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BCE" w:rsidRDefault="00275BCE" w:rsidP="004C3C58">
      <w:pPr>
        <w:pStyle w:val="Heading1"/>
      </w:pPr>
      <w:r>
        <w:t>Aff Politics---</w:t>
      </w:r>
      <w:r w:rsidR="00AE777D">
        <w:t>TPA</w:t>
      </w:r>
    </w:p>
    <w:p w:rsidR="00275BCE" w:rsidRPr="002E797A" w:rsidRDefault="00275BCE" w:rsidP="00A92009">
      <w:pPr>
        <w:rPr>
          <w:sz w:val="14"/>
        </w:rPr>
      </w:pPr>
    </w:p>
    <w:p w:rsidR="005D6298" w:rsidRDefault="005D6298" w:rsidP="00AE777D">
      <w:pPr>
        <w:pStyle w:val="Heading3"/>
      </w:pPr>
      <w:r>
        <w:t>Won’t Pass</w:t>
      </w:r>
    </w:p>
    <w:p w:rsidR="004B1554" w:rsidRDefault="004B1554" w:rsidP="004B1554"/>
    <w:p w:rsidR="004B1554" w:rsidRDefault="004B1554" w:rsidP="004B1554">
      <w:pPr>
        <w:pStyle w:val="Heading4"/>
      </w:pPr>
      <w:r>
        <w:t xml:space="preserve">TPA is dead and </w:t>
      </w:r>
      <w:r>
        <w:rPr>
          <w:i/>
          <w:u w:val="single"/>
        </w:rPr>
        <w:t>months</w:t>
      </w:r>
      <w:r>
        <w:t xml:space="preserve"> of prior arm twisting prove PC fails</w:t>
      </w:r>
    </w:p>
    <w:p w:rsidR="004B1554" w:rsidRDefault="004B1554" w:rsidP="004B1554">
      <w:r>
        <w:t xml:space="preserve">Jake </w:t>
      </w:r>
      <w:r w:rsidRPr="004B1554">
        <w:rPr>
          <w:rStyle w:val="Style13ptBold"/>
        </w:rPr>
        <w:t>Sherman 6/15</w:t>
      </w:r>
      <w:r>
        <w:t>, writer @ Politico, “Obama’s trade plan in critical condition,” http://www.politico.com/story/2015/06/kevin-mccarthy-house-gop-trade-vote-119009.html</w:t>
      </w:r>
    </w:p>
    <w:p w:rsidR="004B1554" w:rsidRPr="00CD38B3" w:rsidRDefault="004B1554" w:rsidP="005D6298">
      <w:pPr>
        <w:rPr>
          <w:sz w:val="14"/>
        </w:rPr>
      </w:pPr>
      <w:r w:rsidRPr="00FE33F5">
        <w:rPr>
          <w:rStyle w:val="StyleUnderline"/>
        </w:rPr>
        <w:t xml:space="preserve">Congressional leaders and </w:t>
      </w:r>
      <w:r w:rsidRPr="00CD38B3">
        <w:rPr>
          <w:rStyle w:val="StyleUnderline"/>
          <w:highlight w:val="yellow"/>
        </w:rPr>
        <w:t>the White House are</w:t>
      </w:r>
      <w:r w:rsidRPr="00C834DE">
        <w:rPr>
          <w:rStyle w:val="StyleUnderline"/>
        </w:rPr>
        <w:t xml:space="preserve"> quickly </w:t>
      </w:r>
      <w:r w:rsidRPr="00CD38B3">
        <w:rPr>
          <w:rStyle w:val="StyleUnderline"/>
          <w:highlight w:val="yellow"/>
        </w:rPr>
        <w:t xml:space="preserve">finding there’s </w:t>
      </w:r>
      <w:r w:rsidRPr="000D35D0">
        <w:rPr>
          <w:rStyle w:val="Emphasis"/>
          <w:highlight w:val="yellow"/>
        </w:rPr>
        <w:t>no easy option</w:t>
      </w:r>
      <w:r w:rsidRPr="00CD38B3">
        <w:rPr>
          <w:rStyle w:val="StyleUnderline"/>
          <w:highlight w:val="yellow"/>
        </w:rPr>
        <w:t xml:space="preserve"> to revive</w:t>
      </w:r>
      <w:r w:rsidRPr="00C834DE">
        <w:rPr>
          <w:rStyle w:val="StyleUnderline"/>
        </w:rPr>
        <w:t xml:space="preserve"> President Barack Obama’s free </w:t>
      </w:r>
      <w:r w:rsidRPr="00CD38B3">
        <w:rPr>
          <w:rStyle w:val="StyleUnderline"/>
          <w:highlight w:val="yellow"/>
        </w:rPr>
        <w:t>trade</w:t>
      </w:r>
      <w:r w:rsidRPr="00C834DE">
        <w:rPr>
          <w:rStyle w:val="StyleUnderline"/>
        </w:rPr>
        <w:t xml:space="preserve"> initiative, </w:t>
      </w:r>
      <w:r w:rsidRPr="00CD38B3">
        <w:rPr>
          <w:rStyle w:val="StyleUnderline"/>
          <w:highlight w:val="yellow"/>
        </w:rPr>
        <w:t xml:space="preserve">leaving the </w:t>
      </w:r>
      <w:r w:rsidRPr="00CD38B3">
        <w:rPr>
          <w:rStyle w:val="StyleUnderline"/>
        </w:rPr>
        <w:t>White House’s</w:t>
      </w:r>
      <w:r w:rsidRPr="00C834DE">
        <w:rPr>
          <w:rStyle w:val="StyleUnderline"/>
        </w:rPr>
        <w:t xml:space="preserve"> top </w:t>
      </w:r>
      <w:r w:rsidRPr="00CD38B3">
        <w:rPr>
          <w:rStyle w:val="StyleUnderline"/>
          <w:highlight w:val="yellow"/>
        </w:rPr>
        <w:t xml:space="preserve">legislative priority in </w:t>
      </w:r>
      <w:r w:rsidRPr="000D35D0">
        <w:rPr>
          <w:rStyle w:val="Emphasis"/>
          <w:highlight w:val="yellow"/>
        </w:rPr>
        <w:t>critical condition</w:t>
      </w:r>
      <w:r w:rsidRPr="00CD38B3">
        <w:rPr>
          <w:rStyle w:val="StyleUnderline"/>
          <w:highlight w:val="yellow"/>
        </w:rPr>
        <w:t xml:space="preserve"> after Dem</w:t>
      </w:r>
      <w:r w:rsidRPr="00CD38B3">
        <w:rPr>
          <w:rStyle w:val="StyleUnderline"/>
        </w:rPr>
        <w:t>ocrat</w:t>
      </w:r>
      <w:r w:rsidRPr="00CD38B3">
        <w:rPr>
          <w:rStyle w:val="StyleUnderline"/>
          <w:highlight w:val="yellow"/>
        </w:rPr>
        <w:t xml:space="preserve">s turned against it in </w:t>
      </w:r>
      <w:r w:rsidRPr="00FE33F5">
        <w:rPr>
          <w:rStyle w:val="Emphasis"/>
          <w:highlight w:val="yellow"/>
        </w:rPr>
        <w:t>droves</w:t>
      </w:r>
      <w:r w:rsidRPr="00C834DE">
        <w:rPr>
          <w:rStyle w:val="StyleUnderline"/>
        </w:rPr>
        <w:t xml:space="preserve"> last week.</w:t>
      </w:r>
      <w:r w:rsidR="0039458E">
        <w:rPr>
          <w:rStyle w:val="StyleUnderline"/>
        </w:rPr>
        <w:t xml:space="preserve"> </w:t>
      </w:r>
      <w:r w:rsidRPr="000D35D0">
        <w:rPr>
          <w:rStyle w:val="Emphasis"/>
          <w:highlight w:val="yellow"/>
        </w:rPr>
        <w:t xml:space="preserve">Millions of dollars and countless hours </w:t>
      </w:r>
      <w:r w:rsidRPr="00CD38B3">
        <w:rPr>
          <w:rStyle w:val="StyleUnderline"/>
          <w:highlight w:val="yellow"/>
        </w:rPr>
        <w:t>have been spent trying to pass T</w:t>
      </w:r>
      <w:r w:rsidRPr="00C834DE">
        <w:rPr>
          <w:rStyle w:val="StyleUnderline"/>
        </w:rPr>
        <w:t xml:space="preserve">rade </w:t>
      </w:r>
      <w:r w:rsidRPr="00CD38B3">
        <w:rPr>
          <w:rStyle w:val="StyleUnderline"/>
          <w:highlight w:val="yellow"/>
        </w:rPr>
        <w:t>P</w:t>
      </w:r>
      <w:r w:rsidRPr="00C834DE">
        <w:rPr>
          <w:rStyle w:val="StyleUnderline"/>
        </w:rPr>
        <w:t xml:space="preserve">romotion </w:t>
      </w:r>
      <w:r w:rsidRPr="00CD38B3">
        <w:rPr>
          <w:rStyle w:val="StyleUnderline"/>
          <w:highlight w:val="yellow"/>
        </w:rPr>
        <w:t>A</w:t>
      </w:r>
      <w:r w:rsidRPr="00C834DE">
        <w:rPr>
          <w:rStyle w:val="StyleUnderline"/>
        </w:rPr>
        <w:t>uthority</w:t>
      </w:r>
      <w:r w:rsidRPr="00CD38B3">
        <w:rPr>
          <w:sz w:val="14"/>
        </w:rPr>
        <w:t xml:space="preserve">, a key component in Obama’s quest to strike a trade deal with 11 other Pacific Rim countries. </w:t>
      </w:r>
      <w:r w:rsidRPr="00CD38B3">
        <w:rPr>
          <w:rStyle w:val="StyleUnderline"/>
          <w:highlight w:val="yellow"/>
        </w:rPr>
        <w:t xml:space="preserve">But Congress is now </w:t>
      </w:r>
      <w:r w:rsidRPr="00FE33F5">
        <w:rPr>
          <w:rStyle w:val="Emphasis"/>
          <w:highlight w:val="yellow"/>
        </w:rPr>
        <w:t>hung up</w:t>
      </w:r>
      <w:r w:rsidRPr="00CD38B3">
        <w:rPr>
          <w:sz w:val="14"/>
          <w:highlight w:val="yellow"/>
        </w:rPr>
        <w:t xml:space="preserve"> </w:t>
      </w:r>
      <w:r w:rsidRPr="00CD38B3">
        <w:rPr>
          <w:rStyle w:val="StyleUnderline"/>
          <w:highlight w:val="yellow"/>
        </w:rPr>
        <w:t>on T</w:t>
      </w:r>
      <w:r w:rsidRPr="00C834DE">
        <w:rPr>
          <w:rStyle w:val="StyleUnderline"/>
        </w:rPr>
        <w:t xml:space="preserve">rade </w:t>
      </w:r>
      <w:r w:rsidRPr="00CD38B3">
        <w:rPr>
          <w:rStyle w:val="StyleUnderline"/>
          <w:highlight w:val="yellow"/>
        </w:rPr>
        <w:t>A</w:t>
      </w:r>
      <w:r w:rsidRPr="00C834DE">
        <w:rPr>
          <w:rStyle w:val="StyleUnderline"/>
        </w:rPr>
        <w:t xml:space="preserve">djustment </w:t>
      </w:r>
      <w:r w:rsidRPr="00CD38B3">
        <w:rPr>
          <w:rStyle w:val="StyleUnderline"/>
          <w:highlight w:val="yellow"/>
        </w:rPr>
        <w:t>A</w:t>
      </w:r>
      <w:r w:rsidRPr="00C834DE">
        <w:rPr>
          <w:rStyle w:val="StyleUnderline"/>
        </w:rPr>
        <w:t xml:space="preserve">ssistance, a job training and aid program that typically rides alongside trade deals. </w:t>
      </w:r>
      <w:r w:rsidRPr="00CD38B3">
        <w:rPr>
          <w:rStyle w:val="StyleUnderline"/>
        </w:rPr>
        <w:t>One hundred and forty-four Democrats abandoned Obama</w:t>
      </w:r>
      <w:r w:rsidRPr="00C834DE">
        <w:rPr>
          <w:rStyle w:val="StyleUnderline"/>
        </w:rPr>
        <w:t xml:space="preserve"> on the TAA bill, </w:t>
      </w:r>
      <w:r w:rsidRPr="00CD38B3">
        <w:rPr>
          <w:sz w:val="14"/>
        </w:rPr>
        <w:t>which needs to pass for the legislation to be sent to the White House.</w:t>
      </w:r>
      <w:r w:rsidR="0039458E" w:rsidRPr="00CD38B3">
        <w:rPr>
          <w:sz w:val="14"/>
        </w:rPr>
        <w:t xml:space="preserve"> </w:t>
      </w:r>
      <w:r w:rsidRPr="00CD38B3">
        <w:rPr>
          <w:sz w:val="14"/>
        </w:rPr>
        <w:t>Party leaders in both houses of Congress are in touch with the White House in an attempt to figure out how to advance the legislation.</w:t>
      </w:r>
      <w:r w:rsidR="0039458E" w:rsidRPr="00CD38B3">
        <w:rPr>
          <w:sz w:val="14"/>
        </w:rPr>
        <w:t xml:space="preserve"> </w:t>
      </w:r>
      <w:r w:rsidRPr="00CD38B3">
        <w:rPr>
          <w:sz w:val="14"/>
        </w:rPr>
        <w:t xml:space="preserve">But </w:t>
      </w:r>
      <w:r w:rsidRPr="00C834DE">
        <w:rPr>
          <w:rStyle w:val="StyleUnderline"/>
        </w:rPr>
        <w:t>House Majority Leader</w:t>
      </w:r>
      <w:r w:rsidRPr="00CD38B3">
        <w:rPr>
          <w:sz w:val="14"/>
        </w:rPr>
        <w:t xml:space="preserve"> Kevin </w:t>
      </w:r>
      <w:r w:rsidRPr="00C834DE">
        <w:rPr>
          <w:rStyle w:val="StyleUnderline"/>
        </w:rPr>
        <w:t>McCarthy</w:t>
      </w:r>
      <w:r w:rsidRPr="00CD38B3">
        <w:rPr>
          <w:sz w:val="14"/>
        </w:rPr>
        <w:t xml:space="preserve">, speaking to reporters Monday, </w:t>
      </w:r>
      <w:r w:rsidRPr="00C834DE">
        <w:rPr>
          <w:rStyle w:val="StyleUnderline"/>
        </w:rPr>
        <w:t>said, “The best option right now” is for “the Democrats [to] come to their senses</w:t>
      </w:r>
      <w:r w:rsidRPr="00CD38B3">
        <w:rPr>
          <w:sz w:val="14"/>
        </w:rPr>
        <w:t>” and back TAA.</w:t>
      </w:r>
      <w:r w:rsidR="0039458E" w:rsidRPr="00CD38B3">
        <w:rPr>
          <w:sz w:val="14"/>
        </w:rPr>
        <w:t xml:space="preserve"> </w:t>
      </w:r>
      <w:r w:rsidRPr="00C834DE">
        <w:rPr>
          <w:rStyle w:val="StyleUnderline"/>
        </w:rPr>
        <w:t>Democrats responded that it’s up to Republicans to figure out how to proceed.</w:t>
      </w:r>
      <w:r w:rsidR="0039458E">
        <w:rPr>
          <w:rStyle w:val="StyleUnderline"/>
        </w:rPr>
        <w:t xml:space="preserve"> </w:t>
      </w:r>
      <w:r w:rsidRPr="00CD38B3">
        <w:rPr>
          <w:sz w:val="14"/>
        </w:rPr>
        <w:t>“The point is, Republicans have to decide how they can go [forward], then we’ll have to make some response to that. Right now, they haven’t done that,” said Minority Whip Steny Hoyer (D-Md.).</w:t>
      </w:r>
      <w:r w:rsidR="0039458E" w:rsidRPr="00CD38B3">
        <w:rPr>
          <w:sz w:val="14"/>
        </w:rPr>
        <w:t xml:space="preserve"> </w:t>
      </w:r>
      <w:r w:rsidRPr="00C834DE">
        <w:rPr>
          <w:rStyle w:val="StyleUnderline"/>
        </w:rPr>
        <w:t>Pro-trade Democrats</w:t>
      </w:r>
      <w:r w:rsidRPr="00CD38B3">
        <w:rPr>
          <w:sz w:val="14"/>
        </w:rPr>
        <w:t xml:space="preserve">, including those close to the White House, </w:t>
      </w:r>
      <w:r w:rsidRPr="00C834DE">
        <w:rPr>
          <w:rStyle w:val="StyleUnderline"/>
        </w:rPr>
        <w:t>would like to see</w:t>
      </w:r>
      <w:r w:rsidRPr="00CD38B3">
        <w:rPr>
          <w:sz w:val="14"/>
        </w:rPr>
        <w:t xml:space="preserve"> Speaker John </w:t>
      </w:r>
      <w:r w:rsidRPr="00C834DE">
        <w:rPr>
          <w:rStyle w:val="StyleUnderline"/>
        </w:rPr>
        <w:t>Boehner hold one vote on TAA and fast-track authority</w:t>
      </w:r>
      <w:r w:rsidRPr="00CD38B3">
        <w:rPr>
          <w:sz w:val="14"/>
        </w:rPr>
        <w:t>. Boehner (R-Ohio) split the vote last week, to give Republicans a chance to vote for fast-track authority, and Democrats a chance to vote for TAA</w:t>
      </w:r>
      <w:r w:rsidRPr="00FE33F5">
        <w:rPr>
          <w:sz w:val="14"/>
        </w:rPr>
        <w:t>. Since that failed, Democrats believe Boehner should put it back together, the theory being pro-trade Republicans and Democrats would vote for the legislation and send it to Obama’s desk.</w:t>
      </w:r>
      <w:r w:rsidR="0039458E" w:rsidRPr="00FE33F5">
        <w:rPr>
          <w:sz w:val="14"/>
        </w:rPr>
        <w:t xml:space="preserve"> </w:t>
      </w:r>
      <w:r w:rsidRPr="00FE33F5">
        <w:rPr>
          <w:rStyle w:val="StyleUnderline"/>
        </w:rPr>
        <w:t xml:space="preserve">But top House Republicans say </w:t>
      </w:r>
      <w:r w:rsidRPr="00FE33F5">
        <w:rPr>
          <w:rStyle w:val="StyleUnderline"/>
          <w:highlight w:val="yellow"/>
        </w:rPr>
        <w:t>t</w:t>
      </w:r>
      <w:r w:rsidRPr="00CD38B3">
        <w:rPr>
          <w:rStyle w:val="StyleUnderline"/>
          <w:highlight w:val="yellow"/>
        </w:rPr>
        <w:t xml:space="preserve">here is </w:t>
      </w:r>
      <w:r w:rsidRPr="00FE33F5">
        <w:rPr>
          <w:rStyle w:val="Emphasis"/>
          <w:highlight w:val="yellow"/>
        </w:rPr>
        <w:t>no way that bill can pass</w:t>
      </w:r>
      <w:r w:rsidRPr="00FE33F5">
        <w:rPr>
          <w:rStyle w:val="StyleUnderline"/>
        </w:rPr>
        <w:t xml:space="preserve"> the chamber, </w:t>
      </w:r>
      <w:r w:rsidRPr="00CD38B3">
        <w:rPr>
          <w:rStyle w:val="StyleUnderline"/>
          <w:highlight w:val="yellow"/>
        </w:rPr>
        <w:t>since scores of GOP lawmakers</w:t>
      </w:r>
      <w:r w:rsidRPr="00FE33F5">
        <w:rPr>
          <w:rStyle w:val="StyleUnderline"/>
        </w:rPr>
        <w:t xml:space="preserve"> would </w:t>
      </w:r>
      <w:r w:rsidRPr="00CD38B3">
        <w:rPr>
          <w:rStyle w:val="StyleUnderline"/>
          <w:highlight w:val="yellow"/>
        </w:rPr>
        <w:t>dissent,</w:t>
      </w:r>
      <w:r w:rsidRPr="00FE33F5">
        <w:rPr>
          <w:rStyle w:val="StyleUnderline"/>
        </w:rPr>
        <w:t xml:space="preserve"> due to objections </w:t>
      </w:r>
      <w:r w:rsidRPr="00CD38B3">
        <w:rPr>
          <w:rStyle w:val="StyleUnderline"/>
          <w:highlight w:val="yellow"/>
        </w:rPr>
        <w:t>to TAA</w:t>
      </w:r>
      <w:r w:rsidRPr="00C834DE">
        <w:rPr>
          <w:rStyle w:val="StyleUnderline"/>
        </w:rPr>
        <w:t>.</w:t>
      </w:r>
      <w:r w:rsidR="0039458E">
        <w:rPr>
          <w:rStyle w:val="StyleUnderline"/>
        </w:rPr>
        <w:t xml:space="preserve"> </w:t>
      </w:r>
      <w:r w:rsidRPr="00C834DE">
        <w:rPr>
          <w:rStyle w:val="StyleUnderline"/>
        </w:rPr>
        <w:t>“</w:t>
      </w:r>
      <w:r w:rsidRPr="00FE33F5">
        <w:rPr>
          <w:rStyle w:val="Emphasis"/>
        </w:rPr>
        <w:t>No chance of that passing,”</w:t>
      </w:r>
      <w:r w:rsidRPr="00C834DE">
        <w:rPr>
          <w:rStyle w:val="StyleUnderline"/>
        </w:rPr>
        <w:t xml:space="preserve"> one senior GOP lawmaker said. “</w:t>
      </w:r>
      <w:r w:rsidRPr="00CD38B3">
        <w:rPr>
          <w:rStyle w:val="StyleUnderline"/>
        </w:rPr>
        <w:t>None</w:t>
      </w:r>
      <w:r w:rsidRPr="00C834DE">
        <w:rPr>
          <w:rStyle w:val="StyleUnderline"/>
        </w:rPr>
        <w:t>.”</w:t>
      </w:r>
      <w:r w:rsidR="0039458E">
        <w:rPr>
          <w:rStyle w:val="StyleUnderline"/>
        </w:rPr>
        <w:t xml:space="preserve"> </w:t>
      </w:r>
      <w:r w:rsidRPr="00CD38B3">
        <w:rPr>
          <w:rStyle w:val="StyleUnderline"/>
          <w:highlight w:val="yellow"/>
        </w:rPr>
        <w:t>Another option</w:t>
      </w:r>
      <w:r w:rsidRPr="00C834DE">
        <w:rPr>
          <w:rStyle w:val="StyleUnderline"/>
        </w:rPr>
        <w:t xml:space="preserve"> being floated</w:t>
      </w:r>
      <w:r w:rsidRPr="00CD38B3">
        <w:rPr>
          <w:sz w:val="14"/>
        </w:rPr>
        <w:t xml:space="preserve">, according to several sources, </w:t>
      </w:r>
      <w:r w:rsidRPr="00CD38B3">
        <w:rPr>
          <w:rStyle w:val="StyleUnderline"/>
          <w:highlight w:val="yellow"/>
        </w:rPr>
        <w:t>would be</w:t>
      </w:r>
      <w:r w:rsidRPr="00C834DE">
        <w:rPr>
          <w:rStyle w:val="StyleUnderline"/>
        </w:rPr>
        <w:t xml:space="preserve"> for leaders </w:t>
      </w:r>
      <w:r w:rsidRPr="00CD38B3">
        <w:rPr>
          <w:rStyle w:val="StyleUnderline"/>
          <w:highlight w:val="yellow"/>
        </w:rPr>
        <w:t xml:space="preserve">to insert TAA into an </w:t>
      </w:r>
      <w:r w:rsidRPr="00FE33F5">
        <w:rPr>
          <w:rStyle w:val="Emphasis"/>
          <w:highlight w:val="yellow"/>
        </w:rPr>
        <w:t>otherwise noncontroversial</w:t>
      </w:r>
      <w:r w:rsidRPr="00CD38B3">
        <w:rPr>
          <w:rStyle w:val="StyleUnderline"/>
          <w:highlight w:val="yellow"/>
        </w:rPr>
        <w:t xml:space="preserve"> </w:t>
      </w:r>
      <w:r w:rsidRPr="00CD38B3">
        <w:rPr>
          <w:rStyle w:val="StyleUnderline"/>
        </w:rPr>
        <w:t xml:space="preserve">customs </w:t>
      </w:r>
      <w:r w:rsidRPr="00FE33F5">
        <w:rPr>
          <w:rStyle w:val="Emphasis"/>
          <w:highlight w:val="yellow"/>
        </w:rPr>
        <w:t>bill,</w:t>
      </w:r>
      <w:r w:rsidRPr="00CD38B3">
        <w:rPr>
          <w:sz w:val="14"/>
        </w:rPr>
        <w:t xml:space="preserve"> which was passed overwhelmingly by the House last week. House GOP leaders are wary, though, because they think the inclusion of TAA could sink the bill.</w:t>
      </w:r>
      <w:r w:rsidR="0039458E" w:rsidRPr="00CD38B3">
        <w:rPr>
          <w:sz w:val="14"/>
        </w:rPr>
        <w:t xml:space="preserve"> </w:t>
      </w:r>
      <w:r w:rsidRPr="00CD38B3">
        <w:rPr>
          <w:sz w:val="14"/>
        </w:rPr>
        <w:t xml:space="preserve">Of course, Boehner could try to force another vote on TAA and hope that Obama can flip upward of 70 Democrats. </w:t>
      </w:r>
      <w:r w:rsidRPr="000D35D0">
        <w:rPr>
          <w:rStyle w:val="Emphasis"/>
          <w:highlight w:val="yellow"/>
        </w:rPr>
        <w:t>That’s also extremely unlikely</w:t>
      </w:r>
      <w:r w:rsidRPr="00C834DE">
        <w:rPr>
          <w:rStyle w:val="StyleUnderline"/>
        </w:rPr>
        <w:t>.</w:t>
      </w:r>
      <w:r w:rsidR="0039458E" w:rsidRPr="00CD38B3">
        <w:rPr>
          <w:sz w:val="14"/>
        </w:rPr>
        <w:t xml:space="preserve"> </w:t>
      </w:r>
      <w:r w:rsidRPr="00CD38B3">
        <w:rPr>
          <w:sz w:val="14"/>
        </w:rPr>
        <w:t xml:space="preserve">A less plausible option would be to try to insert TAA into another must-pass bill. </w:t>
      </w:r>
      <w:r w:rsidRPr="00FE33F5">
        <w:rPr>
          <w:sz w:val="14"/>
        </w:rPr>
        <w:t xml:space="preserve">But </w:t>
      </w:r>
      <w:r w:rsidRPr="00FE33F5">
        <w:rPr>
          <w:rStyle w:val="StyleUnderline"/>
        </w:rPr>
        <w:t>Democrats seem ready to oppose any legislation that includes TAA.</w:t>
      </w:r>
      <w:r w:rsidR="0039458E" w:rsidRPr="00CD38B3">
        <w:rPr>
          <w:sz w:val="14"/>
        </w:rPr>
        <w:t xml:space="preserve"> </w:t>
      </w:r>
      <w:r w:rsidRPr="00CD38B3">
        <w:rPr>
          <w:rStyle w:val="StyleUnderline"/>
          <w:highlight w:val="yellow"/>
        </w:rPr>
        <w:t>The speaker could</w:t>
      </w:r>
      <w:r w:rsidRPr="00C834DE">
        <w:rPr>
          <w:rStyle w:val="StyleUnderline"/>
        </w:rPr>
        <w:t xml:space="preserve"> also </w:t>
      </w:r>
      <w:r w:rsidRPr="00CD38B3">
        <w:rPr>
          <w:rStyle w:val="StyleUnderline"/>
          <w:highlight w:val="yellow"/>
        </w:rPr>
        <w:t>try to pass fast-track</w:t>
      </w:r>
      <w:r w:rsidRPr="00C834DE">
        <w:rPr>
          <w:rStyle w:val="StyleUnderline"/>
        </w:rPr>
        <w:t xml:space="preserve"> authority </w:t>
      </w:r>
      <w:r w:rsidRPr="00CD38B3">
        <w:rPr>
          <w:rStyle w:val="StyleUnderline"/>
          <w:highlight w:val="yellow"/>
        </w:rPr>
        <w:t>on its own</w:t>
      </w:r>
      <w:r w:rsidRPr="00C834DE">
        <w:rPr>
          <w:rStyle w:val="StyleUnderline"/>
        </w:rPr>
        <w:t xml:space="preserve">, without TAA attached. </w:t>
      </w:r>
      <w:r w:rsidRPr="00FE33F5">
        <w:rPr>
          <w:rStyle w:val="StyleUnderline"/>
          <w:highlight w:val="yellow"/>
        </w:rPr>
        <w:t>But at least</w:t>
      </w:r>
      <w:r w:rsidRPr="00C834DE">
        <w:rPr>
          <w:rStyle w:val="StyleUnderline"/>
        </w:rPr>
        <w:t xml:space="preserve"> some of the </w:t>
      </w:r>
      <w:r w:rsidRPr="00CD38B3">
        <w:rPr>
          <w:rStyle w:val="StyleUnderline"/>
          <w:highlight w:val="yellow"/>
        </w:rPr>
        <w:t>29 Dem</w:t>
      </w:r>
      <w:r w:rsidRPr="00C834DE">
        <w:rPr>
          <w:rStyle w:val="StyleUnderline"/>
        </w:rPr>
        <w:t>ocrat</w:t>
      </w:r>
      <w:r w:rsidRPr="00FE33F5">
        <w:rPr>
          <w:rStyle w:val="StyleUnderline"/>
          <w:highlight w:val="yellow"/>
        </w:rPr>
        <w:t xml:space="preserve">s who </w:t>
      </w:r>
      <w:r w:rsidRPr="00CD38B3">
        <w:rPr>
          <w:rStyle w:val="StyleUnderline"/>
          <w:highlight w:val="yellow"/>
        </w:rPr>
        <w:t>voted for fast-</w:t>
      </w:r>
      <w:r w:rsidRPr="00FE33F5">
        <w:rPr>
          <w:rStyle w:val="StyleUnderline"/>
          <w:highlight w:val="yellow"/>
        </w:rPr>
        <w:t xml:space="preserve">track might </w:t>
      </w:r>
      <w:r w:rsidRPr="00CD38B3">
        <w:rPr>
          <w:rStyle w:val="StyleUnderline"/>
          <w:highlight w:val="yellow"/>
        </w:rPr>
        <w:t>oppose</w:t>
      </w:r>
      <w:r w:rsidRPr="00C834DE">
        <w:rPr>
          <w:rStyle w:val="StyleUnderline"/>
        </w:rPr>
        <w:t xml:space="preserve"> the legislation if help for workers displaced by trade isn’t part of the package. </w:t>
      </w:r>
      <w:r w:rsidRPr="00CD38B3">
        <w:rPr>
          <w:rStyle w:val="StyleUnderline"/>
          <w:highlight w:val="yellow"/>
        </w:rPr>
        <w:t xml:space="preserve">Senior aides </w:t>
      </w:r>
      <w:r w:rsidRPr="00FE33F5">
        <w:rPr>
          <w:rStyle w:val="StyleUnderline"/>
          <w:highlight w:val="yellow"/>
        </w:rPr>
        <w:t xml:space="preserve">doubt the Senate </w:t>
      </w:r>
      <w:r w:rsidRPr="00CD38B3">
        <w:rPr>
          <w:rStyle w:val="StyleUnderline"/>
          <w:highlight w:val="yellow"/>
        </w:rPr>
        <w:t>can pass</w:t>
      </w:r>
      <w:r w:rsidRPr="00FE33F5">
        <w:rPr>
          <w:rStyle w:val="StyleUnderline"/>
        </w:rPr>
        <w:t xml:space="preserve"> a </w:t>
      </w:r>
      <w:r w:rsidRPr="00CD38B3">
        <w:rPr>
          <w:rStyle w:val="StyleUnderline"/>
          <w:highlight w:val="yellow"/>
        </w:rPr>
        <w:t>fast-track</w:t>
      </w:r>
      <w:r w:rsidRPr="00FE33F5">
        <w:rPr>
          <w:rStyle w:val="StyleUnderline"/>
        </w:rPr>
        <w:t xml:space="preserve"> bill </w:t>
      </w:r>
      <w:r w:rsidRPr="00CD38B3">
        <w:rPr>
          <w:rStyle w:val="StyleUnderline"/>
          <w:highlight w:val="yellow"/>
        </w:rPr>
        <w:t>without the job training piece.</w:t>
      </w:r>
      <w:r w:rsidR="0039458E">
        <w:rPr>
          <w:rStyle w:val="StyleUnderline"/>
        </w:rPr>
        <w:t xml:space="preserve"> </w:t>
      </w:r>
      <w:r w:rsidRPr="00C834DE">
        <w:rPr>
          <w:rStyle w:val="StyleUnderline"/>
        </w:rPr>
        <w:t>“We’ve always said that the price of getting TPA is TAA,”</w:t>
      </w:r>
      <w:r w:rsidRPr="00CD38B3">
        <w:rPr>
          <w:sz w:val="14"/>
        </w:rPr>
        <w:t xml:space="preserve"> said Senate Finance Chairman Orrin Hatch of Utah.</w:t>
      </w:r>
      <w:r w:rsidR="0039458E" w:rsidRPr="00CD38B3">
        <w:rPr>
          <w:sz w:val="14"/>
        </w:rPr>
        <w:t xml:space="preserve"> </w:t>
      </w:r>
      <w:r w:rsidRPr="00C834DE">
        <w:rPr>
          <w:rStyle w:val="StyleUnderline"/>
        </w:rPr>
        <w:t xml:space="preserve">Senate Majority Whip John </w:t>
      </w:r>
      <w:r w:rsidRPr="00CD38B3">
        <w:rPr>
          <w:rStyle w:val="StyleUnderline"/>
          <w:highlight w:val="yellow"/>
        </w:rPr>
        <w:t>Cornyn</w:t>
      </w:r>
      <w:r w:rsidRPr="00C834DE">
        <w:rPr>
          <w:rStyle w:val="StyleUnderline"/>
        </w:rPr>
        <w:t xml:space="preserve"> (R-Texas) </w:t>
      </w:r>
      <w:r w:rsidRPr="00CD38B3">
        <w:rPr>
          <w:rStyle w:val="StyleUnderline"/>
          <w:highlight w:val="yellow"/>
        </w:rPr>
        <w:t>was equally circumspect</w:t>
      </w:r>
      <w:r w:rsidRPr="00C834DE">
        <w:rPr>
          <w:rStyle w:val="StyleUnderline"/>
        </w:rPr>
        <w:t xml:space="preserve"> about the prospect of fast-track authority without job</w:t>
      </w:r>
      <w:r w:rsidRPr="00CD38B3">
        <w:rPr>
          <w:sz w:val="14"/>
        </w:rPr>
        <w:t xml:space="preserve"> </w:t>
      </w:r>
      <w:r w:rsidRPr="00C834DE">
        <w:rPr>
          <w:rStyle w:val="StyleUnderline"/>
        </w:rPr>
        <w:t>training</w:t>
      </w:r>
      <w:r w:rsidRPr="00CD38B3">
        <w:rPr>
          <w:sz w:val="14"/>
        </w:rPr>
        <w:t>.</w:t>
      </w:r>
      <w:r w:rsidR="0039458E" w:rsidRPr="00CD38B3">
        <w:rPr>
          <w:sz w:val="14"/>
        </w:rPr>
        <w:t xml:space="preserve"> </w:t>
      </w:r>
      <w:r w:rsidRPr="00CD38B3">
        <w:rPr>
          <w:sz w:val="14"/>
        </w:rPr>
        <w:t>“We will try to do the best we can, depending on what the House can pass,” he said Monday. “If they can pass something, I’m sure we will try. … It’s too important to give up on.”</w:t>
      </w:r>
    </w:p>
    <w:p w:rsidR="00B91D77" w:rsidRDefault="00B91D77" w:rsidP="005D6298"/>
    <w:p w:rsidR="00B91D77" w:rsidRDefault="00B91D77" w:rsidP="00B91D77">
      <w:pPr>
        <w:pStyle w:val="Heading4"/>
      </w:pPr>
      <w:r>
        <w:t>New legislative strategy won’t pass the Senate --- their evidence is political posturing</w:t>
      </w:r>
    </w:p>
    <w:p w:rsidR="00B91D77" w:rsidRDefault="00B91D77" w:rsidP="00B91D77">
      <w:r>
        <w:t xml:space="preserve">Deirdre </w:t>
      </w:r>
      <w:r w:rsidRPr="00B91D77">
        <w:rPr>
          <w:rStyle w:val="Style13ptBold"/>
        </w:rPr>
        <w:t>Walsh 6/18</w:t>
      </w:r>
      <w:r>
        <w:t>, politics writer @ CNN, House passes trade authority bill, Senate outcome unclear, House passes trade authority bill, Senate outcome unclear</w:t>
      </w:r>
    </w:p>
    <w:p w:rsidR="00B91D77" w:rsidRPr="000D35D0" w:rsidRDefault="00B91D77" w:rsidP="00B91D77">
      <w:pPr>
        <w:rPr>
          <w:sz w:val="14"/>
        </w:rPr>
      </w:pPr>
      <w:r w:rsidRPr="00C834DE">
        <w:rPr>
          <w:rStyle w:val="StyleUnderline"/>
        </w:rPr>
        <w:t xml:space="preserve">While House Speaker John </w:t>
      </w:r>
      <w:r w:rsidRPr="00CD38B3">
        <w:rPr>
          <w:rStyle w:val="StyleUnderline"/>
          <w:highlight w:val="yellow"/>
        </w:rPr>
        <w:t xml:space="preserve">Boehner said he was </w:t>
      </w:r>
      <w:r w:rsidRPr="00FE33F5">
        <w:rPr>
          <w:rStyle w:val="Emphasis"/>
          <w:highlight w:val="yellow"/>
        </w:rPr>
        <w:t>hopeful</w:t>
      </w:r>
      <w:r w:rsidRPr="00FE33F5">
        <w:rPr>
          <w:rStyle w:val="StyleUnderline"/>
          <w:highlight w:val="yellow"/>
        </w:rPr>
        <w:t xml:space="preserve"> the Senate </w:t>
      </w:r>
      <w:r w:rsidRPr="00CD38B3">
        <w:rPr>
          <w:rStyle w:val="StyleUnderline"/>
          <w:highlight w:val="yellow"/>
        </w:rPr>
        <w:t>would pass both measures</w:t>
      </w:r>
      <w:r w:rsidRPr="00C834DE">
        <w:rPr>
          <w:rStyle w:val="StyleUnderline"/>
        </w:rPr>
        <w:t xml:space="preserve"> and the House would complete action next week, passage of the trade bills in the Senate remains far from certain.</w:t>
      </w:r>
      <w:r w:rsidR="0039458E">
        <w:rPr>
          <w:rStyle w:val="StyleUnderline"/>
        </w:rPr>
        <w:t xml:space="preserve"> </w:t>
      </w:r>
      <w:r w:rsidRPr="00CD38B3">
        <w:rPr>
          <w:rStyle w:val="StyleUnderline"/>
          <w:highlight w:val="yellow"/>
        </w:rPr>
        <w:t>Several of the</w:t>
      </w:r>
      <w:r w:rsidRPr="00FE33F5">
        <w:rPr>
          <w:rStyle w:val="StyleUnderline"/>
        </w:rPr>
        <w:t xml:space="preserve"> 14 </w:t>
      </w:r>
      <w:r w:rsidRPr="00CD38B3">
        <w:rPr>
          <w:rStyle w:val="StyleUnderline"/>
          <w:highlight w:val="yellow"/>
        </w:rPr>
        <w:t>pro-trade Democrats who backed</w:t>
      </w:r>
      <w:r w:rsidRPr="00C834DE">
        <w:rPr>
          <w:rStyle w:val="StyleUnderline"/>
        </w:rPr>
        <w:t xml:space="preserve"> the </w:t>
      </w:r>
      <w:r w:rsidRPr="00CD38B3">
        <w:rPr>
          <w:rStyle w:val="StyleUnderline"/>
          <w:highlight w:val="yellow"/>
        </w:rPr>
        <w:t>fast track</w:t>
      </w:r>
      <w:r w:rsidRPr="00C834DE">
        <w:rPr>
          <w:rStyle w:val="StyleUnderline"/>
        </w:rPr>
        <w:t xml:space="preserve"> and worker assistance bills </w:t>
      </w:r>
      <w:r w:rsidRPr="00CD38B3">
        <w:rPr>
          <w:rStyle w:val="StyleUnderline"/>
          <w:highlight w:val="yellow"/>
        </w:rPr>
        <w:t xml:space="preserve">before are </w:t>
      </w:r>
      <w:r w:rsidRPr="00FE33F5">
        <w:rPr>
          <w:rStyle w:val="Emphasis"/>
          <w:highlight w:val="yellow"/>
        </w:rPr>
        <w:t>withholding</w:t>
      </w:r>
      <w:r w:rsidRPr="00C834DE">
        <w:rPr>
          <w:rStyle w:val="StyleUnderline"/>
        </w:rPr>
        <w:t xml:space="preserve"> their </w:t>
      </w:r>
      <w:r w:rsidRPr="00FE33F5">
        <w:rPr>
          <w:rStyle w:val="Emphasis"/>
          <w:highlight w:val="yellow"/>
        </w:rPr>
        <w:t>support</w:t>
      </w:r>
      <w:r w:rsidRPr="00C834DE">
        <w:rPr>
          <w:rStyle w:val="StyleUnderline"/>
        </w:rPr>
        <w:t xml:space="preserve"> as they negotiate possible changes to the worker assistance bill. They</w:t>
      </w:r>
      <w:r w:rsidRPr="000D35D0">
        <w:rPr>
          <w:sz w:val="14"/>
        </w:rPr>
        <w:t xml:space="preserve"> </w:t>
      </w:r>
      <w:r w:rsidRPr="00C834DE">
        <w:rPr>
          <w:rStyle w:val="StyleUnderline"/>
        </w:rPr>
        <w:t>also want iron clad assurances from GOP leaders that it will pass both chambers.</w:t>
      </w:r>
      <w:r w:rsidR="0039458E" w:rsidRPr="000D35D0">
        <w:rPr>
          <w:sz w:val="14"/>
        </w:rPr>
        <w:t xml:space="preserve"> </w:t>
      </w:r>
      <w:r w:rsidRPr="000D35D0">
        <w:rPr>
          <w:sz w:val="14"/>
        </w:rPr>
        <w:t xml:space="preserve">And House Minority Leader Nancy </w:t>
      </w:r>
      <w:r w:rsidRPr="00CD38B3">
        <w:rPr>
          <w:rStyle w:val="StyleUnderline"/>
          <w:highlight w:val="yellow"/>
        </w:rPr>
        <w:t xml:space="preserve">Pelosi expressed </w:t>
      </w:r>
      <w:r w:rsidRPr="00FE33F5">
        <w:rPr>
          <w:rStyle w:val="Emphasis"/>
          <w:highlight w:val="yellow"/>
        </w:rPr>
        <w:t>skepticism</w:t>
      </w:r>
      <w:r w:rsidRPr="00CD38B3">
        <w:rPr>
          <w:rStyle w:val="StyleUnderline"/>
          <w:highlight w:val="yellow"/>
        </w:rPr>
        <w:t xml:space="preserve"> that ultimately a bill to help workers displaced</w:t>
      </w:r>
      <w:r w:rsidRPr="00C834DE">
        <w:rPr>
          <w:rStyle w:val="StyleUnderline"/>
        </w:rPr>
        <w:t xml:space="preserve"> by trade </w:t>
      </w:r>
      <w:r w:rsidRPr="00CD38B3">
        <w:rPr>
          <w:rStyle w:val="StyleUnderline"/>
          <w:highlight w:val="yellow"/>
        </w:rPr>
        <w:t>would be approved</w:t>
      </w:r>
      <w:r w:rsidRPr="00C834DE">
        <w:rPr>
          <w:rStyle w:val="StyleUnderline"/>
        </w:rPr>
        <w:t xml:space="preserve">, telling reporters, </w:t>
      </w:r>
      <w:r w:rsidRPr="000D35D0">
        <w:rPr>
          <w:rStyle w:val="Emphasis"/>
          <w:highlight w:val="yellow"/>
        </w:rPr>
        <w:t>I don't see a path right now for TAA</w:t>
      </w:r>
      <w:r w:rsidRPr="00C834DE">
        <w:rPr>
          <w:rStyle w:val="StyleUnderline"/>
        </w:rPr>
        <w:t>."</w:t>
      </w:r>
      <w:r w:rsidR="0039458E">
        <w:rPr>
          <w:rStyle w:val="StyleUnderline"/>
        </w:rPr>
        <w:t xml:space="preserve"> </w:t>
      </w:r>
      <w:r w:rsidRPr="000D35D0">
        <w:rPr>
          <w:sz w:val="14"/>
        </w:rPr>
        <w:t>But Rep. Steve Israel, D-New York, a member of Pelosi's leadership team, said he can't imagine fellow Democrats, after fast track legislation has already passed, would defeat a program to help a program giving aide to those who will need it.</w:t>
      </w:r>
      <w:r w:rsidR="0039458E" w:rsidRPr="000D35D0">
        <w:rPr>
          <w:sz w:val="14"/>
        </w:rPr>
        <w:t xml:space="preserve"> </w:t>
      </w:r>
      <w:r w:rsidRPr="000D35D0">
        <w:rPr>
          <w:sz w:val="14"/>
        </w:rPr>
        <w:t>"That is the quintessential cutting of our noses to spite our face. And it's not cutting off our noses -- it's cutting off the noses of working people," Israel said. He said he planned to vote for TAA, even though he voted against the fast track bill.</w:t>
      </w:r>
      <w:r w:rsidR="0039458E" w:rsidRPr="000D35D0">
        <w:rPr>
          <w:sz w:val="14"/>
        </w:rPr>
        <w:t xml:space="preserve"> </w:t>
      </w:r>
      <w:r w:rsidRPr="000D35D0">
        <w:rPr>
          <w:sz w:val="14"/>
        </w:rPr>
        <w:t>Thursday's vote came less than a week after House Democrats, in a stunning rebuke to the President, torpedoed the legislation by voting down the trade assistance bill that was tethered to TPA.</w:t>
      </w:r>
      <w:r w:rsidR="0039458E" w:rsidRPr="000D35D0">
        <w:rPr>
          <w:sz w:val="14"/>
        </w:rPr>
        <w:t xml:space="preserve"> </w:t>
      </w:r>
      <w:r w:rsidRPr="000D35D0">
        <w:rPr>
          <w:sz w:val="14"/>
        </w:rPr>
        <w:t>Now, House and Senate Republican leaders will look to pass both components in separate votes to give Obama the authority and confidence to negotiate a free trade agreement with a dozen countries on the Pacific Rim.</w:t>
      </w:r>
      <w:r w:rsidR="0039458E" w:rsidRPr="000D35D0">
        <w:rPr>
          <w:sz w:val="14"/>
        </w:rPr>
        <w:t xml:space="preserve"> </w:t>
      </w:r>
      <w:r w:rsidRPr="000D35D0">
        <w:rPr>
          <w:sz w:val="14"/>
        </w:rPr>
        <w:t>The votes haven't been without high drama as Pelosi broke with Obama to lead Democrats against the trade authority package last week -- she tried on Thursday to downplay the riff between her and House Democrats.</w:t>
      </w:r>
      <w:r w:rsidR="0039458E" w:rsidRPr="000D35D0">
        <w:rPr>
          <w:sz w:val="14"/>
        </w:rPr>
        <w:t xml:space="preserve"> </w:t>
      </w:r>
      <w:r w:rsidRPr="000D35D0">
        <w:rPr>
          <w:sz w:val="14"/>
        </w:rPr>
        <w:t>"We have a deep relationship of trust with the President, Pelosi said.</w:t>
      </w:r>
      <w:r w:rsidR="0039458E" w:rsidRPr="000D35D0">
        <w:rPr>
          <w:sz w:val="14"/>
        </w:rPr>
        <w:t xml:space="preserve"> </w:t>
      </w:r>
      <w:r w:rsidRPr="000D35D0">
        <w:rPr>
          <w:sz w:val="14"/>
        </w:rPr>
        <w:t xml:space="preserve">Without </w:t>
      </w:r>
      <w:r w:rsidRPr="00FE33F5">
        <w:rPr>
          <w:sz w:val="14"/>
        </w:rPr>
        <w:t>Pelosi and most Democrats, Republican leaders have found themselves in the strange position of helping Obama secure a key component of his legacy.</w:t>
      </w:r>
      <w:r w:rsidR="0039458E" w:rsidRPr="00FE33F5">
        <w:rPr>
          <w:sz w:val="14"/>
        </w:rPr>
        <w:t xml:space="preserve"> </w:t>
      </w:r>
      <w:r w:rsidRPr="00FE33F5">
        <w:rPr>
          <w:sz w:val="14"/>
        </w:rPr>
        <w:t>RELATED: Eying millennial vote, Clinton pitches apprenticeships</w:t>
      </w:r>
      <w:r w:rsidR="0039458E" w:rsidRPr="00FE33F5">
        <w:rPr>
          <w:sz w:val="14"/>
        </w:rPr>
        <w:t xml:space="preserve"> </w:t>
      </w:r>
      <w:r w:rsidRPr="00FE33F5">
        <w:rPr>
          <w:sz w:val="14"/>
        </w:rPr>
        <w:t>It's that roller coaster of events that prompted House Speaker John Boehner on Thursday to call the events of the last few weeks "close to bizarre."</w:t>
      </w:r>
      <w:r w:rsidR="0039458E" w:rsidRPr="00FE33F5">
        <w:rPr>
          <w:sz w:val="14"/>
        </w:rPr>
        <w:t xml:space="preserve"> </w:t>
      </w:r>
      <w:r w:rsidRPr="00FE33F5">
        <w:rPr>
          <w:sz w:val="14"/>
        </w:rPr>
        <w:t xml:space="preserve">Israel told reporters "we need to get off this topic," saying the </w:t>
      </w:r>
      <w:r w:rsidRPr="00FE33F5">
        <w:rPr>
          <w:rStyle w:val="Emphasis"/>
        </w:rPr>
        <w:t>internal warfare</w:t>
      </w:r>
      <w:r w:rsidRPr="00FE33F5">
        <w:rPr>
          <w:rStyle w:val="StyleUnderline"/>
        </w:rPr>
        <w:t xml:space="preserve"> among Democrats over trade is marginalizing the party and its prospects in the next election.</w:t>
      </w:r>
      <w:r w:rsidR="0039458E" w:rsidRPr="00FE33F5">
        <w:rPr>
          <w:sz w:val="14"/>
        </w:rPr>
        <w:t xml:space="preserve"> </w:t>
      </w:r>
      <w:r w:rsidRPr="00FE33F5">
        <w:rPr>
          <w:sz w:val="14"/>
        </w:rPr>
        <w:t>"</w:t>
      </w:r>
      <w:r w:rsidRPr="00FE33F5">
        <w:rPr>
          <w:rStyle w:val="StyleUnderline"/>
        </w:rPr>
        <w:t>Right now what we are doing is devouring each other and if I were the Republic</w:t>
      </w:r>
      <w:r w:rsidRPr="00C834DE">
        <w:rPr>
          <w:rStyle w:val="StyleUnderline"/>
        </w:rPr>
        <w:t>ans I would be enjoying every minute of this."</w:t>
      </w:r>
      <w:r w:rsidRPr="000D35D0">
        <w:rPr>
          <w:sz w:val="14"/>
        </w:rPr>
        <w:t xml:space="preserve"> Israel said.</w:t>
      </w:r>
      <w:r w:rsidR="0039458E" w:rsidRPr="000D35D0">
        <w:rPr>
          <w:sz w:val="14"/>
        </w:rPr>
        <w:t xml:space="preserve"> </w:t>
      </w:r>
      <w:r w:rsidRPr="000D35D0">
        <w:rPr>
          <w:sz w:val="14"/>
        </w:rPr>
        <w:t xml:space="preserve">On the Senate side, </w:t>
      </w:r>
      <w:r w:rsidRPr="00CD38B3">
        <w:rPr>
          <w:rStyle w:val="StyleUnderline"/>
          <w:highlight w:val="yellow"/>
        </w:rPr>
        <w:t>pro-trade Democrats remain squeamish about the tactics taken by GOP leaders and the White House</w:t>
      </w:r>
      <w:r w:rsidRPr="00C834DE">
        <w:rPr>
          <w:rStyle w:val="StyleUnderline"/>
        </w:rPr>
        <w:t>.</w:t>
      </w:r>
      <w:r w:rsidR="0039458E" w:rsidRPr="000D35D0">
        <w:rPr>
          <w:sz w:val="14"/>
        </w:rPr>
        <w:t xml:space="preserve"> </w:t>
      </w:r>
      <w:r w:rsidRPr="00C834DE">
        <w:rPr>
          <w:rStyle w:val="StyleUnderline"/>
        </w:rPr>
        <w:t>"</w:t>
      </w:r>
      <w:r w:rsidRPr="00CD38B3">
        <w:rPr>
          <w:rStyle w:val="StyleUnderline"/>
          <w:highlight w:val="yellow"/>
        </w:rPr>
        <w:t xml:space="preserve">There is </w:t>
      </w:r>
      <w:r w:rsidRPr="000D35D0">
        <w:rPr>
          <w:rStyle w:val="Emphasis"/>
          <w:highlight w:val="yellow"/>
        </w:rPr>
        <w:t>widespread concern</w:t>
      </w:r>
      <w:r w:rsidRPr="00C834DE">
        <w:rPr>
          <w:rStyle w:val="StyleUnderline"/>
        </w:rPr>
        <w:t xml:space="preserve"> among pro-trade Senate Democrats </w:t>
      </w:r>
      <w:r w:rsidRPr="00CD38B3">
        <w:rPr>
          <w:rStyle w:val="StyleUnderline"/>
          <w:highlight w:val="yellow"/>
        </w:rPr>
        <w:t>that the strategy</w:t>
      </w:r>
      <w:r w:rsidRPr="00C834DE">
        <w:rPr>
          <w:rStyle w:val="StyleUnderline"/>
        </w:rPr>
        <w:t xml:space="preserve"> laid out by the White House </w:t>
      </w:r>
      <w:r w:rsidRPr="00CD38B3">
        <w:rPr>
          <w:rStyle w:val="StyleUnderline"/>
          <w:highlight w:val="yellow"/>
        </w:rPr>
        <w:t>relies on the speaker not just having a vote but supporting a vote on TAA</w:t>
      </w:r>
      <w:r w:rsidRPr="00C834DE">
        <w:rPr>
          <w:rStyle w:val="StyleUnderline"/>
        </w:rPr>
        <w:t xml:space="preserve"> and I think there is a great deal of concern and consternation about that strategy</w:t>
      </w:r>
      <w:r w:rsidRPr="000D35D0">
        <w:rPr>
          <w:sz w:val="14"/>
        </w:rPr>
        <w:t>," said Sen. Chris Coons of Delaware, one of the 14.</w:t>
      </w:r>
    </w:p>
    <w:p w:rsidR="004B1554" w:rsidRDefault="004B1554" w:rsidP="005D6298"/>
    <w:p w:rsidR="000D35D0" w:rsidRDefault="000D35D0" w:rsidP="000D35D0">
      <w:pPr>
        <w:pStyle w:val="Heading4"/>
      </w:pPr>
      <w:r>
        <w:t>Won’t pass --- 4 reasons</w:t>
      </w:r>
    </w:p>
    <w:p w:rsidR="00952046" w:rsidRDefault="00952046" w:rsidP="005D6298">
      <w:r>
        <w:t xml:space="preserve">Sarah </w:t>
      </w:r>
      <w:r w:rsidRPr="00C834DE">
        <w:rPr>
          <w:rStyle w:val="Style13ptBold"/>
        </w:rPr>
        <w:t>Binder 6/16</w:t>
      </w:r>
      <w:r>
        <w:t>, prof of political science @ George Washington, “Can a trade bargain be put back together again?” 6/16, http://www.washingtonpost.com/blogs/monkey-cage/wp/2015/06/16/can-a-trade-bargain-be-put-back-together-again/</w:t>
      </w:r>
    </w:p>
    <w:p w:rsidR="00952046" w:rsidRPr="000D35D0" w:rsidRDefault="00952046" w:rsidP="005D6298">
      <w:pPr>
        <w:rPr>
          <w:sz w:val="16"/>
        </w:rPr>
      </w:pPr>
      <w:r w:rsidRPr="000D35D0">
        <w:rPr>
          <w:sz w:val="16"/>
        </w:rPr>
        <w:t xml:space="preserve">Trade promotion authority </w:t>
      </w:r>
      <w:r w:rsidRPr="00C834DE">
        <w:rPr>
          <w:rStyle w:val="StyleUnderline"/>
        </w:rPr>
        <w:t>(</w:t>
      </w:r>
      <w:r w:rsidRPr="000D35D0">
        <w:rPr>
          <w:rStyle w:val="StyleUnderline"/>
          <w:highlight w:val="yellow"/>
        </w:rPr>
        <w:t>TPA)</w:t>
      </w:r>
      <w:r w:rsidRPr="00CD38B3">
        <w:rPr>
          <w:rStyle w:val="StyleUnderline"/>
          <w:highlight w:val="yellow"/>
        </w:rPr>
        <w:t xml:space="preserve"> lies in </w:t>
      </w:r>
      <w:r w:rsidRPr="000D35D0">
        <w:rPr>
          <w:rStyle w:val="Emphasis"/>
          <w:highlight w:val="yellow"/>
        </w:rPr>
        <w:t>limbo</w:t>
      </w:r>
      <w:r w:rsidRPr="00C834DE">
        <w:rPr>
          <w:rStyle w:val="StyleUnderline"/>
        </w:rPr>
        <w:t xml:space="preserve"> in Congress</w:t>
      </w:r>
      <w:r w:rsidRPr="000D35D0">
        <w:rPr>
          <w:sz w:val="16"/>
        </w:rPr>
        <w:t xml:space="preserve">.  </w:t>
      </w:r>
      <w:r w:rsidRPr="00C834DE">
        <w:rPr>
          <w:rStyle w:val="StyleUnderline"/>
        </w:rPr>
        <w:t>The Senate has already voted to give the president so-called fast-track authority to negotiate the Trans Pacific Partnership (TPP</w:t>
      </w:r>
      <w:r w:rsidRPr="000D35D0">
        <w:rPr>
          <w:sz w:val="16"/>
        </w:rPr>
        <w:t xml:space="preserve">), </w:t>
      </w:r>
      <w:r w:rsidRPr="00C834DE">
        <w:rPr>
          <w:rStyle w:val="StyleUnderline"/>
        </w:rPr>
        <w:t>packaging GOP support for trade liberalization with Democratic support for trade adjustment assistance (TAA) for displaced workers</w:t>
      </w:r>
      <w:r w:rsidRPr="000D35D0">
        <w:rPr>
          <w:sz w:val="16"/>
        </w:rPr>
        <w:t>. Matching fast-track authority with compensation for the losers from free trade reflects a decades-old bargain that has propelled trade deals through Congress despite partisan differences over free trade.</w:t>
      </w:r>
      <w:r w:rsidR="0039458E" w:rsidRPr="000D35D0">
        <w:rPr>
          <w:sz w:val="16"/>
        </w:rPr>
        <w:t xml:space="preserve"> </w:t>
      </w:r>
      <w:r w:rsidRPr="00C834DE">
        <w:rPr>
          <w:rStyle w:val="StyleUnderline"/>
        </w:rPr>
        <w:t xml:space="preserve">But </w:t>
      </w:r>
      <w:r w:rsidRPr="00CD38B3">
        <w:rPr>
          <w:rStyle w:val="StyleUnderline"/>
          <w:highlight w:val="yellow"/>
        </w:rPr>
        <w:t>the legislative process has ground to a halt in the House</w:t>
      </w:r>
      <w:r w:rsidRPr="000D35D0">
        <w:rPr>
          <w:sz w:val="16"/>
        </w:rPr>
        <w:t xml:space="preserve">. </w:t>
      </w:r>
      <w:r w:rsidRPr="00C834DE">
        <w:rPr>
          <w:rStyle w:val="StyleUnderline"/>
        </w:rPr>
        <w:t>Because most</w:t>
      </w:r>
      <w:r w:rsidRPr="000D35D0">
        <w:rPr>
          <w:sz w:val="16"/>
        </w:rPr>
        <w:t xml:space="preserve"> </w:t>
      </w:r>
      <w:r w:rsidRPr="00CD38B3">
        <w:rPr>
          <w:rStyle w:val="StyleUnderline"/>
          <w:highlight w:val="yellow"/>
        </w:rPr>
        <w:t>Republicans are loath</w:t>
      </w:r>
      <w:r w:rsidR="0039458E" w:rsidRPr="00CD38B3">
        <w:rPr>
          <w:rStyle w:val="StyleUnderline"/>
          <w:highlight w:val="yellow"/>
        </w:rPr>
        <w:t xml:space="preserve"> </w:t>
      </w:r>
      <w:r w:rsidRPr="00CD38B3">
        <w:rPr>
          <w:rStyle w:val="StyleUnderline"/>
          <w:highlight w:val="yellow"/>
        </w:rPr>
        <w:t>to vote for TAA and most Democrats won’t support TPA</w:t>
      </w:r>
      <w:r w:rsidRPr="000D35D0">
        <w:rPr>
          <w:sz w:val="16"/>
        </w:rPr>
        <w:t xml:space="preserve">, </w:t>
      </w:r>
      <w:r w:rsidRPr="00C834DE">
        <w:rPr>
          <w:rStyle w:val="StyleUnderline"/>
        </w:rPr>
        <w:t>GOP</w:t>
      </w:r>
      <w:r w:rsidRPr="000D35D0">
        <w:rPr>
          <w:sz w:val="16"/>
        </w:rPr>
        <w:t xml:space="preserve"> </w:t>
      </w:r>
      <w:r w:rsidRPr="00C834DE">
        <w:rPr>
          <w:rStyle w:val="StyleUnderline"/>
        </w:rPr>
        <w:t>leaders</w:t>
      </w:r>
      <w:r w:rsidRPr="000D35D0">
        <w:rPr>
          <w:sz w:val="16"/>
        </w:rPr>
        <w:t xml:space="preserve"> had </w:t>
      </w:r>
      <w:r w:rsidRPr="00C834DE">
        <w:rPr>
          <w:rStyle w:val="StyleUnderline"/>
        </w:rPr>
        <w:t xml:space="preserve">designed a bifurcated vote on the two measures. </w:t>
      </w:r>
      <w:r w:rsidRPr="00CD38B3">
        <w:rPr>
          <w:rStyle w:val="StyleUnderline"/>
          <w:highlight w:val="yellow"/>
        </w:rPr>
        <w:t xml:space="preserve">TAA and TPA would require separate passage </w:t>
      </w:r>
      <w:r w:rsidRPr="00CD38B3">
        <w:rPr>
          <w:rStyle w:val="StyleUnderline"/>
        </w:rPr>
        <w:t>before the two trade bills could be knit back together again,</w:t>
      </w:r>
      <w:r w:rsidRPr="00C834DE">
        <w:rPr>
          <w:rStyle w:val="StyleUnderline"/>
        </w:rPr>
        <w:t xml:space="preserve"> thereby matching the Senate-passed version</w:t>
      </w:r>
      <w:r w:rsidRPr="000D35D0">
        <w:rPr>
          <w:sz w:val="16"/>
        </w:rPr>
        <w:t xml:space="preserve">. When </w:t>
      </w:r>
      <w:r w:rsidRPr="00C834DE">
        <w:rPr>
          <w:rStyle w:val="StyleUnderline"/>
        </w:rPr>
        <w:t>Democrats</w:t>
      </w:r>
      <w:r w:rsidRPr="000D35D0">
        <w:rPr>
          <w:sz w:val="16"/>
        </w:rPr>
        <w:t xml:space="preserve"> nearly voted en masse against TAA last week, they </w:t>
      </w:r>
      <w:r w:rsidRPr="00C834DE">
        <w:rPr>
          <w:rStyle w:val="StyleUnderline"/>
        </w:rPr>
        <w:t>ripped up the TPA-TAA package deal.</w:t>
      </w:r>
      <w:r w:rsidR="0039458E" w:rsidRPr="000D35D0">
        <w:rPr>
          <w:sz w:val="16"/>
        </w:rPr>
        <w:t xml:space="preserve"> </w:t>
      </w:r>
      <w:r w:rsidRPr="00CD38B3">
        <w:rPr>
          <w:rStyle w:val="StyleUnderline"/>
          <w:highlight w:val="yellow"/>
        </w:rPr>
        <w:t>Can the</w:t>
      </w:r>
      <w:r w:rsidRPr="00C834DE">
        <w:rPr>
          <w:rStyle w:val="StyleUnderline"/>
        </w:rPr>
        <w:t xml:space="preserve"> trade </w:t>
      </w:r>
      <w:r w:rsidRPr="00CD38B3">
        <w:rPr>
          <w:rStyle w:val="StyleUnderline"/>
          <w:highlight w:val="yellow"/>
        </w:rPr>
        <w:t>bargain be stitched back together?</w:t>
      </w:r>
      <w:r w:rsidRPr="00C834DE">
        <w:rPr>
          <w:rStyle w:val="StyleUnderline"/>
        </w:rPr>
        <w:t xml:space="preserve"> Administration </w:t>
      </w:r>
      <w:r w:rsidRPr="00CD38B3">
        <w:rPr>
          <w:rStyle w:val="StyleUnderline"/>
          <w:highlight w:val="yellow"/>
        </w:rPr>
        <w:t>officials declared</w:t>
      </w:r>
      <w:r w:rsidRPr="00C834DE">
        <w:rPr>
          <w:rStyle w:val="StyleUnderline"/>
        </w:rPr>
        <w:t xml:space="preserve"> that </w:t>
      </w:r>
      <w:r w:rsidRPr="00CD38B3">
        <w:rPr>
          <w:rStyle w:val="StyleUnderline"/>
          <w:highlight w:val="yellow"/>
        </w:rPr>
        <w:t>last week’s developments</w:t>
      </w:r>
      <w:r w:rsidRPr="00C834DE">
        <w:rPr>
          <w:rStyle w:val="StyleUnderline"/>
        </w:rPr>
        <w:t xml:space="preserve"> were </w:t>
      </w:r>
      <w:r w:rsidRPr="00CD38B3">
        <w:rPr>
          <w:rStyle w:val="StyleUnderline"/>
          <w:highlight w:val="yellow"/>
        </w:rPr>
        <w:t>simply a</w:t>
      </w:r>
      <w:r w:rsidRPr="00C834DE">
        <w:rPr>
          <w:rStyle w:val="StyleUnderline"/>
        </w:rPr>
        <w:t xml:space="preserve"> “another procedural </w:t>
      </w:r>
      <w:r w:rsidRPr="00CD38B3">
        <w:rPr>
          <w:rStyle w:val="StyleUnderline"/>
          <w:highlight w:val="yellow"/>
        </w:rPr>
        <w:t>snafu</w:t>
      </w:r>
      <w:r w:rsidRPr="00C834DE">
        <w:rPr>
          <w:rStyle w:val="StyleUnderline"/>
        </w:rPr>
        <w:t xml:space="preserve">.” </w:t>
      </w:r>
      <w:r w:rsidRPr="00CD38B3">
        <w:rPr>
          <w:rStyle w:val="StyleUnderline"/>
          <w:highlight w:val="yellow"/>
        </w:rPr>
        <w:t>But observers</w:t>
      </w:r>
      <w:r w:rsidRPr="00C834DE">
        <w:rPr>
          <w:rStyle w:val="StyleUnderline"/>
        </w:rPr>
        <w:t xml:space="preserve"> have </w:t>
      </w:r>
      <w:r w:rsidRPr="00CD38B3">
        <w:rPr>
          <w:rStyle w:val="StyleUnderline"/>
          <w:highlight w:val="yellow"/>
        </w:rPr>
        <w:t>pinpointed the president’s predicament f</w:t>
      </w:r>
      <w:r w:rsidRPr="00C834DE">
        <w:rPr>
          <w:rStyle w:val="StyleUnderline"/>
        </w:rPr>
        <w:t xml:space="preserve">or securing congressional approval of fast-track authority: </w:t>
      </w:r>
      <w:r w:rsidRPr="00CD38B3">
        <w:rPr>
          <w:rStyle w:val="StyleUnderline"/>
          <w:highlight w:val="yellow"/>
        </w:rPr>
        <w:t>Either dozens of Democrats have to change their votes</w:t>
      </w:r>
      <w:r w:rsidRPr="00C834DE">
        <w:rPr>
          <w:rStyle w:val="StyleUnderline"/>
        </w:rPr>
        <w:t xml:space="preserve"> on TAA </w:t>
      </w:r>
      <w:r w:rsidRPr="00CD38B3">
        <w:rPr>
          <w:rStyle w:val="StyleUnderline"/>
          <w:highlight w:val="yellow"/>
        </w:rPr>
        <w:t>or Republican have to swallow</w:t>
      </w:r>
      <w:r w:rsidRPr="00C834DE">
        <w:rPr>
          <w:rStyle w:val="StyleUnderline"/>
        </w:rPr>
        <w:t xml:space="preserve"> hard to vote in some fashion for </w:t>
      </w:r>
      <w:r w:rsidRPr="00CD38B3">
        <w:rPr>
          <w:rStyle w:val="StyleUnderline"/>
          <w:highlight w:val="yellow"/>
        </w:rPr>
        <w:t>TAA</w:t>
      </w:r>
      <w:r w:rsidRPr="00C834DE">
        <w:rPr>
          <w:rStyle w:val="StyleUnderline"/>
        </w:rPr>
        <w:t>.</w:t>
      </w:r>
      <w:r w:rsidR="0039458E">
        <w:rPr>
          <w:rStyle w:val="StyleUnderline"/>
        </w:rPr>
        <w:t xml:space="preserve"> </w:t>
      </w:r>
      <w:r w:rsidRPr="00C834DE">
        <w:rPr>
          <w:rStyle w:val="StyleUnderline"/>
        </w:rPr>
        <w:t xml:space="preserve">Is there a procedural solution to this impasse? </w:t>
      </w:r>
      <w:r w:rsidRPr="000D35D0">
        <w:rPr>
          <w:sz w:val="16"/>
        </w:rPr>
        <w:t>House leaders on Tuesday will seek an additional six weeks to bring up the measure again. One possibility is for the House to reconsider the TAA measure in a straight up or down vote. An alternative parliamentary fix would involve combining TAA and TPA into a single vote. The House Rules Committee could report a “self-executing” rule to govern consideration of the trade measures. Such a rule would stipulate that upon passage of TPA, TAA would be “deemed” to have passed, as well, without a separate vote on TAA.</w:t>
      </w:r>
      <w:r w:rsidR="0039458E" w:rsidRPr="000D35D0">
        <w:rPr>
          <w:sz w:val="16"/>
        </w:rPr>
        <w:t xml:space="preserve"> </w:t>
      </w:r>
      <w:r w:rsidRPr="000D35D0">
        <w:rPr>
          <w:sz w:val="16"/>
        </w:rPr>
        <w:t xml:space="preserve">Regardless of the exact procedural sequence, </w:t>
      </w:r>
      <w:r w:rsidRPr="00C834DE">
        <w:rPr>
          <w:rStyle w:val="StyleUnderline"/>
        </w:rPr>
        <w:t xml:space="preserve">a brief look at the changing </w:t>
      </w:r>
      <w:r w:rsidRPr="00CD38B3">
        <w:rPr>
          <w:rStyle w:val="StyleUnderline"/>
          <w:highlight w:val="yellow"/>
        </w:rPr>
        <w:t>partisan dynamics</w:t>
      </w:r>
      <w:r w:rsidRPr="00C834DE">
        <w:rPr>
          <w:rStyle w:val="StyleUnderline"/>
        </w:rPr>
        <w:t xml:space="preserve"> on fast-track and trade assistance </w:t>
      </w:r>
      <w:r w:rsidRPr="00CD38B3">
        <w:rPr>
          <w:rStyle w:val="StyleUnderline"/>
          <w:highlight w:val="yellow"/>
        </w:rPr>
        <w:t xml:space="preserve">suggests a </w:t>
      </w:r>
      <w:r w:rsidRPr="000D35D0">
        <w:rPr>
          <w:rStyle w:val="Emphasis"/>
          <w:highlight w:val="yellow"/>
        </w:rPr>
        <w:t>rocky road</w:t>
      </w:r>
      <w:r w:rsidRPr="00C834DE">
        <w:rPr>
          <w:rStyle w:val="StyleUnderline"/>
        </w:rPr>
        <w:t xml:space="preserve"> for any path forward.</w:t>
      </w:r>
      <w:r w:rsidR="0039458E" w:rsidRPr="000D35D0">
        <w:rPr>
          <w:sz w:val="16"/>
        </w:rPr>
        <w:t xml:space="preserve"> </w:t>
      </w:r>
      <w:r w:rsidRPr="00C834DE">
        <w:rPr>
          <w:rStyle w:val="StyleUnderline"/>
        </w:rPr>
        <w:t xml:space="preserve">First, </w:t>
      </w:r>
      <w:r w:rsidRPr="00CD38B3">
        <w:rPr>
          <w:rStyle w:val="StyleUnderline"/>
          <w:highlight w:val="yellow"/>
        </w:rPr>
        <w:t>conflict in recent years over the TPA-TAA log-roll has been growing.</w:t>
      </w:r>
      <w:r w:rsidRPr="00C834DE">
        <w:rPr>
          <w:rStyle w:val="StyleUnderline"/>
        </w:rPr>
        <w:t xml:space="preserve"> One measure of that</w:t>
      </w:r>
      <w:r w:rsidRPr="000D35D0">
        <w:rPr>
          <w:sz w:val="16"/>
        </w:rPr>
        <w:t xml:space="preserve"> </w:t>
      </w:r>
      <w:r w:rsidRPr="00C834DE">
        <w:rPr>
          <w:rStyle w:val="StyleUnderline"/>
        </w:rPr>
        <w:t>disagreement can be seen in the figure below that shows a reduction in the length of previous TAA reauthorizations.</w:t>
      </w:r>
      <w:r w:rsidRPr="000D35D0">
        <w:rPr>
          <w:sz w:val="16"/>
        </w:rPr>
        <w:t xml:space="preserve"> </w:t>
      </w:r>
      <w:r w:rsidRPr="00C834DE">
        <w:rPr>
          <w:rStyle w:val="StyleUnderline"/>
        </w:rPr>
        <w:t>Whereas TAA was created as a “permanent” authorization in 1962 (not shown in the chart), TAA was most recently reauthorized in 2011 for less than three years. The shorter shelf life of recent TAA extensions no doubt in part reflects this increased conflict over the programs, complicating efforts to resolve the current impasse.</w:t>
      </w:r>
      <w:r w:rsidR="0039458E" w:rsidRPr="000D35D0">
        <w:rPr>
          <w:sz w:val="16"/>
        </w:rPr>
        <w:t xml:space="preserve"> </w:t>
      </w:r>
      <w:r w:rsidRPr="00C834DE">
        <w:rPr>
          <w:rStyle w:val="StyleUnderline"/>
        </w:rPr>
        <w:t xml:space="preserve">Second, a </w:t>
      </w:r>
      <w:r w:rsidRPr="00CD38B3">
        <w:rPr>
          <w:rStyle w:val="StyleUnderline"/>
          <w:highlight w:val="yellow"/>
        </w:rPr>
        <w:t xml:space="preserve">quick comparison of GOP votes on TAA in recent years suggests that securing significantly more Republican votes for TAA would be a </w:t>
      </w:r>
      <w:r w:rsidRPr="000D35D0">
        <w:rPr>
          <w:rStyle w:val="Emphasis"/>
          <w:highlight w:val="yellow"/>
        </w:rPr>
        <w:t>heavy lift</w:t>
      </w:r>
      <w:r w:rsidRPr="00C834DE">
        <w:rPr>
          <w:rStyle w:val="StyleUnderline"/>
        </w:rPr>
        <w:t xml:space="preserve"> for GOP leaders</w:t>
      </w:r>
      <w:r w:rsidRPr="000D35D0">
        <w:rPr>
          <w:sz w:val="16"/>
        </w:rPr>
        <w:t xml:space="preserve">. Indeed, </w:t>
      </w:r>
      <w:r w:rsidRPr="00C834DE">
        <w:rPr>
          <w:rStyle w:val="StyleUnderline"/>
        </w:rPr>
        <w:t xml:space="preserve">one House Republican noted this week that “… a lot of </w:t>
      </w:r>
      <w:r w:rsidRPr="00CD38B3">
        <w:rPr>
          <w:rStyle w:val="StyleUnderline"/>
          <w:highlight w:val="yellow"/>
        </w:rPr>
        <w:t>our members</w:t>
      </w:r>
      <w:r w:rsidRPr="00C834DE">
        <w:rPr>
          <w:rStyle w:val="StyleUnderline"/>
        </w:rPr>
        <w:t xml:space="preserve"> actually </w:t>
      </w:r>
      <w:r w:rsidRPr="00CD38B3">
        <w:rPr>
          <w:rStyle w:val="StyleUnderline"/>
          <w:highlight w:val="yellow"/>
        </w:rPr>
        <w:t>feel this is the best chance ever to get rid of TAA</w:t>
      </w:r>
      <w:r w:rsidRPr="00C834DE">
        <w:rPr>
          <w:rStyle w:val="StyleUnderline"/>
        </w:rPr>
        <w:t>.” GOP support for TAA has been declining even in the short period since the programs were last reauthorized in 2011</w:t>
      </w:r>
      <w:r w:rsidRPr="000D35D0">
        <w:rPr>
          <w:sz w:val="16"/>
        </w:rPr>
        <w:t>. That year, separate votes were taken to implement three trade agreements (South Korea, Panama and Columbia) and to pass TAA. Every Democrat voted for TAA, but a bare majority of Republicans voted against it (118-122). In fact, as Galantucci’s (gated) study of Senate TAA votes in 2011 found, the most ardently free trade- oriented Republicans were significantly less likely to support TAA.</w:t>
      </w:r>
      <w:r w:rsidR="0039458E" w:rsidRPr="000D35D0">
        <w:rPr>
          <w:sz w:val="16"/>
        </w:rPr>
        <w:t xml:space="preserve"> </w:t>
      </w:r>
      <w:r w:rsidRPr="000D35D0">
        <w:rPr>
          <w:sz w:val="16"/>
        </w:rPr>
        <w:t>Compare that GOP division to last week’s vote, when Republicans split 86-158 against TAA. Granted, Republicans might have piled on to oppose TAA once they saw that Democrats had failed to keep their end of the trade bargain. The move by the conservative Club for Growth to score TAA as a “no” vote (deeming it “wasteful welfare) might also have driven down GOP support for TAA. Either way</w:t>
      </w:r>
      <w:r w:rsidRPr="00C834DE">
        <w:rPr>
          <w:rStyle w:val="StyleUnderline"/>
        </w:rPr>
        <w:t xml:space="preserve">, </w:t>
      </w:r>
      <w:r w:rsidRPr="000D35D0">
        <w:rPr>
          <w:rStyle w:val="Emphasis"/>
          <w:highlight w:val="yellow"/>
        </w:rPr>
        <w:t>growing ideological differences</w:t>
      </w:r>
      <w:r w:rsidRPr="00C834DE">
        <w:rPr>
          <w:rStyle w:val="StyleUnderline"/>
        </w:rPr>
        <w:t xml:space="preserve"> between the parties </w:t>
      </w:r>
      <w:r w:rsidRPr="00CD38B3">
        <w:rPr>
          <w:rStyle w:val="StyleUnderline"/>
          <w:highlight w:val="yellow"/>
        </w:rPr>
        <w:t>appear to have spilled over</w:t>
      </w:r>
      <w:r w:rsidRPr="00C834DE">
        <w:rPr>
          <w:rStyle w:val="StyleUnderline"/>
        </w:rPr>
        <w:t xml:space="preserve"> to measures that offer worker retraining for those losing jobs on account of trade liberalization.</w:t>
      </w:r>
      <w:r w:rsidR="0039458E" w:rsidRPr="000D35D0">
        <w:rPr>
          <w:sz w:val="16"/>
        </w:rPr>
        <w:t xml:space="preserve"> </w:t>
      </w:r>
      <w:r w:rsidRPr="00C834DE">
        <w:rPr>
          <w:rStyle w:val="StyleUnderline"/>
        </w:rPr>
        <w:t xml:space="preserve">Third, </w:t>
      </w:r>
      <w:r w:rsidRPr="00CD38B3">
        <w:rPr>
          <w:rStyle w:val="StyleUnderline"/>
          <w:highlight w:val="yellow"/>
        </w:rPr>
        <w:t>any changes</w:t>
      </w:r>
      <w:r w:rsidRPr="00C834DE">
        <w:rPr>
          <w:rStyle w:val="StyleUnderline"/>
        </w:rPr>
        <w:t xml:space="preserve"> to TAA, TPA or TPP </w:t>
      </w:r>
      <w:r w:rsidRPr="00CD38B3">
        <w:rPr>
          <w:rStyle w:val="StyleUnderline"/>
          <w:highlight w:val="yellow"/>
        </w:rPr>
        <w:t>risks upsetting</w:t>
      </w:r>
      <w:r w:rsidRPr="00C834DE">
        <w:rPr>
          <w:rStyle w:val="StyleUnderline"/>
        </w:rPr>
        <w:t xml:space="preserve"> </w:t>
      </w:r>
      <w:r w:rsidRPr="00CD38B3">
        <w:rPr>
          <w:rStyle w:val="StyleUnderline"/>
          <w:highlight w:val="yellow"/>
        </w:rPr>
        <w:t>what appears to be a fragile GOP majority for TPA</w:t>
      </w:r>
      <w:r w:rsidRPr="000D35D0">
        <w:rPr>
          <w:sz w:val="16"/>
        </w:rPr>
        <w:t xml:space="preserve"> (and would force the Senate to revisit its careful compromise over the trade measures). </w:t>
      </w:r>
      <w:r w:rsidRPr="00C834DE">
        <w:rPr>
          <w:rStyle w:val="StyleUnderline"/>
        </w:rPr>
        <w:t xml:space="preserve">Despite the blame heaped on House Democrats for unraveling the trade log-roll, </w:t>
      </w:r>
      <w:r w:rsidRPr="00CD38B3">
        <w:rPr>
          <w:rStyle w:val="StyleUnderline"/>
          <w:highlight w:val="yellow"/>
        </w:rPr>
        <w:t>Republican support</w:t>
      </w:r>
      <w:r w:rsidRPr="00C834DE">
        <w:rPr>
          <w:rStyle w:val="StyleUnderline"/>
        </w:rPr>
        <w:t xml:space="preserve"> for free trade also </w:t>
      </w:r>
      <w:r w:rsidRPr="00CD38B3">
        <w:rPr>
          <w:rStyle w:val="StyleUnderline"/>
          <w:highlight w:val="yellow"/>
        </w:rPr>
        <w:t>seems</w:t>
      </w:r>
      <w:r w:rsidRPr="00C834DE">
        <w:rPr>
          <w:rStyle w:val="StyleUnderline"/>
        </w:rPr>
        <w:t xml:space="preserve"> </w:t>
      </w:r>
      <w:r w:rsidRPr="000D35D0">
        <w:rPr>
          <w:rStyle w:val="Emphasis"/>
          <w:highlight w:val="yellow"/>
        </w:rPr>
        <w:t>tenuous</w:t>
      </w:r>
      <w:r w:rsidRPr="00C834DE">
        <w:rPr>
          <w:rStyle w:val="StyleUnderline"/>
        </w:rPr>
        <w:t>. For</w:t>
      </w:r>
      <w:r w:rsidRPr="000D35D0">
        <w:rPr>
          <w:sz w:val="16"/>
        </w:rPr>
        <w:t xml:space="preserve"> starters, Republicans needed Democratic votes to pass the “rule” that set the terms of debate for TAA and TPA, even though votes on rules are typically party-line affairs. Moreover, 50 Republicans voted against both TAA and TPA, requiring Republicans to again turn to Democrats to put TPA over the top. </w:t>
      </w:r>
      <w:r w:rsidRPr="00CD38B3">
        <w:rPr>
          <w:rStyle w:val="StyleUnderline"/>
          <w:highlight w:val="yellow"/>
        </w:rPr>
        <w:t>Significant GOP opposition to both measures complicates any parliamentary fix</w:t>
      </w:r>
      <w:r w:rsidRPr="00C834DE">
        <w:rPr>
          <w:rStyle w:val="StyleUnderline"/>
        </w:rPr>
        <w:t xml:space="preserve"> that would deem TAA passed</w:t>
      </w:r>
      <w:r w:rsidRPr="000D35D0">
        <w:rPr>
          <w:sz w:val="16"/>
        </w:rPr>
        <w:t>.</w:t>
      </w:r>
      <w:r w:rsidR="0039458E" w:rsidRPr="000D35D0">
        <w:rPr>
          <w:sz w:val="16"/>
        </w:rPr>
        <w:t xml:space="preserve"> </w:t>
      </w:r>
      <w:r w:rsidRPr="000D35D0">
        <w:rPr>
          <w:sz w:val="16"/>
        </w:rPr>
        <w:t xml:space="preserve">And </w:t>
      </w:r>
      <w:r w:rsidRPr="00C834DE">
        <w:rPr>
          <w:rStyle w:val="StyleUnderline"/>
        </w:rPr>
        <w:t>dozens of Republicans might ask: Why swallow TAA to give a free trade win to a Democratic president?</w:t>
      </w:r>
      <w:r w:rsidR="0039458E" w:rsidRPr="000D35D0">
        <w:rPr>
          <w:sz w:val="16"/>
        </w:rPr>
        <w:t xml:space="preserve"> </w:t>
      </w:r>
      <w:r w:rsidRPr="000D35D0">
        <w:rPr>
          <w:sz w:val="16"/>
        </w:rPr>
        <w:t xml:space="preserve">Fourth, </w:t>
      </w:r>
      <w:r w:rsidRPr="00CD38B3">
        <w:rPr>
          <w:rStyle w:val="StyleUnderline"/>
          <w:highlight w:val="yellow"/>
        </w:rPr>
        <w:t>a significant increase in</w:t>
      </w:r>
      <w:r w:rsidRPr="00C834DE">
        <w:rPr>
          <w:rStyle w:val="StyleUnderline"/>
        </w:rPr>
        <w:t xml:space="preserve"> the number of </w:t>
      </w:r>
      <w:r w:rsidRPr="00CD38B3">
        <w:rPr>
          <w:rStyle w:val="StyleUnderline"/>
          <w:highlight w:val="yellow"/>
        </w:rPr>
        <w:t>Democratic votes for TAA seems unlikely, given deepening partisan divides</w:t>
      </w:r>
      <w:r w:rsidRPr="00C834DE">
        <w:rPr>
          <w:rStyle w:val="StyleUnderline"/>
        </w:rPr>
        <w:t xml:space="preserve"> </w:t>
      </w:r>
      <w:r w:rsidRPr="00CD38B3">
        <w:rPr>
          <w:rStyle w:val="StyleUnderline"/>
          <w:highlight w:val="yellow"/>
        </w:rPr>
        <w:t>over the underlying TPP pact</w:t>
      </w:r>
      <w:r w:rsidRPr="00C834DE">
        <w:rPr>
          <w:rStyle w:val="StyleUnderline"/>
        </w:rPr>
        <w:t xml:space="preserve"> under negotiation.</w:t>
      </w:r>
      <w:r w:rsidRPr="000D35D0">
        <w:rPr>
          <w:sz w:val="16"/>
        </w:rPr>
        <w:t xml:space="preserve"> </w:t>
      </w:r>
      <w:r w:rsidRPr="00C834DE">
        <w:rPr>
          <w:rStyle w:val="StyleUnderline"/>
        </w:rPr>
        <w:t>Just 27 Democrats voted for both TAA and TPA last week, suggesting the shallow reservoir of free trade supporters on which to build more votes for TAA.</w:t>
      </w:r>
      <w:r w:rsidR="0039458E" w:rsidRPr="000D35D0">
        <w:rPr>
          <w:sz w:val="16"/>
        </w:rPr>
        <w:t xml:space="preserve"> </w:t>
      </w:r>
      <w:r w:rsidRPr="00C834DE">
        <w:rPr>
          <w:rStyle w:val="StyleUnderline"/>
        </w:rPr>
        <w:t>Ultimately, Democrats seem especially unlikely to change their votes. The AFL-CIO is taking out “thank you” ads for Democrats who sided with labor against TAA, reinforcing and rewarding House Democrats’ votes against the president’s trade agenda</w:t>
      </w:r>
      <w:r w:rsidRPr="000D35D0">
        <w:rPr>
          <w:sz w:val="16"/>
        </w:rPr>
        <w:t xml:space="preserve">. Moreover, </w:t>
      </w:r>
      <w:r w:rsidRPr="000D35D0">
        <w:rPr>
          <w:rStyle w:val="Emphasis"/>
          <w:highlight w:val="yellow"/>
        </w:rPr>
        <w:t>appeals from</w:t>
      </w:r>
      <w:r w:rsidRPr="00C834DE">
        <w:rPr>
          <w:rStyle w:val="StyleUnderline"/>
        </w:rPr>
        <w:t xml:space="preserve"> President </w:t>
      </w:r>
      <w:r w:rsidRPr="000D35D0">
        <w:rPr>
          <w:rStyle w:val="Emphasis"/>
          <w:highlight w:val="yellow"/>
        </w:rPr>
        <w:t xml:space="preserve">Obama are unlikely to make a difference. </w:t>
      </w:r>
      <w:r w:rsidRPr="00CD38B3">
        <w:rPr>
          <w:rStyle w:val="StyleUnderline"/>
          <w:highlight w:val="yellow"/>
        </w:rPr>
        <w:t>As Obama’s forme</w:t>
      </w:r>
      <w:r w:rsidRPr="00C834DE">
        <w:rPr>
          <w:rStyle w:val="StyleUnderline"/>
        </w:rPr>
        <w:t xml:space="preserve">r Hill </w:t>
      </w:r>
      <w:r w:rsidRPr="00CD38B3">
        <w:rPr>
          <w:rStyle w:val="StyleUnderline"/>
          <w:highlight w:val="yellow"/>
        </w:rPr>
        <w:t>liaison</w:t>
      </w:r>
      <w:r w:rsidRPr="00C834DE">
        <w:rPr>
          <w:rStyle w:val="StyleUnderline"/>
        </w:rPr>
        <w:t xml:space="preserve">, Phil Schiliro, </w:t>
      </w:r>
      <w:r w:rsidRPr="00CD38B3">
        <w:rPr>
          <w:rStyle w:val="StyleUnderline"/>
          <w:highlight w:val="yellow"/>
        </w:rPr>
        <w:t>observed</w:t>
      </w:r>
      <w:r w:rsidRPr="00C834DE">
        <w:rPr>
          <w:rStyle w:val="StyleUnderline"/>
        </w:rPr>
        <w:t xml:space="preserve"> last week, </w:t>
      </w:r>
      <w:r w:rsidRPr="00CD38B3">
        <w:rPr>
          <w:rStyle w:val="StyleUnderline"/>
          <w:highlight w:val="yellow"/>
        </w:rPr>
        <w:t>Democratic majorities have concluded</w:t>
      </w:r>
      <w:r w:rsidRPr="00C834DE">
        <w:rPr>
          <w:rStyle w:val="StyleUnderline"/>
        </w:rPr>
        <w:t xml:space="preserve"> that </w:t>
      </w:r>
      <w:r w:rsidRPr="00CD38B3">
        <w:rPr>
          <w:rStyle w:val="StyleUnderline"/>
          <w:highlight w:val="yellow"/>
        </w:rPr>
        <w:t>few of their constituencies benefi</w:t>
      </w:r>
      <w:r w:rsidRPr="00C834DE">
        <w:rPr>
          <w:rStyle w:val="StyleUnderline"/>
        </w:rPr>
        <w:t xml:space="preserve">t from free trade deals. </w:t>
      </w:r>
      <w:r w:rsidRPr="000D35D0">
        <w:rPr>
          <w:rStyle w:val="Emphasis"/>
        </w:rPr>
        <w:t>“</w:t>
      </w:r>
      <w:r w:rsidRPr="000D35D0">
        <w:rPr>
          <w:rStyle w:val="Emphasis"/>
          <w:highlight w:val="yellow"/>
        </w:rPr>
        <w:t>I don’t think it’s a lack of loyalty to the president,”</w:t>
      </w:r>
      <w:r w:rsidRPr="000D35D0">
        <w:rPr>
          <w:sz w:val="16"/>
        </w:rPr>
        <w:t xml:space="preserve"> Schiliro said.</w:t>
      </w:r>
      <w:r w:rsidRPr="00C834DE">
        <w:rPr>
          <w:rStyle w:val="StyleUnderline"/>
        </w:rPr>
        <w:t xml:space="preserve"> “If your friends genuinely have a different view, that’s the hardest thing to square.”</w:t>
      </w:r>
      <w:r w:rsidR="0039458E" w:rsidRPr="000D35D0">
        <w:rPr>
          <w:sz w:val="16"/>
        </w:rPr>
        <w:t xml:space="preserve"> </w:t>
      </w:r>
      <w:r w:rsidRPr="00C834DE">
        <w:rPr>
          <w:rStyle w:val="StyleUnderline"/>
        </w:rPr>
        <w:t xml:space="preserve">Perhaps </w:t>
      </w:r>
      <w:r w:rsidRPr="00CD38B3">
        <w:rPr>
          <w:rStyle w:val="StyleUnderline"/>
          <w:highlight w:val="yellow"/>
        </w:rPr>
        <w:t>TAA is just no longer sufficient to buy</w:t>
      </w:r>
      <w:r w:rsidRPr="00C834DE">
        <w:rPr>
          <w:rStyle w:val="StyleUnderline"/>
        </w:rPr>
        <w:t xml:space="preserve"> the </w:t>
      </w:r>
      <w:r w:rsidRPr="00CD38B3">
        <w:rPr>
          <w:rStyle w:val="StyleUnderline"/>
          <w:highlight w:val="yellow"/>
        </w:rPr>
        <w:t>votes</w:t>
      </w:r>
      <w:r w:rsidRPr="00C834DE">
        <w:rPr>
          <w:rStyle w:val="StyleUnderline"/>
        </w:rPr>
        <w:t xml:space="preserve"> of liberal Democrats whose constituents are harmed by free trade</w:t>
      </w:r>
      <w:r w:rsidRPr="000D35D0">
        <w:rPr>
          <w:sz w:val="16"/>
        </w:rPr>
        <w:t xml:space="preserve">. House Minority Leader Nancy </w:t>
      </w:r>
      <w:r w:rsidRPr="00C834DE">
        <w:rPr>
          <w:rStyle w:val="StyleUnderline"/>
        </w:rPr>
        <w:t>Pelosi</w:t>
      </w:r>
      <w:r w:rsidRPr="000D35D0">
        <w:rPr>
          <w:sz w:val="16"/>
        </w:rPr>
        <w:t xml:space="preserve"> (D-Calif.) </w:t>
      </w:r>
      <w:r w:rsidRPr="00C834DE">
        <w:rPr>
          <w:rStyle w:val="StyleUnderline"/>
        </w:rPr>
        <w:t>inferred as much when she closed debate on TAA by naming a new price for Democratic votes for TPA: long-term funding for federal highway programs.</w:t>
      </w:r>
      <w:r w:rsidRPr="000D35D0">
        <w:rPr>
          <w:sz w:val="16"/>
        </w:rPr>
        <w:t xml:space="preserve">  The suggestion seemed incongruous at the time. But Pelosi’s pivot is potentially suggestive of a turning point in how trade deals are pursued and achieved.</w:t>
      </w:r>
    </w:p>
    <w:p w:rsidR="00952046" w:rsidRDefault="00952046" w:rsidP="005D6298"/>
    <w:p w:rsidR="00952046" w:rsidRDefault="00952046" w:rsidP="005D6298"/>
    <w:p w:rsidR="00AE777D" w:rsidRDefault="00AE777D" w:rsidP="00AE777D">
      <w:pPr>
        <w:pStyle w:val="Heading3"/>
      </w:pPr>
      <w:r>
        <w:t>Thumper---South Carolina</w:t>
      </w:r>
    </w:p>
    <w:p w:rsidR="00AE777D" w:rsidRDefault="00AE777D" w:rsidP="00AE777D"/>
    <w:p w:rsidR="00AE777D" w:rsidRPr="00A92009" w:rsidRDefault="00AE777D" w:rsidP="00AE777D">
      <w:pPr>
        <w:pStyle w:val="Heading4"/>
      </w:pPr>
      <w:r>
        <w:t>Obama’s comments on South Carolina thump the link --- ignites massive controversy</w:t>
      </w:r>
    </w:p>
    <w:p w:rsidR="00AE777D" w:rsidRDefault="00AE777D" w:rsidP="00AE777D">
      <w:r>
        <w:t xml:space="preserve">Steve </w:t>
      </w:r>
      <w:r w:rsidRPr="002E797A">
        <w:rPr>
          <w:rStyle w:val="Style13ptBold"/>
        </w:rPr>
        <w:t>Handelsman 6/22</w:t>
      </w:r>
      <w:r>
        <w:t>, writer @ WTHR, “</w:t>
      </w:r>
      <w:r w:rsidRPr="002E797A">
        <w:rPr>
          <w:u w:val="single"/>
        </w:rPr>
        <w:t xml:space="preserve">President </w:t>
      </w:r>
      <w:r w:rsidRPr="007840B9">
        <w:rPr>
          <w:highlight w:val="yellow"/>
          <w:u w:val="single"/>
        </w:rPr>
        <w:t>Obama draws controversy over candid remarks on race</w:t>
      </w:r>
      <w:r>
        <w:t>,” http://www.wthr.com/story/29381901/president-obama-draws-controversy-over-candid-remarks-on-race</w:t>
      </w:r>
    </w:p>
    <w:p w:rsidR="00AE777D" w:rsidRDefault="00AE777D" w:rsidP="00AE777D">
      <w:pPr>
        <w:rPr>
          <w:sz w:val="14"/>
        </w:rPr>
      </w:pPr>
      <w:r w:rsidRPr="002E797A">
        <w:rPr>
          <w:sz w:val="14"/>
        </w:rPr>
        <w:t xml:space="preserve">WASHINGTON - </w:t>
      </w:r>
      <w:r w:rsidRPr="007840B9">
        <w:rPr>
          <w:highlight w:val="yellow"/>
          <w:u w:val="single"/>
        </w:rPr>
        <w:t>The</w:t>
      </w:r>
      <w:r w:rsidRPr="002E797A">
        <w:rPr>
          <w:u w:val="single"/>
        </w:rPr>
        <w:t xml:space="preserve"> fatal </w:t>
      </w:r>
      <w:r w:rsidRPr="007840B9">
        <w:rPr>
          <w:highlight w:val="yellow"/>
          <w:u w:val="single"/>
        </w:rPr>
        <w:t>shooting</w:t>
      </w:r>
      <w:r w:rsidRPr="002E797A">
        <w:rPr>
          <w:u w:val="single"/>
        </w:rPr>
        <w:t xml:space="preserve"> of nine people </w:t>
      </w:r>
      <w:r w:rsidRPr="007840B9">
        <w:rPr>
          <w:highlight w:val="yellow"/>
          <w:u w:val="single"/>
        </w:rPr>
        <w:t>in</w:t>
      </w:r>
      <w:r w:rsidRPr="002E797A">
        <w:rPr>
          <w:u w:val="single"/>
        </w:rPr>
        <w:t xml:space="preserve"> a </w:t>
      </w:r>
      <w:r w:rsidRPr="007840B9">
        <w:rPr>
          <w:highlight w:val="yellow"/>
          <w:u w:val="single"/>
        </w:rPr>
        <w:t>Charleston</w:t>
      </w:r>
      <w:r w:rsidRPr="002E797A">
        <w:rPr>
          <w:sz w:val="14"/>
        </w:rPr>
        <w:t xml:space="preserve">, S.C. church </w:t>
      </w:r>
      <w:r w:rsidRPr="007840B9">
        <w:rPr>
          <w:highlight w:val="yellow"/>
          <w:u w:val="single"/>
        </w:rPr>
        <w:t xml:space="preserve">has sparked a </w:t>
      </w:r>
      <w:r w:rsidRPr="007840B9">
        <w:rPr>
          <w:rStyle w:val="Emphasis"/>
          <w:highlight w:val="yellow"/>
        </w:rPr>
        <w:t>nationwide</w:t>
      </w:r>
      <w:r w:rsidRPr="007840B9">
        <w:rPr>
          <w:rStyle w:val="Emphasis"/>
        </w:rPr>
        <w:t xml:space="preserve"> </w:t>
      </w:r>
      <w:r w:rsidRPr="007840B9">
        <w:rPr>
          <w:rStyle w:val="Emphasis"/>
          <w:highlight w:val="yellow"/>
        </w:rPr>
        <w:t xml:space="preserve">conversation </w:t>
      </w:r>
      <w:r w:rsidRPr="007840B9">
        <w:rPr>
          <w:highlight w:val="yellow"/>
          <w:u w:val="single"/>
        </w:rPr>
        <w:t>on race</w:t>
      </w:r>
      <w:r w:rsidRPr="002E797A">
        <w:rPr>
          <w:u w:val="single"/>
        </w:rPr>
        <w:t xml:space="preserve">. President Barack </w:t>
      </w:r>
      <w:r w:rsidRPr="007840B9">
        <w:rPr>
          <w:highlight w:val="yellow"/>
          <w:u w:val="single"/>
        </w:rPr>
        <w:t>Obama has gotten involved, using a controversial word</w:t>
      </w:r>
      <w:r w:rsidRPr="002E797A">
        <w:rPr>
          <w:u w:val="single"/>
        </w:rPr>
        <w:t xml:space="preserve"> during a podcast interview to make his point</w:t>
      </w:r>
      <w:r w:rsidRPr="002E797A">
        <w:rPr>
          <w:sz w:val="14"/>
        </w:rPr>
        <w:t xml:space="preserve">. "It's time to move the flag from the Capitol grounds," South Carolina Gov. Nikki Haley said Monday. The Confederate flag has flown at the South Carolina Statehouse for 54 years. But after the massacre in Charleston and the revelation that racist Dylann Roof used the flag as his symbol, it is something she says her state cannot stand. RELATED: S.C. lawmakers call for flag's removal "That fact that it is causing pain to so many is enough to move it from the Capitol grounds. It is, after all, a Capitol that belongs to all of us," Haley said. </w:t>
      </w:r>
      <w:r w:rsidRPr="002E797A">
        <w:rPr>
          <w:u w:val="single"/>
        </w:rPr>
        <w:t xml:space="preserve">President Barack </w:t>
      </w:r>
      <w:r w:rsidRPr="007840B9">
        <w:rPr>
          <w:highlight w:val="yellow"/>
          <w:u w:val="single"/>
        </w:rPr>
        <w:t xml:space="preserve">Obama's statement on race was like a </w:t>
      </w:r>
      <w:r w:rsidRPr="007840B9">
        <w:rPr>
          <w:rStyle w:val="Emphasis"/>
          <w:highlight w:val="yellow"/>
        </w:rPr>
        <w:t>grenade</w:t>
      </w:r>
      <w:r w:rsidRPr="007840B9">
        <w:rPr>
          <w:highlight w:val="yellow"/>
          <w:u w:val="single"/>
        </w:rPr>
        <w:t>. He used the actual "N-word"</w:t>
      </w:r>
      <w:r w:rsidRPr="002E797A">
        <w:rPr>
          <w:sz w:val="14"/>
        </w:rPr>
        <w:t xml:space="preserve"> in a podcast interview with comedian Marc Maron, to say racism still plagues America. "It's not just a matter of it not being polite to say 'n-----' in public. That's not the measure of whether racism still exists or not," Obama said. The news rippled out. Our first African-American president used the "N-word." "</w:t>
      </w:r>
      <w:r w:rsidRPr="007840B9">
        <w:rPr>
          <w:highlight w:val="yellow"/>
          <w:u w:val="single"/>
        </w:rPr>
        <w:t xml:space="preserve">Sometimes you have to say things to </w:t>
      </w:r>
      <w:r w:rsidRPr="007840B9">
        <w:rPr>
          <w:rStyle w:val="Emphasis"/>
          <w:highlight w:val="yellow"/>
        </w:rPr>
        <w:t>get someone's attention</w:t>
      </w:r>
      <w:r w:rsidRPr="002E797A">
        <w:rPr>
          <w:u w:val="single"/>
        </w:rPr>
        <w:t>," said Mary McLain of Washington, D.C.</w:t>
      </w:r>
      <w:r w:rsidRPr="002E797A">
        <w:rPr>
          <w:sz w:val="14"/>
        </w:rPr>
        <w:t xml:space="preserve"> LISTEN: WTF Podcast with Marc Maron "I don't like the word. I don't think it should be used and I really don't think we have a racism problem in the country," said Brian Pallesen of Idaho. Many disagree. After the shooting death of Michael Brown in Ferguson, Missouri, the custody death of Freddie Gray in Baltimore, now the Charleston shooting, the president is winning praise. "America only responds to 'shock and awe'," said Roland Martin, TV One anchor and radio talk show host. The Confederate flag coming down in Columbia would show the church massacre was both. Monday, White House Press Secretary Josh Earnest said </w:t>
      </w:r>
      <w:r w:rsidRPr="002E797A">
        <w:rPr>
          <w:u w:val="single"/>
        </w:rPr>
        <w:t>the president's use of the word was unplanned</w:t>
      </w:r>
      <w:r w:rsidRPr="002E797A">
        <w:rPr>
          <w:sz w:val="14"/>
        </w:rPr>
        <w:t xml:space="preserve"> and part of a free-flowing podcast. "I think the president was merely answering a question in a pretty informal setting," Earnest said. He said it's "undeniable" there is more work to be done to eliminate racism in the country. "The president's very clear about what his views are. The president talked about this as long ago as, you know, six or seven years ago, where he shared his view that the Confederate flag should be taken down and placed in a museum where it belongs," Earnest said.</w:t>
      </w:r>
    </w:p>
    <w:p w:rsidR="00AE777D" w:rsidRDefault="00AE777D" w:rsidP="00AE777D">
      <w:pPr>
        <w:rPr>
          <w:sz w:val="14"/>
        </w:rPr>
      </w:pPr>
    </w:p>
    <w:p w:rsidR="00722E88" w:rsidRDefault="00722E88" w:rsidP="00A92009">
      <w:pPr>
        <w:pStyle w:val="Heading3"/>
      </w:pPr>
      <w:r>
        <w:t>Thumper---Budget</w:t>
      </w:r>
    </w:p>
    <w:p w:rsidR="00722E88" w:rsidRDefault="000D35D0" w:rsidP="000D35D0">
      <w:pPr>
        <w:pStyle w:val="Heading4"/>
      </w:pPr>
      <w:r>
        <w:t>Budget debates thump --- ignite huge controversy</w:t>
      </w:r>
    </w:p>
    <w:p w:rsidR="00722E88" w:rsidRPr="00722E88" w:rsidRDefault="00722E88" w:rsidP="00722E88">
      <w:r>
        <w:t xml:space="preserve">Melanie </w:t>
      </w:r>
      <w:r w:rsidRPr="00C834DE">
        <w:rPr>
          <w:rStyle w:val="Style13ptBold"/>
        </w:rPr>
        <w:t>Batley 6/16</w:t>
      </w:r>
      <w:r>
        <w:t>, writer at Newsmax, “Congress, Split on Defense Spending, Again Talks of Shutdown,” http://www.newsmax.com/Newsfront/congress-military-defense-spending/2015/06/16/id/650733/</w:t>
      </w:r>
    </w:p>
    <w:p w:rsidR="00722E88" w:rsidRDefault="00722E88" w:rsidP="00722E88">
      <w:r w:rsidRPr="00CD38B3">
        <w:rPr>
          <w:rStyle w:val="StyleUnderline"/>
          <w:highlight w:val="yellow"/>
        </w:rPr>
        <w:t xml:space="preserve">Congress could be moving toward a government shutdown as Democrats and Republicans </w:t>
      </w:r>
      <w:r w:rsidRPr="000D35D0">
        <w:rPr>
          <w:rStyle w:val="Emphasis"/>
          <w:highlight w:val="yellow"/>
        </w:rPr>
        <w:t>clash</w:t>
      </w:r>
      <w:r w:rsidRPr="00CD38B3">
        <w:rPr>
          <w:rStyle w:val="StyleUnderline"/>
          <w:highlight w:val="yellow"/>
        </w:rPr>
        <w:t xml:space="preserve"> over the military funding bill, and both sides are blaming each other</w:t>
      </w:r>
      <w:r w:rsidRPr="00C834DE">
        <w:rPr>
          <w:rStyle w:val="StyleUnderline"/>
        </w:rPr>
        <w:t xml:space="preserve"> for the impasse.</w:t>
      </w:r>
      <w:r w:rsidR="0039458E">
        <w:rPr>
          <w:rStyle w:val="StyleUnderline"/>
        </w:rPr>
        <w:t xml:space="preserve"> </w:t>
      </w:r>
      <w:r>
        <w:t xml:space="preserve">According to The Hill, </w:t>
      </w:r>
      <w:r w:rsidRPr="00CD38B3">
        <w:rPr>
          <w:rStyle w:val="StyleUnderline"/>
          <w:highlight w:val="yellow"/>
        </w:rPr>
        <w:t>Democrats</w:t>
      </w:r>
      <w:r w:rsidRPr="00C834DE">
        <w:rPr>
          <w:rStyle w:val="StyleUnderline"/>
        </w:rPr>
        <w:t xml:space="preserve"> are intent on forcing Republicans to roll back plans to increase defense spending without a commensurate increase in nondefense programs</w:t>
      </w:r>
      <w:r>
        <w:t xml:space="preserve">. </w:t>
      </w:r>
      <w:r w:rsidRPr="00C834DE">
        <w:rPr>
          <w:rStyle w:val="StyleUnderline"/>
        </w:rPr>
        <w:t xml:space="preserve">They </w:t>
      </w:r>
      <w:r w:rsidRPr="00CD38B3">
        <w:rPr>
          <w:rStyle w:val="StyleUnderline"/>
          <w:highlight w:val="yellow"/>
        </w:rPr>
        <w:t>are threatening to block</w:t>
      </w:r>
      <w:r w:rsidRPr="00C834DE">
        <w:rPr>
          <w:rStyle w:val="StyleUnderline"/>
        </w:rPr>
        <w:t xml:space="preserve"> the annual </w:t>
      </w:r>
      <w:r w:rsidRPr="00CD38B3">
        <w:rPr>
          <w:rStyle w:val="StyleUnderline"/>
          <w:highlight w:val="yellow"/>
        </w:rPr>
        <w:t>spending bills unless GOP agrees to a budget summit</w:t>
      </w:r>
      <w:r w:rsidRPr="00C834DE">
        <w:rPr>
          <w:rStyle w:val="StyleUnderline"/>
        </w:rPr>
        <w:t>.</w:t>
      </w:r>
      <w:r w:rsidR="0039458E">
        <w:rPr>
          <w:rStyle w:val="StyleUnderline"/>
        </w:rPr>
        <w:t xml:space="preserve"> </w:t>
      </w:r>
      <w:r>
        <w:t>Special: Should a Political Outsider Take the Reins? Donald Trump Thinks So.</w:t>
      </w:r>
      <w:r w:rsidR="0039458E">
        <w:t xml:space="preserve"> </w:t>
      </w:r>
      <w:r>
        <w:t>Republicans insist they will not be influenced by Democrats' demands or submit to a budget summit. Senate Minority Leader Harry Reid, meanwhile, has largely persuaded his party to block the $576 billion defense funding bill, sources told Politico.</w:t>
      </w:r>
      <w:r w:rsidR="0039458E">
        <w:t xml:space="preserve"> </w:t>
      </w:r>
      <w:r w:rsidRPr="00CD38B3">
        <w:rPr>
          <w:rStyle w:val="StyleUnderline"/>
          <w:highlight w:val="yellow"/>
        </w:rPr>
        <w:t>Republicans warn</w:t>
      </w:r>
      <w:r w:rsidRPr="00C834DE">
        <w:rPr>
          <w:rStyle w:val="StyleUnderline"/>
        </w:rPr>
        <w:t xml:space="preserve"> that </w:t>
      </w:r>
      <w:r w:rsidRPr="00CD38B3">
        <w:rPr>
          <w:rStyle w:val="StyleUnderline"/>
          <w:highlight w:val="yellow"/>
        </w:rPr>
        <w:t>blocking the bills</w:t>
      </w:r>
      <w:r w:rsidRPr="00C834DE">
        <w:rPr>
          <w:rStyle w:val="StyleUnderline"/>
        </w:rPr>
        <w:t xml:space="preserve"> </w:t>
      </w:r>
      <w:r w:rsidRPr="00CD38B3">
        <w:rPr>
          <w:rStyle w:val="StyleUnderline"/>
          <w:highlight w:val="yellow"/>
        </w:rPr>
        <w:t xml:space="preserve">would be tantamount to </w:t>
      </w:r>
      <w:r w:rsidRPr="000D35D0">
        <w:rPr>
          <w:rStyle w:val="Emphasis"/>
          <w:highlight w:val="yellow"/>
        </w:rPr>
        <w:t>"political suicide"</w:t>
      </w:r>
      <w:r w:rsidRPr="000D35D0">
        <w:rPr>
          <w:rStyle w:val="Emphasis"/>
        </w:rPr>
        <w:t xml:space="preserve"> </w:t>
      </w:r>
      <w:r w:rsidRPr="00C834DE">
        <w:rPr>
          <w:rStyle w:val="StyleUnderline"/>
        </w:rPr>
        <w:t xml:space="preserve">for the Democrats, </w:t>
      </w:r>
      <w:r>
        <w:t>according to Politico.</w:t>
      </w:r>
      <w:r w:rsidR="0039458E">
        <w:t xml:space="preserve"> </w:t>
      </w:r>
      <w:r w:rsidRPr="00C834DE">
        <w:rPr>
          <w:rStyle w:val="StyleUnderline"/>
        </w:rPr>
        <w:t>"Democrats once thought it was insanely radical for Republicans to oppose too much spending, but now think it's perfectly reasonable to shut down the government when the spending bills don't spend enough,"</w:t>
      </w:r>
      <w:r>
        <w:t xml:space="preserve"> House Speaker John Boehner said in a statement Monday, according to The Hill.</w:t>
      </w:r>
      <w:r w:rsidR="0039458E">
        <w:t xml:space="preserve"> </w:t>
      </w:r>
      <w:r w:rsidRPr="00C834DE">
        <w:rPr>
          <w:rStyle w:val="StyleUnderline"/>
        </w:rPr>
        <w:t>"</w:t>
      </w:r>
      <w:r w:rsidRPr="00CD38B3">
        <w:rPr>
          <w:rStyle w:val="StyleUnderline"/>
          <w:highlight w:val="yellow"/>
        </w:rPr>
        <w:t>This is a bad hostage to take,"</w:t>
      </w:r>
      <w:r>
        <w:t xml:space="preserve"> South Dakota Sen. John Thune told Politico</w:t>
      </w:r>
      <w:r w:rsidRPr="00C834DE">
        <w:rPr>
          <w:rStyle w:val="StyleUnderline"/>
        </w:rPr>
        <w:t>. "The politics for Republicans on that, if Democrats want to play it that way, is certainly advantageous to us."</w:t>
      </w:r>
      <w:r w:rsidR="0039458E">
        <w:t xml:space="preserve"> </w:t>
      </w:r>
      <w:r>
        <w:t>Read Latest Breaking News from Newsmax.com http://www.newsmax.com/Newsfront/congress-military-defense-spending/2015/06/16/id/650733/#ixzz3eCKy08LO</w:t>
      </w:r>
      <w:r w:rsidR="0039458E">
        <w:t xml:space="preserve"> </w:t>
      </w:r>
      <w:r>
        <w:t>Urgent: Rate Obama on His Job Performance. Vote Here Now!</w:t>
      </w:r>
      <w:r w:rsidR="0039458E">
        <w:t xml:space="preserve"> </w:t>
      </w:r>
      <w:r w:rsidRPr="00C834DE">
        <w:rPr>
          <w:rStyle w:val="StyleUnderline"/>
        </w:rPr>
        <w:t>Democrats</w:t>
      </w:r>
      <w:r>
        <w:t xml:space="preserve">, however, </w:t>
      </w:r>
      <w:r w:rsidRPr="00C834DE">
        <w:rPr>
          <w:rStyle w:val="StyleUnderline"/>
        </w:rPr>
        <w:t>are pointing the finger at Republicans</w:t>
      </w:r>
      <w:r>
        <w:t xml:space="preserve"> a</w:t>
      </w:r>
      <w:r w:rsidRPr="00C834DE">
        <w:rPr>
          <w:rStyle w:val="StyleUnderline"/>
        </w:rPr>
        <w:t>nd say their opponents have the most to lose.</w:t>
      </w:r>
    </w:p>
    <w:p w:rsidR="006F0910" w:rsidRDefault="006F0910" w:rsidP="00722E88"/>
    <w:p w:rsidR="006F0910" w:rsidRPr="000D35D0" w:rsidRDefault="000D35D0" w:rsidP="000D35D0">
      <w:pPr>
        <w:pStyle w:val="Heading4"/>
        <w:rPr>
          <w:i/>
          <w:u w:val="single"/>
        </w:rPr>
      </w:pPr>
      <w:r>
        <w:t xml:space="preserve">The fight’s </w:t>
      </w:r>
      <w:r>
        <w:rPr>
          <w:i/>
          <w:u w:val="single"/>
        </w:rPr>
        <w:t>going on now</w:t>
      </w:r>
    </w:p>
    <w:p w:rsidR="006F0910" w:rsidRDefault="006F0910" w:rsidP="00722E88">
      <w:r>
        <w:t xml:space="preserve">Alexander </w:t>
      </w:r>
      <w:r w:rsidRPr="00C834DE">
        <w:rPr>
          <w:rStyle w:val="Style13ptBold"/>
        </w:rPr>
        <w:t>Bolton 6/16</w:t>
      </w:r>
      <w:r>
        <w:t>, The Hill, “Congress paddles toward a shutdown,” http://thehill.com/homenews/news/245067-congress-paddles-toward-a-shutdown</w:t>
      </w:r>
    </w:p>
    <w:p w:rsidR="006F0910" w:rsidRPr="000D35D0" w:rsidRDefault="006F0910" w:rsidP="00722E88">
      <w:pPr>
        <w:rPr>
          <w:sz w:val="16"/>
        </w:rPr>
      </w:pPr>
      <w:r w:rsidRPr="000D35D0">
        <w:rPr>
          <w:sz w:val="16"/>
        </w:rPr>
        <w:t>Congress is slowly paddling toward a government shutdown.</w:t>
      </w:r>
      <w:r w:rsidR="0039458E" w:rsidRPr="000D35D0">
        <w:rPr>
          <w:sz w:val="16"/>
        </w:rPr>
        <w:t xml:space="preserve"> </w:t>
      </w:r>
      <w:r w:rsidRPr="002F2994">
        <w:rPr>
          <w:rStyle w:val="StyleUnderline"/>
        </w:rPr>
        <w:t xml:space="preserve">The </w:t>
      </w:r>
      <w:r w:rsidRPr="00CD38B3">
        <w:rPr>
          <w:rStyle w:val="StyleUnderline"/>
          <w:highlight w:val="yellow"/>
        </w:rPr>
        <w:t>fight over government spending</w:t>
      </w:r>
      <w:r w:rsidRPr="002F2994">
        <w:rPr>
          <w:rStyle w:val="StyleUnderline"/>
        </w:rPr>
        <w:t xml:space="preserve"> that has dominated much of the decade, calmed for two years because of a bipartisan deal, </w:t>
      </w:r>
      <w:r w:rsidRPr="00CD38B3">
        <w:rPr>
          <w:rStyle w:val="StyleUnderline"/>
          <w:highlight w:val="yellow"/>
        </w:rPr>
        <w:t xml:space="preserve">is </w:t>
      </w:r>
      <w:r w:rsidRPr="000D35D0">
        <w:rPr>
          <w:rStyle w:val="Emphasis"/>
          <w:highlight w:val="yellow"/>
        </w:rPr>
        <w:t>roaring back to life.</w:t>
      </w:r>
      <w:r w:rsidR="0039458E">
        <w:rPr>
          <w:rStyle w:val="StyleUnderline"/>
        </w:rPr>
        <w:t xml:space="preserve"> </w:t>
      </w:r>
      <w:r w:rsidRPr="00CD38B3">
        <w:rPr>
          <w:rStyle w:val="StyleUnderline"/>
          <w:highlight w:val="yellow"/>
        </w:rPr>
        <w:t xml:space="preserve">Democrats are </w:t>
      </w:r>
      <w:r w:rsidRPr="000D35D0">
        <w:rPr>
          <w:rStyle w:val="Emphasis"/>
          <w:highlight w:val="yellow"/>
        </w:rPr>
        <w:t>adamant</w:t>
      </w:r>
      <w:r w:rsidRPr="00CD38B3">
        <w:rPr>
          <w:rStyle w:val="StyleUnderline"/>
          <w:highlight w:val="yellow"/>
        </w:rPr>
        <w:t xml:space="preserve"> that Republicans back off their plans to increase defense spending</w:t>
      </w:r>
      <w:r w:rsidRPr="002F2994">
        <w:rPr>
          <w:rStyle w:val="StyleUnderline"/>
        </w:rPr>
        <w:t xml:space="preserve"> without doing the same for nondefense programs.</w:t>
      </w:r>
      <w:r w:rsidR="0039458E">
        <w:rPr>
          <w:rStyle w:val="StyleUnderline"/>
        </w:rPr>
        <w:t xml:space="preserve"> </w:t>
      </w:r>
      <w:r w:rsidRPr="000D35D0">
        <w:rPr>
          <w:sz w:val="16"/>
        </w:rPr>
        <w:t>They argue the GOP is using a budget gimmick to funnel more money to the Pentagon without raising spending limits on healthcare and social welfare programs.</w:t>
      </w:r>
      <w:r w:rsidR="0039458E" w:rsidRPr="000D35D0">
        <w:rPr>
          <w:sz w:val="16"/>
        </w:rPr>
        <w:t xml:space="preserve"> </w:t>
      </w:r>
      <w:r w:rsidRPr="002F2994">
        <w:rPr>
          <w:rStyle w:val="StyleUnderline"/>
        </w:rPr>
        <w:t xml:space="preserve">To try to force the party’s hand, </w:t>
      </w:r>
      <w:r w:rsidRPr="00CD38B3">
        <w:rPr>
          <w:rStyle w:val="StyleUnderline"/>
          <w:highlight w:val="yellow"/>
        </w:rPr>
        <w:t>Senate Democrats say they will block every</w:t>
      </w:r>
      <w:r w:rsidRPr="002F2994">
        <w:rPr>
          <w:rStyle w:val="StyleUnderline"/>
        </w:rPr>
        <w:t xml:space="preserve"> annual </w:t>
      </w:r>
      <w:r w:rsidRPr="00CD38B3">
        <w:rPr>
          <w:rStyle w:val="StyleUnderline"/>
          <w:highlight w:val="yellow"/>
        </w:rPr>
        <w:t>spending bill</w:t>
      </w:r>
      <w:r w:rsidRPr="002F2994">
        <w:rPr>
          <w:rStyle w:val="StyleUnderline"/>
        </w:rPr>
        <w:t xml:space="preserve"> unless Republicans agree to a budget summit.</w:t>
      </w:r>
      <w:r w:rsidR="0039458E">
        <w:rPr>
          <w:rStyle w:val="StyleUnderline"/>
        </w:rPr>
        <w:t xml:space="preserve"> </w:t>
      </w:r>
      <w:r w:rsidRPr="000D35D0">
        <w:rPr>
          <w:sz w:val="16"/>
        </w:rPr>
        <w:t>Republicans, for their part, say they have no intention of caving to Democratic demands.</w:t>
      </w:r>
      <w:r w:rsidR="0039458E" w:rsidRPr="000D35D0">
        <w:rPr>
          <w:sz w:val="16"/>
        </w:rPr>
        <w:t xml:space="preserve"> </w:t>
      </w:r>
      <w:r w:rsidRPr="000D35D0">
        <w:rPr>
          <w:sz w:val="16"/>
        </w:rPr>
        <w:t>Senate Majority Leader Mitch McConnell (R-Ky.) and Speaker John Boehner (R-Ohio) say they won’t convene a budget summit and warn Democrats could earn the wrath of voters by blocking bills to fund the military.</w:t>
      </w:r>
      <w:r w:rsidR="0039458E" w:rsidRPr="000D35D0">
        <w:rPr>
          <w:sz w:val="16"/>
        </w:rPr>
        <w:t xml:space="preserve"> </w:t>
      </w:r>
      <w:r w:rsidRPr="002F2994">
        <w:rPr>
          <w:rStyle w:val="StyleUnderline"/>
        </w:rPr>
        <w:t>Unless someone blinks, none of the 12 annual spending bills will be approved by this summer — leaving Congress on the brink of a shutdown in late September.</w:t>
      </w:r>
      <w:r w:rsidR="0039458E">
        <w:rPr>
          <w:rStyle w:val="StyleUnderline"/>
        </w:rPr>
        <w:t xml:space="preserve"> </w:t>
      </w:r>
      <w:r w:rsidRPr="000D35D0">
        <w:rPr>
          <w:sz w:val="16"/>
        </w:rPr>
        <w:t>The finger-pointing has already started.</w:t>
      </w:r>
      <w:r w:rsidR="0039458E" w:rsidRPr="000D35D0">
        <w:rPr>
          <w:sz w:val="16"/>
        </w:rPr>
        <w:t xml:space="preserve"> </w:t>
      </w:r>
      <w:r w:rsidRPr="000D35D0">
        <w:rPr>
          <w:sz w:val="16"/>
        </w:rPr>
        <w:t>“Democrats once thought it was insanely radical for Republicans to oppose too much spending, but now think it’s perfectly reasonable to shut down the government when the spending bills don’t spend enough,” Boehner stated in a Monday memo to reporters.</w:t>
      </w:r>
      <w:r w:rsidR="0039458E" w:rsidRPr="000D35D0">
        <w:rPr>
          <w:sz w:val="16"/>
        </w:rPr>
        <w:t xml:space="preserve"> </w:t>
      </w:r>
      <w:r w:rsidRPr="000D35D0">
        <w:rPr>
          <w:sz w:val="16"/>
        </w:rPr>
        <w:t>“We’re headed for another shutdown,” Senate Democratic Leader Harry Reid (Nev.) said of Republicans last week. “They did it once, they’re going to do it again.”</w:t>
      </w:r>
      <w:r w:rsidR="0039458E" w:rsidRPr="000D35D0">
        <w:rPr>
          <w:sz w:val="16"/>
        </w:rPr>
        <w:t xml:space="preserve"> </w:t>
      </w:r>
      <w:r w:rsidRPr="00CD38B3">
        <w:rPr>
          <w:rStyle w:val="StyleUnderline"/>
          <w:highlight w:val="yellow"/>
        </w:rPr>
        <w:t xml:space="preserve">Democrats appear </w:t>
      </w:r>
      <w:r w:rsidRPr="000D35D0">
        <w:rPr>
          <w:rStyle w:val="Emphasis"/>
          <w:highlight w:val="yellow"/>
        </w:rPr>
        <w:t>eager to return to shutdown politics</w:t>
      </w:r>
      <w:r w:rsidRPr="00CD38B3">
        <w:rPr>
          <w:rStyle w:val="StyleUnderline"/>
          <w:highlight w:val="yellow"/>
        </w:rPr>
        <w:t>, which have benefited their party in the past</w:t>
      </w:r>
      <w:r w:rsidRPr="002F2994">
        <w:rPr>
          <w:rStyle w:val="StyleUnderline"/>
        </w:rPr>
        <w:t xml:space="preserve">. </w:t>
      </w:r>
      <w:r w:rsidRPr="000D35D0">
        <w:rPr>
          <w:sz w:val="16"/>
        </w:rPr>
        <w:t>When the government shut down for 16 days in 2013, Republicans largely got the blame.</w:t>
      </w:r>
      <w:r w:rsidR="0039458E" w:rsidRPr="000D35D0">
        <w:rPr>
          <w:sz w:val="16"/>
        </w:rPr>
        <w:t xml:space="preserve"> </w:t>
      </w:r>
      <w:r w:rsidRPr="002F2994">
        <w:rPr>
          <w:rStyle w:val="StyleUnderline"/>
        </w:rPr>
        <w:t>“If our Republican colleagues want to keep quietly paddling toward a government shutdown, that’s their choice,”</w:t>
      </w:r>
      <w:r w:rsidRPr="000D35D0">
        <w:rPr>
          <w:sz w:val="16"/>
        </w:rPr>
        <w:t xml:space="preserve"> Rep. Chris Van Hollen (Md.), the top Democrat on the House Budget Committee, said earlier this month.</w:t>
      </w:r>
    </w:p>
    <w:p w:rsidR="00E23912" w:rsidRDefault="00E23912" w:rsidP="00A92009">
      <w:pPr>
        <w:pStyle w:val="Heading3"/>
      </w:pPr>
      <w:r>
        <w:t>Thumper Booster</w:t>
      </w:r>
    </w:p>
    <w:p w:rsidR="00E23912" w:rsidRDefault="00E23912" w:rsidP="00E23912"/>
    <w:p w:rsidR="00E23912" w:rsidRPr="00635215" w:rsidRDefault="00E23912" w:rsidP="00E23912">
      <w:pPr>
        <w:pStyle w:val="Heading4"/>
      </w:pPr>
      <w:r>
        <w:t>Thumpers are uniquely true for TPA --- Obama will always put it on the back-burner</w:t>
      </w:r>
    </w:p>
    <w:p w:rsidR="00E23912" w:rsidRPr="00635215" w:rsidRDefault="00E23912" w:rsidP="00E23912">
      <w:r>
        <w:t xml:space="preserve">Keith B. </w:t>
      </w:r>
      <w:r w:rsidRPr="00635215">
        <w:rPr>
          <w:rStyle w:val="Style13ptBold"/>
        </w:rPr>
        <w:t>Richburg 3/23</w:t>
      </w:r>
      <w:r>
        <w:t>, served as the Washington Post's bureau chief in Manila, Nairobi, Hong Kong, Paris and Beijing, “America's world standing hangs on Obama's TPP success”, 2015, Factiva</w:t>
      </w:r>
    </w:p>
    <w:p w:rsidR="00E23912" w:rsidRDefault="00E23912" w:rsidP="00E23912">
      <w:pPr>
        <w:rPr>
          <w:sz w:val="16"/>
        </w:rPr>
      </w:pPr>
      <w:r w:rsidRPr="003F7291">
        <w:rPr>
          <w:rStyle w:val="StyleUnderline"/>
          <w:highlight w:val="yellow"/>
        </w:rPr>
        <w:t>Obama must share</w:t>
      </w:r>
      <w:r w:rsidRPr="00ED5EC2">
        <w:rPr>
          <w:rStyle w:val="StyleUnderline"/>
        </w:rPr>
        <w:t xml:space="preserve"> a portion of the </w:t>
      </w:r>
      <w:r w:rsidRPr="003F7291">
        <w:rPr>
          <w:rStyle w:val="StyleUnderline"/>
          <w:highlight w:val="yellow"/>
        </w:rPr>
        <w:t xml:space="preserve">blame for this </w:t>
      </w:r>
      <w:r w:rsidRPr="000935AF">
        <w:rPr>
          <w:rStyle w:val="StyleUnderline"/>
        </w:rPr>
        <w:t xml:space="preserve">current </w:t>
      </w:r>
      <w:r w:rsidRPr="003F7291">
        <w:rPr>
          <w:rStyle w:val="StyleUnderline"/>
          <w:highlight w:val="yellow"/>
        </w:rPr>
        <w:t>predicament</w:t>
      </w:r>
      <w:r w:rsidRPr="00ED5EC2">
        <w:rPr>
          <w:sz w:val="16"/>
        </w:rPr>
        <w:t>.</w:t>
      </w:r>
      <w:r w:rsidRPr="00ED5EC2">
        <w:rPr>
          <w:sz w:val="12"/>
        </w:rPr>
        <w:t>¶</w:t>
      </w:r>
      <w:r w:rsidRPr="00ED5EC2">
        <w:rPr>
          <w:sz w:val="16"/>
        </w:rPr>
        <w:t xml:space="preserve"> </w:t>
      </w:r>
      <w:r w:rsidRPr="003F7291">
        <w:rPr>
          <w:rStyle w:val="StyleUnderline"/>
          <w:highlight w:val="yellow"/>
        </w:rPr>
        <w:t>Although he has lately called free trade a key part of his agenda, and TPP</w:t>
      </w:r>
      <w:r w:rsidRPr="00ED5EC2">
        <w:rPr>
          <w:sz w:val="16"/>
        </w:rPr>
        <w:t xml:space="preserve"> as a </w:t>
      </w:r>
      <w:r w:rsidRPr="003F7291">
        <w:rPr>
          <w:rStyle w:val="StyleUnderline"/>
          <w:highlight w:val="yellow"/>
        </w:rPr>
        <w:t>critical</w:t>
      </w:r>
      <w:r w:rsidRPr="00ED5EC2">
        <w:rPr>
          <w:sz w:val="16"/>
        </w:rPr>
        <w:t xml:space="preserve"> component, </w:t>
      </w:r>
      <w:r w:rsidRPr="003F7291">
        <w:rPr>
          <w:rStyle w:val="Emphasis"/>
          <w:highlight w:val="yellow"/>
        </w:rPr>
        <w:t>he never gave the sense of investing much political capital in pushing fast track through</w:t>
      </w:r>
      <w:r w:rsidRPr="00ED5EC2">
        <w:rPr>
          <w:sz w:val="16"/>
        </w:rPr>
        <w:t xml:space="preserve"> a reluctant </w:t>
      </w:r>
      <w:r w:rsidRPr="003F7291">
        <w:rPr>
          <w:rStyle w:val="Emphasis"/>
          <w:highlight w:val="yellow"/>
        </w:rPr>
        <w:t>Congress</w:t>
      </w:r>
      <w:r w:rsidRPr="003F7291">
        <w:rPr>
          <w:rStyle w:val="StyleUnderline"/>
          <w:highlight w:val="yellow"/>
        </w:rPr>
        <w:t>. Too many other</w:t>
      </w:r>
      <w:r w:rsidRPr="00ED5EC2">
        <w:rPr>
          <w:rStyle w:val="StyleUnderline"/>
        </w:rPr>
        <w:t xml:space="preserve"> important </w:t>
      </w:r>
      <w:r w:rsidRPr="003F7291">
        <w:rPr>
          <w:rStyle w:val="StyleUnderline"/>
          <w:highlight w:val="yellow"/>
        </w:rPr>
        <w:t>issues seemed to crowd out space on the president's agenda</w:t>
      </w:r>
      <w:r w:rsidRPr="00ED5EC2">
        <w:rPr>
          <w:sz w:val="16"/>
        </w:rPr>
        <w:t xml:space="preserve"> -- economic </w:t>
      </w:r>
      <w:r w:rsidRPr="003F7291">
        <w:rPr>
          <w:rStyle w:val="StyleUnderline"/>
          <w:highlight w:val="yellow"/>
        </w:rPr>
        <w:t>stimulus, health care</w:t>
      </w:r>
      <w:r w:rsidRPr="00ED5EC2">
        <w:rPr>
          <w:sz w:val="16"/>
        </w:rPr>
        <w:t xml:space="preserve"> reform, </w:t>
      </w:r>
      <w:r w:rsidRPr="00ED5EC2">
        <w:rPr>
          <w:rStyle w:val="StyleUnderline"/>
        </w:rPr>
        <w:t>financial</w:t>
      </w:r>
      <w:r w:rsidRPr="00ED5EC2">
        <w:rPr>
          <w:sz w:val="16"/>
        </w:rPr>
        <w:t xml:space="preserve"> services </w:t>
      </w:r>
      <w:r w:rsidRPr="00ED5EC2">
        <w:rPr>
          <w:rStyle w:val="StyleUnderline"/>
        </w:rPr>
        <w:t>regulation and</w:t>
      </w:r>
      <w:r w:rsidRPr="00ED5EC2">
        <w:rPr>
          <w:sz w:val="16"/>
        </w:rPr>
        <w:t xml:space="preserve"> winding down the </w:t>
      </w:r>
      <w:r w:rsidRPr="000935AF">
        <w:rPr>
          <w:rStyle w:val="StyleUnderline"/>
        </w:rPr>
        <w:t>Iraq and Afghanistan</w:t>
      </w:r>
      <w:r w:rsidRPr="00ED5EC2">
        <w:rPr>
          <w:sz w:val="16"/>
        </w:rPr>
        <w:t xml:space="preserve"> wars </w:t>
      </w:r>
      <w:r w:rsidRPr="003F7291">
        <w:rPr>
          <w:rStyle w:val="StyleUnderline"/>
          <w:highlight w:val="yellow"/>
        </w:rPr>
        <w:t>in the first term, then</w:t>
      </w:r>
      <w:r w:rsidRPr="00ED5EC2">
        <w:rPr>
          <w:rStyle w:val="StyleUnderline"/>
        </w:rPr>
        <w:t xml:space="preserve"> gun control, </w:t>
      </w:r>
      <w:r w:rsidRPr="003F7291">
        <w:rPr>
          <w:rStyle w:val="StyleUnderline"/>
          <w:highlight w:val="yellow"/>
        </w:rPr>
        <w:t>immigration</w:t>
      </w:r>
      <w:r w:rsidRPr="00ED5EC2">
        <w:rPr>
          <w:rStyle w:val="StyleUnderline"/>
        </w:rPr>
        <w:t xml:space="preserve">, student loans, </w:t>
      </w:r>
      <w:r w:rsidRPr="003F7291">
        <w:rPr>
          <w:rStyle w:val="StyleUnderline"/>
          <w:highlight w:val="yellow"/>
        </w:rPr>
        <w:t>minimum wage, infrastructure</w:t>
      </w:r>
      <w:r w:rsidRPr="00ED5EC2">
        <w:rPr>
          <w:sz w:val="16"/>
        </w:rPr>
        <w:t xml:space="preserve"> spending </w:t>
      </w:r>
      <w:r w:rsidRPr="003F7291">
        <w:rPr>
          <w:rStyle w:val="StyleUnderline"/>
          <w:highlight w:val="yellow"/>
        </w:rPr>
        <w:t>and</w:t>
      </w:r>
      <w:r w:rsidRPr="00ED5EC2">
        <w:rPr>
          <w:rStyle w:val="StyleUnderline"/>
        </w:rPr>
        <w:t xml:space="preserve"> getting Congress to authorize his </w:t>
      </w:r>
      <w:r w:rsidRPr="003F7291">
        <w:rPr>
          <w:rStyle w:val="StyleUnderline"/>
          <w:highlight w:val="yellow"/>
        </w:rPr>
        <w:t>war against the Islamic State in the second</w:t>
      </w:r>
      <w:r w:rsidRPr="00ED5EC2">
        <w:rPr>
          <w:rStyle w:val="StyleUnderline"/>
        </w:rPr>
        <w:t xml:space="preserve"> term</w:t>
      </w:r>
      <w:r w:rsidRPr="00ED5EC2">
        <w:rPr>
          <w:sz w:val="16"/>
        </w:rPr>
        <w:t>.</w:t>
      </w:r>
    </w:p>
    <w:p w:rsidR="00E23912" w:rsidRPr="00E23912" w:rsidRDefault="00E23912" w:rsidP="00E23912"/>
    <w:p w:rsidR="004B1554" w:rsidRDefault="004B1554" w:rsidP="00AC655E">
      <w:pPr>
        <w:pStyle w:val="Heading3"/>
      </w:pPr>
      <w:r>
        <w:t>Obama Not Pushing</w:t>
      </w:r>
    </w:p>
    <w:p w:rsidR="000D35D0" w:rsidRDefault="000D35D0" w:rsidP="000D35D0">
      <w:pPr>
        <w:pStyle w:val="Heading4"/>
      </w:pPr>
      <w:r>
        <w:t>Obama’s not lobbying --- Boehner won’t even return his call</w:t>
      </w:r>
    </w:p>
    <w:p w:rsidR="004B1554" w:rsidRDefault="004B1554" w:rsidP="004B1554">
      <w:r>
        <w:t xml:space="preserve">Jake </w:t>
      </w:r>
      <w:r w:rsidRPr="004B1554">
        <w:rPr>
          <w:rStyle w:val="Style13ptBold"/>
        </w:rPr>
        <w:t>Sherman 6/15</w:t>
      </w:r>
      <w:r>
        <w:t>, writer @ Politico, “Obama’s trade plan in critical condition,” http://www.politico.com/story/2015/06/kevin-mccarthy-house-gop-trade-vote-119009.html</w:t>
      </w:r>
    </w:p>
    <w:p w:rsidR="004B1554" w:rsidRPr="00FE33F5" w:rsidRDefault="004B1554" w:rsidP="004B1554">
      <w:pPr>
        <w:rPr>
          <w:sz w:val="16"/>
        </w:rPr>
      </w:pPr>
      <w:r w:rsidRPr="00CD38B3">
        <w:rPr>
          <w:rStyle w:val="StyleUnderline"/>
          <w:highlight w:val="yellow"/>
        </w:rPr>
        <w:t>White House officials have been reaching out</w:t>
      </w:r>
      <w:r w:rsidRPr="00FE33F5">
        <w:rPr>
          <w:sz w:val="16"/>
        </w:rPr>
        <w:t xml:space="preserve"> to lawmakers since Friday’s ill-fated vote, </w:t>
      </w:r>
      <w:r w:rsidRPr="002F2994">
        <w:rPr>
          <w:rStyle w:val="StyleUnderline"/>
        </w:rPr>
        <w:t>b</w:t>
      </w:r>
      <w:r w:rsidRPr="00CD38B3">
        <w:rPr>
          <w:rStyle w:val="StyleUnderline"/>
          <w:highlight w:val="yellow"/>
        </w:rPr>
        <w:t xml:space="preserve">ut there doesn’t </w:t>
      </w:r>
      <w:r w:rsidRPr="000D35D0">
        <w:rPr>
          <w:rStyle w:val="Emphasis"/>
          <w:highlight w:val="yellow"/>
        </w:rPr>
        <w:t>appear to be an all-out blitz from Obama’s team</w:t>
      </w:r>
      <w:r w:rsidRPr="000D35D0">
        <w:rPr>
          <w:rStyle w:val="Emphasis"/>
        </w:rPr>
        <w:t>.</w:t>
      </w:r>
      <w:r w:rsidRPr="00FE33F5">
        <w:rPr>
          <w:sz w:val="16"/>
        </w:rPr>
        <w:t xml:space="preserve"> Earnest said that </w:t>
      </w:r>
      <w:r w:rsidRPr="002F2994">
        <w:rPr>
          <w:rStyle w:val="StyleUnderline"/>
        </w:rPr>
        <w:t xml:space="preserve">White </w:t>
      </w:r>
      <w:r w:rsidRPr="00FE33F5">
        <w:rPr>
          <w:sz w:val="16"/>
        </w:rPr>
        <w:t xml:space="preserve">House chief of staff Denis McDonough had </w:t>
      </w:r>
      <w:r w:rsidRPr="002F2994">
        <w:rPr>
          <w:rStyle w:val="StyleUnderline"/>
        </w:rPr>
        <w:t>spoke</w:t>
      </w:r>
      <w:r w:rsidRPr="00FE33F5">
        <w:rPr>
          <w:sz w:val="16"/>
        </w:rPr>
        <w:t xml:space="preserve">n </w:t>
      </w:r>
      <w:r w:rsidRPr="002F2994">
        <w:rPr>
          <w:rStyle w:val="StyleUnderline"/>
        </w:rPr>
        <w:t>with</w:t>
      </w:r>
      <w:r w:rsidRPr="00FE33F5">
        <w:rPr>
          <w:sz w:val="16"/>
        </w:rPr>
        <w:t xml:space="preserve"> House Minority Leader Nancy </w:t>
      </w:r>
      <w:r w:rsidRPr="002F2994">
        <w:rPr>
          <w:rStyle w:val="StyleUnderline"/>
        </w:rPr>
        <w:t>Pelosi</w:t>
      </w:r>
      <w:r w:rsidRPr="00FE33F5">
        <w:rPr>
          <w:sz w:val="16"/>
        </w:rPr>
        <w:t xml:space="preserve"> and McCarthy </w:t>
      </w:r>
      <w:r w:rsidRPr="002F2994">
        <w:rPr>
          <w:rStyle w:val="StyleUnderline"/>
        </w:rPr>
        <w:t>by phone</w:t>
      </w:r>
      <w:r w:rsidRPr="00FE33F5">
        <w:rPr>
          <w:sz w:val="16"/>
        </w:rPr>
        <w:t xml:space="preserve">. He also said that </w:t>
      </w:r>
      <w:r w:rsidRPr="00CD38B3">
        <w:rPr>
          <w:rStyle w:val="StyleUnderline"/>
          <w:highlight w:val="yellow"/>
        </w:rPr>
        <w:t>Obama</w:t>
      </w:r>
      <w:r w:rsidRPr="00FE33F5">
        <w:rPr>
          <w:sz w:val="16"/>
        </w:rPr>
        <w:t xml:space="preserve"> had </w:t>
      </w:r>
      <w:r w:rsidRPr="00CD38B3">
        <w:rPr>
          <w:rStyle w:val="StyleUnderline"/>
          <w:highlight w:val="yellow"/>
        </w:rPr>
        <w:t>tried to call Boehner</w:t>
      </w:r>
      <w:r w:rsidRPr="00FE33F5">
        <w:rPr>
          <w:sz w:val="16"/>
          <w:highlight w:val="yellow"/>
        </w:rPr>
        <w:t xml:space="preserve"> </w:t>
      </w:r>
      <w:r w:rsidRPr="00CD38B3">
        <w:rPr>
          <w:rStyle w:val="StyleUnderline"/>
          <w:highlight w:val="yellow"/>
        </w:rPr>
        <w:t>but</w:t>
      </w:r>
      <w:r w:rsidRPr="00FE33F5">
        <w:rPr>
          <w:sz w:val="16"/>
        </w:rPr>
        <w:t xml:space="preserve"> that as of midday Monday, </w:t>
      </w:r>
      <w:r w:rsidRPr="002F2994">
        <w:rPr>
          <w:rStyle w:val="StyleUnderline"/>
        </w:rPr>
        <w:t xml:space="preserve">he </w:t>
      </w:r>
      <w:r w:rsidRPr="00CD38B3">
        <w:rPr>
          <w:rStyle w:val="StyleUnderline"/>
          <w:highlight w:val="yellow"/>
        </w:rPr>
        <w:t>hadn’t heard back</w:t>
      </w:r>
      <w:r w:rsidRPr="00FE33F5">
        <w:rPr>
          <w:sz w:val="16"/>
          <w:highlight w:val="yellow"/>
        </w:rPr>
        <w:t>.</w:t>
      </w:r>
    </w:p>
    <w:p w:rsidR="004B1554" w:rsidRDefault="004B1554" w:rsidP="004B1554"/>
    <w:p w:rsidR="004B1554" w:rsidRDefault="004B1554" w:rsidP="004B1554"/>
    <w:p w:rsidR="00AD5A63" w:rsidRDefault="00AD5A63" w:rsidP="00AC655E">
      <w:pPr>
        <w:pStyle w:val="Heading3"/>
      </w:pPr>
      <w:r>
        <w:t>PC Fails</w:t>
      </w:r>
    </w:p>
    <w:p w:rsidR="007363F6" w:rsidRDefault="000D35D0" w:rsidP="000D35D0">
      <w:pPr>
        <w:pStyle w:val="Heading4"/>
      </w:pPr>
      <w:r>
        <w:t>PC fails --- Obama can’t sway Dems on trade</w:t>
      </w:r>
    </w:p>
    <w:p w:rsidR="007363F6" w:rsidRDefault="007363F6" w:rsidP="007363F6">
      <w:r w:rsidRPr="007363F6">
        <w:rPr>
          <w:rStyle w:val="Style13ptBold"/>
        </w:rPr>
        <w:t>AP 6/15</w:t>
      </w:r>
      <w:r>
        <w:t>, “Trade loss an ominous sign for Obama in month of challenges,” http://www.news-gazette.com/news/business/2015-06-15/trade-loss-ominous-sign-obama-month-challenges.html</w:t>
      </w:r>
    </w:p>
    <w:p w:rsidR="007363F6" w:rsidRPr="002F2994" w:rsidRDefault="007363F6" w:rsidP="007363F6">
      <w:pPr>
        <w:rPr>
          <w:rStyle w:val="StyleUnderline"/>
        </w:rPr>
      </w:pPr>
      <w:r w:rsidRPr="00DE3504">
        <w:rPr>
          <w:sz w:val="16"/>
        </w:rPr>
        <w:t xml:space="preserve">WASHINGTON (AP) — </w:t>
      </w:r>
      <w:r w:rsidRPr="002F2994">
        <w:rPr>
          <w:rStyle w:val="StyleUnderline"/>
        </w:rPr>
        <w:t xml:space="preserve">The </w:t>
      </w:r>
      <w:r w:rsidRPr="00CD38B3">
        <w:rPr>
          <w:rStyle w:val="StyleUnderline"/>
          <w:highlight w:val="yellow"/>
        </w:rPr>
        <w:t xml:space="preserve">trade defeat in Congress was an </w:t>
      </w:r>
      <w:r w:rsidRPr="00DE3504">
        <w:rPr>
          <w:rStyle w:val="Emphasis"/>
          <w:highlight w:val="yellow"/>
        </w:rPr>
        <w:t>ominous sign</w:t>
      </w:r>
      <w:r w:rsidRPr="00CD38B3">
        <w:rPr>
          <w:rStyle w:val="StyleUnderline"/>
          <w:highlight w:val="yellow"/>
        </w:rPr>
        <w:t xml:space="preserve"> in a month of challenges that could help determine</w:t>
      </w:r>
      <w:r w:rsidRPr="002F2994">
        <w:rPr>
          <w:rStyle w:val="StyleUnderline"/>
        </w:rPr>
        <w:t xml:space="preserve"> President Barack </w:t>
      </w:r>
      <w:r w:rsidRPr="00CD38B3">
        <w:rPr>
          <w:rStyle w:val="StyleUnderline"/>
          <w:highlight w:val="yellow"/>
        </w:rPr>
        <w:t>Obama's standing</w:t>
      </w:r>
      <w:r w:rsidRPr="002F2994">
        <w:rPr>
          <w:rStyle w:val="StyleUnderline"/>
        </w:rPr>
        <w:t xml:space="preserve"> for the rest of his second term.</w:t>
      </w:r>
      <w:r w:rsidR="0039458E">
        <w:rPr>
          <w:rStyle w:val="StyleUnderline"/>
        </w:rPr>
        <w:t xml:space="preserve"> </w:t>
      </w:r>
      <w:r w:rsidRPr="002F2994">
        <w:rPr>
          <w:rStyle w:val="StyleUnderline"/>
        </w:rPr>
        <w:t xml:space="preserve">Fellow </w:t>
      </w:r>
      <w:r w:rsidRPr="00DE3504">
        <w:rPr>
          <w:rStyle w:val="Emphasis"/>
          <w:highlight w:val="yellow"/>
        </w:rPr>
        <w:t>Democrats rebuffed last-minute appeals to rescue his global trade agenda</w:t>
      </w:r>
      <w:r w:rsidRPr="00CD38B3">
        <w:rPr>
          <w:rStyle w:val="StyleUnderline"/>
          <w:highlight w:val="yellow"/>
        </w:rPr>
        <w:t>, and the House seriously damaged Obama's</w:t>
      </w:r>
      <w:r w:rsidRPr="002F2994">
        <w:rPr>
          <w:rStyle w:val="StyleUnderline"/>
        </w:rPr>
        <w:t xml:space="preserve"> chances of capping his </w:t>
      </w:r>
      <w:r w:rsidRPr="00CD38B3">
        <w:rPr>
          <w:rStyle w:val="StyleUnderline"/>
          <w:highlight w:val="yellow"/>
        </w:rPr>
        <w:t>presidency</w:t>
      </w:r>
      <w:r w:rsidRPr="002F2994">
        <w:rPr>
          <w:rStyle w:val="StyleUnderline"/>
        </w:rPr>
        <w:t xml:space="preserve"> with a groundbreaking economic pact involving Pacific Rim countries.</w:t>
      </w:r>
      <w:r w:rsidR="0039458E">
        <w:rPr>
          <w:rStyle w:val="StyleUnderline"/>
        </w:rPr>
        <w:t xml:space="preserve"> </w:t>
      </w:r>
      <w:r w:rsidRPr="00DE3504">
        <w:rPr>
          <w:sz w:val="16"/>
        </w:rPr>
        <w:t>Obama also is awaiting a Supreme Court decision that could upend his health care law, and he faces a June 30 deadline to conclude an accord that aims to curb Iran's nuclear ambitions.</w:t>
      </w:r>
      <w:r w:rsidR="0039458E" w:rsidRPr="00DE3504">
        <w:rPr>
          <w:sz w:val="16"/>
        </w:rPr>
        <w:t xml:space="preserve"> </w:t>
      </w:r>
      <w:r w:rsidRPr="00DE3504">
        <w:rPr>
          <w:sz w:val="16"/>
        </w:rPr>
        <w:t>Friday's setback was the result of a complicated legislative strategy that linked passage of trade negotiating powers for the president with a measure that would provide training and assistance to American workers who lost jobs because of trade.</w:t>
      </w:r>
      <w:r w:rsidR="0039458E" w:rsidRPr="00DE3504">
        <w:rPr>
          <w:sz w:val="16"/>
        </w:rPr>
        <w:t xml:space="preserve"> </w:t>
      </w:r>
      <w:r w:rsidRPr="00DE3504">
        <w:rPr>
          <w:sz w:val="16"/>
        </w:rPr>
        <w:t xml:space="preserve">A narrow House majority voted to give the president the right to negotiate deals that Congress can approve or reject, but not change. Then </w:t>
      </w:r>
      <w:r w:rsidRPr="00867CF8">
        <w:rPr>
          <w:rStyle w:val="StyleUnderline"/>
          <w:highlight w:val="yellow"/>
        </w:rPr>
        <w:t>a large majority of Democrats,</w:t>
      </w:r>
      <w:r w:rsidRPr="002F2994">
        <w:rPr>
          <w:rStyle w:val="StyleUnderline"/>
        </w:rPr>
        <w:t xml:space="preserve"> eager to kill that negotiating power, </w:t>
      </w:r>
      <w:r w:rsidRPr="00867CF8">
        <w:rPr>
          <w:rStyle w:val="StyleUnderline"/>
          <w:highlight w:val="yellow"/>
        </w:rPr>
        <w:t>joined a majority of Republicans to vote against the aid for workers.</w:t>
      </w:r>
    </w:p>
    <w:p w:rsidR="007363F6" w:rsidRDefault="00DE3504" w:rsidP="00DE3504">
      <w:pPr>
        <w:pStyle w:val="Heading4"/>
      </w:pPr>
      <w:r>
        <w:t>Past 2 years of lobbying prove</w:t>
      </w:r>
    </w:p>
    <w:p w:rsidR="006F3FD5" w:rsidRDefault="006F3FD5" w:rsidP="007363F6">
      <w:r>
        <w:t xml:space="preserve">Lori </w:t>
      </w:r>
      <w:r w:rsidRPr="006F3FD5">
        <w:rPr>
          <w:rStyle w:val="Style13ptBold"/>
        </w:rPr>
        <w:t>Wallach 6/15</w:t>
      </w:r>
      <w:r>
        <w:t>, Director of Public Citizen’s Global Trade Watch, “Fast Track Down,” http://www.huffingtonpost.com/lori-wallach/fast-track-down_b_7585108.html</w:t>
      </w:r>
    </w:p>
    <w:p w:rsidR="006F3FD5" w:rsidRDefault="006F3FD5" w:rsidP="007363F6">
      <w:r w:rsidRPr="002F2994">
        <w:rPr>
          <w:rStyle w:val="StyleUnderline"/>
        </w:rPr>
        <w:t xml:space="preserve">The </w:t>
      </w:r>
      <w:r w:rsidRPr="00867CF8">
        <w:rPr>
          <w:rStyle w:val="StyleUnderline"/>
          <w:highlight w:val="yellow"/>
        </w:rPr>
        <w:t>Fast Track</w:t>
      </w:r>
      <w:r w:rsidRPr="002F2994">
        <w:rPr>
          <w:rStyle w:val="StyleUnderline"/>
        </w:rPr>
        <w:t xml:space="preserve"> trade authority package </w:t>
      </w:r>
      <w:r w:rsidRPr="00867CF8">
        <w:rPr>
          <w:rStyle w:val="StyleUnderline"/>
          <w:highlight w:val="yellow"/>
        </w:rPr>
        <w:t xml:space="preserve">was rejected Friday because </w:t>
      </w:r>
      <w:r w:rsidRPr="00DE3504">
        <w:rPr>
          <w:rStyle w:val="Emphasis"/>
          <w:highlight w:val="yellow"/>
        </w:rPr>
        <w:t>two years</w:t>
      </w:r>
      <w:r w:rsidRPr="00867CF8">
        <w:rPr>
          <w:rStyle w:val="StyleUnderline"/>
          <w:highlight w:val="yellow"/>
        </w:rPr>
        <w:t xml:space="preserve"> of effort by a vast corporate coalition, the White House and GOP leaders -- and </w:t>
      </w:r>
      <w:r w:rsidRPr="00DE3504">
        <w:rPr>
          <w:rStyle w:val="Emphasis"/>
          <w:highlight w:val="yellow"/>
        </w:rPr>
        <w:t>weeks of deals swapped for yes votes</w:t>
      </w:r>
      <w:r w:rsidRPr="00867CF8">
        <w:rPr>
          <w:rStyle w:val="StyleUnderline"/>
          <w:highlight w:val="yellow"/>
        </w:rPr>
        <w:t xml:space="preserve"> --</w:t>
      </w:r>
      <w:r w:rsidRPr="002F2994">
        <w:rPr>
          <w:rStyle w:val="StyleUnderline"/>
        </w:rPr>
        <w:t xml:space="preserve"> </w:t>
      </w:r>
      <w:r w:rsidRPr="00867CF8">
        <w:rPr>
          <w:rStyle w:val="StyleUnderline"/>
          <w:highlight w:val="yellow"/>
        </w:rPr>
        <w:t>could not assuage a majority</w:t>
      </w:r>
      <w:r w:rsidRPr="002F2994">
        <w:rPr>
          <w:rStyle w:val="StyleUnderline"/>
        </w:rPr>
        <w:t xml:space="preserve"> in the House of Representatives facing constituents' </w:t>
      </w:r>
      <w:r w:rsidRPr="00867CF8">
        <w:rPr>
          <w:rStyle w:val="StyleUnderline"/>
          <w:highlight w:val="yellow"/>
        </w:rPr>
        <w:t>concerns</w:t>
      </w:r>
      <w:r w:rsidRPr="002F2994">
        <w:rPr>
          <w:rStyle w:val="StyleUnderline"/>
        </w:rPr>
        <w:t xml:space="preserve"> </w:t>
      </w:r>
      <w:r w:rsidRPr="00867CF8">
        <w:rPr>
          <w:rStyle w:val="StyleUnderline"/>
          <w:highlight w:val="yellow"/>
        </w:rPr>
        <w:t>that</w:t>
      </w:r>
      <w:r w:rsidRPr="002F2994">
        <w:rPr>
          <w:rStyle w:val="StyleUnderline"/>
        </w:rPr>
        <w:t xml:space="preserve"> more of the same </w:t>
      </w:r>
      <w:r w:rsidRPr="00867CF8">
        <w:rPr>
          <w:rStyle w:val="StyleUnderline"/>
          <w:highlight w:val="yellow"/>
        </w:rPr>
        <w:t>trade policy would kill more jobs,</w:t>
      </w:r>
      <w:r w:rsidRPr="002F2994">
        <w:rPr>
          <w:rStyle w:val="StyleUnderline"/>
        </w:rPr>
        <w:t xml:space="preserve"> push down wages and open a Pandora's box of other damaging consequences.</w:t>
      </w:r>
    </w:p>
    <w:p w:rsidR="007363F6" w:rsidRPr="007363F6" w:rsidRDefault="007363F6" w:rsidP="007363F6"/>
    <w:p w:rsidR="00AD5A63" w:rsidRPr="007E6DB6" w:rsidRDefault="00AD5A63" w:rsidP="00AD5A63">
      <w:pPr>
        <w:pStyle w:val="Heading4"/>
      </w:pPr>
      <w:r>
        <w:t>Obama PC fails to convince Dems on TPA---recent meetings prove</w:t>
      </w:r>
    </w:p>
    <w:p w:rsidR="00AD5A63" w:rsidRPr="007E6DB6" w:rsidRDefault="00AD5A63" w:rsidP="00AD5A63">
      <w:r>
        <w:t xml:space="preserve">Eric </w:t>
      </w:r>
      <w:r w:rsidRPr="007E6DB6">
        <w:rPr>
          <w:rStyle w:val="Style13ptBold"/>
        </w:rPr>
        <w:t>Garcia 3/18</w:t>
      </w:r>
      <w:r>
        <w:t>, National Journal, "Obama Team Reaches Out to Dems on Trade Pact, But the Party's Split Remains", 2015, www.nationaljournal.com/domesticpolicy/obama-team-reaches-out-to-dems-on-trade-pact-but-the-party-s-split-remains-20150318</w:t>
      </w:r>
    </w:p>
    <w:p w:rsidR="00AD5A63" w:rsidRDefault="00AD5A63" w:rsidP="00AD5A63">
      <w:pPr>
        <w:rPr>
          <w:sz w:val="16"/>
        </w:rPr>
      </w:pPr>
      <w:r w:rsidRPr="007A06E2">
        <w:rPr>
          <w:sz w:val="16"/>
        </w:rPr>
        <w:t xml:space="preserve">The </w:t>
      </w:r>
      <w:r w:rsidRPr="003F7291">
        <w:rPr>
          <w:rStyle w:val="StyleUnderline"/>
          <w:highlight w:val="yellow"/>
        </w:rPr>
        <w:t>Obama</w:t>
      </w:r>
      <w:r w:rsidRPr="007A06E2">
        <w:rPr>
          <w:sz w:val="16"/>
        </w:rPr>
        <w:t xml:space="preserve"> administration on Wednesday </w:t>
      </w:r>
      <w:r w:rsidRPr="003F7291">
        <w:rPr>
          <w:rStyle w:val="StyleUnderline"/>
          <w:highlight w:val="yellow"/>
        </w:rPr>
        <w:t xml:space="preserve">offered new concessions in a bid for </w:t>
      </w:r>
      <w:r w:rsidRPr="00017373">
        <w:rPr>
          <w:rStyle w:val="StyleUnderline"/>
        </w:rPr>
        <w:t xml:space="preserve">Democratic </w:t>
      </w:r>
      <w:r w:rsidRPr="003F7291">
        <w:rPr>
          <w:rStyle w:val="StyleUnderline"/>
          <w:highlight w:val="yellow"/>
        </w:rPr>
        <w:t>support for</w:t>
      </w:r>
      <w:r w:rsidRPr="007E6DB6">
        <w:rPr>
          <w:rStyle w:val="StyleUnderline"/>
        </w:rPr>
        <w:t xml:space="preserve"> new </w:t>
      </w:r>
      <w:r w:rsidRPr="003F7291">
        <w:rPr>
          <w:rStyle w:val="StyleUnderline"/>
          <w:highlight w:val="yellow"/>
        </w:rPr>
        <w:t>trade</w:t>
      </w:r>
      <w:r w:rsidRPr="007E6DB6">
        <w:rPr>
          <w:rStyle w:val="StyleUnderline"/>
        </w:rPr>
        <w:t xml:space="preserve"> deals</w:t>
      </w:r>
      <w:r w:rsidRPr="007A06E2">
        <w:rPr>
          <w:sz w:val="16"/>
        </w:rPr>
        <w:t xml:space="preserve">, </w:t>
      </w:r>
      <w:r w:rsidRPr="003F7291">
        <w:rPr>
          <w:rStyle w:val="Emphasis"/>
          <w:highlight w:val="yellow"/>
        </w:rPr>
        <w:t>but</w:t>
      </w:r>
      <w:r w:rsidRPr="007E6DB6">
        <w:rPr>
          <w:rStyle w:val="Emphasis"/>
        </w:rPr>
        <w:t xml:space="preserve"> in-person </w:t>
      </w:r>
      <w:r w:rsidRPr="003F7291">
        <w:rPr>
          <w:rStyle w:val="Emphasis"/>
          <w:highlight w:val="yellow"/>
        </w:rPr>
        <w:t>meetings</w:t>
      </w:r>
      <w:r w:rsidRPr="007E6DB6">
        <w:rPr>
          <w:rStyle w:val="Emphasis"/>
        </w:rPr>
        <w:t xml:space="preserve"> from high-ranking officials—</w:t>
      </w:r>
      <w:r w:rsidRPr="003F7291">
        <w:rPr>
          <w:rStyle w:val="Emphasis"/>
          <w:highlight w:val="yellow"/>
        </w:rPr>
        <w:t>and promises of more access</w:t>
      </w:r>
      <w:r w:rsidRPr="007A06E2">
        <w:rPr>
          <w:sz w:val="16"/>
        </w:rPr>
        <w:t xml:space="preserve"> to inside information on the negotiations—</w:t>
      </w:r>
      <w:r w:rsidRPr="003F7291">
        <w:rPr>
          <w:rStyle w:val="Emphasis"/>
          <w:highlight w:val="yellow"/>
        </w:rPr>
        <w:t>were not enough to win over</w:t>
      </w:r>
      <w:r w:rsidRPr="007A06E2">
        <w:rPr>
          <w:sz w:val="16"/>
        </w:rPr>
        <w:t xml:space="preserve"> some of the president's fellow </w:t>
      </w:r>
      <w:r w:rsidRPr="003F7291">
        <w:rPr>
          <w:rStyle w:val="Emphasis"/>
          <w:highlight w:val="yellow"/>
        </w:rPr>
        <w:t>Democrats</w:t>
      </w:r>
      <w:r w:rsidRPr="007A06E2">
        <w:rPr>
          <w:sz w:val="16"/>
        </w:rPr>
        <w:t>.</w:t>
      </w:r>
      <w:r w:rsidRPr="007A06E2">
        <w:rPr>
          <w:sz w:val="12"/>
        </w:rPr>
        <w:t>¶</w:t>
      </w:r>
      <w:r w:rsidRPr="007A06E2">
        <w:rPr>
          <w:sz w:val="16"/>
        </w:rPr>
        <w:t xml:space="preserve"> U.S. Trade Representative Michael Froman had two meetings with House Democrats Wednesday, one accompanied by Treasury Secretary Jack Lew and the other by Labor Secretary Thomas Perez, among others. Both were related to the Trans-Pacific Partnership, a free-trade agreement among 12 Asia-Pacific countries, including the United States, Australia, Japan, and Mexico. The meetings were first reported by The Hill newspaper.</w:t>
      </w:r>
      <w:r w:rsidRPr="007A06E2">
        <w:rPr>
          <w:sz w:val="12"/>
        </w:rPr>
        <w:t>¶</w:t>
      </w:r>
      <w:r w:rsidRPr="007A06E2">
        <w:rPr>
          <w:sz w:val="16"/>
        </w:rPr>
        <w:t xml:space="preserve"> As a part of the meeting, the officials also granted members of Congress more access to documents related to the negotiations—a response to criticism from members that they've lacked information about the negotiations.</w:t>
      </w:r>
      <w:r w:rsidRPr="007A06E2">
        <w:rPr>
          <w:sz w:val="12"/>
        </w:rPr>
        <w:t>¶</w:t>
      </w:r>
      <w:r w:rsidRPr="007A06E2">
        <w:rPr>
          <w:sz w:val="16"/>
        </w:rPr>
        <w:t xml:space="preserve"> Froman told reporters after the meeting with House Democrats that Perez said the Obama administration had worked with committees to make certain changes to increase accessibility. "We decided today to move forward with some early actions in this area by making the text available in the security office, having plain language summaries of each chapter to help facilitate members' understanding and access to the text," Froman said, adding that members will be allowed to bring staff with appropriate security clearances.</w:t>
      </w:r>
      <w:r w:rsidRPr="007A06E2">
        <w:rPr>
          <w:sz w:val="12"/>
        </w:rPr>
        <w:t>¶</w:t>
      </w:r>
      <w:r w:rsidRPr="007A06E2">
        <w:rPr>
          <w:sz w:val="16"/>
        </w:rPr>
        <w:t xml:space="preserve"> Rep. Lloyd </w:t>
      </w:r>
      <w:r w:rsidRPr="007A06E2">
        <w:rPr>
          <w:rStyle w:val="StyleUnderline"/>
        </w:rPr>
        <w:t>Doggett, a Democrat from Texas, welcomed accessibility</w:t>
      </w:r>
      <w:r w:rsidRPr="007A06E2">
        <w:rPr>
          <w:sz w:val="16"/>
        </w:rPr>
        <w:t>, as well as the ability to see the positions of foreign governments on disputed points of the deal. "It's of particular importance to see the positions that countries are taking," Doggett told National Journal.</w:t>
      </w:r>
      <w:r w:rsidRPr="007A06E2">
        <w:rPr>
          <w:sz w:val="12"/>
        </w:rPr>
        <w:t>¶</w:t>
      </w:r>
      <w:r w:rsidRPr="007A06E2">
        <w:rPr>
          <w:sz w:val="16"/>
        </w:rPr>
        <w:t xml:space="preserve"> </w:t>
      </w:r>
      <w:r w:rsidRPr="007A06E2">
        <w:rPr>
          <w:rStyle w:val="StyleUnderline"/>
        </w:rPr>
        <w:t xml:space="preserve">But </w:t>
      </w:r>
      <w:r w:rsidRPr="003F7291">
        <w:rPr>
          <w:rStyle w:val="StyleUnderline"/>
          <w:highlight w:val="yellow"/>
        </w:rPr>
        <w:t>even as the administration attempted to boost transparency, there were reminders of</w:t>
      </w:r>
      <w:r w:rsidRPr="007A06E2">
        <w:rPr>
          <w:rStyle w:val="StyleUnderline"/>
        </w:rPr>
        <w:t xml:space="preserve"> the talks' </w:t>
      </w:r>
      <w:r w:rsidRPr="003F7291">
        <w:rPr>
          <w:rStyle w:val="StyleUnderline"/>
          <w:highlight w:val="yellow"/>
        </w:rPr>
        <w:t>secrecy</w:t>
      </w:r>
      <w:r w:rsidRPr="007A06E2">
        <w:rPr>
          <w:rStyle w:val="StyleUnderline"/>
        </w:rPr>
        <w:t>. "They handed me the documents, wouldn't allow me to take any notes when I was reading the documents, wouldn't allow me to keep any notes, wouldn't allow me to have my staff in the office, actually told me I couldn't discuss it with other members</w:t>
      </w:r>
      <w:r w:rsidRPr="007A06E2">
        <w:rPr>
          <w:sz w:val="16"/>
        </w:rPr>
        <w:t xml:space="preserve">," Rep. Alan </w:t>
      </w:r>
      <w:r w:rsidRPr="007A06E2">
        <w:rPr>
          <w:rStyle w:val="StyleUnderline"/>
        </w:rPr>
        <w:t>Grayson told National Journal</w:t>
      </w:r>
      <w:r w:rsidRPr="007A06E2">
        <w:rPr>
          <w:sz w:val="16"/>
        </w:rPr>
        <w:t xml:space="preserve"> after one of the meetings.</w:t>
      </w:r>
      <w:r w:rsidRPr="007A06E2">
        <w:rPr>
          <w:sz w:val="12"/>
        </w:rPr>
        <w:t>¶</w:t>
      </w:r>
      <w:r w:rsidRPr="007A06E2">
        <w:rPr>
          <w:sz w:val="16"/>
        </w:rPr>
        <w:t xml:space="preserve"> And </w:t>
      </w:r>
      <w:r w:rsidRPr="003F7291">
        <w:rPr>
          <w:rStyle w:val="Emphasis"/>
          <w:highlight w:val="yellow"/>
        </w:rPr>
        <w:t>the intraparty rift</w:t>
      </w:r>
      <w:r w:rsidRPr="007A06E2">
        <w:rPr>
          <w:rStyle w:val="Emphasis"/>
        </w:rPr>
        <w:t xml:space="preserve"> over trade policy clearly </w:t>
      </w:r>
      <w:r w:rsidRPr="003F7291">
        <w:rPr>
          <w:rStyle w:val="Emphasis"/>
          <w:highlight w:val="yellow"/>
        </w:rPr>
        <w:t>remains open</w:t>
      </w:r>
      <w:r w:rsidRPr="007A06E2">
        <w:rPr>
          <w:rStyle w:val="StyleUnderline"/>
        </w:rPr>
        <w:t>. One particular point of contention is trade-promotion authority</w:t>
      </w:r>
      <w:r w:rsidRPr="007A06E2">
        <w:rPr>
          <w:sz w:val="16"/>
        </w:rPr>
        <w:t xml:space="preserve">, a "fast-track" power the administration has requested that </w:t>
      </w:r>
      <w:r w:rsidRPr="007A06E2">
        <w:rPr>
          <w:rStyle w:val="StyleUnderline"/>
        </w:rPr>
        <w:t>would give the executive branch more leverage to negotiate trade deals. Any deals reached would still but subject to congressional approval, but the legislative input would be limited</w:t>
      </w:r>
      <w:r w:rsidRPr="007A06E2">
        <w:rPr>
          <w:sz w:val="16"/>
        </w:rPr>
        <w:t xml:space="preserve"> to an up-or-down vote in Congress, and lawmakers would not have the ability to amend the deals.</w:t>
      </w:r>
      <w:r w:rsidRPr="007A06E2">
        <w:rPr>
          <w:sz w:val="12"/>
        </w:rPr>
        <w:t>¶</w:t>
      </w:r>
      <w:r w:rsidRPr="007A06E2">
        <w:rPr>
          <w:sz w:val="16"/>
        </w:rPr>
        <w:t xml:space="preserve"> </w:t>
      </w:r>
      <w:r w:rsidRPr="007A06E2">
        <w:rPr>
          <w:rStyle w:val="StyleUnderline"/>
        </w:rPr>
        <w:t>Democratic Rep</w:t>
      </w:r>
      <w:r w:rsidRPr="007A06E2">
        <w:rPr>
          <w:sz w:val="16"/>
        </w:rPr>
        <w:t xml:space="preserve">. Rosa </w:t>
      </w:r>
      <w:r w:rsidRPr="007A06E2">
        <w:rPr>
          <w:rStyle w:val="StyleUnderline"/>
        </w:rPr>
        <w:t>DeLauro</w:t>
      </w:r>
      <w:r w:rsidRPr="007A06E2">
        <w:rPr>
          <w:sz w:val="16"/>
        </w:rPr>
        <w:t xml:space="preserve"> of Connecticut </w:t>
      </w:r>
      <w:r w:rsidRPr="007A06E2">
        <w:rPr>
          <w:rStyle w:val="StyleUnderline"/>
        </w:rPr>
        <w:t xml:space="preserve">said </w:t>
      </w:r>
      <w:r w:rsidRPr="003F7291">
        <w:rPr>
          <w:rStyle w:val="Emphasis"/>
          <w:highlight w:val="yellow"/>
        </w:rPr>
        <w:t>there are still not the votes</w:t>
      </w:r>
      <w:r w:rsidRPr="007A06E2">
        <w:rPr>
          <w:rStyle w:val="Emphasis"/>
        </w:rPr>
        <w:t xml:space="preserve"> for providing that power</w:t>
      </w:r>
      <w:r w:rsidRPr="007A06E2">
        <w:rPr>
          <w:rStyle w:val="StyleUnderline"/>
        </w:rPr>
        <w:t>. "There are a lot of unanswered questions that we would have and before we would begin to think about providing trade promotion authority</w:t>
      </w:r>
      <w:r w:rsidRPr="007A06E2">
        <w:rPr>
          <w:sz w:val="16"/>
        </w:rPr>
        <w:t>," she said.</w:t>
      </w:r>
    </w:p>
    <w:p w:rsidR="00AD5A63" w:rsidRPr="00AD5A63" w:rsidRDefault="00AD5A63" w:rsidP="00AD5A63"/>
    <w:p w:rsidR="00A92009" w:rsidRDefault="00A92009" w:rsidP="00A92009">
      <w:pPr>
        <w:pStyle w:val="Heading3"/>
      </w:pPr>
      <w:r>
        <w:t>PC Not Key</w:t>
      </w:r>
    </w:p>
    <w:p w:rsidR="00AD5A63" w:rsidRDefault="00AD5A63" w:rsidP="00AD5A63">
      <w:pPr>
        <w:pStyle w:val="Heading4"/>
      </w:pPr>
      <w:r>
        <w:t xml:space="preserve">PC doesn’t spill over to TPA from other issues---it’s compartmentalized and evaluated on its own merits </w:t>
      </w:r>
    </w:p>
    <w:p w:rsidR="00AD5A63" w:rsidRDefault="00AD5A63" w:rsidP="00AD5A63">
      <w:r>
        <w:t xml:space="preserve">Timothy </w:t>
      </w:r>
      <w:r w:rsidRPr="009041A2">
        <w:rPr>
          <w:rStyle w:val="Style13ptBold"/>
        </w:rPr>
        <w:t>Sherratt 1</w:t>
      </w:r>
      <w:r>
        <w:rPr>
          <w:rStyle w:val="Style13ptBold"/>
        </w:rPr>
        <w:t>4</w:t>
      </w:r>
      <w:r>
        <w:t>, Capital Commentary, 12/1/14, “Governing After the Midterms: Intransigence or Productivity?,” http://www.capitalcommentary.org/midterm-elections/governing-after-midterms-intransigence-or-productivity</w:t>
      </w:r>
    </w:p>
    <w:p w:rsidR="00AD5A63" w:rsidRPr="009E55EE" w:rsidRDefault="00AD5A63" w:rsidP="00AD5A63">
      <w:pPr>
        <w:rPr>
          <w:sz w:val="14"/>
        </w:rPr>
      </w:pPr>
      <w:r w:rsidRPr="009E55EE">
        <w:rPr>
          <w:sz w:val="14"/>
        </w:rPr>
        <w:t xml:space="preserve">There is reason to think that President </w:t>
      </w:r>
      <w:r w:rsidRPr="003F7291">
        <w:rPr>
          <w:rStyle w:val="StyleUnderline"/>
          <w:highlight w:val="yellow"/>
        </w:rPr>
        <w:t>Obama may</w:t>
      </w:r>
      <w:r w:rsidRPr="003F7291">
        <w:rPr>
          <w:sz w:val="14"/>
          <w:highlight w:val="yellow"/>
        </w:rPr>
        <w:t xml:space="preserve"> </w:t>
      </w:r>
      <w:r w:rsidRPr="003F7291">
        <w:rPr>
          <w:rStyle w:val="StyleUnderline"/>
          <w:highlight w:val="yellow"/>
          <w:bdr w:val="single" w:sz="4" w:space="0" w:color="auto"/>
        </w:rPr>
        <w:t>survive</w:t>
      </w:r>
      <w:r w:rsidRPr="009041A2">
        <w:rPr>
          <w:rStyle w:val="StyleUnderline"/>
          <w:bdr w:val="single" w:sz="4" w:space="0" w:color="auto"/>
        </w:rPr>
        <w:t xml:space="preserve"> his executive action on </w:t>
      </w:r>
      <w:r w:rsidRPr="003F7291">
        <w:rPr>
          <w:rStyle w:val="StyleUnderline"/>
          <w:highlight w:val="yellow"/>
          <w:bdr w:val="single" w:sz="4" w:space="0" w:color="auto"/>
        </w:rPr>
        <w:t>immigration</w:t>
      </w:r>
      <w:r w:rsidRPr="003F7291">
        <w:rPr>
          <w:sz w:val="14"/>
          <w:highlight w:val="yellow"/>
        </w:rPr>
        <w:t xml:space="preserve"> </w:t>
      </w:r>
      <w:r w:rsidRPr="003F7291">
        <w:rPr>
          <w:rStyle w:val="StyleUnderline"/>
          <w:highlight w:val="yellow"/>
        </w:rPr>
        <w:t>given</w:t>
      </w:r>
      <w:r w:rsidRPr="001F69C1">
        <w:rPr>
          <w:rStyle w:val="StyleUnderline"/>
        </w:rPr>
        <w:t xml:space="preserve"> the </w:t>
      </w:r>
      <w:r w:rsidRPr="003F7291">
        <w:rPr>
          <w:rStyle w:val="StyleUnderline"/>
          <w:highlight w:val="yellow"/>
        </w:rPr>
        <w:t>incentives for Republican leadership to lead</w:t>
      </w:r>
      <w:r w:rsidRPr="001F69C1">
        <w:rPr>
          <w:rStyle w:val="StyleUnderline"/>
        </w:rPr>
        <w:t xml:space="preserve"> the party</w:t>
      </w:r>
      <w:r w:rsidRPr="009E55EE">
        <w:rPr>
          <w:sz w:val="14"/>
        </w:rPr>
        <w:t xml:space="preserve"> firmly </w:t>
      </w:r>
      <w:r w:rsidRPr="003F7291">
        <w:rPr>
          <w:rStyle w:val="StyleUnderline"/>
          <w:highlight w:val="yellow"/>
        </w:rPr>
        <w:t>away from intransigence</w:t>
      </w:r>
      <w:r w:rsidRPr="009E55EE">
        <w:rPr>
          <w:sz w:val="14"/>
        </w:rPr>
        <w:t xml:space="preserve"> towards productivity. </w:t>
      </w:r>
      <w:r w:rsidRPr="003F7291">
        <w:rPr>
          <w:rStyle w:val="StyleUnderline"/>
          <w:highlight w:val="yellow"/>
        </w:rPr>
        <w:t xml:space="preserve">What will guard </w:t>
      </w:r>
      <w:r w:rsidRPr="003F7291">
        <w:rPr>
          <w:rStyle w:val="StyleUnderline"/>
          <w:highlight w:val="yellow"/>
          <w:bdr w:val="single" w:sz="4" w:space="0" w:color="auto"/>
        </w:rPr>
        <w:t>against spillover effects</w:t>
      </w:r>
      <w:r w:rsidRPr="009E55EE">
        <w:rPr>
          <w:sz w:val="14"/>
        </w:rPr>
        <w:t xml:space="preserve"> from the immigration struggle </w:t>
      </w:r>
      <w:r w:rsidRPr="003F7291">
        <w:rPr>
          <w:rStyle w:val="StyleUnderline"/>
          <w:highlight w:val="yellow"/>
        </w:rPr>
        <w:t>is</w:t>
      </w:r>
      <w:r w:rsidRPr="001F69C1">
        <w:rPr>
          <w:rStyle w:val="StyleUnderline"/>
        </w:rPr>
        <w:t xml:space="preserve"> that</w:t>
      </w:r>
      <w:r w:rsidRPr="009E55EE">
        <w:rPr>
          <w:sz w:val="14"/>
        </w:rPr>
        <w:t xml:space="preserve"> </w:t>
      </w:r>
      <w:r w:rsidRPr="003F7291">
        <w:rPr>
          <w:rStyle w:val="StyleUnderline"/>
          <w:highlight w:val="yellow"/>
          <w:bdr w:val="single" w:sz="4" w:space="0" w:color="auto"/>
        </w:rPr>
        <w:t>each of the congressional committees is a separate fiefdom</w:t>
      </w:r>
      <w:r w:rsidRPr="003F7291">
        <w:rPr>
          <w:sz w:val="14"/>
          <w:highlight w:val="yellow"/>
        </w:rPr>
        <w:t xml:space="preserve"> </w:t>
      </w:r>
      <w:r w:rsidRPr="003F7291">
        <w:rPr>
          <w:rStyle w:val="StyleUnderline"/>
          <w:highlight w:val="yellow"/>
        </w:rPr>
        <w:t>with its own dynamics</w:t>
      </w:r>
      <w:r w:rsidRPr="009041A2">
        <w:rPr>
          <w:rStyle w:val="StyleUnderline"/>
        </w:rPr>
        <w:t xml:space="preserve">, and </w:t>
      </w:r>
      <w:r w:rsidRPr="003F7291">
        <w:rPr>
          <w:rStyle w:val="StyleUnderline"/>
          <w:highlight w:val="yellow"/>
        </w:rPr>
        <w:t xml:space="preserve">Republican committee chairs will be </w:t>
      </w:r>
      <w:r w:rsidRPr="003F7291">
        <w:rPr>
          <w:rStyle w:val="StyleUnderline"/>
          <w:highlight w:val="yellow"/>
          <w:bdr w:val="single" w:sz="4" w:space="0" w:color="auto"/>
        </w:rPr>
        <w:t>eager to put their own imprint on their</w:t>
      </w:r>
      <w:r w:rsidRPr="009041A2">
        <w:rPr>
          <w:rStyle w:val="StyleUnderline"/>
          <w:bdr w:val="single" w:sz="4" w:space="0" w:color="auto"/>
        </w:rPr>
        <w:t xml:space="preserve"> respective </w:t>
      </w:r>
      <w:r w:rsidRPr="003F7291">
        <w:rPr>
          <w:rStyle w:val="StyleUnderline"/>
          <w:highlight w:val="yellow"/>
          <w:bdr w:val="single" w:sz="4" w:space="0" w:color="auto"/>
        </w:rPr>
        <w:t>policy domains</w:t>
      </w:r>
      <w:r w:rsidRPr="009E55EE">
        <w:rPr>
          <w:sz w:val="14"/>
        </w:rPr>
        <w:t>, especially in the Senate where the G.O.P. assumes control in January. For some of those Republicans, among them Senators Paul, Rubio, Cruz and a few others, presidential aspirations for 2016 will lend extra urgency to these efforts.</w:t>
      </w:r>
      <w:r w:rsidRPr="009E55EE">
        <w:rPr>
          <w:sz w:val="12"/>
        </w:rPr>
        <w:t>¶</w:t>
      </w:r>
      <w:r w:rsidRPr="009E55EE">
        <w:rPr>
          <w:sz w:val="14"/>
        </w:rPr>
        <w:t xml:space="preserve"> So, Senator Hatch at Senate Finance will want repeal of the medical device tax whether or not Senator Inhofe at Environment and Public Works successfully steers the Keystone XL Pipeline to the president. The new House Ways and Means chair, Paul </w:t>
      </w:r>
      <w:r w:rsidRPr="003F7291">
        <w:rPr>
          <w:rStyle w:val="StyleUnderline"/>
          <w:highlight w:val="yellow"/>
          <w:bdr w:val="single" w:sz="4" w:space="0" w:color="auto"/>
        </w:rPr>
        <w:t>Ryan, will press for renewing T</w:t>
      </w:r>
      <w:r w:rsidRPr="009041A2">
        <w:rPr>
          <w:rStyle w:val="StyleUnderline"/>
          <w:bdr w:val="single" w:sz="4" w:space="0" w:color="auto"/>
        </w:rPr>
        <w:t xml:space="preserve">rade </w:t>
      </w:r>
      <w:r w:rsidRPr="003F7291">
        <w:rPr>
          <w:rStyle w:val="StyleUnderline"/>
          <w:highlight w:val="yellow"/>
          <w:bdr w:val="single" w:sz="4" w:space="0" w:color="auto"/>
        </w:rPr>
        <w:t>P</w:t>
      </w:r>
      <w:r w:rsidRPr="009041A2">
        <w:rPr>
          <w:rStyle w:val="StyleUnderline"/>
          <w:bdr w:val="single" w:sz="4" w:space="0" w:color="auto"/>
        </w:rPr>
        <w:t xml:space="preserve">romotion </w:t>
      </w:r>
      <w:r w:rsidRPr="003F7291">
        <w:rPr>
          <w:rStyle w:val="StyleUnderline"/>
          <w:highlight w:val="yellow"/>
          <w:bdr w:val="single" w:sz="4" w:space="0" w:color="auto"/>
        </w:rPr>
        <w:t>A</w:t>
      </w:r>
      <w:r w:rsidRPr="009041A2">
        <w:rPr>
          <w:rStyle w:val="StyleUnderline"/>
          <w:bdr w:val="single" w:sz="4" w:space="0" w:color="auto"/>
        </w:rPr>
        <w:t>uthority</w:t>
      </w:r>
      <w:r w:rsidRPr="009E55EE">
        <w:rPr>
          <w:sz w:val="14"/>
        </w:rPr>
        <w:t xml:space="preserve">, which “fast tracks” trade agreements through a simple up-or-down vote in Congress. President </w:t>
      </w:r>
      <w:r w:rsidRPr="003F7291">
        <w:rPr>
          <w:rStyle w:val="StyleUnderline"/>
          <w:highlight w:val="yellow"/>
        </w:rPr>
        <w:t xml:space="preserve">Obama will support such a move </w:t>
      </w:r>
      <w:r w:rsidRPr="003F7291">
        <w:rPr>
          <w:rStyle w:val="StyleUnderline"/>
          <w:highlight w:val="yellow"/>
          <w:bdr w:val="single" w:sz="4" w:space="0" w:color="auto"/>
        </w:rPr>
        <w:t>irrespective of attempts</w:t>
      </w:r>
      <w:r w:rsidRPr="003F7291">
        <w:rPr>
          <w:rStyle w:val="StyleUnderline"/>
          <w:highlight w:val="yellow"/>
        </w:rPr>
        <w:t xml:space="preserve"> to repeal the Affordable Care Act</w:t>
      </w:r>
      <w:r w:rsidRPr="009E55EE">
        <w:rPr>
          <w:sz w:val="14"/>
        </w:rPr>
        <w:t>. Bipartisan support for tax reform can survive Republican intransigence on judicial appointments.</w:t>
      </w:r>
    </w:p>
    <w:p w:rsidR="00AD5A63" w:rsidRDefault="00AB7D25" w:rsidP="00135071">
      <w:pPr>
        <w:pStyle w:val="Heading3"/>
      </w:pPr>
      <w:r>
        <w:t>No Solve</w:t>
      </w:r>
      <w:r w:rsidR="00135071">
        <w:t>---General</w:t>
      </w:r>
    </w:p>
    <w:p w:rsidR="00135071" w:rsidRPr="00C5419A" w:rsidRDefault="00135071" w:rsidP="00135071">
      <w:pPr>
        <w:pStyle w:val="Heading4"/>
      </w:pPr>
      <w:r>
        <w:t xml:space="preserve">TPA doesn’t solve any impacts and isn’t key </w:t>
      </w:r>
    </w:p>
    <w:p w:rsidR="00135071" w:rsidRDefault="00135071" w:rsidP="00135071">
      <w:r>
        <w:t xml:space="preserve">K. William </w:t>
      </w:r>
      <w:r w:rsidRPr="002604E7">
        <w:rPr>
          <w:rStyle w:val="Style13ptBold"/>
        </w:rPr>
        <w:t xml:space="preserve">Watson </w:t>
      </w:r>
      <w:r>
        <w:rPr>
          <w:rStyle w:val="Style13ptBold"/>
        </w:rPr>
        <w:t>13</w:t>
      </w:r>
      <w:r>
        <w:t>, J.D. from Tulane University Law School, and an LL.M. in international and comparative law from the George Washington University Law School, 12/19, “Stay Off the Fast Track: Why Trade Promotion Authority Is Wrong for the Trans-Pacific Partnership”, http://www.cato.org/publications/free-trade-bulletin/stay-fast-track-why-trade-promotion-authority-wrong-trans-pacific</w:t>
      </w:r>
    </w:p>
    <w:p w:rsidR="00135071" w:rsidRPr="00A86890" w:rsidRDefault="00135071" w:rsidP="00135071">
      <w:pPr>
        <w:rPr>
          <w:u w:val="single"/>
        </w:rPr>
      </w:pPr>
      <w:r w:rsidRPr="00CB6C75">
        <w:rPr>
          <w:sz w:val="16"/>
        </w:rPr>
        <w:t xml:space="preserve">Free trade agreements are an important tool to improve U.S. trade policy, and “fast track” trade promotion authority has been helpful in securing the completion and passage of those agreements. But, contrary to the assertion of many trade advocates, </w:t>
      </w:r>
      <w:r w:rsidRPr="003F7291">
        <w:rPr>
          <w:rStyle w:val="StyleUnderline"/>
          <w:highlight w:val="yellow"/>
        </w:rPr>
        <w:t>t</w:t>
      </w:r>
      <w:r w:rsidRPr="00C5419A">
        <w:rPr>
          <w:rStyle w:val="StyleUnderline"/>
        </w:rPr>
        <w:t xml:space="preserve">rade </w:t>
      </w:r>
      <w:r w:rsidRPr="003F7291">
        <w:rPr>
          <w:rStyle w:val="StyleUnderline"/>
          <w:highlight w:val="yellow"/>
        </w:rPr>
        <w:t>p</w:t>
      </w:r>
      <w:r w:rsidRPr="00C5419A">
        <w:rPr>
          <w:rStyle w:val="StyleUnderline"/>
        </w:rPr>
        <w:t xml:space="preserve">romotion </w:t>
      </w:r>
      <w:r w:rsidRPr="003F7291">
        <w:rPr>
          <w:rStyle w:val="StyleUnderline"/>
          <w:highlight w:val="yellow"/>
        </w:rPr>
        <w:t>a</w:t>
      </w:r>
      <w:r w:rsidRPr="00C5419A">
        <w:rPr>
          <w:rStyle w:val="StyleUnderline"/>
        </w:rPr>
        <w:t xml:space="preserve">uthority </w:t>
      </w:r>
      <w:r w:rsidRPr="003F7291">
        <w:rPr>
          <w:rStyle w:val="StyleUnderline"/>
          <w:highlight w:val="yellow"/>
        </w:rPr>
        <w:t>is not a necessary prerequisite to</w:t>
      </w:r>
      <w:r w:rsidRPr="00C5419A">
        <w:rPr>
          <w:rStyle w:val="StyleUnderline"/>
        </w:rPr>
        <w:t xml:space="preserve"> passing </w:t>
      </w:r>
      <w:r w:rsidRPr="003F7291">
        <w:rPr>
          <w:rStyle w:val="StyleUnderline"/>
          <w:highlight w:val="yellow"/>
        </w:rPr>
        <w:t>trade</w:t>
      </w:r>
      <w:r w:rsidRPr="00C5419A">
        <w:rPr>
          <w:rStyle w:val="StyleUnderline"/>
        </w:rPr>
        <w:t xml:space="preserve"> agreements.</w:t>
      </w:r>
      <w:r w:rsidRPr="00CB6C75">
        <w:rPr>
          <w:rStyle w:val="StyleUnderline"/>
          <w:sz w:val="12"/>
          <w:u w:val="none"/>
        </w:rPr>
        <w:t>¶</w:t>
      </w:r>
      <w:r w:rsidRPr="00CB6C75">
        <w:rPr>
          <w:sz w:val="16"/>
        </w:rPr>
        <w:t xml:space="preserve"> Trade policy has become much more partisan than it was when fast track was invented 40 years ago.1 With Republicans controlling the House of Representatives and a Democrat in the White House, the TPP has excellent prospects for passage even without trade promotion authority.</w:t>
      </w:r>
      <w:r w:rsidRPr="00CB6C75">
        <w:rPr>
          <w:sz w:val="12"/>
        </w:rPr>
        <w:t>¶</w:t>
      </w:r>
      <w:r w:rsidRPr="00CB6C75">
        <w:rPr>
          <w:sz w:val="16"/>
        </w:rPr>
        <w:t xml:space="preserve"> </w:t>
      </w:r>
      <w:r w:rsidRPr="00CB6C75">
        <w:rPr>
          <w:rStyle w:val="StyleUnderline"/>
        </w:rPr>
        <w:t xml:space="preserve">While </w:t>
      </w:r>
      <w:r w:rsidRPr="003F7291">
        <w:rPr>
          <w:rStyle w:val="StyleUnderline"/>
          <w:highlight w:val="yellow"/>
        </w:rPr>
        <w:t>the benefits</w:t>
      </w:r>
      <w:r w:rsidRPr="00CB6C75">
        <w:rPr>
          <w:rStyle w:val="StyleUnderline"/>
        </w:rPr>
        <w:t xml:space="preserve"> that stem from granting fast track </w:t>
      </w:r>
      <w:r w:rsidRPr="003F7291">
        <w:rPr>
          <w:rStyle w:val="StyleUnderline"/>
          <w:highlight w:val="yellow"/>
        </w:rPr>
        <w:t>are</w:t>
      </w:r>
      <w:r w:rsidRPr="00CB6C75">
        <w:rPr>
          <w:rStyle w:val="StyleUnderline"/>
        </w:rPr>
        <w:t xml:space="preserve"> currently </w:t>
      </w:r>
      <w:r w:rsidRPr="003F7291">
        <w:rPr>
          <w:rStyle w:val="StyleUnderline"/>
          <w:highlight w:val="yellow"/>
        </w:rPr>
        <w:t>weak</w:t>
      </w:r>
      <w:r w:rsidRPr="00CB6C75">
        <w:rPr>
          <w:rStyle w:val="StyleUnderline"/>
        </w:rPr>
        <w:t xml:space="preserve">, the costs are still very real. In exchange for promising expedited procedures, Congress sets negotiating objectives in the trade promotion authority statute that the president is expected to adopt if he wants an agreement to receive fast track treatment. If the TPP negotiations are as far along as the administration claims, </w:t>
      </w:r>
      <w:r w:rsidRPr="003F7291">
        <w:rPr>
          <w:rStyle w:val="StyleUnderline"/>
          <w:highlight w:val="yellow"/>
        </w:rPr>
        <w:t xml:space="preserve">adding new negotiating objectives will </w:t>
      </w:r>
      <w:r w:rsidRPr="00C718F2">
        <w:rPr>
          <w:rStyle w:val="StyleUnderline"/>
        </w:rPr>
        <w:t>delay</w:t>
      </w:r>
      <w:r w:rsidRPr="00CB6C75">
        <w:rPr>
          <w:rStyle w:val="StyleUnderline"/>
        </w:rPr>
        <w:t xml:space="preserve"> or possibly even </w:t>
      </w:r>
      <w:r w:rsidRPr="003F7291">
        <w:rPr>
          <w:rStyle w:val="StyleUnderline"/>
          <w:highlight w:val="yellow"/>
        </w:rPr>
        <w:t>prevent completion of</w:t>
      </w:r>
      <w:r w:rsidRPr="00CB6C75">
        <w:rPr>
          <w:rStyle w:val="StyleUnderline"/>
        </w:rPr>
        <w:t xml:space="preserve"> the agreement.</w:t>
      </w:r>
      <w:r w:rsidRPr="00CB6C75">
        <w:rPr>
          <w:rStyle w:val="StyleUnderline"/>
          <w:sz w:val="12"/>
          <w:u w:val="none"/>
        </w:rPr>
        <w:t>¶</w:t>
      </w:r>
      <w:r w:rsidRPr="00CB6C75">
        <w:rPr>
          <w:sz w:val="16"/>
        </w:rPr>
        <w:t xml:space="preserve"> </w:t>
      </w:r>
      <w:r w:rsidRPr="00CB6C75">
        <w:rPr>
          <w:rStyle w:val="StyleUnderline"/>
        </w:rPr>
        <w:t xml:space="preserve">If trade promotion authority is to be useful in facilitating the </w:t>
      </w:r>
      <w:r w:rsidRPr="003F7291">
        <w:rPr>
          <w:rStyle w:val="StyleUnderline"/>
          <w:highlight w:val="yellow"/>
        </w:rPr>
        <w:t>TPP</w:t>
      </w:r>
      <w:r w:rsidRPr="00CB6C75">
        <w:rPr>
          <w:rStyle w:val="StyleUnderline"/>
        </w:rPr>
        <w:t xml:space="preserve"> negotiations, it must subtract rather than add negotiating objectives. The TPP, as envisioned by U.S. negotiators, will push forward a lot of unpopular, new U.S. demands as a condition for access to the U.S. market. None of these “ambitious” goals—like stricter intellectual property enforcement, investment protections, and regulatory good governance—helps American consumers or furthers the goal of trade liberalizat</w:t>
      </w:r>
      <w:r w:rsidRPr="00CB6C75">
        <w:rPr>
          <w:sz w:val="16"/>
        </w:rPr>
        <w:t>ion. They do, however, attract substantial political opposition at home and abroad.</w:t>
      </w:r>
      <w:r w:rsidRPr="00CB6C75">
        <w:rPr>
          <w:sz w:val="12"/>
        </w:rPr>
        <w:t>¶</w:t>
      </w:r>
      <w:r w:rsidRPr="00CB6C75">
        <w:rPr>
          <w:sz w:val="16"/>
        </w:rPr>
        <w:t xml:space="preserve"> </w:t>
      </w:r>
      <w:r w:rsidRPr="00CB6C75">
        <w:rPr>
          <w:rStyle w:val="StyleUnderline"/>
        </w:rPr>
        <w:t xml:space="preserve">Unless trade promotion authority is used to make the TPP a better agreement, there is little point in pursuing it now. </w:t>
      </w:r>
      <w:r w:rsidRPr="003F7291">
        <w:rPr>
          <w:rStyle w:val="StyleUnderline"/>
          <w:highlight w:val="yellow"/>
        </w:rPr>
        <w:t>The battle</w:t>
      </w:r>
      <w:r w:rsidRPr="00CB6C75">
        <w:rPr>
          <w:rStyle w:val="StyleUnderline"/>
        </w:rPr>
        <w:t xml:space="preserve"> over trade promotion authority </w:t>
      </w:r>
      <w:r w:rsidRPr="003F7291">
        <w:rPr>
          <w:rStyle w:val="StyleUnderline"/>
          <w:highlight w:val="yellow"/>
        </w:rPr>
        <w:t>will</w:t>
      </w:r>
      <w:r w:rsidRPr="00CB6C75">
        <w:rPr>
          <w:rStyle w:val="StyleUnderline"/>
        </w:rPr>
        <w:t xml:space="preserve"> likely </w:t>
      </w:r>
      <w:r w:rsidRPr="003F7291">
        <w:rPr>
          <w:rStyle w:val="StyleUnderline"/>
          <w:highlight w:val="yellow"/>
        </w:rPr>
        <w:t>involve a divisive debate</w:t>
      </w:r>
      <w:r w:rsidRPr="00CB6C75">
        <w:rPr>
          <w:rStyle w:val="StyleUnderline"/>
        </w:rPr>
        <w:t xml:space="preserve"> about the value of trade in which support from individual members is bought with guarantees of protection or favor for special interests.</w:t>
      </w:r>
      <w:r w:rsidRPr="00CB6C75">
        <w:rPr>
          <w:sz w:val="16"/>
        </w:rPr>
        <w:t xml:space="preserve"> Such a debate will surely occur again when Congress votes to pass a completed TPP agreement, so why have it twice? </w:t>
      </w:r>
      <w:r w:rsidRPr="00CB6C75">
        <w:rPr>
          <w:rStyle w:val="StyleUnderline"/>
        </w:rPr>
        <w:t>Unless trade promotion authority can be used to simplify the trade debate and improve trade agreements—to make them more about free trade—</w:t>
      </w:r>
      <w:r w:rsidRPr="003F7291">
        <w:rPr>
          <w:rStyle w:val="StyleUnderline"/>
          <w:highlight w:val="yellow"/>
        </w:rPr>
        <w:t>the American people will be better off without it</w:t>
      </w:r>
      <w:r w:rsidRPr="00CB6C75">
        <w:rPr>
          <w:rStyle w:val="StyleUnderline"/>
        </w:rPr>
        <w:t>.</w:t>
      </w:r>
    </w:p>
    <w:p w:rsidR="00135071" w:rsidRDefault="00135071" w:rsidP="00135071"/>
    <w:p w:rsidR="00135071" w:rsidRDefault="00135071" w:rsidP="00135071">
      <w:pPr>
        <w:pStyle w:val="Heading3"/>
      </w:pPr>
      <w:r>
        <w:t xml:space="preserve">No </w:t>
      </w:r>
      <w:r w:rsidR="00AB7D25">
        <w:t>Solve</w:t>
      </w:r>
      <w:r>
        <w:t>---</w:t>
      </w:r>
      <w:r w:rsidR="00D94793">
        <w:t>Pivot</w:t>
      </w:r>
    </w:p>
    <w:p w:rsidR="00D94793" w:rsidRDefault="00D94793" w:rsidP="00D94793">
      <w:pPr>
        <w:pStyle w:val="Heading4"/>
      </w:pPr>
      <w:r>
        <w:t xml:space="preserve">Budget creates a material and perceptional shift to the Asia Pivot – TPA is not key </w:t>
      </w:r>
    </w:p>
    <w:p w:rsidR="00D94793" w:rsidRPr="00856576" w:rsidRDefault="00D94793" w:rsidP="00D94793">
      <w:r>
        <w:t xml:space="preserve">Gopal </w:t>
      </w:r>
      <w:r w:rsidRPr="00856576">
        <w:rPr>
          <w:rStyle w:val="Style13ptBold"/>
        </w:rPr>
        <w:t>Ratnam 2/2</w:t>
      </w:r>
      <w:r>
        <w:t>, Senior Staff Writer at Foreign policy, 2/2/15, Against Other Threats, Obama’s Security Budget Sticks to Asia-Pacific Pivot, Foreign Policy, http://foreignpolicy.com/2015/02/02/793982budget-asia-pacific-syria-iraq-russia-ukraine/</w:t>
      </w:r>
    </w:p>
    <w:p w:rsidR="00D94793" w:rsidRPr="00545030" w:rsidRDefault="00D94793" w:rsidP="00D94793">
      <w:pPr>
        <w:rPr>
          <w:sz w:val="16"/>
        </w:rPr>
      </w:pPr>
      <w:r w:rsidRPr="00545030">
        <w:rPr>
          <w:sz w:val="16"/>
        </w:rPr>
        <w:t xml:space="preserve">President Barack </w:t>
      </w:r>
      <w:r w:rsidRPr="003F7291">
        <w:rPr>
          <w:rStyle w:val="StyleUnderline"/>
          <w:highlight w:val="yellow"/>
        </w:rPr>
        <w:t>Obama’s 2016 budget</w:t>
      </w:r>
      <w:r w:rsidRPr="00545030">
        <w:rPr>
          <w:rStyle w:val="StyleUnderline"/>
        </w:rPr>
        <w:t xml:space="preserve"> for national security </w:t>
      </w:r>
      <w:r w:rsidRPr="003F7291">
        <w:rPr>
          <w:rStyle w:val="StyleUnderline"/>
          <w:highlight w:val="yellow"/>
        </w:rPr>
        <w:t>is a reflection of</w:t>
      </w:r>
      <w:r w:rsidRPr="00545030">
        <w:rPr>
          <w:rStyle w:val="StyleUnderline"/>
        </w:rPr>
        <w:t xml:space="preserve"> the administration’s </w:t>
      </w:r>
      <w:r w:rsidRPr="003F7291">
        <w:rPr>
          <w:rStyle w:val="StyleUnderline"/>
          <w:highlight w:val="yellow"/>
        </w:rPr>
        <w:t>desire to hold fast to its Asia-Pacific</w:t>
      </w:r>
      <w:r w:rsidRPr="003F7291">
        <w:rPr>
          <w:sz w:val="16"/>
          <w:highlight w:val="yellow"/>
        </w:rPr>
        <w:t xml:space="preserve"> </w:t>
      </w:r>
      <w:r w:rsidRPr="003F7291">
        <w:rPr>
          <w:rStyle w:val="StyleUnderline"/>
          <w:highlight w:val="yellow"/>
        </w:rPr>
        <w:t>pivot</w:t>
      </w:r>
      <w:r w:rsidRPr="00545030">
        <w:rPr>
          <w:rStyle w:val="StyleUnderline"/>
        </w:rPr>
        <w:t xml:space="preserve"> strategy</w:t>
      </w:r>
      <w:r w:rsidRPr="00545030">
        <w:rPr>
          <w:sz w:val="16"/>
        </w:rPr>
        <w:t xml:space="preserve"> even as newer threats like the rise of the Islamic State and Russia’s aggression in Europe impose new spending demands on various U.S. agencies.</w:t>
      </w:r>
      <w:r w:rsidRPr="00545030">
        <w:rPr>
          <w:sz w:val="12"/>
        </w:rPr>
        <w:t>¶</w:t>
      </w:r>
      <w:r w:rsidRPr="00545030">
        <w:rPr>
          <w:rStyle w:val="StyleUnderline"/>
          <w:sz w:val="12"/>
        </w:rPr>
        <w:t xml:space="preserve"> </w:t>
      </w:r>
      <w:r w:rsidRPr="00545030">
        <w:rPr>
          <w:rStyle w:val="StyleUnderline"/>
        </w:rPr>
        <w:t xml:space="preserve">The Obama administration’s $4 trillion budget </w:t>
      </w:r>
      <w:r w:rsidRPr="00545030">
        <w:rPr>
          <w:sz w:val="16"/>
        </w:rPr>
        <w:t>for 2016 includes $</w:t>
      </w:r>
      <w:r w:rsidRPr="003F7291">
        <w:rPr>
          <w:rStyle w:val="StyleUnderline"/>
          <w:highlight w:val="yellow"/>
        </w:rPr>
        <w:t>619 billion for a broad set of defense programs</w:t>
      </w:r>
      <w:r w:rsidRPr="00545030">
        <w:rPr>
          <w:rStyle w:val="StyleUnderline"/>
        </w:rPr>
        <w:t xml:space="preserve"> and another $54 billion for all the U.S. intelligence agencies t</w:t>
      </w:r>
      <w:r w:rsidRPr="00545030">
        <w:rPr>
          <w:sz w:val="16"/>
        </w:rPr>
        <w:t>o meet both long-term challenges and more immediate threats that have emerged in the last two years.</w:t>
      </w:r>
      <w:r w:rsidRPr="00545030">
        <w:rPr>
          <w:sz w:val="12"/>
        </w:rPr>
        <w:t>¶</w:t>
      </w:r>
      <w:r w:rsidRPr="00545030">
        <w:rPr>
          <w:sz w:val="16"/>
        </w:rPr>
        <w:t xml:space="preserve"> The State Department sought another $50.3 billion — an increase of 6 percent from last year — including $7 billion for ongoing operations in the Middle East and Central Asia, and $8.6 billion for international security assistance that pays for a range of programs including counter-narcotics, peacekeeping, and training foreign militaries.</w:t>
      </w:r>
      <w:r w:rsidRPr="00545030">
        <w:rPr>
          <w:sz w:val="12"/>
        </w:rPr>
        <w:t>¶</w:t>
      </w:r>
      <w:r w:rsidRPr="00545030">
        <w:rPr>
          <w:sz w:val="16"/>
        </w:rPr>
        <w:t xml:space="preserve"> Obama’s budget calls for raising taxes on multinational corporations and rich Americans while overhauling the country’s immigration system to boost the economy with newly legal workers. The spending proposal, which ignores caps set by law, will likely face a barrage of opposition in Congress, where there’s no consensus on how to pay for increasing costs without raising revenues.</w:t>
      </w:r>
      <w:r w:rsidRPr="00545030">
        <w:rPr>
          <w:sz w:val="12"/>
        </w:rPr>
        <w:t>¶</w:t>
      </w:r>
      <w:r w:rsidRPr="00545030">
        <w:rPr>
          <w:sz w:val="16"/>
        </w:rPr>
        <w:t xml:space="preserve"> Speaking at the Homeland Security Department’s headquarters Monday, Obama said his spending plan “recognizes that our economy flourishes when America is safe and secure.” He said it aims to support American troops, bolster U.S. borders from threats, and help confront global crises including the Islamic State and Russia’s violent overreach in Ukraine.</w:t>
      </w:r>
      <w:r w:rsidRPr="00545030">
        <w:rPr>
          <w:sz w:val="12"/>
        </w:rPr>
        <w:t>¶</w:t>
      </w:r>
      <w:r w:rsidRPr="00545030">
        <w:rPr>
          <w:sz w:val="16"/>
        </w:rPr>
        <w:t xml:space="preserve"> </w:t>
      </w:r>
      <w:r w:rsidRPr="003F7291">
        <w:rPr>
          <w:rStyle w:val="StyleUnderline"/>
          <w:highlight w:val="yellow"/>
        </w:rPr>
        <w:t>Underscoring the focus on Asia,</w:t>
      </w:r>
      <w:r w:rsidRPr="00545030">
        <w:rPr>
          <w:rStyle w:val="StyleUnderline"/>
        </w:rPr>
        <w:t xml:space="preserve"> Secretary of State John </w:t>
      </w:r>
      <w:r w:rsidRPr="003F7291">
        <w:rPr>
          <w:rStyle w:val="StyleUnderline"/>
          <w:highlight w:val="yellow"/>
        </w:rPr>
        <w:t>Kerry</w:t>
      </w:r>
      <w:r w:rsidRPr="00545030">
        <w:rPr>
          <w:rStyle w:val="StyleUnderline"/>
        </w:rPr>
        <w:t xml:space="preserve">, in his department’s budget submission, </w:t>
      </w:r>
      <w:r w:rsidRPr="003F7291">
        <w:rPr>
          <w:rStyle w:val="StyleUnderline"/>
          <w:highlight w:val="yellow"/>
        </w:rPr>
        <w:t>called the pivot</w:t>
      </w:r>
      <w:r w:rsidRPr="00545030">
        <w:rPr>
          <w:rStyle w:val="StyleUnderline"/>
        </w:rPr>
        <w:t xml:space="preserve"> to the Asia-Pacific region “</w:t>
      </w:r>
      <w:r w:rsidRPr="003F7291">
        <w:rPr>
          <w:rStyle w:val="StyleUnderline"/>
          <w:highlight w:val="yellow"/>
        </w:rPr>
        <w:t>a top priority</w:t>
      </w:r>
      <w:r w:rsidRPr="00545030">
        <w:rPr>
          <w:rStyle w:val="StyleUnderline"/>
        </w:rPr>
        <w:t xml:space="preserve"> for every one of us in [Obama’s] administration.”</w:t>
      </w:r>
      <w:r w:rsidRPr="00545030">
        <w:rPr>
          <w:rStyle w:val="StyleUnderline"/>
          <w:sz w:val="12"/>
          <w:u w:val="none"/>
        </w:rPr>
        <w:t>¶</w:t>
      </w:r>
      <w:r w:rsidRPr="00545030">
        <w:rPr>
          <w:sz w:val="16"/>
        </w:rPr>
        <w:t xml:space="preserve"> And at the Pentagon, Deputy Defense Secretary Bob Work said the focus on </w:t>
      </w:r>
      <w:r w:rsidRPr="003F7291">
        <w:rPr>
          <w:rStyle w:val="StyleUnderline"/>
          <w:highlight w:val="yellow"/>
        </w:rPr>
        <w:t>Asia remains at the top of the military’s five</w:t>
      </w:r>
      <w:r w:rsidRPr="00545030">
        <w:rPr>
          <w:rStyle w:val="StyleUnderline"/>
        </w:rPr>
        <w:t xml:space="preserve"> main priorities for the upcoming year</w:t>
      </w:r>
      <w:r w:rsidRPr="00545030">
        <w:rPr>
          <w:sz w:val="16"/>
        </w:rPr>
        <w:t>. At the top of the list, Work told reporters, are efforts to “continue to rebalance to the Asia-Pacific region. We continue to do that.”</w:t>
      </w:r>
      <w:r w:rsidRPr="00545030">
        <w:rPr>
          <w:sz w:val="12"/>
        </w:rPr>
        <w:t>¶</w:t>
      </w:r>
      <w:r w:rsidRPr="00545030">
        <w:rPr>
          <w:sz w:val="16"/>
        </w:rPr>
        <w:t xml:space="preserve"> The Obama administration said the Pentagon’s budget is driven by the 2014 Quadrennial Defense Review, a once-in-four-year strategy document that mostly focused American forces toward the Asia-Pacific region while aiding allies in developing defenses to deal with regional crises on their own. The strategy calls for spending heavily on long-range bombers, new fighter aircraft like the F-35 Joint Strike Fighters, and naval vessels, as well as cybersecurity efforts.</w:t>
      </w:r>
      <w:r w:rsidRPr="00545030">
        <w:rPr>
          <w:sz w:val="12"/>
        </w:rPr>
        <w:t>¶</w:t>
      </w:r>
      <w:r w:rsidRPr="00545030">
        <w:rPr>
          <w:sz w:val="16"/>
        </w:rPr>
        <w:t xml:space="preserve"> The Pentagon’s budget includes $534.3 billion for regular Defense Department operations — an 8 percent increase over what Congress approved for 2015 — and an additional $50.9 billion for Overseas Contingency Operations that pays for ongoing wars and conflicts. That fund was reduced from the $64.2 billion Congress approved for last year, largely because of the drawdown of forces from Afghanistan</w:t>
      </w:r>
    </w:p>
    <w:p w:rsidR="00D94793" w:rsidRDefault="00D94793" w:rsidP="00D94793">
      <w:pPr>
        <w:pStyle w:val="Heading4"/>
      </w:pPr>
      <w:r>
        <w:t>TPP won’t curb China’s power</w:t>
      </w:r>
    </w:p>
    <w:p w:rsidR="00D94793" w:rsidRDefault="00D94793" w:rsidP="00D94793">
      <w:r>
        <w:t xml:space="preserve">Clyde </w:t>
      </w:r>
      <w:r w:rsidRPr="0043609A">
        <w:rPr>
          <w:rStyle w:val="Style13ptBold"/>
        </w:rPr>
        <w:t>Prestowitz 1/22</w:t>
      </w:r>
      <w:r>
        <w:t>/15, president of the Economic Strategy Institute and the author most recently of "The Betrayal of American Prosperity." He served in the Reagan administration and was vice chairman of President Clinton's Commission on Trade and Investment in the Asia-Pacific Region, "</w:t>
      </w:r>
      <w:r w:rsidRPr="0043609A">
        <w:rPr>
          <w:rStyle w:val="Emphasis"/>
        </w:rPr>
        <w:t xml:space="preserve">The </w:t>
      </w:r>
      <w:r w:rsidRPr="003F7291">
        <w:rPr>
          <w:rStyle w:val="Emphasis"/>
          <w:highlight w:val="yellow"/>
        </w:rPr>
        <w:t>T</w:t>
      </w:r>
      <w:r w:rsidRPr="0043609A">
        <w:rPr>
          <w:rStyle w:val="Emphasis"/>
        </w:rPr>
        <w:t>rans-</w:t>
      </w:r>
      <w:r w:rsidRPr="003F7291">
        <w:rPr>
          <w:rStyle w:val="Emphasis"/>
          <w:highlight w:val="yellow"/>
        </w:rPr>
        <w:t>P</w:t>
      </w:r>
      <w:r w:rsidRPr="0043609A">
        <w:rPr>
          <w:rStyle w:val="Emphasis"/>
        </w:rPr>
        <w:t xml:space="preserve">acific </w:t>
      </w:r>
      <w:r w:rsidRPr="003F7291">
        <w:rPr>
          <w:rStyle w:val="Emphasis"/>
          <w:highlight w:val="yellow"/>
        </w:rPr>
        <w:t>P</w:t>
      </w:r>
      <w:r w:rsidRPr="0043609A">
        <w:rPr>
          <w:rStyle w:val="Emphasis"/>
        </w:rPr>
        <w:t xml:space="preserve">artnership </w:t>
      </w:r>
      <w:r w:rsidRPr="003F7291">
        <w:rPr>
          <w:rStyle w:val="Emphasis"/>
          <w:highlight w:val="yellow"/>
        </w:rPr>
        <w:t>won't</w:t>
      </w:r>
      <w:r w:rsidRPr="0043609A">
        <w:rPr>
          <w:rStyle w:val="Emphasis"/>
        </w:rPr>
        <w:t xml:space="preserve"> deliver jobs or </w:t>
      </w:r>
      <w:r w:rsidRPr="003F7291">
        <w:rPr>
          <w:rStyle w:val="Emphasis"/>
          <w:highlight w:val="yellow"/>
        </w:rPr>
        <w:t>curb China's power</w:t>
      </w:r>
      <w:r>
        <w:t>," LA Times, www.latimes.com/opinion/op-ed/la-oe-prestowitz-tpp-trade-pact-20150123-story.html</w:t>
      </w:r>
    </w:p>
    <w:p w:rsidR="00D94793" w:rsidRPr="00334FEE" w:rsidRDefault="00D94793" w:rsidP="00D94793">
      <w:pPr>
        <w:rPr>
          <w:sz w:val="16"/>
        </w:rPr>
      </w:pPr>
      <w:r w:rsidRPr="00334FEE">
        <w:rPr>
          <w:sz w:val="16"/>
        </w:rPr>
        <w:t xml:space="preserve">In any case, </w:t>
      </w:r>
      <w:r w:rsidRPr="00334FEE">
        <w:rPr>
          <w:rStyle w:val="StyleUnderline"/>
        </w:rPr>
        <w:t xml:space="preserve">the ever-closer </w:t>
      </w:r>
      <w:r w:rsidRPr="003F7291">
        <w:rPr>
          <w:rStyle w:val="StyleUnderline"/>
          <w:highlight w:val="yellow"/>
        </w:rPr>
        <w:t>linking of the U.S. econ</w:t>
      </w:r>
      <w:r w:rsidRPr="00334FEE">
        <w:rPr>
          <w:rStyle w:val="StyleUnderline"/>
        </w:rPr>
        <w:t xml:space="preserve">omy </w:t>
      </w:r>
      <w:r w:rsidRPr="003F7291">
        <w:rPr>
          <w:rStyle w:val="StyleUnderline"/>
          <w:highlight w:val="yellow"/>
        </w:rPr>
        <w:t>to those of the TPP countries</w:t>
      </w:r>
      <w:r w:rsidRPr="00334FEE">
        <w:rPr>
          <w:rStyle w:val="StyleUnderline"/>
        </w:rPr>
        <w:t xml:space="preserve"> over the last 35 years </w:t>
      </w:r>
      <w:r w:rsidRPr="003F7291">
        <w:rPr>
          <w:rStyle w:val="StyleUnderline"/>
          <w:highlight w:val="yellow"/>
        </w:rPr>
        <w:t>has not prevented the rise of Chinese power, nor has it deterred U.S. trade partners</w:t>
      </w:r>
      <w:r w:rsidRPr="00334FEE">
        <w:rPr>
          <w:rStyle w:val="StyleUnderline"/>
        </w:rPr>
        <w:t xml:space="preserve"> and allies </w:t>
      </w:r>
      <w:r w:rsidRPr="003F7291">
        <w:rPr>
          <w:rStyle w:val="StyleUnderline"/>
          <w:highlight w:val="yellow"/>
        </w:rPr>
        <w:t>from developing ever closer ties with China</w:t>
      </w:r>
      <w:r w:rsidRPr="00334FEE">
        <w:rPr>
          <w:rStyle w:val="StyleUnderline"/>
        </w:rPr>
        <w:t xml:space="preserve">. Further, </w:t>
      </w:r>
      <w:r w:rsidRPr="003F7291">
        <w:rPr>
          <w:rStyle w:val="StyleUnderline"/>
          <w:highlight w:val="yellow"/>
        </w:rPr>
        <w:t>the GDP of the combined TPP countries</w:t>
      </w:r>
      <w:r w:rsidRPr="00334FEE">
        <w:rPr>
          <w:rStyle w:val="StyleUnderline"/>
        </w:rPr>
        <w:t xml:space="preserve"> already </w:t>
      </w:r>
      <w:r w:rsidRPr="003F7291">
        <w:rPr>
          <w:rStyle w:val="StyleUnderline"/>
          <w:highlight w:val="yellow"/>
        </w:rPr>
        <w:t>dwarfs that of China. But this means nothing</w:t>
      </w:r>
      <w:r w:rsidRPr="00334FEE">
        <w:rPr>
          <w:rStyle w:val="StyleUnderline"/>
        </w:rPr>
        <w:t xml:space="preserve">. </w:t>
      </w:r>
      <w:r w:rsidRPr="003F7291">
        <w:rPr>
          <w:rStyle w:val="StyleUnderline"/>
          <w:highlight w:val="yellow"/>
        </w:rPr>
        <w:t>The TPP is not going to bring together nations such as Mexico, Peru, Chile, New Zealand, Australia, Singapore, Malaysia and Brunei to gang up against China</w:t>
      </w:r>
      <w:r w:rsidRPr="00334FEE">
        <w:rPr>
          <w:rStyle w:val="StyleUnderline"/>
        </w:rPr>
        <w:t>. That is just not going to happen</w:t>
      </w:r>
      <w:r w:rsidRPr="00334FEE">
        <w:rPr>
          <w:sz w:val="16"/>
        </w:rPr>
        <w:t>.</w:t>
      </w:r>
      <w:r w:rsidRPr="00334FEE">
        <w:rPr>
          <w:sz w:val="12"/>
        </w:rPr>
        <w:t>¶</w:t>
      </w:r>
      <w:r w:rsidRPr="00334FEE">
        <w:rPr>
          <w:sz w:val="16"/>
        </w:rPr>
        <w:t xml:space="preserve"> Thus </w:t>
      </w:r>
      <w:r w:rsidRPr="003F7291">
        <w:rPr>
          <w:rStyle w:val="Emphasis"/>
          <w:highlight w:val="yellow"/>
        </w:rPr>
        <w:t>the TPP fails on both economic and political grounds</w:t>
      </w:r>
      <w:r w:rsidRPr="00334FEE">
        <w:rPr>
          <w:sz w:val="16"/>
        </w:rPr>
        <w:t>. It is no more than a late lament for the dying age of free-trade agreements.</w:t>
      </w:r>
    </w:p>
    <w:p w:rsidR="00D94793" w:rsidRPr="00D94793" w:rsidRDefault="00D94793" w:rsidP="00D94793"/>
    <w:p w:rsidR="00135071" w:rsidRDefault="00135071" w:rsidP="00135071"/>
    <w:p w:rsidR="00135071" w:rsidRDefault="00135071" w:rsidP="00135071">
      <w:pPr>
        <w:pStyle w:val="Heading3"/>
      </w:pPr>
      <w:r>
        <w:t xml:space="preserve">No </w:t>
      </w:r>
      <w:r w:rsidR="00AB7D25">
        <w:t>Solve</w:t>
      </w:r>
      <w:r>
        <w:t>---Trade</w:t>
      </w:r>
    </w:p>
    <w:p w:rsidR="00135071" w:rsidRDefault="00135071" w:rsidP="00135071"/>
    <w:p w:rsidR="00D94793" w:rsidRPr="00FB3E22" w:rsidRDefault="00D94793" w:rsidP="00D94793">
      <w:pPr>
        <w:pStyle w:val="Heading4"/>
      </w:pPr>
      <w:r>
        <w:t xml:space="preserve">No effect on trade—protectionism is low in the squo and TPP’s barriers offset gains </w:t>
      </w:r>
    </w:p>
    <w:p w:rsidR="00D94793" w:rsidRDefault="00D94793" w:rsidP="00D94793">
      <w:r>
        <w:t xml:space="preserve">Dean </w:t>
      </w:r>
      <w:r w:rsidRPr="007549CD">
        <w:rPr>
          <w:rStyle w:val="Style13ptBold"/>
        </w:rPr>
        <w:t xml:space="preserve">Baker </w:t>
      </w:r>
      <w:r>
        <w:rPr>
          <w:rStyle w:val="Style13ptBold"/>
        </w:rPr>
        <w:t>14</w:t>
      </w:r>
      <w:r>
        <w:t xml:space="preserve">, PhD in Economics, co-director of the Center for Economic and Policy Research in Washington, D., News for Washington Post: Politicians Don't Always Tell the Truth and TPP Is Not a Free-Trade Agreement, 12/27, </w:t>
      </w:r>
      <w:r w:rsidRPr="00416C97">
        <w:t>http://www.cepr.net/index.php/blogs/beat-the-press/new-for-washington-post-politicians-dont-always-tell-the-truth-and-tpp-is-not-a-free-trade-agreement</w:t>
      </w:r>
    </w:p>
    <w:p w:rsidR="00D94793" w:rsidRPr="00B05299" w:rsidRDefault="00D94793" w:rsidP="00D94793">
      <w:pPr>
        <w:rPr>
          <w:u w:val="single"/>
        </w:rPr>
      </w:pPr>
      <w:r w:rsidRPr="00FB3E22">
        <w:rPr>
          <w:rStyle w:val="StyleUnderline"/>
        </w:rPr>
        <w:t xml:space="preserve">The piece also repeatedly refers to </w:t>
      </w:r>
      <w:r w:rsidRPr="003F7291">
        <w:rPr>
          <w:rStyle w:val="Emphasis"/>
          <w:highlight w:val="yellow"/>
        </w:rPr>
        <w:t>the TPP as liberalizing trade</w:t>
      </w:r>
      <w:r w:rsidRPr="00FB3E22">
        <w:rPr>
          <w:rStyle w:val="StyleUnderline"/>
        </w:rPr>
        <w:t xml:space="preserve">. This </w:t>
      </w:r>
      <w:r w:rsidRPr="003F7291">
        <w:rPr>
          <w:rStyle w:val="Emphasis"/>
          <w:highlight w:val="yellow"/>
        </w:rPr>
        <w:t xml:space="preserve">is not </w:t>
      </w:r>
      <w:r w:rsidRPr="00B05299">
        <w:rPr>
          <w:rStyle w:val="Emphasis"/>
        </w:rPr>
        <w:t xml:space="preserve">at all </w:t>
      </w:r>
      <w:r w:rsidRPr="003F7291">
        <w:rPr>
          <w:rStyle w:val="Emphasis"/>
          <w:highlight w:val="yellow"/>
        </w:rPr>
        <w:t>clear</w:t>
      </w:r>
      <w:r w:rsidRPr="003F7291">
        <w:rPr>
          <w:rStyle w:val="StyleUnderline"/>
          <w:highlight w:val="yellow"/>
        </w:rPr>
        <w:t>. Most</w:t>
      </w:r>
      <w:r w:rsidRPr="00FB3E22">
        <w:rPr>
          <w:rStyle w:val="StyleUnderline"/>
        </w:rPr>
        <w:t xml:space="preserve"> of the </w:t>
      </w:r>
      <w:r w:rsidRPr="003F7291">
        <w:rPr>
          <w:rStyle w:val="StyleUnderline"/>
          <w:highlight w:val="yellow"/>
        </w:rPr>
        <w:t>trade barriers</w:t>
      </w:r>
      <w:r w:rsidRPr="00FB3E22">
        <w:rPr>
          <w:rStyle w:val="StyleUnderline"/>
        </w:rPr>
        <w:t xml:space="preserve"> between the United States and the countries in the agreement </w:t>
      </w:r>
      <w:r w:rsidRPr="003F7291">
        <w:rPr>
          <w:rStyle w:val="StyleUnderline"/>
          <w:highlight w:val="yellow"/>
        </w:rPr>
        <w:t>are already low</w:t>
      </w:r>
      <w:r w:rsidRPr="00FB3E22">
        <w:rPr>
          <w:rStyle w:val="StyleUnderline"/>
        </w:rPr>
        <w:t xml:space="preserve">. While </w:t>
      </w:r>
      <w:r w:rsidRPr="003F7291">
        <w:rPr>
          <w:rStyle w:val="StyleUnderline"/>
          <w:highlight w:val="yellow"/>
        </w:rPr>
        <w:t>the TPP</w:t>
      </w:r>
      <w:r w:rsidRPr="00FB3E22">
        <w:rPr>
          <w:rStyle w:val="StyleUnderline"/>
        </w:rPr>
        <w:t xml:space="preserve"> will reduce many of these barriers further, it </w:t>
      </w:r>
      <w:r w:rsidRPr="003F7291">
        <w:rPr>
          <w:rStyle w:val="StyleUnderline"/>
          <w:highlight w:val="yellow"/>
        </w:rPr>
        <w:t>will</w:t>
      </w:r>
      <w:r w:rsidRPr="00FB3E22">
        <w:rPr>
          <w:rStyle w:val="StyleUnderline"/>
        </w:rPr>
        <w:t xml:space="preserve"> also </w:t>
      </w:r>
      <w:r w:rsidRPr="003F7291">
        <w:rPr>
          <w:rStyle w:val="StyleUnderline"/>
          <w:highlight w:val="yellow"/>
        </w:rPr>
        <w:t>increase protectionist barriers in</w:t>
      </w:r>
      <w:r w:rsidRPr="00FB3E22">
        <w:rPr>
          <w:rStyle w:val="StyleUnderline"/>
        </w:rPr>
        <w:t xml:space="preserve"> the form of </w:t>
      </w:r>
      <w:r w:rsidRPr="003F7291">
        <w:rPr>
          <w:rStyle w:val="StyleUnderline"/>
          <w:highlight w:val="yellow"/>
        </w:rPr>
        <w:t>patent and copyright</w:t>
      </w:r>
      <w:r w:rsidRPr="00FB3E22">
        <w:rPr>
          <w:rStyle w:val="StyleUnderline"/>
        </w:rPr>
        <w:t xml:space="preserve"> protection. </w:t>
      </w:r>
      <w:r w:rsidRPr="003F7291">
        <w:rPr>
          <w:rStyle w:val="StyleUnderline"/>
          <w:highlight w:val="yellow"/>
        </w:rPr>
        <w:t>It is</w:t>
      </w:r>
      <w:r w:rsidRPr="00FB3E22">
        <w:rPr>
          <w:rStyle w:val="StyleUnderline"/>
        </w:rPr>
        <w:t xml:space="preserve"> entirely </w:t>
      </w:r>
      <w:r w:rsidRPr="003F7291">
        <w:rPr>
          <w:rStyle w:val="StyleUnderline"/>
          <w:highlight w:val="yellow"/>
        </w:rPr>
        <w:t>possible that the increase in protectionism</w:t>
      </w:r>
      <w:r w:rsidRPr="00FB3E22">
        <w:rPr>
          <w:rStyle w:val="StyleUnderline"/>
        </w:rPr>
        <w:t xml:space="preserve"> due to stricter and longer protections in these areas </w:t>
      </w:r>
      <w:r w:rsidRPr="003F7291">
        <w:rPr>
          <w:rStyle w:val="StyleUnderline"/>
          <w:highlight w:val="yellow"/>
        </w:rPr>
        <w:t>will</w:t>
      </w:r>
      <w:r w:rsidRPr="00FB3E22">
        <w:rPr>
          <w:rStyle w:val="StyleUnderline"/>
        </w:rPr>
        <w:t xml:space="preserve"> most than </w:t>
      </w:r>
      <w:r w:rsidRPr="003F7291">
        <w:rPr>
          <w:rStyle w:val="StyleUnderline"/>
          <w:highlight w:val="yellow"/>
        </w:rPr>
        <w:t>offset any reduction in the remaining tariff and quota barriers</w:t>
      </w:r>
      <w:r w:rsidRPr="00B05299">
        <w:rPr>
          <w:rStyle w:val="StyleUnderline"/>
        </w:rPr>
        <w:t>.</w:t>
      </w:r>
      <w:r w:rsidRPr="00B05299">
        <w:rPr>
          <w:rStyle w:val="StyleUnderline"/>
          <w:sz w:val="12"/>
          <w:u w:val="none"/>
        </w:rPr>
        <w:t>¶</w:t>
      </w:r>
      <w:r w:rsidRPr="007549CD">
        <w:rPr>
          <w:sz w:val="10"/>
        </w:rPr>
        <w:t xml:space="preserve"> </w:t>
      </w:r>
      <w:r w:rsidRPr="00FB3E22">
        <w:rPr>
          <w:rStyle w:val="StyleUnderline"/>
        </w:rPr>
        <w:t xml:space="preserve">It is also worth noting that </w:t>
      </w:r>
      <w:r w:rsidRPr="003F7291">
        <w:rPr>
          <w:rStyle w:val="StyleUnderline"/>
          <w:highlight w:val="yellow"/>
        </w:rPr>
        <w:t>the deal will likely include nothing about regulating currency values</w:t>
      </w:r>
      <w:r w:rsidRPr="00FB3E22">
        <w:rPr>
          <w:rStyle w:val="StyleUnderline"/>
        </w:rPr>
        <w:t xml:space="preserve">. The decision of many developing countries to deliberately keep their currencies low against the dollar has been </w:t>
      </w:r>
      <w:r w:rsidRPr="00B05299">
        <w:rPr>
          <w:rStyle w:val="StyleUnderline"/>
        </w:rPr>
        <w:t>the major factor sustaining the U.S. trade deficit</w:t>
      </w:r>
      <w:r w:rsidRPr="00B05299">
        <w:rPr>
          <w:sz w:val="10"/>
        </w:rPr>
        <w:t>, which is now</w:t>
      </w:r>
      <w:r w:rsidRPr="007549CD">
        <w:rPr>
          <w:sz w:val="10"/>
        </w:rPr>
        <w:t xml:space="preserve"> more than $500 billion annually (@ 3 percent of GDP). This </w:t>
      </w:r>
      <w:r w:rsidRPr="00FB3E22">
        <w:rPr>
          <w:rStyle w:val="StyleUnderline"/>
        </w:rPr>
        <w:t>loss of demand is the major cause of the "secular stagnation" that economists like Larry Summers have been writing about lately. Opponents of this trade deal have argued that currency should be included in the pact given the enormous damage caused by the resulting trade deficits.</w:t>
      </w:r>
    </w:p>
    <w:p w:rsidR="00D94793" w:rsidRPr="00D94793" w:rsidRDefault="00D94793" w:rsidP="00D94793"/>
    <w:p w:rsidR="00135071" w:rsidRDefault="00135071" w:rsidP="00135071">
      <w:pPr>
        <w:pStyle w:val="Heading3"/>
      </w:pPr>
      <w:r>
        <w:t>Impact D---Asia</w:t>
      </w:r>
    </w:p>
    <w:p w:rsidR="00DD489E" w:rsidRPr="00E056FD" w:rsidRDefault="00DD489E" w:rsidP="00DD489E">
      <w:pPr>
        <w:pStyle w:val="Heading4"/>
        <w:rPr>
          <w:b w:val="0"/>
        </w:rPr>
      </w:pPr>
      <w:r>
        <w:rPr>
          <w:rStyle w:val="Style13ptBold"/>
          <w:b/>
        </w:rPr>
        <w:t>No Asia war</w:t>
      </w:r>
    </w:p>
    <w:p w:rsidR="00DD489E" w:rsidRPr="00D36C6D" w:rsidRDefault="00DD489E" w:rsidP="00DD489E">
      <w:r>
        <w:t xml:space="preserve">Nick </w:t>
      </w:r>
      <w:r w:rsidRPr="00312623">
        <w:rPr>
          <w:rStyle w:val="Style13ptBold"/>
        </w:rPr>
        <w:t>Bisley 14</w:t>
      </w:r>
      <w:r>
        <w:t xml:space="preserve">, Professor of IR @ La Trobe University (Australia) and Executive Director of La Trobe Asia, “It’s not 1914 all over again: Asia is preparing to avoid war”, 3/10, </w:t>
      </w:r>
      <w:r w:rsidRPr="00D36C6D">
        <w:t>http://theconversation.com/its-not-1914-all-over-again-asia-is-preparing-to-avoid-war-22875</w:t>
      </w:r>
    </w:p>
    <w:p w:rsidR="00DD489E" w:rsidRPr="00B214FD" w:rsidRDefault="00DD489E" w:rsidP="00DD489E">
      <w:pPr>
        <w:rPr>
          <w:sz w:val="12"/>
        </w:rPr>
      </w:pPr>
      <w:r w:rsidRPr="00B214FD">
        <w:rPr>
          <w:sz w:val="12"/>
        </w:rPr>
        <w:t xml:space="preserve">Asia is cast as a region as complacent about the risks of war as Europe was in its belle époque. Analogies are an understandable way of trying to make sense of unfamiliar circumstances. In this case, however, </w:t>
      </w:r>
      <w:r w:rsidRPr="00A469C8">
        <w:rPr>
          <w:rStyle w:val="StyleUnderline"/>
        </w:rPr>
        <w:t xml:space="preserve">the historical parallel is deeply </w:t>
      </w:r>
      <w:r w:rsidRPr="002B4DA5">
        <w:rPr>
          <w:rStyle w:val="StyleUnderline"/>
        </w:rPr>
        <w:t>misleading.</w:t>
      </w:r>
      <w:r w:rsidRPr="00B214FD">
        <w:rPr>
          <w:sz w:val="12"/>
        </w:rPr>
        <w:t xml:space="preserve"> Asia is experiencing a period of uncertainty and strategic risk unseen since the US and China reconciled their differences in the mid-1970s. Tensions among key powers are at very high levels: Japanese prime minister Shinzo Abe recently invoked the 1914 analogy. But </w:t>
      </w:r>
      <w:r w:rsidRPr="002B4DA5">
        <w:rPr>
          <w:rStyle w:val="StyleUnderline"/>
        </w:rPr>
        <w:t>there are very good reasons, notwithstanding these is</w:t>
      </w:r>
      <w:r w:rsidRPr="00A469C8">
        <w:rPr>
          <w:rStyle w:val="StyleUnderline"/>
        </w:rPr>
        <w:t xml:space="preserve">sues, why </w:t>
      </w:r>
      <w:r w:rsidRPr="003F7291">
        <w:rPr>
          <w:rStyle w:val="StyleUnderline"/>
          <w:highlight w:val="yellow"/>
        </w:rPr>
        <w:t xml:space="preserve">Asia is </w:t>
      </w:r>
      <w:r w:rsidRPr="003F7291">
        <w:rPr>
          <w:rStyle w:val="Emphasis"/>
          <w:highlight w:val="yellow"/>
        </w:rPr>
        <w:t>not about to tumble into</w:t>
      </w:r>
      <w:r w:rsidRPr="00A469C8">
        <w:rPr>
          <w:rStyle w:val="StyleUnderline"/>
        </w:rPr>
        <w:t xml:space="preserve"> a </w:t>
      </w:r>
      <w:r w:rsidRPr="008225ED">
        <w:rPr>
          <w:rStyle w:val="Emphasis"/>
        </w:rPr>
        <w:t xml:space="preserve">great power </w:t>
      </w:r>
      <w:r w:rsidRPr="003F7291">
        <w:rPr>
          <w:rStyle w:val="Emphasis"/>
          <w:highlight w:val="yellow"/>
        </w:rPr>
        <w:t>war.</w:t>
      </w:r>
      <w:r w:rsidRPr="003F7291">
        <w:rPr>
          <w:rStyle w:val="StyleUnderline"/>
          <w:highlight w:val="yellow"/>
        </w:rPr>
        <w:t xml:space="preserve"> China is America’s</w:t>
      </w:r>
      <w:r w:rsidRPr="00A469C8">
        <w:rPr>
          <w:rStyle w:val="StyleUnderline"/>
        </w:rPr>
        <w:t xml:space="preserve"> second </w:t>
      </w:r>
      <w:r w:rsidRPr="003F7291">
        <w:rPr>
          <w:rStyle w:val="StyleUnderline"/>
          <w:highlight w:val="yellow"/>
        </w:rPr>
        <w:t xml:space="preserve">most important </w:t>
      </w:r>
      <w:r w:rsidRPr="008225ED">
        <w:rPr>
          <w:rStyle w:val="StyleUnderline"/>
        </w:rPr>
        <w:t xml:space="preserve">trading </w:t>
      </w:r>
      <w:r w:rsidRPr="003F7291">
        <w:rPr>
          <w:rStyle w:val="StyleUnderline"/>
          <w:highlight w:val="yellow"/>
        </w:rPr>
        <w:t>partner</w:t>
      </w:r>
      <w:r w:rsidRPr="00A469C8">
        <w:rPr>
          <w:rStyle w:val="StyleUnderline"/>
        </w:rPr>
        <w:t>.</w:t>
      </w:r>
      <w:r w:rsidRPr="00B214FD">
        <w:rPr>
          <w:sz w:val="12"/>
        </w:rPr>
        <w:t xml:space="preserve"> </w:t>
      </w:r>
      <w:r w:rsidRPr="00A469C8">
        <w:rPr>
          <w:rStyle w:val="StyleUnderline"/>
        </w:rPr>
        <w:t xml:space="preserve">Conversely, the US is by far the most important country with which China trades. </w:t>
      </w:r>
      <w:r w:rsidRPr="003F7291">
        <w:rPr>
          <w:rStyle w:val="StyleUnderline"/>
          <w:highlight w:val="yellow"/>
        </w:rPr>
        <w:t>Trade</w:t>
      </w:r>
      <w:r w:rsidRPr="00A469C8">
        <w:rPr>
          <w:rStyle w:val="StyleUnderline"/>
        </w:rPr>
        <w:t xml:space="preserve"> </w:t>
      </w:r>
      <w:r w:rsidRPr="00B214FD">
        <w:rPr>
          <w:sz w:val="12"/>
        </w:rPr>
        <w:t>and investment</w:t>
      </w:r>
      <w:r w:rsidRPr="003F7291">
        <w:rPr>
          <w:rStyle w:val="StyleUnderline"/>
          <w:highlight w:val="yellow"/>
        </w:rPr>
        <w:t xml:space="preserve">’s </w:t>
      </w:r>
      <w:r w:rsidRPr="003F7291">
        <w:rPr>
          <w:rStyle w:val="Emphasis"/>
          <w:highlight w:val="yellow"/>
        </w:rPr>
        <w:t>“golden straitjacket”</w:t>
      </w:r>
      <w:r w:rsidRPr="003F7291">
        <w:rPr>
          <w:rStyle w:val="StyleUnderline"/>
          <w:highlight w:val="yellow"/>
        </w:rPr>
        <w:t xml:space="preserve"> is a</w:t>
      </w:r>
      <w:r w:rsidRPr="00A469C8">
        <w:rPr>
          <w:rStyle w:val="StyleUnderline"/>
        </w:rPr>
        <w:t xml:space="preserve"> basic </w:t>
      </w:r>
      <w:r w:rsidRPr="003F7291">
        <w:rPr>
          <w:rStyle w:val="StyleUnderline"/>
          <w:highlight w:val="yellow"/>
        </w:rPr>
        <w:t>reason to be optimistic</w:t>
      </w:r>
      <w:r w:rsidRPr="00A469C8">
        <w:rPr>
          <w:rStyle w:val="StyleUnderline"/>
        </w:rPr>
        <w:t xml:space="preserve">. </w:t>
      </w:r>
      <w:r w:rsidRPr="00B214FD">
        <w:rPr>
          <w:sz w:val="12"/>
        </w:rPr>
        <w:t xml:space="preserve">Why should this be seen as being more effective than the high levels of interdependence between Britain and Germany before World War One? Because Beijing and Washington are not content to rely on markets alone to keep the peace. </w:t>
      </w:r>
      <w:r w:rsidRPr="003F7291">
        <w:rPr>
          <w:rStyle w:val="StyleUnderline"/>
          <w:highlight w:val="yellow"/>
        </w:rPr>
        <w:t>They are</w:t>
      </w:r>
      <w:r w:rsidRPr="003F7291">
        <w:rPr>
          <w:sz w:val="12"/>
          <w:highlight w:val="yellow"/>
        </w:rPr>
        <w:t xml:space="preserve"> </w:t>
      </w:r>
      <w:r w:rsidRPr="00B214FD">
        <w:rPr>
          <w:rStyle w:val="Emphasis"/>
        </w:rPr>
        <w:t xml:space="preserve">acutely </w:t>
      </w:r>
      <w:r w:rsidRPr="003F7291">
        <w:rPr>
          <w:rStyle w:val="Emphasis"/>
          <w:highlight w:val="yellow"/>
        </w:rPr>
        <w:t>aware of how much they have at stake</w:t>
      </w:r>
      <w:r w:rsidRPr="00B214FD">
        <w:rPr>
          <w:sz w:val="12"/>
        </w:rPr>
        <w:t xml:space="preserve">. Diplomatic infrastructure for peace </w:t>
      </w:r>
      <w:r w:rsidRPr="00A469C8">
        <w:rPr>
          <w:rStyle w:val="StyleUnderline"/>
        </w:rPr>
        <w:t xml:space="preserve">The two </w:t>
      </w:r>
      <w:r w:rsidRPr="003F7291">
        <w:rPr>
          <w:rStyle w:val="StyleUnderline"/>
          <w:highlight w:val="yellow"/>
        </w:rPr>
        <w:t xml:space="preserve">powers have established a </w:t>
      </w:r>
      <w:r w:rsidRPr="003F7291">
        <w:rPr>
          <w:rStyle w:val="Emphasis"/>
          <w:highlight w:val="yellow"/>
        </w:rPr>
        <w:t xml:space="preserve">wide </w:t>
      </w:r>
      <w:r w:rsidRPr="008225ED">
        <w:rPr>
          <w:rStyle w:val="Emphasis"/>
        </w:rPr>
        <w:t xml:space="preserve">range of </w:t>
      </w:r>
      <w:r w:rsidRPr="003F7291">
        <w:rPr>
          <w:rStyle w:val="Emphasis"/>
          <w:highlight w:val="yellow"/>
        </w:rPr>
        <w:t>institutional links</w:t>
      </w:r>
      <w:r w:rsidRPr="003F7291">
        <w:rPr>
          <w:rStyle w:val="StyleUnderline"/>
          <w:highlight w:val="yellow"/>
        </w:rPr>
        <w:t xml:space="preserve"> to manage</w:t>
      </w:r>
      <w:r w:rsidRPr="00A469C8">
        <w:rPr>
          <w:rStyle w:val="StyleUnderline"/>
        </w:rPr>
        <w:t xml:space="preserve"> their </w:t>
      </w:r>
      <w:r w:rsidRPr="003F7291">
        <w:rPr>
          <w:rStyle w:val="StyleUnderline"/>
          <w:highlight w:val="yellow"/>
        </w:rPr>
        <w:t>relations</w:t>
      </w:r>
      <w:r w:rsidRPr="00A469C8">
        <w:rPr>
          <w:rStyle w:val="StyleUnderline"/>
        </w:rPr>
        <w:t xml:space="preserve">. These are designed to improve the level </w:t>
      </w:r>
      <w:r w:rsidRPr="003F7291">
        <w:rPr>
          <w:rStyle w:val="StyleUnderline"/>
          <w:highlight w:val="yellow"/>
        </w:rPr>
        <w:t>and</w:t>
      </w:r>
      <w:r w:rsidRPr="00A469C8">
        <w:rPr>
          <w:rStyle w:val="StyleUnderline"/>
        </w:rPr>
        <w:t xml:space="preserve"> quality of their communication, </w:t>
      </w:r>
      <w:r w:rsidRPr="003F7291">
        <w:rPr>
          <w:rStyle w:val="StyleUnderline"/>
          <w:highlight w:val="yellow"/>
        </w:rPr>
        <w:t>to lower</w:t>
      </w:r>
      <w:r w:rsidRPr="00A469C8">
        <w:rPr>
          <w:rStyle w:val="StyleUnderline"/>
        </w:rPr>
        <w:t xml:space="preserve"> the </w:t>
      </w:r>
      <w:r w:rsidRPr="003F7291">
        <w:rPr>
          <w:rStyle w:val="StyleUnderline"/>
          <w:highlight w:val="yellow"/>
        </w:rPr>
        <w:t xml:space="preserve">risks of misunderstanding </w:t>
      </w:r>
      <w:r w:rsidRPr="003F7291">
        <w:rPr>
          <w:rStyle w:val="Emphasis"/>
          <w:highlight w:val="yellow"/>
        </w:rPr>
        <w:t>spiralling</w:t>
      </w:r>
      <w:r w:rsidRPr="00A469C8">
        <w:rPr>
          <w:rStyle w:val="StyleUnderline"/>
        </w:rPr>
        <w:t xml:space="preserve"> out of control and to manage the trajectory of their relationship.</w:t>
      </w:r>
      <w:r w:rsidRPr="00B214FD">
        <w:rPr>
          <w:sz w:val="12"/>
        </w:rPr>
        <w:t xml:space="preserve"> Every year, around 1000 officials from all ministries led by the top political figures in each country meet under the auspices of the Strategic and Economic Dialogue. The dialogue has demonstrably improved US-China relations across the policy spectrum, leading to collaboration in a wide range of areas. These range from disaster relief to humanitarian aid exercises, from joint training of Afghan diplomats to marine conservation efforts, in which Chinese law enforcement officials are hosted on US Coast Guard vessels to enforce maritime legal regimes. </w:t>
      </w:r>
      <w:r w:rsidRPr="003F7291">
        <w:rPr>
          <w:rStyle w:val="StyleUnderline"/>
          <w:highlight w:val="yellow"/>
        </w:rPr>
        <w:t>Unlike</w:t>
      </w:r>
      <w:r w:rsidRPr="00A469C8">
        <w:rPr>
          <w:rStyle w:val="StyleUnderline"/>
        </w:rPr>
        <w:t xml:space="preserve"> the near total absence of diplomatic engagement by Germany and Britain in the lead-up to </w:t>
      </w:r>
      <w:r w:rsidRPr="003F7291">
        <w:rPr>
          <w:rStyle w:val="StyleUnderline"/>
          <w:highlight w:val="yellow"/>
        </w:rPr>
        <w:t>1914, today’s</w:t>
      </w:r>
      <w:r w:rsidRPr="00A469C8">
        <w:rPr>
          <w:rStyle w:val="StyleUnderline"/>
        </w:rPr>
        <w:t xml:space="preserve"> two </w:t>
      </w:r>
      <w:r w:rsidRPr="003F7291">
        <w:rPr>
          <w:rStyle w:val="StyleUnderline"/>
          <w:highlight w:val="yellow"/>
        </w:rPr>
        <w:t>would-be combatants have</w:t>
      </w:r>
      <w:r w:rsidRPr="00A469C8">
        <w:rPr>
          <w:rStyle w:val="StyleUnderline"/>
        </w:rPr>
        <w:t xml:space="preserve"> a </w:t>
      </w:r>
      <w:r w:rsidRPr="003F7291">
        <w:rPr>
          <w:rStyle w:val="Emphasis"/>
          <w:highlight w:val="yellow"/>
        </w:rPr>
        <w:t>deep</w:t>
      </w:r>
      <w:r w:rsidRPr="00A469C8">
        <w:rPr>
          <w:rStyle w:val="StyleUnderline"/>
        </w:rPr>
        <w:t xml:space="preserve"> level of </w:t>
      </w:r>
      <w:r w:rsidRPr="003F7291">
        <w:rPr>
          <w:rStyle w:val="Emphasis"/>
          <w:highlight w:val="yellow"/>
        </w:rPr>
        <w:t>interaction</w:t>
      </w:r>
      <w:r w:rsidRPr="00B214FD">
        <w:rPr>
          <w:sz w:val="12"/>
        </w:rPr>
        <w:t xml:space="preserve"> and practical co-operation. Ju</w:t>
      </w:r>
      <w:r w:rsidRPr="00A469C8">
        <w:rPr>
          <w:rStyle w:val="StyleUnderline"/>
        </w:rPr>
        <w:t xml:space="preserve">st as the extensive array of common interests has led Beijing and Washington to do a lot of bilateral work, </w:t>
      </w:r>
      <w:r w:rsidRPr="003F7291">
        <w:rPr>
          <w:rStyle w:val="StyleUnderline"/>
          <w:highlight w:val="yellow"/>
        </w:rPr>
        <w:t>Asian</w:t>
      </w:r>
      <w:r w:rsidRPr="00A469C8">
        <w:rPr>
          <w:rStyle w:val="StyleUnderline"/>
        </w:rPr>
        <w:t xml:space="preserve"> states have been busy the past 15 years. These </w:t>
      </w:r>
      <w:r w:rsidRPr="003F7291">
        <w:rPr>
          <w:rStyle w:val="StyleUnderline"/>
          <w:highlight w:val="yellow"/>
        </w:rPr>
        <w:t xml:space="preserve">nations have </w:t>
      </w:r>
      <w:r w:rsidRPr="00B214FD">
        <w:rPr>
          <w:rStyle w:val="StyleUnderline"/>
        </w:rPr>
        <w:t xml:space="preserve">created a </w:t>
      </w:r>
      <w:r w:rsidRPr="003F7291">
        <w:rPr>
          <w:rStyle w:val="StyleUnderline"/>
          <w:highlight w:val="yellow"/>
        </w:rPr>
        <w:t xml:space="preserve">broad </w:t>
      </w:r>
      <w:r w:rsidRPr="00B214FD">
        <w:rPr>
          <w:rStyle w:val="StyleUnderline"/>
        </w:rPr>
        <w:t xml:space="preserve">range of </w:t>
      </w:r>
      <w:r w:rsidRPr="003F7291">
        <w:rPr>
          <w:rStyle w:val="Emphasis"/>
          <w:highlight w:val="yellow"/>
        </w:rPr>
        <w:t>multilateral institutions</w:t>
      </w:r>
      <w:r w:rsidRPr="003F7291">
        <w:rPr>
          <w:rStyle w:val="StyleUnderline"/>
          <w:highlight w:val="yellow"/>
        </w:rPr>
        <w:t xml:space="preserve"> and mechanisms</w:t>
      </w:r>
      <w:r w:rsidRPr="00A469C8">
        <w:rPr>
          <w:rStyle w:val="StyleUnderline"/>
        </w:rPr>
        <w:t xml:space="preserve"> intended </w:t>
      </w:r>
      <w:r w:rsidRPr="003F7291">
        <w:rPr>
          <w:rStyle w:val="StyleUnderline"/>
          <w:highlight w:val="yellow"/>
        </w:rPr>
        <w:t xml:space="preserve">to </w:t>
      </w:r>
      <w:r w:rsidRPr="003F7291">
        <w:rPr>
          <w:rStyle w:val="Emphasis"/>
          <w:highlight w:val="yellow"/>
        </w:rPr>
        <w:t>improve trust</w:t>
      </w:r>
      <w:r w:rsidRPr="00B214FD">
        <w:rPr>
          <w:sz w:val="12"/>
        </w:rPr>
        <w:t xml:space="preserve">, generate a sense of common cause </w:t>
      </w:r>
      <w:r w:rsidRPr="00A469C8">
        <w:rPr>
          <w:rStyle w:val="StyleUnderline"/>
        </w:rPr>
        <w:t>and promote regional prosperity.</w:t>
      </w:r>
      <w:r w:rsidRPr="00B214FD">
        <w:rPr>
          <w:sz w:val="12"/>
        </w:rPr>
        <w:t xml:space="preserve"> Some organisations, like the Asia-Pacific Economic Cooperation (APEC), have a high profile with its annual leaders’ meeting involving, as it often does, the common embarrassment of heads of government dressing up in national garb. Others like the ASEAN Regional Forum and the ASEAN Defence Ministers’ Meeting Plus Process are less in the public eye. But </w:t>
      </w:r>
      <w:r w:rsidRPr="00A469C8">
        <w:rPr>
          <w:rStyle w:val="StyleUnderline"/>
        </w:rPr>
        <w:t xml:space="preserve">there are more than </w:t>
      </w:r>
      <w:r w:rsidRPr="003F7291">
        <w:rPr>
          <w:rStyle w:val="Emphasis"/>
          <w:highlight w:val="yellow"/>
        </w:rPr>
        <w:t>15</w:t>
      </w:r>
      <w:r w:rsidRPr="003F7291">
        <w:rPr>
          <w:rStyle w:val="StyleUnderline"/>
          <w:highlight w:val="yellow"/>
        </w:rPr>
        <w:t xml:space="preserve"> </w:t>
      </w:r>
      <w:r w:rsidRPr="00A469C8">
        <w:rPr>
          <w:rStyle w:val="StyleUnderline"/>
        </w:rPr>
        <w:t xml:space="preserve">separate </w:t>
      </w:r>
      <w:r w:rsidRPr="003F7291">
        <w:rPr>
          <w:rStyle w:val="StyleUnderline"/>
          <w:highlight w:val="yellow"/>
        </w:rPr>
        <w:t>multilateral bodies</w:t>
      </w:r>
      <w:r w:rsidRPr="00A469C8">
        <w:rPr>
          <w:rStyle w:val="StyleUnderline"/>
        </w:rPr>
        <w:t xml:space="preserve"> that have a </w:t>
      </w:r>
      <w:r w:rsidRPr="003F7291">
        <w:rPr>
          <w:rStyle w:val="StyleUnderline"/>
          <w:highlight w:val="yellow"/>
        </w:rPr>
        <w:t xml:space="preserve">focus on </w:t>
      </w:r>
      <w:r w:rsidRPr="00B214FD">
        <w:rPr>
          <w:rStyle w:val="StyleUnderline"/>
        </w:rPr>
        <w:t xml:space="preserve">regional </w:t>
      </w:r>
      <w:r w:rsidRPr="003F7291">
        <w:rPr>
          <w:rStyle w:val="StyleUnderline"/>
          <w:highlight w:val="yellow"/>
        </w:rPr>
        <w:t>security</w:t>
      </w:r>
      <w:r w:rsidRPr="00A469C8">
        <w:rPr>
          <w:rStyle w:val="StyleUnderline"/>
        </w:rPr>
        <w:t xml:space="preserve"> concerns.</w:t>
      </w:r>
      <w:r w:rsidRPr="00B214FD">
        <w:rPr>
          <w:sz w:val="12"/>
        </w:rPr>
        <w:t xml:space="preserve"> All these organisations are trying to build what might be described as an infrastructure for peace in the region. While </w:t>
      </w:r>
      <w:r w:rsidRPr="003F7291">
        <w:rPr>
          <w:rStyle w:val="StyleUnderline"/>
          <w:highlight w:val="yellow"/>
        </w:rPr>
        <w:t>these mechanisms</w:t>
      </w:r>
      <w:r w:rsidRPr="00B214FD">
        <w:rPr>
          <w:sz w:val="12"/>
        </w:rPr>
        <w:t xml:space="preserve"> are not flawless, and many have rightly been criticised for being long on dialogue and short on action, they </w:t>
      </w:r>
      <w:r w:rsidRPr="003F7291">
        <w:rPr>
          <w:rStyle w:val="StyleUnderline"/>
          <w:highlight w:val="yellow"/>
        </w:rPr>
        <w:t xml:space="preserve">have been </w:t>
      </w:r>
      <w:r w:rsidRPr="00B214FD">
        <w:rPr>
          <w:rStyle w:val="StyleUnderline"/>
        </w:rPr>
        <w:t xml:space="preserve">crucial in </w:t>
      </w:r>
      <w:r w:rsidRPr="003F7291">
        <w:rPr>
          <w:rStyle w:val="StyleUnderline"/>
          <w:highlight w:val="yellow"/>
        </w:rPr>
        <w:t xml:space="preserve">managing </w:t>
      </w:r>
      <w:r w:rsidRPr="00B214FD">
        <w:rPr>
          <w:rStyle w:val="Emphasis"/>
        </w:rPr>
        <w:t xml:space="preserve">specific </w:t>
      </w:r>
      <w:r w:rsidRPr="003F7291">
        <w:rPr>
          <w:rStyle w:val="Emphasis"/>
          <w:highlight w:val="yellow"/>
        </w:rPr>
        <w:t>crises</w:t>
      </w:r>
      <w:r w:rsidRPr="00B214FD">
        <w:rPr>
          <w:sz w:val="12"/>
        </w:rPr>
        <w:t xml:space="preserve"> and allowing countries to clearly state their commitments and priorities.</w:t>
      </w:r>
    </w:p>
    <w:p w:rsidR="00270A13" w:rsidRDefault="00270A13" w:rsidP="00270A13">
      <w:pPr>
        <w:pStyle w:val="Heading4"/>
      </w:pPr>
      <w:r>
        <w:t xml:space="preserve">Deterrence and economics check </w:t>
      </w:r>
    </w:p>
    <w:p w:rsidR="00270A13" w:rsidRDefault="00270A13" w:rsidP="00270A13">
      <w:r w:rsidRPr="00A469C8">
        <w:t xml:space="preserve">Paul </w:t>
      </w:r>
      <w:r w:rsidRPr="00A469C8">
        <w:rPr>
          <w:rStyle w:val="Style13ptBold"/>
        </w:rPr>
        <w:t>Dibb 14</w:t>
      </w:r>
      <w:r w:rsidRPr="00A469C8">
        <w:t>, emeritus professor of strategic studies @ The Australian National University, “Why A Major War In Asia Is Unlikely,” March 31, East Asia Forum, Economy Watch, http://www.economywatch.com/features/why-a-major-war-in-asia-is-unlikely.31-03.html</w:t>
      </w:r>
      <w:r>
        <w:t xml:space="preserve"> </w:t>
      </w:r>
    </w:p>
    <w:p w:rsidR="00270A13" w:rsidRDefault="00270A13" w:rsidP="00270A13">
      <w:pPr>
        <w:rPr>
          <w:sz w:val="14"/>
        </w:rPr>
      </w:pPr>
      <w:r w:rsidRPr="00B173A8">
        <w:rPr>
          <w:sz w:val="14"/>
        </w:rPr>
        <w:t xml:space="preserve">Even so, </w:t>
      </w:r>
      <w:r w:rsidRPr="00B173A8">
        <w:rPr>
          <w:rStyle w:val="StyleUnderline"/>
        </w:rPr>
        <w:t>there are two major reasons why a</w:t>
      </w:r>
      <w:r w:rsidRPr="00A469C8">
        <w:rPr>
          <w:rStyle w:val="StyleUnderline"/>
        </w:rPr>
        <w:t xml:space="preserve"> major power </w:t>
      </w:r>
      <w:r w:rsidRPr="003F7291">
        <w:rPr>
          <w:rStyle w:val="Emphasis"/>
          <w:highlight w:val="yellow"/>
        </w:rPr>
        <w:t>war in Asia is unlikely</w:t>
      </w:r>
      <w:r w:rsidRPr="003F7291">
        <w:rPr>
          <w:rStyle w:val="StyleUnderline"/>
          <w:highlight w:val="yellow"/>
        </w:rPr>
        <w:t xml:space="preserve">. </w:t>
      </w:r>
      <w:r w:rsidRPr="00B173A8">
        <w:rPr>
          <w:rStyle w:val="StyleUnderline"/>
        </w:rPr>
        <w:t>First, there is</w:t>
      </w:r>
      <w:r w:rsidRPr="00A469C8">
        <w:rPr>
          <w:rStyle w:val="StyleUnderline"/>
        </w:rPr>
        <w:t xml:space="preserve"> </w:t>
      </w:r>
      <w:r w:rsidRPr="003F7291">
        <w:rPr>
          <w:rStyle w:val="StyleUnderline"/>
          <w:highlight w:val="yellow"/>
        </w:rPr>
        <w:t xml:space="preserve">the </w:t>
      </w:r>
      <w:r w:rsidRPr="003F7291">
        <w:rPr>
          <w:rStyle w:val="Emphasis"/>
          <w:highlight w:val="yellow"/>
        </w:rPr>
        <w:t>iron discipline of nuclear deterrence</w:t>
      </w:r>
      <w:r w:rsidRPr="00B173A8">
        <w:rPr>
          <w:rStyle w:val="StyleUnderline"/>
        </w:rPr>
        <w:t>, which</w:t>
      </w:r>
      <w:r w:rsidRPr="003F7291">
        <w:rPr>
          <w:rStyle w:val="StyleUnderline"/>
          <w:highlight w:val="yellow"/>
        </w:rPr>
        <w:t xml:space="preserve"> has prevented</w:t>
      </w:r>
      <w:r w:rsidRPr="00A469C8">
        <w:rPr>
          <w:rStyle w:val="StyleUnderline"/>
        </w:rPr>
        <w:t xml:space="preserve"> a </w:t>
      </w:r>
      <w:r w:rsidRPr="003F7291">
        <w:rPr>
          <w:rStyle w:val="StyleUnderline"/>
          <w:highlight w:val="yellow"/>
        </w:rPr>
        <w:t>major war for</w:t>
      </w:r>
      <w:r w:rsidRPr="00A469C8">
        <w:rPr>
          <w:rStyle w:val="StyleUnderline"/>
        </w:rPr>
        <w:t xml:space="preserve"> </w:t>
      </w:r>
      <w:r w:rsidRPr="00267B21">
        <w:rPr>
          <w:rStyle w:val="StyleUnderline"/>
        </w:rPr>
        <w:t xml:space="preserve">almost </w:t>
      </w:r>
      <w:r w:rsidRPr="003F7291">
        <w:rPr>
          <w:rStyle w:val="StyleUnderline"/>
          <w:highlight w:val="yellow"/>
        </w:rPr>
        <w:t>70 years</w:t>
      </w:r>
      <w:r w:rsidRPr="00A469C8">
        <w:rPr>
          <w:rStyle w:val="StyleUnderline"/>
        </w:rPr>
        <w:t>, even at the most dangerous heights of the Cold War.</w:t>
      </w:r>
      <w:r w:rsidRPr="00B173A8">
        <w:rPr>
          <w:sz w:val="14"/>
        </w:rPr>
        <w:t xml:space="preserve"> An all-out </w:t>
      </w:r>
      <w:r w:rsidRPr="003F7291">
        <w:rPr>
          <w:rStyle w:val="StyleUnderline"/>
          <w:highlight w:val="yellow"/>
        </w:rPr>
        <w:t>nuclear war between the US and China would involve</w:t>
      </w:r>
      <w:r w:rsidRPr="00B57DE8">
        <w:rPr>
          <w:rStyle w:val="StyleUnderline"/>
        </w:rPr>
        <w:t xml:space="preserve"> the </w:t>
      </w:r>
      <w:r w:rsidRPr="003F7291">
        <w:rPr>
          <w:rStyle w:val="StyleUnderline"/>
          <w:highlight w:val="yellow"/>
        </w:rPr>
        <w:t>deaths of hundreds of millions</w:t>
      </w:r>
      <w:r w:rsidRPr="00B57DE8">
        <w:rPr>
          <w:rStyle w:val="StyleUnderline"/>
        </w:rPr>
        <w:t xml:space="preserve"> of people on both sides</w:t>
      </w:r>
      <w:r w:rsidRPr="00B173A8">
        <w:rPr>
          <w:sz w:val="14"/>
        </w:rPr>
        <w:t xml:space="preserve"> in a matter of hours. For all intents and purposes, </w:t>
      </w:r>
      <w:r w:rsidRPr="00B173A8">
        <w:rPr>
          <w:rStyle w:val="StyleUnderline"/>
        </w:rPr>
        <w:t>they would cease to exist as modern functioning societies</w:t>
      </w:r>
      <w:r w:rsidRPr="00B173A8">
        <w:rPr>
          <w:sz w:val="14"/>
        </w:rPr>
        <w:t xml:space="preserve">. This is an existential threat unlike any faced by humankind previously. Once nuclear weapons are used it would be practically impossible to avoid full-blown escalation. </w:t>
      </w:r>
      <w:r w:rsidRPr="00B173A8">
        <w:rPr>
          <w:rStyle w:val="StyleUnderline"/>
        </w:rPr>
        <w:t xml:space="preserve">The second factor is the </w:t>
      </w:r>
      <w:r w:rsidRPr="003F7291">
        <w:rPr>
          <w:rStyle w:val="Emphasis"/>
          <w:highlight w:val="yellow"/>
        </w:rPr>
        <w:t>unprecedented economic and technological interdependence</w:t>
      </w:r>
      <w:r w:rsidRPr="003F7291">
        <w:rPr>
          <w:rStyle w:val="StyleUnderline"/>
          <w:highlight w:val="yellow"/>
        </w:rPr>
        <w:t xml:space="preserve"> </w:t>
      </w:r>
      <w:r w:rsidRPr="00B173A8">
        <w:rPr>
          <w:rStyle w:val="StyleUnderline"/>
        </w:rPr>
        <w:t>that</w:t>
      </w:r>
      <w:r w:rsidRPr="00B57DE8">
        <w:rPr>
          <w:rStyle w:val="StyleUnderline"/>
        </w:rPr>
        <w:t xml:space="preserve"> now </w:t>
      </w:r>
      <w:r w:rsidRPr="003F7291">
        <w:rPr>
          <w:rStyle w:val="StyleUnderline"/>
          <w:highlight w:val="yellow"/>
        </w:rPr>
        <w:t>intertwines</w:t>
      </w:r>
      <w:r w:rsidRPr="00B57DE8">
        <w:rPr>
          <w:rStyle w:val="StyleUnderline"/>
        </w:rPr>
        <w:t xml:space="preserve"> virtually </w:t>
      </w:r>
      <w:r w:rsidRPr="003F7291">
        <w:rPr>
          <w:rStyle w:val="Emphasis"/>
          <w:highlight w:val="yellow"/>
        </w:rPr>
        <w:t>every economy in the region</w:t>
      </w:r>
      <w:r w:rsidRPr="00B57DE8">
        <w:rPr>
          <w:rStyle w:val="StyleUnderline"/>
        </w:rPr>
        <w:t xml:space="preserve">. Assertions that globalisation was even deeper in 1914 are simply untrue. </w:t>
      </w:r>
      <w:r w:rsidRPr="003F7291">
        <w:rPr>
          <w:rStyle w:val="StyleUnderline"/>
          <w:highlight w:val="yellow"/>
        </w:rPr>
        <w:t>Global supply chains</w:t>
      </w:r>
      <w:r w:rsidRPr="00B57DE8">
        <w:rPr>
          <w:rStyle w:val="StyleUnderline"/>
        </w:rPr>
        <w:t xml:space="preserve"> for almost every product consumed in the Asia Pacific </w:t>
      </w:r>
      <w:r w:rsidRPr="003F7291">
        <w:rPr>
          <w:rStyle w:val="StyleUnderline"/>
          <w:highlight w:val="yellow"/>
        </w:rPr>
        <w:t>make every country</w:t>
      </w:r>
      <w:r w:rsidRPr="00B57DE8">
        <w:rPr>
          <w:rStyle w:val="StyleUnderline"/>
        </w:rPr>
        <w:t xml:space="preserve"> in the region </w:t>
      </w:r>
      <w:r w:rsidRPr="003F7291">
        <w:rPr>
          <w:rStyle w:val="Emphasis"/>
          <w:highlight w:val="yellow"/>
        </w:rPr>
        <w:t>critically vulnerable</w:t>
      </w:r>
      <w:r w:rsidRPr="003F7291">
        <w:rPr>
          <w:rStyle w:val="StyleUnderline"/>
          <w:highlight w:val="yellow"/>
        </w:rPr>
        <w:t xml:space="preserve"> to </w:t>
      </w:r>
      <w:r w:rsidRPr="00B173A8">
        <w:rPr>
          <w:rStyle w:val="StyleUnderline"/>
        </w:rPr>
        <w:t>the outbreak of war</w:t>
      </w:r>
      <w:r w:rsidRPr="00B57DE8">
        <w:rPr>
          <w:rStyle w:val="StyleUnderline"/>
        </w:rPr>
        <w:t>. And that includes China as much — or even more so — as any other country. China is now crucially dependent on imports for its economic securi</w:t>
      </w:r>
      <w:r w:rsidRPr="00B173A8">
        <w:rPr>
          <w:sz w:val="14"/>
        </w:rPr>
        <w:t xml:space="preserve">ty (for example, it accounts for 60 per cent of global seaborne iron ore trade). So, as the doyen of US international relations studies Professor Joseph Nye of Harvard University argues, </w:t>
      </w:r>
      <w:r w:rsidRPr="003F7291">
        <w:rPr>
          <w:rStyle w:val="StyleUnderline"/>
          <w:highlight w:val="yellow"/>
        </w:rPr>
        <w:t xml:space="preserve">we should be wary of </w:t>
      </w:r>
      <w:r w:rsidRPr="00B173A8">
        <w:rPr>
          <w:rStyle w:val="StyleUnderline"/>
        </w:rPr>
        <w:t xml:space="preserve">analysts wielding </w:t>
      </w:r>
      <w:r w:rsidRPr="003F7291">
        <w:rPr>
          <w:rStyle w:val="StyleUnderline"/>
          <w:highlight w:val="yellow"/>
        </w:rPr>
        <w:t>historical analogies</w:t>
      </w:r>
      <w:r w:rsidRPr="00B173A8">
        <w:rPr>
          <w:sz w:val="14"/>
          <w:szCs w:val="14"/>
        </w:rPr>
        <w:t>, particularly if they have a whiff of inevitability</w:t>
      </w:r>
      <w:r w:rsidRPr="00B173A8">
        <w:rPr>
          <w:sz w:val="14"/>
        </w:rPr>
        <w:t>. War, he observes, is never inevitable, though the belief that it is can become one of its causes.</w:t>
      </w:r>
    </w:p>
    <w:p w:rsidR="00DD489E" w:rsidRPr="00DD489E" w:rsidRDefault="00DD489E" w:rsidP="00DD489E"/>
    <w:p w:rsidR="00135071" w:rsidRDefault="00135071" w:rsidP="00135071">
      <w:pPr>
        <w:pStyle w:val="Heading3"/>
      </w:pPr>
      <w:r>
        <w:t>Impact D---Trade</w:t>
      </w:r>
    </w:p>
    <w:p w:rsidR="00D94793" w:rsidRPr="00254F36" w:rsidRDefault="00D94793" w:rsidP="00D94793">
      <w:pPr>
        <w:pStyle w:val="Heading4"/>
      </w:pPr>
      <w:r w:rsidRPr="00254F36">
        <w:t xml:space="preserve">Trade is </w:t>
      </w:r>
      <w:r w:rsidRPr="00254F36">
        <w:rPr>
          <w:u w:val="single"/>
        </w:rPr>
        <w:t>irrelevant</w:t>
      </w:r>
      <w:r w:rsidRPr="00254F36">
        <w:t xml:space="preserve"> for war</w:t>
      </w:r>
    </w:p>
    <w:p w:rsidR="00D94793" w:rsidRPr="00254F36" w:rsidRDefault="00D94793" w:rsidP="00D94793">
      <w:r w:rsidRPr="00254F36">
        <w:t xml:space="preserve">Katherine </w:t>
      </w:r>
      <w:r w:rsidRPr="00701823">
        <w:rPr>
          <w:rStyle w:val="Style13ptBold"/>
        </w:rPr>
        <w:t>Barbieri 13</w:t>
      </w:r>
      <w:r w:rsidRPr="00254F36">
        <w:t>,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rsidR="00D94793" w:rsidRPr="00254F36" w:rsidRDefault="00D94793" w:rsidP="00D94793">
      <w:pPr>
        <w:rPr>
          <w:sz w:val="12"/>
        </w:rPr>
      </w:pPr>
      <w:r w:rsidRPr="003F7291">
        <w:rPr>
          <w:rStyle w:val="Emphasis"/>
          <w:highlight w:val="yellow"/>
        </w:rPr>
        <w:t>How does interdependence affect war</w:t>
      </w:r>
      <w:r w:rsidRPr="00254F36">
        <w:rPr>
          <w:sz w:val="12"/>
        </w:rPr>
        <w:t xml:space="preserve">, the most intense form of conflict? Table 2 gives </w:t>
      </w:r>
      <w:r w:rsidRPr="00254F36">
        <w:rPr>
          <w:rStyle w:val="StyleUnderline"/>
        </w:rPr>
        <w:t xml:space="preserve">the </w:t>
      </w:r>
      <w:r w:rsidRPr="003F7291">
        <w:rPr>
          <w:rStyle w:val="Emphasis"/>
          <w:highlight w:val="yellow"/>
        </w:rPr>
        <w:t>empirical results</w:t>
      </w:r>
      <w:r w:rsidRPr="003F7291">
        <w:rPr>
          <w:sz w:val="12"/>
          <w:highlight w:val="yellow"/>
        </w:rPr>
        <w:t>.</w:t>
      </w:r>
      <w:r w:rsidRPr="00254F36">
        <w:rPr>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 The </w:t>
      </w:r>
      <w:r w:rsidRPr="00254F36">
        <w:rPr>
          <w:rStyle w:val="StyleUnderline"/>
        </w:rPr>
        <w:t xml:space="preserve">evidence from the pre-WWII period </w:t>
      </w:r>
      <w:r w:rsidRPr="003F7291">
        <w:rPr>
          <w:rStyle w:val="StyleUnderline"/>
          <w:highlight w:val="yellow"/>
        </w:rPr>
        <w:t>provide</w:t>
      </w:r>
      <w:r w:rsidRPr="0034378D">
        <w:rPr>
          <w:rStyle w:val="StyleUnderline"/>
        </w:rPr>
        <w:t xml:space="preserve">s </w:t>
      </w:r>
      <w:r w:rsidRPr="003F7291">
        <w:rPr>
          <w:rStyle w:val="StyleUnderline"/>
          <w:highlight w:val="yellow"/>
        </w:rPr>
        <w:t xml:space="preserve">support for </w:t>
      </w:r>
      <w:r w:rsidRPr="00254F36">
        <w:rPr>
          <w:rStyle w:val="StyleUnderline"/>
        </w:rPr>
        <w:t xml:space="preserve">those </w:t>
      </w:r>
      <w:r w:rsidRPr="003F7291">
        <w:rPr>
          <w:rStyle w:val="StyleUnderline"/>
          <w:highlight w:val="yellow"/>
        </w:rPr>
        <w:t>arguing</w:t>
      </w:r>
      <w:r w:rsidRPr="00254F36">
        <w:rPr>
          <w:rStyle w:val="StyleUnderline"/>
        </w:rPr>
        <w:t xml:space="preserve"> </w:t>
      </w:r>
      <w:r w:rsidRPr="003F7291">
        <w:rPr>
          <w:rStyle w:val="StyleUnderline"/>
          <w:highlight w:val="yellow"/>
        </w:rPr>
        <w:t xml:space="preserve">that </w:t>
      </w:r>
      <w:r w:rsidRPr="003F7291">
        <w:rPr>
          <w:rStyle w:val="Emphasis"/>
          <w:highlight w:val="yellow"/>
        </w:rPr>
        <w:t>economic factors have little, if any, influence</w:t>
      </w:r>
      <w:r w:rsidRPr="003F7291">
        <w:rPr>
          <w:rStyle w:val="StyleUnderline"/>
          <w:highlight w:val="yellow"/>
        </w:rPr>
        <w:t xml:space="preserve"> on</w:t>
      </w:r>
      <w:r w:rsidRPr="00254F36">
        <w:rPr>
          <w:sz w:val="12"/>
        </w:rPr>
        <w:t xml:space="preserve"> affecting </w:t>
      </w:r>
      <w:r w:rsidRPr="00254F36">
        <w:rPr>
          <w:rStyle w:val="StyleUnderline"/>
        </w:rPr>
        <w:t xml:space="preserve">leaders’ </w:t>
      </w:r>
      <w:r w:rsidRPr="003F7291">
        <w:rPr>
          <w:rStyle w:val="StyleUnderline"/>
          <w:highlight w:val="yellow"/>
        </w:rPr>
        <w:t>decisions to engage in war</w:t>
      </w:r>
      <w:r w:rsidRPr="00254F36">
        <w:rPr>
          <w:sz w:val="12"/>
        </w:rPr>
        <w:t xml:space="preserve">, but many of the control variables are also statistically insignificant. These results should be interpreted with caution, since the sample does not contain a sufficient number wars to allow us to capture great variations across different types of relationships. Many observations of war are excluded from the sample by virtue of not having the corresponding explanatory measures. A variable would have to have an extremely strong influence on conflict—as does contiguity—to find significant results. ¶ 7. Conclusions </w:t>
      </w:r>
      <w:r w:rsidRPr="003F7291">
        <w:rPr>
          <w:rStyle w:val="StyleUnderline"/>
          <w:highlight w:val="yellow"/>
        </w:rPr>
        <w:t xml:space="preserve">This study provides </w:t>
      </w:r>
      <w:r w:rsidRPr="003F7291">
        <w:rPr>
          <w:rStyle w:val="Emphasis"/>
          <w:highlight w:val="yellow"/>
        </w:rPr>
        <w:t>little empirical support</w:t>
      </w:r>
      <w:r w:rsidRPr="003F7291">
        <w:rPr>
          <w:rStyle w:val="StyleUnderline"/>
          <w:highlight w:val="yellow"/>
        </w:rPr>
        <w:t xml:space="preserve"> for the</w:t>
      </w:r>
      <w:r w:rsidRPr="00254F36">
        <w:rPr>
          <w:rStyle w:val="StyleUnderline"/>
        </w:rPr>
        <w:t xml:space="preserve"> liberal </w:t>
      </w:r>
      <w:r w:rsidRPr="003F7291">
        <w:rPr>
          <w:rStyle w:val="StyleUnderline"/>
          <w:highlight w:val="yellow"/>
        </w:rPr>
        <w:t>proposition that trade provides a path to</w:t>
      </w:r>
      <w:r w:rsidRPr="00254F36">
        <w:rPr>
          <w:rStyle w:val="StyleUnderline"/>
        </w:rPr>
        <w:t xml:space="preserve"> interstate </w:t>
      </w:r>
      <w:r w:rsidRPr="003F7291">
        <w:rPr>
          <w:rStyle w:val="StyleUnderline"/>
          <w:highlight w:val="yellow"/>
        </w:rPr>
        <w:t>peace</w:t>
      </w:r>
      <w:r w:rsidRPr="003F7291">
        <w:rPr>
          <w:sz w:val="12"/>
          <w:highlight w:val="yellow"/>
        </w:rPr>
        <w:t xml:space="preserve">. </w:t>
      </w:r>
      <w:r w:rsidRPr="003F7291">
        <w:rPr>
          <w:rStyle w:val="Emphasis"/>
          <w:highlight w:val="yellow"/>
        </w:rPr>
        <w:t>Even after</w:t>
      </w:r>
      <w:r w:rsidRPr="003F7291">
        <w:rPr>
          <w:sz w:val="12"/>
          <w:highlight w:val="yellow"/>
        </w:rPr>
        <w:t xml:space="preserve"> </w:t>
      </w:r>
      <w:r w:rsidRPr="003F7291">
        <w:rPr>
          <w:rStyle w:val="StyleUnderline"/>
          <w:highlight w:val="yellow"/>
        </w:rPr>
        <w:t>controlling for</w:t>
      </w:r>
      <w:r w:rsidRPr="00254F36">
        <w:rPr>
          <w:rStyle w:val="StyleUnderline"/>
        </w:rPr>
        <w:t xml:space="preserve"> the influence of </w:t>
      </w:r>
      <w:r w:rsidRPr="003F7291">
        <w:rPr>
          <w:rStyle w:val="StyleUnderline"/>
          <w:highlight w:val="yellow"/>
        </w:rPr>
        <w:t>contiguity</w:t>
      </w:r>
      <w:r w:rsidRPr="00254F36">
        <w:rPr>
          <w:rStyle w:val="StyleUnderline"/>
        </w:rPr>
        <w:t xml:space="preserve">, joint </w:t>
      </w:r>
      <w:r w:rsidRPr="003F7291">
        <w:rPr>
          <w:rStyle w:val="StyleUnderline"/>
          <w:highlight w:val="yellow"/>
        </w:rPr>
        <w:t>democracy, alliance ties, and</w:t>
      </w:r>
      <w:r w:rsidRPr="00254F36">
        <w:rPr>
          <w:rStyle w:val="StyleUnderline"/>
        </w:rPr>
        <w:t xml:space="preserve"> relative </w:t>
      </w:r>
      <w:r w:rsidRPr="003F7291">
        <w:rPr>
          <w:rStyle w:val="StyleUnderline"/>
          <w:highlight w:val="yellow"/>
        </w:rPr>
        <w:t>capabilities</w:t>
      </w:r>
      <w:r w:rsidRPr="00254F36">
        <w:rPr>
          <w:sz w:val="12"/>
        </w:rPr>
        <w:t xml:space="preserve">, the </w:t>
      </w:r>
      <w:r w:rsidRPr="003F7291">
        <w:rPr>
          <w:rStyle w:val="StyleUnderline"/>
          <w:highlight w:val="yellow"/>
        </w:rPr>
        <w:t>evidence suggests</w:t>
      </w:r>
      <w:r w:rsidRPr="00254F36">
        <w:rPr>
          <w:rStyle w:val="StyleUnderline"/>
        </w:rPr>
        <w:t xml:space="preserve"> that </w:t>
      </w:r>
      <w:r w:rsidRPr="003F7291">
        <w:rPr>
          <w:rStyle w:val="Emphasis"/>
          <w:highlight w:val="yellow"/>
        </w:rPr>
        <w:t>in most instances trade fails to deter conflict</w:t>
      </w:r>
      <w:r w:rsidRPr="00254F36">
        <w:rPr>
          <w:sz w:val="12"/>
        </w:rPr>
        <w:t xml:space="preserve">. </w:t>
      </w:r>
      <w:r w:rsidRPr="00254F36">
        <w:rPr>
          <w:rStyle w:val="StyleUnderline"/>
        </w:rPr>
        <w:t>Instead</w:t>
      </w:r>
      <w:r w:rsidRPr="00254F36">
        <w:rPr>
          <w:sz w:val="12"/>
        </w:rPr>
        <w:t xml:space="preserve">, extensive </w:t>
      </w:r>
      <w:r w:rsidRPr="00254F36">
        <w:rPr>
          <w:rStyle w:val="StyleUnderline"/>
        </w:rPr>
        <w:t xml:space="preserve">economic </w:t>
      </w:r>
      <w:r w:rsidRPr="003F7291">
        <w:rPr>
          <w:rStyle w:val="StyleUnderline"/>
          <w:highlight w:val="yellow"/>
        </w:rPr>
        <w:t>interdependence</w:t>
      </w:r>
      <w:r w:rsidRPr="00254F36">
        <w:rPr>
          <w:sz w:val="12"/>
        </w:rPr>
        <w:t xml:space="preserve"> increases the likelihood that dyads engage in militarized dispute; however, it </w:t>
      </w:r>
      <w:r w:rsidRPr="003F7291">
        <w:rPr>
          <w:rStyle w:val="Emphasis"/>
          <w:highlight w:val="yellow"/>
        </w:rPr>
        <w:t>appears to have little influence on</w:t>
      </w:r>
      <w:r w:rsidRPr="00254F36">
        <w:rPr>
          <w:rStyle w:val="Emphasis"/>
        </w:rPr>
        <w:t xml:space="preserve"> the incidence of </w:t>
      </w:r>
      <w:r w:rsidRPr="003F7291">
        <w:rPr>
          <w:rStyle w:val="Emphasis"/>
          <w:highlight w:val="yellow"/>
        </w:rPr>
        <w:t>war</w:t>
      </w:r>
      <w:r w:rsidRPr="00254F36">
        <w:rPr>
          <w:sz w:val="12"/>
        </w:rPr>
        <w:t>. The greatest hope for peace appears to arise from symmetrical trading relationships. However, the dampening effect of symmetry is offset by the expansion of interstate linkages. That is, extensive economic linkages, be they symmetrical or asymmetrical, appear to pose the greatest hindrance to peace through trade.</w:t>
      </w:r>
    </w:p>
    <w:p w:rsidR="00D94793" w:rsidRPr="00D94793" w:rsidRDefault="00D94793" w:rsidP="00D94793"/>
    <w:p w:rsidR="00D94793" w:rsidRDefault="00D94793" w:rsidP="00D94793"/>
    <w:p w:rsidR="00AB765D" w:rsidRPr="00AB765D" w:rsidRDefault="00AB765D" w:rsidP="00AB765D"/>
    <w:p w:rsidR="00A92009" w:rsidRDefault="00A92009" w:rsidP="00A92009"/>
    <w:p w:rsidR="00A92009" w:rsidRPr="00A92009" w:rsidRDefault="00A92009" w:rsidP="00A92009"/>
    <w:p w:rsidR="00DA3E22" w:rsidRDefault="008A406E" w:rsidP="004C3C58">
      <w:pPr>
        <w:pStyle w:val="Heading1"/>
      </w:pPr>
      <w:r>
        <w:t>Neg Politics</w:t>
      </w:r>
      <w:r w:rsidR="00275BCE">
        <w:t>---TPA</w:t>
      </w:r>
    </w:p>
    <w:p w:rsidR="00A70666" w:rsidRDefault="00A70666" w:rsidP="00A70666"/>
    <w:p w:rsidR="00A70666" w:rsidRDefault="00A70666" w:rsidP="00A70666"/>
    <w:p w:rsidR="00DA3E22" w:rsidRPr="00DA3E22" w:rsidRDefault="00DA3E22" w:rsidP="00DA3E22"/>
    <w:p w:rsidR="007C38DB" w:rsidRDefault="007C38DB" w:rsidP="007C38DB">
      <w:pPr>
        <w:pStyle w:val="Heading2"/>
      </w:pPr>
      <w:r>
        <w:t>1NC – TPA DA</w:t>
      </w:r>
    </w:p>
    <w:p w:rsidR="008A406E" w:rsidRDefault="008A406E" w:rsidP="008A406E">
      <w:pPr>
        <w:pStyle w:val="Heading3"/>
      </w:pPr>
      <w:r>
        <w:t>1NC – TPA DA</w:t>
      </w:r>
    </w:p>
    <w:p w:rsidR="005A2FD7" w:rsidRDefault="005A2FD7" w:rsidP="005A2FD7"/>
    <w:p w:rsidR="005A2FD7" w:rsidRPr="005A2FD7" w:rsidRDefault="005A2FD7" w:rsidP="005A2FD7">
      <w:pPr>
        <w:pStyle w:val="Heading4"/>
      </w:pPr>
      <w:r>
        <w:t>TPA will pass --- House passage provides momentum, but Obama still must convince the Senate</w:t>
      </w:r>
    </w:p>
    <w:p w:rsidR="005A2FD7" w:rsidRPr="005A2FD7" w:rsidRDefault="005A2FD7" w:rsidP="005A2FD7">
      <w:r>
        <w:t xml:space="preserve">Vicki </w:t>
      </w:r>
      <w:r w:rsidRPr="005A2FD7">
        <w:rPr>
          <w:rStyle w:val="Style13ptBold"/>
        </w:rPr>
        <w:t>Needham 6/18</w:t>
      </w:r>
      <w:r>
        <w:t>, and Cristina Marcos, both politics reporters @ The Hill, “House approves fast-track 218-208, sending bill to Senate,” http://thehill.com/business-a-lobbying/245417-house-approves-fast-track-218-208-sending-bill-to-senate</w:t>
      </w:r>
    </w:p>
    <w:p w:rsidR="00AB3D3F" w:rsidRDefault="005A2FD7" w:rsidP="00AB3D3F">
      <w:pPr>
        <w:rPr>
          <w:rStyle w:val="StyleUnderline"/>
        </w:rPr>
      </w:pPr>
      <w:r w:rsidRPr="003F7291">
        <w:rPr>
          <w:rStyle w:val="StyleUnderline"/>
          <w:highlight w:val="yellow"/>
        </w:rPr>
        <w:t>The House</w:t>
      </w:r>
      <w:r w:rsidRPr="005A2FD7">
        <w:rPr>
          <w:rStyle w:val="StyleUnderline"/>
        </w:rPr>
        <w:t xml:space="preserve"> on Thursday </w:t>
      </w:r>
      <w:r w:rsidRPr="003F7291">
        <w:rPr>
          <w:rStyle w:val="StyleUnderline"/>
          <w:highlight w:val="yellow"/>
        </w:rPr>
        <w:t xml:space="preserve">took the first step toward </w:t>
      </w:r>
      <w:r w:rsidRPr="003F7291">
        <w:rPr>
          <w:rStyle w:val="Emphasis"/>
          <w:highlight w:val="yellow"/>
        </w:rPr>
        <w:t>resuscitating</w:t>
      </w:r>
      <w:r w:rsidRPr="003F7291">
        <w:rPr>
          <w:rStyle w:val="StyleUnderline"/>
          <w:highlight w:val="yellow"/>
        </w:rPr>
        <w:t xml:space="preserve"> the White House’s trade agenda by passing</w:t>
      </w:r>
      <w:r w:rsidRPr="005A2FD7">
        <w:rPr>
          <w:rStyle w:val="StyleUnderline"/>
        </w:rPr>
        <w:t xml:space="preserve"> legislation granting President Obama </w:t>
      </w:r>
      <w:r w:rsidRPr="003F7291">
        <w:rPr>
          <w:rStyle w:val="Emphasis"/>
          <w:highlight w:val="yellow"/>
        </w:rPr>
        <w:t>fast-track</w:t>
      </w:r>
      <w:r w:rsidRPr="005A2FD7">
        <w:rPr>
          <w:rStyle w:val="StyleUnderline"/>
        </w:rPr>
        <w:t xml:space="preserve"> authority.</w:t>
      </w:r>
      <w:r w:rsidR="00A51578" w:rsidRPr="00A51578">
        <w:rPr>
          <w:rStyle w:val="StyleUnderline"/>
          <w:sz w:val="12"/>
          <w:u w:val="none"/>
        </w:rPr>
        <w:t>¶</w:t>
      </w:r>
      <w:r w:rsidR="00A51578" w:rsidRPr="00A51578">
        <w:rPr>
          <w:sz w:val="10"/>
        </w:rPr>
        <w:t xml:space="preserve"> </w:t>
      </w:r>
      <w:r w:rsidRPr="003F7291">
        <w:rPr>
          <w:rStyle w:val="StyleUnderline"/>
          <w:highlight w:val="yellow"/>
        </w:rPr>
        <w:t>The bill now goes to the Senate, where the White House</w:t>
      </w:r>
      <w:r w:rsidRPr="00A51578">
        <w:rPr>
          <w:rStyle w:val="StyleUnderline"/>
        </w:rPr>
        <w:t xml:space="preserve"> a</w:t>
      </w:r>
      <w:r w:rsidRPr="005A2FD7">
        <w:rPr>
          <w:rStyle w:val="StyleUnderline"/>
        </w:rPr>
        <w:t xml:space="preserve">nd GOP leaders </w:t>
      </w:r>
      <w:r w:rsidRPr="003F7291">
        <w:rPr>
          <w:rStyle w:val="StyleUnderline"/>
          <w:highlight w:val="yellow"/>
        </w:rPr>
        <w:t xml:space="preserve">are seeking to </w:t>
      </w:r>
      <w:r w:rsidRPr="003F7291">
        <w:rPr>
          <w:rStyle w:val="Emphasis"/>
          <w:highlight w:val="yellow"/>
        </w:rPr>
        <w:t>strike a deal</w:t>
      </w:r>
      <w:r w:rsidRPr="003F7291">
        <w:rPr>
          <w:rStyle w:val="StyleUnderline"/>
          <w:highlight w:val="yellow"/>
        </w:rPr>
        <w:t xml:space="preserve"> with pro-trade Democrats</w:t>
      </w:r>
      <w:r w:rsidRPr="005A2FD7">
        <w:rPr>
          <w:rStyle w:val="StyleUnderline"/>
        </w:rPr>
        <w:t>.</w:t>
      </w:r>
      <w:r w:rsidR="00A51578" w:rsidRPr="00A51578">
        <w:rPr>
          <w:rStyle w:val="StyleUnderline"/>
          <w:sz w:val="12"/>
          <w:u w:val="none"/>
        </w:rPr>
        <w:t>¶</w:t>
      </w:r>
      <w:r w:rsidR="00A51578" w:rsidRPr="00A51578">
        <w:rPr>
          <w:sz w:val="10"/>
        </w:rPr>
        <w:t xml:space="preserve"> </w:t>
      </w:r>
      <w:r w:rsidRPr="00A51578">
        <w:rPr>
          <w:rStyle w:val="StyleUnderline"/>
        </w:rPr>
        <w:t>The House vote was 218-208</w:t>
      </w:r>
      <w:r w:rsidRPr="00A51578">
        <w:rPr>
          <w:sz w:val="10"/>
        </w:rPr>
        <w:t>, with 28 Democrats voting for it.</w:t>
      </w:r>
      <w:r w:rsidR="00A51578" w:rsidRPr="00A51578">
        <w:rPr>
          <w:sz w:val="12"/>
        </w:rPr>
        <w:t>¶</w:t>
      </w:r>
      <w:r w:rsidR="00A51578" w:rsidRPr="00A51578">
        <w:rPr>
          <w:sz w:val="10"/>
        </w:rPr>
        <w:t xml:space="preserve"> </w:t>
      </w:r>
      <w:r w:rsidRPr="00A51578">
        <w:rPr>
          <w:sz w:val="10"/>
        </w:rPr>
        <w:t>This is the second time in a week the House has voted to approve the controversial fast-track bill. On Friday, the House voted 219-211 in favor of fast-track, which would make it easier for Obama to complete a sweeping trans-Pacific trade deal.</w:t>
      </w:r>
      <w:r w:rsidR="00A51578" w:rsidRPr="00A51578">
        <w:rPr>
          <w:sz w:val="12"/>
        </w:rPr>
        <w:t>¶</w:t>
      </w:r>
      <w:r w:rsidR="00A51578" w:rsidRPr="00A51578">
        <w:rPr>
          <w:sz w:val="10"/>
        </w:rPr>
        <w:t xml:space="preserve"> </w:t>
      </w:r>
      <w:r w:rsidRPr="00A51578">
        <w:rPr>
          <w:sz w:val="10"/>
        </w:rPr>
        <w:t>In last week’s vote, the House GOP paired the fast-track bill with a measure known as Trade Adjustment Assistance (TAA) that gives aid to workers displaced by trade. Both measures needed to be approved in separate votes for the entire package to move forward.</w:t>
      </w:r>
      <w:r w:rsidR="00A51578" w:rsidRPr="00A51578">
        <w:rPr>
          <w:sz w:val="12"/>
        </w:rPr>
        <w:t>¶</w:t>
      </w:r>
      <w:r w:rsidR="00A51578" w:rsidRPr="00A51578">
        <w:rPr>
          <w:sz w:val="10"/>
        </w:rPr>
        <w:t xml:space="preserve"> </w:t>
      </w:r>
      <w:r w:rsidRPr="00A51578">
        <w:rPr>
          <w:sz w:val="10"/>
        </w:rPr>
        <w:t>House Democrats have historically favored TAA, but they voted against it on Friday to kill fast-track, which is deeply opposed by unions and other liberal groups.</w:t>
      </w:r>
      <w:r w:rsidR="00A51578" w:rsidRPr="00A51578">
        <w:rPr>
          <w:sz w:val="12"/>
        </w:rPr>
        <w:t>¶</w:t>
      </w:r>
      <w:r w:rsidR="00A51578" w:rsidRPr="00A51578">
        <w:rPr>
          <w:sz w:val="10"/>
        </w:rPr>
        <w:t xml:space="preserve"> </w:t>
      </w:r>
      <w:r w:rsidRPr="00A51578">
        <w:rPr>
          <w:sz w:val="10"/>
        </w:rPr>
        <w:t>The White House still wants both measures to reach Obama’s desk, but is now advancing a different strategy that would see the two bills move separately.</w:t>
      </w:r>
      <w:r w:rsidR="00A51578" w:rsidRPr="00A51578">
        <w:rPr>
          <w:sz w:val="12"/>
        </w:rPr>
        <w:t>¶</w:t>
      </w:r>
      <w:r w:rsidR="00A51578" w:rsidRPr="00A51578">
        <w:rPr>
          <w:sz w:val="10"/>
        </w:rPr>
        <w:t xml:space="preserve"> </w:t>
      </w:r>
      <w:r w:rsidRPr="00A51578">
        <w:rPr>
          <w:sz w:val="10"/>
        </w:rPr>
        <w:t>The problem lies in the Senate, which previously approved a package that included both bills.</w:t>
      </w:r>
      <w:r w:rsidR="00A51578" w:rsidRPr="00A51578">
        <w:rPr>
          <w:sz w:val="12"/>
        </w:rPr>
        <w:t>¶</w:t>
      </w:r>
      <w:r w:rsidR="00A51578" w:rsidRPr="00A51578">
        <w:rPr>
          <w:sz w:val="10"/>
        </w:rPr>
        <w:t xml:space="preserve"> </w:t>
      </w:r>
      <w:r w:rsidRPr="00A51578">
        <w:rPr>
          <w:sz w:val="10"/>
        </w:rPr>
        <w:t xml:space="preserve">If the two move separately, Republicans and </w:t>
      </w:r>
      <w:r w:rsidRPr="003F7291">
        <w:rPr>
          <w:rStyle w:val="StyleUnderline"/>
          <w:highlight w:val="yellow"/>
        </w:rPr>
        <w:t xml:space="preserve">the White House will have to </w:t>
      </w:r>
      <w:r w:rsidRPr="003F7291">
        <w:rPr>
          <w:rStyle w:val="Emphasis"/>
          <w:highlight w:val="yellow"/>
        </w:rPr>
        <w:t>convince Senate Democrats</w:t>
      </w:r>
      <w:r w:rsidRPr="003F7291">
        <w:rPr>
          <w:rStyle w:val="StyleUnderline"/>
          <w:highlight w:val="yellow"/>
        </w:rPr>
        <w:t xml:space="preserve"> to back fast-track on the promise</w:t>
      </w:r>
      <w:r w:rsidRPr="005A2FD7">
        <w:rPr>
          <w:rStyle w:val="StyleUnderline"/>
        </w:rPr>
        <w:t xml:space="preserve"> that </w:t>
      </w:r>
      <w:r w:rsidRPr="003F7291">
        <w:rPr>
          <w:rStyle w:val="StyleUnderline"/>
          <w:highlight w:val="yellow"/>
        </w:rPr>
        <w:t>TAA will move forward at a later time</w:t>
      </w:r>
      <w:r w:rsidRPr="005A2FD7">
        <w:rPr>
          <w:rStyle w:val="StyleUnderline"/>
        </w:rPr>
        <w:t>.</w:t>
      </w:r>
      <w:r w:rsidR="00A51578" w:rsidRPr="00A51578">
        <w:rPr>
          <w:rStyle w:val="StyleUnderline"/>
          <w:sz w:val="12"/>
          <w:u w:val="none"/>
        </w:rPr>
        <w:t>¶</w:t>
      </w:r>
      <w:r w:rsidR="00A51578" w:rsidRPr="00A51578">
        <w:rPr>
          <w:sz w:val="10"/>
        </w:rPr>
        <w:t xml:space="preserve"> </w:t>
      </w:r>
      <w:r w:rsidRPr="005A2FD7">
        <w:rPr>
          <w:rStyle w:val="StyleUnderline"/>
        </w:rPr>
        <w:t xml:space="preserve">The president spoke with a group of Senate Democrats on Wednesday at the White House, and </w:t>
      </w:r>
      <w:r w:rsidRPr="003F7291">
        <w:rPr>
          <w:rStyle w:val="StyleUnderline"/>
          <w:highlight w:val="yellow"/>
        </w:rPr>
        <w:t>talks continued in the Senate</w:t>
      </w:r>
      <w:r w:rsidRPr="005A2FD7">
        <w:rPr>
          <w:rStyle w:val="StyleUnderline"/>
        </w:rPr>
        <w:t xml:space="preserve"> on Thursday </w:t>
      </w:r>
      <w:r w:rsidRPr="003F7291">
        <w:rPr>
          <w:rStyle w:val="StyleUnderline"/>
          <w:highlight w:val="yellow"/>
        </w:rPr>
        <w:t xml:space="preserve">on a way to give the president </w:t>
      </w:r>
      <w:r w:rsidRPr="003F7291">
        <w:rPr>
          <w:rStyle w:val="Emphasis"/>
          <w:highlight w:val="yellow"/>
        </w:rPr>
        <w:t>t</w:t>
      </w:r>
      <w:r w:rsidRPr="00A51578">
        <w:rPr>
          <w:rStyle w:val="StyleUnderline"/>
        </w:rPr>
        <w:t>r</w:t>
      </w:r>
      <w:r w:rsidRPr="005A2FD7">
        <w:rPr>
          <w:rStyle w:val="StyleUnderline"/>
        </w:rPr>
        <w:t xml:space="preserve">ade </w:t>
      </w:r>
      <w:r w:rsidRPr="003F7291">
        <w:rPr>
          <w:rStyle w:val="Emphasis"/>
          <w:highlight w:val="yellow"/>
        </w:rPr>
        <w:t>p</w:t>
      </w:r>
      <w:r w:rsidRPr="005A2FD7">
        <w:rPr>
          <w:rStyle w:val="StyleUnderline"/>
        </w:rPr>
        <w:t xml:space="preserve">romotion </w:t>
      </w:r>
      <w:r w:rsidRPr="003F7291">
        <w:rPr>
          <w:rStyle w:val="Emphasis"/>
          <w:highlight w:val="yellow"/>
        </w:rPr>
        <w:t>a</w:t>
      </w:r>
      <w:r w:rsidRPr="005A2FD7">
        <w:rPr>
          <w:rStyle w:val="StyleUnderline"/>
        </w:rPr>
        <w:t>uthority, also known as fast-track.</w:t>
      </w:r>
      <w:r w:rsidR="00A51578" w:rsidRPr="00A51578">
        <w:rPr>
          <w:rStyle w:val="StyleUnderline"/>
          <w:sz w:val="12"/>
          <w:u w:val="none"/>
        </w:rPr>
        <w:t>¶</w:t>
      </w:r>
      <w:r w:rsidR="00A51578" w:rsidRPr="00A51578">
        <w:rPr>
          <w:sz w:val="10"/>
        </w:rPr>
        <w:t xml:space="preserve"> </w:t>
      </w:r>
      <w:r w:rsidRPr="00A51578">
        <w:rPr>
          <w:sz w:val="10"/>
        </w:rPr>
        <w:t>One possible solution would see the Senate vote first to pass a trade preferences bill, this time with the TAA program attached. It would then be sent to the House for a vote before the Senate considers fast-track.</w:t>
      </w:r>
      <w:r w:rsidR="00A51578" w:rsidRPr="00A51578">
        <w:rPr>
          <w:sz w:val="12"/>
        </w:rPr>
        <w:t>¶</w:t>
      </w:r>
      <w:r w:rsidR="00A51578" w:rsidRPr="00A51578">
        <w:rPr>
          <w:sz w:val="10"/>
        </w:rPr>
        <w:t xml:space="preserve"> </w:t>
      </w:r>
      <w:r w:rsidRPr="00A51578">
        <w:rPr>
          <w:sz w:val="10"/>
        </w:rPr>
        <w:t xml:space="preserve">This planned move angered members of the Congressional Black Caucus, who asked Senate leaders not to use the trade measure, which would provide preferential access to the U.S. market for African countries, as a bargaining chip to pass trade promotion authority. </w:t>
      </w:r>
      <w:r w:rsidR="00A51578" w:rsidRPr="00A51578">
        <w:rPr>
          <w:sz w:val="12"/>
        </w:rPr>
        <w:t>¶</w:t>
      </w:r>
      <w:r w:rsidR="00A51578" w:rsidRPr="00A51578">
        <w:rPr>
          <w:sz w:val="10"/>
        </w:rPr>
        <w:t xml:space="preserve"> </w:t>
      </w:r>
      <w:r w:rsidRPr="00A51578">
        <w:rPr>
          <w:sz w:val="10"/>
        </w:rPr>
        <w:t>Democrats opposed to the trade package expressed frustration that GOP leaders were bypassing them.</w:t>
      </w:r>
      <w:r w:rsidR="00A51578" w:rsidRPr="00A51578">
        <w:rPr>
          <w:sz w:val="12"/>
        </w:rPr>
        <w:t>¶</w:t>
      </w:r>
      <w:r w:rsidR="00A51578" w:rsidRPr="00A51578">
        <w:rPr>
          <w:sz w:val="10"/>
        </w:rPr>
        <w:t xml:space="preserve"> </w:t>
      </w:r>
      <w:r w:rsidRPr="00A51578">
        <w:rPr>
          <w:sz w:val="10"/>
        </w:rPr>
        <w:t xml:space="preserve">“Instead of cooperation, they’ve opted to use procedural tricks to pass the TPA,” said Rep. Bill Pascrell (D-N.J.). </w:t>
      </w:r>
      <w:r w:rsidR="00A51578" w:rsidRPr="00A51578">
        <w:rPr>
          <w:sz w:val="12"/>
        </w:rPr>
        <w:t>¶</w:t>
      </w:r>
      <w:r w:rsidR="00A51578" w:rsidRPr="00A51578">
        <w:rPr>
          <w:sz w:val="10"/>
        </w:rPr>
        <w:t xml:space="preserve"> </w:t>
      </w:r>
      <w:r w:rsidRPr="00A51578">
        <w:rPr>
          <w:sz w:val="10"/>
        </w:rPr>
        <w:t xml:space="preserve">As promised, all 28 pro-trade House Democrats supported the bill again. </w:t>
      </w:r>
      <w:r w:rsidR="00A51578" w:rsidRPr="00A51578">
        <w:rPr>
          <w:sz w:val="12"/>
        </w:rPr>
        <w:t>¶</w:t>
      </w:r>
      <w:r w:rsidR="00A51578" w:rsidRPr="00A51578">
        <w:rPr>
          <w:sz w:val="10"/>
        </w:rPr>
        <w:t xml:space="preserve"> </w:t>
      </w:r>
      <w:r w:rsidRPr="00A51578">
        <w:rPr>
          <w:sz w:val="10"/>
        </w:rPr>
        <w:t>Rep. Ron Kind (D-Wis.) said on Wednesday that those who backed the trade agenda are “really committed” to getting fast-track and TAA done.</w:t>
      </w:r>
      <w:r w:rsidR="00A51578" w:rsidRPr="00A51578">
        <w:rPr>
          <w:sz w:val="12"/>
        </w:rPr>
        <w:t>¶</w:t>
      </w:r>
      <w:r w:rsidR="00A51578" w:rsidRPr="00A51578">
        <w:rPr>
          <w:sz w:val="10"/>
        </w:rPr>
        <w:t xml:space="preserve"> </w:t>
      </w:r>
      <w:r w:rsidRPr="00A51578">
        <w:rPr>
          <w:rStyle w:val="StyleUnderline"/>
        </w:rPr>
        <w:t>“</w:t>
      </w:r>
      <w:r w:rsidRPr="003F7291">
        <w:rPr>
          <w:rStyle w:val="Emphasis"/>
          <w:highlight w:val="yellow"/>
        </w:rPr>
        <w:t>The tough vote has already been taken,</w:t>
      </w:r>
      <w:r w:rsidRPr="00A51578">
        <w:rPr>
          <w:rStyle w:val="StyleUnderline"/>
        </w:rPr>
        <w:t>”</w:t>
      </w:r>
      <w:r w:rsidRPr="00A51578">
        <w:rPr>
          <w:sz w:val="10"/>
        </w:rPr>
        <w:t xml:space="preserve"> Kind said. “</w:t>
      </w:r>
      <w:r w:rsidRPr="00A51578">
        <w:rPr>
          <w:rStyle w:val="StyleUnderline"/>
        </w:rPr>
        <w:t xml:space="preserve">We’re on record; </w:t>
      </w:r>
      <w:r w:rsidRPr="003F7291">
        <w:rPr>
          <w:rStyle w:val="StyleUnderline"/>
          <w:highlight w:val="yellow"/>
        </w:rPr>
        <w:t>we supported TPA last week. We also</w:t>
      </w:r>
      <w:r w:rsidRPr="00A51578">
        <w:rPr>
          <w:rStyle w:val="StyleUnderline"/>
        </w:rPr>
        <w:t xml:space="preserve"> </w:t>
      </w:r>
      <w:r w:rsidRPr="003F7291">
        <w:rPr>
          <w:rStyle w:val="StyleUnderline"/>
          <w:highlight w:val="yellow"/>
        </w:rPr>
        <w:t>supported TAA</w:t>
      </w:r>
      <w:r w:rsidRPr="00A51578">
        <w:rPr>
          <w:rStyle w:val="StyleUnderline"/>
        </w:rPr>
        <w:t xml:space="preserve"> last week, </w:t>
      </w:r>
      <w:r w:rsidRPr="003F7291">
        <w:rPr>
          <w:rStyle w:val="StyleUnderline"/>
          <w:highlight w:val="yellow"/>
        </w:rPr>
        <w:t>too</w:t>
      </w:r>
      <w:r w:rsidRPr="00A51578">
        <w:rPr>
          <w:rStyle w:val="StyleUnderline"/>
        </w:rPr>
        <w:t>,”</w:t>
      </w:r>
      <w:r w:rsidRPr="00A51578">
        <w:rPr>
          <w:sz w:val="10"/>
        </w:rPr>
        <w:t xml:space="preserve"> he said. </w:t>
      </w:r>
      <w:r w:rsidR="00A51578" w:rsidRPr="00A51578">
        <w:rPr>
          <w:sz w:val="12"/>
        </w:rPr>
        <w:t>¶</w:t>
      </w:r>
      <w:r w:rsidR="00A51578" w:rsidRPr="00A51578">
        <w:rPr>
          <w:sz w:val="10"/>
        </w:rPr>
        <w:t xml:space="preserve"> </w:t>
      </w:r>
      <w:r w:rsidRPr="00A51578">
        <w:rPr>
          <w:sz w:val="10"/>
        </w:rPr>
        <w:t>House Ways and Means Committee Chairman Paul Ryan (R-Wis.) warned that repeating last week's debacle would reflect badly on the international stage.</w:t>
      </w:r>
      <w:r w:rsidR="00A51578" w:rsidRPr="00A51578">
        <w:rPr>
          <w:sz w:val="12"/>
        </w:rPr>
        <w:t>¶</w:t>
      </w:r>
      <w:r w:rsidR="00A51578" w:rsidRPr="00A51578">
        <w:rPr>
          <w:sz w:val="10"/>
        </w:rPr>
        <w:t xml:space="preserve"> </w:t>
      </w:r>
      <w:r w:rsidR="00A51578" w:rsidRPr="00A51578">
        <w:rPr>
          <w:sz w:val="12"/>
        </w:rPr>
        <w:t>¶</w:t>
      </w:r>
      <w:r w:rsidR="00A51578" w:rsidRPr="00A51578">
        <w:rPr>
          <w:sz w:val="10"/>
        </w:rPr>
        <w:t xml:space="preserve"> </w:t>
      </w:r>
      <w:r w:rsidRPr="00A51578">
        <w:rPr>
          <w:rStyle w:val="StyleUnderline"/>
        </w:rPr>
        <w:t>"It gives America credibility,"</w:t>
      </w:r>
      <w:r w:rsidRPr="00A51578">
        <w:rPr>
          <w:sz w:val="10"/>
        </w:rPr>
        <w:t xml:space="preserve"> Ryan said of TPA. </w:t>
      </w:r>
      <w:r w:rsidRPr="00A51578">
        <w:rPr>
          <w:rStyle w:val="StyleUnderline"/>
        </w:rPr>
        <w:t>"And boy, do we need credibility right now."</w:t>
      </w:r>
    </w:p>
    <w:p w:rsidR="009D10E8" w:rsidRPr="00177195" w:rsidRDefault="009D10E8" w:rsidP="009D10E8">
      <w:pPr>
        <w:pStyle w:val="Heading4"/>
      </w:pPr>
      <w:r>
        <w:t>Curtailing domestic surveillance costs political capital --- powerful interests oppose</w:t>
      </w:r>
    </w:p>
    <w:p w:rsidR="009D10E8" w:rsidRDefault="009D10E8" w:rsidP="009D10E8">
      <w:r>
        <w:t xml:space="preserve">Bob </w:t>
      </w:r>
      <w:r w:rsidRPr="003D6F30">
        <w:rPr>
          <w:rStyle w:val="Style13ptBold"/>
        </w:rPr>
        <w:t>Burnett 14</w:t>
      </w:r>
      <w:r>
        <w:t>, Berkeley writer, retired Silicon Valley executive, “Why Hasn't Obama Reined in NSA?” Huffington Post Politics, 1/10, http://www.huffingtonpost.com/bob-burnett/obama-nsa_b_4574910.html</w:t>
      </w:r>
    </w:p>
    <w:p w:rsidR="009D10E8" w:rsidRDefault="009D10E8" w:rsidP="009D10E8">
      <w:pPr>
        <w:rPr>
          <w:rStyle w:val="StyleUnderline"/>
        </w:rPr>
      </w:pPr>
      <w:r w:rsidRPr="00177195">
        <w:rPr>
          <w:rStyle w:val="StyleUnderline"/>
        </w:rPr>
        <w:t>After the 2008 election</w:t>
      </w:r>
      <w:r w:rsidRPr="00795459">
        <w:rPr>
          <w:sz w:val="16"/>
        </w:rPr>
        <w:t xml:space="preserve">, Barack </w:t>
      </w:r>
      <w:r w:rsidRPr="003F7291">
        <w:rPr>
          <w:rStyle w:val="StyleUnderline"/>
          <w:highlight w:val="yellow"/>
        </w:rPr>
        <w:t>Obama supporters</w:t>
      </w:r>
      <w:r w:rsidRPr="00795459">
        <w:rPr>
          <w:sz w:val="16"/>
        </w:rPr>
        <w:t xml:space="preserve"> had high expectations for his national-security policy. We thought he'd end U.S. involvement in Iraq and Afghanistan, and open talks with Iran. We </w:t>
      </w:r>
      <w:r w:rsidRPr="003F7291">
        <w:rPr>
          <w:rStyle w:val="StyleUnderline"/>
          <w:highlight w:val="yellow"/>
        </w:rPr>
        <w:t>expected he would</w:t>
      </w:r>
      <w:r w:rsidRPr="00795459">
        <w:rPr>
          <w:sz w:val="16"/>
        </w:rPr>
        <w:t xml:space="preserve"> close down Guantanamo and </w:t>
      </w:r>
      <w:r w:rsidRPr="003F7291">
        <w:rPr>
          <w:rStyle w:val="StyleUnderline"/>
          <w:highlight w:val="yellow"/>
        </w:rPr>
        <w:t>end</w:t>
      </w:r>
      <w:r w:rsidRPr="00E30E7F">
        <w:rPr>
          <w:rStyle w:val="StyleUnderline"/>
        </w:rPr>
        <w:t xml:space="preserve"> the National Security Agency's </w:t>
      </w:r>
      <w:r w:rsidRPr="00177195">
        <w:rPr>
          <w:rStyle w:val="StyleUnderline"/>
        </w:rPr>
        <w:t xml:space="preserve">(NSA) </w:t>
      </w:r>
      <w:r w:rsidRPr="003F7291">
        <w:rPr>
          <w:rStyle w:val="StyleUnderline"/>
          <w:highlight w:val="yellow"/>
        </w:rPr>
        <w:t>domestic surveillance</w:t>
      </w:r>
      <w:r w:rsidRPr="00E30E7F">
        <w:rPr>
          <w:rStyle w:val="StyleUnderline"/>
        </w:rPr>
        <w:t xml:space="preserve"> program that collects Americans' phone and email data.</w:t>
      </w:r>
      <w:r w:rsidRPr="00795459">
        <w:rPr>
          <w:sz w:val="16"/>
        </w:rPr>
        <w:t xml:space="preserve"> He's accomplished some of these objectives </w:t>
      </w:r>
      <w:r w:rsidRPr="003F7291">
        <w:rPr>
          <w:rStyle w:val="Emphasis"/>
          <w:highlight w:val="yellow"/>
        </w:rPr>
        <w:t>but he hasn't</w:t>
      </w:r>
      <w:r w:rsidRPr="00E30E7F">
        <w:rPr>
          <w:rStyle w:val="StyleUnderline"/>
        </w:rPr>
        <w:t xml:space="preserve"> reined in the NSA.</w:t>
      </w:r>
      <w:r w:rsidRPr="00795459">
        <w:rPr>
          <w:sz w:val="16"/>
        </w:rPr>
        <w:t xml:space="preserve"> Why not?</w:t>
      </w:r>
      <w:r w:rsidRPr="00795459">
        <w:rPr>
          <w:sz w:val="12"/>
        </w:rPr>
        <w:t>¶</w:t>
      </w:r>
      <w:r w:rsidRPr="00795459">
        <w:rPr>
          <w:sz w:val="16"/>
        </w:rPr>
        <w:t xml:space="preserve"> Writing in The New Yorker, Ryan Lizza observed that before becoming president, Obama was inconsistent on national security policy and the NSA. "In 2003, as a Senate candidate, he called the Patriot Act 'shoddy and dangerous.' And at the 2004 Democratic Convention... he took aim at the 'library records' provision of the law." Nonetheless, in in 2006 Obama voted for a renewal of the Patriot Act.</w:t>
      </w:r>
      <w:r w:rsidRPr="00795459">
        <w:rPr>
          <w:sz w:val="12"/>
        </w:rPr>
        <w:t>¶</w:t>
      </w:r>
      <w:r w:rsidRPr="00795459">
        <w:rPr>
          <w:sz w:val="16"/>
        </w:rPr>
        <w:t xml:space="preserve"> As a presidential candidate, Obama's attitude appeared to shift. In 2007 Obama criticized Bush, "This administration acts like violating civil liberties is the way to enhance civil liberties. It is not. There are no shortcuts to protecting America." In an August 2007, campaign speech Obama criticized, "unchecked presidential power" and vowed a change in national security policy: "that means no more illegal wiretapping of American citizens, no more national-security letters to spy on citizens who are not suspected of a crime... [and] no more ignoring the law when it is inconvenient."</w:t>
      </w:r>
      <w:r w:rsidRPr="00795459">
        <w:rPr>
          <w:sz w:val="12"/>
        </w:rPr>
        <w:t>¶</w:t>
      </w:r>
      <w:r w:rsidRPr="00795459">
        <w:rPr>
          <w:sz w:val="16"/>
        </w:rPr>
        <w:t xml:space="preserve"> Nonetheless, Obama's presidential record has been disappointing. Lizza noted:</w:t>
      </w:r>
      <w:r w:rsidRPr="00795459">
        <w:rPr>
          <w:sz w:val="12"/>
        </w:rPr>
        <w:t>¶</w:t>
      </w:r>
      <w:r w:rsidRPr="00795459">
        <w:rPr>
          <w:sz w:val="16"/>
        </w:rPr>
        <w:t xml:space="preserve"> It is evident from the Snowden leaks that Obama inherited [from George Bush] a regime of dragnet surveillance that often operated outside the law and raised serious constitutional questions. Instead of shutting down or scaling back the programs, Obama has worked to bring them into narrow compliance with rules--set forth by a court that operates in secret--that often contradict the views on surveillance that he strongly expressed when he was a senator and a Presidential candidate.</w:t>
      </w:r>
      <w:r w:rsidRPr="00795459">
        <w:rPr>
          <w:sz w:val="12"/>
        </w:rPr>
        <w:t>¶</w:t>
      </w:r>
      <w:r w:rsidRPr="00795459">
        <w:rPr>
          <w:sz w:val="16"/>
        </w:rPr>
        <w:t xml:space="preserve"> A recent New York Times editorial noted:</w:t>
      </w:r>
      <w:r w:rsidRPr="00795459">
        <w:rPr>
          <w:sz w:val="12"/>
        </w:rPr>
        <w:t>¶</w:t>
      </w:r>
      <w:r w:rsidRPr="00795459">
        <w:rPr>
          <w:sz w:val="16"/>
        </w:rPr>
        <w:t xml:space="preserve"> ■ The N.S.A. broke federal privacy laws, or exceeded its authority, thousands of times per year, according to the agency's own internal auditor.</w:t>
      </w:r>
      <w:r w:rsidRPr="00795459">
        <w:rPr>
          <w:sz w:val="12"/>
        </w:rPr>
        <w:t>¶</w:t>
      </w:r>
      <w:r w:rsidRPr="00795459">
        <w:rPr>
          <w:sz w:val="16"/>
        </w:rPr>
        <w:t xml:space="preserve"> ■ The agency broke into the communications links of major data centers around the world, allowing it to spy on hundreds of millions of user accounts and infuriating the Internet companies that own the centers. </w:t>
      </w:r>
      <w:r w:rsidRPr="00795459">
        <w:rPr>
          <w:sz w:val="12"/>
        </w:rPr>
        <w:t>¶</w:t>
      </w:r>
      <w:r w:rsidRPr="00795459">
        <w:rPr>
          <w:sz w:val="16"/>
        </w:rPr>
        <w:t xml:space="preserve"> ■ The N.S.A. systematically undermined the basic encryption systems of the Internet, making it impossible to know if sensitive banking or medical data is truly private, damaging businesses that depended on this trust.</w:t>
      </w:r>
      <w:r w:rsidRPr="00795459">
        <w:rPr>
          <w:sz w:val="12"/>
        </w:rPr>
        <w:t>¶</w:t>
      </w:r>
      <w:r w:rsidRPr="00795459">
        <w:rPr>
          <w:sz w:val="16"/>
        </w:rPr>
        <w:t xml:space="preserve"> There are three explanations for the president's weak NSA policy.</w:t>
      </w:r>
      <w:r w:rsidRPr="00795459">
        <w:rPr>
          <w:sz w:val="12"/>
        </w:rPr>
        <w:t>¶</w:t>
      </w:r>
      <w:r w:rsidRPr="00795459">
        <w:rPr>
          <w:sz w:val="16"/>
        </w:rPr>
        <w:t xml:space="preserve"> 1. </w:t>
      </w:r>
      <w:r w:rsidRPr="003F7291">
        <w:rPr>
          <w:rStyle w:val="Emphasis"/>
          <w:highlight w:val="yellow"/>
        </w:rPr>
        <w:t>Obama decided not to expend political capital changing it.</w:t>
      </w:r>
      <w:r w:rsidRPr="003F7291">
        <w:rPr>
          <w:rStyle w:val="StyleUnderline"/>
          <w:highlight w:val="yellow"/>
        </w:rPr>
        <w:t xml:space="preserve"> Given the</w:t>
      </w:r>
      <w:r w:rsidRPr="00795459">
        <w:rPr>
          <w:sz w:val="16"/>
        </w:rPr>
        <w:t xml:space="preserve"> economic problems he inherited from George Bush, plus the </w:t>
      </w:r>
      <w:r w:rsidRPr="003F7291">
        <w:rPr>
          <w:rStyle w:val="StyleUnderline"/>
          <w:highlight w:val="yellow"/>
        </w:rPr>
        <w:t xml:space="preserve">difficulty of working with a </w:t>
      </w:r>
      <w:r w:rsidRPr="003F7291">
        <w:rPr>
          <w:rStyle w:val="Emphasis"/>
          <w:highlight w:val="yellow"/>
        </w:rPr>
        <w:t>divided Congress</w:t>
      </w:r>
      <w:r w:rsidRPr="003F7291">
        <w:rPr>
          <w:rStyle w:val="StyleUnderline"/>
          <w:highlight w:val="yellow"/>
        </w:rPr>
        <w:t>, Obama</w:t>
      </w:r>
      <w:r w:rsidRPr="00E30E7F">
        <w:rPr>
          <w:rStyle w:val="StyleUnderline"/>
        </w:rPr>
        <w:t xml:space="preserve"> may have </w:t>
      </w:r>
      <w:r w:rsidRPr="003F7291">
        <w:rPr>
          <w:rStyle w:val="StyleUnderline"/>
          <w:highlight w:val="yellow"/>
        </w:rPr>
        <w:t xml:space="preserve">decided it was </w:t>
      </w:r>
      <w:r w:rsidRPr="003F7291">
        <w:rPr>
          <w:rStyle w:val="Emphasis"/>
          <w:highlight w:val="yellow"/>
        </w:rPr>
        <w:t>not worth the effort</w:t>
      </w:r>
      <w:r w:rsidRPr="003F7291">
        <w:rPr>
          <w:rStyle w:val="StyleUnderline"/>
          <w:highlight w:val="yellow"/>
        </w:rPr>
        <w:t xml:space="preserve"> to rein in the NSA.</w:t>
      </w:r>
      <w:r w:rsidRPr="00E30E7F">
        <w:rPr>
          <w:rStyle w:val="StyleUnderline"/>
        </w:rPr>
        <w:t xml:space="preserve"> That's been true of national security in general. </w:t>
      </w:r>
      <w:r w:rsidRPr="00076FDE">
        <w:rPr>
          <w:rStyle w:val="StyleUnderline"/>
        </w:rPr>
        <w:t xml:space="preserve">Obama had increased defense spending, </w:t>
      </w:r>
      <w:r w:rsidRPr="00076FDE">
        <w:rPr>
          <w:rStyle w:val="Emphasis"/>
        </w:rPr>
        <w:t>expanded the national-security state</w:t>
      </w:r>
      <w:r w:rsidRPr="00076FDE">
        <w:rPr>
          <w:rStyle w:val="StyleUnderline"/>
        </w:rPr>
        <w:t>, and maintained the hundreds of US military bases that</w:t>
      </w:r>
      <w:r w:rsidRPr="00E30E7F">
        <w:rPr>
          <w:rStyle w:val="StyleUnderline"/>
        </w:rPr>
        <w:t xml:space="preserve"> dot the globe. </w:t>
      </w:r>
      <w:r w:rsidRPr="003F7291">
        <w:rPr>
          <w:rStyle w:val="StyleUnderline"/>
          <w:highlight w:val="yellow"/>
        </w:rPr>
        <w:t xml:space="preserve">Obama tried to shut down Guantanamo but was </w:t>
      </w:r>
      <w:r w:rsidRPr="003F7291">
        <w:rPr>
          <w:rStyle w:val="Emphasis"/>
          <w:highlight w:val="yellow"/>
        </w:rPr>
        <w:t>thwarted by Congress.</w:t>
      </w:r>
      <w:r w:rsidRPr="00795459">
        <w:rPr>
          <w:sz w:val="12"/>
        </w:rPr>
        <w:t>¶</w:t>
      </w:r>
      <w:r w:rsidRPr="00795459">
        <w:rPr>
          <w:sz w:val="16"/>
        </w:rPr>
        <w:t xml:space="preserve"> 2. Since becoming President, Obama has been in a national security bubble. Writing in the New York Times, Peter Baker reported that "the evening before he was sworn into office, Barack Obama [was informed] of a major terrorist plot to attack his inauguration." (This turned out to be a false alarm.) In December of 2009, the President was shaken by the failed attack of Umar Farouk Abdulmutallab who tried to detonate an underwear bomb as his plane landed in Detroit.</w:t>
      </w:r>
      <w:r w:rsidRPr="00795459">
        <w:rPr>
          <w:sz w:val="12"/>
        </w:rPr>
        <w:t>¶</w:t>
      </w:r>
      <w:r w:rsidRPr="00795459">
        <w:rPr>
          <w:sz w:val="16"/>
        </w:rPr>
        <w:t xml:space="preserve"> Over the past five years, the intelligence community has alerted Obama to dozens of potential attacks. That's affected him. This past June Obama defended NSA surveillance, saying, "We know of at least 50 threats that have been averted because of this information." (Pro Publica reports that the NSA has provided specifics on only four of these cases and there is little support for the president's contention that NSA surveillance actually "averted" these threats.)</w:t>
      </w:r>
      <w:r w:rsidRPr="00795459">
        <w:rPr>
          <w:sz w:val="12"/>
        </w:rPr>
        <w:t>¶</w:t>
      </w:r>
      <w:r w:rsidRPr="00795459">
        <w:rPr>
          <w:sz w:val="16"/>
        </w:rPr>
        <w:t xml:space="preserve"> 3. </w:t>
      </w:r>
      <w:r w:rsidRPr="003F7291">
        <w:rPr>
          <w:rStyle w:val="StyleUnderline"/>
          <w:highlight w:val="yellow"/>
        </w:rPr>
        <w:t xml:space="preserve">The National Security State is </w:t>
      </w:r>
      <w:r w:rsidRPr="003F7291">
        <w:rPr>
          <w:rStyle w:val="Emphasis"/>
          <w:highlight w:val="yellow"/>
        </w:rPr>
        <w:t>too powerful</w:t>
      </w:r>
      <w:r w:rsidRPr="003F7291">
        <w:rPr>
          <w:rStyle w:val="StyleUnderline"/>
          <w:highlight w:val="yellow"/>
        </w:rPr>
        <w:t xml:space="preserve"> to change</w:t>
      </w:r>
      <w:r w:rsidRPr="00E30E7F">
        <w:rPr>
          <w:rStyle w:val="StyleUnderline"/>
        </w:rPr>
        <w:t xml:space="preserve">. The president may have decided that it was impossible to make major changes to NSA, and the gargantuan national-security state, so he opted to "bring them into narrow compliance with rules." </w:t>
      </w:r>
      <w:r w:rsidRPr="003F7291">
        <w:rPr>
          <w:rStyle w:val="StyleUnderline"/>
          <w:highlight w:val="yellow"/>
        </w:rPr>
        <w:t xml:space="preserve">Obama inherited a </w:t>
      </w:r>
      <w:r w:rsidRPr="003F7291">
        <w:rPr>
          <w:rStyle w:val="Emphasis"/>
          <w:highlight w:val="yellow"/>
        </w:rPr>
        <w:t>pit bull</w:t>
      </w:r>
      <w:r w:rsidRPr="00177195">
        <w:rPr>
          <w:rStyle w:val="Emphasis"/>
        </w:rPr>
        <w:t xml:space="preserve"> </w:t>
      </w:r>
      <w:r w:rsidRPr="00E30E7F">
        <w:rPr>
          <w:rStyle w:val="StyleUnderline"/>
        </w:rPr>
        <w:t>and decided to handle it with extreme care.</w:t>
      </w:r>
    </w:p>
    <w:p w:rsidR="00A51578" w:rsidRDefault="00A51578" w:rsidP="00A51578">
      <w:pPr>
        <w:pStyle w:val="Heading4"/>
      </w:pPr>
      <w:r>
        <w:t xml:space="preserve">Obama’s political capital is key to secure TPA --- that shores up the American </w:t>
      </w:r>
      <w:r>
        <w:rPr>
          <w:i/>
          <w:u w:val="single"/>
        </w:rPr>
        <w:t>pivot to Asia</w:t>
      </w:r>
      <w:r>
        <w:t xml:space="preserve"> </w:t>
      </w:r>
    </w:p>
    <w:p w:rsidR="00A51578" w:rsidRDefault="00A51578" w:rsidP="00A51578">
      <w:r>
        <w:t xml:space="preserve">Keith B. </w:t>
      </w:r>
      <w:r w:rsidRPr="00026673">
        <w:rPr>
          <w:rStyle w:val="Style13ptBold"/>
        </w:rPr>
        <w:t>Richburg 3-23</w:t>
      </w:r>
      <w:r>
        <w:t xml:space="preserve">, served as the Washington Post's bureau chief in Manila, Nairobi, Hong Kong, Paris and Beijing, was the paper's foreign editor, 3/23/15, “America's world standing hangs on Obama's TPP success,” Nikkei Asian Review, </w:t>
      </w:r>
      <w:r w:rsidRPr="00026673">
        <w:t>http://asia.nikkei.com/print/article/82518</w:t>
      </w:r>
    </w:p>
    <w:p w:rsidR="007C38DB" w:rsidRDefault="00A51578" w:rsidP="00A51578">
      <w:pPr>
        <w:rPr>
          <w:sz w:val="12"/>
        </w:rPr>
      </w:pPr>
      <w:r w:rsidRPr="007C38DB">
        <w:rPr>
          <w:sz w:val="12"/>
        </w:rPr>
        <w:t xml:space="preserve">But </w:t>
      </w:r>
      <w:r w:rsidRPr="003F7291">
        <w:rPr>
          <w:rStyle w:val="StyleUnderline"/>
          <w:highlight w:val="yellow"/>
        </w:rPr>
        <w:t>if the Pacific</w:t>
      </w:r>
      <w:r w:rsidRPr="00026673">
        <w:rPr>
          <w:rStyle w:val="StyleUnderline"/>
        </w:rPr>
        <w:t xml:space="preserve"> free trade </w:t>
      </w:r>
      <w:r w:rsidRPr="003F7291">
        <w:rPr>
          <w:rStyle w:val="StyleUnderline"/>
          <w:highlight w:val="yellow"/>
        </w:rPr>
        <w:t>agreement</w:t>
      </w:r>
      <w:r w:rsidRPr="007C38DB">
        <w:rPr>
          <w:sz w:val="12"/>
        </w:rPr>
        <w:t xml:space="preserve"> ultimately </w:t>
      </w:r>
      <w:r w:rsidRPr="003F7291">
        <w:rPr>
          <w:rStyle w:val="StyleUnderline"/>
          <w:highlight w:val="yellow"/>
        </w:rPr>
        <w:t>winds up a victim of Washington</w:t>
      </w:r>
      <w:r w:rsidRPr="00026673">
        <w:rPr>
          <w:rStyle w:val="StyleUnderline"/>
        </w:rPr>
        <w:t xml:space="preserve">'s machinations, </w:t>
      </w:r>
      <w:r w:rsidRPr="003F7291">
        <w:rPr>
          <w:rStyle w:val="StyleUnderline"/>
          <w:highlight w:val="yellow"/>
        </w:rPr>
        <w:t>Obama</w:t>
      </w:r>
      <w:r w:rsidRPr="007C38DB">
        <w:rPr>
          <w:sz w:val="12"/>
        </w:rPr>
        <w:t xml:space="preserve"> himself </w:t>
      </w:r>
      <w:r w:rsidRPr="003F7291">
        <w:rPr>
          <w:rStyle w:val="StyleUnderline"/>
          <w:highlight w:val="yellow"/>
          <w:bdr w:val="single" w:sz="4" w:space="0" w:color="auto"/>
        </w:rPr>
        <w:t>may carry</w:t>
      </w:r>
      <w:r w:rsidRPr="00026673">
        <w:rPr>
          <w:rStyle w:val="StyleUnderline"/>
          <w:bdr w:val="single" w:sz="4" w:space="0" w:color="auto"/>
        </w:rPr>
        <w:t xml:space="preserve"> a large share of the </w:t>
      </w:r>
      <w:r w:rsidRPr="003F7291">
        <w:rPr>
          <w:rStyle w:val="StyleUnderline"/>
          <w:highlight w:val="yellow"/>
          <w:bdr w:val="single" w:sz="4" w:space="0" w:color="auto"/>
        </w:rPr>
        <w:t>blame</w:t>
      </w:r>
      <w:r w:rsidRPr="007C38DB">
        <w:rPr>
          <w:sz w:val="12"/>
        </w:rPr>
        <w:t>.</w:t>
      </w:r>
      <w:r w:rsidR="007C38DB" w:rsidRPr="007C38DB">
        <w:rPr>
          <w:sz w:val="12"/>
        </w:rPr>
        <w:t xml:space="preserve">¶ </w:t>
      </w:r>
      <w:r w:rsidRPr="007C38DB">
        <w:rPr>
          <w:sz w:val="12"/>
        </w:rPr>
        <w:t>The trade deal, formally known as the Trans-Pacific Partnership, or TPP -- encompassing a dozen Pacific Rim nations and 26% of global trade -- is not yet complete, so there is no formal Congressional vote on the horizon on the accord itself.</w:t>
      </w:r>
      <w:r w:rsidR="007C38DB" w:rsidRPr="007C38DB">
        <w:rPr>
          <w:sz w:val="12"/>
        </w:rPr>
        <w:t xml:space="preserve">¶ </w:t>
      </w:r>
      <w:r w:rsidRPr="007C38DB">
        <w:rPr>
          <w:sz w:val="12"/>
        </w:rPr>
        <w:t xml:space="preserve">Rather, </w:t>
      </w:r>
      <w:r w:rsidRPr="007C38DB">
        <w:rPr>
          <w:rStyle w:val="StyleUnderline"/>
        </w:rPr>
        <w:t>Congress is scheduled to vote</w:t>
      </w:r>
      <w:r w:rsidRPr="007C38DB">
        <w:rPr>
          <w:sz w:val="12"/>
        </w:rPr>
        <w:t xml:space="preserve"> first, some time </w:t>
      </w:r>
      <w:r w:rsidRPr="007C38DB">
        <w:rPr>
          <w:rStyle w:val="StyleUnderline"/>
          <w:bdr w:val="single" w:sz="4" w:space="0" w:color="auto"/>
        </w:rPr>
        <w:t>in the coming weeks</w:t>
      </w:r>
      <w:r w:rsidRPr="007C38DB">
        <w:rPr>
          <w:rStyle w:val="StyleUnderline"/>
        </w:rPr>
        <w:t>, on</w:t>
      </w:r>
      <w:r w:rsidRPr="007C38DB">
        <w:rPr>
          <w:sz w:val="12"/>
        </w:rPr>
        <w:t xml:space="preserve"> giving the president what is known as "trade promotion authority" (</w:t>
      </w:r>
      <w:r w:rsidRPr="003F7291">
        <w:rPr>
          <w:rStyle w:val="StyleUnderline"/>
          <w:highlight w:val="yellow"/>
        </w:rPr>
        <w:t>TPA</w:t>
      </w:r>
      <w:r w:rsidRPr="007C38DB">
        <w:rPr>
          <w:sz w:val="12"/>
        </w:rPr>
        <w:t>), or "fast track" powers, which would let Obama negotiate the terms of the deal and only afterward allow Congress a simple "yes" or "no" vote with no possibility of amendments. Previous U.S. presidents have enjoyed similar fast track authority to hammer out complex trade deals, but the power expired in 2007 and needs to be renewed.</w:t>
      </w:r>
      <w:r w:rsidR="007C38DB" w:rsidRPr="007C38DB">
        <w:rPr>
          <w:sz w:val="12"/>
        </w:rPr>
        <w:t xml:space="preserve">¶ </w:t>
      </w:r>
      <w:r w:rsidRPr="007C38DB">
        <w:rPr>
          <w:sz w:val="12"/>
        </w:rPr>
        <w:t xml:space="preserve">Giving Obama </w:t>
      </w:r>
      <w:r w:rsidRPr="00002400">
        <w:rPr>
          <w:rStyle w:val="StyleUnderline"/>
        </w:rPr>
        <w:t>fast track</w:t>
      </w:r>
      <w:r w:rsidRPr="007C38DB">
        <w:rPr>
          <w:sz w:val="12"/>
        </w:rPr>
        <w:t xml:space="preserve"> authority </w:t>
      </w:r>
      <w:r w:rsidRPr="003F7291">
        <w:rPr>
          <w:rStyle w:val="StyleUnderline"/>
          <w:highlight w:val="yellow"/>
        </w:rPr>
        <w:t>is</w:t>
      </w:r>
      <w:r w:rsidRPr="007C38DB">
        <w:rPr>
          <w:sz w:val="12"/>
        </w:rPr>
        <w:t xml:space="preserve"> considered </w:t>
      </w:r>
      <w:r w:rsidRPr="003F7291">
        <w:rPr>
          <w:rStyle w:val="StyleUnderline"/>
          <w:highlight w:val="yellow"/>
          <w:bdr w:val="single" w:sz="4" w:space="0" w:color="auto"/>
        </w:rPr>
        <w:t>crucial to</w:t>
      </w:r>
      <w:r w:rsidRPr="00026673">
        <w:rPr>
          <w:rStyle w:val="StyleUnderline"/>
          <w:bdr w:val="single" w:sz="4" w:space="0" w:color="auto"/>
        </w:rPr>
        <w:t xml:space="preserve"> concluding </w:t>
      </w:r>
      <w:r w:rsidRPr="003F7291">
        <w:rPr>
          <w:rStyle w:val="StyleUnderline"/>
          <w:highlight w:val="yellow"/>
          <w:bdr w:val="single" w:sz="4" w:space="0" w:color="auto"/>
        </w:rPr>
        <w:t>the TPP</w:t>
      </w:r>
      <w:r w:rsidRPr="00026673">
        <w:rPr>
          <w:rStyle w:val="StyleUnderline"/>
          <w:bdr w:val="single" w:sz="4" w:space="0" w:color="auto"/>
        </w:rPr>
        <w:t xml:space="preserve"> negotiations</w:t>
      </w:r>
      <w:r w:rsidRPr="00026673">
        <w:rPr>
          <w:rStyle w:val="StyleUnderline"/>
        </w:rPr>
        <w:t xml:space="preserve">. </w:t>
      </w:r>
      <w:r w:rsidRPr="003F7291">
        <w:rPr>
          <w:rStyle w:val="StyleUnderline"/>
          <w:highlight w:val="yellow"/>
        </w:rPr>
        <w:t>Without fast track</w:t>
      </w:r>
      <w:r w:rsidRPr="004E5776">
        <w:rPr>
          <w:rStyle w:val="StyleUnderline"/>
        </w:rPr>
        <w:t>, any accord</w:t>
      </w:r>
      <w:r w:rsidRPr="007C38DB">
        <w:rPr>
          <w:sz w:val="12"/>
        </w:rPr>
        <w:t xml:space="preserve"> Obama negotiates with his foreign partners </w:t>
      </w:r>
      <w:r w:rsidRPr="004E5776">
        <w:rPr>
          <w:rStyle w:val="StyleUnderline"/>
        </w:rPr>
        <w:t>will be subject to countless killer amendments when it goes before Congress</w:t>
      </w:r>
      <w:r w:rsidRPr="007C38DB">
        <w:rPr>
          <w:sz w:val="12"/>
        </w:rPr>
        <w:t xml:space="preserve"> for approval. Subjecting a complex multilateral deal to various amendments may make it more palatable to various U.S. constituencies, but </w:t>
      </w:r>
      <w:r w:rsidRPr="004E5776">
        <w:rPr>
          <w:rStyle w:val="StyleUnderline"/>
        </w:rPr>
        <w:t>other participating nations will be unlikely to accept any changes. Without fast track, the</w:t>
      </w:r>
      <w:r w:rsidRPr="00026673">
        <w:rPr>
          <w:rStyle w:val="StyleUnderline"/>
        </w:rPr>
        <w:t xml:space="preserve"> other </w:t>
      </w:r>
      <w:r w:rsidRPr="003F7291">
        <w:rPr>
          <w:rStyle w:val="StyleUnderline"/>
          <w:highlight w:val="yellow"/>
        </w:rPr>
        <w:t>nations will not believe Obama has the power to strike the</w:t>
      </w:r>
      <w:r w:rsidRPr="00026673">
        <w:rPr>
          <w:rStyle w:val="StyleUnderline"/>
        </w:rPr>
        <w:t xml:space="preserve"> final </w:t>
      </w:r>
      <w:r w:rsidRPr="003F7291">
        <w:rPr>
          <w:rStyle w:val="StyleUnderline"/>
          <w:highlight w:val="yellow"/>
        </w:rPr>
        <w:t>deal</w:t>
      </w:r>
      <w:r w:rsidRPr="007C38DB">
        <w:rPr>
          <w:sz w:val="12"/>
        </w:rPr>
        <w:t>.</w:t>
      </w:r>
      <w:r w:rsidR="007C38DB" w:rsidRPr="007C38DB">
        <w:rPr>
          <w:sz w:val="12"/>
        </w:rPr>
        <w:t xml:space="preserve">¶ </w:t>
      </w:r>
      <w:r w:rsidRPr="007C38DB">
        <w:rPr>
          <w:sz w:val="12"/>
        </w:rPr>
        <w:t>Meanwhile inside America, the looming vote over fast track has become a proxy for the trade pact itself. Some want to kill the deal before it is concluded, and see fast track as their vehicle. And some of the president's opponents simply want to deny Obama a victory on a crucial part of his agenda, or at least avoid granting him any extra powers.</w:t>
      </w:r>
      <w:r w:rsidR="007C38DB" w:rsidRPr="007C38DB">
        <w:rPr>
          <w:sz w:val="12"/>
        </w:rPr>
        <w:t xml:space="preserve">¶ </w:t>
      </w:r>
      <w:r w:rsidRPr="007C38DB">
        <w:rPr>
          <w:sz w:val="12"/>
        </w:rPr>
        <w:t>The opposition on the left was expected. Labor unions, environmentalists and their allies from the Democratic Party's left wing also opposed the 1994 North American Free Trade Act (NAFTA) between the U.S., Canada and Mexico, which was passed under President Bill Clinton.</w:t>
      </w:r>
      <w:r w:rsidR="007C38DB" w:rsidRPr="007C38DB">
        <w:rPr>
          <w:sz w:val="12"/>
        </w:rPr>
        <w:t xml:space="preserve">¶ </w:t>
      </w:r>
      <w:r w:rsidRPr="007C38DB">
        <w:rPr>
          <w:sz w:val="12"/>
        </w:rPr>
        <w:t>The unions fear that further trade agreements will drive American jobs offshore as companies seek lower-wage environments, and many critics point to the "hollowing-out" of U.S. manufacturing as a result of NAFTA.</w:t>
      </w:r>
      <w:r w:rsidR="007C38DB" w:rsidRPr="007C38DB">
        <w:rPr>
          <w:sz w:val="12"/>
        </w:rPr>
        <w:t xml:space="preserve">¶ </w:t>
      </w:r>
      <w:r w:rsidRPr="007C38DB">
        <w:rPr>
          <w:sz w:val="12"/>
        </w:rPr>
        <w:t>In getting NAFTA passed, Clinton had to rely on the votes of business-friendly free trade Republicans, who then controlled Congress, and a small number of centrist Democrats.</w:t>
      </w:r>
      <w:r w:rsidR="007C38DB" w:rsidRPr="007C38DB">
        <w:rPr>
          <w:sz w:val="12"/>
        </w:rPr>
        <w:t xml:space="preserve">¶ </w:t>
      </w:r>
      <w:r w:rsidRPr="007C38DB">
        <w:rPr>
          <w:sz w:val="12"/>
        </w:rPr>
        <w:t>That same coalition was supposed to work again this time to push through the TPP. The proposed investment and trade treaty was considered to be one of the few areas of cooperation between Obama and the new-look Republican-controlled Congress.</w:t>
      </w:r>
      <w:r w:rsidR="007C38DB" w:rsidRPr="007C38DB">
        <w:rPr>
          <w:sz w:val="12"/>
        </w:rPr>
        <w:t xml:space="preserve">¶ </w:t>
      </w:r>
      <w:r w:rsidRPr="007C38DB">
        <w:rPr>
          <w:sz w:val="12"/>
        </w:rPr>
        <w:t>But threats to the trade pact's prospects stem from several new dynamics since 1994, as the politics inside both major U.S. parties have shifted.</w:t>
      </w:r>
      <w:r w:rsidR="007C38DB" w:rsidRPr="007C38DB">
        <w:rPr>
          <w:sz w:val="12"/>
        </w:rPr>
        <w:t xml:space="preserve">¶ </w:t>
      </w:r>
      <w:r w:rsidRPr="007C38DB">
        <w:rPr>
          <w:sz w:val="12"/>
        </w:rPr>
        <w:t xml:space="preserve">The most significant change is in the makeup of the current Republican-dominated Congress, and how leaders no longer control the rank and file. </w:t>
      </w:r>
      <w:r w:rsidRPr="007C38DB">
        <w:rPr>
          <w:rStyle w:val="StyleUnderline"/>
        </w:rPr>
        <w:t>While the Republican leadership</w:t>
      </w:r>
      <w:r w:rsidRPr="007C38DB">
        <w:rPr>
          <w:sz w:val="12"/>
        </w:rPr>
        <w:t xml:space="preserve"> agrees with the aims of TPP and </w:t>
      </w:r>
      <w:r w:rsidRPr="007C38DB">
        <w:rPr>
          <w:rStyle w:val="StyleUnderline"/>
          <w:bdr w:val="single" w:sz="4" w:space="0" w:color="auto"/>
        </w:rPr>
        <w:t>wants to give Obama fast track</w:t>
      </w:r>
      <w:r w:rsidRPr="007C38DB">
        <w:rPr>
          <w:sz w:val="12"/>
        </w:rPr>
        <w:t xml:space="preserve"> authority, </w:t>
      </w:r>
      <w:r w:rsidRPr="007C38DB">
        <w:rPr>
          <w:rStyle w:val="StyleUnderline"/>
        </w:rPr>
        <w:t>Tea Party Republicans and some conservative lawmakers have railed at what they see as Obama's expansive</w:t>
      </w:r>
      <w:r w:rsidRPr="007C38DB">
        <w:rPr>
          <w:sz w:val="12"/>
        </w:rPr>
        <w:t xml:space="preserve"> -- they say unconstitutional -- </w:t>
      </w:r>
      <w:r w:rsidRPr="007C38DB">
        <w:rPr>
          <w:rStyle w:val="StyleUnderline"/>
        </w:rPr>
        <w:t>use of his executive powers</w:t>
      </w:r>
      <w:r w:rsidRPr="007C38DB">
        <w:rPr>
          <w:sz w:val="12"/>
        </w:rPr>
        <w:t xml:space="preserve">. </w:t>
      </w:r>
      <w:r w:rsidR="007C38DB" w:rsidRPr="007C38DB">
        <w:rPr>
          <w:sz w:val="12"/>
        </w:rPr>
        <w:t xml:space="preserve">¶ </w:t>
      </w:r>
      <w:r w:rsidRPr="007C38DB">
        <w:rPr>
          <w:sz w:val="12"/>
        </w:rPr>
        <w:t>Executive actions</w:t>
      </w:r>
      <w:r w:rsidR="007C38DB" w:rsidRPr="007C38DB">
        <w:rPr>
          <w:sz w:val="12"/>
        </w:rPr>
        <w:t xml:space="preserve">¶ </w:t>
      </w:r>
      <w:r w:rsidRPr="007C38DB">
        <w:rPr>
          <w:rStyle w:val="StyleUnderline"/>
        </w:rPr>
        <w:t>Obama</w:t>
      </w:r>
      <w:r w:rsidRPr="007C38DB">
        <w:rPr>
          <w:sz w:val="12"/>
        </w:rPr>
        <w:t xml:space="preserve"> has </w:t>
      </w:r>
      <w:r w:rsidRPr="007C38DB">
        <w:rPr>
          <w:rStyle w:val="StyleUnderline"/>
        </w:rPr>
        <w:t>used executive orders to implement his controversial health care law, issue sweeping environmental protections</w:t>
      </w:r>
      <w:r w:rsidRPr="004E5776">
        <w:rPr>
          <w:rStyle w:val="StyleUnderline"/>
        </w:rPr>
        <w:t xml:space="preserve"> and shield</w:t>
      </w:r>
      <w:r w:rsidRPr="007C38DB">
        <w:rPr>
          <w:sz w:val="12"/>
        </w:rPr>
        <w:t xml:space="preserve"> millions of </w:t>
      </w:r>
      <w:r w:rsidRPr="004E5776">
        <w:rPr>
          <w:rStyle w:val="StyleUnderline"/>
        </w:rPr>
        <w:t xml:space="preserve">illegal immigrants from deportation. He is also negotiating a possible nuclear deal with </w:t>
      </w:r>
      <w:r w:rsidRPr="004E5776">
        <w:rPr>
          <w:rStyle w:val="StyleUnderline"/>
          <w:bdr w:val="single" w:sz="4" w:space="0" w:color="auto"/>
        </w:rPr>
        <w:t>Iran</w:t>
      </w:r>
      <w:r w:rsidRPr="007C38DB">
        <w:rPr>
          <w:sz w:val="12"/>
        </w:rPr>
        <w:t xml:space="preserve"> and could suspend sanctions on the Tehran regime without Congressional approval.</w:t>
      </w:r>
      <w:r w:rsidR="007C38DB" w:rsidRPr="007C38DB">
        <w:rPr>
          <w:sz w:val="12"/>
        </w:rPr>
        <w:t xml:space="preserve">¶ </w:t>
      </w:r>
      <w:r w:rsidRPr="007C38DB">
        <w:rPr>
          <w:sz w:val="12"/>
        </w:rPr>
        <w:t>Obama has defended his penchant for executive action saying that with current political system in perpetual gridlock, the public demands results, and the president's many powers include "a pen and a phone" -- a pen to issue executive orders, and a phone to reach outside of government to private businesses, universities and nonprofit groups to build support for his policies.</w:t>
      </w:r>
      <w:r w:rsidR="007C38DB" w:rsidRPr="007C38DB">
        <w:rPr>
          <w:sz w:val="12"/>
        </w:rPr>
        <w:t xml:space="preserve">¶ </w:t>
      </w:r>
      <w:r w:rsidRPr="007C38DB">
        <w:rPr>
          <w:sz w:val="12"/>
        </w:rPr>
        <w:t xml:space="preserve">But now </w:t>
      </w:r>
      <w:r w:rsidRPr="004E5776">
        <w:rPr>
          <w:rStyle w:val="StyleUnderline"/>
        </w:rPr>
        <w:t>conservatives and Tea Partiers are saying</w:t>
      </w:r>
      <w:r w:rsidRPr="00026673">
        <w:rPr>
          <w:rStyle w:val="StyleUnderline"/>
        </w:rPr>
        <w:t xml:space="preserve"> that granting Obama even more power to negotiate a huge trade pact on his own is precisely the wrong move</w:t>
      </w:r>
      <w:r w:rsidRPr="007C38DB">
        <w:rPr>
          <w:sz w:val="12"/>
        </w:rPr>
        <w:t>.</w:t>
      </w:r>
      <w:r w:rsidR="007C38DB" w:rsidRPr="007C38DB">
        <w:rPr>
          <w:sz w:val="12"/>
        </w:rPr>
        <w:t xml:space="preserve">¶ </w:t>
      </w:r>
      <w:r w:rsidRPr="007C38DB">
        <w:rPr>
          <w:sz w:val="12"/>
        </w:rPr>
        <w:t>Many conservative Republicans are not just opposing fast track -- they are also opposing the Pacific trade deal itself, which they say will help corporations and not ordinary workers. This underscores another key shift in the modern Republican Party, the rise of populist, anti-big-business sentiment in a party that has traditionally been known as friendly to corporate interests.</w:t>
      </w:r>
      <w:r w:rsidR="007C38DB" w:rsidRPr="007C38DB">
        <w:rPr>
          <w:sz w:val="12"/>
        </w:rPr>
        <w:t xml:space="preserve">¶ </w:t>
      </w:r>
      <w:r w:rsidRPr="007C38DB">
        <w:rPr>
          <w:sz w:val="12"/>
        </w:rPr>
        <w:t>The other altered dynamic is the new energy of the Democratic left, which has found a powerful voice in Senator Elizabeth Warren of Massachusetts. In a strongly worded opinion article in the Washington Post in February, Warren, who has been frequently mentioned as a possible presidential candidate to challenge Hillary Clinton, asked: "Who will benefit from the TPP? American workers? Consumers? Small businesses? Taxpayers? Or the biggest multinational corporations in the world?"</w:t>
      </w:r>
      <w:r w:rsidR="007C38DB" w:rsidRPr="007C38DB">
        <w:rPr>
          <w:sz w:val="12"/>
        </w:rPr>
        <w:t xml:space="preserve">¶ </w:t>
      </w:r>
      <w:r w:rsidRPr="003F7291">
        <w:rPr>
          <w:rStyle w:val="StyleUnderline"/>
          <w:highlight w:val="yellow"/>
        </w:rPr>
        <w:t>Will</w:t>
      </w:r>
      <w:r w:rsidRPr="00026673">
        <w:rPr>
          <w:rStyle w:val="StyleUnderline"/>
        </w:rPr>
        <w:t xml:space="preserve"> the coalescing of </w:t>
      </w:r>
      <w:r w:rsidRPr="003F7291">
        <w:rPr>
          <w:rStyle w:val="StyleUnderline"/>
          <w:highlight w:val="yellow"/>
        </w:rPr>
        <w:t>anti-Obama conservatives</w:t>
      </w:r>
      <w:r w:rsidRPr="00026673">
        <w:rPr>
          <w:rStyle w:val="StyleUnderline"/>
        </w:rPr>
        <w:t xml:space="preserve"> and Tea Party populists</w:t>
      </w:r>
      <w:r w:rsidRPr="007C38DB">
        <w:rPr>
          <w:sz w:val="12"/>
        </w:rPr>
        <w:t xml:space="preserve"> on the right, and workers, environmentalists </w:t>
      </w:r>
      <w:r w:rsidRPr="003F7291">
        <w:rPr>
          <w:rStyle w:val="StyleUnderline"/>
          <w:highlight w:val="yellow"/>
        </w:rPr>
        <w:t>and the</w:t>
      </w:r>
      <w:r w:rsidRPr="007C38DB">
        <w:rPr>
          <w:sz w:val="12"/>
        </w:rPr>
        <w:t xml:space="preserve"> "Elizabeth Warren wing" of the </w:t>
      </w:r>
      <w:r w:rsidRPr="003F7291">
        <w:rPr>
          <w:rStyle w:val="StyleUnderline"/>
          <w:highlight w:val="yellow"/>
        </w:rPr>
        <w:t>Dem</w:t>
      </w:r>
      <w:r w:rsidRPr="00026673">
        <w:rPr>
          <w:rStyle w:val="StyleUnderline"/>
        </w:rPr>
        <w:t xml:space="preserve">ocratic Party on the </w:t>
      </w:r>
      <w:r w:rsidRPr="003F7291">
        <w:rPr>
          <w:rStyle w:val="StyleUnderline"/>
          <w:highlight w:val="yellow"/>
        </w:rPr>
        <w:t xml:space="preserve">left, </w:t>
      </w:r>
      <w:r w:rsidRPr="003F7291">
        <w:rPr>
          <w:rStyle w:val="StyleUnderline"/>
          <w:highlight w:val="yellow"/>
          <w:bdr w:val="single" w:sz="4" w:space="0" w:color="auto"/>
        </w:rPr>
        <w:t>be enough to scuttle fast track</w:t>
      </w:r>
      <w:r w:rsidRPr="007C38DB">
        <w:rPr>
          <w:sz w:val="12"/>
        </w:rPr>
        <w:t xml:space="preserve"> -- and with it the TPP? And if they did, what would be the impact?</w:t>
      </w:r>
      <w:r w:rsidR="007C38DB" w:rsidRPr="007C38DB">
        <w:rPr>
          <w:sz w:val="12"/>
        </w:rPr>
        <w:t xml:space="preserve">¶ </w:t>
      </w:r>
      <w:r w:rsidRPr="007C38DB">
        <w:rPr>
          <w:sz w:val="12"/>
        </w:rPr>
        <w:t xml:space="preserve">First, </w:t>
      </w:r>
      <w:r w:rsidRPr="00026673">
        <w:rPr>
          <w:rStyle w:val="StyleUnderline"/>
        </w:rPr>
        <w:t xml:space="preserve">the prospects; </w:t>
      </w:r>
      <w:r w:rsidRPr="003F7291">
        <w:rPr>
          <w:rStyle w:val="StyleUnderline"/>
          <w:highlight w:val="yellow"/>
        </w:rPr>
        <w:t>the White House has begun a</w:t>
      </w:r>
      <w:r w:rsidRPr="00026673">
        <w:rPr>
          <w:rStyle w:val="StyleUnderline"/>
        </w:rPr>
        <w:t xml:space="preserve"> late, </w:t>
      </w:r>
      <w:r w:rsidRPr="003F7291">
        <w:rPr>
          <w:rStyle w:val="StyleUnderline"/>
          <w:highlight w:val="yellow"/>
          <w:bdr w:val="single" w:sz="4" w:space="0" w:color="auto"/>
        </w:rPr>
        <w:t>concerted lobbying effort</w:t>
      </w:r>
      <w:r w:rsidRPr="00026673">
        <w:rPr>
          <w:rStyle w:val="StyleUnderline"/>
        </w:rPr>
        <w:t>. Most Democrats will oppose</w:t>
      </w:r>
      <w:r w:rsidRPr="007C38DB">
        <w:rPr>
          <w:sz w:val="12"/>
        </w:rPr>
        <w:t xml:space="preserve"> fast track, </w:t>
      </w:r>
      <w:r w:rsidRPr="00026673">
        <w:rPr>
          <w:rStyle w:val="StyleUnderline"/>
        </w:rPr>
        <w:t xml:space="preserve">but </w:t>
      </w:r>
      <w:r w:rsidRPr="003F7291">
        <w:rPr>
          <w:rStyle w:val="StyleUnderline"/>
          <w:highlight w:val="yellow"/>
        </w:rPr>
        <w:t>Obama</w:t>
      </w:r>
      <w:r w:rsidRPr="00026673">
        <w:rPr>
          <w:rStyle w:val="StyleUnderline"/>
        </w:rPr>
        <w:t xml:space="preserve"> still </w:t>
      </w:r>
      <w:r w:rsidRPr="003F7291">
        <w:rPr>
          <w:rStyle w:val="StyleUnderline"/>
          <w:highlight w:val="yellow"/>
        </w:rPr>
        <w:t>needs to build a</w:t>
      </w:r>
      <w:r w:rsidRPr="007C38DB">
        <w:rPr>
          <w:rStyle w:val="StyleUnderline"/>
        </w:rPr>
        <w:t xml:space="preserve"> larger </w:t>
      </w:r>
      <w:r w:rsidRPr="003F7291">
        <w:rPr>
          <w:rStyle w:val="StyleUnderline"/>
          <w:highlight w:val="yellow"/>
        </w:rPr>
        <w:t>bloc of Dem</w:t>
      </w:r>
      <w:r w:rsidRPr="00026673">
        <w:rPr>
          <w:rStyle w:val="StyleUnderline"/>
        </w:rPr>
        <w:t>ocratic "</w:t>
      </w:r>
      <w:r w:rsidRPr="003F7291">
        <w:rPr>
          <w:rStyle w:val="StyleUnderline"/>
          <w:highlight w:val="yellow"/>
        </w:rPr>
        <w:t>yes" votes</w:t>
      </w:r>
      <w:r w:rsidRPr="00026673">
        <w:rPr>
          <w:rStyle w:val="StyleUnderline"/>
        </w:rPr>
        <w:t xml:space="preserve"> to make up for the expected loss of Republicans.</w:t>
      </w:r>
      <w:r w:rsidRPr="007C38DB">
        <w:rPr>
          <w:sz w:val="12"/>
        </w:rPr>
        <w:t xml:space="preserve"> The question people are asking in Washington is, will the fast track bill lose more Republicans that it gains Democrats? </w:t>
      </w:r>
      <w:r w:rsidRPr="003F7291">
        <w:rPr>
          <w:rStyle w:val="StyleUnderline"/>
          <w:highlight w:val="yellow"/>
          <w:bdr w:val="single" w:sz="4" w:space="0" w:color="auto"/>
        </w:rPr>
        <w:t>The numbers look close</w:t>
      </w:r>
      <w:r w:rsidRPr="00026673">
        <w:rPr>
          <w:rStyle w:val="StyleUnderline"/>
        </w:rPr>
        <w:t>, and few are making predictions</w:t>
      </w:r>
      <w:r w:rsidRPr="007C38DB">
        <w:rPr>
          <w:sz w:val="12"/>
        </w:rPr>
        <w:t>.</w:t>
      </w:r>
      <w:r w:rsidR="007C38DB" w:rsidRPr="007C38DB">
        <w:rPr>
          <w:sz w:val="12"/>
        </w:rPr>
        <w:t xml:space="preserve">¶ </w:t>
      </w:r>
      <w:r w:rsidRPr="00026673">
        <w:rPr>
          <w:rStyle w:val="StyleUnderline"/>
        </w:rPr>
        <w:t>One of those counting the votes is Bill Reinsch, President of the National Foreign Trade Council</w:t>
      </w:r>
      <w:r w:rsidRPr="007C38DB">
        <w:rPr>
          <w:sz w:val="12"/>
        </w:rPr>
        <w:t xml:space="preserve"> in Washington DC, which supports the Pacific accord. </w:t>
      </w:r>
      <w:r w:rsidRPr="00026673">
        <w:rPr>
          <w:rStyle w:val="StyleUnderline"/>
        </w:rPr>
        <w:t>He believ</w:t>
      </w:r>
      <w:r w:rsidRPr="007C38DB">
        <w:rPr>
          <w:rStyle w:val="StyleUnderline"/>
        </w:rPr>
        <w:t xml:space="preserve">es </w:t>
      </w:r>
      <w:r w:rsidRPr="007C38DB">
        <w:rPr>
          <w:rStyle w:val="StyleUnderline"/>
          <w:bdr w:val="single" w:sz="4" w:space="0" w:color="auto"/>
        </w:rPr>
        <w:t>30 to 50</w:t>
      </w:r>
      <w:r w:rsidRPr="007C38DB">
        <w:rPr>
          <w:rStyle w:val="StyleUnderline"/>
        </w:rPr>
        <w:t xml:space="preserve"> out of 188 House Democrats will be persuaded to vote for fast track</w:t>
      </w:r>
      <w:r w:rsidRPr="007C38DB">
        <w:rPr>
          <w:sz w:val="12"/>
        </w:rPr>
        <w:t>.</w:t>
      </w:r>
      <w:r w:rsidR="007C38DB" w:rsidRPr="007C38DB">
        <w:rPr>
          <w:sz w:val="12"/>
        </w:rPr>
        <w:t xml:space="preserve">¶ </w:t>
      </w:r>
      <w:r w:rsidRPr="003F7291">
        <w:rPr>
          <w:sz w:val="12"/>
          <w:highlight w:val="yellow"/>
        </w:rPr>
        <w:t>"</w:t>
      </w:r>
      <w:r w:rsidRPr="003F7291">
        <w:rPr>
          <w:rStyle w:val="StyleUnderline"/>
          <w:highlight w:val="yellow"/>
          <w:bdr w:val="single" w:sz="4" w:space="0" w:color="auto"/>
        </w:rPr>
        <w:t>In the end I think TPA passes</w:t>
      </w:r>
      <w:r w:rsidRPr="00026673">
        <w:rPr>
          <w:rStyle w:val="StyleUnderline"/>
        </w:rPr>
        <w:t xml:space="preserve"> because the fundamental argument for it is unassailable,"</w:t>
      </w:r>
      <w:r w:rsidRPr="007C38DB">
        <w:rPr>
          <w:sz w:val="12"/>
        </w:rPr>
        <w:t xml:space="preserve"> he told me in an email. "If Congress wants a role in trade policy, the way they have one is to pass a bill telling the president what they want him to do, which is TPA."</w:t>
      </w:r>
      <w:r w:rsidR="007C38DB" w:rsidRPr="007C38DB">
        <w:rPr>
          <w:sz w:val="12"/>
        </w:rPr>
        <w:t xml:space="preserve">¶ </w:t>
      </w:r>
      <w:r w:rsidRPr="007C38DB">
        <w:rPr>
          <w:sz w:val="12"/>
        </w:rPr>
        <w:t xml:space="preserve">What </w:t>
      </w:r>
      <w:r w:rsidRPr="003F7291">
        <w:rPr>
          <w:rStyle w:val="StyleUnderline"/>
          <w:highlight w:val="yellow"/>
        </w:rPr>
        <w:t>if it fails?</w:t>
      </w:r>
      <w:r w:rsidRPr="007C38DB">
        <w:rPr>
          <w:sz w:val="12"/>
        </w:rPr>
        <w:t xml:space="preserve"> </w:t>
      </w:r>
      <w:r w:rsidR="007C38DB" w:rsidRPr="007C38DB">
        <w:rPr>
          <w:sz w:val="12"/>
        </w:rPr>
        <w:t xml:space="preserve">¶ </w:t>
      </w:r>
      <w:r w:rsidRPr="007C38DB">
        <w:rPr>
          <w:sz w:val="12"/>
        </w:rPr>
        <w:t xml:space="preserve">And </w:t>
      </w:r>
      <w:r w:rsidRPr="003F7291">
        <w:rPr>
          <w:rStyle w:val="StyleUnderline"/>
          <w:highlight w:val="yellow"/>
          <w:bdr w:val="single" w:sz="4" w:space="0" w:color="auto"/>
        </w:rPr>
        <w:t>would the world</w:t>
      </w:r>
      <w:r w:rsidRPr="007C38DB">
        <w:rPr>
          <w:sz w:val="12"/>
        </w:rPr>
        <w:t xml:space="preserve">, and the region, </w:t>
      </w:r>
      <w:r w:rsidRPr="003F7291">
        <w:rPr>
          <w:rStyle w:val="StyleUnderline"/>
          <w:highlight w:val="yellow"/>
          <w:bdr w:val="single" w:sz="4" w:space="0" w:color="auto"/>
        </w:rPr>
        <w:t>survive</w:t>
      </w:r>
      <w:r w:rsidRPr="00026673">
        <w:rPr>
          <w:rStyle w:val="StyleUnderline"/>
        </w:rPr>
        <w:t xml:space="preserve"> without the Pacific trade pact</w:t>
      </w:r>
      <w:r w:rsidRPr="007C38DB">
        <w:rPr>
          <w:sz w:val="12"/>
        </w:rPr>
        <w:t>, if it got lost in American political machinations</w:t>
      </w:r>
      <w:r w:rsidRPr="003F7291">
        <w:rPr>
          <w:rStyle w:val="StyleUnderline"/>
          <w:highlight w:val="yellow"/>
        </w:rPr>
        <w:t>?</w:t>
      </w:r>
      <w:r w:rsidRPr="007C38DB">
        <w:rPr>
          <w:sz w:val="12"/>
        </w:rPr>
        <w:t xml:space="preserve"> </w:t>
      </w:r>
      <w:r w:rsidR="007C38DB" w:rsidRPr="007C38DB">
        <w:rPr>
          <w:sz w:val="12"/>
        </w:rPr>
        <w:t xml:space="preserve">¶ </w:t>
      </w:r>
      <w:r w:rsidRPr="007C38DB">
        <w:rPr>
          <w:sz w:val="12"/>
        </w:rPr>
        <w:t>As a trade issue, the impact would be minimal. The U.S. already has bilateral and multilateral trade agreements with five of the TPP countries -- Australia, Canada, Chile, Mexico and Singapore. Some countries, like Japan, may be relieved to see the pact go down -- and have the U.S. Congress to blame -- so as to avoid having to open their markets to American agricultural products.</w:t>
      </w:r>
      <w:r w:rsidR="007C38DB" w:rsidRPr="007C38DB">
        <w:rPr>
          <w:sz w:val="12"/>
        </w:rPr>
        <w:t xml:space="preserve">¶ </w:t>
      </w:r>
      <w:r w:rsidRPr="007C38DB">
        <w:rPr>
          <w:sz w:val="12"/>
        </w:rPr>
        <w:t>Failure would also benefit China, which could then negotiate a trading system consistent with its more protectionist rules than the open-trading TPP.</w:t>
      </w:r>
      <w:r w:rsidR="007C38DB" w:rsidRPr="007C38DB">
        <w:rPr>
          <w:sz w:val="12"/>
        </w:rPr>
        <w:t xml:space="preserve">¶ </w:t>
      </w:r>
      <w:r w:rsidRPr="007C38DB">
        <w:rPr>
          <w:sz w:val="12"/>
        </w:rPr>
        <w:t xml:space="preserve">But beyond the arcane issues involved, </w:t>
      </w:r>
      <w:r w:rsidRPr="00026673">
        <w:rPr>
          <w:rStyle w:val="StyleUnderline"/>
        </w:rPr>
        <w:t xml:space="preserve">a </w:t>
      </w:r>
      <w:r w:rsidRPr="003F7291">
        <w:rPr>
          <w:rStyle w:val="StyleUnderline"/>
          <w:highlight w:val="yellow"/>
        </w:rPr>
        <w:t>failure of</w:t>
      </w:r>
      <w:r w:rsidRPr="007C38DB">
        <w:rPr>
          <w:sz w:val="12"/>
        </w:rPr>
        <w:t xml:space="preserve"> the trade pact, or </w:t>
      </w:r>
      <w:r w:rsidRPr="003F7291">
        <w:rPr>
          <w:rStyle w:val="StyleUnderline"/>
          <w:highlight w:val="yellow"/>
        </w:rPr>
        <w:t>fast track</w:t>
      </w:r>
      <w:r w:rsidRPr="00026673">
        <w:rPr>
          <w:rStyle w:val="StyleUnderline"/>
        </w:rPr>
        <w:t xml:space="preserve"> authority</w:t>
      </w:r>
      <w:r w:rsidRPr="007C38DB">
        <w:rPr>
          <w:sz w:val="12"/>
        </w:rPr>
        <w:t xml:space="preserve"> to get it done, </w:t>
      </w:r>
      <w:r w:rsidRPr="003F7291">
        <w:rPr>
          <w:rStyle w:val="StyleUnderline"/>
          <w:highlight w:val="yellow"/>
        </w:rPr>
        <w:t xml:space="preserve">will deal a </w:t>
      </w:r>
      <w:r w:rsidRPr="003F7291">
        <w:rPr>
          <w:rStyle w:val="StyleUnderline"/>
          <w:highlight w:val="yellow"/>
          <w:bdr w:val="single" w:sz="4" w:space="0" w:color="auto"/>
        </w:rPr>
        <w:t>severe blow to America's standing</w:t>
      </w:r>
      <w:r w:rsidRPr="00026673">
        <w:rPr>
          <w:rStyle w:val="StyleUnderline"/>
          <w:bdr w:val="single" w:sz="4" w:space="0" w:color="auto"/>
        </w:rPr>
        <w:t xml:space="preserve"> in the world</w:t>
      </w:r>
      <w:r w:rsidRPr="007C38DB">
        <w:rPr>
          <w:sz w:val="12"/>
        </w:rPr>
        <w:t xml:space="preserve"> and </w:t>
      </w:r>
      <w:r w:rsidRPr="003F7291">
        <w:rPr>
          <w:rStyle w:val="StyleUnderline"/>
          <w:highlight w:val="yellow"/>
        </w:rPr>
        <w:t>particularly in Asia, because the TPP was</w:t>
      </w:r>
      <w:r w:rsidRPr="007C38DB">
        <w:rPr>
          <w:sz w:val="12"/>
        </w:rPr>
        <w:t xml:space="preserve"> always </w:t>
      </w:r>
      <w:r w:rsidRPr="00026673">
        <w:rPr>
          <w:rStyle w:val="StyleUnderline"/>
        </w:rPr>
        <w:t xml:space="preserve">more about national security than economics. The Pacific Rim trade deal was </w:t>
      </w:r>
      <w:r w:rsidRPr="003F7291">
        <w:rPr>
          <w:rStyle w:val="StyleUnderline"/>
          <w:highlight w:val="yellow"/>
        </w:rPr>
        <w:t xml:space="preserve">to be the </w:t>
      </w:r>
      <w:r w:rsidRPr="003F7291">
        <w:rPr>
          <w:rStyle w:val="StyleUnderline"/>
          <w:highlight w:val="yellow"/>
          <w:bdr w:val="single" w:sz="4" w:space="0" w:color="auto"/>
        </w:rPr>
        <w:t>most visible component</w:t>
      </w:r>
      <w:r w:rsidRPr="003F7291">
        <w:rPr>
          <w:rStyle w:val="StyleUnderline"/>
          <w:highlight w:val="yellow"/>
        </w:rPr>
        <w:t xml:space="preserve"> of</w:t>
      </w:r>
      <w:r w:rsidRPr="00026673">
        <w:rPr>
          <w:rStyle w:val="StyleUnderline"/>
        </w:rPr>
        <w:t xml:space="preserve"> Obama's </w:t>
      </w:r>
      <w:r w:rsidRPr="003F7291">
        <w:rPr>
          <w:rStyle w:val="StyleUnderline"/>
          <w:highlight w:val="yellow"/>
        </w:rPr>
        <w:t>rebalancing to Asia, and failure</w:t>
      </w:r>
      <w:r w:rsidRPr="00026673">
        <w:rPr>
          <w:rStyle w:val="StyleUnderline"/>
        </w:rPr>
        <w:t xml:space="preserve"> to deliver it </w:t>
      </w:r>
      <w:r w:rsidRPr="003F7291">
        <w:rPr>
          <w:rStyle w:val="StyleUnderline"/>
          <w:highlight w:val="yellow"/>
        </w:rPr>
        <w:t xml:space="preserve">will </w:t>
      </w:r>
      <w:r w:rsidRPr="003F7291">
        <w:rPr>
          <w:rStyle w:val="StyleUnderline"/>
          <w:highlight w:val="yellow"/>
          <w:bdr w:val="single" w:sz="4" w:space="0" w:color="auto"/>
        </w:rPr>
        <w:t>call into question America's</w:t>
      </w:r>
      <w:r w:rsidRPr="00026673">
        <w:rPr>
          <w:rStyle w:val="StyleUnderline"/>
          <w:bdr w:val="single" w:sz="4" w:space="0" w:color="auto"/>
        </w:rPr>
        <w:t xml:space="preserve"> long-term </w:t>
      </w:r>
      <w:r w:rsidRPr="003F7291">
        <w:rPr>
          <w:rStyle w:val="StyleUnderline"/>
          <w:highlight w:val="yellow"/>
          <w:bdr w:val="single" w:sz="4" w:space="0" w:color="auto"/>
        </w:rPr>
        <w:t>commitment</w:t>
      </w:r>
      <w:r w:rsidRPr="003F7291">
        <w:rPr>
          <w:rStyle w:val="StyleUnderline"/>
          <w:highlight w:val="yellow"/>
        </w:rPr>
        <w:t xml:space="preserve"> to the region</w:t>
      </w:r>
      <w:r w:rsidRPr="003F7291">
        <w:rPr>
          <w:sz w:val="12"/>
          <w:highlight w:val="yellow"/>
        </w:rPr>
        <w:t>.</w:t>
      </w:r>
      <w:r w:rsidR="007C38DB" w:rsidRPr="007C38DB">
        <w:rPr>
          <w:sz w:val="12"/>
        </w:rPr>
        <w:t xml:space="preserve">¶ </w:t>
      </w:r>
      <w:r w:rsidRPr="007C38DB">
        <w:rPr>
          <w:sz w:val="12"/>
        </w:rPr>
        <w:t>"</w:t>
      </w:r>
      <w:r w:rsidRPr="003F7291">
        <w:rPr>
          <w:rStyle w:val="StyleUnderline"/>
          <w:highlight w:val="yellow"/>
        </w:rPr>
        <w:t>You can't disentangle TPP from the pivot</w:t>
      </w:r>
      <w:r w:rsidRPr="00026673">
        <w:rPr>
          <w:rStyle w:val="StyleUnderline"/>
        </w:rPr>
        <w:t xml:space="preserve"> to Asia</w:t>
      </w:r>
      <w:r w:rsidRPr="007C38DB">
        <w:rPr>
          <w:sz w:val="12"/>
        </w:rPr>
        <w:t>," said Patrick Chovanec, an economist and asset manager who has worked in Asia and previously with the Republican leadership in the lower house of Congress in the 1990s. "</w:t>
      </w:r>
      <w:r w:rsidRPr="00026673">
        <w:rPr>
          <w:rStyle w:val="StyleUnderline"/>
        </w:rPr>
        <w:t>You have to push it through, or else it looks like the U.S. is losing its influence</w:t>
      </w:r>
      <w:r w:rsidRPr="007C38DB">
        <w:rPr>
          <w:sz w:val="12"/>
        </w:rPr>
        <w:t xml:space="preserve"> and losing its 'mojo' </w:t>
      </w:r>
      <w:r w:rsidRPr="00026673">
        <w:rPr>
          <w:rStyle w:val="StyleUnderline"/>
        </w:rPr>
        <w:t>in the region.</w:t>
      </w:r>
      <w:r w:rsidRPr="007C38DB">
        <w:rPr>
          <w:sz w:val="12"/>
        </w:rPr>
        <w:t xml:space="preserve"> ... If you're going to say you'll have a pivot to Asia, you have to put some muscle behind that -- and TPP was the muscle."</w:t>
      </w:r>
      <w:r w:rsidR="007C38DB" w:rsidRPr="007C38DB">
        <w:rPr>
          <w:sz w:val="12"/>
        </w:rPr>
        <w:t xml:space="preserve">¶ </w:t>
      </w:r>
      <w:r w:rsidRPr="007C38DB">
        <w:rPr>
          <w:sz w:val="12"/>
        </w:rPr>
        <w:t xml:space="preserve">Also, with the World Trade Organization's Doha talks hopelessly stalled, </w:t>
      </w:r>
      <w:r w:rsidRPr="00026673">
        <w:rPr>
          <w:rStyle w:val="StyleUnderline"/>
        </w:rPr>
        <w:t>the TPP was seen as one of the smaller, multilateral trade accords that could showcase the benefits of increased trade liberalization and</w:t>
      </w:r>
      <w:r w:rsidRPr="007C38DB">
        <w:rPr>
          <w:sz w:val="12"/>
        </w:rPr>
        <w:t xml:space="preserve"> perhaps </w:t>
      </w:r>
      <w:r w:rsidRPr="00026673">
        <w:rPr>
          <w:rStyle w:val="StyleUnderline"/>
          <w:bdr w:val="single" w:sz="4" w:space="0" w:color="auto"/>
        </w:rPr>
        <w:t>jumpstart the WTO negotiations</w:t>
      </w:r>
      <w:r w:rsidRPr="007C38DB">
        <w:rPr>
          <w:sz w:val="12"/>
        </w:rPr>
        <w:t>.</w:t>
      </w:r>
      <w:r w:rsidR="007C38DB" w:rsidRPr="007C38DB">
        <w:rPr>
          <w:sz w:val="12"/>
        </w:rPr>
        <w:t xml:space="preserve">¶ </w:t>
      </w:r>
      <w:r w:rsidRPr="00026673">
        <w:rPr>
          <w:rStyle w:val="StyleUnderline"/>
        </w:rPr>
        <w:t>Obama must share a portion of the blame</w:t>
      </w:r>
      <w:r w:rsidRPr="007C38DB">
        <w:rPr>
          <w:sz w:val="12"/>
        </w:rPr>
        <w:t xml:space="preserve"> for this current predicament.</w:t>
      </w:r>
      <w:r w:rsidR="007C38DB" w:rsidRPr="007C38DB">
        <w:rPr>
          <w:sz w:val="12"/>
        </w:rPr>
        <w:t xml:space="preserve">¶ </w:t>
      </w:r>
      <w:r w:rsidRPr="007C38DB">
        <w:rPr>
          <w:sz w:val="12"/>
          <w:szCs w:val="16"/>
        </w:rPr>
        <w:t>Although he has lately called free trade a key part of his agenda, and TPP as a critical component, he never gave the sense of investing much political capital in pushing fast track through a reluctant Congress. Too many other important issues seemed to crowd out space on the president's agenda -- economic stimulus, health care reform, financial services regulation and winding down the Iraq and Afghanistan wars in the first term, then gun control, immigration, student loans, minimum wage, infrastructure spending and getting Congress to authorize his war against the Islamic State in the second term.</w:t>
      </w:r>
      <w:r w:rsidR="007C38DB" w:rsidRPr="007C38DB">
        <w:rPr>
          <w:sz w:val="12"/>
          <w:szCs w:val="16"/>
        </w:rPr>
        <w:t xml:space="preserve">¶ </w:t>
      </w:r>
      <w:r w:rsidRPr="00026673">
        <w:rPr>
          <w:rStyle w:val="StyleUnderline"/>
        </w:rPr>
        <w:t>Obama seemed indifferent to trade as a candidate in 2008, and he spoke little of it in his first term</w:t>
      </w:r>
      <w:r w:rsidRPr="007C38DB">
        <w:rPr>
          <w:sz w:val="12"/>
        </w:rPr>
        <w:t xml:space="preserve">. </w:t>
      </w:r>
      <w:r w:rsidRPr="003F7291">
        <w:rPr>
          <w:rStyle w:val="StyleUnderline"/>
          <w:highlight w:val="yellow"/>
          <w:bdr w:val="single" w:sz="4" w:space="0" w:color="auto"/>
        </w:rPr>
        <w:t>Now he needs to be entirely engaged</w:t>
      </w:r>
      <w:r w:rsidRPr="003F7291">
        <w:rPr>
          <w:rStyle w:val="StyleUnderline"/>
          <w:highlight w:val="yellow"/>
        </w:rPr>
        <w:t xml:space="preserve">, and bring </w:t>
      </w:r>
      <w:r w:rsidRPr="003F7291">
        <w:rPr>
          <w:rStyle w:val="StyleUnderline"/>
          <w:highlight w:val="yellow"/>
          <w:bdr w:val="single" w:sz="4" w:space="0" w:color="auto"/>
        </w:rPr>
        <w:t>all his</w:t>
      </w:r>
      <w:r w:rsidRPr="00026673">
        <w:rPr>
          <w:rStyle w:val="StyleUnderline"/>
          <w:bdr w:val="single" w:sz="4" w:space="0" w:color="auto"/>
        </w:rPr>
        <w:t xml:space="preserve"> powers of </w:t>
      </w:r>
      <w:r w:rsidRPr="003F7291">
        <w:rPr>
          <w:rStyle w:val="StyleUnderline"/>
          <w:highlight w:val="yellow"/>
          <w:bdr w:val="single" w:sz="4" w:space="0" w:color="auto"/>
        </w:rPr>
        <w:t>persuasion and pressure to bear</w:t>
      </w:r>
      <w:r w:rsidRPr="007C38DB">
        <w:rPr>
          <w:sz w:val="12"/>
        </w:rPr>
        <w:t xml:space="preserve">. His legacy -- and </w:t>
      </w:r>
      <w:r w:rsidRPr="003F7291">
        <w:rPr>
          <w:rStyle w:val="StyleUnderline"/>
          <w:highlight w:val="yellow"/>
          <w:bdr w:val="single" w:sz="4" w:space="0" w:color="auto"/>
        </w:rPr>
        <w:t>America's standing in the world</w:t>
      </w:r>
      <w:r w:rsidRPr="003F7291">
        <w:rPr>
          <w:sz w:val="12"/>
          <w:highlight w:val="yellow"/>
        </w:rPr>
        <w:t xml:space="preserve"> -- </w:t>
      </w:r>
      <w:r w:rsidRPr="003F7291">
        <w:rPr>
          <w:rStyle w:val="StyleUnderline"/>
          <w:highlight w:val="yellow"/>
        </w:rPr>
        <w:t>are riding on it</w:t>
      </w:r>
      <w:r w:rsidRPr="007C38DB">
        <w:rPr>
          <w:sz w:val="12"/>
        </w:rPr>
        <w:t>.</w:t>
      </w:r>
    </w:p>
    <w:p w:rsidR="002A0391" w:rsidRDefault="002A0391" w:rsidP="00A51578">
      <w:pPr>
        <w:rPr>
          <w:sz w:val="12"/>
        </w:rPr>
      </w:pPr>
    </w:p>
    <w:p w:rsidR="002A0391" w:rsidRDefault="002A0391" w:rsidP="00A51578">
      <w:pPr>
        <w:rPr>
          <w:sz w:val="12"/>
        </w:rPr>
      </w:pPr>
    </w:p>
    <w:p w:rsidR="007C38DB" w:rsidRDefault="007C38DB" w:rsidP="007C38DB">
      <w:pPr>
        <w:pStyle w:val="Heading4"/>
      </w:pPr>
      <w:r>
        <w:t xml:space="preserve">Pivot prevents nuclear war </w:t>
      </w:r>
    </w:p>
    <w:p w:rsidR="007C38DB" w:rsidRDefault="007C38DB" w:rsidP="007C38DB">
      <w:pPr>
        <w:rPr>
          <w:rFonts w:eastAsia="Calibri"/>
        </w:rPr>
      </w:pPr>
      <w:r w:rsidRPr="0075075C">
        <w:rPr>
          <w:rStyle w:val="Style13ptBold"/>
          <w:rFonts w:eastAsia="Calibri"/>
        </w:rPr>
        <w:t>Colby 11</w:t>
      </w:r>
      <w:r>
        <w:rPr>
          <w:rFonts w:eastAsia="Calibri"/>
        </w:rPr>
        <w:t xml:space="preserve"> – Elbridge Colby, research analyst at the Center for Naval Analyses, served as policy advisor to the Secretary of Defense’s Representative to the New START talks, expert advisor to the Congressional Strategic Posture Commission, August 10, 2011, “Why the U.S. Needs its Liberal Empire,” The Diplomat, online: http://the-diplomat.com/2011/08/10/why-us-needs-its-liberal-empire/2/?print=yes</w:t>
      </w:r>
    </w:p>
    <w:p w:rsidR="007C38DB" w:rsidRPr="006B6ACA" w:rsidRDefault="007C38DB" w:rsidP="007C38DB">
      <w:pPr>
        <w:rPr>
          <w:sz w:val="16"/>
        </w:rPr>
      </w:pPr>
      <w:r w:rsidRPr="007721E2">
        <w:rPr>
          <w:sz w:val="16"/>
        </w:rPr>
        <w:t xml:space="preserve">But the pendulum shouldn’t be allowed to swing too far toward an incautious retrenchment. For our problem hasn’t been overseas commitments and interventions as such, but the kinds of interventions. </w:t>
      </w:r>
      <w:r w:rsidRPr="003F7291">
        <w:rPr>
          <w:rStyle w:val="StyleUnderline"/>
          <w:rFonts w:eastAsia="Calibri"/>
          <w:highlight w:val="yellow"/>
        </w:rPr>
        <w:t>The US</w:t>
      </w:r>
      <w:r w:rsidRPr="007721E2">
        <w:rPr>
          <w:sz w:val="16"/>
        </w:rPr>
        <w:t xml:space="preserve"> alliance and partnership structure, what the late William Odom called the United States’ ‘</w:t>
      </w:r>
      <w:r w:rsidRPr="0014081A">
        <w:rPr>
          <w:rStyle w:val="StyleUnderline"/>
          <w:rFonts w:eastAsia="Calibri"/>
        </w:rPr>
        <w:t>liberal empire’</w:t>
      </w:r>
      <w:r w:rsidRPr="0044098C">
        <w:rPr>
          <w:rStyle w:val="StyleUnderline"/>
          <w:rFonts w:eastAsia="Calibri"/>
        </w:rPr>
        <w:t xml:space="preserve"> that includes</w:t>
      </w:r>
      <w:r w:rsidRPr="007721E2">
        <w:rPr>
          <w:sz w:val="16"/>
        </w:rPr>
        <w:t xml:space="preserve"> a substantial </w:t>
      </w:r>
      <w:r w:rsidRPr="003F7291">
        <w:rPr>
          <w:rStyle w:val="StyleUnderline"/>
          <w:rFonts w:eastAsia="Calibri"/>
          <w:highlight w:val="yellow"/>
        </w:rPr>
        <w:t>military presence</w:t>
      </w:r>
      <w:r w:rsidRPr="0044098C">
        <w:rPr>
          <w:rStyle w:val="StyleUnderline"/>
          <w:rFonts w:eastAsia="Calibri"/>
        </w:rPr>
        <w:t xml:space="preserve"> and a willingness to use it</w:t>
      </w:r>
      <w:r w:rsidRPr="007721E2">
        <w:rPr>
          <w:sz w:val="16"/>
        </w:rPr>
        <w:t xml:space="preserve"> in the defence of US and allied interests, </w:t>
      </w:r>
      <w:r w:rsidRPr="003F7291">
        <w:rPr>
          <w:rStyle w:val="StyleUnderline"/>
          <w:rFonts w:eastAsia="Calibri"/>
          <w:highlight w:val="yellow"/>
        </w:rPr>
        <w:t>remains a</w:t>
      </w:r>
      <w:r w:rsidRPr="003F7291">
        <w:rPr>
          <w:sz w:val="16"/>
          <w:highlight w:val="yellow"/>
        </w:rPr>
        <w:t xml:space="preserve"> </w:t>
      </w:r>
      <w:r w:rsidRPr="003F7291">
        <w:rPr>
          <w:rStyle w:val="Emphasis"/>
          <w:highlight w:val="yellow"/>
        </w:rPr>
        <w:t>vital component of</w:t>
      </w:r>
      <w:r w:rsidRPr="007721E2">
        <w:rPr>
          <w:sz w:val="16"/>
        </w:rPr>
        <w:t xml:space="preserve"> US security and </w:t>
      </w:r>
      <w:r w:rsidRPr="003F7291">
        <w:rPr>
          <w:rStyle w:val="Emphasis"/>
          <w:highlight w:val="yellow"/>
        </w:rPr>
        <w:t>global stability and prosperity</w:t>
      </w:r>
      <w:r w:rsidRPr="007721E2">
        <w:rPr>
          <w:sz w:val="16"/>
        </w:rPr>
        <w:t xml:space="preserve">. This system of voluntary and consensual cooperation under </w:t>
      </w:r>
      <w:r w:rsidRPr="003F7291">
        <w:rPr>
          <w:rStyle w:val="StyleUnderline"/>
          <w:highlight w:val="yellow"/>
        </w:rPr>
        <w:t>US leadership</w:t>
      </w:r>
      <w:r w:rsidRPr="007721E2">
        <w:rPr>
          <w:sz w:val="16"/>
        </w:rPr>
        <w:t xml:space="preserve">, particularly in the security realm, </w:t>
      </w:r>
      <w:r w:rsidRPr="003F7291">
        <w:rPr>
          <w:rStyle w:val="StyleUnderline"/>
          <w:rFonts w:eastAsia="Calibri"/>
          <w:highlight w:val="yellow"/>
        </w:rPr>
        <w:t xml:space="preserve">constitutes a formidable bloc </w:t>
      </w:r>
      <w:r w:rsidRPr="003F7291">
        <w:rPr>
          <w:rStyle w:val="Emphasis"/>
          <w:highlight w:val="yellow"/>
        </w:rPr>
        <w:t>defending the liberal international order</w:t>
      </w:r>
      <w:r w:rsidRPr="007721E2">
        <w:rPr>
          <w:sz w:val="16"/>
        </w:rPr>
        <w:t xml:space="preserve">.¶ But, in part due to poor decision-making in Washington, this system is under strain, particularly in East Asia, where the security situation has become tenser even as the region continues to become the centre of the global economy.¶ A nuclear North Korea’s violent behaviour threatens South Korea and Japan, as well as US forces on the peninsula; Pyongyang’s development of a road mobile Intercontinental Ballistic Missile, moreover, brings into sight the day when </w:t>
      </w:r>
      <w:r w:rsidRPr="003F7291">
        <w:rPr>
          <w:rStyle w:val="StyleUnderline"/>
          <w:rFonts w:eastAsia="Calibri"/>
          <w:highlight w:val="yellow"/>
        </w:rPr>
        <w:t>North Korea could threaten the U</w:t>
      </w:r>
      <w:r w:rsidRPr="007721E2">
        <w:rPr>
          <w:sz w:val="16"/>
        </w:rPr>
        <w:t xml:space="preserve">nited </w:t>
      </w:r>
      <w:r w:rsidRPr="003F7291">
        <w:rPr>
          <w:rStyle w:val="StyleUnderline"/>
          <w:rFonts w:eastAsia="Calibri"/>
          <w:highlight w:val="yellow"/>
        </w:rPr>
        <w:t>S</w:t>
      </w:r>
      <w:r w:rsidRPr="007721E2">
        <w:rPr>
          <w:sz w:val="16"/>
        </w:rPr>
        <w:t xml:space="preserve">tates itself </w:t>
      </w:r>
      <w:r w:rsidRPr="003F7291">
        <w:rPr>
          <w:rStyle w:val="StyleUnderline"/>
          <w:highlight w:val="yellow"/>
        </w:rPr>
        <w:t xml:space="preserve">with </w:t>
      </w:r>
      <w:r w:rsidRPr="003F7291">
        <w:rPr>
          <w:rStyle w:val="Emphasis"/>
          <w:highlight w:val="yellow"/>
        </w:rPr>
        <w:t>nuclear attack</w:t>
      </w:r>
      <w:r w:rsidRPr="002A0391">
        <w:rPr>
          <w:rStyle w:val="Emphasis"/>
        </w:rPr>
        <w:t>,</w:t>
      </w:r>
      <w:r w:rsidRPr="007721E2">
        <w:rPr>
          <w:sz w:val="16"/>
        </w:rPr>
        <w:t xml:space="preserve"> a prospect that will further imperil stability in the region.¶ More broadly, </w:t>
      </w:r>
      <w:r w:rsidRPr="00FA2156">
        <w:rPr>
          <w:rStyle w:val="StyleUnderline"/>
          <w:rFonts w:eastAsia="Calibri"/>
        </w:rPr>
        <w:t xml:space="preserve">the </w:t>
      </w:r>
      <w:r w:rsidRPr="003F7291">
        <w:rPr>
          <w:rStyle w:val="StyleUnderline"/>
          <w:rFonts w:eastAsia="Calibri"/>
          <w:highlight w:val="yellow"/>
        </w:rPr>
        <w:t>rise of China</w:t>
      </w:r>
      <w:r w:rsidRPr="007721E2">
        <w:rPr>
          <w:sz w:val="16"/>
        </w:rPr>
        <w:t xml:space="preserve"> – </w:t>
      </w:r>
      <w:r w:rsidRPr="003F7291">
        <w:rPr>
          <w:rStyle w:val="StyleUnderline"/>
          <w:highlight w:val="yellow"/>
        </w:rPr>
        <w:t>and</w:t>
      </w:r>
      <w:r w:rsidRPr="007721E2">
        <w:rPr>
          <w:sz w:val="16"/>
        </w:rPr>
        <w:t xml:space="preserve"> especially its </w:t>
      </w:r>
      <w:r w:rsidRPr="003F7291">
        <w:rPr>
          <w:rStyle w:val="Emphasis"/>
          <w:highlight w:val="yellow"/>
        </w:rPr>
        <w:t>rapid and opaque military build-up</w:t>
      </w:r>
      <w:r w:rsidRPr="007721E2">
        <w:rPr>
          <w:sz w:val="16"/>
        </w:rPr>
        <w:t xml:space="preserve"> – combined with its increasing assertiveness in regional disputes </w:t>
      </w:r>
      <w:r w:rsidRPr="003F7291">
        <w:rPr>
          <w:rStyle w:val="StyleUnderline"/>
          <w:rFonts w:eastAsia="Calibri"/>
          <w:highlight w:val="yellow"/>
        </w:rPr>
        <w:t>is troubling</w:t>
      </w:r>
      <w:r w:rsidRPr="007721E2">
        <w:rPr>
          <w:sz w:val="16"/>
        </w:rPr>
        <w:t xml:space="preserve"> to the United States and its allies and partners </w:t>
      </w:r>
      <w:r w:rsidRPr="00944E4D">
        <w:rPr>
          <w:rStyle w:val="StyleUnderline"/>
          <w:rFonts w:eastAsia="Calibri"/>
        </w:rPr>
        <w:t>across the region</w:t>
      </w:r>
      <w:r w:rsidRPr="007721E2">
        <w:rPr>
          <w:sz w:val="16"/>
        </w:rPr>
        <w:t xml:space="preserve">. Particularly relevant to the US military presence in the western Pacific is the development of Beijing’s anti-access and area denial capabilities, including the DF-21D anti-ship ballistic missile, more capable anti-ship cruise missiles, attack submarines, attack aircraft, smart mines, torpedoes, and other assets.¶ While Beijing remains a constructive contributor on a </w:t>
      </w:r>
      <w:r w:rsidRPr="002A0391">
        <w:rPr>
          <w:sz w:val="16"/>
        </w:rPr>
        <w:t xml:space="preserve">range of matters, these capabilities </w:t>
      </w:r>
      <w:r w:rsidRPr="002A0391">
        <w:rPr>
          <w:rStyle w:val="StyleUnderline"/>
          <w:rFonts w:eastAsia="Calibri"/>
        </w:rPr>
        <w:t>will</w:t>
      </w:r>
      <w:r w:rsidRPr="002A0391">
        <w:rPr>
          <w:sz w:val="16"/>
        </w:rPr>
        <w:t xml:space="preserve"> give China the growing power to deny the United States the ability to operate effectively in the western Pacific, and thus the potential to </w:t>
      </w:r>
      <w:r w:rsidRPr="002A0391">
        <w:rPr>
          <w:rStyle w:val="StyleUnderline"/>
          <w:rFonts w:eastAsia="Calibri"/>
        </w:rPr>
        <w:t>undermine the US-guaranteed security substructure</w:t>
      </w:r>
      <w:r w:rsidRPr="002A0391">
        <w:rPr>
          <w:sz w:val="16"/>
        </w:rPr>
        <w:t xml:space="preserve"> that has defined littoral East Asia since World War II. Even if China says today it won’t exploit this growing capability, who can tell what tomorrow</w:t>
      </w:r>
      <w:r w:rsidRPr="007721E2">
        <w:rPr>
          <w:sz w:val="16"/>
        </w:rPr>
        <w:t xml:space="preserve"> or the next day will bring?¶ Naturally, US efforts to build up forces in the western Pacific in response to future Chinese force improvements must be coupled with efforts to engage Beijing as a responsible stakeholder; indeed, a strengthened but appropriately restrained military posture will enable rather than detract from such engagement. ¶ In short, </w:t>
      </w:r>
      <w:r w:rsidRPr="003F7291">
        <w:rPr>
          <w:rStyle w:val="StyleUnderline"/>
          <w:rFonts w:eastAsia="Calibri"/>
          <w:highlight w:val="yellow"/>
        </w:rPr>
        <w:t>the U</w:t>
      </w:r>
      <w:r w:rsidRPr="007721E2">
        <w:rPr>
          <w:sz w:val="16"/>
        </w:rPr>
        <w:t xml:space="preserve">nited </w:t>
      </w:r>
      <w:r w:rsidRPr="003F7291">
        <w:rPr>
          <w:rStyle w:val="StyleUnderline"/>
          <w:rFonts w:eastAsia="Calibri"/>
          <w:highlight w:val="yellow"/>
        </w:rPr>
        <w:t>S</w:t>
      </w:r>
      <w:r w:rsidRPr="007721E2">
        <w:rPr>
          <w:sz w:val="16"/>
        </w:rPr>
        <w:t xml:space="preserve">tates </w:t>
      </w:r>
      <w:r w:rsidRPr="003F7291">
        <w:rPr>
          <w:rStyle w:val="StyleUnderline"/>
          <w:highlight w:val="yellow"/>
        </w:rPr>
        <w:t>must increase its involvement in</w:t>
      </w:r>
      <w:r w:rsidRPr="008856C2">
        <w:rPr>
          <w:rStyle w:val="StyleUnderline"/>
        </w:rPr>
        <w:t xml:space="preserve"> East </w:t>
      </w:r>
      <w:r w:rsidRPr="003F7291">
        <w:rPr>
          <w:rStyle w:val="StyleUnderline"/>
          <w:highlight w:val="yellow"/>
        </w:rPr>
        <w:t>Asia</w:t>
      </w:r>
      <w:r w:rsidRPr="00FA2156">
        <w:rPr>
          <w:rStyle w:val="StyleUnderline"/>
          <w:rFonts w:eastAsia="Calibri"/>
        </w:rPr>
        <w:t xml:space="preserve"> rather than decrease it</w:t>
      </w:r>
      <w:r w:rsidRPr="007721E2">
        <w:rPr>
          <w:sz w:val="16"/>
        </w:rPr>
        <w:t xml:space="preserve">. Simply </w:t>
      </w:r>
      <w:r w:rsidRPr="003F7291">
        <w:rPr>
          <w:rStyle w:val="StyleUnderline"/>
          <w:rFonts w:eastAsia="Calibri"/>
          <w:highlight w:val="yellow"/>
        </w:rPr>
        <w:t>maintaining the military balance</w:t>
      </w:r>
      <w:r w:rsidRPr="007C38DB">
        <w:rPr>
          <w:sz w:val="16"/>
        </w:rPr>
        <w:t xml:space="preserve"> in the western Pacific </w:t>
      </w:r>
      <w:r w:rsidRPr="003F7291">
        <w:rPr>
          <w:rStyle w:val="StyleUnderline"/>
          <w:rFonts w:eastAsia="Calibri"/>
          <w:highlight w:val="yellow"/>
        </w:rPr>
        <w:t>will</w:t>
      </w:r>
      <w:r w:rsidRPr="007C38DB">
        <w:rPr>
          <w:sz w:val="16"/>
        </w:rPr>
        <w:t xml:space="preserve">, however, </w:t>
      </w:r>
      <w:r w:rsidRPr="003F7291">
        <w:rPr>
          <w:rStyle w:val="StyleUnderline"/>
          <w:rFonts w:eastAsia="Calibri"/>
          <w:highlight w:val="yellow"/>
        </w:rPr>
        <w:t xml:space="preserve">involve </w:t>
      </w:r>
      <w:r w:rsidRPr="003F7291">
        <w:rPr>
          <w:rStyle w:val="Emphasis"/>
          <w:b w:val="0"/>
          <w:highlight w:val="yellow"/>
          <w:bdr w:val="single" w:sz="4" w:space="0" w:color="auto"/>
        </w:rPr>
        <w:t>substantial investments</w:t>
      </w:r>
      <w:r w:rsidRPr="007C38DB">
        <w:rPr>
          <w:sz w:val="16"/>
        </w:rPr>
        <w:t xml:space="preserve"> </w:t>
      </w:r>
      <w:r w:rsidRPr="007C38DB">
        <w:rPr>
          <w:rStyle w:val="StyleUnderline"/>
        </w:rPr>
        <w:t>to improve US capabilities</w:t>
      </w:r>
      <w:r w:rsidRPr="007C38DB">
        <w:rPr>
          <w:sz w:val="16"/>
        </w:rPr>
        <w:t xml:space="preserve">. It will also require augmented contributions to the common defence by US allies that have long enjoyed low defence budgets under the US security umbrella. </w:t>
      </w:r>
      <w:r w:rsidRPr="007C38DB">
        <w:rPr>
          <w:rStyle w:val="Emphasis"/>
          <w:b w:val="0"/>
          <w:bdr w:val="single" w:sz="4" w:space="0" w:color="auto"/>
        </w:rPr>
        <w:t>This won’t be cheap</w:t>
      </w:r>
      <w:r w:rsidRPr="007C38DB">
        <w:rPr>
          <w:sz w:val="16"/>
        </w:rPr>
        <w:t>, for these requirements can’t be met simply by incremental additions to the existing posture, but will have to include advances in air, naval, space, cyber, and other expensive high-tech capabilities.¶ Yet such</w:t>
      </w:r>
      <w:r w:rsidRPr="007721E2">
        <w:rPr>
          <w:sz w:val="16"/>
        </w:rPr>
        <w:t xml:space="preserve"> efforts are vital, for </w:t>
      </w:r>
      <w:r w:rsidRPr="00FA2156">
        <w:rPr>
          <w:rStyle w:val="StyleUnderline"/>
          <w:rFonts w:eastAsia="Calibri"/>
        </w:rPr>
        <w:t xml:space="preserve">East </w:t>
      </w:r>
      <w:r w:rsidRPr="003F7291">
        <w:rPr>
          <w:rStyle w:val="StyleUnderline"/>
          <w:rFonts w:eastAsia="Calibri"/>
          <w:highlight w:val="yellow"/>
        </w:rPr>
        <w:t>Asia</w:t>
      </w:r>
      <w:r w:rsidRPr="007C38DB">
        <w:rPr>
          <w:rStyle w:val="StyleUnderline"/>
          <w:rFonts w:eastAsia="Calibri"/>
        </w:rPr>
        <w:t xml:space="preserve"> represents the economic future, and its strategic</w:t>
      </w:r>
      <w:r w:rsidRPr="003D1EF3">
        <w:rPr>
          <w:rStyle w:val="StyleUnderline"/>
          <w:rFonts w:eastAsia="Calibri"/>
        </w:rPr>
        <w:t xml:space="preserve"> developments </w:t>
      </w:r>
      <w:r w:rsidRPr="003F7291">
        <w:rPr>
          <w:rStyle w:val="StyleUnderline"/>
          <w:rFonts w:eastAsia="Calibri"/>
          <w:highlight w:val="yellow"/>
        </w:rPr>
        <w:t>will</w:t>
      </w:r>
      <w:r w:rsidRPr="003F7291">
        <w:rPr>
          <w:sz w:val="16"/>
          <w:highlight w:val="yellow"/>
        </w:rPr>
        <w:t xml:space="preserve"> </w:t>
      </w:r>
      <w:r w:rsidRPr="003F7291">
        <w:rPr>
          <w:rStyle w:val="StyleUnderline"/>
          <w:highlight w:val="yellow"/>
        </w:rPr>
        <w:t>determine which country</w:t>
      </w:r>
      <w:r w:rsidRPr="007721E2">
        <w:rPr>
          <w:sz w:val="16"/>
        </w:rPr>
        <w:t xml:space="preserve"> or countries </w:t>
      </w:r>
      <w:r w:rsidRPr="003F7291">
        <w:rPr>
          <w:rStyle w:val="StyleUnderline"/>
          <w:highlight w:val="yellow"/>
        </w:rPr>
        <w:t>set the international rules</w:t>
      </w:r>
      <w:r w:rsidRPr="007721E2">
        <w:rPr>
          <w:sz w:val="16"/>
        </w:rPr>
        <w:t xml:space="preserve"> </w:t>
      </w:r>
      <w:r w:rsidRPr="00FA2156">
        <w:rPr>
          <w:rStyle w:val="StyleUnderline"/>
          <w:rFonts w:eastAsia="Calibri"/>
        </w:rPr>
        <w:t>that shape that economic future</w:t>
      </w:r>
      <w:r w:rsidRPr="007721E2">
        <w:rPr>
          <w:sz w:val="16"/>
        </w:rPr>
        <w:t xml:space="preserve">. Conversely, </w:t>
      </w:r>
      <w:r w:rsidRPr="003D1EF3">
        <w:rPr>
          <w:rStyle w:val="StyleUnderline"/>
          <w:rFonts w:eastAsia="Calibri"/>
        </w:rPr>
        <w:t>US interventions</w:t>
      </w:r>
      <w:r w:rsidRPr="007721E2">
        <w:rPr>
          <w:sz w:val="16"/>
        </w:rPr>
        <w:t xml:space="preserve"> </w:t>
      </w:r>
      <w:r w:rsidRPr="004C7101">
        <w:rPr>
          <w:rStyle w:val="StyleUnderline"/>
        </w:rPr>
        <w:t>in the Middle East</w:t>
      </w:r>
      <w:r w:rsidRPr="007721E2">
        <w:rPr>
          <w:sz w:val="16"/>
        </w:rPr>
        <w:t xml:space="preserve"> and, to a lesser degree, in south-eastern Europe </w:t>
      </w:r>
      <w:r w:rsidRPr="003D1EF3">
        <w:rPr>
          <w:rStyle w:val="StyleUnderline"/>
          <w:rFonts w:eastAsia="Calibri"/>
        </w:rPr>
        <w:t>have been driven by</w:t>
      </w:r>
      <w:r w:rsidRPr="007721E2">
        <w:rPr>
          <w:sz w:val="16"/>
        </w:rPr>
        <w:t xml:space="preserve"> far more ambitious and </w:t>
      </w:r>
      <w:r w:rsidRPr="003D1EF3">
        <w:rPr>
          <w:rStyle w:val="StyleUnderline"/>
          <w:rFonts w:eastAsia="Calibri"/>
        </w:rPr>
        <w:t>aspirational conceptions of the national interest</w:t>
      </w:r>
      <w:r w:rsidRPr="007721E2">
        <w:rPr>
          <w:sz w:val="16"/>
        </w:rPr>
        <w:t xml:space="preserve">, encompassing </w:t>
      </w:r>
      <w:r w:rsidRPr="003D1EF3">
        <w:rPr>
          <w:rStyle w:val="StyleUnderline"/>
          <w:rFonts w:eastAsia="Calibri"/>
        </w:rPr>
        <w:t>the proposition that</w:t>
      </w:r>
      <w:r w:rsidRPr="007721E2">
        <w:rPr>
          <w:sz w:val="16"/>
        </w:rPr>
        <w:t xml:space="preserve"> failing or </w:t>
      </w:r>
      <w:r w:rsidRPr="00E8771A">
        <w:rPr>
          <w:rStyle w:val="Emphasis"/>
          <w:b w:val="0"/>
          <w:bdr w:val="single" w:sz="4" w:space="0" w:color="auto"/>
        </w:rPr>
        <w:t>illiberally governed peripheral states</w:t>
      </w:r>
      <w:r w:rsidRPr="007721E2">
        <w:rPr>
          <w:sz w:val="16"/>
        </w:rPr>
        <w:t xml:space="preserve"> </w:t>
      </w:r>
      <w:r w:rsidRPr="003D1EF3">
        <w:rPr>
          <w:rStyle w:val="StyleUnderline"/>
          <w:rFonts w:eastAsia="Calibri"/>
        </w:rPr>
        <w:t>can contribute to an instability</w:t>
      </w:r>
      <w:r w:rsidRPr="007721E2">
        <w:rPr>
          <w:sz w:val="16"/>
        </w:rPr>
        <w:t xml:space="preserve"> that nurtures terrorism and impedes economic growth. Regardless of whether this proposition is true, </w:t>
      </w:r>
      <w:r w:rsidRPr="003D1EF3">
        <w:rPr>
          <w:rStyle w:val="StyleUnderline"/>
          <w:rFonts w:eastAsia="Calibri"/>
        </w:rPr>
        <w:t>the effort is</w:t>
      </w:r>
      <w:r w:rsidRPr="007721E2">
        <w:rPr>
          <w:sz w:val="16"/>
        </w:rPr>
        <w:t xml:space="preserve"> rightly seen by the new political tide </w:t>
      </w:r>
      <w:r w:rsidRPr="00E8771A">
        <w:rPr>
          <w:rStyle w:val="Emphasis"/>
          <w:b w:val="0"/>
          <w:bdr w:val="single" w:sz="4" w:space="0" w:color="auto"/>
        </w:rPr>
        <w:t xml:space="preserve">not </w:t>
      </w:r>
      <w:r w:rsidRPr="007721E2">
        <w:rPr>
          <w:sz w:val="16"/>
        </w:rPr>
        <w:t xml:space="preserve">to be </w:t>
      </w:r>
      <w:r w:rsidRPr="00E8771A">
        <w:rPr>
          <w:rStyle w:val="Emphasis"/>
          <w:b w:val="0"/>
          <w:bdr w:val="single" w:sz="4" w:space="0" w:color="auto"/>
        </w:rPr>
        <w:t>worth the benefits gained</w:t>
      </w:r>
      <w:r w:rsidRPr="007721E2">
        <w:rPr>
          <w:sz w:val="16"/>
        </w:rPr>
        <w:t>. Moreover, the United States can scale (and has scaled) back nation-building plans in Iraq, Afghanistan, and the Balkans without undermining its vital interests in ensuring the free flow of oil and in preventing terrorism.¶ The lesson to be drawn from recent years is not, then, that the United States should scale back or shun overseas commitments as such, but rather that we must be more discriminating in making and acting upon them. A total US unwillingness to intervene would pull the rug out from under the US-led structure, leaving the international system prey to disorder at the least, and at worst to chaos or dominance by others who could not be counted on to look out for US interests.</w:t>
      </w:r>
      <w:r w:rsidRPr="00F9383F">
        <w:rPr>
          <w:rStyle w:val="StyleUnderline"/>
          <w:rFonts w:eastAsia="Calibri"/>
          <w:sz w:val="12"/>
        </w:rPr>
        <w:t xml:space="preserve">¶ </w:t>
      </w:r>
      <w:r w:rsidRPr="00965EC2">
        <w:rPr>
          <w:rStyle w:val="StyleUnderline"/>
          <w:rFonts w:eastAsia="Calibri"/>
        </w:rPr>
        <w:t xml:space="preserve">We need to </w:t>
      </w:r>
      <w:r w:rsidRPr="003D1EF3">
        <w:rPr>
          <w:rStyle w:val="StyleUnderline"/>
          <w:rFonts w:eastAsia="Calibri"/>
        </w:rPr>
        <w:t>focus on</w:t>
      </w:r>
      <w:r w:rsidRPr="007721E2">
        <w:rPr>
          <w:sz w:val="16"/>
        </w:rPr>
        <w:t xml:space="preserve"> </w:t>
      </w:r>
      <w:r w:rsidRPr="004C7101">
        <w:rPr>
          <w:rStyle w:val="StyleUnderline"/>
        </w:rPr>
        <w:t>making the right interventions</w:t>
      </w:r>
      <w:r w:rsidRPr="007721E2">
        <w:rPr>
          <w:sz w:val="16"/>
        </w:rPr>
        <w:t xml:space="preserve">, not forswearing them completely. In practice, </w:t>
      </w:r>
      <w:r w:rsidRPr="003D1EF3">
        <w:rPr>
          <w:rStyle w:val="StyleUnderline"/>
          <w:rFonts w:eastAsia="Calibri"/>
        </w:rPr>
        <w:t>this means a</w:t>
      </w:r>
      <w:r w:rsidRPr="007721E2">
        <w:rPr>
          <w:sz w:val="16"/>
        </w:rPr>
        <w:t xml:space="preserve"> </w:t>
      </w:r>
      <w:r w:rsidRPr="004C7101">
        <w:rPr>
          <w:rStyle w:val="StyleUnderline"/>
        </w:rPr>
        <w:t>more substantial focus on East Asia</w:t>
      </w:r>
      <w:r w:rsidRPr="007721E2">
        <w:rPr>
          <w:sz w:val="16"/>
        </w:rPr>
        <w:t xml:space="preserve"> and the serious security challenges there, </w:t>
      </w:r>
      <w:r w:rsidRPr="003D1EF3">
        <w:rPr>
          <w:rStyle w:val="StyleUnderline"/>
          <w:rFonts w:eastAsia="Calibri"/>
        </w:rPr>
        <w:t>and</w:t>
      </w:r>
      <w:r w:rsidRPr="007721E2">
        <w:rPr>
          <w:sz w:val="16"/>
        </w:rPr>
        <w:t xml:space="preserve"> </w:t>
      </w:r>
      <w:r w:rsidRPr="004C7101">
        <w:rPr>
          <w:rStyle w:val="StyleUnderline"/>
        </w:rPr>
        <w:t>less emphasis on the Middle East</w:t>
      </w:r>
      <w:r w:rsidRPr="007721E2">
        <w:rPr>
          <w:sz w:val="16"/>
        </w:rPr>
        <w:t xml:space="preserve">. ¶ This isn’t to say that the United States should be unwilling to intervene in the Middle East. Rather, it is to say that our interventions there should be more tightly connected to concrete objectives such as </w:t>
      </w:r>
      <w:r w:rsidRPr="003F7291">
        <w:rPr>
          <w:rStyle w:val="StyleUnderline"/>
          <w:rFonts w:eastAsia="Calibri"/>
          <w:highlight w:val="yellow"/>
        </w:rPr>
        <w:t>protecting</w:t>
      </w:r>
      <w:r w:rsidRPr="007721E2">
        <w:rPr>
          <w:sz w:val="16"/>
        </w:rPr>
        <w:t xml:space="preserve"> the free flow of </w:t>
      </w:r>
      <w:r w:rsidRPr="003F7291">
        <w:rPr>
          <w:rStyle w:val="StyleUnderline"/>
          <w:rFonts w:eastAsia="Calibri"/>
          <w:highlight w:val="yellow"/>
        </w:rPr>
        <w:t>oil</w:t>
      </w:r>
      <w:r w:rsidRPr="007721E2">
        <w:rPr>
          <w:sz w:val="16"/>
        </w:rPr>
        <w:t xml:space="preserve"> from the region, </w:t>
      </w:r>
      <w:r w:rsidRPr="003F7291">
        <w:rPr>
          <w:rStyle w:val="StyleUnderline"/>
          <w:rFonts w:eastAsia="Calibri"/>
          <w:highlight w:val="yellow"/>
        </w:rPr>
        <w:t>preventing terrorist attacks</w:t>
      </w:r>
      <w:r w:rsidRPr="007721E2">
        <w:rPr>
          <w:sz w:val="16"/>
        </w:rPr>
        <w:t xml:space="preserve"> against the United States and its allies, and </w:t>
      </w:r>
      <w:r w:rsidRPr="003F7291">
        <w:rPr>
          <w:rStyle w:val="StyleUnderline"/>
          <w:rFonts w:eastAsia="Calibri"/>
          <w:highlight w:val="yellow"/>
        </w:rPr>
        <w:t>forestalling</w:t>
      </w:r>
      <w:r w:rsidRPr="007721E2">
        <w:rPr>
          <w:sz w:val="16"/>
        </w:rPr>
        <w:t xml:space="preserve"> or, if necessary, containing </w:t>
      </w:r>
      <w:r w:rsidRPr="003F7291">
        <w:rPr>
          <w:rStyle w:val="Emphasis"/>
          <w:b w:val="0"/>
          <w:highlight w:val="yellow"/>
          <w:bdr w:val="single" w:sz="4" w:space="0" w:color="auto"/>
        </w:rPr>
        <w:t>nuclear proliferation</w:t>
      </w:r>
      <w:r w:rsidRPr="007721E2">
        <w:rPr>
          <w:sz w:val="16"/>
        </w:rPr>
        <w:t xml:space="preserve"> as opposed to the more idealistic aspirations to transform the region’s societies. ¶ These more concrete objectives </w:t>
      </w:r>
      <w:r w:rsidRPr="003F7291">
        <w:rPr>
          <w:rStyle w:val="StyleUnderline"/>
          <w:rFonts w:eastAsia="Calibri"/>
          <w:highlight w:val="yellow"/>
        </w:rPr>
        <w:t>can be</w:t>
      </w:r>
      <w:r w:rsidRPr="003F7291">
        <w:rPr>
          <w:sz w:val="16"/>
          <w:highlight w:val="yellow"/>
        </w:rPr>
        <w:t xml:space="preserve"> </w:t>
      </w:r>
      <w:r w:rsidRPr="003F7291">
        <w:rPr>
          <w:rStyle w:val="Emphasis"/>
          <w:b w:val="0"/>
          <w:highlight w:val="yellow"/>
          <w:bdr w:val="single" w:sz="4" w:space="0" w:color="auto"/>
        </w:rPr>
        <w:t>better</w:t>
      </w:r>
      <w:r w:rsidRPr="003F7291">
        <w:rPr>
          <w:rStyle w:val="StyleUnderline"/>
          <w:rFonts w:eastAsia="Calibri"/>
          <w:highlight w:val="yellow"/>
        </w:rPr>
        <w:t xml:space="preserve"> met by</w:t>
      </w:r>
      <w:r w:rsidRPr="007721E2">
        <w:rPr>
          <w:sz w:val="16"/>
        </w:rPr>
        <w:t xml:space="preserve"> the </w:t>
      </w:r>
      <w:r w:rsidRPr="0014081A">
        <w:rPr>
          <w:rStyle w:val="StyleUnderline"/>
          <w:rFonts w:eastAsia="Calibri"/>
        </w:rPr>
        <w:t>more judicious and economical use of our military power</w:t>
      </w:r>
      <w:r w:rsidRPr="007721E2">
        <w:rPr>
          <w:sz w:val="16"/>
        </w:rPr>
        <w:t xml:space="preserve">. More broadly, however, </w:t>
      </w:r>
      <w:r w:rsidRPr="0014081A">
        <w:rPr>
          <w:rStyle w:val="StyleUnderline"/>
          <w:rFonts w:eastAsia="Calibri"/>
        </w:rPr>
        <w:t>it</w:t>
      </w:r>
      <w:r w:rsidRPr="007721E2">
        <w:rPr>
          <w:sz w:val="16"/>
        </w:rPr>
        <w:t xml:space="preserve"> </w:t>
      </w:r>
      <w:r w:rsidRPr="0014081A">
        <w:rPr>
          <w:rStyle w:val="StyleUnderline"/>
        </w:rPr>
        <w:t xml:space="preserve">means </w:t>
      </w:r>
      <w:r w:rsidRPr="003F7291">
        <w:rPr>
          <w:rStyle w:val="StyleUnderline"/>
          <w:highlight w:val="yellow"/>
        </w:rPr>
        <w:t>a shift in US emphasis</w:t>
      </w:r>
      <w:r w:rsidRPr="0014081A">
        <w:rPr>
          <w:rStyle w:val="StyleUnderline"/>
        </w:rPr>
        <w:t xml:space="preserve"> away from the</w:t>
      </w:r>
      <w:r w:rsidRPr="007721E2">
        <w:rPr>
          <w:sz w:val="16"/>
        </w:rPr>
        <w:t xml:space="preserve"> greater </w:t>
      </w:r>
      <w:r w:rsidRPr="0014081A">
        <w:rPr>
          <w:rStyle w:val="StyleUnderline"/>
        </w:rPr>
        <w:t xml:space="preserve">Middle East </w:t>
      </w:r>
      <w:r w:rsidRPr="003F7291">
        <w:rPr>
          <w:rStyle w:val="StyleUnderline"/>
          <w:highlight w:val="yellow"/>
        </w:rPr>
        <w:t>toward</w:t>
      </w:r>
      <w:r w:rsidRPr="008856C2">
        <w:rPr>
          <w:rStyle w:val="StyleUnderline"/>
        </w:rPr>
        <w:t xml:space="preserve"> the </w:t>
      </w:r>
      <w:r w:rsidRPr="003F7291">
        <w:rPr>
          <w:rStyle w:val="StyleUnderline"/>
          <w:highlight w:val="yellow"/>
        </w:rPr>
        <w:t>Asia</w:t>
      </w:r>
      <w:r w:rsidRPr="008856C2">
        <w:rPr>
          <w:rStyle w:val="StyleUnderline"/>
        </w:rPr>
        <w:t>-Pacific</w:t>
      </w:r>
      <w:r w:rsidRPr="007721E2">
        <w:rPr>
          <w:sz w:val="16"/>
        </w:rPr>
        <w:t xml:space="preserve"> region, </w:t>
      </w:r>
      <w:r w:rsidRPr="0014081A">
        <w:rPr>
          <w:rStyle w:val="StyleUnderline"/>
          <w:rFonts w:eastAsia="Calibri"/>
        </w:rPr>
        <w:t>which</w:t>
      </w:r>
      <w:r w:rsidRPr="007721E2">
        <w:rPr>
          <w:sz w:val="16"/>
        </w:rPr>
        <w:t xml:space="preserve"> </w:t>
      </w:r>
      <w:r w:rsidRPr="0014081A">
        <w:rPr>
          <w:rStyle w:val="StyleUnderline"/>
        </w:rPr>
        <w:t>dwarfs</w:t>
      </w:r>
      <w:r w:rsidRPr="007721E2">
        <w:rPr>
          <w:sz w:val="16"/>
        </w:rPr>
        <w:t xml:space="preserve"> </w:t>
      </w:r>
      <w:r w:rsidRPr="0014081A">
        <w:rPr>
          <w:rStyle w:val="StyleUnderline"/>
          <w:rFonts w:eastAsia="Calibri"/>
        </w:rPr>
        <w:t>the former in</w:t>
      </w:r>
      <w:r w:rsidRPr="007721E2">
        <w:rPr>
          <w:sz w:val="16"/>
        </w:rPr>
        <w:t xml:space="preserve"> </w:t>
      </w:r>
      <w:r w:rsidRPr="0014081A">
        <w:rPr>
          <w:rStyle w:val="StyleUnderline"/>
        </w:rPr>
        <w:t>economic and military potential</w:t>
      </w:r>
      <w:r w:rsidRPr="007721E2">
        <w:rPr>
          <w:sz w:val="16"/>
        </w:rPr>
        <w:t xml:space="preserve"> and in the dynamism of its societies. </w:t>
      </w:r>
      <w:r w:rsidRPr="00EF4D9D">
        <w:rPr>
          <w:rStyle w:val="StyleUnderline"/>
          <w:rFonts w:eastAsia="Calibri"/>
        </w:rPr>
        <w:t>The Asia-Pacific</w:t>
      </w:r>
      <w:r w:rsidRPr="007721E2">
        <w:rPr>
          <w:sz w:val="16"/>
        </w:rPr>
        <w:t xml:space="preserve"> region, with its hard-charging economies and growing presence on the global stage, </w:t>
      </w:r>
      <w:r w:rsidRPr="00965EC2">
        <w:rPr>
          <w:rStyle w:val="StyleUnderline"/>
          <w:rFonts w:eastAsia="Calibri"/>
        </w:rPr>
        <w:t>is where the future of the international security and economic system will be set</w:t>
      </w:r>
      <w:r w:rsidRPr="007721E2">
        <w:rPr>
          <w:sz w:val="16"/>
        </w:rPr>
        <w:t xml:space="preserve">, and it is there that Washington needs to focus its attention, especially in light of rising regional security challenges. </w:t>
      </w:r>
      <w:r w:rsidRPr="007C38DB">
        <w:rPr>
          <w:sz w:val="16"/>
        </w:rPr>
        <w:t xml:space="preserve">¶ </w:t>
      </w:r>
      <w:r w:rsidRPr="007C38DB">
        <w:rPr>
          <w:rStyle w:val="Emphasis"/>
          <w:b w:val="0"/>
          <w:bdr w:val="single" w:sz="4" w:space="0" w:color="auto"/>
        </w:rPr>
        <w:t>In light of US budgetary pressures</w:t>
      </w:r>
      <w:r w:rsidRPr="007C38DB">
        <w:rPr>
          <w:sz w:val="16"/>
        </w:rPr>
        <w:t>, including the hundreds</w:t>
      </w:r>
      <w:r w:rsidRPr="007721E2">
        <w:rPr>
          <w:sz w:val="16"/>
        </w:rPr>
        <w:t xml:space="preserve"> of billions in ‘</w:t>
      </w:r>
      <w:r w:rsidRPr="002A0391">
        <w:rPr>
          <w:sz w:val="16"/>
        </w:rPr>
        <w:t xml:space="preserve">security’ related money to be cut as part of the debt ceiling deal, </w:t>
      </w:r>
      <w:r w:rsidRPr="002A0391">
        <w:rPr>
          <w:rStyle w:val="StyleUnderline"/>
          <w:rFonts w:eastAsia="Calibri"/>
        </w:rPr>
        <w:t>it’s</w:t>
      </w:r>
      <w:r w:rsidRPr="002A0391">
        <w:rPr>
          <w:sz w:val="16"/>
        </w:rPr>
        <w:t xml:space="preserve"> doubly </w:t>
      </w:r>
      <w:r w:rsidRPr="002A0391">
        <w:rPr>
          <w:rStyle w:val="StyleUnderline"/>
          <w:rFonts w:eastAsia="Calibri"/>
        </w:rPr>
        <w:t>important</w:t>
      </w:r>
      <w:r w:rsidRPr="002A0391">
        <w:rPr>
          <w:sz w:val="16"/>
        </w:rPr>
        <w:t xml:space="preserve"> that </w:t>
      </w:r>
      <w:r w:rsidRPr="002A0391">
        <w:rPr>
          <w:rStyle w:val="StyleUnderline"/>
          <w:rFonts w:eastAsia="Calibri"/>
        </w:rPr>
        <w:t>US security dollars be allocated to the</w:t>
      </w:r>
      <w:r w:rsidRPr="002A0391">
        <w:rPr>
          <w:sz w:val="16"/>
        </w:rPr>
        <w:t xml:space="preserve"> </w:t>
      </w:r>
      <w:r w:rsidRPr="002A0391">
        <w:rPr>
          <w:rStyle w:val="StyleUnderline"/>
        </w:rPr>
        <w:t>most pressing tasks</w:t>
      </w:r>
      <w:r w:rsidRPr="002A0391">
        <w:rPr>
          <w:sz w:val="16"/>
        </w:rPr>
        <w:t xml:space="preserve"> – </w:t>
      </w:r>
      <w:r w:rsidRPr="002A0391">
        <w:rPr>
          <w:rStyle w:val="StyleUnderline"/>
          <w:rFonts w:eastAsia="Calibri"/>
        </w:rPr>
        <w:t>shoring up the US position in</w:t>
      </w:r>
      <w:r w:rsidRPr="002A0391">
        <w:rPr>
          <w:sz w:val="16"/>
        </w:rPr>
        <w:t xml:space="preserve"> the most important region of the world, </w:t>
      </w:r>
      <w:r w:rsidRPr="002A0391">
        <w:rPr>
          <w:rStyle w:val="StyleUnderline"/>
          <w:rFonts w:eastAsia="Calibri"/>
        </w:rPr>
        <w:t xml:space="preserve">the </w:t>
      </w:r>
      <w:r w:rsidRPr="002A0391">
        <w:rPr>
          <w:rStyle w:val="Emphasis"/>
        </w:rPr>
        <w:t>Asia-Pacific</w:t>
      </w:r>
      <w:r w:rsidRPr="002A0391">
        <w:rPr>
          <w:sz w:val="16"/>
        </w:rPr>
        <w:t xml:space="preserve">. It </w:t>
      </w:r>
      <w:r w:rsidRPr="002A0391">
        <w:rPr>
          <w:rStyle w:val="StyleUnderline"/>
          <w:rFonts w:eastAsia="Calibri"/>
        </w:rPr>
        <w:t>will</w:t>
      </w:r>
      <w:r w:rsidRPr="002A0391">
        <w:rPr>
          <w:sz w:val="16"/>
        </w:rPr>
        <w:t xml:space="preserve"> also </w:t>
      </w:r>
      <w:r w:rsidRPr="002A0391">
        <w:rPr>
          <w:rStyle w:val="Emphasis"/>
          <w:b w:val="0"/>
          <w:bdr w:val="single" w:sz="4" w:space="0" w:color="auto"/>
        </w:rPr>
        <w:t>require restraint</w:t>
      </w:r>
      <w:r w:rsidRPr="002A0391">
        <w:rPr>
          <w:rStyle w:val="StyleUnderline"/>
          <w:rFonts w:eastAsia="Calibri"/>
        </w:rPr>
        <w:t xml:space="preserve"> in expenditure on those challenges and </w:t>
      </w:r>
      <w:r w:rsidRPr="002A0391">
        <w:rPr>
          <w:rStyle w:val="StyleUnderline"/>
        </w:rPr>
        <w:t>regions</w:t>
      </w:r>
      <w:r w:rsidRPr="002A0391">
        <w:rPr>
          <w:rStyle w:val="StyleUnderline"/>
          <w:rFonts w:eastAsia="Calibri"/>
        </w:rPr>
        <w:t xml:space="preserve"> that don’t touch so directly on the future of US security and prosperity</w:t>
      </w:r>
      <w:r w:rsidRPr="002A0391">
        <w:rPr>
          <w:sz w:val="16"/>
        </w:rPr>
        <w:t>. ¶ As Americans debate the proper US global role in the wake of the 2008 financial crisis and Iraq and Afghanistan, they would do well to direct their ire not at overseas commitments and intervention as such, but rather at those not tied to core US interests and the sustainment and adaptation of the ‘liberal empire’ that we have constructed and maintained since World War II.¶ Defenders of our important overseas links and activities should clearly distinguish their cause</w:t>
      </w:r>
      <w:r w:rsidRPr="007C38DB">
        <w:rPr>
          <w:sz w:val="16"/>
        </w:rPr>
        <w:t xml:space="preserve"> from the hyperactive and barely restrained approach represented by those who, unsatisfied with seeing the United States tied down in three Middle Eastern countries, seek intervention in yet more, such as Syria. Indeed, </w:t>
      </w:r>
      <w:r w:rsidRPr="007C38DB">
        <w:rPr>
          <w:rStyle w:val="StyleUnderline"/>
          <w:rFonts w:eastAsia="Calibri"/>
        </w:rPr>
        <w:t>those who</w:t>
      </w:r>
      <w:r w:rsidRPr="007C38DB">
        <w:rPr>
          <w:sz w:val="16"/>
        </w:rPr>
        <w:t xml:space="preserve"> </w:t>
      </w:r>
      <w:r w:rsidRPr="007C38DB">
        <w:rPr>
          <w:rStyle w:val="StyleUnderline"/>
        </w:rPr>
        <w:t>refuse to scale back US interventions in the Middle East</w:t>
      </w:r>
      <w:r w:rsidRPr="007C38DB">
        <w:rPr>
          <w:sz w:val="16"/>
        </w:rPr>
        <w:t xml:space="preserve"> </w:t>
      </w:r>
      <w:r w:rsidRPr="007C38DB">
        <w:rPr>
          <w:rStyle w:val="StyleUnderline"/>
          <w:rFonts w:eastAsia="Calibri"/>
        </w:rPr>
        <w:t>or call for still more are</w:t>
      </w:r>
      <w:r w:rsidRPr="007C38DB">
        <w:rPr>
          <w:sz w:val="16"/>
        </w:rPr>
        <w:t xml:space="preserve"> </w:t>
      </w:r>
      <w:r w:rsidRPr="007C38DB">
        <w:rPr>
          <w:rStyle w:val="StyleUnderline"/>
        </w:rPr>
        <w:t>directly contributing to the weakening of US commitments in East Asia</w:t>
      </w:r>
      <w:r w:rsidRPr="007C38DB">
        <w:rPr>
          <w:sz w:val="16"/>
        </w:rPr>
        <w:t xml:space="preserve">, </w:t>
      </w:r>
      <w:r w:rsidRPr="007C38DB">
        <w:rPr>
          <w:rStyle w:val="StyleUnderline"/>
          <w:rFonts w:eastAsia="Calibri"/>
        </w:rPr>
        <w:t>given strategic developments in the region and a</w:t>
      </w:r>
      <w:r w:rsidRPr="007C38DB">
        <w:rPr>
          <w:sz w:val="16"/>
        </w:rPr>
        <w:t xml:space="preserve"> </w:t>
      </w:r>
      <w:r w:rsidRPr="007C38DB">
        <w:rPr>
          <w:rStyle w:val="StyleUnderline"/>
        </w:rPr>
        <w:t>sharply constrained budgetary environment in Washington</w:t>
      </w:r>
      <w:r w:rsidRPr="007C38DB">
        <w:rPr>
          <w:sz w:val="16"/>
        </w:rPr>
        <w:t xml:space="preserve">.¶ </w:t>
      </w:r>
      <w:r w:rsidRPr="007C38DB">
        <w:rPr>
          <w:rStyle w:val="StyleUnderline"/>
          <w:rFonts w:eastAsia="Calibri"/>
        </w:rPr>
        <w:t>We can no longer afford</w:t>
      </w:r>
      <w:r w:rsidRPr="007C38DB">
        <w:rPr>
          <w:sz w:val="16"/>
        </w:rPr>
        <w:t xml:space="preserve">, either strategically or </w:t>
      </w:r>
      <w:r w:rsidRPr="007C38DB">
        <w:rPr>
          <w:rStyle w:val="StyleUnderline"/>
        </w:rPr>
        <w:t>financially, to</w:t>
      </w:r>
      <w:r w:rsidRPr="007C38DB">
        <w:rPr>
          <w:sz w:val="16"/>
        </w:rPr>
        <w:t xml:space="preserve"> </w:t>
      </w:r>
      <w:r w:rsidRPr="007C38DB">
        <w:rPr>
          <w:rStyle w:val="StyleUnderline"/>
        </w:rPr>
        <w:t>squander our power</w:t>
      </w:r>
      <w:r w:rsidRPr="007C38DB">
        <w:rPr>
          <w:sz w:val="16"/>
        </w:rPr>
        <w:t xml:space="preserve"> in unnecessary and ill-advised interventions and nation-building efforts. The ability and will to intervene is too important to be so wasted.</w:t>
      </w:r>
    </w:p>
    <w:p w:rsidR="007C38DB" w:rsidRDefault="007C38DB" w:rsidP="00A51578">
      <w:pPr>
        <w:rPr>
          <w:sz w:val="12"/>
        </w:rPr>
      </w:pPr>
    </w:p>
    <w:p w:rsidR="007C38DB" w:rsidRPr="007C38DB" w:rsidRDefault="007C38DB" w:rsidP="00A51578">
      <w:pPr>
        <w:rPr>
          <w:sz w:val="12"/>
        </w:rPr>
      </w:pPr>
    </w:p>
    <w:p w:rsidR="00A51578" w:rsidRPr="00A51578" w:rsidRDefault="00A51578" w:rsidP="00A51578"/>
    <w:p w:rsidR="007C38DB" w:rsidRDefault="007C38DB" w:rsidP="007C38DB">
      <w:pPr>
        <w:pStyle w:val="Heading2"/>
      </w:pPr>
      <w:r>
        <w:t xml:space="preserve">2NC – Uniqueness </w:t>
      </w:r>
    </w:p>
    <w:p w:rsidR="00BB215E" w:rsidRDefault="00BB215E" w:rsidP="00BB215E"/>
    <w:p w:rsidR="004F6A4C" w:rsidRDefault="004F6A4C" w:rsidP="004F6A4C">
      <w:pPr>
        <w:pStyle w:val="Heading3"/>
      </w:pPr>
      <w:r>
        <w:t>2NC – TPA Will Pass</w:t>
      </w:r>
    </w:p>
    <w:p w:rsidR="004F6A4C" w:rsidRDefault="008302AD" w:rsidP="008302AD">
      <w:pPr>
        <w:pStyle w:val="Heading4"/>
      </w:pPr>
      <w:r>
        <w:t xml:space="preserve">TPA will pass --- Obama’s </w:t>
      </w:r>
      <w:r>
        <w:rPr>
          <w:i/>
          <w:u w:val="single"/>
        </w:rPr>
        <w:t>heavily lobbying</w:t>
      </w:r>
      <w:r>
        <w:t xml:space="preserve"> the Senate </w:t>
      </w:r>
      <w:r w:rsidR="00DD7004">
        <w:t xml:space="preserve">and will convince </w:t>
      </w:r>
      <w:r w:rsidR="00DD7004">
        <w:rPr>
          <w:i/>
          <w:u w:val="single"/>
        </w:rPr>
        <w:t>enough</w:t>
      </w:r>
      <w:r w:rsidR="00DD7004">
        <w:t xml:space="preserve"> Dems to vote for a stand-alone bill --- that’s Needham. Prefer our evidence because it’s </w:t>
      </w:r>
      <w:r w:rsidR="00DD7004">
        <w:rPr>
          <w:i/>
          <w:u w:val="single"/>
        </w:rPr>
        <w:t>future predictive</w:t>
      </w:r>
      <w:r w:rsidR="00DD7004">
        <w:t xml:space="preserve"> --- their uniqueness is only a snap-shot of the status quo and doesn’t assume Obama leveraging his political capital.</w:t>
      </w:r>
    </w:p>
    <w:p w:rsidR="00DD7004" w:rsidRDefault="00DD7004" w:rsidP="00DD7004"/>
    <w:p w:rsidR="00DD7004" w:rsidRPr="00DD7004" w:rsidRDefault="00DD7004" w:rsidP="00DD7004">
      <w:pPr>
        <w:pStyle w:val="Heading4"/>
      </w:pPr>
      <w:r>
        <w:t xml:space="preserve">TPA will pass but only because it’s </w:t>
      </w:r>
      <w:r>
        <w:rPr>
          <w:i/>
          <w:u w:val="single"/>
        </w:rPr>
        <w:t>de-coupled</w:t>
      </w:r>
      <w:r>
        <w:t xml:space="preserve"> from TAA, which is now packaged with the AGOA bill. Obama must convince </w:t>
      </w:r>
      <w:r>
        <w:rPr>
          <w:i/>
          <w:u w:val="single"/>
        </w:rPr>
        <w:t>both chambers</w:t>
      </w:r>
      <w:r>
        <w:t xml:space="preserve"> to pass </w:t>
      </w:r>
      <w:r>
        <w:rPr>
          <w:i/>
          <w:u w:val="single"/>
        </w:rPr>
        <w:t>each of the bills</w:t>
      </w:r>
      <w:r>
        <w:t xml:space="preserve"> or e</w:t>
      </w:r>
      <w:r w:rsidR="00CC0956">
        <w:t>lse the entire deal falls apart</w:t>
      </w:r>
      <w:r>
        <w:t xml:space="preserve"> </w:t>
      </w:r>
      <w:r w:rsidR="0075385D">
        <w:t>--- top of the docket</w:t>
      </w:r>
    </w:p>
    <w:p w:rsidR="00DD7004" w:rsidRDefault="00DD7004" w:rsidP="00DD7004">
      <w:r>
        <w:t xml:space="preserve">Paul </w:t>
      </w:r>
      <w:r w:rsidRPr="004F6A4C">
        <w:rPr>
          <w:rStyle w:val="Style13ptBold"/>
        </w:rPr>
        <w:t>Kane 6/21</w:t>
      </w:r>
      <w:r>
        <w:t>, WaPo politics writer, Obama trade Kabuki takes dramatic new turns in Congress this week,” http://www.washingtonpost.com/politics/obama-trade-kabuki-takes-dramatic-new-turns-in-congress-this-week/2015/06/21/b0995bc0-1840-11e5-bd7f-4611a60dd8e5_story.html</w:t>
      </w:r>
    </w:p>
    <w:p w:rsidR="00DD7004" w:rsidRDefault="00DD7004" w:rsidP="00DD7004">
      <w:pPr>
        <w:rPr>
          <w:rStyle w:val="StyleUnderline"/>
        </w:rPr>
      </w:pPr>
      <w:r w:rsidRPr="003F7291">
        <w:rPr>
          <w:rStyle w:val="StyleUnderline"/>
          <w:highlight w:val="yellow"/>
        </w:rPr>
        <w:t>Congress is headed for</w:t>
      </w:r>
      <w:r w:rsidRPr="004F6A4C">
        <w:rPr>
          <w:sz w:val="14"/>
        </w:rPr>
        <w:t xml:space="preserve"> several </w:t>
      </w:r>
      <w:r w:rsidRPr="003F7291">
        <w:rPr>
          <w:rStyle w:val="Emphasis"/>
          <w:highlight w:val="yellow"/>
        </w:rPr>
        <w:t>critical votes</w:t>
      </w:r>
      <w:r w:rsidRPr="004F6A4C">
        <w:rPr>
          <w:sz w:val="14"/>
        </w:rPr>
        <w:t xml:space="preserve"> this week </w:t>
      </w:r>
      <w:r w:rsidRPr="004F6A4C">
        <w:rPr>
          <w:rStyle w:val="StyleUnderline"/>
        </w:rPr>
        <w:t>on</w:t>
      </w:r>
      <w:r w:rsidRPr="004F6A4C">
        <w:rPr>
          <w:sz w:val="14"/>
        </w:rPr>
        <w:t xml:space="preserve"> President </w:t>
      </w:r>
      <w:r w:rsidRPr="004F6A4C">
        <w:rPr>
          <w:rStyle w:val="StyleUnderline"/>
        </w:rPr>
        <w:t xml:space="preserve">Obama’s </w:t>
      </w:r>
      <w:r w:rsidRPr="003F7291">
        <w:rPr>
          <w:rStyle w:val="StyleUnderline"/>
          <w:highlight w:val="yellow"/>
        </w:rPr>
        <w:t>trade</w:t>
      </w:r>
      <w:r w:rsidRPr="004F6A4C">
        <w:rPr>
          <w:rStyle w:val="StyleUnderline"/>
        </w:rPr>
        <w:t xml:space="preserve"> agenda. These will be </w:t>
      </w:r>
      <w:r w:rsidRPr="003F7291">
        <w:rPr>
          <w:rStyle w:val="StyleUnderline"/>
          <w:highlight w:val="yellow"/>
        </w:rPr>
        <w:t xml:space="preserve">the </w:t>
      </w:r>
      <w:r w:rsidRPr="003F7291">
        <w:rPr>
          <w:rStyle w:val="Emphasis"/>
          <w:highlight w:val="yellow"/>
        </w:rPr>
        <w:t>latest twist</w:t>
      </w:r>
      <w:r w:rsidRPr="004F6A4C">
        <w:rPr>
          <w:rStyle w:val="StyleUnderline"/>
        </w:rPr>
        <w:t xml:space="preserve">s </w:t>
      </w:r>
      <w:r w:rsidRPr="003F7291">
        <w:rPr>
          <w:rStyle w:val="StyleUnderline"/>
          <w:highlight w:val="yellow"/>
        </w:rPr>
        <w:t>in a ­several-month saga</w:t>
      </w:r>
      <w:r w:rsidRPr="004F6A4C">
        <w:rPr>
          <w:sz w:val="14"/>
        </w:rPr>
        <w:t xml:space="preserve"> that has seen a majority of his own party turn against him while his long-standing adversaries have been going to extraordinary lengths to find ways to help him.</w:t>
      </w:r>
      <w:r w:rsidRPr="004F6A4C">
        <w:rPr>
          <w:sz w:val="12"/>
        </w:rPr>
        <w:t>¶</w:t>
      </w:r>
      <w:r w:rsidRPr="004F6A4C">
        <w:rPr>
          <w:sz w:val="14"/>
        </w:rPr>
        <w:t xml:space="preserve"> </w:t>
      </w:r>
      <w:r w:rsidRPr="004F6A4C">
        <w:rPr>
          <w:rStyle w:val="StyleUnderline"/>
        </w:rPr>
        <w:t xml:space="preserve">For the second time in a month, </w:t>
      </w:r>
      <w:r w:rsidRPr="003F7291">
        <w:rPr>
          <w:rStyle w:val="StyleUnderline"/>
          <w:highlight w:val="yellow"/>
        </w:rPr>
        <w:t>the Senate will consider</w:t>
      </w:r>
      <w:r w:rsidRPr="004F6A4C">
        <w:rPr>
          <w:rStyle w:val="StyleUnderline"/>
        </w:rPr>
        <w:t xml:space="preserve"> Obama’s much-sought</w:t>
      </w:r>
      <w:r w:rsidRPr="004F6A4C">
        <w:rPr>
          <w:sz w:val="14"/>
        </w:rPr>
        <w:t xml:space="preserve"> Trade Promotion Authority (</w:t>
      </w:r>
      <w:r w:rsidRPr="003F7291">
        <w:rPr>
          <w:rStyle w:val="StyleUnderline"/>
          <w:highlight w:val="yellow"/>
        </w:rPr>
        <w:t>TPA</w:t>
      </w:r>
      <w:r w:rsidRPr="004F6A4C">
        <w:rPr>
          <w:rStyle w:val="StyleUnderline"/>
        </w:rPr>
        <w:t>), legislation that would grant him “fast-track” negotiating authority</w:t>
      </w:r>
      <w:r w:rsidRPr="004F6A4C">
        <w:rPr>
          <w:sz w:val="14"/>
        </w:rPr>
        <w:t xml:space="preserve"> to complete global trade deals with limited interference from Capitol Hill. The first vote came late on the Friday of Memorial Day weekend, when 62 senators — 48 Republicans and 14 Democrats — backed Obama and thought they were done with the issue.</w:t>
      </w:r>
      <w:r w:rsidRPr="004F6A4C">
        <w:rPr>
          <w:sz w:val="12"/>
        </w:rPr>
        <w:t>¶</w:t>
      </w:r>
      <w:r w:rsidRPr="004F6A4C">
        <w:rPr>
          <w:sz w:val="14"/>
        </w:rPr>
        <w:t xml:space="preserve"> But then came a Democratic rebellion in the House, where Minority Leader Nancy Pelosi ­(D-Calif.) joined with the rank-and-file Democrats to block one portion of the legislative package and upend months of carefully negotiated planning.</w:t>
      </w:r>
      <w:r w:rsidRPr="004F6A4C">
        <w:rPr>
          <w:sz w:val="12"/>
        </w:rPr>
        <w:t>¶</w:t>
      </w:r>
      <w:r w:rsidRPr="004F6A4C">
        <w:rPr>
          <w:sz w:val="14"/>
        </w:rPr>
        <w:t xml:space="preserve"> On Tuesday, the Senate will hold a vote on the first piece of the reassembled legislative package in a move plotted by Senate Majority Leader Mitch McConnell (Ky.), House Speaker John A. Boehner (Ohio) and Obama, designed to force liberal Democrats into a box from which they will have no good option.</w:t>
      </w:r>
      <w:r w:rsidRPr="004F6A4C">
        <w:rPr>
          <w:sz w:val="12"/>
        </w:rPr>
        <w:t>¶</w:t>
      </w:r>
      <w:r w:rsidRPr="004F6A4C">
        <w:rPr>
          <w:sz w:val="14"/>
        </w:rPr>
        <w:t xml:space="preserve"> “And so, </w:t>
      </w:r>
      <w:r w:rsidRPr="004F6A4C">
        <w:rPr>
          <w:rStyle w:val="StyleUnderline"/>
        </w:rPr>
        <w:t xml:space="preserve">assuming everyone has a little faith and votes the same way they just did a few weeks ago, </w:t>
      </w:r>
      <w:r w:rsidRPr="003F7291">
        <w:rPr>
          <w:rStyle w:val="StyleUnderline"/>
          <w:highlight w:val="yellow"/>
        </w:rPr>
        <w:t>we’ll be able to get all of these bills</w:t>
      </w:r>
      <w:r w:rsidRPr="004F6A4C">
        <w:rPr>
          <w:rStyle w:val="StyleUnderline"/>
        </w:rPr>
        <w:t xml:space="preserve"> to the president </w:t>
      </w:r>
      <w:r w:rsidRPr="003F7291">
        <w:rPr>
          <w:rStyle w:val="Emphasis"/>
          <w:highlight w:val="yellow"/>
        </w:rPr>
        <w:t>soon</w:t>
      </w:r>
      <w:r w:rsidRPr="004F6A4C">
        <w:rPr>
          <w:rStyle w:val="StyleUnderline"/>
        </w:rPr>
        <w:t>,”</w:t>
      </w:r>
      <w:r w:rsidRPr="004F6A4C">
        <w:rPr>
          <w:sz w:val="14"/>
        </w:rPr>
        <w:t xml:space="preserve"> McConnell said Thursday evening, unveiling the plan.</w:t>
      </w:r>
      <w:r w:rsidRPr="004F6A4C">
        <w:rPr>
          <w:sz w:val="12"/>
        </w:rPr>
        <w:t>¶</w:t>
      </w:r>
      <w:r w:rsidRPr="004F6A4C">
        <w:rPr>
          <w:sz w:val="14"/>
        </w:rPr>
        <w:t xml:space="preserve"> </w:t>
      </w:r>
      <w:r w:rsidRPr="003F7291">
        <w:rPr>
          <w:rStyle w:val="StyleUnderline"/>
          <w:highlight w:val="yellow"/>
        </w:rPr>
        <w:t>Tuesday’s vote</w:t>
      </w:r>
      <w:r w:rsidRPr="004F6A4C">
        <w:rPr>
          <w:rStyle w:val="StyleUnderline"/>
        </w:rPr>
        <w:t xml:space="preserve">, if the same 62 senators hold together, </w:t>
      </w:r>
      <w:r w:rsidRPr="003F7291">
        <w:rPr>
          <w:rStyle w:val="StyleUnderline"/>
          <w:highlight w:val="yellow"/>
        </w:rPr>
        <w:t>will end</w:t>
      </w:r>
      <w:r w:rsidRPr="004F6A4C">
        <w:rPr>
          <w:rStyle w:val="StyleUnderline"/>
        </w:rPr>
        <w:t xml:space="preserve"> any chances of a </w:t>
      </w:r>
      <w:r w:rsidRPr="003F7291">
        <w:rPr>
          <w:rStyle w:val="StyleUnderline"/>
          <w:highlight w:val="yellow"/>
        </w:rPr>
        <w:t>filibuster on TPA</w:t>
      </w:r>
      <w:r w:rsidRPr="004F6A4C">
        <w:rPr>
          <w:sz w:val="14"/>
        </w:rPr>
        <w:t xml:space="preserve">, setting up a final vote on the trade-promotion-only plan Wednesday. </w:t>
      </w:r>
      <w:r w:rsidRPr="003F7291">
        <w:rPr>
          <w:rStyle w:val="StyleUnderline"/>
          <w:highlight w:val="yellow"/>
        </w:rPr>
        <w:t>Immediately after</w:t>
      </w:r>
      <w:r w:rsidRPr="004F6A4C">
        <w:rPr>
          <w:rStyle w:val="StyleUnderline"/>
        </w:rPr>
        <w:t xml:space="preserve"> that is approved, </w:t>
      </w:r>
      <w:r w:rsidRPr="003F7291">
        <w:rPr>
          <w:rStyle w:val="StyleUnderline"/>
          <w:highlight w:val="yellow"/>
        </w:rPr>
        <w:t>the Senate would take up</w:t>
      </w:r>
      <w:r w:rsidRPr="004F6A4C">
        <w:rPr>
          <w:rStyle w:val="StyleUnderline"/>
        </w:rPr>
        <w:t xml:space="preserve"> legislation that is designed to increase trade with sub-Saharan nations, the African Growth and Opportunity Act, or </w:t>
      </w:r>
      <w:r w:rsidRPr="003F7291">
        <w:rPr>
          <w:rStyle w:val="StyleUnderline"/>
          <w:highlight w:val="yellow"/>
        </w:rPr>
        <w:t>AGOA.</w:t>
      </w:r>
      <w:r w:rsidRPr="004F6A4C">
        <w:rPr>
          <w:sz w:val="12"/>
        </w:rPr>
        <w:t>¶</w:t>
      </w:r>
      <w:r w:rsidRPr="004F6A4C">
        <w:rPr>
          <w:sz w:val="14"/>
        </w:rPr>
        <w:t xml:space="preserve"> That’s the very popular bill that has come to the rescue for Obama and his unusual alliance with McConnell and Boehner. It passed the Senate with 97 votes and the House with almost 400 votes, but it was slightly modified after liberal opposition in the House, so the Senate needed to reconsider the legislation.</w:t>
      </w:r>
      <w:r w:rsidRPr="004F6A4C">
        <w:rPr>
          <w:sz w:val="12"/>
        </w:rPr>
        <w:t>¶</w:t>
      </w:r>
      <w:r w:rsidRPr="004F6A4C">
        <w:rPr>
          <w:sz w:val="14"/>
        </w:rPr>
        <w:t xml:space="preserve"> By forcing that reconsideration of AGOA, those liberal opponents gave Obama’s trade agenda a second chance. In the House, Democrats also rebelled against new funding for a worker-retraining program, which was originally expected to win approval largely on the back of Democratic votes. Once they abandoned that bill, the entire trade measure stalled because of the way Boehner had structured the trade debate.</w:t>
      </w:r>
      <w:r w:rsidRPr="004F6A4C">
        <w:rPr>
          <w:sz w:val="12"/>
        </w:rPr>
        <w:t>¶</w:t>
      </w:r>
      <w:r w:rsidRPr="004F6A4C">
        <w:rPr>
          <w:sz w:val="14"/>
        </w:rPr>
        <w:t xml:space="preserve"> With Obama’s blessing, Boehner passed a TPA-only bill and sent it to the Senate for its do-over consideration this week, and McConnell took the African trade bill and set it up to be amended and include the worker-training funds.</w:t>
      </w:r>
      <w:r w:rsidRPr="004F6A4C">
        <w:rPr>
          <w:sz w:val="12"/>
        </w:rPr>
        <w:t>¶</w:t>
      </w:r>
      <w:r w:rsidRPr="004F6A4C">
        <w:rPr>
          <w:sz w:val="14"/>
        </w:rPr>
        <w:t xml:space="preserve"> Working closely with Sen. Patty Murray (D-Wash.), one of the 14 pro-trade-agenda Democrats and a trusted negotiator, McConnell also plans to add a provision that would help the steel industry be more competitive against global competition. That will help mollify some of the concerns from Sen. Sherrod Brown (D-Ohio), the leader of Senate opponents to Obama’s trade initiatives. But McConnell is also keenly aware of the politics in his own caucus — Sen. Rob Portman (R-Ohio), who is facing a very difficult reelection campaign in 2016, is the co-author of Brown’s bid to help the steel industry.</w:t>
      </w:r>
      <w:r w:rsidRPr="004F6A4C">
        <w:rPr>
          <w:sz w:val="12"/>
        </w:rPr>
        <w:t>¶</w:t>
      </w:r>
      <w:r w:rsidRPr="004F6A4C">
        <w:rPr>
          <w:sz w:val="14"/>
        </w:rPr>
        <w:t xml:space="preserve"> </w:t>
      </w:r>
      <w:r w:rsidRPr="003F7291">
        <w:rPr>
          <w:rStyle w:val="StyleUnderline"/>
          <w:highlight w:val="yellow"/>
        </w:rPr>
        <w:t>McConnell and Murray bet that</w:t>
      </w:r>
      <w:r w:rsidRPr="004F6A4C">
        <w:rPr>
          <w:rStyle w:val="StyleUnderline"/>
        </w:rPr>
        <w:t xml:space="preserve">, after TPA passes Wednesday, </w:t>
      </w:r>
      <w:r w:rsidRPr="003F7291">
        <w:rPr>
          <w:rStyle w:val="StyleUnderline"/>
          <w:highlight w:val="yellow"/>
        </w:rPr>
        <w:t>they will</w:t>
      </w:r>
      <w:r w:rsidRPr="004F6A4C">
        <w:rPr>
          <w:rStyle w:val="StyleUnderline"/>
        </w:rPr>
        <w:t xml:space="preserve"> then </w:t>
      </w:r>
      <w:r w:rsidRPr="003F7291">
        <w:rPr>
          <w:rStyle w:val="Emphasis"/>
          <w:highlight w:val="yellow"/>
        </w:rPr>
        <w:t>win on a big vote for the new bills cobbled together</w:t>
      </w:r>
      <w:r w:rsidRPr="003F7291">
        <w:rPr>
          <w:rStyle w:val="StyleUnderline"/>
          <w:highlight w:val="yellow"/>
        </w:rPr>
        <w:t xml:space="preserve"> because they </w:t>
      </w:r>
      <w:r w:rsidRPr="00CC0956">
        <w:rPr>
          <w:rStyle w:val="StyleUnderline"/>
        </w:rPr>
        <w:t>are</w:t>
      </w:r>
      <w:r w:rsidRPr="004F6A4C">
        <w:rPr>
          <w:rStyle w:val="StyleUnderline"/>
        </w:rPr>
        <w:t xml:space="preserve"> each big for Democratic constituencies and </w:t>
      </w:r>
      <w:r w:rsidRPr="003F7291">
        <w:rPr>
          <w:rStyle w:val="StyleUnderline"/>
          <w:highlight w:val="yellow"/>
        </w:rPr>
        <w:t>will bring back</w:t>
      </w:r>
      <w:r w:rsidRPr="004F6A4C">
        <w:rPr>
          <w:rStyle w:val="StyleUnderline"/>
        </w:rPr>
        <w:t xml:space="preserve"> the </w:t>
      </w:r>
      <w:r w:rsidRPr="003F7291">
        <w:rPr>
          <w:rStyle w:val="Emphasis"/>
          <w:highlight w:val="yellow"/>
        </w:rPr>
        <w:t>rebellious Democrats</w:t>
      </w:r>
      <w:r w:rsidRPr="004F6A4C">
        <w:rPr>
          <w:rStyle w:val="StyleUnderline"/>
        </w:rPr>
        <w:t>.</w:t>
      </w:r>
      <w:r w:rsidRPr="004F6A4C">
        <w:rPr>
          <w:rStyle w:val="StyleUnderline"/>
          <w:sz w:val="12"/>
          <w:u w:val="none"/>
        </w:rPr>
        <w:t>¶</w:t>
      </w:r>
      <w:r w:rsidRPr="004F6A4C">
        <w:rPr>
          <w:sz w:val="14"/>
        </w:rPr>
        <w:t xml:space="preserve"> According to administration officials and senior aides in both parties, </w:t>
      </w:r>
      <w:r w:rsidRPr="004F6A4C">
        <w:rPr>
          <w:rStyle w:val="StyleUnderline"/>
        </w:rPr>
        <w:t>the Senate is likely to pass the AGOA bill and its accompanying parts by Thursday</w:t>
      </w:r>
      <w:r w:rsidRPr="004F6A4C">
        <w:rPr>
          <w:sz w:val="14"/>
        </w:rPr>
        <w:t>, sending it to the House for its final consideration.</w:t>
      </w:r>
      <w:r w:rsidRPr="004F6A4C">
        <w:rPr>
          <w:sz w:val="12"/>
        </w:rPr>
        <w:t>¶</w:t>
      </w:r>
      <w:r w:rsidRPr="004F6A4C">
        <w:rPr>
          <w:sz w:val="14"/>
        </w:rPr>
        <w:t xml:space="preserve"> </w:t>
      </w:r>
      <w:r w:rsidRPr="004F6A4C">
        <w:rPr>
          <w:rStyle w:val="StyleUnderline"/>
        </w:rPr>
        <w:t xml:space="preserve">There, </w:t>
      </w:r>
      <w:r w:rsidRPr="003F7291">
        <w:rPr>
          <w:rStyle w:val="StyleUnderline"/>
          <w:highlight w:val="yellow"/>
        </w:rPr>
        <w:t>supporters</w:t>
      </w:r>
      <w:r w:rsidRPr="004F6A4C">
        <w:rPr>
          <w:rStyle w:val="StyleUnderline"/>
        </w:rPr>
        <w:t xml:space="preserve"> of Obama’s trade agenda </w:t>
      </w:r>
      <w:r w:rsidRPr="003F7291">
        <w:rPr>
          <w:rStyle w:val="StyleUnderline"/>
          <w:highlight w:val="yellow"/>
        </w:rPr>
        <w:t xml:space="preserve">believe that liberals will be </w:t>
      </w:r>
      <w:r w:rsidRPr="00DD7004">
        <w:rPr>
          <w:rStyle w:val="StyleUnderline"/>
        </w:rPr>
        <w:t xml:space="preserve">finally </w:t>
      </w:r>
      <w:r w:rsidRPr="003F7291">
        <w:rPr>
          <w:rStyle w:val="Emphasis"/>
          <w:highlight w:val="yellow"/>
        </w:rPr>
        <w:t>boxed in</w:t>
      </w:r>
      <w:r w:rsidRPr="004F6A4C">
        <w:rPr>
          <w:rStyle w:val="StyleUnderline"/>
        </w:rPr>
        <w:t xml:space="preserve">: The fast-track bill they actually oppose will be on the president’s desk awaiting his signature. Their initial hostage — </w:t>
      </w:r>
      <w:r w:rsidRPr="00DD7004">
        <w:rPr>
          <w:rStyle w:val="StyleUnderline"/>
        </w:rPr>
        <w:t>the worker-training program — is an initiative the liberals actually support, and it would now be tied to two other programs they back: AGOA and the steel industry competitive issue.</w:t>
      </w:r>
      <w:r w:rsidRPr="00DD7004">
        <w:rPr>
          <w:rStyle w:val="StyleUnderline"/>
          <w:sz w:val="12"/>
          <w:u w:val="none"/>
        </w:rPr>
        <w:t>¶</w:t>
      </w:r>
      <w:r w:rsidRPr="00DD7004">
        <w:rPr>
          <w:sz w:val="14"/>
        </w:rPr>
        <w:t xml:space="preserve"> “We cannot allow AGOA to expire, so if there’s something that is attached to AGOA, it has to be something that we know will get through both houses. We’re in conversations,” said Rep. Gregory W. Meeks (D-N.Y.), one of 28 House Democrats to vote for TPA.</w:t>
      </w:r>
      <w:r w:rsidRPr="00DD7004">
        <w:rPr>
          <w:sz w:val="12"/>
        </w:rPr>
        <w:t>¶</w:t>
      </w:r>
      <w:r w:rsidRPr="00DD7004">
        <w:rPr>
          <w:sz w:val="14"/>
        </w:rPr>
        <w:t xml:space="preserve"> </w:t>
      </w:r>
      <w:r w:rsidRPr="00DD7004">
        <w:rPr>
          <w:rStyle w:val="StyleUnderline"/>
        </w:rPr>
        <w:t xml:space="preserve">Pelosi has largely </w:t>
      </w:r>
      <w:r w:rsidRPr="00DD7004">
        <w:rPr>
          <w:rStyle w:val="Emphasis"/>
        </w:rPr>
        <w:t>deflected questions</w:t>
      </w:r>
      <w:r w:rsidRPr="00DD7004">
        <w:rPr>
          <w:rStyle w:val="StyleUnderline"/>
        </w:rPr>
        <w:t xml:space="preserve"> about how she would guide her caucus if late this week they were faced with a take-it-or-leave-it vote on that legislation. Also quiet on the issue has been Rep. Rosa L. DeLauro (D-Conn.), who has led the liberal rebellion against Obama in the House.</w:t>
      </w:r>
      <w:r w:rsidRPr="00DD7004">
        <w:rPr>
          <w:rStyle w:val="StyleUnderline"/>
          <w:sz w:val="12"/>
          <w:u w:val="none"/>
        </w:rPr>
        <w:t>¶</w:t>
      </w:r>
      <w:r w:rsidRPr="00DD7004">
        <w:rPr>
          <w:sz w:val="14"/>
        </w:rPr>
        <w:t xml:space="preserve"> “As it stands</w:t>
      </w:r>
      <w:r w:rsidRPr="004F6A4C">
        <w:rPr>
          <w:sz w:val="14"/>
        </w:rPr>
        <w:t xml:space="preserve"> today, a path forward for this legislation is unclear,” DeLauro said, expressing hope that some Senate Democrats would hold out their support in exchange for a guarantee that the controversial Export-Import Bank would be reauthorized.</w:t>
      </w:r>
      <w:r w:rsidRPr="004F6A4C">
        <w:rPr>
          <w:sz w:val="12"/>
        </w:rPr>
        <w:t>¶</w:t>
      </w:r>
      <w:r w:rsidRPr="004F6A4C">
        <w:rPr>
          <w:sz w:val="14"/>
        </w:rPr>
        <w:t xml:space="preserve"> </w:t>
      </w:r>
      <w:r w:rsidRPr="003F7291">
        <w:rPr>
          <w:rStyle w:val="StyleUnderline"/>
          <w:highlight w:val="yellow"/>
        </w:rPr>
        <w:t xml:space="preserve">McConnell remained </w:t>
      </w:r>
      <w:r w:rsidRPr="003F7291">
        <w:rPr>
          <w:rStyle w:val="Emphasis"/>
          <w:highlight w:val="yellow"/>
        </w:rPr>
        <w:t>optimistic</w:t>
      </w:r>
      <w:r w:rsidRPr="003F7291">
        <w:rPr>
          <w:rStyle w:val="StyleUnderline"/>
          <w:highlight w:val="yellow"/>
        </w:rPr>
        <w:t xml:space="preserve"> that every piece</w:t>
      </w:r>
      <w:r w:rsidRPr="004F6A4C">
        <w:rPr>
          <w:rStyle w:val="StyleUnderline"/>
        </w:rPr>
        <w:t xml:space="preserve"> of the trade agenda </w:t>
      </w:r>
      <w:r w:rsidRPr="003F7291">
        <w:rPr>
          <w:rStyle w:val="StyleUnderline"/>
          <w:highlight w:val="yellow"/>
        </w:rPr>
        <w:t>could be sent to the president before</w:t>
      </w:r>
      <w:r w:rsidRPr="004F6A4C">
        <w:rPr>
          <w:rStyle w:val="StyleUnderline"/>
        </w:rPr>
        <w:t xml:space="preserve"> Congress goes on a 10-day break over the </w:t>
      </w:r>
      <w:r w:rsidRPr="003F7291">
        <w:rPr>
          <w:rStyle w:val="StyleUnderline"/>
          <w:highlight w:val="yellow"/>
        </w:rPr>
        <w:t>July 4</w:t>
      </w:r>
      <w:r w:rsidRPr="004F6A4C">
        <w:rPr>
          <w:rStyle w:val="StyleUnderline"/>
        </w:rPr>
        <w:t xml:space="preserve"> holiday, slated to begin Friday.</w:t>
      </w:r>
      <w:r w:rsidRPr="004F6A4C">
        <w:rPr>
          <w:rStyle w:val="StyleUnderline"/>
          <w:sz w:val="12"/>
          <w:u w:val="none"/>
        </w:rPr>
        <w:t>¶</w:t>
      </w:r>
      <w:r w:rsidRPr="004F6A4C">
        <w:rPr>
          <w:sz w:val="14"/>
        </w:rPr>
        <w:t xml:space="preserve"> “That would be quite an achievement,” he said. “All </w:t>
      </w:r>
      <w:r w:rsidRPr="003F7291">
        <w:rPr>
          <w:rStyle w:val="Emphasis"/>
          <w:highlight w:val="yellow"/>
        </w:rPr>
        <w:t>it’s going to take is some hard work</w:t>
      </w:r>
      <w:r w:rsidRPr="004F6A4C">
        <w:rPr>
          <w:rStyle w:val="StyleUnderline"/>
        </w:rPr>
        <w:t xml:space="preserve"> and some faith in one another.”</w:t>
      </w:r>
    </w:p>
    <w:p w:rsidR="008302AD" w:rsidRDefault="008302AD" w:rsidP="008302AD"/>
    <w:p w:rsidR="008302AD" w:rsidRPr="008302AD" w:rsidRDefault="008302AD" w:rsidP="008302AD">
      <w:pPr>
        <w:pStyle w:val="Heading4"/>
      </w:pPr>
      <w:r>
        <w:t>Senate Dems will cave --- insider statements prove</w:t>
      </w:r>
    </w:p>
    <w:p w:rsidR="004F6A4C" w:rsidRDefault="004F6A4C" w:rsidP="004F6A4C">
      <w:r>
        <w:t xml:space="preserve">Alexander </w:t>
      </w:r>
      <w:r w:rsidRPr="009D0146">
        <w:rPr>
          <w:rStyle w:val="Style13ptBold"/>
        </w:rPr>
        <w:t>Bolton 6/20</w:t>
      </w:r>
      <w:r>
        <w:t>, politics writer @ The Hill, “McConnell calling Dem bluff on trade,” The Hill, http://thehill.com/homenews/senate/245589-mcconnell-calling-dem-bluff-on-trade</w:t>
      </w:r>
    </w:p>
    <w:p w:rsidR="004F6A4C" w:rsidRDefault="004F6A4C" w:rsidP="004F6A4C">
      <w:pPr>
        <w:rPr>
          <w:rStyle w:val="StyleUnderline"/>
        </w:rPr>
      </w:pPr>
      <w:r w:rsidRPr="002779DC">
        <w:rPr>
          <w:sz w:val="14"/>
        </w:rPr>
        <w:t xml:space="preserve">Senate Majority Leader Mitch </w:t>
      </w:r>
      <w:r w:rsidRPr="003F7291">
        <w:rPr>
          <w:rStyle w:val="StyleUnderline"/>
          <w:highlight w:val="yellow"/>
        </w:rPr>
        <w:t xml:space="preserve">McConnell is </w:t>
      </w:r>
      <w:r w:rsidRPr="003F7291">
        <w:rPr>
          <w:rStyle w:val="Emphasis"/>
          <w:highlight w:val="yellow"/>
        </w:rPr>
        <w:t>daring</w:t>
      </w:r>
      <w:r w:rsidRPr="009D0146">
        <w:rPr>
          <w:rStyle w:val="StyleUnderline"/>
        </w:rPr>
        <w:t xml:space="preserve"> Senate </w:t>
      </w:r>
      <w:r w:rsidRPr="003F7291">
        <w:rPr>
          <w:rStyle w:val="StyleUnderline"/>
          <w:highlight w:val="yellow"/>
        </w:rPr>
        <w:t>Democrats to vote against fast-track</w:t>
      </w:r>
      <w:r w:rsidRPr="009D0146">
        <w:rPr>
          <w:rStyle w:val="StyleUnderline"/>
        </w:rPr>
        <w:t xml:space="preserve"> trade legislation </w:t>
      </w:r>
      <w:r w:rsidRPr="003F7291">
        <w:rPr>
          <w:rStyle w:val="StyleUnderline"/>
          <w:highlight w:val="yellow"/>
        </w:rPr>
        <w:t>they supported</w:t>
      </w:r>
      <w:r w:rsidRPr="009D0146">
        <w:rPr>
          <w:rStyle w:val="StyleUnderline"/>
        </w:rPr>
        <w:t xml:space="preserve"> less than </w:t>
      </w:r>
      <w:r w:rsidRPr="003F7291">
        <w:rPr>
          <w:rStyle w:val="StyleUnderline"/>
          <w:highlight w:val="yellow"/>
        </w:rPr>
        <w:t>a month ago</w:t>
      </w:r>
      <w:r w:rsidRPr="002779DC">
        <w:rPr>
          <w:sz w:val="14"/>
        </w:rPr>
        <w:t>.</w:t>
      </w:r>
      <w:r w:rsidRPr="002779DC">
        <w:rPr>
          <w:sz w:val="12"/>
        </w:rPr>
        <w:t>¶</w:t>
      </w:r>
      <w:r w:rsidRPr="002779DC">
        <w:rPr>
          <w:sz w:val="14"/>
        </w:rPr>
        <w:t xml:space="preserve"> The GOP leader has scheduled a procedural vote on fast-track for Tuesday, and is signaling he’s through offering concessions.</w:t>
      </w:r>
      <w:r w:rsidRPr="002779DC">
        <w:rPr>
          <w:sz w:val="12"/>
        </w:rPr>
        <w:t>¶</w:t>
      </w:r>
      <w:r w:rsidRPr="002779DC">
        <w:rPr>
          <w:sz w:val="14"/>
        </w:rPr>
        <w:t xml:space="preserve"> </w:t>
      </w:r>
      <w:r w:rsidRPr="003F7291">
        <w:rPr>
          <w:rStyle w:val="StyleUnderline"/>
          <w:highlight w:val="yellow"/>
        </w:rPr>
        <w:t>The</w:t>
      </w:r>
      <w:r w:rsidRPr="002779DC">
        <w:rPr>
          <w:rStyle w:val="StyleUnderline"/>
        </w:rPr>
        <w:t xml:space="preserve"> Kentucky </w:t>
      </w:r>
      <w:r w:rsidRPr="003F7291">
        <w:rPr>
          <w:rStyle w:val="StyleUnderline"/>
          <w:highlight w:val="yellow"/>
        </w:rPr>
        <w:t>Republican believes he’ll get the 11</w:t>
      </w:r>
      <w:r w:rsidRPr="002779DC">
        <w:rPr>
          <w:rStyle w:val="StyleUnderline"/>
        </w:rPr>
        <w:t xml:space="preserve"> Democratic </w:t>
      </w:r>
      <w:r w:rsidRPr="003F7291">
        <w:rPr>
          <w:rStyle w:val="StyleUnderline"/>
          <w:highlight w:val="yellow"/>
        </w:rPr>
        <w:t>votes he needs</w:t>
      </w:r>
      <w:r w:rsidRPr="002779DC">
        <w:rPr>
          <w:rStyle w:val="StyleUnderline"/>
        </w:rPr>
        <w:t xml:space="preserve"> to move forward because pro-trade Senate Democrats have already gone out on a limb to support fast-track — despite the cries of organized labor and other groups on the left.</w:t>
      </w:r>
      <w:r w:rsidRPr="002779DC">
        <w:rPr>
          <w:rStyle w:val="StyleUnderline"/>
          <w:sz w:val="12"/>
          <w:u w:val="none"/>
        </w:rPr>
        <w:t>¶</w:t>
      </w:r>
      <w:r w:rsidRPr="002779DC">
        <w:rPr>
          <w:sz w:val="14"/>
        </w:rPr>
        <w:t xml:space="preserve"> </w:t>
      </w:r>
      <w:r w:rsidRPr="003F7291">
        <w:rPr>
          <w:rStyle w:val="StyleUnderline"/>
          <w:highlight w:val="yellow"/>
        </w:rPr>
        <w:t>McConnell</w:t>
      </w:r>
      <w:r w:rsidRPr="002779DC">
        <w:rPr>
          <w:sz w:val="14"/>
        </w:rPr>
        <w:t xml:space="preserve"> also </w:t>
      </w:r>
      <w:r w:rsidRPr="003F7291">
        <w:rPr>
          <w:rStyle w:val="StyleUnderline"/>
          <w:highlight w:val="yellow"/>
        </w:rPr>
        <w:t>reasons</w:t>
      </w:r>
      <w:r w:rsidRPr="002779DC">
        <w:rPr>
          <w:sz w:val="14"/>
        </w:rPr>
        <w:t xml:space="preserve"> that the </w:t>
      </w:r>
      <w:r w:rsidRPr="003F7291">
        <w:rPr>
          <w:rStyle w:val="StyleUnderline"/>
          <w:highlight w:val="yellow"/>
        </w:rPr>
        <w:t>Senate Dem</w:t>
      </w:r>
      <w:r w:rsidRPr="002779DC">
        <w:rPr>
          <w:rStyle w:val="StyleUnderline"/>
        </w:rPr>
        <w:t>ocrat</w:t>
      </w:r>
      <w:r w:rsidRPr="003F7291">
        <w:rPr>
          <w:rStyle w:val="StyleUnderline"/>
          <w:highlight w:val="yellow"/>
        </w:rPr>
        <w:t>s</w:t>
      </w:r>
      <w:r w:rsidRPr="002779DC">
        <w:rPr>
          <w:sz w:val="14"/>
        </w:rPr>
        <w:t xml:space="preserve">, having already voted once for fast-track, </w:t>
      </w:r>
      <w:r w:rsidRPr="003F7291">
        <w:rPr>
          <w:rStyle w:val="StyleUnderline"/>
          <w:highlight w:val="yellow"/>
        </w:rPr>
        <w:t>won’t want to thrust the dagger into</w:t>
      </w:r>
      <w:r w:rsidRPr="002779DC">
        <w:rPr>
          <w:rStyle w:val="StyleUnderline"/>
        </w:rPr>
        <w:t xml:space="preserve"> President </w:t>
      </w:r>
      <w:r w:rsidRPr="003F7291">
        <w:rPr>
          <w:rStyle w:val="StyleUnderline"/>
          <w:highlight w:val="yellow"/>
        </w:rPr>
        <w:t>Obama’s</w:t>
      </w:r>
      <w:r w:rsidRPr="002779DC">
        <w:rPr>
          <w:rStyle w:val="StyleUnderline"/>
        </w:rPr>
        <w:t xml:space="preserve"> prized legislative </w:t>
      </w:r>
      <w:r w:rsidRPr="003F7291">
        <w:rPr>
          <w:rStyle w:val="StyleUnderline"/>
          <w:highlight w:val="yellow"/>
        </w:rPr>
        <w:t>goal</w:t>
      </w:r>
      <w:r w:rsidRPr="002779DC">
        <w:rPr>
          <w:rStyle w:val="StyleUnderline"/>
        </w:rPr>
        <w:t>.</w:t>
      </w:r>
      <w:r w:rsidRPr="002779DC">
        <w:rPr>
          <w:rStyle w:val="StyleUnderline"/>
          <w:sz w:val="12"/>
          <w:u w:val="none"/>
        </w:rPr>
        <w:t>¶</w:t>
      </w:r>
      <w:r w:rsidRPr="002779DC">
        <w:rPr>
          <w:sz w:val="14"/>
        </w:rPr>
        <w:t xml:space="preserve"> “Democrats already voted for TPA. This is what everybody already voted for,” said one Senate Republican leadership aide, referring to trade promotion authority, another name for fast-track.</w:t>
      </w:r>
      <w:r w:rsidRPr="002779DC">
        <w:rPr>
          <w:sz w:val="12"/>
        </w:rPr>
        <w:t>¶</w:t>
      </w:r>
      <w:r w:rsidRPr="002779DC">
        <w:rPr>
          <w:sz w:val="14"/>
        </w:rPr>
        <w:t xml:space="preserve"> The Democrats who backed fast-track in a dramatic vote last month are being asked to do so again, but </w:t>
      </w:r>
      <w:r w:rsidRPr="003F7291">
        <w:rPr>
          <w:rStyle w:val="StyleUnderline"/>
          <w:highlight w:val="yellow"/>
        </w:rPr>
        <w:t>this time</w:t>
      </w:r>
      <w:r w:rsidRPr="002779DC">
        <w:rPr>
          <w:rStyle w:val="StyleUnderline"/>
        </w:rPr>
        <w:t xml:space="preserve"> for </w:t>
      </w:r>
      <w:r w:rsidRPr="003F7291">
        <w:rPr>
          <w:rStyle w:val="StyleUnderline"/>
          <w:highlight w:val="yellow"/>
        </w:rPr>
        <w:t>a bill</w:t>
      </w:r>
      <w:r w:rsidRPr="002779DC">
        <w:rPr>
          <w:rStyle w:val="StyleUnderline"/>
        </w:rPr>
        <w:t xml:space="preserve"> that </w:t>
      </w:r>
      <w:r w:rsidRPr="003F7291">
        <w:rPr>
          <w:rStyle w:val="StyleUnderline"/>
          <w:highlight w:val="yellow"/>
        </w:rPr>
        <w:t>does not</w:t>
      </w:r>
      <w:r w:rsidRPr="002779DC">
        <w:rPr>
          <w:rStyle w:val="StyleUnderline"/>
        </w:rPr>
        <w:t xml:space="preserve"> </w:t>
      </w:r>
      <w:r w:rsidRPr="003F7291">
        <w:rPr>
          <w:rStyle w:val="StyleUnderline"/>
          <w:highlight w:val="yellow"/>
        </w:rPr>
        <w:t>include</w:t>
      </w:r>
      <w:r w:rsidRPr="002779DC">
        <w:rPr>
          <w:rStyle w:val="StyleUnderline"/>
        </w:rPr>
        <w:t xml:space="preserve"> Trade Adjustment </w:t>
      </w:r>
      <w:r w:rsidRPr="003F7291">
        <w:rPr>
          <w:rStyle w:val="StyleUnderline"/>
          <w:highlight w:val="yellow"/>
        </w:rPr>
        <w:t>Assistance for workers</w:t>
      </w:r>
      <w:r w:rsidRPr="002779DC">
        <w:rPr>
          <w:rStyle w:val="StyleUnderline"/>
        </w:rPr>
        <w:t xml:space="preserve"> hurt by increased trade.</w:t>
      </w:r>
      <w:r w:rsidRPr="002779DC">
        <w:rPr>
          <w:rStyle w:val="StyleUnderline"/>
          <w:sz w:val="12"/>
          <w:u w:val="none"/>
        </w:rPr>
        <w:t>¶</w:t>
      </w:r>
      <w:r w:rsidRPr="002779DC">
        <w:rPr>
          <w:sz w:val="14"/>
        </w:rPr>
        <w:t xml:space="preserve"> </w:t>
      </w:r>
      <w:r w:rsidRPr="003F7291">
        <w:rPr>
          <w:rStyle w:val="StyleUnderline"/>
          <w:highlight w:val="yellow"/>
        </w:rPr>
        <w:t>The idea is that</w:t>
      </w:r>
      <w:r w:rsidRPr="002779DC">
        <w:rPr>
          <w:rStyle w:val="StyleUnderline"/>
        </w:rPr>
        <w:t xml:space="preserve"> the </w:t>
      </w:r>
      <w:r w:rsidRPr="003F7291">
        <w:rPr>
          <w:rStyle w:val="StyleUnderline"/>
          <w:highlight w:val="yellow"/>
        </w:rPr>
        <w:t>TAA</w:t>
      </w:r>
      <w:r w:rsidRPr="002779DC">
        <w:rPr>
          <w:rStyle w:val="StyleUnderline"/>
        </w:rPr>
        <w:t xml:space="preserve"> program </w:t>
      </w:r>
      <w:r w:rsidRPr="003F7291">
        <w:rPr>
          <w:rStyle w:val="StyleUnderline"/>
          <w:highlight w:val="yellow"/>
        </w:rPr>
        <w:t>will be added to a separate bill</w:t>
      </w:r>
      <w:r w:rsidRPr="002779DC">
        <w:rPr>
          <w:rStyle w:val="StyleUnderline"/>
        </w:rPr>
        <w:t xml:space="preserve"> providing preferential access to the U.S. market for African countries.</w:t>
      </w:r>
      <w:r w:rsidRPr="002779DC">
        <w:rPr>
          <w:sz w:val="14"/>
        </w:rPr>
        <w:t xml:space="preserve"> That legislation is supposed to move after the fast-track bill, and the hope is that House Democrats who rejected it the first time as a way to stop fast-track will support it if the fast-track bill is sailing into law.</w:t>
      </w:r>
      <w:r w:rsidRPr="002779DC">
        <w:rPr>
          <w:sz w:val="12"/>
        </w:rPr>
        <w:t>¶</w:t>
      </w:r>
      <w:r w:rsidRPr="002779DC">
        <w:rPr>
          <w:sz w:val="14"/>
        </w:rPr>
        <w:t xml:space="preserve"> </w:t>
      </w:r>
      <w:r w:rsidRPr="002779DC">
        <w:rPr>
          <w:rStyle w:val="StyleUnderline"/>
        </w:rPr>
        <w:t>Senate Democrats have balked at McConnell’s plan</w:t>
      </w:r>
      <w:r w:rsidRPr="002779DC">
        <w:rPr>
          <w:sz w:val="14"/>
        </w:rPr>
        <w:t xml:space="preserve"> to consider the bills separately, </w:t>
      </w:r>
      <w:r w:rsidRPr="002779DC">
        <w:rPr>
          <w:rStyle w:val="StyleUnderline"/>
        </w:rPr>
        <w:t>and have demanded additional concessions.</w:t>
      </w:r>
      <w:r w:rsidRPr="002779DC">
        <w:rPr>
          <w:rStyle w:val="StyleUnderline"/>
          <w:sz w:val="12"/>
          <w:u w:val="none"/>
        </w:rPr>
        <w:t>¶</w:t>
      </w:r>
      <w:r w:rsidRPr="002779DC">
        <w:rPr>
          <w:sz w:val="14"/>
        </w:rPr>
        <w:t xml:space="preserve"> </w:t>
      </w:r>
      <w:r w:rsidRPr="002779DC">
        <w:rPr>
          <w:rStyle w:val="StyleUnderline"/>
        </w:rPr>
        <w:t>So far, the protests have barely moved the GOP leader</w:t>
      </w:r>
      <w:r w:rsidRPr="002779DC">
        <w:rPr>
          <w:sz w:val="14"/>
        </w:rPr>
        <w:t xml:space="preserve">, who is offering them only one additional sweetener: a bipartisan measure sponsored by Ohio Sens. Sherrod Brown (D) and Rob Portman (R) that would empower the Commerce Department to take retaliatory action against foreign countries that violate trade rules. </w:t>
      </w:r>
      <w:r w:rsidRPr="002779DC">
        <w:rPr>
          <w:sz w:val="12"/>
        </w:rPr>
        <w:t>¶</w:t>
      </w:r>
      <w:r w:rsidRPr="002779DC">
        <w:rPr>
          <w:sz w:val="14"/>
        </w:rPr>
        <w:t xml:space="preserve"> The Brown-Portman bill, which would help U.S. steel producers win anti-dumping and countervailing duties on imports to the United States, has been added to the TAA package.</w:t>
      </w:r>
      <w:r w:rsidRPr="002779DC">
        <w:rPr>
          <w:sz w:val="12"/>
        </w:rPr>
        <w:t>¶</w:t>
      </w:r>
      <w:r w:rsidRPr="002779DC">
        <w:rPr>
          <w:sz w:val="14"/>
        </w:rPr>
        <w:t xml:space="preserve"> That’s a win Democrats who want tougher enforcement measures, and a win for Portman — a close ally of McConnell — who faces a tough-reelection next year in Ohio, a state with a large manufacturing sector that is vulnerable to foreign competition.</w:t>
      </w:r>
      <w:r w:rsidRPr="002779DC">
        <w:rPr>
          <w:sz w:val="12"/>
        </w:rPr>
        <w:t>¶</w:t>
      </w:r>
      <w:r w:rsidRPr="002779DC">
        <w:rPr>
          <w:sz w:val="14"/>
        </w:rPr>
        <w:t xml:space="preserve"> But it falls short of Democratic demands.</w:t>
      </w:r>
      <w:r w:rsidRPr="002779DC">
        <w:rPr>
          <w:sz w:val="12"/>
        </w:rPr>
        <w:t>¶</w:t>
      </w:r>
      <w:r w:rsidRPr="002779DC">
        <w:rPr>
          <w:sz w:val="14"/>
        </w:rPr>
        <w:t xml:space="preserve"> They have pushed this week for other concessions, such as adding a reauthorization of the Export-Import Bank to the TAA package and boosting the $450 million allocated for TAA.</w:t>
      </w:r>
      <w:r w:rsidRPr="002779DC">
        <w:rPr>
          <w:sz w:val="12"/>
        </w:rPr>
        <w:t>¶</w:t>
      </w:r>
      <w:r w:rsidRPr="002779DC">
        <w:rPr>
          <w:sz w:val="14"/>
        </w:rPr>
        <w:t xml:space="preserve"> If pro-trade Senate Democrats vote against fast-track on Tuesday, it might not completely bury the bill, but it would definitely pile on the dirt.</w:t>
      </w:r>
      <w:r w:rsidRPr="002779DC">
        <w:rPr>
          <w:sz w:val="12"/>
        </w:rPr>
        <w:t>¶</w:t>
      </w:r>
      <w:r w:rsidRPr="002779DC">
        <w:rPr>
          <w:sz w:val="14"/>
        </w:rPr>
        <w:t xml:space="preserve"> And </w:t>
      </w:r>
      <w:r w:rsidRPr="002779DC">
        <w:rPr>
          <w:rStyle w:val="StyleUnderline"/>
        </w:rPr>
        <w:t xml:space="preserve">some </w:t>
      </w:r>
      <w:r w:rsidRPr="003F7291">
        <w:rPr>
          <w:rStyle w:val="StyleUnderline"/>
          <w:highlight w:val="yellow"/>
        </w:rPr>
        <w:t>pro-trade Dem</w:t>
      </w:r>
      <w:r w:rsidRPr="002779DC">
        <w:rPr>
          <w:rStyle w:val="StyleUnderline"/>
        </w:rPr>
        <w:t xml:space="preserve">ocratic </w:t>
      </w:r>
      <w:r w:rsidRPr="003F7291">
        <w:rPr>
          <w:rStyle w:val="StyleUnderline"/>
          <w:highlight w:val="yellow"/>
        </w:rPr>
        <w:t>aides conceded</w:t>
      </w:r>
      <w:r w:rsidRPr="002779DC">
        <w:rPr>
          <w:sz w:val="14"/>
        </w:rPr>
        <w:t xml:space="preserve"> Friday </w:t>
      </w:r>
      <w:r w:rsidRPr="003F7291">
        <w:rPr>
          <w:rStyle w:val="StyleUnderline"/>
          <w:highlight w:val="yellow"/>
        </w:rPr>
        <w:t xml:space="preserve">their bosses </w:t>
      </w:r>
      <w:r w:rsidRPr="003F7291">
        <w:rPr>
          <w:rStyle w:val="Emphasis"/>
          <w:highlight w:val="yellow"/>
        </w:rPr>
        <w:t>will likely vote for both measures next week.</w:t>
      </w:r>
      <w:r w:rsidRPr="002779DC">
        <w:rPr>
          <w:rStyle w:val="StyleUnderline"/>
          <w:sz w:val="12"/>
          <w:u w:val="none"/>
        </w:rPr>
        <w:t>¶</w:t>
      </w:r>
      <w:r w:rsidRPr="002779DC">
        <w:rPr>
          <w:sz w:val="14"/>
        </w:rPr>
        <w:t xml:space="preserve"> Fourteen Democrats supported fast-track in the May vote. </w:t>
      </w:r>
      <w:r w:rsidRPr="002779DC">
        <w:rPr>
          <w:rStyle w:val="StyleUnderline"/>
        </w:rPr>
        <w:t>With five GOP defections expected, McConnell needs at least 11 of them on the second vote.</w:t>
      </w:r>
      <w:r w:rsidRPr="002779DC">
        <w:rPr>
          <w:rStyle w:val="StyleUnderline"/>
          <w:sz w:val="12"/>
          <w:u w:val="none"/>
        </w:rPr>
        <w:t>¶</w:t>
      </w:r>
      <w:r w:rsidRPr="002779DC">
        <w:rPr>
          <w:sz w:val="14"/>
        </w:rPr>
        <w:t xml:space="preserve"> </w:t>
      </w:r>
      <w:r w:rsidRPr="002779DC">
        <w:rPr>
          <w:rStyle w:val="StyleUnderline"/>
        </w:rPr>
        <w:t xml:space="preserve">“I think this is probably going to get many members of the 14. </w:t>
      </w:r>
      <w:r w:rsidRPr="003F7291">
        <w:rPr>
          <w:rStyle w:val="StyleUnderline"/>
          <w:highlight w:val="yellow"/>
        </w:rPr>
        <w:t xml:space="preserve">Conversations are </w:t>
      </w:r>
      <w:r w:rsidRPr="003F7291">
        <w:rPr>
          <w:rStyle w:val="Emphasis"/>
          <w:highlight w:val="yellow"/>
        </w:rPr>
        <w:t>continuing today and through the weekend</w:t>
      </w:r>
      <w:r w:rsidRPr="002779DC">
        <w:rPr>
          <w:rStyle w:val="StyleUnderline"/>
        </w:rPr>
        <w:t>,” said a senior Democratic aide.</w:t>
      </w:r>
    </w:p>
    <w:p w:rsidR="00DE3504" w:rsidRPr="00E92038" w:rsidRDefault="00DE3504" w:rsidP="00DE3504">
      <w:pPr>
        <w:pStyle w:val="Heading4"/>
      </w:pPr>
      <w:r w:rsidRPr="00E92038">
        <w:t xml:space="preserve">Recency matters --- </w:t>
      </w:r>
      <w:r>
        <w:t>new legislative strategy changes the game</w:t>
      </w:r>
    </w:p>
    <w:p w:rsidR="00DE3504" w:rsidRDefault="00DE3504" w:rsidP="00DE3504">
      <w:r>
        <w:t xml:space="preserve">Jamie </w:t>
      </w:r>
      <w:r w:rsidRPr="00E92038">
        <w:rPr>
          <w:rStyle w:val="Style13ptBold"/>
        </w:rPr>
        <w:t>Dupree 6/18</w:t>
      </w:r>
      <w:r>
        <w:t>, writer @ Atlanta-Journal Constitution, http://jamiedupree.blog.ajc.com/2015/06/18/obama-trade-agenda-gets-new-boost/</w:t>
      </w:r>
    </w:p>
    <w:p w:rsidR="00DE3504" w:rsidRDefault="00DE3504" w:rsidP="00DE3504">
      <w:r w:rsidRPr="00867CF8">
        <w:rPr>
          <w:rStyle w:val="StyleUnderline"/>
          <w:highlight w:val="yellow"/>
        </w:rPr>
        <w:t>Six days after opponents of</w:t>
      </w:r>
      <w:r w:rsidRPr="0017099C">
        <w:rPr>
          <w:rStyle w:val="StyleUnderline"/>
        </w:rPr>
        <w:t xml:space="preserve"> President </w:t>
      </w:r>
      <w:r w:rsidRPr="00867CF8">
        <w:rPr>
          <w:rStyle w:val="StyleUnderline"/>
          <w:highlight w:val="yellow"/>
        </w:rPr>
        <w:t>Obama’s trade agenda declared it dead</w:t>
      </w:r>
      <w:r w:rsidRPr="0017099C">
        <w:rPr>
          <w:rStyle w:val="StyleUnderline"/>
        </w:rPr>
        <w:t xml:space="preserve"> in the Congress, </w:t>
      </w:r>
      <w:r w:rsidRPr="00867CF8">
        <w:rPr>
          <w:rStyle w:val="StyleUnderline"/>
          <w:highlight w:val="yellow"/>
        </w:rPr>
        <w:t>the central part of that plan was given final approval by the House</w:t>
      </w:r>
      <w:r w:rsidRPr="0017099C">
        <w:rPr>
          <w:rStyle w:val="StyleUnderline"/>
        </w:rPr>
        <w:t>, as GOP leaders and the White House once again joined in an unusual political alliance on free trade agreements.</w:t>
      </w:r>
      <w:r>
        <w:rPr>
          <w:rStyle w:val="StyleUnderline"/>
        </w:rPr>
        <w:t xml:space="preserve"> </w:t>
      </w:r>
      <w:r w:rsidRPr="0017099C">
        <w:rPr>
          <w:rStyle w:val="StyleUnderline"/>
        </w:rPr>
        <w:t xml:space="preserve">“I’m confident that </w:t>
      </w:r>
      <w:r w:rsidRPr="00867CF8">
        <w:rPr>
          <w:rStyle w:val="StyleUnderline"/>
          <w:highlight w:val="yellow"/>
        </w:rPr>
        <w:t>we’re in a pretty good place,”</w:t>
      </w:r>
      <w:r>
        <w:t xml:space="preserve"> Speaker John Boehner said just before the House voted 218-208 in favor of the “fast track” legislation known as Trade Promotion Authority (TPA), which could get a vote next week in the Senate. “So we feel confident that </w:t>
      </w:r>
      <w:r w:rsidRPr="00867CF8">
        <w:rPr>
          <w:rStyle w:val="StyleUnderline"/>
          <w:highlight w:val="yellow"/>
        </w:rPr>
        <w:t>the procedural snafus</w:t>
      </w:r>
      <w:r w:rsidRPr="0017099C">
        <w:rPr>
          <w:rStyle w:val="StyleUnderline"/>
        </w:rPr>
        <w:t xml:space="preserve"> that we’ve all experienced over the past few weeks </w:t>
      </w:r>
      <w:r w:rsidRPr="00867CF8">
        <w:rPr>
          <w:rStyle w:val="StyleUnderline"/>
          <w:highlight w:val="yellow"/>
        </w:rPr>
        <w:t>are</w:t>
      </w:r>
      <w:r w:rsidRPr="0017099C">
        <w:rPr>
          <w:rStyle w:val="StyleUnderline"/>
        </w:rPr>
        <w:t xml:space="preserve"> in the process of </w:t>
      </w:r>
      <w:r w:rsidRPr="00867CF8">
        <w:rPr>
          <w:rStyle w:val="StyleUnderline"/>
          <w:highlight w:val="yellow"/>
        </w:rPr>
        <w:t>getting untangled</w:t>
      </w:r>
      <w:r w:rsidRPr="00867CF8">
        <w:rPr>
          <w:highlight w:val="yellow"/>
        </w:rPr>
        <w:t>,”</w:t>
      </w:r>
      <w:r>
        <w:t xml:space="preserve"> said White House spokesman Eric Shultz. </w:t>
      </w:r>
      <w:r w:rsidRPr="0017099C">
        <w:rPr>
          <w:rStyle w:val="StyleUnderline"/>
        </w:rPr>
        <w:t xml:space="preserve">“And </w:t>
      </w:r>
      <w:r w:rsidRPr="00867CF8">
        <w:rPr>
          <w:rStyle w:val="StyleUnderline"/>
          <w:highlight w:val="yellow"/>
        </w:rPr>
        <w:t>we have confidence that the House and Senate leadership are working through</w:t>
      </w:r>
      <w:r w:rsidRPr="0017099C">
        <w:rPr>
          <w:rStyle w:val="StyleUnderline"/>
        </w:rPr>
        <w:t xml:space="preserve"> </w:t>
      </w:r>
      <w:r w:rsidRPr="00867CF8">
        <w:rPr>
          <w:rStyle w:val="StyleUnderline"/>
          <w:highlight w:val="yellow"/>
        </w:rPr>
        <w:t>that in real time.”</w:t>
      </w:r>
    </w:p>
    <w:p w:rsidR="00222AD3" w:rsidRDefault="00222AD3" w:rsidP="004F6A4C">
      <w:pPr>
        <w:rPr>
          <w:rStyle w:val="StyleUnderline"/>
        </w:rPr>
      </w:pPr>
    </w:p>
    <w:p w:rsidR="00AC2633" w:rsidRPr="00AC2633" w:rsidRDefault="00AC2633" w:rsidP="00AC2633">
      <w:pPr>
        <w:pStyle w:val="Heading4"/>
      </w:pPr>
      <w:r>
        <w:t xml:space="preserve">Will pass --- </w:t>
      </w:r>
      <w:r w:rsidRPr="00AC2633">
        <w:t>new legislative strategy hits the</w:t>
      </w:r>
      <w:r>
        <w:t xml:space="preserve"> </w:t>
      </w:r>
      <w:r>
        <w:rPr>
          <w:i/>
          <w:u w:val="single"/>
        </w:rPr>
        <w:t>sweet spot</w:t>
      </w:r>
      <w:r w:rsidRPr="00AC2633">
        <w:t xml:space="preserve"> </w:t>
      </w:r>
    </w:p>
    <w:p w:rsidR="00222AD3" w:rsidRPr="00AC2633" w:rsidRDefault="00222AD3" w:rsidP="004F6A4C">
      <w:pPr>
        <w:rPr>
          <w:rStyle w:val="StyleUnderline"/>
          <w:b w:val="0"/>
          <w:sz w:val="20"/>
          <w:u w:val="none"/>
        </w:rPr>
      </w:pPr>
      <w:r w:rsidRPr="00222AD3">
        <w:t xml:space="preserve">Jennifer </w:t>
      </w:r>
      <w:r w:rsidRPr="00222AD3">
        <w:rPr>
          <w:rStyle w:val="Style13ptBold"/>
        </w:rPr>
        <w:t>Steinhauer 6/18</w:t>
      </w:r>
      <w:r w:rsidRPr="00222AD3">
        <w:t>, NY Times, “House Sends Trade Bill Back to Senate in Bid to Outflank Foes,” http://www.nytimes.com/2015/06/19/business/house-sends-trade-bill-back-to-senate-in-bid-to-outflank-foes.html</w:t>
      </w:r>
    </w:p>
    <w:p w:rsidR="00222AD3" w:rsidRPr="00AC2633" w:rsidRDefault="00222AD3" w:rsidP="00222AD3">
      <w:pPr>
        <w:rPr>
          <w:sz w:val="14"/>
        </w:rPr>
      </w:pPr>
      <w:r w:rsidRPr="00AC2633">
        <w:rPr>
          <w:sz w:val="14"/>
        </w:rPr>
        <w:t xml:space="preserve">WASHINGTON — </w:t>
      </w:r>
      <w:r w:rsidRPr="003F7291">
        <w:rPr>
          <w:rStyle w:val="StyleUnderline"/>
          <w:highlight w:val="yellow"/>
        </w:rPr>
        <w:t>The House</w:t>
      </w:r>
      <w:r w:rsidRPr="00AC2633">
        <w:rPr>
          <w:rStyle w:val="StyleUnderline"/>
        </w:rPr>
        <w:t xml:space="preserve"> on Thursday </w:t>
      </w:r>
      <w:r w:rsidRPr="003F7291">
        <w:rPr>
          <w:rStyle w:val="StyleUnderline"/>
          <w:highlight w:val="yellow"/>
        </w:rPr>
        <w:t>approved a bill to give</w:t>
      </w:r>
      <w:r w:rsidRPr="00AC2633">
        <w:rPr>
          <w:sz w:val="14"/>
        </w:rPr>
        <w:t xml:space="preserve"> President </w:t>
      </w:r>
      <w:r w:rsidRPr="003F7291">
        <w:rPr>
          <w:rStyle w:val="StyleUnderline"/>
          <w:highlight w:val="yellow"/>
        </w:rPr>
        <w:t>Obama</w:t>
      </w:r>
      <w:r w:rsidRPr="00AC2633">
        <w:rPr>
          <w:rStyle w:val="StyleUnderline"/>
        </w:rPr>
        <w:t xml:space="preserve"> accelerated negotiating </w:t>
      </w:r>
      <w:r w:rsidRPr="003F7291">
        <w:rPr>
          <w:rStyle w:val="StyleUnderline"/>
          <w:highlight w:val="yellow"/>
        </w:rPr>
        <w:t>authority to pursue a</w:t>
      </w:r>
      <w:r w:rsidRPr="00AC2633">
        <w:rPr>
          <w:sz w:val="14"/>
        </w:rPr>
        <w:t xml:space="preserve"> sweeping, legacy-building </w:t>
      </w:r>
      <w:r w:rsidRPr="003F7291">
        <w:rPr>
          <w:rStyle w:val="StyleUnderline"/>
          <w:highlight w:val="yellow"/>
        </w:rPr>
        <w:t>trade</w:t>
      </w:r>
      <w:r w:rsidRPr="00AC2633">
        <w:rPr>
          <w:rStyle w:val="StyleUnderline"/>
        </w:rPr>
        <w:t xml:space="preserve"> </w:t>
      </w:r>
      <w:r w:rsidRPr="003F7291">
        <w:rPr>
          <w:rStyle w:val="StyleUnderline"/>
          <w:highlight w:val="yellow"/>
        </w:rPr>
        <w:t>agreement</w:t>
      </w:r>
      <w:r w:rsidRPr="00AC2633">
        <w:rPr>
          <w:sz w:val="14"/>
        </w:rPr>
        <w:t xml:space="preserve"> with 11 Pacific Rim nations, </w:t>
      </w:r>
      <w:r w:rsidRPr="003F7291">
        <w:rPr>
          <w:rStyle w:val="StyleUnderline"/>
          <w:highlight w:val="yellow"/>
        </w:rPr>
        <w:t xml:space="preserve">Part 1 of a </w:t>
      </w:r>
      <w:r w:rsidRPr="003F7291">
        <w:rPr>
          <w:rStyle w:val="Emphasis"/>
          <w:highlight w:val="yellow"/>
        </w:rPr>
        <w:t>complex legislative strategy</w:t>
      </w:r>
      <w:r w:rsidRPr="00AC2633">
        <w:rPr>
          <w:rStyle w:val="StyleUnderline"/>
        </w:rPr>
        <w:t xml:space="preserve"> devised</w:t>
      </w:r>
      <w:r w:rsidRPr="00AC2633">
        <w:rPr>
          <w:sz w:val="14"/>
        </w:rPr>
        <w:t xml:space="preserve"> by Republicans </w:t>
      </w:r>
      <w:r w:rsidRPr="003F7291">
        <w:rPr>
          <w:rStyle w:val="StyleUnderline"/>
          <w:highlight w:val="yellow"/>
        </w:rPr>
        <w:t>to get a trade package to</w:t>
      </w:r>
      <w:r w:rsidRPr="00AC2633">
        <w:rPr>
          <w:rStyle w:val="StyleUnderline"/>
        </w:rPr>
        <w:t xml:space="preserve"> Mr. </w:t>
      </w:r>
      <w:r w:rsidRPr="003F7291">
        <w:rPr>
          <w:rStyle w:val="StyleUnderline"/>
          <w:highlight w:val="yellow"/>
        </w:rPr>
        <w:t>Obama’s desk</w:t>
      </w:r>
      <w:r w:rsidRPr="00AC2633">
        <w:rPr>
          <w:sz w:val="14"/>
        </w:rPr>
        <w:t xml:space="preserve"> after Democrats derailed the measure in the House last week.</w:t>
      </w:r>
      <w:r w:rsidR="00AC2633" w:rsidRPr="00AC2633">
        <w:rPr>
          <w:sz w:val="12"/>
        </w:rPr>
        <w:t>¶</w:t>
      </w:r>
      <w:r w:rsidRPr="00AC2633">
        <w:rPr>
          <w:sz w:val="14"/>
        </w:rPr>
        <w:t xml:space="preserve"> </w:t>
      </w:r>
      <w:r w:rsidRPr="003F7291">
        <w:rPr>
          <w:rStyle w:val="StyleUnderline"/>
          <w:highlight w:val="yellow"/>
        </w:rPr>
        <w:t>But</w:t>
      </w:r>
      <w:r w:rsidRPr="00AC2633">
        <w:rPr>
          <w:rStyle w:val="StyleUnderline"/>
        </w:rPr>
        <w:t xml:space="preserve"> many of the </w:t>
      </w:r>
      <w:r w:rsidRPr="003F7291">
        <w:rPr>
          <w:rStyle w:val="StyleUnderline"/>
          <w:highlight w:val="yellow"/>
        </w:rPr>
        <w:t>14 Senate Democrats</w:t>
      </w:r>
      <w:r w:rsidRPr="00AC2633">
        <w:rPr>
          <w:rStyle w:val="StyleUnderline"/>
        </w:rPr>
        <w:t xml:space="preserve"> who have already voted for a trade package </w:t>
      </w:r>
      <w:r w:rsidRPr="003F7291">
        <w:rPr>
          <w:rStyle w:val="StyleUnderline"/>
          <w:highlight w:val="yellow"/>
        </w:rPr>
        <w:t>are withholding</w:t>
      </w:r>
      <w:r w:rsidRPr="00AC2633">
        <w:rPr>
          <w:rStyle w:val="StyleUnderline"/>
        </w:rPr>
        <w:t xml:space="preserve"> their </w:t>
      </w:r>
      <w:r w:rsidRPr="003F7291">
        <w:rPr>
          <w:rStyle w:val="StyleUnderline"/>
          <w:highlight w:val="yellow"/>
        </w:rPr>
        <w:t>support</w:t>
      </w:r>
      <w:r w:rsidRPr="00AC2633">
        <w:rPr>
          <w:rStyle w:val="StyleUnderline"/>
        </w:rPr>
        <w:t xml:space="preserve"> </w:t>
      </w:r>
      <w:r w:rsidRPr="003F7291">
        <w:rPr>
          <w:rStyle w:val="StyleUnderline"/>
          <w:highlight w:val="yellow"/>
        </w:rPr>
        <w:t xml:space="preserve">until they secure </w:t>
      </w:r>
      <w:r w:rsidRPr="003F7291">
        <w:rPr>
          <w:rStyle w:val="Emphasis"/>
          <w:highlight w:val="yellow"/>
        </w:rPr>
        <w:t>guarantees</w:t>
      </w:r>
      <w:r w:rsidRPr="003F7291">
        <w:rPr>
          <w:rStyle w:val="StyleUnderline"/>
          <w:highlight w:val="yellow"/>
        </w:rPr>
        <w:t xml:space="preserve"> that worker protection</w:t>
      </w:r>
      <w:r w:rsidRPr="00AC2633">
        <w:rPr>
          <w:rStyle w:val="StyleUnderline"/>
        </w:rPr>
        <w:t xml:space="preserve"> from the effects of a trade deal — included in the original Senate bill — </w:t>
      </w:r>
      <w:r w:rsidRPr="003F7291">
        <w:rPr>
          <w:rStyle w:val="StyleUnderline"/>
          <w:highlight w:val="yellow"/>
        </w:rPr>
        <w:t>will also be passed</w:t>
      </w:r>
      <w:r w:rsidRPr="00AC2633">
        <w:rPr>
          <w:rStyle w:val="StyleUnderline"/>
        </w:rPr>
        <w:t xml:space="preserve"> in the House.</w:t>
      </w:r>
      <w:r w:rsidR="00AC2633" w:rsidRPr="00AC2633">
        <w:rPr>
          <w:sz w:val="12"/>
        </w:rPr>
        <w:t>¶</w:t>
      </w:r>
      <w:r w:rsidRPr="00AC2633">
        <w:rPr>
          <w:sz w:val="14"/>
        </w:rPr>
        <w:t xml:space="preserve"> “There are a variety of different approaches,” said Senator Ron Wyden, Democrat of Oregon, who has been instrumental in drafting the trade deals. “The pro-trade Democrats have been through a lot of hits now,” he added, referring to the intense pressure from labor to reject any trade deal.</w:t>
      </w:r>
      <w:r w:rsidR="00AC2633" w:rsidRPr="00AC2633">
        <w:rPr>
          <w:sz w:val="12"/>
        </w:rPr>
        <w:t>¶</w:t>
      </w:r>
      <w:r w:rsidRPr="00AC2633">
        <w:rPr>
          <w:sz w:val="14"/>
        </w:rPr>
        <w:t xml:space="preserve"> Last week, the House rejected the worker protection program, called trade adjustment assistance — part of an effort by Democrats to undermine the overall trade package.</w:t>
      </w:r>
      <w:r w:rsidR="00AC2633" w:rsidRPr="00AC2633">
        <w:rPr>
          <w:sz w:val="12"/>
        </w:rPr>
        <w:t>¶</w:t>
      </w:r>
      <w:r w:rsidRPr="00AC2633">
        <w:rPr>
          <w:sz w:val="14"/>
        </w:rPr>
        <w:t xml:space="preserve"> Led by Republicans, with the support of nearly 30 Democrats who back the trade deal, the House passed the trade promotion authority measure on Thursday 218 to 208, with a promise to take up the assistance bill again in a new form. </w:t>
      </w:r>
      <w:r w:rsidRPr="003F7291">
        <w:rPr>
          <w:rStyle w:val="StyleUnderline"/>
          <w:highlight w:val="yellow"/>
        </w:rPr>
        <w:t xml:space="preserve">Republicans plan to tuck </w:t>
      </w:r>
      <w:r w:rsidRPr="00AC2633">
        <w:rPr>
          <w:rStyle w:val="StyleUnderline"/>
        </w:rPr>
        <w:t xml:space="preserve">the </w:t>
      </w:r>
      <w:r w:rsidRPr="003F7291">
        <w:rPr>
          <w:rStyle w:val="StyleUnderline"/>
          <w:highlight w:val="yellow"/>
        </w:rPr>
        <w:t>worker assistance</w:t>
      </w:r>
      <w:r w:rsidRPr="00AC2633">
        <w:rPr>
          <w:rStyle w:val="StyleUnderline"/>
        </w:rPr>
        <w:t xml:space="preserve"> components </w:t>
      </w:r>
      <w:r w:rsidRPr="003F7291">
        <w:rPr>
          <w:rStyle w:val="StyleUnderline"/>
          <w:highlight w:val="yellow"/>
        </w:rPr>
        <w:t>into a noncontentious trade preference bill</w:t>
      </w:r>
      <w:r w:rsidRPr="00AC2633">
        <w:rPr>
          <w:rStyle w:val="StyleUnderline"/>
        </w:rPr>
        <w:t xml:space="preserve"> related to Africa in the Senate and send it back to the House for final passage</w:t>
      </w:r>
      <w:r w:rsidRPr="00AC2633">
        <w:rPr>
          <w:sz w:val="14"/>
        </w:rPr>
        <w:t>.</w:t>
      </w:r>
      <w:r w:rsidR="00AC2633" w:rsidRPr="00AC2633">
        <w:rPr>
          <w:sz w:val="12"/>
        </w:rPr>
        <w:t>¶</w:t>
      </w:r>
      <w:r w:rsidRPr="00AC2633">
        <w:rPr>
          <w:sz w:val="14"/>
        </w:rPr>
        <w:t xml:space="preserve"> Many members are also pondering other additions to the bill, such as extending the charter of the Export-Import Bank, now under threat of expiration. These would most likely be opposed by some Republicans.</w:t>
      </w:r>
      <w:r w:rsidR="00AC2633" w:rsidRPr="00AC2633">
        <w:rPr>
          <w:sz w:val="12"/>
        </w:rPr>
        <w:t>¶</w:t>
      </w:r>
      <w:r w:rsidRPr="00AC2633">
        <w:rPr>
          <w:sz w:val="14"/>
        </w:rPr>
        <w:t xml:space="preserve"> Late Thursday, the Senate majority leader, Mitch McConnell of Kentucky, added a component to the trade bill that would help steelworkers, a move that would potentially benefit both Democrats and Midwestern Republicans up for re-election.</w:t>
      </w:r>
      <w:r w:rsidR="00AC2633" w:rsidRPr="00AC2633">
        <w:rPr>
          <w:sz w:val="12"/>
        </w:rPr>
        <w:t>¶</w:t>
      </w:r>
      <w:r w:rsidRPr="00AC2633">
        <w:rPr>
          <w:sz w:val="14"/>
        </w:rPr>
        <w:t xml:space="preserve"> “Republicans are working with Democrats in the House and Senate to pass trade promotion authority,” House Speaker John A. Boehner said at a news conference on Thursday. </w:t>
      </w:r>
      <w:r w:rsidRPr="003F7291">
        <w:rPr>
          <w:rStyle w:val="Emphasis"/>
          <w:highlight w:val="yellow"/>
        </w:rPr>
        <w:t>“I’m confident that we are in a pretty good place,”</w:t>
      </w:r>
      <w:r w:rsidRPr="00AC2633">
        <w:rPr>
          <w:rStyle w:val="StyleUnderline"/>
        </w:rPr>
        <w:t xml:space="preserve"> he added, saying that he expected the package, complete with the trade adjustment measure, to be complete next week.</w:t>
      </w:r>
    </w:p>
    <w:p w:rsidR="00E92038" w:rsidRPr="00E92038" w:rsidRDefault="00E92038" w:rsidP="00E92038"/>
    <w:p w:rsidR="004F6A4C" w:rsidRPr="00A92009" w:rsidRDefault="003C49B8" w:rsidP="004F6A4C">
      <w:pPr>
        <w:pStyle w:val="Heading4"/>
      </w:pPr>
      <w:r>
        <w:t>Aff evidence doesn’t assume Obama’s lobbying effort</w:t>
      </w:r>
      <w:r w:rsidR="00A92009">
        <w:t xml:space="preserve"> --- he’ll sway </w:t>
      </w:r>
      <w:r w:rsidR="00A92009">
        <w:rPr>
          <w:i/>
          <w:u w:val="single"/>
        </w:rPr>
        <w:t>enough</w:t>
      </w:r>
      <w:r w:rsidR="00A92009">
        <w:t xml:space="preserve"> to pass</w:t>
      </w:r>
    </w:p>
    <w:p w:rsidR="003C49B8" w:rsidRPr="003C49B8" w:rsidRDefault="003C49B8" w:rsidP="004F6A4C">
      <w:pPr>
        <w:rPr>
          <w:rStyle w:val="StyleUnderline"/>
          <w:b w:val="0"/>
          <w:u w:val="none"/>
        </w:rPr>
      </w:pPr>
      <w:r w:rsidRPr="003C49B8">
        <w:rPr>
          <w:rStyle w:val="Style13ptBold"/>
        </w:rPr>
        <w:t>Bradner 6/13</w:t>
      </w:r>
      <w:r w:rsidR="00E2108E">
        <w:rPr>
          <w:rStyle w:val="StyleUnderline"/>
          <w:u w:val="none"/>
        </w:rPr>
        <w:t xml:space="preserve"> </w:t>
      </w:r>
      <w:r w:rsidRPr="003C49B8">
        <w:rPr>
          <w:rStyle w:val="StyleUnderline"/>
          <w:u w:val="none"/>
        </w:rPr>
        <w:t>-- Eric, CNN, Trade reporter @ Politico and reporter for CNN Politics, tracking 2016's presidential race, hot statewide campaigns, Capitol Hill and breaking news stories, http://www.cnn.com/2015/06/12/politics/white-house-tpp-trade-deal-congress/index.html</w:t>
      </w:r>
    </w:p>
    <w:p w:rsidR="004F6A4C" w:rsidRPr="00A16968" w:rsidRDefault="004F6A4C" w:rsidP="004F6A4C">
      <w:pPr>
        <w:rPr>
          <w:bCs/>
          <w:szCs w:val="20"/>
          <w:bdr w:val="single" w:sz="2" w:space="0" w:color="auto"/>
        </w:rPr>
      </w:pPr>
      <w:r w:rsidRPr="003F7291">
        <w:rPr>
          <w:rStyle w:val="StyleUnderline"/>
          <w:highlight w:val="yellow"/>
        </w:rPr>
        <w:t xml:space="preserve">Friday's vote </w:t>
      </w:r>
      <w:r w:rsidRPr="003F7291">
        <w:rPr>
          <w:rStyle w:val="Emphasis"/>
          <w:highlight w:val="yellow"/>
        </w:rPr>
        <w:t xml:space="preserve">doesn't mean the </w:t>
      </w:r>
      <w:r w:rsidRPr="00914704">
        <w:rPr>
          <w:rStyle w:val="Emphasis"/>
        </w:rPr>
        <w:t xml:space="preserve">package of </w:t>
      </w:r>
      <w:r w:rsidRPr="003F7291">
        <w:rPr>
          <w:rStyle w:val="Emphasis"/>
          <w:highlight w:val="yellow"/>
        </w:rPr>
        <w:t>trade bills are dead</w:t>
      </w:r>
      <w:r w:rsidRPr="00DE3C2D">
        <w:rPr>
          <w:rStyle w:val="StyleUnderline"/>
        </w:rPr>
        <w:t>.</w:t>
      </w:r>
      <w:r w:rsidRPr="00DE3C2D">
        <w:rPr>
          <w:sz w:val="16"/>
        </w:rPr>
        <w:t xml:space="preserve"> </w:t>
      </w:r>
      <w:r w:rsidRPr="00DE3C2D">
        <w:rPr>
          <w:rStyle w:val="StyleUnderline"/>
        </w:rPr>
        <w:t>House</w:t>
      </w:r>
      <w:r w:rsidRPr="00DE3C2D">
        <w:rPr>
          <w:sz w:val="16"/>
        </w:rPr>
        <w:t xml:space="preserve"> </w:t>
      </w:r>
      <w:r w:rsidRPr="003F7291">
        <w:rPr>
          <w:rStyle w:val="StyleUnderline"/>
          <w:highlight w:val="yellow"/>
        </w:rPr>
        <w:t xml:space="preserve">Republican leaders </w:t>
      </w:r>
      <w:r w:rsidRPr="00914704">
        <w:rPr>
          <w:rStyle w:val="StyleUnderline"/>
        </w:rPr>
        <w:t xml:space="preserve">have </w:t>
      </w:r>
      <w:r w:rsidRPr="003F7291">
        <w:rPr>
          <w:rStyle w:val="StyleUnderline"/>
          <w:highlight w:val="yellow"/>
        </w:rPr>
        <w:t>called for re-votes</w:t>
      </w:r>
      <w:r w:rsidRPr="00DE3C2D">
        <w:rPr>
          <w:sz w:val="16"/>
        </w:rPr>
        <w:t xml:space="preserve"> by Tuesday, </w:t>
      </w:r>
      <w:r w:rsidRPr="003F7291">
        <w:rPr>
          <w:rStyle w:val="StyleUnderline"/>
          <w:highlight w:val="yellow"/>
        </w:rPr>
        <w:t>and</w:t>
      </w:r>
      <w:r w:rsidRPr="00DE3C2D">
        <w:rPr>
          <w:rStyle w:val="StyleUnderline"/>
        </w:rPr>
        <w:t xml:space="preserve"> </w:t>
      </w:r>
      <w:r w:rsidRPr="00DE3C2D">
        <w:rPr>
          <w:sz w:val="16"/>
        </w:rPr>
        <w:t xml:space="preserve">noted that </w:t>
      </w:r>
      <w:r w:rsidRPr="00DE3C2D">
        <w:rPr>
          <w:rStyle w:val="StyleUnderline"/>
        </w:rPr>
        <w:t xml:space="preserve">they </w:t>
      </w:r>
      <w:r w:rsidRPr="003F7291">
        <w:rPr>
          <w:rStyle w:val="StyleUnderline"/>
          <w:highlight w:val="yellow"/>
        </w:rPr>
        <w:t>could even delay those</w:t>
      </w:r>
      <w:r w:rsidRPr="00DE3C2D">
        <w:rPr>
          <w:rStyle w:val="StyleUnderline"/>
        </w:rPr>
        <w:t xml:space="preserve"> votes further if necessary, </w:t>
      </w:r>
      <w:r w:rsidRPr="003F7291">
        <w:rPr>
          <w:rStyle w:val="Emphasis"/>
          <w:highlight w:val="yellow"/>
        </w:rPr>
        <w:t>buying Obama a little more time to lobby his own party and</w:t>
      </w:r>
      <w:r w:rsidRPr="003F7291">
        <w:rPr>
          <w:b/>
          <w:sz w:val="16"/>
          <w:highlight w:val="yellow"/>
        </w:rPr>
        <w:t xml:space="preserve"> </w:t>
      </w:r>
      <w:r w:rsidRPr="00DE3C2D">
        <w:rPr>
          <w:sz w:val="16"/>
        </w:rPr>
        <w:t xml:space="preserve">GOP leaders time to </w:t>
      </w:r>
      <w:r w:rsidRPr="003F7291">
        <w:rPr>
          <w:rStyle w:val="Emphasis"/>
          <w:highlight w:val="yellow"/>
        </w:rPr>
        <w:t>twist arms</w:t>
      </w:r>
      <w:r w:rsidRPr="00DE3C2D">
        <w:rPr>
          <w:sz w:val="16"/>
        </w:rPr>
        <w:t xml:space="preserve">. </w:t>
      </w:r>
      <w:r w:rsidRPr="00DE3C2D">
        <w:rPr>
          <w:rStyle w:val="StyleUnderline"/>
        </w:rPr>
        <w:t xml:space="preserve">In fact, </w:t>
      </w:r>
      <w:r w:rsidRPr="003F7291">
        <w:rPr>
          <w:rStyle w:val="StyleUnderline"/>
          <w:highlight w:val="yellow"/>
        </w:rPr>
        <w:t xml:space="preserve">the </w:t>
      </w:r>
      <w:r w:rsidRPr="003F7291">
        <w:rPr>
          <w:rStyle w:val="Emphasis"/>
          <w:highlight w:val="yellow"/>
        </w:rPr>
        <w:t>most controversial</w:t>
      </w:r>
      <w:r w:rsidRPr="003F7291">
        <w:rPr>
          <w:rStyle w:val="StyleUnderline"/>
          <w:highlight w:val="yellow"/>
        </w:rPr>
        <w:t xml:space="preserve"> element</w:t>
      </w:r>
      <w:r w:rsidRPr="00DE3C2D">
        <w:rPr>
          <w:rStyle w:val="StyleUnderline"/>
        </w:rPr>
        <w:t xml:space="preserve"> of the package</w:t>
      </w:r>
      <w:r w:rsidRPr="00DE3C2D">
        <w:rPr>
          <w:sz w:val="16"/>
        </w:rPr>
        <w:t xml:space="preserve"> -- </w:t>
      </w:r>
      <w:r w:rsidRPr="003F7291">
        <w:rPr>
          <w:rStyle w:val="StyleUnderline"/>
          <w:highlight w:val="yellow"/>
        </w:rPr>
        <w:t>t</w:t>
      </w:r>
      <w:r w:rsidRPr="00DE3C2D">
        <w:rPr>
          <w:rStyle w:val="StyleUnderline"/>
        </w:rPr>
        <w:t xml:space="preserve">rade </w:t>
      </w:r>
      <w:r w:rsidRPr="003F7291">
        <w:rPr>
          <w:rStyle w:val="StyleUnderline"/>
          <w:highlight w:val="yellow"/>
        </w:rPr>
        <w:t>pr</w:t>
      </w:r>
      <w:r w:rsidRPr="00DE3C2D">
        <w:rPr>
          <w:rStyle w:val="StyleUnderline"/>
        </w:rPr>
        <w:t xml:space="preserve">omotion </w:t>
      </w:r>
      <w:r w:rsidRPr="003F7291">
        <w:rPr>
          <w:rStyle w:val="StyleUnderline"/>
          <w:highlight w:val="yellow"/>
        </w:rPr>
        <w:t>a</w:t>
      </w:r>
      <w:r w:rsidRPr="00DE3C2D">
        <w:rPr>
          <w:rStyle w:val="StyleUnderline"/>
        </w:rPr>
        <w:t>uthority</w:t>
      </w:r>
      <w:r w:rsidRPr="00DE3C2D">
        <w:rPr>
          <w:sz w:val="16"/>
        </w:rPr>
        <w:t xml:space="preserve">, which allows Obama to submit deals like the 12-country Trans-Pacific Partnership to Congress for a vote without amendments, </w:t>
      </w:r>
      <w:r w:rsidRPr="00DE3C2D">
        <w:rPr>
          <w:rStyle w:val="StyleUnderline"/>
        </w:rPr>
        <w:t xml:space="preserve">which trade negotiators say is crucial to finalizing the deal -- actually </w:t>
      </w:r>
      <w:r w:rsidRPr="003F7291">
        <w:rPr>
          <w:rStyle w:val="StyleUnderline"/>
          <w:highlight w:val="yellow"/>
        </w:rPr>
        <w:t>narrowly passed</w:t>
      </w:r>
      <w:r w:rsidRPr="00DE3C2D">
        <w:rPr>
          <w:sz w:val="16"/>
        </w:rPr>
        <w:t xml:space="preserve">. That vote, though, was meaningless because of House procedural rules that said a separate bill that </w:t>
      </w:r>
      <w:r w:rsidRPr="00E2108E">
        <w:rPr>
          <w:sz w:val="16"/>
        </w:rPr>
        <w:t xml:space="preserve">included </w:t>
      </w:r>
      <w:r w:rsidRPr="00E2108E">
        <w:rPr>
          <w:rStyle w:val="StyleUnderline"/>
        </w:rPr>
        <w:t>Trade Adjustment Assistance -- a program that helps workers who lose their jobs due to trade shifts, and that's typically favore</w:t>
      </w:r>
      <w:r w:rsidRPr="00E2108E">
        <w:rPr>
          <w:rStyle w:val="Emphasis"/>
        </w:rPr>
        <w:t>d by Democrats</w:t>
      </w:r>
      <w:r w:rsidRPr="00E2108E">
        <w:rPr>
          <w:sz w:val="16"/>
        </w:rPr>
        <w:t xml:space="preserve"> -- also had to pass, but it </w:t>
      </w:r>
      <w:r w:rsidRPr="00E2108E">
        <w:rPr>
          <w:rStyle w:val="StyleUnderline"/>
        </w:rPr>
        <w:t>was</w:t>
      </w:r>
      <w:r w:rsidRPr="00914704">
        <w:rPr>
          <w:rStyle w:val="StyleUnderline"/>
        </w:rPr>
        <w:t xml:space="preserve"> defeated,</w:t>
      </w:r>
      <w:r w:rsidRPr="00DE3C2D">
        <w:rPr>
          <w:sz w:val="16"/>
        </w:rPr>
        <w:t xml:space="preserve"> 302-126</w:t>
      </w:r>
      <w:r w:rsidRPr="00914704">
        <w:rPr>
          <w:rStyle w:val="StyleUnderline"/>
        </w:rPr>
        <w:t>. But</w:t>
      </w:r>
      <w:r w:rsidRPr="00DE3C2D">
        <w:rPr>
          <w:sz w:val="16"/>
        </w:rPr>
        <w:t xml:space="preserve"> </w:t>
      </w:r>
      <w:r w:rsidRPr="003F7291">
        <w:rPr>
          <w:rStyle w:val="StyleUnderline"/>
          <w:highlight w:val="yellow"/>
        </w:rPr>
        <w:t xml:space="preserve">the </w:t>
      </w:r>
      <w:r w:rsidRPr="003F7291">
        <w:rPr>
          <w:rStyle w:val="Emphasis"/>
          <w:highlight w:val="yellow"/>
        </w:rPr>
        <w:t>prospect of a re-vote gave the White House reason for optimism</w:t>
      </w:r>
      <w:r w:rsidRPr="00DE3C2D">
        <w:rPr>
          <w:sz w:val="16"/>
        </w:rPr>
        <w:t xml:space="preserve"> on Friday. </w:t>
      </w:r>
      <w:r w:rsidRPr="00DE3C2D">
        <w:rPr>
          <w:rStyle w:val="StyleUnderline"/>
        </w:rPr>
        <w:t>White House</w:t>
      </w:r>
      <w:r w:rsidRPr="00DE3C2D">
        <w:rPr>
          <w:sz w:val="16"/>
        </w:rPr>
        <w:t xml:space="preserve"> Press Secretary Josh Earnest </w:t>
      </w:r>
      <w:r w:rsidRPr="00DE3C2D">
        <w:rPr>
          <w:rStyle w:val="StyleUnderline"/>
        </w:rPr>
        <w:t xml:space="preserve">termed </w:t>
      </w:r>
      <w:r w:rsidRPr="003F7291">
        <w:rPr>
          <w:rStyle w:val="StyleUnderline"/>
          <w:highlight w:val="yellow"/>
        </w:rPr>
        <w:t>the</w:t>
      </w:r>
      <w:r w:rsidRPr="00DE3C2D">
        <w:rPr>
          <w:rStyle w:val="StyleUnderline"/>
        </w:rPr>
        <w:t xml:space="preserve"> trade failure a "</w:t>
      </w:r>
      <w:r w:rsidRPr="003F7291">
        <w:rPr>
          <w:rStyle w:val="StyleUnderline"/>
          <w:highlight w:val="yellow"/>
        </w:rPr>
        <w:t>procedural snafu</w:t>
      </w:r>
      <w:r w:rsidRPr="00DE3C2D">
        <w:rPr>
          <w:sz w:val="16"/>
        </w:rPr>
        <w:t xml:space="preserve">," adding that </w:t>
      </w:r>
      <w:r w:rsidRPr="00DE3C2D">
        <w:rPr>
          <w:rStyle w:val="StyleUnderline"/>
        </w:rPr>
        <w:t xml:space="preserve">it </w:t>
      </w:r>
      <w:r w:rsidRPr="003F7291">
        <w:rPr>
          <w:rStyle w:val="StyleUnderline"/>
          <w:highlight w:val="yellow"/>
        </w:rPr>
        <w:t>still reflected</w:t>
      </w:r>
      <w:r w:rsidRPr="00931258">
        <w:rPr>
          <w:rStyle w:val="StyleUnderline"/>
        </w:rPr>
        <w:t xml:space="preserve"> </w:t>
      </w:r>
      <w:r w:rsidRPr="003F7291">
        <w:rPr>
          <w:rStyle w:val="StyleUnderline"/>
          <w:highlight w:val="yellow"/>
        </w:rPr>
        <w:t>a success that lawmakers were able to pass promotion authority</w:t>
      </w:r>
      <w:r w:rsidRPr="00DE3C2D">
        <w:rPr>
          <w:rStyle w:val="StyleUnderline"/>
        </w:rPr>
        <w:t>.</w:t>
      </w:r>
      <w:r>
        <w:rPr>
          <w:rStyle w:val="StyleUnderline"/>
        </w:rPr>
        <w:t xml:space="preserve"> </w:t>
      </w:r>
      <w:r w:rsidRPr="00DE3C2D">
        <w:rPr>
          <w:sz w:val="16"/>
        </w:rPr>
        <w:t xml:space="preserve">Earnest called Obama's visit with House Democrats on Friday "productive" and said </w:t>
      </w:r>
      <w:r w:rsidRPr="003F7291">
        <w:rPr>
          <w:rStyle w:val="StyleUnderline"/>
          <w:highlight w:val="yellow"/>
        </w:rPr>
        <w:t xml:space="preserve">the President would </w:t>
      </w:r>
      <w:r w:rsidRPr="003F7291">
        <w:rPr>
          <w:rStyle w:val="Emphasis"/>
          <w:highlight w:val="yellow"/>
        </w:rPr>
        <w:t xml:space="preserve">continue working with lawmakers to advance his trade </w:t>
      </w:r>
      <w:r w:rsidRPr="003F7291">
        <w:rPr>
          <w:rStyle w:val="Emphasis"/>
          <w:highlight w:val="yellow"/>
          <w:u w:val="none"/>
        </w:rPr>
        <w:t>agenda.</w:t>
      </w:r>
    </w:p>
    <w:p w:rsidR="004F6A4C" w:rsidRDefault="004F6A4C" w:rsidP="004F6A4C"/>
    <w:p w:rsidR="004F6A4C" w:rsidRDefault="004F6A4C" w:rsidP="00BB215E">
      <w:pPr>
        <w:pStyle w:val="Heading3"/>
      </w:pPr>
      <w:r>
        <w:t>2NC – Top of Docket</w:t>
      </w:r>
    </w:p>
    <w:p w:rsidR="00AC2633" w:rsidRDefault="005E0E69" w:rsidP="00AC2633">
      <w:pPr>
        <w:pStyle w:val="Heading4"/>
      </w:pPr>
      <w:r>
        <w:t>It’s Obama’s top priority --- he’s applying all his pressure</w:t>
      </w:r>
      <w:r w:rsidR="004D57F8">
        <w:t xml:space="preserve"> --- key to Asia Pivot</w:t>
      </w:r>
    </w:p>
    <w:p w:rsidR="00AC2633" w:rsidRPr="00C859E8" w:rsidRDefault="00AC2633" w:rsidP="00AC2633">
      <w:r>
        <w:t xml:space="preserve">John </w:t>
      </w:r>
      <w:r w:rsidRPr="00C859E8">
        <w:rPr>
          <w:rStyle w:val="Style13ptBold"/>
        </w:rPr>
        <w:t>Kehoe 6/14</w:t>
      </w:r>
      <w:r>
        <w:t xml:space="preserve">, </w:t>
      </w:r>
      <w:r w:rsidRPr="00C859E8">
        <w:t>Journalist and US Correspondent at Australian Financial Review, AFR Weekend, http://www.afr.com/news/world/north-america/obama-applies-pressure-to-democrats-ahead-of-new-vote-on-stalled-bill-20150614-ghnfrq</w:t>
      </w:r>
    </w:p>
    <w:p w:rsidR="00AC2633" w:rsidRDefault="00AC2633" w:rsidP="00AC2633">
      <w:pPr>
        <w:rPr>
          <w:sz w:val="16"/>
        </w:rPr>
      </w:pPr>
      <w:r w:rsidRPr="003F7291">
        <w:rPr>
          <w:rStyle w:val="StyleUnderline"/>
          <w:highlight w:val="yellow"/>
        </w:rPr>
        <w:t xml:space="preserve">Obama </w:t>
      </w:r>
      <w:r w:rsidRPr="003F7291">
        <w:rPr>
          <w:rStyle w:val="Emphasis"/>
          <w:highlight w:val="yellow"/>
        </w:rPr>
        <w:t>applies pressure</w:t>
      </w:r>
      <w:r w:rsidRPr="003F7291">
        <w:rPr>
          <w:rStyle w:val="StyleUnderline"/>
          <w:highlight w:val="yellow"/>
        </w:rPr>
        <w:t xml:space="preserve"> to Democrats ahead of new vote on stalled bill</w:t>
      </w:r>
      <w:r>
        <w:rPr>
          <w:rStyle w:val="StyleUnderline"/>
        </w:rPr>
        <w:t xml:space="preserve"> </w:t>
      </w:r>
      <w:r w:rsidRPr="001618C2">
        <w:rPr>
          <w:sz w:val="16"/>
        </w:rPr>
        <w:t xml:space="preserve">A former senior adviser to US President Barack Obama has warned that </w:t>
      </w:r>
      <w:r w:rsidRPr="003F7291">
        <w:rPr>
          <w:rStyle w:val="StyleUnderline"/>
          <w:highlight w:val="yellow"/>
        </w:rPr>
        <w:t>the no vote by</w:t>
      </w:r>
      <w:r w:rsidRPr="001618C2">
        <w:rPr>
          <w:rStyle w:val="StyleUnderline"/>
        </w:rPr>
        <w:t xml:space="preserve"> the US </w:t>
      </w:r>
      <w:r w:rsidRPr="003F7291">
        <w:rPr>
          <w:rStyle w:val="StyleUnderline"/>
          <w:highlight w:val="yellow"/>
        </w:rPr>
        <w:t>Congress</w:t>
      </w:r>
      <w:r w:rsidRPr="001618C2">
        <w:rPr>
          <w:rStyle w:val="StyleUnderline"/>
        </w:rPr>
        <w:t xml:space="preserve"> that blocked a proposed Pacific rim free trade deal is a "near-death </w:t>
      </w:r>
      <w:r w:rsidRPr="00C859E8">
        <w:rPr>
          <w:rStyle w:val="StyleUnderline"/>
        </w:rPr>
        <w:t xml:space="preserve">experience" for the Trans-Pacific Partnership. </w:t>
      </w:r>
      <w:r w:rsidRPr="00C859E8">
        <w:rPr>
          <w:sz w:val="16"/>
        </w:rPr>
        <w:t xml:space="preserve">Matthew Goodman, who was an international economic adviser to President Obama, told The Australian Financial Review </w:t>
      </w:r>
      <w:r w:rsidRPr="00C859E8">
        <w:rPr>
          <w:rStyle w:val="StyleUnderline"/>
        </w:rPr>
        <w:t xml:space="preserve">the vote </w:t>
      </w:r>
      <w:r w:rsidRPr="003F7291">
        <w:rPr>
          <w:rStyle w:val="StyleUnderline"/>
          <w:highlight w:val="yellow"/>
        </w:rPr>
        <w:t>was a serious setback</w:t>
      </w:r>
      <w:r w:rsidRPr="003F7291">
        <w:rPr>
          <w:sz w:val="16"/>
          <w:highlight w:val="yellow"/>
        </w:rPr>
        <w:t xml:space="preserve">. </w:t>
      </w:r>
      <w:r w:rsidRPr="003F7291">
        <w:rPr>
          <w:rStyle w:val="StyleUnderline"/>
          <w:highlight w:val="yellow"/>
        </w:rPr>
        <w:t xml:space="preserve">"But it's </w:t>
      </w:r>
      <w:r w:rsidRPr="003F7291">
        <w:rPr>
          <w:rStyle w:val="Emphasis"/>
          <w:highlight w:val="yellow"/>
        </w:rPr>
        <w:t>still in play</w:t>
      </w:r>
      <w:r w:rsidRPr="003F7291">
        <w:rPr>
          <w:rStyle w:val="StyleUnderline"/>
          <w:highlight w:val="yellow"/>
        </w:rPr>
        <w:t xml:space="preserve"> and the </w:t>
      </w:r>
      <w:r w:rsidRPr="003F7291">
        <w:rPr>
          <w:rStyle w:val="Emphasis"/>
          <w:highlight w:val="yellow"/>
        </w:rPr>
        <w:t>broad consensus in Washington is that this will still move forward and get done</w:t>
      </w:r>
      <w:r w:rsidRPr="001618C2">
        <w:rPr>
          <w:rStyle w:val="StyleUnderline"/>
        </w:rPr>
        <w:t xml:space="preserve">," </w:t>
      </w:r>
      <w:r w:rsidRPr="003F7291">
        <w:rPr>
          <w:rStyle w:val="StyleUnderline"/>
          <w:highlight w:val="yellow"/>
        </w:rPr>
        <w:t>said</w:t>
      </w:r>
      <w:r w:rsidRPr="001618C2">
        <w:rPr>
          <w:sz w:val="16"/>
        </w:rPr>
        <w:t xml:space="preserve"> Mr </w:t>
      </w:r>
      <w:r w:rsidRPr="001618C2">
        <w:rPr>
          <w:rStyle w:val="StyleUnderline"/>
        </w:rPr>
        <w:t xml:space="preserve">Goodman, now </w:t>
      </w:r>
      <w:r w:rsidRPr="003F7291">
        <w:rPr>
          <w:rStyle w:val="StyleUnderline"/>
          <w:highlight w:val="yellow"/>
        </w:rPr>
        <w:t>a senior</w:t>
      </w:r>
      <w:r w:rsidRPr="001618C2">
        <w:rPr>
          <w:rStyle w:val="StyleUnderline"/>
        </w:rPr>
        <w:t xml:space="preserve"> Asia </w:t>
      </w:r>
      <w:r w:rsidRPr="003F7291">
        <w:rPr>
          <w:rStyle w:val="StyleUnderline"/>
          <w:highlight w:val="yellow"/>
        </w:rPr>
        <w:t>adviser at</w:t>
      </w:r>
      <w:r w:rsidRPr="001618C2">
        <w:rPr>
          <w:rStyle w:val="StyleUnderline"/>
        </w:rPr>
        <w:t xml:space="preserve"> the </w:t>
      </w:r>
      <w:r w:rsidRPr="003F7291">
        <w:rPr>
          <w:rStyle w:val="StyleUnderline"/>
          <w:highlight w:val="yellow"/>
        </w:rPr>
        <w:t>C</w:t>
      </w:r>
      <w:r w:rsidRPr="001618C2">
        <w:rPr>
          <w:rStyle w:val="StyleUnderline"/>
        </w:rPr>
        <w:t xml:space="preserve">enter for </w:t>
      </w:r>
      <w:r w:rsidRPr="003F7291">
        <w:rPr>
          <w:rStyle w:val="StyleUnderline"/>
          <w:highlight w:val="yellow"/>
        </w:rPr>
        <w:t>S</w:t>
      </w:r>
      <w:r w:rsidRPr="001618C2">
        <w:rPr>
          <w:rStyle w:val="StyleUnderline"/>
        </w:rPr>
        <w:t xml:space="preserve">trategic and </w:t>
      </w:r>
      <w:r w:rsidRPr="003F7291">
        <w:rPr>
          <w:rStyle w:val="StyleUnderline"/>
          <w:highlight w:val="yellow"/>
        </w:rPr>
        <w:t>I</w:t>
      </w:r>
      <w:r w:rsidRPr="001618C2">
        <w:rPr>
          <w:rStyle w:val="StyleUnderline"/>
        </w:rPr>
        <w:t xml:space="preserve">nternational </w:t>
      </w:r>
      <w:r w:rsidRPr="003F7291">
        <w:rPr>
          <w:rStyle w:val="StyleUnderline"/>
          <w:highlight w:val="yellow"/>
        </w:rPr>
        <w:t>S</w:t>
      </w:r>
      <w:r w:rsidRPr="001618C2">
        <w:rPr>
          <w:rStyle w:val="StyleUnderline"/>
        </w:rPr>
        <w:t>tudies.</w:t>
      </w:r>
      <w:r>
        <w:rPr>
          <w:rStyle w:val="StyleUnderline"/>
        </w:rPr>
        <w:t xml:space="preserve"> </w:t>
      </w:r>
      <w:r w:rsidRPr="001618C2">
        <w:rPr>
          <w:sz w:val="16"/>
        </w:rPr>
        <w:t xml:space="preserve">Mr </w:t>
      </w:r>
      <w:r w:rsidRPr="003F7291">
        <w:rPr>
          <w:rStyle w:val="StyleUnderline"/>
          <w:highlight w:val="yellow"/>
        </w:rPr>
        <w:t>Obama</w:t>
      </w:r>
      <w:r w:rsidRPr="001618C2">
        <w:rPr>
          <w:rStyle w:val="StyleUnderline"/>
        </w:rPr>
        <w:t>, who has been criticised for failing to persuade Democrats</w:t>
      </w:r>
      <w:r w:rsidRPr="001618C2">
        <w:rPr>
          <w:sz w:val="16"/>
        </w:rPr>
        <w:t xml:space="preserve"> of the benefits of international trade, </w:t>
      </w:r>
      <w:r w:rsidRPr="003F7291">
        <w:rPr>
          <w:rStyle w:val="StyleUnderline"/>
          <w:highlight w:val="yellow"/>
        </w:rPr>
        <w:t>spent the weekend lobbying his</w:t>
      </w:r>
      <w:r w:rsidRPr="001618C2">
        <w:rPr>
          <w:rStyle w:val="StyleUnderline"/>
        </w:rPr>
        <w:t xml:space="preserve"> own </w:t>
      </w:r>
      <w:r w:rsidRPr="003F7291">
        <w:rPr>
          <w:rStyle w:val="StyleUnderline"/>
          <w:highlight w:val="yellow"/>
        </w:rPr>
        <w:t>party to overturn</w:t>
      </w:r>
      <w:r w:rsidRPr="001618C2">
        <w:rPr>
          <w:rStyle w:val="StyleUnderline"/>
        </w:rPr>
        <w:t xml:space="preserve"> their </w:t>
      </w:r>
      <w:r w:rsidRPr="003F7291">
        <w:rPr>
          <w:rStyle w:val="StyleUnderline"/>
          <w:highlight w:val="yellow"/>
        </w:rPr>
        <w:t>opposition</w:t>
      </w:r>
      <w:r w:rsidRPr="001618C2">
        <w:rPr>
          <w:sz w:val="16"/>
        </w:rPr>
        <w:t xml:space="preserve">. The President's lack of clout with colleagues suggests his power is fading late in his second term. The mooted free trade pact encompassing Australia and 11 other Pacific rim countries hit a roadblock, after Mr Obama copped an embarrassing rejection from his own Democratic Party on legislation considered </w:t>
      </w:r>
      <w:r w:rsidRPr="001618C2">
        <w:rPr>
          <w:rStyle w:val="StyleUnderline"/>
        </w:rPr>
        <w:t>vital to finalising the TPP</w:t>
      </w:r>
      <w:r w:rsidRPr="001618C2">
        <w:rPr>
          <w:sz w:val="16"/>
        </w:rPr>
        <w:t xml:space="preserve">. Democrats in Congress, under pressure from trade unions worried about the loss of manufacturing jobs from free trade, on Friday turned against the President at the eleventh hour on a trade bill intended to pave the way for the US to finalise the TPP with negotiating countries. </w:t>
      </w:r>
      <w:r w:rsidRPr="001618C2">
        <w:rPr>
          <w:rStyle w:val="StyleUnderline"/>
        </w:rPr>
        <w:t xml:space="preserve">Unless </w:t>
      </w:r>
      <w:r w:rsidRPr="001618C2">
        <w:rPr>
          <w:sz w:val="16"/>
        </w:rPr>
        <w:t xml:space="preserve">the </w:t>
      </w:r>
      <w:r w:rsidRPr="001618C2">
        <w:rPr>
          <w:rStyle w:val="StyleUnderline"/>
        </w:rPr>
        <w:t>Congress grants</w:t>
      </w:r>
      <w:r w:rsidRPr="001618C2">
        <w:rPr>
          <w:sz w:val="16"/>
        </w:rPr>
        <w:t xml:space="preserve"> Mr </w:t>
      </w:r>
      <w:r w:rsidRPr="001618C2">
        <w:rPr>
          <w:rStyle w:val="StyleUnderline"/>
        </w:rPr>
        <w:t>Obama</w:t>
      </w:r>
      <w:r w:rsidRPr="001618C2">
        <w:rPr>
          <w:sz w:val="16"/>
        </w:rPr>
        <w:t xml:space="preserve"> so-called "trade promotion authority" (</w:t>
      </w:r>
      <w:r w:rsidRPr="001618C2">
        <w:rPr>
          <w:rStyle w:val="StyleUnderline"/>
        </w:rPr>
        <w:t xml:space="preserve">TPA), </w:t>
      </w:r>
      <w:r w:rsidRPr="00C859E8">
        <w:rPr>
          <w:rStyle w:val="StyleUnderline"/>
        </w:rPr>
        <w:t xml:space="preserve">countries like Australia and Japan are unlikely to sign the TPP, a pact that would cover more than 40 per cent of the world's economy and set sweeping new rules for trade, investment, intellectual property, labour and the environment. "Trying to ratify the TPP in US Congress without TPA will </w:t>
      </w:r>
      <w:r w:rsidRPr="00C859E8">
        <w:rPr>
          <w:rStyle w:val="Emphasis"/>
        </w:rPr>
        <w:t>kill the agreement</w:t>
      </w:r>
      <w:r w:rsidRPr="00C859E8">
        <w:rPr>
          <w:rStyle w:val="StyleUnderline"/>
        </w:rPr>
        <w:t>," said</w:t>
      </w:r>
      <w:r w:rsidRPr="00C859E8">
        <w:rPr>
          <w:sz w:val="16"/>
        </w:rPr>
        <w:t xml:space="preserve"> Shiro </w:t>
      </w:r>
      <w:r w:rsidRPr="00C859E8">
        <w:rPr>
          <w:rStyle w:val="StyleUnderline"/>
        </w:rPr>
        <w:t>Armstrong, a co-director of the Australia-Japan Reserach Centre</w:t>
      </w:r>
      <w:r w:rsidRPr="00C859E8">
        <w:rPr>
          <w:sz w:val="16"/>
        </w:rPr>
        <w:t xml:space="preserve"> at Australian National University. </w:t>
      </w:r>
      <w:r w:rsidRPr="00C859E8">
        <w:rPr>
          <w:rStyle w:val="StyleUnderline"/>
        </w:rPr>
        <w:t>"Th</w:t>
      </w:r>
      <w:r w:rsidRPr="001618C2">
        <w:rPr>
          <w:rStyle w:val="StyleUnderline"/>
        </w:rPr>
        <w:t>e Japanese side has rightly made it clear it will not conclude the bilateral negotiation or show all its cards until the President has TPA."</w:t>
      </w:r>
      <w:r>
        <w:rPr>
          <w:rStyle w:val="StyleUnderline"/>
        </w:rPr>
        <w:t xml:space="preserve"> </w:t>
      </w:r>
      <w:r w:rsidRPr="003F7291">
        <w:rPr>
          <w:rStyle w:val="StyleUnderline"/>
          <w:highlight w:val="yellow"/>
        </w:rPr>
        <w:t xml:space="preserve">The House will </w:t>
      </w:r>
      <w:r w:rsidRPr="003F7291">
        <w:rPr>
          <w:rStyle w:val="Emphasis"/>
          <w:highlight w:val="yellow"/>
        </w:rPr>
        <w:t>hold another crucial vote</w:t>
      </w:r>
      <w:r w:rsidRPr="00C859E8">
        <w:rPr>
          <w:sz w:val="16"/>
        </w:rPr>
        <w:t xml:space="preserve"> on Tuesday </w:t>
      </w:r>
      <w:r w:rsidRPr="00C859E8">
        <w:rPr>
          <w:rStyle w:val="StyleUnderline"/>
        </w:rPr>
        <w:t xml:space="preserve">in an attempt to win support for the trade legislation. </w:t>
      </w:r>
      <w:r w:rsidRPr="00C859E8">
        <w:rPr>
          <w:sz w:val="16"/>
        </w:rPr>
        <w:t>Minister for Trade and Investment Andre</w:t>
      </w:r>
      <w:r w:rsidRPr="001618C2">
        <w:rPr>
          <w:sz w:val="16"/>
        </w:rPr>
        <w:t xml:space="preserve">w </w:t>
      </w:r>
      <w:r w:rsidRPr="003F7291">
        <w:rPr>
          <w:rStyle w:val="StyleUnderline"/>
          <w:highlight w:val="yellow"/>
        </w:rPr>
        <w:t>Robb</w:t>
      </w:r>
      <w:r w:rsidRPr="003F7291">
        <w:rPr>
          <w:sz w:val="16"/>
          <w:highlight w:val="yellow"/>
        </w:rPr>
        <w:t xml:space="preserve"> </w:t>
      </w:r>
      <w:r w:rsidRPr="004D57F8">
        <w:rPr>
          <w:rStyle w:val="StyleUnderline"/>
        </w:rPr>
        <w:t>admitted</w:t>
      </w:r>
      <w:r w:rsidRPr="004D57F8">
        <w:rPr>
          <w:sz w:val="16"/>
        </w:rPr>
        <w:t xml:space="preserve"> </w:t>
      </w:r>
      <w:r w:rsidRPr="004D57F8">
        <w:rPr>
          <w:rStyle w:val="StyleUnderline"/>
        </w:rPr>
        <w:t xml:space="preserve">Friday's outcome was a setback, but </w:t>
      </w:r>
      <w:r w:rsidRPr="003F7291">
        <w:rPr>
          <w:rStyle w:val="Emphasis"/>
          <w:highlight w:val="yellow"/>
        </w:rPr>
        <w:t>remained optimistic</w:t>
      </w:r>
      <w:r w:rsidRPr="001618C2">
        <w:rPr>
          <w:sz w:val="16"/>
        </w:rPr>
        <w:t xml:space="preserve"> a deal could be struck. "</w:t>
      </w:r>
      <w:r w:rsidRPr="003F7291">
        <w:rPr>
          <w:rStyle w:val="StyleUnderline"/>
          <w:highlight w:val="yellow"/>
        </w:rPr>
        <w:t>There is always a lot of</w:t>
      </w:r>
      <w:r w:rsidRPr="001618C2">
        <w:rPr>
          <w:rStyle w:val="StyleUnderline"/>
        </w:rPr>
        <w:t xml:space="preserve"> cut and thrust in these things and </w:t>
      </w:r>
      <w:r w:rsidRPr="003F7291">
        <w:rPr>
          <w:rStyle w:val="Emphasis"/>
          <w:highlight w:val="yellow"/>
        </w:rPr>
        <w:t>politics being played</w:t>
      </w:r>
      <w:r w:rsidRPr="001618C2">
        <w:rPr>
          <w:sz w:val="16"/>
        </w:rPr>
        <w:t>," Mr Robb said. "</w:t>
      </w:r>
      <w:r w:rsidRPr="003F7291">
        <w:rPr>
          <w:rStyle w:val="StyleUnderline"/>
          <w:highlight w:val="yellow"/>
        </w:rPr>
        <w:t xml:space="preserve">There is </w:t>
      </w:r>
      <w:r w:rsidRPr="003F7291">
        <w:rPr>
          <w:rStyle w:val="Emphasis"/>
          <w:highlight w:val="yellow"/>
        </w:rPr>
        <w:t>another opportunity to get the ducks lined up</w:t>
      </w:r>
      <w:r w:rsidRPr="001618C2">
        <w:rPr>
          <w:sz w:val="16"/>
        </w:rPr>
        <w:t xml:space="preserve"> but second guessing the US is always difficult." "I remain hopeful </w:t>
      </w:r>
      <w:r w:rsidRPr="003F7291">
        <w:rPr>
          <w:rStyle w:val="StyleUnderline"/>
          <w:highlight w:val="yellow"/>
        </w:rPr>
        <w:t xml:space="preserve">the </w:t>
      </w:r>
      <w:r w:rsidRPr="003F7291">
        <w:rPr>
          <w:rStyle w:val="Emphasis"/>
          <w:highlight w:val="yellow"/>
        </w:rPr>
        <w:t>relevant legislation will ultimately pass</w:t>
      </w:r>
      <w:r w:rsidRPr="003F7291">
        <w:rPr>
          <w:rStyle w:val="StyleUnderline"/>
          <w:highlight w:val="yellow"/>
        </w:rPr>
        <w:t xml:space="preserve"> which would provide the necessary momentum to </w:t>
      </w:r>
      <w:r w:rsidRPr="003F7291">
        <w:rPr>
          <w:rStyle w:val="Emphasis"/>
          <w:highlight w:val="yellow"/>
        </w:rPr>
        <w:t>conclude the negotiations</w:t>
      </w:r>
      <w:r w:rsidRPr="001618C2">
        <w:rPr>
          <w:sz w:val="16"/>
        </w:rPr>
        <w:t xml:space="preserve">." </w:t>
      </w:r>
      <w:r w:rsidRPr="001618C2">
        <w:rPr>
          <w:rStyle w:val="StyleUnderline"/>
        </w:rPr>
        <w:t>Major TPP countries</w:t>
      </w:r>
      <w:r w:rsidRPr="001618C2">
        <w:rPr>
          <w:sz w:val="16"/>
        </w:rPr>
        <w:t xml:space="preserve"> like Japan and Canada </w:t>
      </w:r>
      <w:r w:rsidRPr="001618C2">
        <w:rPr>
          <w:rStyle w:val="StyleUnderline"/>
        </w:rPr>
        <w:t xml:space="preserve">are </w:t>
      </w:r>
      <w:r w:rsidRPr="001618C2">
        <w:rPr>
          <w:rStyle w:val="Emphasis"/>
        </w:rPr>
        <w:t>highly unlikely</w:t>
      </w:r>
      <w:r w:rsidRPr="001618C2">
        <w:rPr>
          <w:rStyle w:val="StyleUnderline"/>
        </w:rPr>
        <w:t xml:space="preserve"> to sign the TPP and drop agriculture tariffs and import restrictions, unless they have confidence</w:t>
      </w:r>
      <w:r w:rsidRPr="001618C2">
        <w:rPr>
          <w:sz w:val="16"/>
        </w:rPr>
        <w:t xml:space="preserve"> Mr </w:t>
      </w:r>
      <w:r w:rsidRPr="001618C2">
        <w:rPr>
          <w:rStyle w:val="StyleUnderline"/>
        </w:rPr>
        <w:t>Obama can push the TPP through Congress.</w:t>
      </w:r>
      <w:r>
        <w:rPr>
          <w:rStyle w:val="StyleUnderline"/>
        </w:rPr>
        <w:t xml:space="preserve"> </w:t>
      </w:r>
      <w:r w:rsidRPr="001618C2">
        <w:rPr>
          <w:rStyle w:val="StyleUnderline"/>
        </w:rPr>
        <w:t xml:space="preserve">At the heart of the US domestic political debate is a fight between pro-free trade Republicans and sceptical Democrats </w:t>
      </w:r>
      <w:r w:rsidRPr="001618C2">
        <w:rPr>
          <w:sz w:val="16"/>
        </w:rPr>
        <w:t xml:space="preserve">worried about international trade sending blue collar jobs to cheaper labour countries like Vietnam. In an unusual alliance, Mr Obama has teamed up with Republican rivals like Paul Ryan, a former US vice president candidate and chair of the House ways and means committee. </w:t>
      </w:r>
      <w:r w:rsidRPr="001618C2">
        <w:rPr>
          <w:rStyle w:val="StyleUnderline"/>
        </w:rPr>
        <w:t>Unless Mr Obama is granted TPA</w:t>
      </w:r>
      <w:r w:rsidRPr="001618C2">
        <w:rPr>
          <w:sz w:val="16"/>
        </w:rPr>
        <w:t xml:space="preserve">, also known as fast track, </w:t>
      </w:r>
      <w:r w:rsidRPr="001618C2">
        <w:rPr>
          <w:rStyle w:val="StyleUnderline"/>
        </w:rPr>
        <w:t>trade experts say the TPP won't be concluded by the negotiating countries.</w:t>
      </w:r>
      <w:r>
        <w:rPr>
          <w:rStyle w:val="StyleUnderline"/>
        </w:rPr>
        <w:t xml:space="preserve"> </w:t>
      </w:r>
      <w:r w:rsidRPr="001618C2">
        <w:rPr>
          <w:sz w:val="16"/>
        </w:rPr>
        <w:t xml:space="preserve">TPA allows Mr Obama to finalise a trade pact with other countries, and prevents Congress changing the details of a deal, only giving lawmakers a yes or no vote on the TPP. The House on Friday tried to pass two pieces of trade </w:t>
      </w:r>
      <w:r w:rsidRPr="00C859E8">
        <w:rPr>
          <w:sz w:val="16"/>
        </w:rPr>
        <w:t xml:space="preserve">legislation, after the Senate approved the bill this month. The package fell apart after Democratic House minority leader Nancy Pelosi and her colleagues reneged on approving the proposal. </w:t>
      </w:r>
      <w:r w:rsidRPr="00C859E8">
        <w:rPr>
          <w:rStyle w:val="StyleUnderline"/>
        </w:rPr>
        <w:t xml:space="preserve">Democrats, </w:t>
      </w:r>
      <w:r w:rsidRPr="00C859E8">
        <w:rPr>
          <w:rStyle w:val="Emphasis"/>
        </w:rPr>
        <w:t>largely for political tactical reasons</w:t>
      </w:r>
      <w:r w:rsidRPr="00C859E8">
        <w:rPr>
          <w:rStyle w:val="StyleUnderline"/>
        </w:rPr>
        <w:t>, rejected a trade adjustment package</w:t>
      </w:r>
      <w:r w:rsidRPr="00C859E8">
        <w:rPr>
          <w:sz w:val="16"/>
        </w:rPr>
        <w:t xml:space="preserve"> of about $US1 billion intended to compensate workers disrupted by trade. The final vote tally was 126-302. "Its defeat, sad to say, is the only way that we would be able to slow down the fast track," Ms Pelosi said. The rebuff shocked the White House, because the measure</w:t>
      </w:r>
      <w:r w:rsidRPr="001618C2">
        <w:rPr>
          <w:sz w:val="16"/>
        </w:rPr>
        <w:t xml:space="preserve"> was proposed by Democrats to offset the ostensible negative impacts on local jobs in return for granting Mr Obama TPA. While the TPA part of the bill subsequently won a narrow majority of support in the House by a margin of 219-211, including 28 Democrats, the vote was in effect irrelevant. TPA and trade adjustment authority for worker-aid both need to both be passed together, to match identical legislation approved by the Senate. Mr </w:t>
      </w:r>
      <w:r w:rsidRPr="001618C2">
        <w:rPr>
          <w:rStyle w:val="StyleUnderline"/>
        </w:rPr>
        <w:t>Obama on the weekend urged lawmakers to reverse their opposition.</w:t>
      </w:r>
      <w:r>
        <w:rPr>
          <w:rStyle w:val="StyleUnderline"/>
        </w:rPr>
        <w:t xml:space="preserve"> </w:t>
      </w:r>
      <w:r w:rsidRPr="001618C2">
        <w:rPr>
          <w:sz w:val="16"/>
        </w:rPr>
        <w:t>"</w:t>
      </w:r>
      <w:r w:rsidRPr="0040146F">
        <w:rPr>
          <w:rStyle w:val="StyleUnderline"/>
        </w:rPr>
        <w:t>These kinds of agreements make sure that the global economy's rules are</w:t>
      </w:r>
      <w:r w:rsidRPr="001618C2">
        <w:rPr>
          <w:sz w:val="16"/>
        </w:rPr>
        <w:t xml:space="preserve">n't written by countries like China; they're </w:t>
      </w:r>
      <w:r w:rsidRPr="0040146F">
        <w:rPr>
          <w:rStyle w:val="StyleUnderline"/>
        </w:rPr>
        <w:t>written by the U</w:t>
      </w:r>
      <w:r w:rsidRPr="001618C2">
        <w:rPr>
          <w:sz w:val="16"/>
        </w:rPr>
        <w:t xml:space="preserve">nited </w:t>
      </w:r>
      <w:r w:rsidRPr="0040146F">
        <w:rPr>
          <w:rStyle w:val="StyleUnderline"/>
        </w:rPr>
        <w:t>S</w:t>
      </w:r>
      <w:r w:rsidRPr="001618C2">
        <w:rPr>
          <w:sz w:val="16"/>
        </w:rPr>
        <w:t xml:space="preserve">tates of America," Mr Obama said. </w:t>
      </w:r>
      <w:r w:rsidRPr="003F7291">
        <w:rPr>
          <w:rStyle w:val="StyleUnderline"/>
          <w:highlight w:val="yellow"/>
        </w:rPr>
        <w:t>If the US fails</w:t>
      </w:r>
      <w:r w:rsidRPr="001618C2">
        <w:rPr>
          <w:sz w:val="16"/>
        </w:rPr>
        <w:t xml:space="preserve"> to secure the TPP with the 11 other countries, </w:t>
      </w:r>
      <w:r w:rsidRPr="003F7291">
        <w:rPr>
          <w:rStyle w:val="StyleUnderline"/>
          <w:highlight w:val="yellow"/>
        </w:rPr>
        <w:t xml:space="preserve">it would be a </w:t>
      </w:r>
      <w:r w:rsidRPr="003F7291">
        <w:rPr>
          <w:rStyle w:val="Emphasis"/>
          <w:highlight w:val="yellow"/>
        </w:rPr>
        <w:t>major blow</w:t>
      </w:r>
      <w:r w:rsidRPr="003F7291">
        <w:rPr>
          <w:rStyle w:val="StyleUnderline"/>
          <w:highlight w:val="yellow"/>
        </w:rPr>
        <w:t xml:space="preserve"> to</w:t>
      </w:r>
      <w:r w:rsidRPr="001618C2">
        <w:rPr>
          <w:rStyle w:val="StyleUnderline"/>
        </w:rPr>
        <w:t xml:space="preserve"> President </w:t>
      </w:r>
      <w:r w:rsidRPr="003F7291">
        <w:rPr>
          <w:rStyle w:val="StyleUnderline"/>
          <w:highlight w:val="yellow"/>
        </w:rPr>
        <w:t>Obama's "rebalance" to Asia and</w:t>
      </w:r>
      <w:r w:rsidRPr="001618C2">
        <w:rPr>
          <w:rStyle w:val="StyleUnderline"/>
        </w:rPr>
        <w:t xml:space="preserve"> help </w:t>
      </w:r>
      <w:r w:rsidRPr="003F7291">
        <w:rPr>
          <w:rStyle w:val="Emphasis"/>
          <w:highlight w:val="yellow"/>
        </w:rPr>
        <w:t>tip the balance</w:t>
      </w:r>
      <w:r w:rsidRPr="003F7291">
        <w:rPr>
          <w:rStyle w:val="StyleUnderline"/>
          <w:highlight w:val="yellow"/>
        </w:rPr>
        <w:t xml:space="preserve"> in favour of </w:t>
      </w:r>
      <w:r w:rsidRPr="0071664E">
        <w:rPr>
          <w:rStyle w:val="StyleUnderline"/>
        </w:rPr>
        <w:t xml:space="preserve">emerging rival </w:t>
      </w:r>
      <w:r w:rsidRPr="003F7291">
        <w:rPr>
          <w:rStyle w:val="StyleUnderline"/>
          <w:highlight w:val="yellow"/>
        </w:rPr>
        <w:t xml:space="preserve">China </w:t>
      </w:r>
      <w:r w:rsidRPr="004D57F8">
        <w:rPr>
          <w:rStyle w:val="StyleUnderline"/>
        </w:rPr>
        <w:t>for influence</w:t>
      </w:r>
      <w:r w:rsidRPr="001618C2">
        <w:rPr>
          <w:rStyle w:val="StyleUnderline"/>
        </w:rPr>
        <w:t xml:space="preserve"> </w:t>
      </w:r>
      <w:r w:rsidRPr="003F7291">
        <w:rPr>
          <w:rStyle w:val="StyleUnderline"/>
          <w:highlight w:val="yellow"/>
        </w:rPr>
        <w:t>in the region</w:t>
      </w:r>
      <w:r w:rsidRPr="001618C2">
        <w:rPr>
          <w:rStyle w:val="StyleUnderline"/>
        </w:rPr>
        <w:t>.</w:t>
      </w:r>
      <w:r w:rsidRPr="001618C2">
        <w:rPr>
          <w:sz w:val="16"/>
        </w:rPr>
        <w:t xml:space="preserve"> The 12 TPP countries are Australia, Brunei, Canada, Chile, Japan, Malaysia, Mexico, New Zealand, Peru, Singapore, the United States and Vietnam. Virtually every US president since Franklin D. Roosevelt in the 1940s had been granted the power to set trade deals, including most recently George W Bush and Bill Clinton.</w:t>
      </w:r>
    </w:p>
    <w:p w:rsidR="00BB215E" w:rsidRPr="00480794" w:rsidRDefault="00BB215E" w:rsidP="00BB215E">
      <w:pPr>
        <w:pStyle w:val="Heading4"/>
      </w:pPr>
      <w:r>
        <w:t xml:space="preserve">TPA’s a </w:t>
      </w:r>
      <w:r>
        <w:rPr>
          <w:u w:val="single"/>
        </w:rPr>
        <w:t>top priority</w:t>
      </w:r>
      <w:r>
        <w:t>---Obama’s investing PC to persuade Dems</w:t>
      </w:r>
    </w:p>
    <w:p w:rsidR="00BB215E" w:rsidRDefault="00BB215E" w:rsidP="00BB215E">
      <w:r>
        <w:t xml:space="preserve">Victoria </w:t>
      </w:r>
      <w:r w:rsidR="002E7C93">
        <w:rPr>
          <w:rStyle w:val="Style13ptBold"/>
        </w:rPr>
        <w:t>Guida 2/</w:t>
      </w:r>
      <w:r w:rsidRPr="009B61D5">
        <w:rPr>
          <w:rStyle w:val="Style13ptBold"/>
        </w:rPr>
        <w:t>5</w:t>
      </w:r>
      <w:r>
        <w:t xml:space="preserve">, Politico Pro writer, 2/5/15, “President Barack Obama amps up personal trade pitch,” </w:t>
      </w:r>
      <w:hyperlink r:id="rId6" w:history="1">
        <w:r w:rsidRPr="00A0070B">
          <w:rPr>
            <w:rStyle w:val="Hyperlink"/>
          </w:rPr>
          <w:t>http://www.politico.com/story/2015/02/obama-trade-democrats-congress-114933.html</w:t>
        </w:r>
      </w:hyperlink>
    </w:p>
    <w:p w:rsidR="00BB215E" w:rsidRDefault="00BB215E" w:rsidP="00BB215E">
      <w:pPr>
        <w:rPr>
          <w:sz w:val="12"/>
        </w:rPr>
      </w:pPr>
      <w:r w:rsidRPr="00BB215E">
        <w:rPr>
          <w:sz w:val="12"/>
        </w:rPr>
        <w:t xml:space="preserve">President Barack </w:t>
      </w:r>
      <w:r w:rsidRPr="003F7291">
        <w:rPr>
          <w:rStyle w:val="StyleUnderline"/>
          <w:highlight w:val="yellow"/>
          <w:bdr w:val="single" w:sz="4" w:space="0" w:color="auto"/>
        </w:rPr>
        <w:t>Obama is stepping up</w:t>
      </w:r>
      <w:r w:rsidRPr="009B61D5">
        <w:rPr>
          <w:rStyle w:val="StyleUnderline"/>
          <w:bdr w:val="single" w:sz="4" w:space="0" w:color="auto"/>
        </w:rPr>
        <w:t xml:space="preserve"> his </w:t>
      </w:r>
      <w:r w:rsidRPr="003F7291">
        <w:rPr>
          <w:rStyle w:val="StyleUnderline"/>
          <w:highlight w:val="yellow"/>
          <w:bdr w:val="single" w:sz="4" w:space="0" w:color="auto"/>
        </w:rPr>
        <w:t>effort</w:t>
      </w:r>
      <w:r w:rsidRPr="003F7291">
        <w:rPr>
          <w:rStyle w:val="StyleUnderline"/>
          <w:highlight w:val="yellow"/>
        </w:rPr>
        <w:t xml:space="preserve"> to push</w:t>
      </w:r>
      <w:r w:rsidRPr="009B61D5">
        <w:rPr>
          <w:rStyle w:val="StyleUnderline"/>
        </w:rPr>
        <w:t xml:space="preserve"> his </w:t>
      </w:r>
      <w:r w:rsidRPr="003F7291">
        <w:rPr>
          <w:rStyle w:val="StyleUnderline"/>
          <w:highlight w:val="yellow"/>
        </w:rPr>
        <w:t>trade</w:t>
      </w:r>
      <w:r w:rsidRPr="009B61D5">
        <w:rPr>
          <w:rStyle w:val="StyleUnderline"/>
        </w:rPr>
        <w:t xml:space="preserve"> agenda </w:t>
      </w:r>
      <w:r w:rsidRPr="00A979CF">
        <w:rPr>
          <w:rStyle w:val="StyleUnderline"/>
        </w:rPr>
        <w:t xml:space="preserve">within his party, </w:t>
      </w:r>
      <w:r w:rsidRPr="003F7291">
        <w:rPr>
          <w:rStyle w:val="StyleUnderline"/>
          <w:highlight w:val="yellow"/>
        </w:rPr>
        <w:t>reaching out</w:t>
      </w:r>
      <w:r w:rsidRPr="009B61D5">
        <w:rPr>
          <w:rStyle w:val="StyleUnderline"/>
        </w:rPr>
        <w:t xml:space="preserve"> personally </w:t>
      </w:r>
      <w:r w:rsidRPr="003F7291">
        <w:rPr>
          <w:rStyle w:val="StyleUnderline"/>
          <w:highlight w:val="yellow"/>
        </w:rPr>
        <w:t>to</w:t>
      </w:r>
      <w:r w:rsidRPr="009B61D5">
        <w:rPr>
          <w:rStyle w:val="StyleUnderline"/>
        </w:rPr>
        <w:t xml:space="preserve"> House freshmen who have expressed </w:t>
      </w:r>
      <w:r w:rsidRPr="003F7291">
        <w:rPr>
          <w:rStyle w:val="StyleUnderline"/>
          <w:highlight w:val="yellow"/>
        </w:rPr>
        <w:t>opposition and calling</w:t>
      </w:r>
      <w:r w:rsidRPr="00BB215E">
        <w:rPr>
          <w:sz w:val="12"/>
        </w:rPr>
        <w:t xml:space="preserve"> the chamber’s </w:t>
      </w:r>
      <w:r w:rsidRPr="003F7291">
        <w:rPr>
          <w:rStyle w:val="StyleUnderline"/>
          <w:highlight w:val="yellow"/>
        </w:rPr>
        <w:t>Dem</w:t>
      </w:r>
      <w:r w:rsidRPr="009B61D5">
        <w:rPr>
          <w:rStyle w:val="StyleUnderline"/>
        </w:rPr>
        <w:t xml:space="preserve">ocratic </w:t>
      </w:r>
      <w:r w:rsidRPr="0030056C">
        <w:rPr>
          <w:rStyle w:val="StyleUnderline"/>
        </w:rPr>
        <w:t xml:space="preserve">trade </w:t>
      </w:r>
      <w:r w:rsidRPr="003F7291">
        <w:rPr>
          <w:rStyle w:val="StyleUnderline"/>
          <w:highlight w:val="yellow"/>
        </w:rPr>
        <w:t>leaders</w:t>
      </w:r>
      <w:r w:rsidRPr="009B61D5">
        <w:rPr>
          <w:rStyle w:val="StyleUnderline"/>
        </w:rPr>
        <w:t xml:space="preserve"> to the White House for</w:t>
      </w:r>
      <w:r w:rsidRPr="00BB215E">
        <w:rPr>
          <w:sz w:val="12"/>
        </w:rPr>
        <w:t xml:space="preserve"> some </w:t>
      </w:r>
      <w:r w:rsidRPr="009B61D5">
        <w:rPr>
          <w:rStyle w:val="StyleUnderline"/>
        </w:rPr>
        <w:t>face time</w:t>
      </w:r>
      <w:r w:rsidRPr="00BB215E">
        <w:rPr>
          <w:sz w:val="12"/>
        </w:rPr>
        <w:t xml:space="preserve">.¶ The president invited Democrats from the powerful House Ways and Means Committee to the White House on Wednesday so they could air their trade-related worries just days after he made the case for new trade deals in a letter to freshman Democratic Rep. Ruben Gallego of Arizona.¶ “I think </w:t>
      </w:r>
      <w:r w:rsidRPr="003F7291">
        <w:rPr>
          <w:rStyle w:val="StyleUnderline"/>
          <w:highlight w:val="yellow"/>
        </w:rPr>
        <w:t xml:space="preserve">you’re going to see </w:t>
      </w:r>
      <w:r w:rsidRPr="0030056C">
        <w:rPr>
          <w:rStyle w:val="StyleUnderline"/>
        </w:rPr>
        <w:t xml:space="preserve">a lot </w:t>
      </w:r>
      <w:r w:rsidRPr="003F7291">
        <w:rPr>
          <w:rStyle w:val="StyleUnderline"/>
          <w:highlight w:val="yellow"/>
        </w:rPr>
        <w:t>more</w:t>
      </w:r>
      <w:r w:rsidRPr="00A979CF">
        <w:rPr>
          <w:rStyle w:val="StyleUnderline"/>
        </w:rPr>
        <w:t>” of that</w:t>
      </w:r>
      <w:r w:rsidRPr="009B61D5">
        <w:rPr>
          <w:rStyle w:val="StyleUnderline"/>
        </w:rPr>
        <w:t xml:space="preserve"> kind of advocacy </w:t>
      </w:r>
      <w:r w:rsidRPr="003F7291">
        <w:rPr>
          <w:rStyle w:val="StyleUnderline"/>
          <w:highlight w:val="yellow"/>
        </w:rPr>
        <w:t>from the president</w:t>
      </w:r>
      <w:r w:rsidRPr="009B61D5">
        <w:rPr>
          <w:rStyle w:val="StyleUnderline"/>
        </w:rPr>
        <w:t xml:space="preserve"> and his Cabinet</w:t>
      </w:r>
      <w:r w:rsidRPr="00BB215E">
        <w:rPr>
          <w:sz w:val="12"/>
        </w:rPr>
        <w:t xml:space="preserve">, said Rep. Ron Kind of Wisconsin, one of the few House Democrats leading the charge in favor of free trade.¶ But </w:t>
      </w:r>
      <w:r w:rsidRPr="009B61D5">
        <w:rPr>
          <w:rStyle w:val="StyleUnderline"/>
        </w:rPr>
        <w:t>trade is not an easy sell among Democrats,</w:t>
      </w:r>
      <w:r w:rsidRPr="00BB215E">
        <w:rPr>
          <w:sz w:val="12"/>
        </w:rPr>
        <w:t xml:space="preserve"> particularly </w:t>
      </w:r>
      <w:r w:rsidRPr="009B61D5">
        <w:rPr>
          <w:rStyle w:val="StyleUnderline"/>
        </w:rPr>
        <w:t>in the House</w:t>
      </w:r>
      <w:r w:rsidRPr="00BB215E">
        <w:rPr>
          <w:sz w:val="12"/>
        </w:rPr>
        <w:t xml:space="preserve">. Already, two freshmen, including Gallego, have indicated they’re still not buying Obama’s trade pitch.¶ “At times friends have to agree to disagree, and this is one of those times,” Gallego’s representative said in a statement to POLITICO. “While Congressman Gallego appreciates the president reaching out to him on this issue, the congressman believes it is critical that Congress maintains its authority to ensure American trade agreements are a good deal for the American people.”¶ Gallego sent a letter to Obama last week indicating his opposition to trade promotion authority, which would allow the president to submit trade deals to Congress for straight up-or-down votes without amendments. It was also signed by fellow freshmen Democratic Reps. Brendan Boyle of Pennsylvania, Mark DeSaulnier and Ted Lieu of California, Debbie Dingell and Brenda Lawrence of Michigan, Kathleen Rice of New YOrk, Mark Takai of Hawaii and Bonnie Watson Coleman of New Jersey.¶ The president urged them to reconsider. “If they succeed, our competitors would be free to ignore basic environmental and labor standards, giving them an unfair advantage against American workers,” Obama wrote Gallego in a letter obtained by POLITICO. “We can’t let that happen. We should write the rules, and level the playing field for the middle class.”¶ Copies of the president’s letter were also sent to the other Democrats who signed Gallego’s letter, but there’s no sign yet whether their reaction is any more positive. ¶ “Congress has a responsibility to the people it represents to fight for policies that protect manufacturing jobs,” Dingell said in a statement to POLITICO. “I continue to be strongly opposed to fast track.” Trade promotion authority has historically been known as fast-track negotiating authority. ¶ The congresswoman went on to highlight one issue that’s not doing the president any favors in winning votes on trade: currency manipulation. ¶ It’s a hot-button issue within both parties because countries like China that purposely devalue their currency gain a trade advantage over the U.S. by making their exports cheaper. ¶ China’s not currently a member of the Trans-Pacific Partnership — a free trade deal the United States is negotiating with 11 Asia-Pacific countries. But the Asian powerhouse could be someday, and it’s not the only country that lawmakers have raised currency worries about. Japan is another one, and it is in the deal. Obama told House Democrats at their retreat last week, however, that currency provisions won’t be in the Asia-Pacific agreement, according to two sources familiar with the discussion.¶ “My focus will be to continue to fight for currency provisions in the TPA and TPP,” Dingell said.¶ For now, negotiations on the Asia trade deal are continuing, and a fast-track bill has yet to be introduced. But that all could change in a matter of months. Lawmakers are planning to begin marking up the legislation later this month or early next, and once that happens, the trade talks are expected to speed to a conclusion, spurred on by the existence of legislation that gives participating nations some assurance that their victories on the negotiating table won’t be undone by Congress.¶ </w:t>
      </w:r>
      <w:r w:rsidRPr="00BB215E">
        <w:rPr>
          <w:rStyle w:val="StyleUnderline"/>
        </w:rPr>
        <w:t>With 246 Republicans in the House and only 218 votes needed</w:t>
      </w:r>
      <w:r w:rsidRPr="00BB215E">
        <w:rPr>
          <w:sz w:val="12"/>
        </w:rPr>
        <w:t xml:space="preserve"> to pass the chamber, </w:t>
      </w:r>
      <w:r w:rsidRPr="00BB215E">
        <w:rPr>
          <w:rStyle w:val="StyleUnderline"/>
        </w:rPr>
        <w:t xml:space="preserve">it’s unclear how many House Democrats will even be needed to pass the fast-track bill. But </w:t>
      </w:r>
      <w:r w:rsidRPr="00BB215E">
        <w:rPr>
          <w:rStyle w:val="StyleUnderline"/>
          <w:bdr w:val="single" w:sz="4" w:space="0" w:color="auto"/>
        </w:rPr>
        <w:t>just in case</w:t>
      </w:r>
      <w:r w:rsidRPr="00BB215E">
        <w:rPr>
          <w:sz w:val="12"/>
        </w:rPr>
        <w:t xml:space="preserve">, Senate Finance Committee ranking Democrat Ron </w:t>
      </w:r>
      <w:r w:rsidRPr="00BB215E">
        <w:rPr>
          <w:rStyle w:val="StyleUnderline"/>
        </w:rPr>
        <w:t>Wyden</w:t>
      </w:r>
      <w:r w:rsidRPr="00BB215E">
        <w:rPr>
          <w:sz w:val="12"/>
        </w:rPr>
        <w:t xml:space="preserve"> of Oregon </w:t>
      </w:r>
      <w:r w:rsidRPr="00BB215E">
        <w:rPr>
          <w:rStyle w:val="StyleUnderline"/>
        </w:rPr>
        <w:t>has sought input on the forthcoming legislation</w:t>
      </w:r>
      <w:r w:rsidRPr="00BB215E">
        <w:rPr>
          <w:sz w:val="12"/>
        </w:rPr>
        <w:t xml:space="preserve">, which he’s negotiating with panel Chairman Orrin Hatch (R-Utah) and House Ways and Means Chairman Paul Ryan (R-Wis.), </w:t>
      </w:r>
      <w:r w:rsidRPr="00BB215E">
        <w:rPr>
          <w:rStyle w:val="StyleUnderline"/>
        </w:rPr>
        <w:t>from the pro-trade House New Democrat Coalition</w:t>
      </w:r>
      <w:r w:rsidRPr="00BB215E">
        <w:rPr>
          <w:sz w:val="12"/>
        </w:rPr>
        <w:t xml:space="preserve">, chaired by Kind, congressional sources said.¶ One House Democratic aide said </w:t>
      </w:r>
      <w:r w:rsidRPr="00A979CF">
        <w:rPr>
          <w:rStyle w:val="StyleUnderline"/>
        </w:rPr>
        <w:t xml:space="preserve">there’s a lot of skepticism among </w:t>
      </w:r>
      <w:r w:rsidRPr="003F7291">
        <w:rPr>
          <w:rStyle w:val="StyleUnderline"/>
          <w:highlight w:val="yellow"/>
        </w:rPr>
        <w:t>Dem</w:t>
      </w:r>
      <w:r w:rsidRPr="009B61D5">
        <w:rPr>
          <w:rStyle w:val="StyleUnderline"/>
        </w:rPr>
        <w:t>ocrat</w:t>
      </w:r>
      <w:r w:rsidRPr="003F7291">
        <w:rPr>
          <w:rStyle w:val="StyleUnderline"/>
          <w:highlight w:val="yellow"/>
        </w:rPr>
        <w:t>s</w:t>
      </w:r>
      <w:r w:rsidRPr="00A979CF">
        <w:rPr>
          <w:rStyle w:val="StyleUnderline"/>
        </w:rPr>
        <w:t>, who</w:t>
      </w:r>
      <w:r w:rsidRPr="009B61D5">
        <w:rPr>
          <w:rStyle w:val="StyleUnderline"/>
        </w:rPr>
        <w:t xml:space="preserve"> say they </w:t>
      </w:r>
      <w:r w:rsidRPr="003F7291">
        <w:rPr>
          <w:rStyle w:val="StyleUnderline"/>
          <w:highlight w:val="yellow"/>
        </w:rPr>
        <w:t>haven’t heard the administration</w:t>
      </w:r>
      <w:r w:rsidRPr="009B61D5">
        <w:rPr>
          <w:rStyle w:val="StyleUnderline"/>
        </w:rPr>
        <w:t xml:space="preserve"> say </w:t>
      </w:r>
      <w:r w:rsidRPr="003F7291">
        <w:rPr>
          <w:rStyle w:val="StyleUnderline"/>
          <w:highlight w:val="yellow"/>
        </w:rPr>
        <w:t>loudly enough</w:t>
      </w:r>
      <w:r w:rsidRPr="009B61D5">
        <w:rPr>
          <w:rStyle w:val="StyleUnderline"/>
        </w:rPr>
        <w:t xml:space="preserve"> why the fast-track bill and trade in general would be good for workers. </w:t>
      </w:r>
      <w:r w:rsidRPr="003F7291">
        <w:rPr>
          <w:rStyle w:val="StyleUnderline"/>
          <w:highlight w:val="yellow"/>
          <w:bdr w:val="single" w:sz="4" w:space="0" w:color="auto"/>
        </w:rPr>
        <w:t>But now they</w:t>
      </w:r>
      <w:r w:rsidRPr="000A4133">
        <w:rPr>
          <w:rStyle w:val="StyleUnderline"/>
          <w:bdr w:val="single" w:sz="4" w:space="0" w:color="auto"/>
        </w:rPr>
        <w:t xml:space="preserve"> are beginning to </w:t>
      </w:r>
      <w:r w:rsidRPr="003F7291">
        <w:rPr>
          <w:rStyle w:val="StyleUnderline"/>
          <w:highlight w:val="yellow"/>
          <w:bdr w:val="single" w:sz="4" w:space="0" w:color="auto"/>
        </w:rPr>
        <w:t>see</w:t>
      </w:r>
      <w:r w:rsidRPr="009B61D5">
        <w:rPr>
          <w:rStyle w:val="StyleUnderline"/>
          <w:bdr w:val="single" w:sz="4" w:space="0" w:color="auto"/>
        </w:rPr>
        <w:t xml:space="preserve"> more </w:t>
      </w:r>
      <w:r w:rsidRPr="003F7291">
        <w:rPr>
          <w:rStyle w:val="StyleUnderline"/>
          <w:highlight w:val="yellow"/>
          <w:bdr w:val="single" w:sz="4" w:space="0" w:color="auto"/>
        </w:rPr>
        <w:t>signs</w:t>
      </w:r>
      <w:r w:rsidRPr="003F7291">
        <w:rPr>
          <w:rStyle w:val="StyleUnderline"/>
          <w:highlight w:val="yellow"/>
        </w:rPr>
        <w:t xml:space="preserve"> of the White House</w:t>
      </w:r>
      <w:r w:rsidRPr="00A979CF">
        <w:rPr>
          <w:rStyle w:val="StyleUnderline"/>
        </w:rPr>
        <w:t xml:space="preserve"> </w:t>
      </w:r>
      <w:r w:rsidRPr="00A979CF">
        <w:rPr>
          <w:rStyle w:val="StyleUnderline"/>
          <w:bdr w:val="single" w:sz="4" w:space="0" w:color="auto"/>
        </w:rPr>
        <w:t xml:space="preserve">publicly </w:t>
      </w:r>
      <w:r w:rsidRPr="003F7291">
        <w:rPr>
          <w:rStyle w:val="StyleUnderline"/>
          <w:highlight w:val="yellow"/>
          <w:bdr w:val="single" w:sz="4" w:space="0" w:color="auto"/>
        </w:rPr>
        <w:t>making the case</w:t>
      </w:r>
      <w:r w:rsidRPr="00BB215E">
        <w:rPr>
          <w:sz w:val="12"/>
        </w:rPr>
        <w:t xml:space="preserve"> — such as an op-ed that Labor Secretary Tom Perez recently penned for The News Tribune in Tacoma, Washington.¶ Republicans, who largely support the president’s trade agenda, also worry about defections within their caucus by tea party members and other conservatives who balk at the idea of giving this president more authority. For months, </w:t>
      </w:r>
      <w:r w:rsidRPr="003F7291">
        <w:rPr>
          <w:rStyle w:val="StyleUnderline"/>
          <w:highlight w:val="yellow"/>
        </w:rPr>
        <w:t>the GOP</w:t>
      </w:r>
      <w:r w:rsidRPr="00A979CF">
        <w:rPr>
          <w:rStyle w:val="StyleUnderline"/>
        </w:rPr>
        <w:t xml:space="preserve"> leadership </w:t>
      </w:r>
      <w:r w:rsidRPr="003F7291">
        <w:rPr>
          <w:rStyle w:val="StyleUnderline"/>
          <w:highlight w:val="yellow"/>
        </w:rPr>
        <w:t>has been calling</w:t>
      </w:r>
      <w:r w:rsidRPr="00A979CF">
        <w:rPr>
          <w:rStyle w:val="StyleUnderline"/>
        </w:rPr>
        <w:t xml:space="preserve"> on Obama to</w:t>
      </w:r>
      <w:r w:rsidRPr="009B61D5">
        <w:rPr>
          <w:rStyle w:val="StyleUnderline"/>
        </w:rPr>
        <w:t xml:space="preserve"> get personally engaged </w:t>
      </w:r>
      <w:r w:rsidRPr="003F7291">
        <w:rPr>
          <w:rStyle w:val="StyleUnderline"/>
          <w:highlight w:val="yellow"/>
        </w:rPr>
        <w:t>to bring his</w:t>
      </w:r>
      <w:r w:rsidRPr="009B61D5">
        <w:rPr>
          <w:rStyle w:val="StyleUnderline"/>
        </w:rPr>
        <w:t xml:space="preserve"> own </w:t>
      </w:r>
      <w:r w:rsidRPr="003F7291">
        <w:rPr>
          <w:rStyle w:val="StyleUnderline"/>
          <w:highlight w:val="yellow"/>
        </w:rPr>
        <w:t>party on board</w:t>
      </w:r>
      <w:r w:rsidRPr="00BB215E">
        <w:rPr>
          <w:sz w:val="12"/>
        </w:rPr>
        <w:t xml:space="preserve"> — </w:t>
      </w:r>
      <w:r w:rsidRPr="003F7291">
        <w:rPr>
          <w:rStyle w:val="StyleUnderline"/>
          <w:highlight w:val="yellow"/>
        </w:rPr>
        <w:t xml:space="preserve">something he </w:t>
      </w:r>
      <w:r w:rsidRPr="003F7291">
        <w:rPr>
          <w:rStyle w:val="StyleUnderline"/>
          <w:highlight w:val="yellow"/>
          <w:bdr w:val="single" w:sz="4" w:space="0" w:color="auto"/>
        </w:rPr>
        <w:t>now appears to be doing</w:t>
      </w:r>
      <w:r w:rsidRPr="00BB215E">
        <w:rPr>
          <w:sz w:val="12"/>
        </w:rPr>
        <w:t xml:space="preserve">.¶ </w:t>
      </w:r>
      <w:r w:rsidRPr="009B61D5">
        <w:rPr>
          <w:rStyle w:val="StyleUnderline"/>
        </w:rPr>
        <w:t>Ryan acknowledged</w:t>
      </w:r>
      <w:r w:rsidRPr="00BB215E">
        <w:rPr>
          <w:sz w:val="12"/>
        </w:rPr>
        <w:t xml:space="preserve"> that </w:t>
      </w:r>
      <w:r w:rsidRPr="003F7291">
        <w:rPr>
          <w:rStyle w:val="StyleUnderline"/>
          <w:highlight w:val="yellow"/>
        </w:rPr>
        <w:t>the administration</w:t>
      </w:r>
      <w:r w:rsidRPr="009B61D5">
        <w:rPr>
          <w:rStyle w:val="StyleUnderline"/>
        </w:rPr>
        <w:t xml:space="preserve"> has “</w:t>
      </w:r>
      <w:r w:rsidRPr="003F7291">
        <w:rPr>
          <w:rStyle w:val="StyleUnderline"/>
          <w:highlight w:val="yellow"/>
        </w:rPr>
        <w:t>stepped up their game</w:t>
      </w:r>
      <w:r w:rsidRPr="009B61D5">
        <w:rPr>
          <w:rStyle w:val="StyleUnderline"/>
        </w:rPr>
        <w:t xml:space="preserve"> quite a bit on this</w:t>
      </w:r>
      <w:r w:rsidRPr="00BB215E">
        <w:rPr>
          <w:sz w:val="12"/>
        </w:rPr>
        <w:t>.”¶ National Economic Council Director Jeffrey Zients “is getting Cabinet members engaged,” the Wisconsin Republican told reporters at a briefing Wednesday. “The president had four or five Democrats down at the White House today. He and the vice president I thought gave good remarks at the Democrats’ retreat. And we have lots of bipartisan committee meetings with [U.S. Trade Representative Michael] Froman and Zients.”¶ “</w:t>
      </w:r>
      <w:r w:rsidRPr="003F7291">
        <w:rPr>
          <w:rStyle w:val="StyleUnderline"/>
          <w:highlight w:val="yellow"/>
        </w:rPr>
        <w:t>They need to keep it up</w:t>
      </w:r>
      <w:r w:rsidRPr="00BB215E">
        <w:rPr>
          <w:sz w:val="12"/>
        </w:rPr>
        <w:t xml:space="preserve">,” he said.¶ Bill </w:t>
      </w:r>
      <w:r w:rsidRPr="003F7291">
        <w:rPr>
          <w:rStyle w:val="StyleUnderline"/>
          <w:highlight w:val="yellow"/>
        </w:rPr>
        <w:t>Clinton</w:t>
      </w:r>
      <w:r w:rsidRPr="00BB215E">
        <w:rPr>
          <w:sz w:val="12"/>
        </w:rPr>
        <w:t xml:space="preserve"> perhaps </w:t>
      </w:r>
      <w:r w:rsidRPr="003F7291">
        <w:rPr>
          <w:rStyle w:val="StyleUnderline"/>
          <w:highlight w:val="yellow"/>
        </w:rPr>
        <w:t>set the standard for presidential efforts</w:t>
      </w:r>
      <w:r w:rsidRPr="009B61D5">
        <w:rPr>
          <w:rStyle w:val="StyleUnderline"/>
        </w:rPr>
        <w:t xml:space="preserve"> to round up trade votes</w:t>
      </w:r>
      <w:r w:rsidRPr="00BB215E">
        <w:rPr>
          <w:sz w:val="12"/>
        </w:rPr>
        <w:t xml:space="preserve"> during the tempestuous debate on the North American Free Trade Agreement, said Greg Mastel, a former Democratic aide on the Senate Finance Committee.¶ “</w:t>
      </w:r>
      <w:r w:rsidRPr="003F7291">
        <w:rPr>
          <w:rStyle w:val="StyleUnderline"/>
          <w:highlight w:val="yellow"/>
        </w:rPr>
        <w:t>I</w:t>
      </w:r>
      <w:r w:rsidRPr="00BB215E">
        <w:rPr>
          <w:sz w:val="12"/>
        </w:rPr>
        <w:t xml:space="preserve"> honestly </w:t>
      </w:r>
      <w:r w:rsidRPr="003F7291">
        <w:rPr>
          <w:rStyle w:val="StyleUnderline"/>
          <w:highlight w:val="yellow"/>
        </w:rPr>
        <w:t xml:space="preserve">don’t think it could have passed without his </w:t>
      </w:r>
      <w:r w:rsidRPr="003F7291">
        <w:rPr>
          <w:rStyle w:val="StyleUnderline"/>
          <w:highlight w:val="yellow"/>
          <w:bdr w:val="single" w:sz="4" w:space="0" w:color="auto"/>
        </w:rPr>
        <w:t>concerted effort</w:t>
      </w:r>
      <w:r w:rsidRPr="00BB215E">
        <w:rPr>
          <w:sz w:val="12"/>
        </w:rPr>
        <w:t xml:space="preserve">,” said Mastel, who’s now a senior adviser for international trade and tax policy at the Kelley Drye &amp; Warren law firm. “By that I mean </w:t>
      </w:r>
      <w:r w:rsidRPr="009B61D5">
        <w:rPr>
          <w:rStyle w:val="StyleUnderline"/>
        </w:rPr>
        <w:t>he called members personally</w:t>
      </w:r>
      <w:r w:rsidRPr="00BB215E">
        <w:rPr>
          <w:sz w:val="12"/>
        </w:rPr>
        <w:t xml:space="preserve">, talked to them one-on-one and in groups. </w:t>
      </w:r>
      <w:r w:rsidRPr="009B61D5">
        <w:rPr>
          <w:rStyle w:val="StyleUnderline"/>
        </w:rPr>
        <w:t>He must have spent a couple hundred hours personally rounding up votes, which is a whole lot of time for a president</w:t>
      </w:r>
      <w:r w:rsidRPr="00BB215E">
        <w:rPr>
          <w:sz w:val="12"/>
        </w:rPr>
        <w:t>.”</w:t>
      </w:r>
    </w:p>
    <w:p w:rsidR="00DE1AE2" w:rsidRDefault="00DE1AE2" w:rsidP="00BB215E">
      <w:pPr>
        <w:rPr>
          <w:sz w:val="12"/>
        </w:rPr>
      </w:pPr>
    </w:p>
    <w:p w:rsidR="00DE1AE2" w:rsidRDefault="00DE1AE2" w:rsidP="00DE1AE2">
      <w:pPr>
        <w:pStyle w:val="Heading3"/>
      </w:pPr>
      <w:r>
        <w:t>2NC – AT: South Carolina Thumper</w:t>
      </w:r>
    </w:p>
    <w:p w:rsidR="00E971F0" w:rsidRDefault="00E971F0" w:rsidP="00E971F0"/>
    <w:p w:rsidR="00E971F0" w:rsidRPr="00E971F0" w:rsidRDefault="00E971F0" w:rsidP="00E971F0">
      <w:pPr>
        <w:pStyle w:val="Heading4"/>
        <w:rPr>
          <w:i/>
          <w:u w:val="single"/>
        </w:rPr>
      </w:pPr>
      <w:r>
        <w:t xml:space="preserve">Obama’s speech on South Carolina doesn’t implicate our DA --- the thesis of political capital only applies to </w:t>
      </w:r>
      <w:r>
        <w:rPr>
          <w:i/>
          <w:u w:val="single"/>
        </w:rPr>
        <w:t>pushing legislation</w:t>
      </w:r>
    </w:p>
    <w:p w:rsidR="00E971F0" w:rsidRPr="00ED70A7" w:rsidRDefault="00E971F0" w:rsidP="00E971F0">
      <w:r w:rsidRPr="00ED70A7">
        <w:t xml:space="preserve">Matthew N. </w:t>
      </w:r>
      <w:r w:rsidRPr="00ED70A7">
        <w:rPr>
          <w:rStyle w:val="Style13ptBold"/>
        </w:rPr>
        <w:t>Beckmann and</w:t>
      </w:r>
      <w:r w:rsidRPr="00ED70A7">
        <w:t xml:space="preserve"> Vimal </w:t>
      </w:r>
      <w:r w:rsidRPr="00ED70A7">
        <w:rPr>
          <w:rStyle w:val="Style13ptBold"/>
        </w:rPr>
        <w:t>Kumar 11</w:t>
      </w:r>
      <w:r w:rsidRPr="00ED70A7">
        <w:t>, Profs Department of Political Science, @ University of California Irvine "How Presidents Push, When Presidents Win" Journal of Theoretical Politics 2011 23: 3 SAGE</w:t>
      </w:r>
    </w:p>
    <w:p w:rsidR="00E971F0" w:rsidRDefault="00E971F0" w:rsidP="00E971F0">
      <w:pPr>
        <w:pStyle w:val="card"/>
        <w:ind w:left="0"/>
        <w:rPr>
          <w:rStyle w:val="Emphasis"/>
        </w:rPr>
      </w:pPr>
      <w:r w:rsidRPr="00215E7F">
        <w:rPr>
          <w:rStyle w:val="underline"/>
          <w:rFonts w:eastAsia="Calibri"/>
        </w:rPr>
        <w:t xml:space="preserve">Speciﬁ- cally, </w:t>
      </w:r>
      <w:r w:rsidRPr="007765ED">
        <w:rPr>
          <w:rStyle w:val="underline"/>
          <w:rFonts w:eastAsia="Calibri"/>
          <w:highlight w:val="yellow"/>
        </w:rPr>
        <w:t>we deﬁne</w:t>
      </w:r>
      <w:r w:rsidRPr="00215E7F">
        <w:rPr>
          <w:rStyle w:val="underline"/>
          <w:rFonts w:eastAsia="Calibri"/>
        </w:rPr>
        <w:t xml:space="preserve"> presidents’ </w:t>
      </w:r>
      <w:r w:rsidRPr="00E971F0">
        <w:rPr>
          <w:rStyle w:val="underline"/>
          <w:rFonts w:eastAsia="Calibri"/>
          <w:highlight w:val="yellow"/>
        </w:rPr>
        <w:t>political capital as the</w:t>
      </w:r>
      <w:r w:rsidRPr="00215E7F">
        <w:rPr>
          <w:rStyle w:val="underline"/>
          <w:rFonts w:eastAsia="Calibri"/>
        </w:rPr>
        <w:t xml:space="preserve"> class of </w:t>
      </w:r>
      <w:r w:rsidRPr="007765ED">
        <w:rPr>
          <w:rStyle w:val="underline"/>
          <w:rFonts w:eastAsia="Calibri"/>
          <w:highlight w:val="yellow"/>
        </w:rPr>
        <w:t>tactics</w:t>
      </w:r>
      <w:r w:rsidRPr="00215E7F">
        <w:rPr>
          <w:rStyle w:val="underline"/>
          <w:rFonts w:eastAsia="Calibri"/>
        </w:rPr>
        <w:t xml:space="preserve"> White House </w:t>
      </w:r>
      <w:r w:rsidRPr="007765ED">
        <w:rPr>
          <w:rStyle w:val="underline"/>
          <w:rFonts w:eastAsia="Calibri"/>
          <w:highlight w:val="yellow"/>
        </w:rPr>
        <w:t xml:space="preserve">ofﬁcials employ to </w:t>
      </w:r>
      <w:r w:rsidRPr="007765ED">
        <w:rPr>
          <w:rStyle w:val="Emphasis"/>
          <w:highlight w:val="yellow"/>
        </w:rPr>
        <w:t xml:space="preserve">induce changes </w:t>
      </w:r>
      <w:r w:rsidRPr="00E971F0">
        <w:rPr>
          <w:rStyle w:val="Emphasis"/>
          <w:highlight w:val="yellow"/>
        </w:rPr>
        <w:t>in lawmakers’ behavior.</w:t>
      </w:r>
      <w:r>
        <w:rPr>
          <w:rStyle w:val="Emphasis"/>
        </w:rPr>
        <w:t xml:space="preserve"> </w:t>
      </w:r>
      <w:r w:rsidRPr="00215E7F">
        <w:rPr>
          <w:sz w:val="16"/>
        </w:rPr>
        <w:t xml:space="preserve">Importantly, </w:t>
      </w:r>
      <w:r w:rsidRPr="007765ED">
        <w:rPr>
          <w:rStyle w:val="underline"/>
          <w:rFonts w:eastAsia="Calibri"/>
          <w:highlight w:val="yellow"/>
        </w:rPr>
        <w:t>this</w:t>
      </w:r>
      <w:r w:rsidRPr="00215E7F">
        <w:rPr>
          <w:rStyle w:val="underline"/>
          <w:rFonts w:eastAsia="Calibri"/>
        </w:rPr>
        <w:t xml:space="preserve"> conception </w:t>
      </w:r>
      <w:r w:rsidRPr="00215E7F">
        <w:rPr>
          <w:sz w:val="16"/>
        </w:rPr>
        <w:t xml:space="preserve">of presidents’ positive power as persuasive bargaining </w:t>
      </w:r>
      <w:r w:rsidRPr="007765ED">
        <w:rPr>
          <w:rStyle w:val="underline"/>
          <w:rFonts w:eastAsia="Calibri"/>
          <w:highlight w:val="yellow"/>
        </w:rPr>
        <w:t xml:space="preserve">not only meshes </w:t>
      </w:r>
      <w:r w:rsidRPr="00E971F0">
        <w:rPr>
          <w:rStyle w:val="underline"/>
          <w:rFonts w:eastAsia="Calibri"/>
          <w:highlight w:val="yellow"/>
        </w:rPr>
        <w:t xml:space="preserve">with previous scholarship </w:t>
      </w:r>
      <w:r w:rsidRPr="007765ED">
        <w:rPr>
          <w:rStyle w:val="underline"/>
          <w:rFonts w:eastAsia="Calibri"/>
          <w:highlight w:val="yellow"/>
        </w:rPr>
        <w:t>on lobbying</w:t>
      </w:r>
      <w:r w:rsidRPr="00215E7F">
        <w:rPr>
          <w:sz w:val="16"/>
        </w:rPr>
        <w:t xml:space="preserve"> (see, e.g., Austen-Smith and Wright (1994), Groseclose and Snyder (1996), Krehbiel (1998: ch. 7), and Snyder (1991)), </w:t>
      </w:r>
      <w:r w:rsidRPr="007765ED">
        <w:rPr>
          <w:rStyle w:val="underline"/>
          <w:rFonts w:eastAsia="Calibri"/>
          <w:highlight w:val="yellow"/>
        </w:rPr>
        <w:t>but also presidential practice</w:t>
      </w:r>
      <w:r w:rsidRPr="00215E7F">
        <w:rPr>
          <w:b/>
          <w:sz w:val="16"/>
        </w:rPr>
        <w:t>.</w:t>
      </w:r>
      <w:r w:rsidRPr="00215E7F">
        <w:rPr>
          <w:sz w:val="16"/>
        </w:rPr>
        <w:t xml:space="preserve"> For example, Goodwin recounts how President Lyndon Johnson routinely allocated ‘rewards’ to ‘cooperative’ members:</w:t>
      </w:r>
      <w:r>
        <w:t xml:space="preserve"> </w:t>
      </w:r>
      <w:r w:rsidRPr="00F86800">
        <w:rPr>
          <w:sz w:val="16"/>
        </w:rPr>
        <w:t xml:space="preserve">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 </w:t>
      </w:r>
      <w:r w:rsidRPr="00612C63">
        <w:rPr>
          <w:rStyle w:val="underline"/>
          <w:rFonts w:eastAsia="Calibri"/>
        </w:rPr>
        <w:t xml:space="preserve">presidential </w:t>
      </w:r>
      <w:r w:rsidRPr="007765ED">
        <w:rPr>
          <w:rStyle w:val="underline"/>
          <w:rFonts w:eastAsia="Calibri"/>
          <w:highlight w:val="yellow"/>
        </w:rPr>
        <w:t xml:space="preserve">political capital is a </w:t>
      </w:r>
      <w:r w:rsidRPr="007765ED">
        <w:rPr>
          <w:rStyle w:val="Emphasis"/>
          <w:highlight w:val="yellow"/>
        </w:rPr>
        <w:t>scarce commodity</w:t>
      </w:r>
      <w:r w:rsidRPr="007765ED">
        <w:rPr>
          <w:rStyle w:val="underline"/>
          <w:rFonts w:eastAsia="Calibri"/>
          <w:highlight w:val="yellow"/>
        </w:rPr>
        <w:t xml:space="preserve"> with a </w:t>
      </w:r>
      <w:r w:rsidRPr="00E971F0">
        <w:rPr>
          <w:rStyle w:val="Emphasis"/>
          <w:highlight w:val="yellow"/>
        </w:rPr>
        <w:t>ﬂoating value</w:t>
      </w:r>
      <w:r w:rsidRPr="00E971F0">
        <w:rPr>
          <w:rStyle w:val="underline"/>
          <w:rFonts w:eastAsia="Calibri"/>
          <w:szCs w:val="24"/>
          <w:highlight w:val="yellow"/>
        </w:rPr>
        <w:t>.</w:t>
      </w:r>
      <w:r w:rsidRPr="00E971F0">
        <w:rPr>
          <w:sz w:val="16"/>
          <w:highlight w:val="yellow"/>
        </w:rPr>
        <w:t xml:space="preserve"> </w:t>
      </w:r>
      <w:r w:rsidRPr="00E971F0">
        <w:rPr>
          <w:rStyle w:val="underline"/>
          <w:rFonts w:eastAsia="Calibri"/>
          <w:highlight w:val="yellow"/>
        </w:rPr>
        <w:t xml:space="preserve">Even a favorably situated president </w:t>
      </w:r>
      <w:r w:rsidRPr="007765ED">
        <w:rPr>
          <w:rStyle w:val="underline"/>
          <w:rFonts w:eastAsia="Calibri"/>
          <w:highlight w:val="yellow"/>
        </w:rPr>
        <w:t xml:space="preserve">enjoys only a </w:t>
      </w:r>
      <w:r w:rsidRPr="007765ED">
        <w:rPr>
          <w:rStyle w:val="Emphasis"/>
          <w:highlight w:val="yellow"/>
        </w:rPr>
        <w:t>ﬁnite supply</w:t>
      </w:r>
      <w:r w:rsidRPr="00612C63">
        <w:rPr>
          <w:rStyle w:val="Emphasis"/>
        </w:rPr>
        <w:t xml:space="preserve"> of political capital</w:t>
      </w:r>
      <w:r w:rsidRPr="00612C63">
        <w:rPr>
          <w:sz w:val="24"/>
          <w:szCs w:val="24"/>
        </w:rPr>
        <w:t xml:space="preserve">; </w:t>
      </w:r>
      <w:r w:rsidRPr="007765ED">
        <w:rPr>
          <w:rStyle w:val="Emphasis"/>
          <w:highlight w:val="yellow"/>
        </w:rPr>
        <w:t>he can only promise or pressure so much</w:t>
      </w:r>
      <w:r w:rsidRPr="00F86800">
        <w:rPr>
          <w:sz w:val="16"/>
        </w:rPr>
        <w:t xml:space="preserve">. What is more, </w:t>
      </w:r>
      <w:r w:rsidRPr="00F86800">
        <w:rPr>
          <w:rStyle w:val="underline"/>
          <w:rFonts w:eastAsia="Calibri"/>
        </w:rPr>
        <w:t xml:space="preserve">this </w:t>
      </w:r>
      <w:r w:rsidRPr="007765ED">
        <w:rPr>
          <w:rStyle w:val="underline"/>
          <w:rFonts w:eastAsia="Calibri"/>
          <w:highlight w:val="yellow"/>
        </w:rPr>
        <w:t>capital ebbs and ﬂows as realities</w:t>
      </w:r>
      <w:r w:rsidRPr="00F86800">
        <w:rPr>
          <w:rStyle w:val="underline"/>
          <w:rFonts w:eastAsia="Calibri"/>
        </w:rPr>
        <w:t xml:space="preserve"> and/or perceptions </w:t>
      </w:r>
      <w:r w:rsidRPr="007765ED">
        <w:rPr>
          <w:rStyle w:val="underline"/>
          <w:rFonts w:eastAsia="Calibri"/>
          <w:highlight w:val="yellow"/>
        </w:rPr>
        <w:t>change</w:t>
      </w:r>
      <w:r w:rsidRPr="00F86800">
        <w:rPr>
          <w:sz w:val="16"/>
        </w:rPr>
        <w:t>. S</w:t>
      </w:r>
      <w:r w:rsidRPr="00612C63">
        <w:rPr>
          <w:sz w:val="16"/>
        </w:rPr>
        <w:t xml:space="preserve">o, similarly to Edwards (1989), we believe </w:t>
      </w:r>
      <w:r w:rsidRPr="00612C63">
        <w:rPr>
          <w:rStyle w:val="underline"/>
          <w:rFonts w:eastAsia="Calibri"/>
        </w:rPr>
        <w:t xml:space="preserve">presidents’ </w:t>
      </w:r>
      <w:r w:rsidRPr="00597564">
        <w:rPr>
          <w:rStyle w:val="underline"/>
          <w:rFonts w:eastAsia="Calibri"/>
        </w:rPr>
        <w:t>bargaining resources cannot fundamentally alter legislators’ predispositions, but rather operate ‘at the margins’ of</w:t>
      </w:r>
      <w:r w:rsidRPr="00612C63">
        <w:rPr>
          <w:rStyle w:val="underline"/>
          <w:rFonts w:eastAsia="Calibri"/>
        </w:rPr>
        <w:t xml:space="preserve"> US lawmaking, however important those margins may be</w:t>
      </w:r>
      <w:r w:rsidRPr="00612C63">
        <w:rPr>
          <w:sz w:val="16"/>
        </w:rPr>
        <w:t xml:space="preserve"> (see also</w:t>
      </w:r>
      <w:r w:rsidRPr="00F86800">
        <w:rPr>
          <w:sz w:val="16"/>
        </w:rPr>
        <w:t xml:space="preserve"> Bond and Fleisher (1990), Peterson (1990), Kingdon (1989), Jones (1994), and Rudalevige (2002)). Indeed, our aim is to explicate those margins and </w:t>
      </w:r>
      <w:r w:rsidRPr="00612C63">
        <w:rPr>
          <w:sz w:val="16"/>
        </w:rPr>
        <w:t xml:space="preserve">show how </w:t>
      </w:r>
      <w:r w:rsidRPr="007765ED">
        <w:rPr>
          <w:rStyle w:val="underline"/>
          <w:rFonts w:eastAsia="Calibri"/>
          <w:highlight w:val="yellow"/>
        </w:rPr>
        <w:t>presidents may</w:t>
      </w:r>
      <w:r w:rsidRPr="00612C63">
        <w:rPr>
          <w:rStyle w:val="underline"/>
          <w:rFonts w:eastAsia="Calibri"/>
        </w:rPr>
        <w:t xml:space="preserve"> </w:t>
      </w:r>
      <w:r w:rsidRPr="00612C63">
        <w:rPr>
          <w:rStyle w:val="Emphasis"/>
        </w:rPr>
        <w:t xml:space="preserve">systematically </w:t>
      </w:r>
      <w:r w:rsidRPr="007765ED">
        <w:rPr>
          <w:rStyle w:val="Emphasis"/>
          <w:highlight w:val="yellow"/>
        </w:rPr>
        <w:t>inﬂuence them.</w:t>
      </w:r>
    </w:p>
    <w:p w:rsidR="003237CC" w:rsidRDefault="003237CC" w:rsidP="00E971F0">
      <w:pPr>
        <w:pStyle w:val="card"/>
        <w:ind w:left="0"/>
        <w:rPr>
          <w:rStyle w:val="Emphasis"/>
        </w:rPr>
      </w:pPr>
    </w:p>
    <w:p w:rsidR="003237CC" w:rsidRDefault="003237CC" w:rsidP="003237CC">
      <w:pPr>
        <w:pStyle w:val="Heading4"/>
      </w:pPr>
      <w:r w:rsidRPr="003237CC">
        <w:t xml:space="preserve">It’s only controversial on </w:t>
      </w:r>
      <w:r>
        <w:rPr>
          <w:i/>
          <w:u w:val="single"/>
        </w:rPr>
        <w:t>social media</w:t>
      </w:r>
      <w:r>
        <w:t xml:space="preserve"> --- no evidence Congress cares</w:t>
      </w:r>
    </w:p>
    <w:p w:rsidR="003237CC" w:rsidRDefault="003237CC" w:rsidP="003237CC">
      <w:r>
        <w:t xml:space="preserve">David </w:t>
      </w:r>
      <w:r w:rsidRPr="003237CC">
        <w:rPr>
          <w:rStyle w:val="Style13ptBold"/>
        </w:rPr>
        <w:t>Jackson 6/23</w:t>
      </w:r>
      <w:r>
        <w:t>, writer @ USA Today, Obama uses 'n word' to make point about race relations, http://www.usatoday.com/story/news/nation/2015/06/22/obama-n-word-podcast-marc-maron/29115569/</w:t>
      </w:r>
      <w:bookmarkStart w:id="0" w:name="_GoBack"/>
      <w:bookmarkEnd w:id="0"/>
    </w:p>
    <w:p w:rsidR="003237CC" w:rsidRPr="003237CC" w:rsidRDefault="003237CC" w:rsidP="003237CC">
      <w:pPr>
        <w:rPr>
          <w:sz w:val="14"/>
        </w:rPr>
      </w:pPr>
      <w:r w:rsidRPr="003237CC">
        <w:rPr>
          <w:sz w:val="14"/>
        </w:rPr>
        <w:t xml:space="preserve">WASHINGTON — President </w:t>
      </w:r>
      <w:r w:rsidRPr="003237CC">
        <w:rPr>
          <w:rStyle w:val="StyleUnderline"/>
          <w:highlight w:val="yellow"/>
        </w:rPr>
        <w:t>Obama used a racial slur to underscore his point that</w:t>
      </w:r>
      <w:r w:rsidRPr="003237CC">
        <w:rPr>
          <w:rStyle w:val="StyleUnderline"/>
        </w:rPr>
        <w:t xml:space="preserve">, while the United States has made great progress on </w:t>
      </w:r>
      <w:r w:rsidRPr="003237CC">
        <w:rPr>
          <w:rStyle w:val="StyleUnderline"/>
          <w:highlight w:val="yellow"/>
        </w:rPr>
        <w:t>race relations</w:t>
      </w:r>
      <w:r w:rsidRPr="003237CC">
        <w:rPr>
          <w:rStyle w:val="StyleUnderline"/>
        </w:rPr>
        <w:t xml:space="preserve">, more </w:t>
      </w:r>
      <w:r w:rsidRPr="003237CC">
        <w:rPr>
          <w:rStyle w:val="StyleUnderline"/>
          <w:highlight w:val="yellow"/>
        </w:rPr>
        <w:t>work needs to be done,</w:t>
      </w:r>
      <w:r w:rsidRPr="003237CC">
        <w:rPr>
          <w:rStyle w:val="StyleUnderline"/>
        </w:rPr>
        <w:t xml:space="preserve"> his spokesman said</w:t>
      </w:r>
      <w:r w:rsidRPr="003237CC">
        <w:rPr>
          <w:sz w:val="14"/>
        </w:rPr>
        <w:t xml:space="preserve"> Monday.</w:t>
      </w:r>
      <w:r w:rsidRPr="003237CC">
        <w:rPr>
          <w:sz w:val="12"/>
        </w:rPr>
        <w:t>¶</w:t>
      </w:r>
      <w:r w:rsidRPr="003237CC">
        <w:rPr>
          <w:sz w:val="14"/>
        </w:rPr>
        <w:t xml:space="preserve"> During a podcast taped last week, just days after the mass killings at an African-American church in Charleston, S.C., Obama said the legacies of slavery and Jim Crow too often remain in the nation's DNA.</w:t>
      </w:r>
      <w:r w:rsidRPr="003237CC">
        <w:rPr>
          <w:sz w:val="12"/>
        </w:rPr>
        <w:t>¶</w:t>
      </w:r>
      <w:r w:rsidRPr="003237CC">
        <w:rPr>
          <w:sz w:val="14"/>
        </w:rPr>
        <w:t xml:space="preserve"> "Racism — we are not cured of it," he said at one point. "And it's not just a matter of it not being polite to say 'n-----r' in public."</w:t>
      </w:r>
      <w:r w:rsidRPr="003237CC">
        <w:rPr>
          <w:sz w:val="12"/>
        </w:rPr>
        <w:t>¶</w:t>
      </w:r>
      <w:r w:rsidRPr="003237CC">
        <w:rPr>
          <w:sz w:val="14"/>
        </w:rPr>
        <w:t xml:space="preserve"> He added: "That's not the measure of whether racism still exists or not," he said. "It's not just a matter of overt discrimination. Societies don't, overnight, completely erase everything that happened 200 to 300 years prior."</w:t>
      </w:r>
      <w:r w:rsidRPr="003237CC">
        <w:rPr>
          <w:sz w:val="12"/>
        </w:rPr>
        <w:t>¶</w:t>
      </w:r>
      <w:r w:rsidRPr="003237CC">
        <w:rPr>
          <w:rStyle w:val="StyleUnderline"/>
          <w:sz w:val="12"/>
        </w:rPr>
        <w:t xml:space="preserve"> </w:t>
      </w:r>
      <w:r w:rsidRPr="003237CC">
        <w:rPr>
          <w:rStyle w:val="StyleUnderline"/>
          <w:highlight w:val="yellow"/>
        </w:rPr>
        <w:t>The use of the so-called "n word" generated</w:t>
      </w:r>
      <w:r w:rsidRPr="003237CC">
        <w:rPr>
          <w:rStyle w:val="StyleUnderline"/>
        </w:rPr>
        <w:t xml:space="preserve"> intense </w:t>
      </w:r>
      <w:r w:rsidRPr="003237CC">
        <w:rPr>
          <w:rStyle w:val="StyleUnderline"/>
          <w:highlight w:val="yellow"/>
        </w:rPr>
        <w:t xml:space="preserve">debate on </w:t>
      </w:r>
      <w:r w:rsidRPr="003237CC">
        <w:rPr>
          <w:rStyle w:val="Emphasis"/>
          <w:highlight w:val="yellow"/>
        </w:rPr>
        <w:t>social media.</w:t>
      </w:r>
      <w:r w:rsidRPr="003237CC">
        <w:rPr>
          <w:rStyle w:val="Emphasis"/>
          <w:b w:val="0"/>
          <w:sz w:val="12"/>
          <w:u w:val="none"/>
        </w:rPr>
        <w:t>¶</w:t>
      </w:r>
      <w:r w:rsidRPr="003237CC">
        <w:rPr>
          <w:sz w:val="14"/>
        </w:rPr>
        <w:t xml:space="preserve"> </w:t>
      </w:r>
      <w:r w:rsidRPr="003237CC">
        <w:rPr>
          <w:rStyle w:val="StyleUnderline"/>
          <w:highlight w:val="yellow"/>
        </w:rPr>
        <w:t>White House spokesman</w:t>
      </w:r>
      <w:r w:rsidRPr="003237CC">
        <w:rPr>
          <w:rStyle w:val="StyleUnderline"/>
        </w:rPr>
        <w:t xml:space="preserve"> Josh </w:t>
      </w:r>
      <w:r w:rsidRPr="003237CC">
        <w:rPr>
          <w:rStyle w:val="StyleUnderline"/>
          <w:highlight w:val="yellow"/>
        </w:rPr>
        <w:t>Earnest said Obama does not regret use of the word</w:t>
      </w:r>
      <w:r w:rsidRPr="003237CC">
        <w:rPr>
          <w:rStyle w:val="StyleUnderline"/>
        </w:rPr>
        <w:t>,</w:t>
      </w:r>
      <w:r w:rsidRPr="003237CC">
        <w:rPr>
          <w:sz w:val="14"/>
        </w:rPr>
        <w:t xml:space="preserve"> and said "the reason that he used the word could not be more apparent from the context of his discussion on the podcast."</w:t>
      </w:r>
      <w:r w:rsidRPr="003237CC">
        <w:rPr>
          <w:sz w:val="12"/>
        </w:rPr>
        <w:t>¶</w:t>
      </w:r>
      <w:r w:rsidRPr="003237CC">
        <w:rPr>
          <w:sz w:val="14"/>
        </w:rPr>
        <w:t xml:space="preserve"> Earnest said Obama did not plan in advance to use the word, saying it resulted from the "free-flowing" nature of interview podcast conducted by Marc Maron. The spokesman also cited the "informal setting" of the interview (Maron's garage).</w:t>
      </w:r>
      <w:r w:rsidRPr="003237CC">
        <w:rPr>
          <w:sz w:val="12"/>
        </w:rPr>
        <w:t>¶</w:t>
      </w:r>
      <w:r w:rsidRPr="003237CC">
        <w:rPr>
          <w:sz w:val="14"/>
        </w:rPr>
        <w:t xml:space="preserve"> While Obama has not used the term publicly during his presidency, </w:t>
      </w:r>
      <w:r w:rsidRPr="003237CC">
        <w:rPr>
          <w:rStyle w:val="StyleUnderline"/>
          <w:highlight w:val="yellow"/>
        </w:rPr>
        <w:t xml:space="preserve">the young lawyer </w:t>
      </w:r>
      <w:r w:rsidRPr="003237CC">
        <w:rPr>
          <w:rStyle w:val="StyleUnderline"/>
        </w:rPr>
        <w:t xml:space="preserve">and community </w:t>
      </w:r>
      <w:r w:rsidRPr="003237CC">
        <w:rPr>
          <w:rStyle w:val="StyleUnderline"/>
          <w:highlight w:val="yellow"/>
        </w:rPr>
        <w:t>did use it in his 1995 memoir</w:t>
      </w:r>
      <w:r w:rsidRPr="003237CC">
        <w:rPr>
          <w:rStyle w:val="StyleUnderline"/>
        </w:rPr>
        <w:t xml:space="preserve"> Dreams From My Father — noting he was often the target of the term.</w:t>
      </w:r>
    </w:p>
    <w:p w:rsidR="00BF3661" w:rsidRDefault="00BF3661" w:rsidP="00E971F0">
      <w:pPr>
        <w:pStyle w:val="card"/>
        <w:ind w:left="0"/>
        <w:rPr>
          <w:rStyle w:val="Emphasis"/>
        </w:rPr>
      </w:pPr>
    </w:p>
    <w:p w:rsidR="00BF3661" w:rsidRDefault="00BF3661" w:rsidP="00BF3661">
      <w:pPr>
        <w:pStyle w:val="Heading3"/>
        <w:rPr>
          <w:rStyle w:val="Emphasis"/>
        </w:rPr>
      </w:pPr>
      <w:r>
        <w:rPr>
          <w:rStyle w:val="Emphasis"/>
        </w:rPr>
        <w:t>2NC – AT: Budget Thumper</w:t>
      </w:r>
    </w:p>
    <w:p w:rsidR="00BF3661" w:rsidRPr="00BF3661" w:rsidRDefault="00BF3661" w:rsidP="00BF3661">
      <w:pPr>
        <w:pStyle w:val="Heading4"/>
      </w:pPr>
      <w:r>
        <w:t xml:space="preserve">Doesn’t thump our DA --- budget negotiations are between </w:t>
      </w:r>
      <w:r>
        <w:rPr>
          <w:i/>
          <w:u w:val="single"/>
        </w:rPr>
        <w:t>Pelosi</w:t>
      </w:r>
      <w:r>
        <w:t xml:space="preserve"> and </w:t>
      </w:r>
      <w:r>
        <w:rPr>
          <w:i/>
          <w:u w:val="single"/>
        </w:rPr>
        <w:t>Boehner</w:t>
      </w:r>
      <w:r>
        <w:t xml:space="preserve"> --- doesn’t involve Obama</w:t>
      </w:r>
    </w:p>
    <w:p w:rsidR="00BF3661" w:rsidRDefault="00BF3661" w:rsidP="00BF3661"/>
    <w:p w:rsidR="00BF3661" w:rsidRDefault="00BF3661" w:rsidP="00BF3661">
      <w:pPr>
        <w:pStyle w:val="Heading4"/>
        <w:rPr>
          <w:rStyle w:val="Style13ptBold"/>
          <w:b/>
          <w:i/>
          <w:u w:val="single"/>
        </w:rPr>
      </w:pPr>
      <w:r>
        <w:rPr>
          <w:rStyle w:val="Style13ptBold"/>
          <w:b/>
        </w:rPr>
        <w:t>Budget negotiations still haven’t begun yet --- TPA first</w:t>
      </w:r>
    </w:p>
    <w:p w:rsidR="00BF3661" w:rsidRPr="00BF3661" w:rsidRDefault="00BF3661" w:rsidP="00BF3661">
      <w:r w:rsidRPr="00BF3661">
        <w:t xml:space="preserve">Lauren </w:t>
      </w:r>
      <w:r w:rsidRPr="00BF3661">
        <w:rPr>
          <w:rStyle w:val="Style13ptBold"/>
        </w:rPr>
        <w:t>French 6/23</w:t>
      </w:r>
      <w:r w:rsidRPr="00BF3661">
        <w:t>, Politico, Dem leaders demand budget negotiations with GOP, http://www.politico.com/story/2015/06/government-shutdown-budget-negotiations-democrats-republicans-119327.html</w:t>
      </w:r>
    </w:p>
    <w:p w:rsidR="00BF3661" w:rsidRPr="00BF3661" w:rsidRDefault="00BF3661" w:rsidP="00BF3661">
      <w:pPr>
        <w:rPr>
          <w:rStyle w:val="Emphasis"/>
        </w:rPr>
      </w:pPr>
      <w:r w:rsidRPr="00BF3661">
        <w:rPr>
          <w:sz w:val="12"/>
        </w:rPr>
        <w:t xml:space="preserve">¶ </w:t>
      </w:r>
      <w:r w:rsidRPr="00BF3661">
        <w:rPr>
          <w:rStyle w:val="StyleUnderline"/>
          <w:highlight w:val="yellow"/>
        </w:rPr>
        <w:t>House Dem</w:t>
      </w:r>
      <w:r>
        <w:t>o</w:t>
      </w:r>
      <w:r w:rsidRPr="00BF3661">
        <w:rPr>
          <w:rStyle w:val="StyleUnderline"/>
        </w:rPr>
        <w:t xml:space="preserve">cratic </w:t>
      </w:r>
      <w:r w:rsidRPr="00BF3661">
        <w:rPr>
          <w:rStyle w:val="StyleUnderline"/>
          <w:highlight w:val="yellow"/>
        </w:rPr>
        <w:t>leaders warned Republicans</w:t>
      </w:r>
      <w:r w:rsidRPr="00BF3661">
        <w:rPr>
          <w:rStyle w:val="StyleUnderline"/>
        </w:rPr>
        <w:t xml:space="preserve"> on Tuesday </w:t>
      </w:r>
      <w:r w:rsidRPr="00BF3661">
        <w:rPr>
          <w:rStyle w:val="StyleUnderline"/>
          <w:highlight w:val="yellow"/>
        </w:rPr>
        <w:t>that Congress is heading toward another</w:t>
      </w:r>
      <w:r w:rsidRPr="00BF3661">
        <w:rPr>
          <w:rStyle w:val="StyleUnderline"/>
        </w:rPr>
        <w:t xml:space="preserve"> government </w:t>
      </w:r>
      <w:r w:rsidRPr="00BF3661">
        <w:rPr>
          <w:rStyle w:val="StyleUnderline"/>
          <w:highlight w:val="yellow"/>
        </w:rPr>
        <w:t>shutdown</w:t>
      </w:r>
      <w:r w:rsidRPr="00BF3661">
        <w:rPr>
          <w:rStyle w:val="StyleUnderline"/>
        </w:rPr>
        <w:t xml:space="preserve"> </w:t>
      </w:r>
      <w:r w:rsidRPr="00BF3661">
        <w:rPr>
          <w:rStyle w:val="Emphasis"/>
          <w:highlight w:val="yellow"/>
        </w:rPr>
        <w:t>unless GOP leaders start negotiating now to avoid it</w:t>
      </w:r>
      <w:r w:rsidRPr="00BF3661">
        <w:rPr>
          <w:rStyle w:val="StyleUnderline"/>
        </w:rPr>
        <w:t>.</w:t>
      </w:r>
      <w:r w:rsidRPr="00BF3661">
        <w:rPr>
          <w:sz w:val="12"/>
        </w:rPr>
        <w:t xml:space="preserve">¶ </w:t>
      </w:r>
      <w:r w:rsidRPr="00BF3661">
        <w:rPr>
          <w:rStyle w:val="StyleUnderline"/>
          <w:highlight w:val="yellow"/>
        </w:rPr>
        <w:t>In a letter to</w:t>
      </w:r>
      <w:r w:rsidRPr="00BF3661">
        <w:rPr>
          <w:rStyle w:val="StyleUnderline"/>
        </w:rPr>
        <w:t xml:space="preserve"> Speaker John </w:t>
      </w:r>
      <w:r w:rsidRPr="00BF3661">
        <w:rPr>
          <w:rStyle w:val="StyleUnderline"/>
          <w:highlight w:val="yellow"/>
        </w:rPr>
        <w:t>Boehner</w:t>
      </w:r>
      <w:r>
        <w:t xml:space="preserve">, </w:t>
      </w:r>
      <w:r w:rsidRPr="00BF3661">
        <w:rPr>
          <w:rStyle w:val="StyleUnderline"/>
        </w:rPr>
        <w:t xml:space="preserve">the five top </w:t>
      </w:r>
      <w:r w:rsidRPr="00BF3661">
        <w:rPr>
          <w:rStyle w:val="StyleUnderline"/>
          <w:highlight w:val="yellow"/>
        </w:rPr>
        <w:t>Democratic leaders</w:t>
      </w:r>
      <w:r w:rsidRPr="00BF3661">
        <w:rPr>
          <w:rStyle w:val="StyleUnderline"/>
        </w:rPr>
        <w:t xml:space="preserve"> in the House </w:t>
      </w:r>
      <w:r w:rsidRPr="00BF3661">
        <w:rPr>
          <w:rStyle w:val="StyleUnderline"/>
          <w:highlight w:val="yellow"/>
        </w:rPr>
        <w:t>asked</w:t>
      </w:r>
      <w:r w:rsidRPr="00BF3661">
        <w:rPr>
          <w:rStyle w:val="StyleUnderline"/>
        </w:rPr>
        <w:t xml:space="preserve"> the Ohio Republican </w:t>
      </w:r>
      <w:r w:rsidRPr="00BF3661">
        <w:rPr>
          <w:rStyle w:val="StyleUnderline"/>
          <w:highlight w:val="yellow"/>
        </w:rPr>
        <w:t>to</w:t>
      </w:r>
      <w:r>
        <w:t xml:space="preserve"> “immediately </w:t>
      </w:r>
      <w:r w:rsidRPr="00BF3661">
        <w:rPr>
          <w:rStyle w:val="StyleUnderline"/>
          <w:highlight w:val="yellow"/>
        </w:rPr>
        <w:t>schedule</w:t>
      </w:r>
      <w:r w:rsidRPr="00BF3661">
        <w:rPr>
          <w:rStyle w:val="StyleUnderline"/>
        </w:rPr>
        <w:t xml:space="preserve">” budget </w:t>
      </w:r>
      <w:r w:rsidRPr="00BF3661">
        <w:rPr>
          <w:rStyle w:val="StyleUnderline"/>
          <w:highlight w:val="yellow"/>
        </w:rPr>
        <w:t>negotiations</w:t>
      </w:r>
      <w:r>
        <w:t xml:space="preserve"> to avoid a government </w:t>
      </w:r>
      <w:r w:rsidRPr="00BF3661">
        <w:rPr>
          <w:rStyle w:val="StyleUnderline"/>
          <w:highlight w:val="yellow"/>
        </w:rPr>
        <w:t>shutdown</w:t>
      </w:r>
      <w:r w:rsidRPr="00BF3661">
        <w:rPr>
          <w:rStyle w:val="StyleUnderline"/>
        </w:rPr>
        <w:t xml:space="preserve">, which </w:t>
      </w:r>
      <w:r w:rsidRPr="00BF3661">
        <w:rPr>
          <w:rStyle w:val="StyleUnderline"/>
          <w:highlight w:val="yellow"/>
        </w:rPr>
        <w:t>would happen</w:t>
      </w:r>
      <w:r w:rsidRPr="00BF3661">
        <w:rPr>
          <w:rStyle w:val="StyleUnderline"/>
        </w:rPr>
        <w:t xml:space="preserve"> if all 12 appropriations bills aren’t passed by </w:t>
      </w:r>
      <w:r w:rsidRPr="00BF3661">
        <w:rPr>
          <w:rStyle w:val="Emphasis"/>
          <w:highlight w:val="yellow"/>
        </w:rPr>
        <w:t>Oct. 1.</w:t>
      </w:r>
    </w:p>
    <w:p w:rsidR="00E971F0" w:rsidRPr="00BF3661" w:rsidRDefault="00E971F0" w:rsidP="00E971F0">
      <w:pPr>
        <w:rPr>
          <w:rStyle w:val="Emphasis"/>
        </w:rPr>
      </w:pPr>
    </w:p>
    <w:p w:rsidR="00DE1AE2" w:rsidRDefault="00DE1AE2" w:rsidP="00DE1AE2"/>
    <w:p w:rsidR="00DE1AE2" w:rsidRPr="00DE1AE2" w:rsidRDefault="00DE1AE2" w:rsidP="00DE1AE2"/>
    <w:p w:rsidR="00BB215E" w:rsidRPr="00BB215E" w:rsidRDefault="00BB215E" w:rsidP="00BB215E"/>
    <w:p w:rsidR="00BA6A95" w:rsidRDefault="00BA6A95" w:rsidP="00BA6A95">
      <w:pPr>
        <w:pStyle w:val="Heading2"/>
      </w:pPr>
      <w:r>
        <w:t>2NC – TPA Specific Links</w:t>
      </w:r>
    </w:p>
    <w:p w:rsidR="004B1554" w:rsidRDefault="00BA6A95" w:rsidP="00BA6A95">
      <w:pPr>
        <w:pStyle w:val="Heading3"/>
      </w:pPr>
      <w:r>
        <w:t>2NC – PC Key</w:t>
      </w:r>
    </w:p>
    <w:p w:rsidR="00BA6A95" w:rsidRDefault="00BA6A95" w:rsidP="004B1554"/>
    <w:p w:rsidR="00DE3504" w:rsidRDefault="00DE3504" w:rsidP="00DE3504">
      <w:pPr>
        <w:pStyle w:val="Heading4"/>
      </w:pPr>
      <w:r>
        <w:t>The votes are there, but PC is still key --- it’ll be close</w:t>
      </w:r>
    </w:p>
    <w:p w:rsidR="00DE3504" w:rsidRPr="002208B7" w:rsidRDefault="00DE3504" w:rsidP="00DE3504">
      <w:r>
        <w:t xml:space="preserve">Alex </w:t>
      </w:r>
      <w:r w:rsidRPr="002208B7">
        <w:rPr>
          <w:rStyle w:val="Style13ptBold"/>
        </w:rPr>
        <w:t>Rogers 6/21</w:t>
      </w:r>
      <w:r>
        <w:t xml:space="preserve">, politics writer @ National Journal, </w:t>
      </w:r>
      <w:r w:rsidRPr="00867CF8">
        <w:rPr>
          <w:rStyle w:val="StyleUnderline"/>
          <w:highlight w:val="yellow"/>
        </w:rPr>
        <w:t>“Obama's Trade Agenda Rises Again,”</w:t>
      </w:r>
      <w:r>
        <w:t xml:space="preserve"> http://www.nationaljournal.com/congress/obama-s-trade-agenda-rises-again-20150621</w:t>
      </w:r>
    </w:p>
    <w:p w:rsidR="00DE3504" w:rsidRPr="00DE3504" w:rsidRDefault="00DE3504" w:rsidP="00DE3504">
      <w:pPr>
        <w:rPr>
          <w:sz w:val="14"/>
        </w:rPr>
      </w:pPr>
      <w:r w:rsidRPr="00DE3504">
        <w:rPr>
          <w:sz w:val="14"/>
        </w:rPr>
        <w:t xml:space="preserve">June 21, 2015 The fate of President Obama's top policy priority lies in the hands of about a dozen Senate Democrats—again. </w:t>
      </w:r>
      <w:r w:rsidRPr="00867CF8">
        <w:rPr>
          <w:rStyle w:val="StyleUnderline"/>
          <w:highlight w:val="yellow"/>
        </w:rPr>
        <w:t>This week, the Senate is expected to pass</w:t>
      </w:r>
      <w:r w:rsidRPr="00DE3504">
        <w:rPr>
          <w:sz w:val="14"/>
        </w:rPr>
        <w:t xml:space="preserve"> a </w:t>
      </w:r>
      <w:r w:rsidRPr="0017099C">
        <w:rPr>
          <w:rStyle w:val="StyleUnderline"/>
        </w:rPr>
        <w:t>"</w:t>
      </w:r>
      <w:r w:rsidRPr="00867CF8">
        <w:rPr>
          <w:rStyle w:val="StyleUnderline"/>
          <w:highlight w:val="yellow"/>
        </w:rPr>
        <w:t>fast-track</w:t>
      </w:r>
      <w:r w:rsidRPr="0017099C">
        <w:rPr>
          <w:rStyle w:val="StyleUnderline"/>
        </w:rPr>
        <w:t>"</w:t>
      </w:r>
      <w:r w:rsidRPr="00DE3504">
        <w:rPr>
          <w:sz w:val="14"/>
        </w:rPr>
        <w:t xml:space="preserve"> bill that would pave the way for major free trade deals like the upcoming Trans-Pacific Partnership pact, which would strengthen the economic and strategic ties of 12 Pacific Rim countries composing around one-third of the world's trade. That deal would be the most significant since NAFTA and is only possible if a small crew of Senate Democrats join Republicans to pass the so-called t</w:t>
      </w:r>
      <w:r w:rsidRPr="0017099C">
        <w:rPr>
          <w:rStyle w:val="StyleUnderline"/>
        </w:rPr>
        <w:t>r</w:t>
      </w:r>
      <w:r w:rsidRPr="00DE3504">
        <w:rPr>
          <w:sz w:val="14"/>
        </w:rPr>
        <w:t xml:space="preserve">ade promotion authority bill limiting congressional debate on trade deals for the next six years to an up-or-down vote. The administration says it needs that authority to assuage its allies that Congress won't tinker much with the their carefully negotiated pact. </w:t>
      </w:r>
      <w:r w:rsidRPr="0017099C">
        <w:rPr>
          <w:rStyle w:val="StyleUnderline"/>
        </w:rPr>
        <w:t xml:space="preserve">To get there, the </w:t>
      </w:r>
      <w:r w:rsidRPr="00867CF8">
        <w:rPr>
          <w:rStyle w:val="StyleUnderline"/>
          <w:highlight w:val="yellow"/>
        </w:rPr>
        <w:t xml:space="preserve">pro-trade, </w:t>
      </w:r>
      <w:r w:rsidRPr="00867CF8">
        <w:rPr>
          <w:rStyle w:val="StyleUnderline"/>
        </w:rPr>
        <w:t>largely</w:t>
      </w:r>
      <w:r w:rsidRPr="0017099C">
        <w:rPr>
          <w:rStyle w:val="StyleUnderline"/>
        </w:rPr>
        <w:t xml:space="preserve"> coastal-state </w:t>
      </w:r>
      <w:r w:rsidRPr="00867CF8">
        <w:rPr>
          <w:rStyle w:val="StyleUnderline"/>
          <w:highlight w:val="yellow"/>
        </w:rPr>
        <w:t>Democrats want assurances</w:t>
      </w:r>
      <w:r w:rsidRPr="0017099C">
        <w:rPr>
          <w:rStyle w:val="StyleUnderline"/>
        </w:rPr>
        <w:t xml:space="preserve">. They want to make sure that </w:t>
      </w:r>
      <w:r w:rsidRPr="00867CF8">
        <w:rPr>
          <w:rStyle w:val="StyleUnderline"/>
          <w:highlight w:val="yellow"/>
        </w:rPr>
        <w:t>related bills,</w:t>
      </w:r>
      <w:r w:rsidRPr="00867CF8">
        <w:rPr>
          <w:rStyle w:val="StyleUnderline"/>
        </w:rPr>
        <w:t xml:space="preserve"> including</w:t>
      </w:r>
      <w:r w:rsidRPr="0017099C">
        <w:rPr>
          <w:rStyle w:val="StyleUnderline"/>
        </w:rPr>
        <w:t xml:space="preserve"> one </w:t>
      </w:r>
      <w:r w:rsidRPr="00867CF8">
        <w:rPr>
          <w:rStyle w:val="StyleUnderline"/>
          <w:highlight w:val="yellow"/>
        </w:rPr>
        <w:t>helping workers</w:t>
      </w:r>
      <w:r w:rsidRPr="0017099C">
        <w:rPr>
          <w:rStyle w:val="StyleUnderline"/>
        </w:rPr>
        <w:t xml:space="preserve"> displaced by such deals, </w:t>
      </w:r>
      <w:r w:rsidRPr="00867CF8">
        <w:rPr>
          <w:rStyle w:val="StyleUnderline"/>
          <w:highlight w:val="yellow"/>
        </w:rPr>
        <w:t>will be taken up</w:t>
      </w:r>
      <w:r w:rsidRPr="0017099C">
        <w:rPr>
          <w:rStyle w:val="StyleUnderline"/>
        </w:rPr>
        <w:t xml:space="preserve"> and passed afterwards.</w:t>
      </w:r>
      <w:r w:rsidRPr="00DE3504">
        <w:rPr>
          <w:sz w:val="14"/>
        </w:rPr>
        <w:t xml:space="preserve"> They'll have to hope—in a leap of faith—that Senate Majority Leader Mitch McConnell will not drop them. McConnell said last week that even though his fellow Republicans have major reservations about the trade adjustment assistance bill, "the votes will be there to pass it" in order to get TPA done. The goal is for Obama to sign both bills by the July 4 recess. </w:t>
      </w:r>
      <w:r w:rsidRPr="00867CF8">
        <w:rPr>
          <w:rStyle w:val="StyleUnderline"/>
          <w:highlight w:val="yellow"/>
        </w:rPr>
        <w:t xml:space="preserve">It's likely that </w:t>
      </w:r>
      <w:r w:rsidRPr="00DE3504">
        <w:rPr>
          <w:rStyle w:val="Emphasis"/>
          <w:highlight w:val="yellow"/>
        </w:rPr>
        <w:t>the votes are there to get it done.</w:t>
      </w:r>
      <w:r w:rsidRPr="00867CF8">
        <w:rPr>
          <w:rStyle w:val="StyleUnderline"/>
          <w:highlight w:val="yellow"/>
        </w:rPr>
        <w:t xml:space="preserve"> Obama has kept up the pressure, inviting the cadre of pro-trade Senate Democrats to the White House</w:t>
      </w:r>
      <w:r w:rsidRPr="0017099C">
        <w:rPr>
          <w:rStyle w:val="StyleUnderline"/>
        </w:rPr>
        <w:t xml:space="preserve"> last week while progressive leaders in the House consider dropping the hostage tactic of voting against TAA to sink the overall package. If House</w:t>
      </w:r>
      <w:r w:rsidRPr="00DE3504">
        <w:rPr>
          <w:sz w:val="14"/>
        </w:rPr>
        <w:t xml:space="preserve"> Democrats keep up their opposition to TAA, Senate Democrats would be more likely to balk. </w:t>
      </w:r>
      <w:r w:rsidRPr="00DE3504">
        <w:rPr>
          <w:rStyle w:val="Emphasis"/>
          <w:highlight w:val="yellow"/>
        </w:rPr>
        <w:t>But it'll be close</w:t>
      </w:r>
      <w:r w:rsidRPr="00DE3504">
        <w:rPr>
          <w:sz w:val="14"/>
        </w:rPr>
        <w:t>. A month ago, the Senate's trade package got 62 votes, only two more than necessary, after Senate Democrats got assurances the TAA and TPA bills would be tied together, and some Senate Democrats appear to be backing off now that they they'll be voted upon separately.</w:t>
      </w:r>
    </w:p>
    <w:p w:rsidR="00DE3504" w:rsidRDefault="00DE3504" w:rsidP="004B1554"/>
    <w:p w:rsidR="00BA6A95" w:rsidRPr="002E7C93" w:rsidRDefault="00BA6A95" w:rsidP="00BA6A95">
      <w:pPr>
        <w:pStyle w:val="Heading4"/>
      </w:pPr>
      <w:r>
        <w:t xml:space="preserve">Obama’s </w:t>
      </w:r>
      <w:r>
        <w:rPr>
          <w:i/>
          <w:u w:val="single"/>
        </w:rPr>
        <w:t>arm-twisting</w:t>
      </w:r>
      <w:r>
        <w:t xml:space="preserve"> and </w:t>
      </w:r>
      <w:r>
        <w:rPr>
          <w:i/>
          <w:u w:val="single"/>
        </w:rPr>
        <w:t>horsetrading</w:t>
      </w:r>
      <w:r>
        <w:t xml:space="preserve"> efforts are vital to secure TPA passage</w:t>
      </w:r>
    </w:p>
    <w:p w:rsidR="00BA6A95" w:rsidRPr="002E7C93" w:rsidRDefault="00BA6A95" w:rsidP="00BA6A95">
      <w:pPr>
        <w:rPr>
          <w:rStyle w:val="StyleUnderline"/>
          <w:b w:val="0"/>
          <w:bCs/>
        </w:rPr>
      </w:pPr>
      <w:r>
        <w:rPr>
          <w:rStyle w:val="Style13ptBold"/>
        </w:rPr>
        <w:t xml:space="preserve">Daugherty 6/12 </w:t>
      </w:r>
      <w:r w:rsidRPr="002E7C93">
        <w:rPr>
          <w:rStyle w:val="Style13ptBold"/>
          <w:b w:val="0"/>
        </w:rPr>
        <w:t>– Carter,</w:t>
      </w:r>
      <w:r>
        <w:rPr>
          <w:rStyle w:val="Style13ptBold"/>
          <w:b w:val="0"/>
        </w:rPr>
        <w:t xml:space="preserve"> Writer @ Bloomberg,</w:t>
      </w:r>
      <w:r w:rsidRPr="002E7C93">
        <w:rPr>
          <w:rStyle w:val="Style13ptBold"/>
          <w:b w:val="0"/>
        </w:rPr>
        <w:t xml:space="preserve"> 6/12/15, http://www.bloomberg.com/politics/articles/2015-06-12/obama-s-trade-plan-needs-almost-100-votes-to-pass-u-s-house</w:t>
      </w:r>
    </w:p>
    <w:p w:rsidR="00BA6A95" w:rsidRDefault="00BA6A95" w:rsidP="00BA6A95">
      <w:pPr>
        <w:rPr>
          <w:rStyle w:val="StyleUnderline"/>
        </w:rPr>
      </w:pPr>
      <w:r w:rsidRPr="003F7291">
        <w:rPr>
          <w:rStyle w:val="Emphasis"/>
          <w:highlight w:val="yellow"/>
        </w:rPr>
        <w:t>Obama Makes Fresh Plea</w:t>
      </w:r>
      <w:r w:rsidRPr="003F7291">
        <w:rPr>
          <w:rStyle w:val="StyleUnderline"/>
          <w:highlight w:val="yellow"/>
        </w:rPr>
        <w:t xml:space="preserve"> to</w:t>
      </w:r>
      <w:r w:rsidRPr="00A37767">
        <w:rPr>
          <w:rStyle w:val="StyleUnderline"/>
        </w:rPr>
        <w:t xml:space="preserve"> Dissenting </w:t>
      </w:r>
      <w:r w:rsidRPr="003F7291">
        <w:rPr>
          <w:rStyle w:val="StyleUnderline"/>
          <w:highlight w:val="yellow"/>
        </w:rPr>
        <w:t>Dems on Trade Bill</w:t>
      </w:r>
      <w:r>
        <w:rPr>
          <w:rStyle w:val="StyleUnderline"/>
        </w:rPr>
        <w:t xml:space="preserve"> </w:t>
      </w:r>
    </w:p>
    <w:p w:rsidR="00BA6A95" w:rsidRPr="00914704" w:rsidRDefault="00BA6A95" w:rsidP="00BA6A95">
      <w:pPr>
        <w:rPr>
          <w:sz w:val="12"/>
        </w:rPr>
      </w:pPr>
      <w:r w:rsidRPr="003F7291">
        <w:rPr>
          <w:rStyle w:val="StyleUnderline"/>
          <w:highlight w:val="yellow"/>
        </w:rPr>
        <w:t xml:space="preserve">The White House </w:t>
      </w:r>
      <w:r w:rsidRPr="003F7291">
        <w:rPr>
          <w:rStyle w:val="Emphasis"/>
          <w:highlight w:val="yellow"/>
        </w:rPr>
        <w:t>remains optimistic</w:t>
      </w:r>
      <w:r w:rsidRPr="003F7291">
        <w:rPr>
          <w:rStyle w:val="StyleUnderline"/>
          <w:highlight w:val="yellow"/>
        </w:rPr>
        <w:t xml:space="preserve"> that Democrats will help pass the measure</w:t>
      </w:r>
      <w:r w:rsidRPr="00914704">
        <w:rPr>
          <w:sz w:val="12"/>
        </w:rPr>
        <w:t xml:space="preserve"> next week. President Barack </w:t>
      </w:r>
      <w:r w:rsidRPr="003F7291">
        <w:rPr>
          <w:rStyle w:val="StyleUnderline"/>
          <w:highlight w:val="yellow"/>
        </w:rPr>
        <w:t xml:space="preserve">Obama is </w:t>
      </w:r>
      <w:r w:rsidRPr="003F7291">
        <w:rPr>
          <w:rStyle w:val="Emphasis"/>
          <w:highlight w:val="yellow"/>
        </w:rPr>
        <w:t>scrambling to persuade</w:t>
      </w:r>
      <w:r w:rsidRPr="00914704">
        <w:rPr>
          <w:sz w:val="12"/>
        </w:rPr>
        <w:t xml:space="preserve"> almost 100 fellow </w:t>
      </w:r>
      <w:r w:rsidRPr="003F7291">
        <w:rPr>
          <w:rStyle w:val="StyleUnderline"/>
          <w:highlight w:val="yellow"/>
        </w:rPr>
        <w:t>Dem</w:t>
      </w:r>
      <w:r w:rsidRPr="00426493">
        <w:rPr>
          <w:rStyle w:val="StyleUnderline"/>
        </w:rPr>
        <w:t>ocrat</w:t>
      </w:r>
      <w:r w:rsidRPr="003F7291">
        <w:rPr>
          <w:rStyle w:val="StyleUnderline"/>
          <w:highlight w:val="yellow"/>
        </w:rPr>
        <w:t>s</w:t>
      </w:r>
      <w:r w:rsidRPr="00426493">
        <w:rPr>
          <w:rStyle w:val="StyleUnderline"/>
        </w:rPr>
        <w:t xml:space="preserve"> to support a landmark trade bill, a centerpiece of his second-term agenda, that most of them sought to block</w:t>
      </w:r>
      <w:r w:rsidRPr="00914704">
        <w:rPr>
          <w:sz w:val="12"/>
        </w:rPr>
        <w:t xml:space="preserve">. In his weekly </w:t>
      </w:r>
      <w:r w:rsidRPr="002E7C93">
        <w:rPr>
          <w:sz w:val="12"/>
        </w:rPr>
        <w:t xml:space="preserve">radio address, </w:t>
      </w:r>
      <w:r w:rsidRPr="002E7C93">
        <w:rPr>
          <w:rStyle w:val="StyleUnderline"/>
        </w:rPr>
        <w:t>Obama called on Democrats in the House of Representatives to reconsider their votes, which on Friday stalled a sweeping agreement with Pacific</w:t>
      </w:r>
      <w:r w:rsidRPr="00426493">
        <w:rPr>
          <w:rStyle w:val="StyleUnderline"/>
        </w:rPr>
        <w:t xml:space="preserve"> Rim nations</w:t>
      </w:r>
      <w:r w:rsidRPr="00914704">
        <w:rPr>
          <w:sz w:val="12"/>
        </w:rPr>
        <w:t xml:space="preserve"> and came despite earlier appeals from the president. “I urge those members of Congress who voted against Trade Adjustment Assistance to reconsider, and stand up for American workers,” Obama said on Saturday. “Simply put, </w:t>
      </w:r>
      <w:r w:rsidRPr="00270642">
        <w:rPr>
          <w:rStyle w:val="StyleUnderline"/>
        </w:rPr>
        <w:t>America has to write the rules of the 21st century economy in a way that benefits American workers. If we don’t, countries like China will write those rules in a way that benefits their workers</w:t>
      </w:r>
      <w:r w:rsidRPr="00914704">
        <w:rPr>
          <w:sz w:val="12"/>
        </w:rPr>
        <w:t xml:space="preserve">,” Obama said. </w:t>
      </w:r>
      <w:r w:rsidRPr="003F7291">
        <w:rPr>
          <w:rStyle w:val="StyleUnderline"/>
          <w:highlight w:val="yellow"/>
        </w:rPr>
        <w:t>Supporters</w:t>
      </w:r>
      <w:r w:rsidRPr="00426493">
        <w:rPr>
          <w:rStyle w:val="StyleUnderline"/>
        </w:rPr>
        <w:t xml:space="preserve"> of Obama’s fast-track trade proposal </w:t>
      </w:r>
      <w:r w:rsidRPr="003F7291">
        <w:rPr>
          <w:rStyle w:val="StyleUnderline"/>
          <w:highlight w:val="yellow"/>
        </w:rPr>
        <w:t>will try to rescue it in a new</w:t>
      </w:r>
      <w:r w:rsidRPr="00A37767">
        <w:rPr>
          <w:rStyle w:val="StyleUnderline"/>
        </w:rPr>
        <w:t xml:space="preserve"> House </w:t>
      </w:r>
      <w:r w:rsidRPr="003F7291">
        <w:rPr>
          <w:rStyle w:val="StyleUnderline"/>
          <w:highlight w:val="yellow"/>
        </w:rPr>
        <w:t>vote</w:t>
      </w:r>
      <w:r w:rsidRPr="00914704">
        <w:rPr>
          <w:sz w:val="12"/>
        </w:rPr>
        <w:t xml:space="preserve"> as soon as Tuesday, after Democrats scuttled final action on the plan Friday. White House press secretary Josh Earnest called the embarrassing defeat a “procedural snafu” and said </w:t>
      </w:r>
      <w:r w:rsidRPr="002E7C93">
        <w:rPr>
          <w:rStyle w:val="StyleUnderline"/>
        </w:rPr>
        <w:t xml:space="preserve">he was </w:t>
      </w:r>
      <w:r w:rsidRPr="002E7C93">
        <w:rPr>
          <w:rStyle w:val="Emphasis"/>
        </w:rPr>
        <w:t>optimistic</w:t>
      </w:r>
      <w:r w:rsidRPr="002E7C93">
        <w:rPr>
          <w:rStyle w:val="StyleUnderline"/>
        </w:rPr>
        <w:t xml:space="preserve"> that Democrats ultimately would help</w:t>
      </w:r>
      <w:r w:rsidRPr="00426493">
        <w:rPr>
          <w:rStyle w:val="StyleUnderline"/>
        </w:rPr>
        <w:t xml:space="preserve"> send the fast-track trade negotiating measure to Obama.</w:t>
      </w:r>
      <w:r>
        <w:rPr>
          <w:rStyle w:val="StyleUnderline"/>
        </w:rPr>
        <w:t xml:space="preserve"> </w:t>
      </w:r>
      <w:r w:rsidRPr="00914704">
        <w:rPr>
          <w:sz w:val="12"/>
        </w:rPr>
        <w:t xml:space="preserve">Meanwhile, the House’s majority Republicans said </w:t>
      </w:r>
      <w:r w:rsidRPr="003F7291">
        <w:rPr>
          <w:rStyle w:val="Emphasis"/>
          <w:highlight w:val="yellow"/>
        </w:rPr>
        <w:t>it will be up to Obama to turn around Democratic skeptics</w:t>
      </w:r>
      <w:r w:rsidRPr="00426493">
        <w:rPr>
          <w:rStyle w:val="Emphasis"/>
        </w:rPr>
        <w:t>.</w:t>
      </w:r>
      <w:r>
        <w:rPr>
          <w:rStyle w:val="Emphasis"/>
        </w:rPr>
        <w:t xml:space="preserve"> </w:t>
      </w:r>
      <w:r w:rsidRPr="00914704">
        <w:rPr>
          <w:sz w:val="12"/>
        </w:rPr>
        <w:t>‘Isn’t Over’ “</w:t>
      </w:r>
      <w:r w:rsidRPr="003F7291">
        <w:rPr>
          <w:rStyle w:val="Emphasis"/>
          <w:highlight w:val="yellow"/>
        </w:rPr>
        <w:t>The president has some work</w:t>
      </w:r>
      <w:r w:rsidRPr="00426493">
        <w:rPr>
          <w:rStyle w:val="Emphasis"/>
        </w:rPr>
        <w:t xml:space="preserve"> yet </w:t>
      </w:r>
      <w:r w:rsidRPr="003F7291">
        <w:rPr>
          <w:rStyle w:val="Emphasis"/>
          <w:highlight w:val="yellow"/>
        </w:rPr>
        <w:t>to do</w:t>
      </w:r>
      <w:r w:rsidRPr="00426493">
        <w:rPr>
          <w:rStyle w:val="Emphasis"/>
        </w:rPr>
        <w:t xml:space="preserve"> with his party; this isn’t over yet</w:t>
      </w:r>
      <w:r w:rsidRPr="00914704">
        <w:rPr>
          <w:sz w:val="12"/>
        </w:rPr>
        <w:t xml:space="preserve">,” Ways and Means Committee Chairman Paul Ryan, a Wisconsin Republican, said at a news conference after the vote. </w:t>
      </w:r>
      <w:r w:rsidRPr="00426493">
        <w:rPr>
          <w:rStyle w:val="StyleUnderline"/>
        </w:rPr>
        <w:t>Democratic opponents included</w:t>
      </w:r>
      <w:r w:rsidRPr="00914704">
        <w:rPr>
          <w:sz w:val="12"/>
        </w:rPr>
        <w:t xml:space="preserve"> </w:t>
      </w:r>
      <w:r w:rsidRPr="00426493">
        <w:rPr>
          <w:rStyle w:val="StyleUnderline"/>
        </w:rPr>
        <w:t>House Minority Leader</w:t>
      </w:r>
      <w:r w:rsidRPr="00914704">
        <w:rPr>
          <w:sz w:val="12"/>
        </w:rPr>
        <w:t xml:space="preserve"> Nancy </w:t>
      </w:r>
      <w:r w:rsidRPr="00426493">
        <w:rPr>
          <w:rStyle w:val="StyleUnderline"/>
        </w:rPr>
        <w:t>Pelosi</w:t>
      </w:r>
      <w:r w:rsidRPr="00914704">
        <w:rPr>
          <w:sz w:val="12"/>
        </w:rPr>
        <w:t xml:space="preserve">, who criticized the trade plan in a dramatic floor speech. </w:t>
      </w:r>
      <w:r w:rsidRPr="003F7291">
        <w:rPr>
          <w:rStyle w:val="StyleUnderline"/>
          <w:highlight w:val="yellow"/>
        </w:rPr>
        <w:t>Pelosi signaled</w:t>
      </w:r>
      <w:r w:rsidRPr="00426493">
        <w:rPr>
          <w:rStyle w:val="StyleUnderline"/>
        </w:rPr>
        <w:t xml:space="preserve">, though, </w:t>
      </w:r>
      <w:r w:rsidRPr="003F7291">
        <w:rPr>
          <w:rStyle w:val="StyleUnderline"/>
          <w:highlight w:val="yellow"/>
        </w:rPr>
        <w:t xml:space="preserve">that prospects for passage will increase if Republicans act on </w:t>
      </w:r>
      <w:r w:rsidRPr="003F7291">
        <w:rPr>
          <w:rStyle w:val="Emphasis"/>
          <w:highlight w:val="yellow"/>
        </w:rPr>
        <w:t>other Democratic priorities</w:t>
      </w:r>
      <w:r w:rsidRPr="00914704">
        <w:rPr>
          <w:sz w:val="12"/>
        </w:rPr>
        <w:t xml:space="preserve">, such as a highway funding bill. Democratic </w:t>
      </w:r>
      <w:r w:rsidRPr="00426493">
        <w:rPr>
          <w:rStyle w:val="StyleUnderline"/>
        </w:rPr>
        <w:t xml:space="preserve">backers of the trade bills said </w:t>
      </w:r>
      <w:r w:rsidRPr="003F7291">
        <w:rPr>
          <w:rStyle w:val="StyleUnderline"/>
          <w:highlight w:val="yellow"/>
        </w:rPr>
        <w:t>they would spend the coming days trying to persuade colleagues</w:t>
      </w:r>
      <w:r w:rsidRPr="00426493">
        <w:rPr>
          <w:rStyle w:val="StyleUnderline"/>
        </w:rPr>
        <w:t xml:space="preserve"> to revive the worker assistance bill.</w:t>
      </w:r>
      <w:r>
        <w:rPr>
          <w:rStyle w:val="StyleUnderline"/>
        </w:rPr>
        <w:t xml:space="preserve"> </w:t>
      </w:r>
      <w:r w:rsidRPr="00914704">
        <w:rPr>
          <w:sz w:val="12"/>
        </w:rPr>
        <w:t xml:space="preserve">Democrats blocked final passage of the fast-track trade measure hours after a rare visit by Obama to the Capitol to seek their support. In a 126-302 vote, they helped reject a displaced workers’ aid program they have supported for decades. Under procedures adopted for the vote, it had to pass for a final vote on fast-track authority to be binding. The House then voted for the fast-track measure, 219-211. It won’t go to Obama’s desk unless the worker aid bill also passes. Business Lobby The Trade Benefits America Coalition, the main business lobby behind fast track, urged Republicans and Democrats to win final approval together. “We encourage members of the House of Representatives to quickly forge an agreement so that TPA can be enacted into law,” David Thomas, president of the coalition, said in a statement, referring to the fast-track bill. </w:t>
      </w:r>
      <w:r w:rsidRPr="003F7291">
        <w:rPr>
          <w:rStyle w:val="underline"/>
          <w:b/>
          <w:highlight w:val="yellow"/>
        </w:rPr>
        <w:t>O</w:t>
      </w:r>
      <w:r w:rsidRPr="003F7291">
        <w:rPr>
          <w:rStyle w:val="StyleUnderline"/>
          <w:highlight w:val="yellow"/>
        </w:rPr>
        <w:t>bama has lobbied for months for the trade measure</w:t>
      </w:r>
      <w:r w:rsidRPr="00426493">
        <w:rPr>
          <w:rStyle w:val="StyleUnderline"/>
        </w:rPr>
        <w:t>,</w:t>
      </w:r>
      <w:r w:rsidRPr="00914704">
        <w:rPr>
          <w:sz w:val="12"/>
        </w:rPr>
        <w:t xml:space="preserve"> which would let him submit agreements to Congress for an expedited, up-or-down vote without amendments. The president wants the authority to aid completion of the 12-nation Trans-Pacific Partnership. Many Democrats remain stung by the 1994 North American Free Trade Agreement, linking the U.S., Mexico and Canada, which labor unions blame for a decline in U.S. manufacturing jobs.</w:t>
      </w:r>
      <w:r w:rsidRPr="00270642">
        <w:rPr>
          <w:rStyle w:val="StyleUnderline"/>
        </w:rPr>
        <w:t xml:space="preserve"> Fast-track supporters settled on a strategy for the next few days based on </w:t>
      </w:r>
      <w:r w:rsidRPr="003F7291">
        <w:rPr>
          <w:rStyle w:val="StyleUnderline"/>
          <w:highlight w:val="yellow"/>
        </w:rPr>
        <w:t>re</w:t>
      </w:r>
      <w:r w:rsidRPr="00917359">
        <w:rPr>
          <w:rStyle w:val="StyleUnderline"/>
        </w:rPr>
        <w:t>minding colleagues of their long-term support for aiding workers who lose their jobs because of free trade agreements, known as trade adjustment assistance</w:t>
      </w:r>
      <w:r w:rsidRPr="00917359">
        <w:rPr>
          <w:sz w:val="12"/>
        </w:rPr>
        <w:t xml:space="preserve">. </w:t>
      </w:r>
      <w:r w:rsidRPr="00917359">
        <w:rPr>
          <w:rStyle w:val="StyleUnderline"/>
        </w:rPr>
        <w:t>Democrats who support the worker aid</w:t>
      </w:r>
      <w:r w:rsidRPr="00917359">
        <w:rPr>
          <w:sz w:val="12"/>
        </w:rPr>
        <w:t xml:space="preserve"> and fast-track authority </w:t>
      </w:r>
      <w:r w:rsidRPr="00917359">
        <w:rPr>
          <w:rStyle w:val="StyleUnderline"/>
        </w:rPr>
        <w:t xml:space="preserve">said they would tell skeptical party members that they should back TAA because it’s </w:t>
      </w:r>
      <w:r w:rsidRPr="00917359">
        <w:rPr>
          <w:rStyle w:val="Emphasis"/>
        </w:rPr>
        <w:t>no longer directly linked</w:t>
      </w:r>
      <w:r w:rsidRPr="00917359">
        <w:rPr>
          <w:rStyle w:val="StyleUnderline"/>
        </w:rPr>
        <w:t xml:space="preserve"> to trade negotiating authority.</w:t>
      </w:r>
      <w:r>
        <w:rPr>
          <w:rStyle w:val="StyleUnderline"/>
        </w:rPr>
        <w:t xml:space="preserve"> </w:t>
      </w:r>
      <w:r w:rsidRPr="00914704">
        <w:rPr>
          <w:sz w:val="12"/>
        </w:rPr>
        <w:t>Union Opposition “</w:t>
      </w:r>
      <w:r w:rsidRPr="003F7291">
        <w:rPr>
          <w:rStyle w:val="Emphasis"/>
          <w:highlight w:val="yellow"/>
        </w:rPr>
        <w:t>The reason not to vote for TAA is gon</w:t>
      </w:r>
      <w:r w:rsidRPr="00426493">
        <w:rPr>
          <w:rStyle w:val="Emphasis"/>
        </w:rPr>
        <w:t>e</w:t>
      </w:r>
      <w:r w:rsidRPr="00914704">
        <w:rPr>
          <w:sz w:val="12"/>
        </w:rPr>
        <w:t xml:space="preserve">,” said Representative Gerry Connolly, a Virginia Democrat. </w:t>
      </w:r>
      <w:r w:rsidRPr="00426493">
        <w:rPr>
          <w:rStyle w:val="StyleUnderline"/>
        </w:rPr>
        <w:t>“</w:t>
      </w:r>
      <w:r w:rsidRPr="003F7291">
        <w:rPr>
          <w:rStyle w:val="StyleUnderline"/>
          <w:highlight w:val="yellow"/>
        </w:rPr>
        <w:t xml:space="preserve">Hopefully </w:t>
      </w:r>
      <w:r w:rsidRPr="003F7291">
        <w:rPr>
          <w:rStyle w:val="Emphasis"/>
          <w:highlight w:val="yellow"/>
        </w:rPr>
        <w:t>as temperatures cool</w:t>
      </w:r>
      <w:r w:rsidRPr="003F7291">
        <w:rPr>
          <w:rStyle w:val="StyleUnderline"/>
          <w:highlight w:val="yellow"/>
        </w:rPr>
        <w:t xml:space="preserve">, they will see a </w:t>
      </w:r>
      <w:r w:rsidRPr="003F7291">
        <w:rPr>
          <w:rStyle w:val="Emphasis"/>
          <w:highlight w:val="yellow"/>
        </w:rPr>
        <w:t>different context.”</w:t>
      </w:r>
      <w:r w:rsidRPr="00914704">
        <w:rPr>
          <w:sz w:val="12"/>
        </w:rPr>
        <w:t xml:space="preserve"> Labor unions will urge Democrats to remain steadfast in their opposition, said Celeste Drake, director for trade policy at the AFL-CIO, the nation’s largest labor federation. She said </w:t>
      </w:r>
      <w:r w:rsidRPr="00917359">
        <w:rPr>
          <w:rStyle w:val="StyleUnderline"/>
        </w:rPr>
        <w:t>Democrats could win renewal of the worker aid program</w:t>
      </w:r>
      <w:r w:rsidRPr="00426493">
        <w:rPr>
          <w:rStyle w:val="StyleUnderline"/>
        </w:rPr>
        <w:t>, which otherwise expires</w:t>
      </w:r>
      <w:r w:rsidRPr="00914704">
        <w:rPr>
          <w:sz w:val="12"/>
        </w:rPr>
        <w:t xml:space="preserve"> Sept. 30, by attaching it to another measure later this year. U.S. Trade Representative Michael Froman said June 10 that the </w:t>
      </w:r>
      <w:r w:rsidRPr="00426493">
        <w:rPr>
          <w:rStyle w:val="StyleUnderline"/>
        </w:rPr>
        <w:t>Trans-Pacific Partnership won’t wrap up without passage of trade promotion authority</w:t>
      </w:r>
      <w:r w:rsidRPr="00914704">
        <w:rPr>
          <w:sz w:val="12"/>
        </w:rPr>
        <w:t xml:space="preserve"> and other agreements aimed at opening markets to U.S. goods and services. “</w:t>
      </w:r>
      <w:r w:rsidRPr="004F5794">
        <w:rPr>
          <w:rStyle w:val="Emphasis"/>
        </w:rPr>
        <w:t>None of the other countries are willing to come to the table</w:t>
      </w:r>
      <w:r w:rsidRPr="00914704">
        <w:rPr>
          <w:sz w:val="12"/>
        </w:rPr>
        <w:t xml:space="preserve">, have another meeting </w:t>
      </w:r>
      <w:r w:rsidRPr="00426493">
        <w:rPr>
          <w:rStyle w:val="StyleUnderline"/>
        </w:rPr>
        <w:t>and put their final offers on the table until they see</w:t>
      </w:r>
      <w:r w:rsidRPr="00914704">
        <w:rPr>
          <w:sz w:val="12"/>
        </w:rPr>
        <w:t xml:space="preserve"> us having </w:t>
      </w:r>
      <w:r w:rsidRPr="00426493">
        <w:rPr>
          <w:rStyle w:val="StyleUnderline"/>
        </w:rPr>
        <w:t>TPA,”</w:t>
      </w:r>
      <w:r w:rsidRPr="00914704">
        <w:rPr>
          <w:sz w:val="12"/>
        </w:rPr>
        <w:t xml:space="preserve"> Froman told a group of business executives. Republican Support Republicans provided most of Obama’s support in Friday’s votes. They control the House 246-188, and support from 218 lawmakers is needed to pass a bill when all members are voting. In the vote on the worker aid program, 86 Republicans and 40 Democrats supported passage while 156 Republicans and 144 Democrats opposed it. </w:t>
      </w:r>
      <w:r w:rsidRPr="003F7291">
        <w:rPr>
          <w:rStyle w:val="StyleUnderline"/>
          <w:highlight w:val="yellow"/>
        </w:rPr>
        <w:t xml:space="preserve">Some members who would have backed the bill </w:t>
      </w:r>
      <w:r w:rsidRPr="003F7291">
        <w:rPr>
          <w:rStyle w:val="Emphasis"/>
          <w:highlight w:val="yellow"/>
        </w:rPr>
        <w:t>switched their votes</w:t>
      </w:r>
      <w:r w:rsidRPr="00426493">
        <w:rPr>
          <w:rStyle w:val="StyleUnderline"/>
        </w:rPr>
        <w:t xml:space="preserve"> when Pelosi announced her opposition, </w:t>
      </w:r>
      <w:r w:rsidRPr="003F7291">
        <w:rPr>
          <w:rStyle w:val="StyleUnderline"/>
          <w:highlight w:val="yellow"/>
        </w:rPr>
        <w:t>suggesting</w:t>
      </w:r>
      <w:r w:rsidRPr="00426493">
        <w:rPr>
          <w:rStyle w:val="StyleUnderline"/>
        </w:rPr>
        <w:t xml:space="preserve"> that at least </w:t>
      </w:r>
      <w:r w:rsidRPr="003F7291">
        <w:rPr>
          <w:rStyle w:val="StyleUnderline"/>
          <w:highlight w:val="yellow"/>
        </w:rPr>
        <w:t>some</w:t>
      </w:r>
      <w:r w:rsidRPr="00426493">
        <w:rPr>
          <w:rStyle w:val="StyleUnderline"/>
        </w:rPr>
        <w:t xml:space="preserve"> of them </w:t>
      </w:r>
      <w:r w:rsidRPr="003F7291">
        <w:rPr>
          <w:rStyle w:val="StyleUnderline"/>
          <w:highlight w:val="yellow"/>
        </w:rPr>
        <w:t xml:space="preserve">may be </w:t>
      </w:r>
      <w:r w:rsidRPr="003F7291">
        <w:rPr>
          <w:rStyle w:val="Emphasis"/>
          <w:highlight w:val="yellow"/>
        </w:rPr>
        <w:t>willing to change again</w:t>
      </w:r>
      <w:r w:rsidRPr="00426493">
        <w:rPr>
          <w:rStyle w:val="Emphasis"/>
        </w:rPr>
        <w:t>.</w:t>
      </w:r>
      <w:r w:rsidRPr="00914704">
        <w:rPr>
          <w:sz w:val="12"/>
        </w:rPr>
        <w:t xml:space="preserve"> Obama blamed Republicans and Democrats in a statement on Friday that said, “inaction will directly hurt about 100,000 workers and their communities if those members of Congress don’t reconsider.” The bill, H.R. 1314, would give Obama and the next president expedited trade negotiating authority for six years. The Senate passed it in May.</w:t>
      </w:r>
    </w:p>
    <w:p w:rsidR="00BA6A95" w:rsidRPr="008730BE" w:rsidRDefault="00BA6A95" w:rsidP="00BA6A95">
      <w:pPr>
        <w:pStyle w:val="Heading4"/>
      </w:pPr>
      <w:r>
        <w:t xml:space="preserve">Obama’s PC and congressional relations vital to passage and still feasible, setback only proves </w:t>
      </w:r>
      <w:r>
        <w:rPr>
          <w:i/>
          <w:u w:val="single"/>
        </w:rPr>
        <w:t>the necessity of additional PC investment</w:t>
      </w:r>
    </w:p>
    <w:p w:rsidR="00BA6A95" w:rsidRPr="00A92009" w:rsidRDefault="00BA6A95" w:rsidP="00BA6A95">
      <w:r w:rsidRPr="00A92009">
        <w:rPr>
          <w:rStyle w:val="Style13ptBold"/>
        </w:rPr>
        <w:t>Rhodan 6/12</w:t>
      </w:r>
      <w:r w:rsidRPr="00A92009">
        <w:t xml:space="preserve"> --  Maya, Reporter @ Time Magazine, 6/12/15, </w:t>
      </w:r>
      <w:hyperlink r:id="rId7" w:history="1">
        <w:r w:rsidRPr="00A92009">
          <w:rPr>
            <w:rStyle w:val="Hyperlink"/>
          </w:rPr>
          <w:t>http://time.com/3920000/barack-obama-congress-lobbying/</w:t>
        </w:r>
      </w:hyperlink>
    </w:p>
    <w:p w:rsidR="00BA6A95" w:rsidRDefault="00BA6A95" w:rsidP="00BA6A95">
      <w:pPr>
        <w:rPr>
          <w:sz w:val="16"/>
        </w:rPr>
      </w:pPr>
      <w:r w:rsidRPr="00914704">
        <w:rPr>
          <w:sz w:val="16"/>
        </w:rPr>
        <w:t>Members have long argued that</w:t>
      </w:r>
      <w:r w:rsidRPr="00914704">
        <w:rPr>
          <w:rStyle w:val="Style13ptBold"/>
          <w:sz w:val="16"/>
        </w:rPr>
        <w:t xml:space="preserve"> </w:t>
      </w:r>
      <w:r w:rsidRPr="003F7291">
        <w:rPr>
          <w:rStyle w:val="StyleUnderline"/>
          <w:highlight w:val="yellow"/>
        </w:rPr>
        <w:t xml:space="preserve">if the President were to </w:t>
      </w:r>
      <w:r w:rsidRPr="003F7291">
        <w:rPr>
          <w:rStyle w:val="Emphasis"/>
          <w:highlight w:val="yellow"/>
        </w:rPr>
        <w:t>reach out more</w:t>
      </w:r>
      <w:r w:rsidRPr="003F7291">
        <w:rPr>
          <w:rStyle w:val="StyleUnderline"/>
          <w:highlight w:val="yellow"/>
        </w:rPr>
        <w:t>,</w:t>
      </w:r>
      <w:r w:rsidRPr="00CF2E57">
        <w:rPr>
          <w:rStyle w:val="StyleUnderline"/>
        </w:rPr>
        <w:t xml:space="preserve"> </w:t>
      </w:r>
      <w:r w:rsidRPr="003F7291">
        <w:rPr>
          <w:rStyle w:val="StyleUnderline"/>
          <w:highlight w:val="yellow"/>
        </w:rPr>
        <w:t>he could gain more traction during hard-wrought fights on Capitol Hill</w:t>
      </w:r>
      <w:r w:rsidRPr="00CF2E57">
        <w:rPr>
          <w:rStyle w:val="StyleUnderline"/>
        </w:rPr>
        <w:t>. Friday’s votes gave some weight to that argument</w:t>
      </w:r>
      <w:r w:rsidRPr="00914704">
        <w:rPr>
          <w:rStyle w:val="Style13ptBold"/>
          <w:sz w:val="16"/>
        </w:rPr>
        <w:t>. D</w:t>
      </w:r>
      <w:r w:rsidRPr="00914704">
        <w:rPr>
          <w:sz w:val="16"/>
        </w:rPr>
        <w:t>emocratic Rep. Henry Cuellar said after Friday’s meeting there was a feeling among some members that Obama had waited until the last minute to try to sway votes. “I wish there would have been much better outreach by them,” he said</w:t>
      </w:r>
      <w:r w:rsidRPr="00914704">
        <w:rPr>
          <w:rStyle w:val="Style13ptBold"/>
          <w:sz w:val="16"/>
        </w:rPr>
        <w:t xml:space="preserve">. </w:t>
      </w:r>
      <w:r w:rsidRPr="00914704">
        <w:rPr>
          <w:sz w:val="16"/>
        </w:rPr>
        <w:t xml:space="preserve">Still, </w:t>
      </w:r>
      <w:r w:rsidRPr="003F7291">
        <w:rPr>
          <w:rStyle w:val="StyleUnderline"/>
          <w:highlight w:val="yellow"/>
        </w:rPr>
        <w:t xml:space="preserve">the vote on trade </w:t>
      </w:r>
      <w:r w:rsidRPr="003F7291">
        <w:rPr>
          <w:rStyle w:val="Emphasis"/>
          <w:highlight w:val="yellow"/>
        </w:rPr>
        <w:t>isn’t dead</w:t>
      </w:r>
      <w:r w:rsidRPr="003F7291">
        <w:rPr>
          <w:rStyle w:val="StyleUnderline"/>
          <w:highlight w:val="yellow"/>
        </w:rPr>
        <w:t>.</w:t>
      </w:r>
      <w:r w:rsidRPr="007F67E1">
        <w:rPr>
          <w:rStyle w:val="StyleUnderline"/>
        </w:rPr>
        <w:t xml:space="preserve"> By this time next week, </w:t>
      </w:r>
      <w:r w:rsidRPr="003F7291">
        <w:rPr>
          <w:rStyle w:val="StyleUnderline"/>
          <w:highlight w:val="yellow"/>
        </w:rPr>
        <w:t xml:space="preserve">the </w:t>
      </w:r>
      <w:r w:rsidRPr="003F7291">
        <w:rPr>
          <w:rStyle w:val="Emphasis"/>
          <w:highlight w:val="yellow"/>
        </w:rPr>
        <w:t>bill may have passed and the wounds from Friday’s beating may be healed</w:t>
      </w:r>
      <w:r w:rsidRPr="00FE7B54">
        <w:rPr>
          <w:rStyle w:val="Emphasis"/>
        </w:rPr>
        <w:t>.</w:t>
      </w:r>
      <w:r>
        <w:rPr>
          <w:rStyle w:val="StyleUnderline"/>
        </w:rPr>
        <w:t xml:space="preserve"> </w:t>
      </w:r>
      <w:r w:rsidRPr="00914704">
        <w:rPr>
          <w:sz w:val="16"/>
        </w:rPr>
        <w:t xml:space="preserve">White House spokesman Josh Earnest said Friday </w:t>
      </w:r>
      <w:r w:rsidRPr="003F7291">
        <w:rPr>
          <w:rStyle w:val="StyleUnderline"/>
          <w:highlight w:val="yellow"/>
        </w:rPr>
        <w:t xml:space="preserve">the President would </w:t>
      </w:r>
      <w:r w:rsidRPr="003F7291">
        <w:rPr>
          <w:rStyle w:val="Emphasis"/>
          <w:highlight w:val="yellow"/>
        </w:rPr>
        <w:t>continue reaching out to members to ensure the bill gets passed,</w:t>
      </w:r>
      <w:r w:rsidRPr="007F67E1">
        <w:rPr>
          <w:rStyle w:val="StyleUnderline"/>
        </w:rPr>
        <w:t xml:space="preserve"> while Majority Whip</w:t>
      </w:r>
      <w:r w:rsidRPr="00914704">
        <w:rPr>
          <w:sz w:val="16"/>
        </w:rPr>
        <w:t xml:space="preserve"> Kevin </w:t>
      </w:r>
      <w:r w:rsidRPr="007F67E1">
        <w:rPr>
          <w:rStyle w:val="StyleUnderline"/>
        </w:rPr>
        <w:t xml:space="preserve">McCarthy signaled that the </w:t>
      </w:r>
      <w:r w:rsidRPr="003F7291">
        <w:rPr>
          <w:rStyle w:val="Emphasis"/>
          <w:highlight w:val="yellow"/>
        </w:rPr>
        <w:t>battle wasn’t yet finished</w:t>
      </w:r>
      <w:r w:rsidRPr="003F7291">
        <w:rPr>
          <w:sz w:val="16"/>
          <w:highlight w:val="yellow"/>
        </w:rPr>
        <w:t>.</w:t>
      </w:r>
      <w:r w:rsidRPr="00914704">
        <w:rPr>
          <w:sz w:val="16"/>
        </w:rPr>
        <w:t xml:space="preserve"> In a statement released Friday, </w:t>
      </w:r>
      <w:r w:rsidRPr="00914704">
        <w:rPr>
          <w:rStyle w:val="StyleUnderline"/>
        </w:rPr>
        <w:t>Obama urged Representatives to vote for TAA on behalf of</w:t>
      </w:r>
      <w:r w:rsidRPr="00914704">
        <w:rPr>
          <w:sz w:val="16"/>
        </w:rPr>
        <w:t xml:space="preserve"> “about </w:t>
      </w:r>
      <w:r w:rsidRPr="00914704">
        <w:rPr>
          <w:rStyle w:val="StyleUnderline"/>
        </w:rPr>
        <w:t>100,000 workers</w:t>
      </w:r>
      <w:r w:rsidRPr="00914704">
        <w:rPr>
          <w:sz w:val="16"/>
        </w:rPr>
        <w:t xml:space="preserve"> and their communities” </w:t>
      </w:r>
      <w:r w:rsidRPr="00914704">
        <w:rPr>
          <w:rStyle w:val="StyleUnderline"/>
        </w:rPr>
        <w:t>who would be hurt by Congressional inaction</w:t>
      </w:r>
      <w:r w:rsidRPr="00914704">
        <w:rPr>
          <w:sz w:val="16"/>
        </w:rPr>
        <w:t xml:space="preserve">. </w:t>
      </w:r>
      <w:r w:rsidRPr="007F67E1">
        <w:rPr>
          <w:rStyle w:val="StyleUnderline"/>
        </w:rPr>
        <w:t xml:space="preserve">That means </w:t>
      </w:r>
      <w:r w:rsidRPr="003F7291">
        <w:rPr>
          <w:rStyle w:val="StyleUnderline"/>
          <w:highlight w:val="yellow"/>
        </w:rPr>
        <w:t xml:space="preserve">Obama is </w:t>
      </w:r>
      <w:r w:rsidRPr="003F7291">
        <w:rPr>
          <w:rStyle w:val="Emphasis"/>
          <w:highlight w:val="yellow"/>
        </w:rPr>
        <w:t>likely to keep schmoozing</w:t>
      </w:r>
      <w:r w:rsidRPr="003F7291">
        <w:rPr>
          <w:rStyle w:val="StyleUnderline"/>
          <w:highlight w:val="yellow"/>
        </w:rPr>
        <w:t xml:space="preserve"> Congress. But </w:t>
      </w:r>
      <w:r w:rsidRPr="003F7291">
        <w:rPr>
          <w:rStyle w:val="Emphasis"/>
          <w:highlight w:val="yellow"/>
        </w:rPr>
        <w:t>if he wants his trade effort to succeed, he’ll need to get better at it</w:t>
      </w:r>
      <w:r w:rsidRPr="007F67E1">
        <w:rPr>
          <w:rStyle w:val="StyleUnderline"/>
        </w:rPr>
        <w:t xml:space="preserve">, </w:t>
      </w:r>
      <w:r w:rsidRPr="00914704">
        <w:rPr>
          <w:sz w:val="16"/>
        </w:rPr>
        <w:t>and soon.</w:t>
      </w:r>
    </w:p>
    <w:p w:rsidR="00BA6A95" w:rsidRDefault="00BA6A95" w:rsidP="00BA6A95">
      <w:pPr>
        <w:rPr>
          <w:sz w:val="16"/>
        </w:rPr>
      </w:pPr>
    </w:p>
    <w:p w:rsidR="00BA6A95" w:rsidRDefault="00BA6A95" w:rsidP="00BA6A95">
      <w:pPr>
        <w:pStyle w:val="Heading4"/>
      </w:pPr>
      <w:r>
        <w:t xml:space="preserve">PC’s key to </w:t>
      </w:r>
      <w:r>
        <w:rPr>
          <w:u w:val="single"/>
        </w:rPr>
        <w:t>moderate</w:t>
      </w:r>
      <w:r>
        <w:t xml:space="preserve">, relatively-conservative Dems---they’re gettable and key to TPA </w:t>
      </w:r>
    </w:p>
    <w:p w:rsidR="00BA6A95" w:rsidRDefault="00BA6A95" w:rsidP="00BA6A95">
      <w:r>
        <w:t xml:space="preserve">Alex </w:t>
      </w:r>
      <w:r w:rsidRPr="00940A31">
        <w:rPr>
          <w:rStyle w:val="Style13ptBold"/>
        </w:rPr>
        <w:t>Brown 3</w:t>
      </w:r>
      <w:r>
        <w:rPr>
          <w:rStyle w:val="Style13ptBold"/>
        </w:rPr>
        <w:t>/</w:t>
      </w:r>
      <w:r w:rsidRPr="00940A31">
        <w:rPr>
          <w:rStyle w:val="Style13ptBold"/>
        </w:rPr>
        <w:t>8</w:t>
      </w:r>
      <w:r>
        <w:t>, Congressional Correspondent for the National Journal, 3/8/15, “White House Gives Moderate Democrats Extra Attention on Free Trade,” http://www.nationaljournal.com/congress/white-house-gives-moderate-democrats-extra-attention-on-free-trade-20150308</w:t>
      </w:r>
    </w:p>
    <w:p w:rsidR="00BA6A95" w:rsidRDefault="00BA6A95" w:rsidP="00BA6A95">
      <w:r w:rsidRPr="003F7291">
        <w:rPr>
          <w:rStyle w:val="StyleUnderline"/>
          <w:highlight w:val="yellow"/>
        </w:rPr>
        <w:t>With the status of</w:t>
      </w:r>
      <w:r w:rsidRPr="00146107">
        <w:rPr>
          <w:sz w:val="16"/>
        </w:rPr>
        <w:t xml:space="preserve"> President </w:t>
      </w:r>
      <w:r w:rsidRPr="00940A31">
        <w:rPr>
          <w:rStyle w:val="StyleUnderline"/>
        </w:rPr>
        <w:t xml:space="preserve">Obama's request for </w:t>
      </w:r>
      <w:r w:rsidRPr="003F7291">
        <w:rPr>
          <w:rStyle w:val="StyleUnderline"/>
          <w:highlight w:val="yellow"/>
          <w:bdr w:val="single" w:sz="4" w:space="0" w:color="auto"/>
        </w:rPr>
        <w:t>t</w:t>
      </w:r>
      <w:r w:rsidRPr="00940A31">
        <w:rPr>
          <w:rStyle w:val="StyleUnderline"/>
        </w:rPr>
        <w:t>rade-</w:t>
      </w:r>
      <w:r w:rsidRPr="003F7291">
        <w:rPr>
          <w:rStyle w:val="StyleUnderline"/>
          <w:highlight w:val="yellow"/>
          <w:bdr w:val="single" w:sz="4" w:space="0" w:color="auto"/>
        </w:rPr>
        <w:t>p</w:t>
      </w:r>
      <w:r w:rsidRPr="00940A31">
        <w:rPr>
          <w:rStyle w:val="StyleUnderline"/>
        </w:rPr>
        <w:t xml:space="preserve">romotion </w:t>
      </w:r>
      <w:r w:rsidRPr="003F7291">
        <w:rPr>
          <w:rStyle w:val="StyleUnderline"/>
          <w:highlight w:val="yellow"/>
          <w:bdr w:val="single" w:sz="4" w:space="0" w:color="auto"/>
        </w:rPr>
        <w:t>a</w:t>
      </w:r>
      <w:r w:rsidRPr="00940A31">
        <w:rPr>
          <w:rStyle w:val="StyleUnderline"/>
        </w:rPr>
        <w:t xml:space="preserve">uthority still </w:t>
      </w:r>
      <w:r w:rsidRPr="003F7291">
        <w:rPr>
          <w:rStyle w:val="StyleUnderline"/>
          <w:highlight w:val="yellow"/>
        </w:rPr>
        <w:t xml:space="preserve">murky on Capitol Hill, the White House is </w:t>
      </w:r>
      <w:r w:rsidRPr="003F7291">
        <w:rPr>
          <w:rStyle w:val="StyleUnderline"/>
          <w:highlight w:val="yellow"/>
          <w:bdr w:val="single" w:sz="4" w:space="0" w:color="auto"/>
        </w:rPr>
        <w:t>targeting</w:t>
      </w:r>
      <w:r w:rsidRPr="00940A31">
        <w:rPr>
          <w:rStyle w:val="StyleUnderline"/>
        </w:rPr>
        <w:t xml:space="preserve"> a group of </w:t>
      </w:r>
      <w:r w:rsidRPr="003F7291">
        <w:rPr>
          <w:rStyle w:val="StyleUnderline"/>
          <w:highlight w:val="yellow"/>
          <w:bdr w:val="single" w:sz="4" w:space="0" w:color="auto"/>
        </w:rPr>
        <w:t>moderate House Dem</w:t>
      </w:r>
      <w:r w:rsidRPr="00940A31">
        <w:rPr>
          <w:rStyle w:val="StyleUnderline"/>
          <w:bdr w:val="single" w:sz="4" w:space="0" w:color="auto"/>
        </w:rPr>
        <w:t>ocrat</w:t>
      </w:r>
      <w:r w:rsidRPr="003F7291">
        <w:rPr>
          <w:rStyle w:val="StyleUnderline"/>
          <w:highlight w:val="yellow"/>
          <w:bdr w:val="single" w:sz="4" w:space="0" w:color="auto"/>
        </w:rPr>
        <w:t>s</w:t>
      </w:r>
      <w:r w:rsidRPr="00940A31">
        <w:rPr>
          <w:rStyle w:val="StyleUnderline"/>
        </w:rPr>
        <w:t xml:space="preserve"> in hopes of finding support</w:t>
      </w:r>
      <w:r w:rsidRPr="00146107">
        <w:rPr>
          <w:sz w:val="16"/>
        </w:rPr>
        <w:t xml:space="preserve"> for the bill.</w:t>
      </w:r>
      <w:r>
        <w:rPr>
          <w:sz w:val="16"/>
        </w:rPr>
        <w:t xml:space="preserve"> </w:t>
      </w:r>
      <w:r w:rsidRPr="00146107">
        <w:rPr>
          <w:sz w:val="16"/>
        </w:rPr>
        <w:t xml:space="preserve">Trade promotion, also known as fast-track, has long been an object of skepticism among Democratic representatives; only 29 of them backed President Bill Clinton's push for the measure in 1998. This time around, </w:t>
      </w:r>
      <w:r w:rsidRPr="003F7291">
        <w:rPr>
          <w:rStyle w:val="StyleUnderline"/>
          <w:highlight w:val="yellow"/>
        </w:rPr>
        <w:t>much of the caucus has stayed in wait-and-see mode</w:t>
      </w:r>
      <w:r w:rsidRPr="00146107">
        <w:rPr>
          <w:sz w:val="16"/>
        </w:rPr>
        <w:t xml:space="preserve"> on the proposal, which would set parameters on trade deals negotiated by the White House but restrict congressional input on their passage to an up-or-down vote.</w:t>
      </w:r>
      <w:r>
        <w:rPr>
          <w:sz w:val="16"/>
        </w:rPr>
        <w:t xml:space="preserve"> </w:t>
      </w:r>
      <w:r w:rsidRPr="00146107">
        <w:rPr>
          <w:sz w:val="16"/>
        </w:rPr>
        <w:t>In recent days, Commerce Secretary Penny Pritzker and U.S. Trade Representative Michael Froman have been pressing lawmakers on the deal, and Froman was joined by Jeff Zients, Obama's top economic adviser, to make the case at Tuesday's meeting of the House Democratic Caucus.</w:t>
      </w:r>
      <w:r>
        <w:rPr>
          <w:sz w:val="16"/>
        </w:rPr>
        <w:t xml:space="preserve"> </w:t>
      </w:r>
      <w:r w:rsidRPr="00146107">
        <w:rPr>
          <w:rStyle w:val="StyleUnderline"/>
        </w:rPr>
        <w:t xml:space="preserve">The </w:t>
      </w:r>
      <w:r w:rsidRPr="003F7291">
        <w:rPr>
          <w:rStyle w:val="StyleUnderline"/>
          <w:highlight w:val="yellow"/>
        </w:rPr>
        <w:t>outreach</w:t>
      </w:r>
      <w:r w:rsidRPr="00146107">
        <w:rPr>
          <w:sz w:val="16"/>
        </w:rPr>
        <w:t xml:space="preserve"> also </w:t>
      </w:r>
      <w:r w:rsidRPr="00146107">
        <w:rPr>
          <w:rStyle w:val="StyleUnderline"/>
        </w:rPr>
        <w:t xml:space="preserve">has </w:t>
      </w:r>
      <w:r w:rsidRPr="003F7291">
        <w:rPr>
          <w:rStyle w:val="StyleUnderline"/>
          <w:highlight w:val="yellow"/>
        </w:rPr>
        <w:t xml:space="preserve">focused on the </w:t>
      </w:r>
      <w:r w:rsidRPr="003F7291">
        <w:rPr>
          <w:rStyle w:val="StyleUnderline"/>
          <w:highlight w:val="yellow"/>
          <w:bdr w:val="single" w:sz="4" w:space="0" w:color="auto"/>
        </w:rPr>
        <w:t>New Dem</w:t>
      </w:r>
      <w:r w:rsidRPr="00146107">
        <w:rPr>
          <w:rStyle w:val="StyleUnderline"/>
          <w:bdr w:val="single" w:sz="4" w:space="0" w:color="auto"/>
        </w:rPr>
        <w:t xml:space="preserve">ocrat </w:t>
      </w:r>
      <w:r w:rsidRPr="003F7291">
        <w:rPr>
          <w:rStyle w:val="StyleUnderline"/>
          <w:highlight w:val="yellow"/>
          <w:bdr w:val="single" w:sz="4" w:space="0" w:color="auto"/>
        </w:rPr>
        <w:t>Coalition</w:t>
      </w:r>
      <w:r w:rsidRPr="00146107">
        <w:rPr>
          <w:rStyle w:val="StyleUnderline"/>
        </w:rPr>
        <w:t xml:space="preserve">, a </w:t>
      </w:r>
      <w:r w:rsidRPr="003F7291">
        <w:rPr>
          <w:rStyle w:val="StyleUnderline"/>
          <w:highlight w:val="yellow"/>
        </w:rPr>
        <w:t>46</w:t>
      </w:r>
      <w:r w:rsidRPr="00146107">
        <w:rPr>
          <w:rStyle w:val="StyleUnderline"/>
        </w:rPr>
        <w:t xml:space="preserve">-member group of </w:t>
      </w:r>
      <w:r w:rsidRPr="003F7291">
        <w:rPr>
          <w:rStyle w:val="StyleUnderline"/>
          <w:highlight w:val="yellow"/>
        </w:rPr>
        <w:t>moderate Dem</w:t>
      </w:r>
      <w:r w:rsidRPr="00146107">
        <w:rPr>
          <w:rStyle w:val="StyleUnderline"/>
        </w:rPr>
        <w:t>ocrat</w:t>
      </w:r>
      <w:r w:rsidRPr="003F7291">
        <w:rPr>
          <w:rStyle w:val="StyleUnderline"/>
          <w:highlight w:val="yellow"/>
        </w:rPr>
        <w:t>s</w:t>
      </w:r>
      <w:r w:rsidRPr="00146107">
        <w:rPr>
          <w:sz w:val="16"/>
        </w:rPr>
        <w:t>. Zients, Pritzker, Labor Secretary Thomas Perez, and Treasury Secretary Jack Lew have all addressed the caucus on the proposal. "</w:t>
      </w:r>
      <w:r w:rsidRPr="003F7291">
        <w:rPr>
          <w:rStyle w:val="StyleUnderline"/>
          <w:highlight w:val="yellow"/>
        </w:rPr>
        <w:t>There's been</w:t>
      </w:r>
      <w:r w:rsidRPr="00146107">
        <w:rPr>
          <w:sz w:val="16"/>
        </w:rPr>
        <w:t xml:space="preserve"> pretty </w:t>
      </w:r>
      <w:r w:rsidRPr="003F7291">
        <w:rPr>
          <w:rStyle w:val="StyleUnderline"/>
          <w:highlight w:val="yellow"/>
          <w:bdr w:val="single" w:sz="4" w:space="0" w:color="auto"/>
        </w:rPr>
        <w:t>full-court press from the administration</w:t>
      </w:r>
      <w:r w:rsidRPr="00146107">
        <w:rPr>
          <w:sz w:val="16"/>
        </w:rPr>
        <w:t>," said an aide to a moderate Democrat who has been active in trade discussions.</w:t>
      </w:r>
      <w:r>
        <w:rPr>
          <w:sz w:val="16"/>
        </w:rPr>
        <w:t xml:space="preserve"> </w:t>
      </w:r>
      <w:r w:rsidRPr="00146107">
        <w:rPr>
          <w:sz w:val="16"/>
        </w:rPr>
        <w:t xml:space="preserve">Republicans are seen as far more supportive of free trade, but some Democrats say they are skeptical that the party opposing Obama's authority at every turn on immigration will give him more authority on trade. So </w:t>
      </w:r>
      <w:r w:rsidRPr="00146107">
        <w:rPr>
          <w:rStyle w:val="StyleUnderline"/>
        </w:rPr>
        <w:t xml:space="preserve">getting </w:t>
      </w:r>
      <w:r w:rsidRPr="003F7291">
        <w:rPr>
          <w:rStyle w:val="StyleUnderline"/>
          <w:highlight w:val="yellow"/>
        </w:rPr>
        <w:t>buy-in from moderate Dem</w:t>
      </w:r>
      <w:r w:rsidRPr="00146107">
        <w:rPr>
          <w:rStyle w:val="StyleUnderline"/>
        </w:rPr>
        <w:t>ocrat</w:t>
      </w:r>
      <w:r w:rsidRPr="003F7291">
        <w:rPr>
          <w:rStyle w:val="StyleUnderline"/>
          <w:highlight w:val="yellow"/>
        </w:rPr>
        <w:t>s could be key</w:t>
      </w:r>
      <w:r w:rsidRPr="00146107">
        <w:rPr>
          <w:sz w:val="16"/>
        </w:rPr>
        <w:t>.</w:t>
      </w:r>
      <w:r>
        <w:rPr>
          <w:sz w:val="16"/>
        </w:rPr>
        <w:t xml:space="preserve"> </w:t>
      </w:r>
      <w:r w:rsidRPr="00146107">
        <w:rPr>
          <w:sz w:val="16"/>
        </w:rPr>
        <w:t>"We're going to continue to play a very important role in how do we shape a strong bipartisan agenda for trade as we move forward in this session," said Rep. Ron Kind, the New Democrats' chairman. "</w:t>
      </w:r>
      <w:r w:rsidRPr="00146107">
        <w:rPr>
          <w:rStyle w:val="StyleUnderline"/>
        </w:rPr>
        <w:t xml:space="preserve">There's no question </w:t>
      </w:r>
      <w:r w:rsidRPr="003F7291">
        <w:rPr>
          <w:rStyle w:val="StyleUnderline"/>
          <w:highlight w:val="yellow"/>
        </w:rPr>
        <w:t xml:space="preserve">the administration's </w:t>
      </w:r>
      <w:r w:rsidRPr="003F7291">
        <w:rPr>
          <w:rStyle w:val="StyleUnderline"/>
          <w:highlight w:val="yellow"/>
          <w:bdr w:val="single" w:sz="4" w:space="0" w:color="auto"/>
        </w:rPr>
        <w:t>stepped up</w:t>
      </w:r>
      <w:r w:rsidRPr="00146107">
        <w:rPr>
          <w:sz w:val="16"/>
        </w:rPr>
        <w:t xml:space="preserve"> too, </w:t>
      </w:r>
      <w:r w:rsidRPr="003F7291">
        <w:rPr>
          <w:rStyle w:val="StyleUnderline"/>
          <w:highlight w:val="yellow"/>
        </w:rPr>
        <w:t>from the president</w:t>
      </w:r>
      <w:r w:rsidRPr="00146107">
        <w:rPr>
          <w:rStyle w:val="StyleUnderline"/>
        </w:rPr>
        <w:t xml:space="preserve"> on </w:t>
      </w:r>
      <w:r w:rsidRPr="003F7291">
        <w:rPr>
          <w:rStyle w:val="StyleUnderline"/>
          <w:highlight w:val="yellow"/>
        </w:rPr>
        <w:t xml:space="preserve">down, </w:t>
      </w:r>
      <w:r w:rsidRPr="003F7291">
        <w:rPr>
          <w:rStyle w:val="StyleUnderline"/>
          <w:highlight w:val="yellow"/>
          <w:bdr w:val="single" w:sz="4" w:space="0" w:color="auto"/>
        </w:rPr>
        <w:t>personally engaging</w:t>
      </w:r>
      <w:r w:rsidRPr="003F7291">
        <w:rPr>
          <w:rStyle w:val="StyleUnderline"/>
          <w:highlight w:val="yellow"/>
        </w:rPr>
        <w:t xml:space="preserve"> individual members</w:t>
      </w:r>
      <w:r w:rsidRPr="00146107">
        <w:rPr>
          <w:rStyle w:val="StyleUnderline"/>
        </w:rPr>
        <w:t xml:space="preserve"> of Congress about the importance of this and the timing as well</w:t>
      </w:r>
      <w:r w:rsidRPr="00146107">
        <w:rPr>
          <w:sz w:val="16"/>
        </w:rPr>
        <w:t>."</w:t>
      </w:r>
      <w:r>
        <w:rPr>
          <w:sz w:val="16"/>
        </w:rPr>
        <w:t xml:space="preserve"> </w:t>
      </w:r>
      <w:r w:rsidRPr="003F7291">
        <w:rPr>
          <w:rStyle w:val="StyleUnderline"/>
          <w:highlight w:val="yellow"/>
        </w:rPr>
        <w:t>An</w:t>
      </w:r>
      <w:r w:rsidRPr="00146107">
        <w:rPr>
          <w:rStyle w:val="StyleUnderline"/>
        </w:rPr>
        <w:t xml:space="preserve">other </w:t>
      </w:r>
      <w:r w:rsidRPr="003F7291">
        <w:rPr>
          <w:rStyle w:val="StyleUnderline"/>
          <w:highlight w:val="yellow"/>
        </w:rPr>
        <w:t>aide</w:t>
      </w:r>
      <w:r w:rsidRPr="00146107">
        <w:rPr>
          <w:rStyle w:val="StyleUnderline"/>
        </w:rPr>
        <w:t xml:space="preserve">, who works </w:t>
      </w:r>
      <w:r w:rsidRPr="003F7291">
        <w:rPr>
          <w:rStyle w:val="StyleUnderline"/>
          <w:highlight w:val="yellow"/>
        </w:rPr>
        <w:t>for a progressive Dem</w:t>
      </w:r>
      <w:r w:rsidRPr="00146107">
        <w:rPr>
          <w:rStyle w:val="StyleUnderline"/>
        </w:rPr>
        <w:t xml:space="preserve">ocrat </w:t>
      </w:r>
      <w:r w:rsidRPr="003F7291">
        <w:rPr>
          <w:rStyle w:val="StyleUnderline"/>
          <w:highlight w:val="yellow"/>
        </w:rPr>
        <w:t xml:space="preserve">who opposes TPA, said </w:t>
      </w:r>
      <w:r w:rsidRPr="003F7291">
        <w:rPr>
          <w:rStyle w:val="StyleUnderline"/>
          <w:highlight w:val="yellow"/>
          <w:bdr w:val="single" w:sz="4" w:space="0" w:color="auto"/>
        </w:rPr>
        <w:t>the measure is likely to</w:t>
      </w:r>
      <w:r w:rsidRPr="003F7291">
        <w:rPr>
          <w:sz w:val="16"/>
          <w:highlight w:val="yellow"/>
          <w:bdr w:val="single" w:sz="4" w:space="0" w:color="auto"/>
        </w:rPr>
        <w:t xml:space="preserve"> </w:t>
      </w:r>
      <w:r w:rsidRPr="003F7291">
        <w:rPr>
          <w:rStyle w:val="StyleUnderline"/>
          <w:highlight w:val="yellow"/>
          <w:bdr w:val="single" w:sz="4" w:space="0" w:color="auto"/>
        </w:rPr>
        <w:t>pass</w:t>
      </w:r>
      <w:r w:rsidRPr="00146107">
        <w:rPr>
          <w:rStyle w:val="StyleUnderline"/>
          <w:bdr w:val="single" w:sz="4" w:space="0" w:color="auto"/>
        </w:rPr>
        <w:t xml:space="preserve"> with or without Democratic support</w:t>
      </w:r>
      <w:r w:rsidRPr="00146107">
        <w:rPr>
          <w:rStyle w:val="StyleUnderline"/>
        </w:rPr>
        <w:t>. But</w:t>
      </w:r>
      <w:r w:rsidRPr="00146107">
        <w:rPr>
          <w:sz w:val="16"/>
        </w:rPr>
        <w:t xml:space="preserve">, he added, </w:t>
      </w:r>
      <w:r w:rsidRPr="003F7291">
        <w:rPr>
          <w:rStyle w:val="StyleUnderline"/>
          <w:highlight w:val="yellow"/>
        </w:rPr>
        <w:t>the administration would rather not ram</w:t>
      </w:r>
      <w:r w:rsidRPr="00146107">
        <w:rPr>
          <w:rStyle w:val="StyleUnderline"/>
        </w:rPr>
        <w:t xml:space="preserve"> the </w:t>
      </w:r>
      <w:r w:rsidRPr="003F7291">
        <w:rPr>
          <w:rStyle w:val="StyleUnderline"/>
          <w:highlight w:val="yellow"/>
        </w:rPr>
        <w:t>legislation through on a party-line vote</w:t>
      </w:r>
      <w:r w:rsidRPr="00146107">
        <w:rPr>
          <w:rStyle w:val="StyleUnderline"/>
        </w:rPr>
        <w:t xml:space="preserve"> that relies on the GOP. "The White House sees that they need to make the case to Democrats</w:t>
      </w:r>
      <w:r w:rsidRPr="00146107">
        <w:rPr>
          <w:sz w:val="16"/>
        </w:rPr>
        <w:t>," he said.</w:t>
      </w:r>
      <w:r>
        <w:rPr>
          <w:sz w:val="16"/>
        </w:rPr>
        <w:t xml:space="preserve"> </w:t>
      </w:r>
      <w:r w:rsidRPr="00146107">
        <w:rPr>
          <w:rStyle w:val="StyleUnderline"/>
        </w:rPr>
        <w:t xml:space="preserve">Still, </w:t>
      </w:r>
      <w:r w:rsidRPr="003F7291">
        <w:rPr>
          <w:rStyle w:val="StyleUnderline"/>
          <w:highlight w:val="yellow"/>
        </w:rPr>
        <w:t>many Dem</w:t>
      </w:r>
      <w:r w:rsidRPr="00146107">
        <w:rPr>
          <w:rStyle w:val="StyleUnderline"/>
        </w:rPr>
        <w:t>ocrat</w:t>
      </w:r>
      <w:r w:rsidRPr="003F7291">
        <w:rPr>
          <w:rStyle w:val="StyleUnderline"/>
          <w:highlight w:val="yellow"/>
        </w:rPr>
        <w:t>s have</w:t>
      </w:r>
      <w:r w:rsidRPr="00146107">
        <w:rPr>
          <w:rStyle w:val="StyleUnderline"/>
        </w:rPr>
        <w:t xml:space="preserve"> deep </w:t>
      </w:r>
      <w:r w:rsidRPr="003F7291">
        <w:rPr>
          <w:rStyle w:val="StyleUnderline"/>
          <w:highlight w:val="yellow"/>
        </w:rPr>
        <w:t>reservations</w:t>
      </w:r>
      <w:r w:rsidRPr="00146107">
        <w:rPr>
          <w:rStyle w:val="StyleUnderline"/>
        </w:rPr>
        <w:t xml:space="preserve"> about TPA, </w:t>
      </w:r>
      <w:r w:rsidRPr="003F7291">
        <w:rPr>
          <w:rStyle w:val="StyleUnderline"/>
          <w:highlight w:val="yellow"/>
        </w:rPr>
        <w:t>and earning</w:t>
      </w:r>
      <w:r w:rsidRPr="00146107">
        <w:rPr>
          <w:rStyle w:val="StyleUnderline"/>
        </w:rPr>
        <w:t xml:space="preserve"> substantial </w:t>
      </w:r>
      <w:r w:rsidRPr="003F7291">
        <w:rPr>
          <w:rStyle w:val="StyleUnderline"/>
          <w:highlight w:val="yellow"/>
        </w:rPr>
        <w:t>support</w:t>
      </w:r>
      <w:r w:rsidRPr="00146107">
        <w:rPr>
          <w:rStyle w:val="StyleUnderline"/>
        </w:rPr>
        <w:t>—even from moderates—</w:t>
      </w:r>
      <w:r w:rsidRPr="003F7291">
        <w:rPr>
          <w:rStyle w:val="StyleUnderline"/>
          <w:highlight w:val="yellow"/>
        </w:rPr>
        <w:t>could be an uphill battle for the White House</w:t>
      </w:r>
      <w:r w:rsidRPr="00146107">
        <w:rPr>
          <w:sz w:val="16"/>
        </w:rPr>
        <w:t xml:space="preserve">. Democratic Rep. Gerry Connolly of Virginia, one of Kind's vice-chairs, said </w:t>
      </w:r>
      <w:r w:rsidRPr="003F7291">
        <w:rPr>
          <w:rStyle w:val="StyleUnderline"/>
          <w:highlight w:val="yellow"/>
          <w:bdr w:val="single" w:sz="4" w:space="0" w:color="auto"/>
        </w:rPr>
        <w:t>trade votes carry political risk</w:t>
      </w:r>
      <w:r w:rsidRPr="00146107">
        <w:rPr>
          <w:sz w:val="16"/>
        </w:rPr>
        <w:t xml:space="preserve"> and backing them will not insulate Democrats from being targeted by pro-business campaign groups.</w:t>
      </w:r>
      <w:r>
        <w:rPr>
          <w:sz w:val="16"/>
        </w:rPr>
        <w:t xml:space="preserve"> </w:t>
      </w:r>
      <w:r w:rsidRPr="00146107">
        <w:rPr>
          <w:sz w:val="16"/>
        </w:rPr>
        <w:t>Meanwhile, several progressive groups have threatened to primary Democratic Sen. Ron Wyden in Oregon for his role in helping lead the Senate's TPA negotiations (the challenger they've called for, Rep. Peter DeFazio, says he won't run). And just a year and a half ago, 151 House Democrats signed a letter pledging not to back an "outdated" fast-track agreement.</w:t>
      </w:r>
      <w:r>
        <w:rPr>
          <w:sz w:val="16"/>
        </w:rPr>
        <w:t xml:space="preserve"> </w:t>
      </w:r>
      <w:r w:rsidRPr="00146107">
        <w:rPr>
          <w:sz w:val="16"/>
        </w:rPr>
        <w:t xml:space="preserve">Despite all this, </w:t>
      </w:r>
      <w:r w:rsidRPr="00146107">
        <w:rPr>
          <w:rStyle w:val="StyleUnderline"/>
        </w:rPr>
        <w:t xml:space="preserve">much of the caucus has held its fire on Obama's forthcoming proposal, and party </w:t>
      </w:r>
      <w:r w:rsidRPr="003F7291">
        <w:rPr>
          <w:rStyle w:val="StyleUnderline"/>
          <w:highlight w:val="yellow"/>
        </w:rPr>
        <w:t>leaders</w:t>
      </w:r>
      <w:r w:rsidRPr="00146107">
        <w:rPr>
          <w:rStyle w:val="StyleUnderline"/>
        </w:rPr>
        <w:t xml:space="preserve"> say they </w:t>
      </w:r>
      <w:r w:rsidRPr="003F7291">
        <w:rPr>
          <w:rStyle w:val="StyleUnderline"/>
          <w:highlight w:val="yellow"/>
        </w:rPr>
        <w:t xml:space="preserve">want to </w:t>
      </w:r>
      <w:r w:rsidRPr="003F7291">
        <w:rPr>
          <w:rStyle w:val="StyleUnderline"/>
          <w:highlight w:val="yellow"/>
          <w:bdr w:val="single" w:sz="4" w:space="0" w:color="auto"/>
        </w:rPr>
        <w:t>give Obama a chance</w:t>
      </w:r>
      <w:r w:rsidRPr="00146107">
        <w:rPr>
          <w:rStyle w:val="StyleUnderline"/>
        </w:rPr>
        <w:t>. "We're hopeful that the administration will take steps that will allow a significant number of the caucus to get to yes</w:t>
      </w:r>
      <w:r w:rsidRPr="00146107">
        <w:rPr>
          <w:sz w:val="16"/>
        </w:rPr>
        <w:t>," House Minority Whip Steny Hoyer said last month. "We're working on those. Hopefully the administration will be able to get many to a path to yes, but that's yet to be determined."</w:t>
      </w:r>
      <w:r>
        <w:rPr>
          <w:sz w:val="16"/>
        </w:rPr>
        <w:t xml:space="preserve"> </w:t>
      </w:r>
      <w:r w:rsidRPr="00146107">
        <w:rPr>
          <w:sz w:val="16"/>
        </w:rPr>
        <w:t xml:space="preserve">A House Democratic leadership aide added that Minority Leader Nancy </w:t>
      </w:r>
      <w:r w:rsidRPr="003F7291">
        <w:rPr>
          <w:rStyle w:val="StyleUnderline"/>
          <w:highlight w:val="yellow"/>
        </w:rPr>
        <w:t>Pelosi is "hoping we can get</w:t>
      </w:r>
      <w:r w:rsidRPr="00146107">
        <w:rPr>
          <w:rStyle w:val="StyleUnderline"/>
        </w:rPr>
        <w:t xml:space="preserve"> to some place where we can get to </w:t>
      </w:r>
      <w:r w:rsidRPr="003F7291">
        <w:rPr>
          <w:rStyle w:val="StyleUnderline"/>
          <w:highlight w:val="yellow"/>
          <w:bdr w:val="single" w:sz="4" w:space="0" w:color="auto"/>
        </w:rPr>
        <w:t>150 Democrats for a bill</w:t>
      </w:r>
      <w:r w:rsidRPr="00146107">
        <w:rPr>
          <w:sz w:val="16"/>
        </w:rPr>
        <w:t>." Still, he noted, "</w:t>
      </w:r>
      <w:r w:rsidRPr="003F7291">
        <w:rPr>
          <w:rStyle w:val="StyleUnderline"/>
          <w:highlight w:val="yellow"/>
          <w:bdr w:val="single" w:sz="4" w:space="0" w:color="auto"/>
        </w:rPr>
        <w:t>that's gonna take a lot of work</w:t>
      </w:r>
      <w:r w:rsidRPr="003F7291">
        <w:rPr>
          <w:highlight w:val="yellow"/>
        </w:rPr>
        <w:t>."</w:t>
      </w:r>
    </w:p>
    <w:p w:rsidR="00BA6A95" w:rsidRDefault="00BA6A95" w:rsidP="00BA6A95"/>
    <w:p w:rsidR="00BA6A95" w:rsidRPr="00D923E6" w:rsidRDefault="00BA6A95" w:rsidP="00BA6A95"/>
    <w:p w:rsidR="003F7291" w:rsidRDefault="003F7291" w:rsidP="003F7291">
      <w:pPr>
        <w:pStyle w:val="Heading3"/>
      </w:pPr>
      <w:r>
        <w:t>2NC – “Trust” Link</w:t>
      </w:r>
    </w:p>
    <w:p w:rsidR="003F7291" w:rsidRPr="001A436A" w:rsidRDefault="003F7291" w:rsidP="003F7291">
      <w:pPr>
        <w:pStyle w:val="Heading4"/>
      </w:pPr>
      <w:r>
        <w:t xml:space="preserve">Obama’s </w:t>
      </w:r>
      <w:r>
        <w:rPr>
          <w:i/>
          <w:u w:val="single"/>
        </w:rPr>
        <w:t>out-of-nowhere</w:t>
      </w:r>
      <w:r>
        <w:t xml:space="preserve"> pushing of the plan </w:t>
      </w:r>
      <w:r>
        <w:rPr>
          <w:i/>
          <w:u w:val="single"/>
        </w:rPr>
        <w:t>decimates</w:t>
      </w:r>
      <w:r>
        <w:t xml:space="preserve"> trust between Dems and the GOP --- makes TPA passage impossible</w:t>
      </w:r>
    </w:p>
    <w:p w:rsidR="003F7291" w:rsidRPr="006076C5" w:rsidRDefault="003F7291" w:rsidP="003F7291">
      <w:r>
        <w:t xml:space="preserve">Matthew </w:t>
      </w:r>
      <w:r w:rsidRPr="006076C5">
        <w:rPr>
          <w:rStyle w:val="Style13ptBold"/>
        </w:rPr>
        <w:t>Fleming 6/22</w:t>
      </w:r>
      <w:r>
        <w:t>, Senate reporter for Roll Call, “Senate Trade Promotion Authority Vote a Matter of Trust,” http://blogs.rollcall.com/wgdb/senate-trade-promotion-authority-votes-a-matter-of-trust/?dcz=</w:t>
      </w:r>
    </w:p>
    <w:p w:rsidR="003F7291" w:rsidRPr="00303457" w:rsidRDefault="003F7291" w:rsidP="003F7291">
      <w:pPr>
        <w:rPr>
          <w:sz w:val="14"/>
        </w:rPr>
      </w:pPr>
      <w:r w:rsidRPr="00867CF8">
        <w:rPr>
          <w:rStyle w:val="StyleUnderline"/>
          <w:highlight w:val="yellow"/>
        </w:rPr>
        <w:t>The Senate vote on T</w:t>
      </w:r>
      <w:r w:rsidRPr="006076C5">
        <w:rPr>
          <w:rStyle w:val="StyleUnderline"/>
        </w:rPr>
        <w:t xml:space="preserve">rade </w:t>
      </w:r>
      <w:r w:rsidRPr="00867CF8">
        <w:rPr>
          <w:rStyle w:val="StyleUnderline"/>
          <w:highlight w:val="yellow"/>
        </w:rPr>
        <w:t>P</w:t>
      </w:r>
      <w:r w:rsidRPr="006076C5">
        <w:rPr>
          <w:rStyle w:val="StyleUnderline"/>
        </w:rPr>
        <w:t xml:space="preserve">romotion </w:t>
      </w:r>
      <w:r w:rsidRPr="00867CF8">
        <w:rPr>
          <w:rStyle w:val="StyleUnderline"/>
          <w:highlight w:val="yellow"/>
        </w:rPr>
        <w:t>A</w:t>
      </w:r>
      <w:r w:rsidRPr="006076C5">
        <w:rPr>
          <w:rStyle w:val="StyleUnderline"/>
        </w:rPr>
        <w:t xml:space="preserve">uthority </w:t>
      </w:r>
      <w:r w:rsidRPr="00867CF8">
        <w:rPr>
          <w:rStyle w:val="StyleUnderline"/>
          <w:highlight w:val="yellow"/>
        </w:rPr>
        <w:t xml:space="preserve">will amount to a </w:t>
      </w:r>
      <w:r w:rsidRPr="00867CF8">
        <w:rPr>
          <w:rStyle w:val="Emphasis"/>
          <w:highlight w:val="yellow"/>
        </w:rPr>
        <w:t>test of faith</w:t>
      </w:r>
      <w:r w:rsidRPr="006076C5">
        <w:rPr>
          <w:rStyle w:val="Emphasis"/>
        </w:rPr>
        <w:t>.</w:t>
      </w:r>
      <w:r>
        <w:rPr>
          <w:rStyle w:val="Emphasis"/>
        </w:rPr>
        <w:t xml:space="preserve"> </w:t>
      </w:r>
      <w:r w:rsidRPr="006076C5">
        <w:rPr>
          <w:rStyle w:val="StyleUnderline"/>
        </w:rPr>
        <w:t>In what has become an increasingly complex process</w:t>
      </w:r>
      <w:r w:rsidRPr="00303457">
        <w:rPr>
          <w:sz w:val="14"/>
        </w:rPr>
        <w:t xml:space="preserve">, Majority Leader Mitch </w:t>
      </w:r>
      <w:r w:rsidRPr="006076C5">
        <w:rPr>
          <w:rStyle w:val="StyleUnderline"/>
        </w:rPr>
        <w:t>McConnell</w:t>
      </w:r>
      <w:r w:rsidRPr="00303457">
        <w:rPr>
          <w:sz w:val="14"/>
        </w:rPr>
        <w:t>, R-Ky., last week ou</w:t>
      </w:r>
      <w:r w:rsidRPr="006076C5">
        <w:rPr>
          <w:rStyle w:val="StyleUnderline"/>
        </w:rPr>
        <w:t>tlined his plan to send three pieces of the four-piece trade package to President Barack Obama’s desk by the Independence Day recess.</w:t>
      </w:r>
      <w:r>
        <w:rPr>
          <w:rStyle w:val="StyleUnderline"/>
        </w:rPr>
        <w:t xml:space="preserve"> </w:t>
      </w:r>
      <w:r w:rsidRPr="006076C5">
        <w:rPr>
          <w:rStyle w:val="StyleUnderline"/>
        </w:rPr>
        <w:t xml:space="preserve">But for </w:t>
      </w:r>
      <w:r w:rsidRPr="00867CF8">
        <w:rPr>
          <w:rStyle w:val="StyleUnderline"/>
          <w:highlight w:val="yellow"/>
        </w:rPr>
        <w:t>everything to go according to plan, a dozen or so pro-trade Democrats will have to trust that a vote for TPA will be followed by the approval of T</w:t>
      </w:r>
      <w:r w:rsidRPr="006076C5">
        <w:rPr>
          <w:rStyle w:val="StyleUnderline"/>
        </w:rPr>
        <w:t xml:space="preserve">rade </w:t>
      </w:r>
      <w:r w:rsidRPr="00867CF8">
        <w:rPr>
          <w:rStyle w:val="StyleUnderline"/>
          <w:highlight w:val="yellow"/>
        </w:rPr>
        <w:t>A</w:t>
      </w:r>
      <w:r w:rsidRPr="006076C5">
        <w:rPr>
          <w:rStyle w:val="StyleUnderline"/>
        </w:rPr>
        <w:t xml:space="preserve">djustment </w:t>
      </w:r>
      <w:r w:rsidRPr="00867CF8">
        <w:rPr>
          <w:rStyle w:val="StyleUnderline"/>
          <w:highlight w:val="yellow"/>
        </w:rPr>
        <w:t>A</w:t>
      </w:r>
      <w:r w:rsidRPr="006076C5">
        <w:rPr>
          <w:rStyle w:val="StyleUnderline"/>
        </w:rPr>
        <w:t>ssistance for workers displaced by trade</w:t>
      </w:r>
      <w:r w:rsidRPr="00303457">
        <w:rPr>
          <w:sz w:val="14"/>
        </w:rPr>
        <w:t>, an African trade-preferences bill and a customs-enforcement bill. “TAA will come second after TPA, but the votes will be there to pass it,” McConnell asserted. “Reluctantly, not happily, but they will be there if it means getting something far more important accomplished for the American people.” The fate of the package depends, in part, on Democrats believing those words. “</w:t>
      </w:r>
      <w:r w:rsidRPr="006076C5">
        <w:rPr>
          <w:rStyle w:val="StyleUnderline"/>
        </w:rPr>
        <w:t xml:space="preserve">Here’s what </w:t>
      </w:r>
      <w:r w:rsidRPr="00867CF8">
        <w:rPr>
          <w:rStyle w:val="StyleUnderline"/>
          <w:highlight w:val="yellow"/>
        </w:rPr>
        <w:t>it’s going to take</w:t>
      </w:r>
      <w:r w:rsidRPr="006076C5">
        <w:rPr>
          <w:rStyle w:val="StyleUnderline"/>
        </w:rPr>
        <w:t>,”</w:t>
      </w:r>
      <w:r w:rsidRPr="00303457">
        <w:rPr>
          <w:sz w:val="14"/>
        </w:rPr>
        <w:t xml:space="preserve"> McConnell said in a floor speech late on June 18. “</w:t>
      </w:r>
      <w:r w:rsidRPr="006076C5">
        <w:rPr>
          <w:rStyle w:val="StyleUnderline"/>
        </w:rPr>
        <w:t xml:space="preserve">One, working together toward the shared goal of a win for the American people. Two, </w:t>
      </w:r>
      <w:r w:rsidRPr="00867CF8">
        <w:rPr>
          <w:rStyle w:val="StyleUnderline"/>
          <w:highlight w:val="yellow"/>
        </w:rPr>
        <w:t>trusting each other</w:t>
      </w:r>
      <w:r w:rsidRPr="006076C5">
        <w:rPr>
          <w:rStyle w:val="StyleUnderline"/>
        </w:rPr>
        <w:t xml:space="preserve"> to get there.”</w:t>
      </w:r>
      <w:r>
        <w:rPr>
          <w:rStyle w:val="StyleUnderline"/>
        </w:rPr>
        <w:t xml:space="preserve"> </w:t>
      </w:r>
      <w:r w:rsidRPr="00303457">
        <w:rPr>
          <w:sz w:val="14"/>
        </w:rPr>
        <w:t>While many pro-trade Democrats last week were hesitant, Sen. Ron Wyden, D-Ore., who last time — along with Finance Chairman Orrin G. Hatch of Utah — shepherded the bills through the Senate, said he thought Republicans had acted in good faith. “</w:t>
      </w:r>
      <w:r w:rsidRPr="006076C5">
        <w:rPr>
          <w:rStyle w:val="StyleUnderline"/>
        </w:rPr>
        <w:t xml:space="preserve">I </w:t>
      </w:r>
      <w:r w:rsidRPr="00867CF8">
        <w:rPr>
          <w:rStyle w:val="StyleUnderline"/>
          <w:highlight w:val="yellow"/>
        </w:rPr>
        <w:t>think everybody’s being straight</w:t>
      </w:r>
      <w:r w:rsidRPr="006076C5">
        <w:rPr>
          <w:rStyle w:val="StyleUnderline"/>
        </w:rPr>
        <w:t xml:space="preserve"> with each other,” Wyden told reporters.</w:t>
      </w:r>
      <w:r w:rsidRPr="00303457">
        <w:rPr>
          <w:sz w:val="14"/>
        </w:rPr>
        <w:t xml:space="preserve"> </w:t>
      </w:r>
      <w:r w:rsidRPr="00867CF8">
        <w:rPr>
          <w:rStyle w:val="StyleUnderline"/>
          <w:highlight w:val="yellow"/>
        </w:rPr>
        <w:t>Wyden acknowledged the complexity of the process</w:t>
      </w:r>
      <w:r w:rsidRPr="006076C5">
        <w:rPr>
          <w:rStyle w:val="StyleUnderline"/>
        </w:rPr>
        <w:t xml:space="preserve"> and the differences between the Senate and the House</w:t>
      </w:r>
      <w:r w:rsidRPr="00303457">
        <w:rPr>
          <w:sz w:val="14"/>
        </w:rPr>
        <w:t>, where both have faced their own “procedural snafus” in the words of White House Press Secretary Josh Earnest.</w:t>
      </w:r>
    </w:p>
    <w:p w:rsidR="003F7291" w:rsidRDefault="003F7291" w:rsidP="003F7291"/>
    <w:p w:rsidR="00BA6A95" w:rsidRDefault="00BA6A95" w:rsidP="00BA6A95">
      <w:pPr>
        <w:pStyle w:val="Heading3"/>
        <w:rPr>
          <w:rFonts w:eastAsia="Times New Roman"/>
        </w:rPr>
      </w:pPr>
      <w:r>
        <w:rPr>
          <w:rFonts w:eastAsia="Times New Roman"/>
        </w:rPr>
        <w:t xml:space="preserve">2NC – “Delay” Link </w:t>
      </w:r>
    </w:p>
    <w:p w:rsidR="00BA6A95" w:rsidRPr="00303457" w:rsidRDefault="00303457" w:rsidP="00303457">
      <w:pPr>
        <w:pStyle w:val="Heading4"/>
      </w:pPr>
      <w:r>
        <w:t xml:space="preserve">Surveillance policy </w:t>
      </w:r>
      <w:r>
        <w:rPr>
          <w:i/>
          <w:u w:val="single"/>
        </w:rPr>
        <w:t>specifically</w:t>
      </w:r>
      <w:r>
        <w:t xml:space="preserve"> trades off with TPA --- finite amount of legislative time</w:t>
      </w:r>
    </w:p>
    <w:p w:rsidR="00BA6A95" w:rsidRDefault="00F76CC4" w:rsidP="00BA6A95">
      <w:r>
        <w:rPr>
          <w:rStyle w:val="Style13ptBold"/>
        </w:rPr>
        <w:t>Kim</w:t>
      </w:r>
      <w:r w:rsidR="00BA6A95" w:rsidRPr="00006D55">
        <w:rPr>
          <w:rStyle w:val="Style13ptBold"/>
        </w:rPr>
        <w:t xml:space="preserve"> 5/17</w:t>
      </w:r>
      <w:r w:rsidR="00BA6A95">
        <w:t xml:space="preserve"> -- Seung Min Kim, Politico.com, 5/17/15, http://www.politico.com/story/2015/05/senate-cliff-nsa-patriot-transportation-trade-recess-118040.html</w:t>
      </w:r>
    </w:p>
    <w:p w:rsidR="00BA6A95" w:rsidRDefault="00BA6A95" w:rsidP="00BA6A95">
      <w:pPr>
        <w:rPr>
          <w:sz w:val="14"/>
        </w:rPr>
      </w:pPr>
      <w:r w:rsidRPr="00573FC8">
        <w:rPr>
          <w:rStyle w:val="Emphasis"/>
        </w:rPr>
        <w:t>Time crunch</w:t>
      </w:r>
      <w:r w:rsidRPr="00006D55">
        <w:rPr>
          <w:rStyle w:val="StyleUnderline"/>
        </w:rPr>
        <w:t xml:space="preserve"> pushes Senate to edge of surveillance cliff</w:t>
      </w:r>
      <w:r>
        <w:rPr>
          <w:rStyle w:val="StyleUnderline"/>
        </w:rPr>
        <w:t xml:space="preserve"> </w:t>
      </w:r>
      <w:r w:rsidRPr="00867CF8">
        <w:rPr>
          <w:rStyle w:val="StyleUnderline"/>
          <w:highlight w:val="yellow"/>
        </w:rPr>
        <w:t>With just a handful of legislative days left</w:t>
      </w:r>
      <w:r w:rsidRPr="00BD5E84">
        <w:rPr>
          <w:sz w:val="14"/>
        </w:rPr>
        <w:t xml:space="preserve"> — </w:t>
      </w:r>
      <w:r w:rsidRPr="00867CF8">
        <w:rPr>
          <w:rStyle w:val="StyleUnderline"/>
          <w:highlight w:val="yellow"/>
        </w:rPr>
        <w:t xml:space="preserve">and a </w:t>
      </w:r>
      <w:r w:rsidRPr="00867CF8">
        <w:rPr>
          <w:rStyle w:val="Emphasis"/>
          <w:highlight w:val="yellow"/>
        </w:rPr>
        <w:t>trade battle still on</w:t>
      </w:r>
      <w:r w:rsidRPr="007D5405">
        <w:rPr>
          <w:rStyle w:val="Emphasis"/>
        </w:rPr>
        <w:t xml:space="preserve"> </w:t>
      </w:r>
      <w:r w:rsidRPr="00BD5E84">
        <w:rPr>
          <w:sz w:val="14"/>
        </w:rPr>
        <w:t xml:space="preserve">the floor — </w:t>
      </w:r>
      <w:r w:rsidRPr="00006D55">
        <w:rPr>
          <w:rStyle w:val="StyleUnderline"/>
        </w:rPr>
        <w:t>the Senate needs last-minute deal</w:t>
      </w:r>
      <w:r w:rsidRPr="00BD5E84">
        <w:rPr>
          <w:sz w:val="14"/>
        </w:rPr>
        <w:t xml:space="preserve"> on the PATRIOT Act and transportation law. The mad dash for Memorial Day is on. </w:t>
      </w:r>
      <w:r w:rsidRPr="00867CF8">
        <w:rPr>
          <w:rStyle w:val="StyleUnderline"/>
          <w:highlight w:val="yellow"/>
        </w:rPr>
        <w:t>Capitol Hill is</w:t>
      </w:r>
      <w:r w:rsidRPr="00006D55">
        <w:rPr>
          <w:rStyle w:val="StyleUnderline"/>
        </w:rPr>
        <w:t xml:space="preserve"> — again — </w:t>
      </w:r>
      <w:r w:rsidRPr="00867CF8">
        <w:rPr>
          <w:rStyle w:val="StyleUnderline"/>
          <w:highlight w:val="yellow"/>
        </w:rPr>
        <w:t>barreling toward deadlines on must-pass</w:t>
      </w:r>
      <w:r w:rsidRPr="00006D55">
        <w:rPr>
          <w:rStyle w:val="StyleUnderline"/>
        </w:rPr>
        <w:t xml:space="preserve"> legislative </w:t>
      </w:r>
      <w:r w:rsidRPr="00867CF8">
        <w:rPr>
          <w:rStyle w:val="StyleUnderline"/>
          <w:highlight w:val="yellow"/>
        </w:rPr>
        <w:t>items</w:t>
      </w:r>
      <w:r w:rsidRPr="00BD5E84">
        <w:rPr>
          <w:sz w:val="14"/>
        </w:rPr>
        <w:t xml:space="preserve">, this time </w:t>
      </w:r>
      <w:r w:rsidRPr="00006D55">
        <w:rPr>
          <w:rStyle w:val="StyleUnderline"/>
        </w:rPr>
        <w:t>on government surveillance powers</w:t>
      </w:r>
      <w:r w:rsidRPr="00BD5E84">
        <w:rPr>
          <w:sz w:val="14"/>
        </w:rPr>
        <w:t xml:space="preserve"> and federal money for roads and bridges. The Senate, particularly </w:t>
      </w:r>
      <w:r w:rsidRPr="00006D55">
        <w:rPr>
          <w:rStyle w:val="StyleUnderline"/>
        </w:rPr>
        <w:t xml:space="preserve">the </w:t>
      </w:r>
      <w:r w:rsidRPr="00867CF8">
        <w:rPr>
          <w:rStyle w:val="StyleUnderline"/>
          <w:highlight w:val="yellow"/>
        </w:rPr>
        <w:t xml:space="preserve">GOP, finds itself in a </w:t>
      </w:r>
      <w:r w:rsidRPr="00867CF8">
        <w:rPr>
          <w:rStyle w:val="Emphasis"/>
          <w:highlight w:val="yellow"/>
        </w:rPr>
        <w:t>bind over surveillance</w:t>
      </w:r>
      <w:r w:rsidRPr="00867CF8">
        <w:rPr>
          <w:rStyle w:val="StyleUnderline"/>
          <w:highlight w:val="yellow"/>
        </w:rPr>
        <w:t>,</w:t>
      </w:r>
      <w:r w:rsidRPr="00006D55">
        <w:rPr>
          <w:rStyle w:val="StyleUnderline"/>
        </w:rPr>
        <w:t xml:space="preserve"> even </w:t>
      </w:r>
      <w:r w:rsidRPr="00867CF8">
        <w:rPr>
          <w:rStyle w:val="StyleUnderline"/>
          <w:highlight w:val="yellow"/>
        </w:rPr>
        <w:t xml:space="preserve">as the chamber </w:t>
      </w:r>
      <w:r w:rsidRPr="00867CF8">
        <w:rPr>
          <w:rStyle w:val="Emphasis"/>
          <w:highlight w:val="yellow"/>
        </w:rPr>
        <w:t>remains bogged down in a contentious fight</w:t>
      </w:r>
      <w:r w:rsidRPr="00867CF8">
        <w:rPr>
          <w:rStyle w:val="StyleUnderline"/>
          <w:highlight w:val="yellow"/>
        </w:rPr>
        <w:t xml:space="preserve"> over trade</w:t>
      </w:r>
      <w:r w:rsidRPr="00006D55">
        <w:rPr>
          <w:rStyle w:val="StyleUnderline"/>
        </w:rPr>
        <w:t xml:space="preserve"> that’s scrambling party lines and </w:t>
      </w:r>
      <w:r w:rsidRPr="00867CF8">
        <w:rPr>
          <w:rStyle w:val="Emphasis"/>
          <w:highlight w:val="yellow"/>
        </w:rPr>
        <w:t>eating up valuable floor time</w:t>
      </w:r>
      <w:r w:rsidRPr="00867CF8">
        <w:rPr>
          <w:sz w:val="14"/>
          <w:highlight w:val="yellow"/>
        </w:rPr>
        <w:t>.</w:t>
      </w:r>
      <w:r w:rsidRPr="00BD5E84">
        <w:rPr>
          <w:sz w:val="14"/>
        </w:rPr>
        <w:t xml:space="preserve"> Meanwhile, lawmakers are edging closer to a highway funding cliff — though a two-month extension unveiled last week could resolve that tension. Still, </w:t>
      </w:r>
      <w:r w:rsidRPr="00867CF8">
        <w:rPr>
          <w:rStyle w:val="StyleUnderline"/>
          <w:highlight w:val="yellow"/>
        </w:rPr>
        <w:t>it</w:t>
      </w:r>
      <w:r w:rsidRPr="00006D55">
        <w:rPr>
          <w:rStyle w:val="StyleUnderline"/>
        </w:rPr>
        <w:t xml:space="preserve"> all </w:t>
      </w:r>
      <w:r w:rsidRPr="00867CF8">
        <w:rPr>
          <w:rStyle w:val="StyleUnderline"/>
          <w:highlight w:val="yellow"/>
        </w:rPr>
        <w:t xml:space="preserve">makes for a </w:t>
      </w:r>
      <w:r w:rsidRPr="00867CF8">
        <w:rPr>
          <w:rStyle w:val="Emphasis"/>
          <w:highlight w:val="yellow"/>
        </w:rPr>
        <w:t>hefty to-do list</w:t>
      </w:r>
      <w:r w:rsidRPr="00BD5E84">
        <w:rPr>
          <w:sz w:val="14"/>
        </w:rPr>
        <w:t xml:space="preserve"> before lawmakers flee Washington for the weeklong Memorial Day recess at the end of the week. “</w:t>
      </w:r>
      <w:r w:rsidRPr="00006D55">
        <w:rPr>
          <w:rStyle w:val="StyleUnderline"/>
        </w:rPr>
        <w:t xml:space="preserve">We got too many deadlines and </w:t>
      </w:r>
      <w:r w:rsidRPr="00006D55">
        <w:rPr>
          <w:rStyle w:val="Emphasis"/>
        </w:rPr>
        <w:t>not enough time</w:t>
      </w:r>
      <w:r w:rsidRPr="00006D55">
        <w:rPr>
          <w:rStyle w:val="StyleUnderline"/>
        </w:rPr>
        <w:t>,” said</w:t>
      </w:r>
      <w:r w:rsidRPr="00BD5E84">
        <w:rPr>
          <w:sz w:val="14"/>
        </w:rPr>
        <w:t xml:space="preserve"> Missouri Sen. Roy </w:t>
      </w:r>
      <w:r w:rsidRPr="00006D55">
        <w:rPr>
          <w:rStyle w:val="StyleUnderline"/>
        </w:rPr>
        <w:t>Blunt</w:t>
      </w:r>
      <w:r w:rsidRPr="00BD5E84">
        <w:rPr>
          <w:sz w:val="14"/>
        </w:rPr>
        <w:t xml:space="preserve">, a member of Senate Republican leadership. </w:t>
      </w:r>
      <w:r w:rsidRPr="00006D55">
        <w:rPr>
          <w:rStyle w:val="StyleUnderline"/>
        </w:rPr>
        <w:t xml:space="preserve">Noting the weeks spent </w:t>
      </w:r>
      <w:r w:rsidRPr="00006D55">
        <w:rPr>
          <w:rStyle w:val="Emphasis"/>
        </w:rPr>
        <w:t>fighting over other measures</w:t>
      </w:r>
      <w:r w:rsidRPr="00006D55">
        <w:rPr>
          <w:rStyle w:val="StyleUnderline"/>
        </w:rPr>
        <w:t xml:space="preserve"> earlier this year, he added: “</w:t>
      </w:r>
      <w:r w:rsidRPr="00867CF8">
        <w:rPr>
          <w:rStyle w:val="Emphasis"/>
          <w:highlight w:val="yellow"/>
        </w:rPr>
        <w:t>Legislative time is hard to get back</w:t>
      </w:r>
      <w:r w:rsidRPr="00BD5E84">
        <w:rPr>
          <w:sz w:val="14"/>
        </w:rPr>
        <w:t xml:space="preserve"> … but we’ll just have to do what has to be done.” </w:t>
      </w:r>
      <w:r w:rsidRPr="00867CF8">
        <w:rPr>
          <w:rStyle w:val="StyleUnderline"/>
          <w:highlight w:val="yellow"/>
        </w:rPr>
        <w:t>The</w:t>
      </w:r>
      <w:r w:rsidRPr="00006D55">
        <w:rPr>
          <w:rStyle w:val="StyleUnderline"/>
        </w:rPr>
        <w:t xml:space="preserve"> </w:t>
      </w:r>
      <w:r w:rsidRPr="007D5405">
        <w:rPr>
          <w:rStyle w:val="Emphasis"/>
        </w:rPr>
        <w:t xml:space="preserve">most </w:t>
      </w:r>
      <w:r w:rsidRPr="00867CF8">
        <w:rPr>
          <w:rStyle w:val="Emphasis"/>
          <w:highlight w:val="yellow"/>
        </w:rPr>
        <w:t>pressing</w:t>
      </w:r>
      <w:r w:rsidRPr="007D5405">
        <w:rPr>
          <w:rStyle w:val="Emphasis"/>
        </w:rPr>
        <w:t xml:space="preserve"> — and complicated — </w:t>
      </w:r>
      <w:r w:rsidRPr="00867CF8">
        <w:rPr>
          <w:rStyle w:val="Emphasis"/>
          <w:highlight w:val="yellow"/>
        </w:rPr>
        <w:t>hurdle</w:t>
      </w:r>
      <w:r w:rsidRPr="00867CF8">
        <w:rPr>
          <w:rStyle w:val="StyleUnderline"/>
          <w:highlight w:val="yellow"/>
        </w:rPr>
        <w:t xml:space="preserve"> is the </w:t>
      </w:r>
      <w:r w:rsidRPr="00867CF8">
        <w:rPr>
          <w:rStyle w:val="Emphasis"/>
          <w:highlight w:val="yellow"/>
        </w:rPr>
        <w:t xml:space="preserve">stalemate </w:t>
      </w:r>
      <w:r w:rsidRPr="00867CF8">
        <w:rPr>
          <w:rStyle w:val="StyleUnderline"/>
          <w:highlight w:val="yellow"/>
        </w:rPr>
        <w:t>over</w:t>
      </w:r>
      <w:r w:rsidRPr="00BD5E84">
        <w:rPr>
          <w:sz w:val="14"/>
        </w:rPr>
        <w:t xml:space="preserve"> expiring </w:t>
      </w:r>
      <w:r w:rsidRPr="00006D55">
        <w:rPr>
          <w:rStyle w:val="StyleUnderline"/>
        </w:rPr>
        <w:t xml:space="preserve">provisions of </w:t>
      </w:r>
      <w:r w:rsidRPr="00867CF8">
        <w:rPr>
          <w:rStyle w:val="StyleUnderline"/>
          <w:highlight w:val="yellow"/>
        </w:rPr>
        <w:t>the PATRIOT Act</w:t>
      </w:r>
      <w:r w:rsidRPr="00006D55">
        <w:rPr>
          <w:rStyle w:val="StyleUnderline"/>
        </w:rPr>
        <w:t xml:space="preserve"> used to authorize the controversial National Security Agency program that collects Americans’ phone records.</w:t>
      </w:r>
      <w:r w:rsidRPr="00BD5E84">
        <w:rPr>
          <w:sz w:val="14"/>
        </w:rPr>
        <w:t xml:space="preserve"> Those provisions are set to lapse at the end of the month. The overwhelming 338-88 House vote last week ending the NSA’s bulk collection programs — though phone companies would still keep the data that could later be tapped in smaller amounts for terrorism investigations — puts considerable pressure on Senate Majority Leader Mitch McConnell (R-Ky.), who is demanding a straight reauthorization of the current bulk collection methods until 2020. “I think it </w:t>
      </w:r>
      <w:r w:rsidRPr="00006D55">
        <w:rPr>
          <w:rStyle w:val="StyleUnderline"/>
        </w:rPr>
        <w:t>is an important tool</w:t>
      </w:r>
      <w:r w:rsidRPr="00BD5E84">
        <w:rPr>
          <w:sz w:val="14"/>
        </w:rPr>
        <w:t xml:space="preserve"> if we’re going to have the maximum opportunity to defend our people here at home, and I don’t think the House bill does that,” </w:t>
      </w:r>
      <w:r w:rsidRPr="00006D55">
        <w:rPr>
          <w:rStyle w:val="StyleUnderline"/>
        </w:rPr>
        <w:t>McConnell said</w:t>
      </w:r>
      <w:r w:rsidRPr="00BD5E84">
        <w:rPr>
          <w:sz w:val="14"/>
        </w:rPr>
        <w:t xml:space="preserve"> of the NSA program Sunday on ABC’s “This Week.” “I think it basically leads us to the end of the program.” But </w:t>
      </w:r>
      <w:r w:rsidRPr="00006D55">
        <w:rPr>
          <w:rStyle w:val="StyleUnderline"/>
        </w:rPr>
        <w:t>McConnell, Senate Intelligence Committee Chair</w:t>
      </w:r>
      <w:r w:rsidRPr="00BD5E84">
        <w:rPr>
          <w:sz w:val="14"/>
        </w:rPr>
        <w:t xml:space="preserve">man Richard </w:t>
      </w:r>
      <w:r w:rsidRPr="00006D55">
        <w:rPr>
          <w:rStyle w:val="StyleUnderline"/>
        </w:rPr>
        <w:t xml:space="preserve">Burr </w:t>
      </w:r>
      <w:r w:rsidRPr="00BD5E84">
        <w:rPr>
          <w:sz w:val="14"/>
        </w:rPr>
        <w:t xml:space="preserve">(R-N.C.) </w:t>
      </w:r>
      <w:r w:rsidRPr="00006D55">
        <w:rPr>
          <w:rStyle w:val="StyleUnderline"/>
        </w:rPr>
        <w:t xml:space="preserve">and other GOP proponents </w:t>
      </w:r>
      <w:r w:rsidRPr="00BD5E84">
        <w:rPr>
          <w:sz w:val="14"/>
        </w:rPr>
        <w:t xml:space="preserve">of retaining the NSA bulk collection program </w:t>
      </w:r>
      <w:r w:rsidRPr="00006D55">
        <w:rPr>
          <w:rStyle w:val="StyleUnderline"/>
        </w:rPr>
        <w:t>are running into resistance</w:t>
      </w:r>
      <w:r w:rsidRPr="00BD5E84">
        <w:rPr>
          <w:sz w:val="14"/>
        </w:rPr>
        <w:t xml:space="preserve"> from Democrats and libertarian-leaning Republicans, as well as a bipartisan vow to filibuster even a short-term reauthorization of the PATRIOT Act powers. </w:t>
      </w:r>
      <w:r w:rsidRPr="00867CF8">
        <w:rPr>
          <w:rStyle w:val="StyleUnderline"/>
          <w:highlight w:val="yellow"/>
        </w:rPr>
        <w:t xml:space="preserve">Policy matters aside, </w:t>
      </w:r>
      <w:r w:rsidRPr="00867CF8">
        <w:rPr>
          <w:rStyle w:val="Emphasis"/>
          <w:highlight w:val="yellow"/>
        </w:rPr>
        <w:t>time — or the lack thereof</w:t>
      </w:r>
      <w:r w:rsidRPr="00BD5E84">
        <w:rPr>
          <w:sz w:val="14"/>
        </w:rPr>
        <w:t xml:space="preserve"> — </w:t>
      </w:r>
      <w:r w:rsidRPr="00867CF8">
        <w:rPr>
          <w:rStyle w:val="StyleUnderline"/>
          <w:highlight w:val="yellow"/>
        </w:rPr>
        <w:t>is</w:t>
      </w:r>
      <w:r w:rsidRPr="00BD5E84">
        <w:rPr>
          <w:sz w:val="14"/>
        </w:rPr>
        <w:t xml:space="preserve"> </w:t>
      </w:r>
      <w:r w:rsidRPr="00867CF8">
        <w:rPr>
          <w:rStyle w:val="StyleUnderline"/>
          <w:highlight w:val="yellow"/>
        </w:rPr>
        <w:t>another</w:t>
      </w:r>
      <w:r w:rsidRPr="00BD5E84">
        <w:rPr>
          <w:sz w:val="14"/>
        </w:rPr>
        <w:t xml:space="preserve"> </w:t>
      </w:r>
      <w:r w:rsidRPr="00867CF8">
        <w:rPr>
          <w:rStyle w:val="Emphasis"/>
          <w:highlight w:val="yellow"/>
        </w:rPr>
        <w:t>major hurdle</w:t>
      </w:r>
      <w:r w:rsidRPr="00BD5E84">
        <w:rPr>
          <w:sz w:val="14"/>
        </w:rPr>
        <w:t xml:space="preserve">. McConnell, who sets </w:t>
      </w:r>
      <w:r w:rsidRPr="00006D55">
        <w:rPr>
          <w:rStyle w:val="StyleUnderline"/>
        </w:rPr>
        <w:t xml:space="preserve">the floor schedule, has to contend with a debate over trade that’s </w:t>
      </w:r>
      <w:r w:rsidRPr="00006D55">
        <w:rPr>
          <w:rStyle w:val="Emphasis"/>
        </w:rPr>
        <w:t>expected to drag out</w:t>
      </w:r>
      <w:r w:rsidRPr="00BD5E84">
        <w:rPr>
          <w:sz w:val="14"/>
        </w:rPr>
        <w:t xml:space="preserve"> through most, if not all, of this week. </w:t>
      </w:r>
      <w:r w:rsidRPr="00006D55">
        <w:rPr>
          <w:rStyle w:val="Emphasis"/>
        </w:rPr>
        <w:t xml:space="preserve">All 100 </w:t>
      </w:r>
      <w:r w:rsidRPr="00867CF8">
        <w:rPr>
          <w:rStyle w:val="Emphasis"/>
          <w:highlight w:val="yellow"/>
        </w:rPr>
        <w:t>senators would need to agree to move off trade and onto surveillance</w:t>
      </w:r>
      <w:r w:rsidRPr="00006D55">
        <w:rPr>
          <w:rStyle w:val="Emphasis"/>
        </w:rPr>
        <w:t>,</w:t>
      </w:r>
      <w:r w:rsidRPr="00BD5E84">
        <w:rPr>
          <w:sz w:val="14"/>
        </w:rPr>
        <w:t xml:space="preserve"> </w:t>
      </w:r>
      <w:r w:rsidRPr="00006D55">
        <w:rPr>
          <w:rStyle w:val="StyleUnderline"/>
        </w:rPr>
        <w:t>and liberals have threatened</w:t>
      </w:r>
      <w:r w:rsidRPr="00BD5E84">
        <w:rPr>
          <w:sz w:val="14"/>
        </w:rPr>
        <w:t xml:space="preserve"> filibusters </w:t>
      </w:r>
      <w:r w:rsidRPr="00006D55">
        <w:rPr>
          <w:rStyle w:val="StyleUnderline"/>
        </w:rPr>
        <w:t xml:space="preserve">on trade that would </w:t>
      </w:r>
      <w:r w:rsidRPr="00006D55">
        <w:rPr>
          <w:rStyle w:val="Emphasis"/>
        </w:rPr>
        <w:t>take considerable floor time to resolve</w:t>
      </w:r>
      <w:r w:rsidRPr="00BD5E84">
        <w:rPr>
          <w:sz w:val="14"/>
        </w:rPr>
        <w:t xml:space="preserve">. McConnell and other Senate Republican leaders remained optimistic that the Senate will be able to finish the trade promotion authority measure this week, which would allow President Barack Obama to submit trade deals directly to Congress for approval without allowing for amendments from lawmakers. </w:t>
      </w:r>
      <w:r w:rsidRPr="00006D55">
        <w:rPr>
          <w:rStyle w:val="StyleUnderline"/>
        </w:rPr>
        <w:t>Giving Obama</w:t>
      </w:r>
      <w:r w:rsidRPr="00BD5E84">
        <w:rPr>
          <w:sz w:val="14"/>
        </w:rPr>
        <w:t xml:space="preserve"> the so-called </w:t>
      </w:r>
      <w:r w:rsidRPr="00006D55">
        <w:rPr>
          <w:rStyle w:val="StyleUnderline"/>
        </w:rPr>
        <w:t xml:space="preserve">fast-track authority could </w:t>
      </w:r>
      <w:r w:rsidRPr="00B3771F">
        <w:rPr>
          <w:rStyle w:val="Emphasis"/>
        </w:rPr>
        <w:t>grease the skids</w:t>
      </w:r>
      <w:r w:rsidRPr="00006D55">
        <w:rPr>
          <w:rStyle w:val="StyleUnderline"/>
        </w:rPr>
        <w:t xml:space="preserve"> for a deal on the Trans-Pacific Partnership, a huge 12-country trade pact totaling </w:t>
      </w:r>
      <w:r w:rsidRPr="00B3771F">
        <w:rPr>
          <w:rStyle w:val="Emphasis"/>
        </w:rPr>
        <w:t>40 percent of the world’s economic output</w:t>
      </w:r>
      <w:r w:rsidRPr="00006D55">
        <w:rPr>
          <w:rStyle w:val="StyleUnderline"/>
        </w:rPr>
        <w:t>.</w:t>
      </w:r>
      <w:r>
        <w:rPr>
          <w:rStyle w:val="StyleUnderline"/>
        </w:rPr>
        <w:t xml:space="preserve"> </w:t>
      </w:r>
      <w:r w:rsidRPr="00BD5E84">
        <w:rPr>
          <w:sz w:val="14"/>
        </w:rPr>
        <w:t xml:space="preserve">But many Senate </w:t>
      </w:r>
      <w:r w:rsidRPr="00006D55">
        <w:rPr>
          <w:rStyle w:val="StyleUnderline"/>
        </w:rPr>
        <w:t xml:space="preserve">Democrats who oppose granting Obama the fast-track powers are </w:t>
      </w:r>
      <w:r w:rsidRPr="00006D55">
        <w:rPr>
          <w:rStyle w:val="Emphasis"/>
        </w:rPr>
        <w:t>determined to drag out the trade fight</w:t>
      </w:r>
      <w:r w:rsidRPr="00006D55">
        <w:rPr>
          <w:rStyle w:val="StyleUnderline"/>
        </w:rPr>
        <w:t xml:space="preserve"> as long as they can. That effort is meant to </w:t>
      </w:r>
      <w:r w:rsidRPr="00856527">
        <w:rPr>
          <w:rStyle w:val="Emphasis"/>
        </w:rPr>
        <w:t xml:space="preserve">blunt </w:t>
      </w:r>
      <w:r w:rsidRPr="00BD5E84">
        <w:rPr>
          <w:rStyle w:val="Emphasis"/>
        </w:rPr>
        <w:t>support for trade promotion authority</w:t>
      </w:r>
      <w:r w:rsidRPr="00006D55">
        <w:rPr>
          <w:rStyle w:val="StyleUnderline"/>
        </w:rPr>
        <w:t xml:space="preserve"> in the House,</w:t>
      </w:r>
      <w:r w:rsidRPr="00BD5E84">
        <w:rPr>
          <w:sz w:val="14"/>
        </w:rPr>
        <w:t xml:space="preserve"> where GOP leaders are a couple of dozen members </w:t>
      </w:r>
      <w:r w:rsidRPr="00856527">
        <w:rPr>
          <w:rStyle w:val="StyleUnderline"/>
        </w:rPr>
        <w:t>short of the number they need to approve it.</w:t>
      </w:r>
      <w:r w:rsidRPr="00BD5E84">
        <w:rPr>
          <w:sz w:val="14"/>
        </w:rPr>
        <w:t xml:space="preserve"> </w:t>
      </w:r>
      <w:r w:rsidRPr="00006D55">
        <w:rPr>
          <w:rStyle w:val="StyleUnderline"/>
        </w:rPr>
        <w:t xml:space="preserve">Meanwhile, a </w:t>
      </w:r>
      <w:r w:rsidRPr="00006D55">
        <w:rPr>
          <w:rStyle w:val="Emphasis"/>
        </w:rPr>
        <w:t>growing circle</w:t>
      </w:r>
      <w:r w:rsidRPr="00006D55">
        <w:rPr>
          <w:rStyle w:val="StyleUnderline"/>
        </w:rPr>
        <w:t xml:space="preserve"> of Senate Republicans are </w:t>
      </w:r>
      <w:r w:rsidRPr="007D5405">
        <w:rPr>
          <w:rStyle w:val="Emphasis"/>
        </w:rPr>
        <w:t>airing concerns</w:t>
      </w:r>
      <w:r w:rsidRPr="00006D55">
        <w:rPr>
          <w:rStyle w:val="StyleUnderline"/>
        </w:rPr>
        <w:t xml:space="preserve"> about </w:t>
      </w:r>
      <w:r w:rsidRPr="00BD5E84">
        <w:rPr>
          <w:sz w:val="14"/>
        </w:rPr>
        <w:t>the House</w:t>
      </w:r>
      <w:r w:rsidRPr="00006D55">
        <w:rPr>
          <w:rStyle w:val="StyleUnderline"/>
        </w:rPr>
        <w:t xml:space="preserve"> surveillance legislation and aligning with McConnell and Burr’s </w:t>
      </w:r>
      <w:r w:rsidRPr="00006D55">
        <w:rPr>
          <w:rStyle w:val="Emphasis"/>
        </w:rPr>
        <w:t>more aggressive stance</w:t>
      </w:r>
      <w:r w:rsidRPr="00006D55">
        <w:rPr>
          <w:rStyle w:val="StyleUnderline"/>
        </w:rPr>
        <w:t xml:space="preserve"> </w:t>
      </w:r>
      <w:r w:rsidRPr="007D5405">
        <w:rPr>
          <w:rStyle w:val="Emphasis"/>
        </w:rPr>
        <w:t>on government surveillance</w:t>
      </w:r>
      <w:r w:rsidRPr="00006D55">
        <w:rPr>
          <w:rStyle w:val="StyleUnderline"/>
        </w:rPr>
        <w:t xml:space="preserve"> powers to </w:t>
      </w:r>
      <w:r w:rsidRPr="007D5405">
        <w:rPr>
          <w:rStyle w:val="Emphasis"/>
        </w:rPr>
        <w:t>protect national security</w:t>
      </w:r>
      <w:r w:rsidRPr="00BD5E84">
        <w:rPr>
          <w:sz w:val="14"/>
        </w:rPr>
        <w:t xml:space="preserve">. Among them is Sen. Marco Rubio of Florida, who is running for the GOP presidential nomination </w:t>
      </w:r>
      <w:r w:rsidRPr="00006D55">
        <w:rPr>
          <w:rStyle w:val="StyleUnderline"/>
        </w:rPr>
        <w:t xml:space="preserve">on a </w:t>
      </w:r>
      <w:r w:rsidRPr="007D5405">
        <w:rPr>
          <w:rStyle w:val="Emphasis"/>
        </w:rPr>
        <w:t>hawkish foreign policy platform.</w:t>
      </w:r>
      <w:r>
        <w:rPr>
          <w:rStyle w:val="Emphasis"/>
        </w:rPr>
        <w:t xml:space="preserve"> </w:t>
      </w:r>
      <w:r w:rsidRPr="00BD5E84">
        <w:rPr>
          <w:sz w:val="14"/>
        </w:rPr>
        <w:t>“</w:t>
      </w:r>
      <w:r w:rsidRPr="00006D55">
        <w:rPr>
          <w:rStyle w:val="StyleUnderline"/>
        </w:rPr>
        <w:t xml:space="preserve">There’s some </w:t>
      </w:r>
      <w:r w:rsidRPr="007D5405">
        <w:rPr>
          <w:rStyle w:val="Emphasis"/>
        </w:rPr>
        <w:t>real concerns</w:t>
      </w:r>
      <w:r w:rsidRPr="00BD5E84">
        <w:rPr>
          <w:sz w:val="14"/>
        </w:rPr>
        <w:t xml:space="preserve"> that haven’t been really publicized to the extent they should be in terms of the House bill,” </w:t>
      </w:r>
      <w:r w:rsidRPr="00006D55">
        <w:rPr>
          <w:rStyle w:val="StyleUnderline"/>
        </w:rPr>
        <w:t>said</w:t>
      </w:r>
      <w:r w:rsidRPr="00BD5E84">
        <w:rPr>
          <w:sz w:val="14"/>
        </w:rPr>
        <w:t xml:space="preserve"> Sen. Dan </w:t>
      </w:r>
      <w:r w:rsidRPr="00006D55">
        <w:rPr>
          <w:rStyle w:val="StyleUnderline"/>
        </w:rPr>
        <w:t>Coats</w:t>
      </w:r>
      <w:r w:rsidRPr="00BD5E84">
        <w:rPr>
          <w:sz w:val="14"/>
        </w:rPr>
        <w:t xml:space="preserve"> (R-Ind.), </w:t>
      </w:r>
      <w:r w:rsidRPr="00006D55">
        <w:rPr>
          <w:rStyle w:val="StyleUnderline"/>
        </w:rPr>
        <w:t>who sits on the Intelligence Committee</w:t>
      </w:r>
      <w:r w:rsidRPr="00BD5E84">
        <w:rPr>
          <w:sz w:val="14"/>
        </w:rPr>
        <w:t xml:space="preserve">. “I think </w:t>
      </w:r>
      <w:r w:rsidRPr="00867CF8">
        <w:rPr>
          <w:rStyle w:val="StyleUnderline"/>
          <w:highlight w:val="yellow"/>
        </w:rPr>
        <w:t xml:space="preserve">we </w:t>
      </w:r>
      <w:r w:rsidRPr="00867CF8">
        <w:rPr>
          <w:rStyle w:val="Emphasis"/>
          <w:highlight w:val="yellow"/>
        </w:rPr>
        <w:t>need to buy some time</w:t>
      </w:r>
      <w:r w:rsidRPr="00006D55">
        <w:rPr>
          <w:rStyle w:val="StyleUnderline"/>
        </w:rPr>
        <w:t xml:space="preserve"> so we have a much better understanding of what we are doing.”</w:t>
      </w:r>
      <w:r>
        <w:rPr>
          <w:rStyle w:val="StyleUnderline"/>
        </w:rPr>
        <w:t xml:space="preserve"> </w:t>
      </w:r>
      <w:r w:rsidRPr="00006D55">
        <w:rPr>
          <w:rStyle w:val="StyleUnderline"/>
        </w:rPr>
        <w:t>Sen.</w:t>
      </w:r>
      <w:r w:rsidRPr="00BD5E84">
        <w:rPr>
          <w:sz w:val="14"/>
        </w:rPr>
        <w:t xml:space="preserve"> Bob </w:t>
      </w:r>
      <w:r w:rsidRPr="00006D55">
        <w:rPr>
          <w:rStyle w:val="StyleUnderline"/>
        </w:rPr>
        <w:t>Corker</w:t>
      </w:r>
      <w:r w:rsidRPr="00BD5E84">
        <w:rPr>
          <w:sz w:val="14"/>
        </w:rPr>
        <w:t xml:space="preserve"> (R-Tenn.), </w:t>
      </w:r>
      <w:r w:rsidRPr="00006D55">
        <w:rPr>
          <w:rStyle w:val="StyleUnderline"/>
        </w:rPr>
        <w:t>chair</w:t>
      </w:r>
      <w:r w:rsidRPr="00BD5E84">
        <w:rPr>
          <w:sz w:val="14"/>
        </w:rPr>
        <w:t xml:space="preserve">man </w:t>
      </w:r>
      <w:r w:rsidRPr="00006D55">
        <w:rPr>
          <w:rStyle w:val="StyleUnderline"/>
        </w:rPr>
        <w:t xml:space="preserve">of the Foreign Relations Committee, said recently that he believed the government </w:t>
      </w:r>
      <w:r w:rsidRPr="00006D55">
        <w:rPr>
          <w:rStyle w:val="Emphasis"/>
        </w:rPr>
        <w:t>wasn’t collecting enough data</w:t>
      </w:r>
      <w:r w:rsidRPr="00006D55">
        <w:rPr>
          <w:rStyle w:val="StyleUnderline"/>
        </w:rPr>
        <w:t xml:space="preserve"> in the fight against terrorism</w:t>
      </w:r>
      <w:r w:rsidRPr="00BD5E84">
        <w:rPr>
          <w:sz w:val="14"/>
        </w:rPr>
        <w:t xml:space="preserve">. He said he would prefer another classified briefing, like one last week led by top officials from the FBI and NSA. “My prediction is, we’re not going to be able to pass a reauthorization,” said Sen. Ron Johnson (R-Wis.), who said he prefers the straight extension proposed by McConnell and Burr. “I think </w:t>
      </w:r>
      <w:r w:rsidRPr="00006D55">
        <w:rPr>
          <w:rStyle w:val="StyleUnderline"/>
        </w:rPr>
        <w:t xml:space="preserve">the </w:t>
      </w:r>
      <w:r w:rsidRPr="00006D55">
        <w:rPr>
          <w:rStyle w:val="Emphasis"/>
        </w:rPr>
        <w:t>House has already spoken</w:t>
      </w:r>
      <w:r w:rsidRPr="00B3771F">
        <w:rPr>
          <w:rStyle w:val="Emphasis"/>
        </w:rPr>
        <w:t>. That’s probably about as good as we’re gonna have</w:t>
      </w:r>
      <w:r w:rsidRPr="00BD5E84">
        <w:rPr>
          <w:sz w:val="14"/>
        </w:rPr>
        <w:t xml:space="preserve">. I think that is unfortunate.” </w:t>
      </w:r>
      <w:r w:rsidRPr="00006D55">
        <w:rPr>
          <w:rStyle w:val="StyleUnderline"/>
        </w:rPr>
        <w:t xml:space="preserve">Top Senate Republicans — </w:t>
      </w:r>
      <w:r w:rsidRPr="00856527">
        <w:rPr>
          <w:rStyle w:val="Emphasis"/>
        </w:rPr>
        <w:t>many of whom back</w:t>
      </w:r>
      <w:r w:rsidRPr="00006D55">
        <w:rPr>
          <w:rStyle w:val="StyleUnderline"/>
        </w:rPr>
        <w:t xml:space="preserve"> the bulk collection of phone records and </w:t>
      </w:r>
      <w:r w:rsidRPr="00856527">
        <w:rPr>
          <w:rStyle w:val="Emphasis"/>
        </w:rPr>
        <w:t>would like to see the programs extended</w:t>
      </w:r>
      <w:r w:rsidRPr="00006D55">
        <w:rPr>
          <w:rStyle w:val="StyleUnderline"/>
        </w:rPr>
        <w:t xml:space="preserve"> until 2020 — have </w:t>
      </w:r>
      <w:r w:rsidRPr="007D5405">
        <w:rPr>
          <w:rStyle w:val="Emphasis"/>
        </w:rPr>
        <w:t>strongly suggested</w:t>
      </w:r>
      <w:r w:rsidRPr="00006D55">
        <w:rPr>
          <w:rStyle w:val="StyleUnderline"/>
        </w:rPr>
        <w:t xml:space="preserve"> that </w:t>
      </w:r>
      <w:r w:rsidRPr="00BD5E84">
        <w:rPr>
          <w:sz w:val="14"/>
        </w:rPr>
        <w:t xml:space="preserve">a short-term reauthorization </w:t>
      </w:r>
      <w:r w:rsidRPr="00006D55">
        <w:rPr>
          <w:rStyle w:val="StyleUnderline"/>
        </w:rPr>
        <w:t xml:space="preserve">may be the </w:t>
      </w:r>
      <w:r w:rsidRPr="00006D55">
        <w:rPr>
          <w:rStyle w:val="Emphasis"/>
        </w:rPr>
        <w:t>only option they can support</w:t>
      </w:r>
      <w:r w:rsidRPr="00006D55">
        <w:rPr>
          <w:rStyle w:val="StyleUnderline"/>
        </w:rPr>
        <w:t xml:space="preserve">, considering the </w:t>
      </w:r>
      <w:r w:rsidRPr="00006D55">
        <w:rPr>
          <w:rStyle w:val="Emphasis"/>
        </w:rPr>
        <w:t xml:space="preserve">deep divisions </w:t>
      </w:r>
      <w:r w:rsidRPr="00006D55">
        <w:rPr>
          <w:rStyle w:val="StyleUnderline"/>
        </w:rPr>
        <w:t xml:space="preserve">within the GOP and the </w:t>
      </w:r>
      <w:r w:rsidRPr="00006D55">
        <w:rPr>
          <w:rStyle w:val="Emphasis"/>
        </w:rPr>
        <w:t>dwindling timeline</w:t>
      </w:r>
      <w:r w:rsidRPr="00006D55">
        <w:rPr>
          <w:rStyle w:val="StyleUnderline"/>
        </w:rPr>
        <w:t>.</w:t>
      </w:r>
      <w:r w:rsidRPr="00BD5E84">
        <w:rPr>
          <w:sz w:val="14"/>
        </w:rPr>
        <w:t xml:space="preserve"> McConnell said Sunday that a two-month extension, which he filed late last week, </w:t>
      </w:r>
      <w:r w:rsidRPr="007D5405">
        <w:rPr>
          <w:rStyle w:val="StyleUnderline"/>
        </w:rPr>
        <w:t>would allow for “reassurance” that the House legislation would be effective</w:t>
      </w:r>
      <w:r w:rsidRPr="00BD5E84">
        <w:rPr>
          <w:sz w:val="14"/>
        </w:rPr>
        <w:t>.</w:t>
      </w:r>
    </w:p>
    <w:p w:rsidR="00BA6A95" w:rsidRDefault="00BA6A95" w:rsidP="00BA6A95">
      <w:pPr>
        <w:rPr>
          <w:sz w:val="14"/>
        </w:rPr>
      </w:pPr>
    </w:p>
    <w:p w:rsidR="00BA6A95" w:rsidRPr="00604B2D" w:rsidRDefault="00BA6A95" w:rsidP="00BA6A95"/>
    <w:p w:rsidR="00BA6A95" w:rsidRDefault="00BA6A95" w:rsidP="00BA6A95">
      <w:pPr>
        <w:shd w:val="clear" w:color="auto" w:fill="FFFFFF"/>
        <w:spacing w:before="100" w:beforeAutospacing="1" w:after="100" w:afterAutospacing="1"/>
        <w:rPr>
          <w:rFonts w:eastAsia="Times New Roman"/>
          <w:color w:val="222222"/>
          <w:sz w:val="19"/>
          <w:szCs w:val="19"/>
        </w:rPr>
      </w:pPr>
    </w:p>
    <w:p w:rsidR="00BA6A95" w:rsidRPr="00DC03BC" w:rsidRDefault="00BA6A95" w:rsidP="00BA6A95">
      <w:pPr>
        <w:shd w:val="clear" w:color="auto" w:fill="FFFFFF"/>
        <w:spacing w:before="100" w:beforeAutospacing="1" w:after="100" w:afterAutospacing="1"/>
        <w:rPr>
          <w:rFonts w:eastAsia="Times New Roman"/>
          <w:color w:val="222222"/>
          <w:sz w:val="19"/>
          <w:szCs w:val="19"/>
        </w:rPr>
      </w:pPr>
    </w:p>
    <w:p w:rsidR="00BA6A95" w:rsidRPr="00DC03BC" w:rsidRDefault="00BA6A95" w:rsidP="00BA6A95"/>
    <w:p w:rsidR="00BA6A95" w:rsidRDefault="00BA6A95" w:rsidP="00BA6A95"/>
    <w:p w:rsidR="007C38DB" w:rsidRDefault="00BA6A95" w:rsidP="007C38DB">
      <w:pPr>
        <w:pStyle w:val="Heading2"/>
      </w:pPr>
      <w:r>
        <w:t>2NC – Generic L</w:t>
      </w:r>
      <w:r w:rsidR="007C38DB">
        <w:t xml:space="preserve">inks </w:t>
      </w:r>
    </w:p>
    <w:p w:rsidR="00AC655E" w:rsidRDefault="00AC655E" w:rsidP="00705058">
      <w:pPr>
        <w:pStyle w:val="Heading3"/>
      </w:pPr>
      <w:r>
        <w:t xml:space="preserve">2NC – Obama Pushes </w:t>
      </w:r>
    </w:p>
    <w:p w:rsidR="00AC655E" w:rsidRDefault="00AC655E" w:rsidP="00AC655E">
      <w:pPr>
        <w:pStyle w:val="Heading4"/>
      </w:pPr>
      <w:r>
        <w:t xml:space="preserve">Drains PC </w:t>
      </w:r>
      <w:r w:rsidR="007C3328">
        <w:t>---</w:t>
      </w:r>
      <w:r>
        <w:t xml:space="preserve"> can’t pass without Obama push</w:t>
      </w:r>
    </w:p>
    <w:p w:rsidR="00AC655E" w:rsidRPr="00C24D3C" w:rsidRDefault="00AC655E" w:rsidP="00AC655E">
      <w:pPr>
        <w:rPr>
          <w:rStyle w:val="Style13ptBold"/>
          <w:b w:val="0"/>
        </w:rPr>
      </w:pPr>
      <w:r>
        <w:rPr>
          <w:rStyle w:val="Style13ptBold"/>
        </w:rPr>
        <w:t>Feaver</w:t>
      </w:r>
      <w:r w:rsidR="007C3328">
        <w:rPr>
          <w:rStyle w:val="Style13ptBold"/>
        </w:rPr>
        <w:t xml:space="preserve"> 14 </w:t>
      </w:r>
      <w:r w:rsidRPr="00CD26D9">
        <w:rPr>
          <w:rStyle w:val="Style13ptBold"/>
          <w:b w:val="0"/>
          <w:sz w:val="16"/>
          <w:szCs w:val="16"/>
        </w:rPr>
        <w:t>(peter, Professor of Political Science and Public Policy @ Duke, Director, Triangle Institute for Security Studies and Director, Program in American Grand Strategy Foreign Policy, http://shadow.foreignpolicy.com/posts/2014/01/17/obama_finally_joins_the_debate_he_called_for</w:t>
      </w:r>
    </w:p>
    <w:p w:rsidR="00AC655E" w:rsidRDefault="00AC655E" w:rsidP="00AC655E">
      <w:pPr>
        <w:rPr>
          <w:sz w:val="16"/>
        </w:rPr>
      </w:pPr>
      <w:r w:rsidRPr="008B0464">
        <w:rPr>
          <w:sz w:val="16"/>
        </w:rPr>
        <w:t xml:space="preserve">Today President Barack </w:t>
      </w:r>
      <w:r w:rsidRPr="003F7291">
        <w:rPr>
          <w:rStyle w:val="StyleUnderline"/>
          <w:highlight w:val="yellow"/>
        </w:rPr>
        <w:t>Obama</w:t>
      </w:r>
      <w:r w:rsidRPr="008B0464">
        <w:rPr>
          <w:sz w:val="16"/>
        </w:rPr>
        <w:t xml:space="preserve"> finally </w:t>
      </w:r>
      <w:r w:rsidRPr="003F7291">
        <w:rPr>
          <w:rStyle w:val="StyleUnderline"/>
          <w:highlight w:val="yellow"/>
        </w:rPr>
        <w:t>joins the national debate</w:t>
      </w:r>
      <w:r w:rsidRPr="008B0464">
        <w:rPr>
          <w:sz w:val="16"/>
        </w:rPr>
        <w:t xml:space="preserve"> he called for a long time ago but then abandoned: the debate </w:t>
      </w:r>
      <w:r w:rsidRPr="003F7291">
        <w:rPr>
          <w:rStyle w:val="StyleUnderline"/>
          <w:highlight w:val="yellow"/>
        </w:rPr>
        <w:t>about how</w:t>
      </w:r>
      <w:r w:rsidRPr="00C24D3C">
        <w:rPr>
          <w:rStyle w:val="StyleUnderline"/>
        </w:rPr>
        <w:t xml:space="preserve"> best </w:t>
      </w:r>
      <w:r w:rsidRPr="003F7291">
        <w:rPr>
          <w:rStyle w:val="StyleUnderline"/>
          <w:highlight w:val="yellow"/>
        </w:rPr>
        <w:t>to balance</w:t>
      </w:r>
      <w:r w:rsidRPr="00C24D3C">
        <w:rPr>
          <w:rStyle w:val="StyleUnderline"/>
        </w:rPr>
        <w:t xml:space="preserve"> national </w:t>
      </w:r>
      <w:r w:rsidRPr="003F7291">
        <w:rPr>
          <w:rStyle w:val="StyleUnderline"/>
          <w:highlight w:val="yellow"/>
        </w:rPr>
        <w:t>security and</w:t>
      </w:r>
      <w:r w:rsidRPr="00C24D3C">
        <w:rPr>
          <w:rStyle w:val="StyleUnderline"/>
        </w:rPr>
        <w:t xml:space="preserve"> civil </w:t>
      </w:r>
      <w:r w:rsidRPr="003F7291">
        <w:rPr>
          <w:rStyle w:val="StyleUnderline"/>
          <w:highlight w:val="yellow"/>
        </w:rPr>
        <w:t>liberty</w:t>
      </w:r>
      <w:r w:rsidRPr="008B0464">
        <w:rPr>
          <w:sz w:val="16"/>
        </w:rPr>
        <w:t xml:space="preserve">. As I outlined in NPR's scene-setter this morning, </w:t>
      </w:r>
      <w:r w:rsidRPr="00C24D3C">
        <w:rPr>
          <w:rStyle w:val="StyleUnderline"/>
        </w:rPr>
        <w:t>this debate is a tricky one for a president who wants to lead from behind</w:t>
      </w:r>
      <w:r w:rsidRPr="008B0464">
        <w:rPr>
          <w:sz w:val="16"/>
        </w:rPr>
        <w:t xml:space="preserve">. The public's view shifts markedly in response to perceptions of the threat, so a political leader who is only following the public mood will crisscross himself repeatedly. Changing one's mind and shifting the policy is not inherently a bad thing to do. There is no absolute and timeless right answer, because this is about trading off different risks. The risk profile itself shifts in response to our actions. When security is improving and the terrorist threat is receding, one set of trade-offs is appropriate. When security is </w:t>
      </w:r>
      <w:r w:rsidRPr="00CD26D9">
        <w:rPr>
          <w:sz w:val="16"/>
        </w:rPr>
        <w:t xml:space="preserve">worsening and the terrorist threat is worsening, another might be. </w:t>
      </w:r>
      <w:r w:rsidRPr="00CD26D9">
        <w:rPr>
          <w:rStyle w:val="StyleUnderline"/>
        </w:rPr>
        <w:t>It is likely</w:t>
      </w:r>
      <w:r w:rsidRPr="00CD26D9">
        <w:rPr>
          <w:sz w:val="16"/>
        </w:rPr>
        <w:t xml:space="preserve">, however, </w:t>
      </w:r>
      <w:r w:rsidRPr="00CD26D9">
        <w:rPr>
          <w:rStyle w:val="StyleUnderline"/>
        </w:rPr>
        <w:t xml:space="preserve">that the </w:t>
      </w:r>
      <w:r w:rsidRPr="00CD26D9">
        <w:rPr>
          <w:rStyle w:val="Emphasis"/>
        </w:rPr>
        <w:t>optimal answer is not the one advocated by the most fringe position</w:t>
      </w:r>
      <w:r w:rsidRPr="00CD26D9">
        <w:rPr>
          <w:sz w:val="16"/>
        </w:rPr>
        <w:t>. A National Security Agency (</w:t>
      </w:r>
      <w:r w:rsidRPr="00CD26D9">
        <w:rPr>
          <w:rStyle w:val="StyleUnderline"/>
        </w:rPr>
        <w:t>NSA) hobbled</w:t>
      </w:r>
      <w:r w:rsidRPr="00CD26D9">
        <w:rPr>
          <w:sz w:val="16"/>
        </w:rPr>
        <w:t xml:space="preserve"> </w:t>
      </w:r>
      <w:r w:rsidRPr="00CD26D9">
        <w:rPr>
          <w:rStyle w:val="StyleUnderline"/>
        </w:rPr>
        <w:t>to the point that some on the</w:t>
      </w:r>
      <w:r w:rsidRPr="00CD26D9">
        <w:rPr>
          <w:sz w:val="16"/>
        </w:rPr>
        <w:t xml:space="preserve"> far </w:t>
      </w:r>
      <w:r w:rsidRPr="00CD26D9">
        <w:rPr>
          <w:rStyle w:val="StyleUnderline"/>
        </w:rPr>
        <w:t>left (and</w:t>
      </w:r>
      <w:r w:rsidRPr="00CD26D9">
        <w:rPr>
          <w:sz w:val="16"/>
        </w:rPr>
        <w:t xml:space="preserve">, it must be conceded, the libertarian </w:t>
      </w:r>
      <w:r w:rsidRPr="00CD26D9">
        <w:rPr>
          <w:rStyle w:val="StyleUnderline"/>
        </w:rPr>
        <w:t>right) are demanding</w:t>
      </w:r>
      <w:r w:rsidRPr="00CD26D9">
        <w:rPr>
          <w:sz w:val="16"/>
        </w:rPr>
        <w:t xml:space="preserve"> </w:t>
      </w:r>
      <w:r w:rsidRPr="00CD26D9">
        <w:rPr>
          <w:rStyle w:val="StyleUnderline"/>
        </w:rPr>
        <w:t>would be a mistake</w:t>
      </w:r>
      <w:r w:rsidRPr="00CD26D9">
        <w:rPr>
          <w:sz w:val="16"/>
        </w:rPr>
        <w:t xml:space="preserve"> that </w:t>
      </w:r>
      <w:r w:rsidRPr="00CD26D9">
        <w:rPr>
          <w:rStyle w:val="StyleUnderline"/>
        </w:rPr>
        <w:t>the country would regret every bit as much as we would regret an NSA without any</w:t>
      </w:r>
      <w:r w:rsidRPr="00CD26D9">
        <w:rPr>
          <w:sz w:val="16"/>
        </w:rPr>
        <w:t xml:space="preserve"> checks or balances or </w:t>
      </w:r>
      <w:r w:rsidRPr="00CD26D9">
        <w:rPr>
          <w:rStyle w:val="StyleUnderline"/>
        </w:rPr>
        <w:t xml:space="preserve">constraints. </w:t>
      </w:r>
      <w:r w:rsidRPr="003F7291">
        <w:rPr>
          <w:rStyle w:val="StyleUnderline"/>
          <w:highlight w:val="yellow"/>
        </w:rPr>
        <w:t xml:space="preserve">Getting this right will </w:t>
      </w:r>
      <w:r w:rsidRPr="003F7291">
        <w:rPr>
          <w:rStyle w:val="Emphasis"/>
          <w:highlight w:val="yellow"/>
        </w:rPr>
        <w:t>require</w:t>
      </w:r>
      <w:r w:rsidRPr="00C24D3C">
        <w:rPr>
          <w:rStyle w:val="Emphasis"/>
        </w:rPr>
        <w:t xml:space="preserve"> inspired and </w:t>
      </w:r>
      <w:r w:rsidRPr="003F7291">
        <w:rPr>
          <w:rStyle w:val="Emphasis"/>
          <w:highlight w:val="yellow"/>
        </w:rPr>
        <w:t>active political leadership.</w:t>
      </w:r>
      <w:r w:rsidRPr="008B0464">
        <w:rPr>
          <w:sz w:val="16"/>
        </w:rPr>
        <w:t xml:space="preserve"> To date, Obama has preferred to stay far removed from the debate swirling around the Snowden leaks. </w:t>
      </w:r>
      <w:r w:rsidRPr="003F7291">
        <w:rPr>
          <w:rStyle w:val="StyleUnderline"/>
          <w:highlight w:val="yellow"/>
        </w:rPr>
        <w:t xml:space="preserve">This president relishes opportunities to </w:t>
      </w:r>
      <w:r w:rsidRPr="003F7291">
        <w:rPr>
          <w:rStyle w:val="Emphasis"/>
          <w:highlight w:val="yellow"/>
        </w:rPr>
        <w:t>spend political capital</w:t>
      </w:r>
      <w:r w:rsidRPr="00C24D3C">
        <w:rPr>
          <w:rStyle w:val="StyleUnderline"/>
        </w:rPr>
        <w:t xml:space="preserve"> on behalf of policies that disturb Republicans</w:t>
      </w:r>
      <w:r w:rsidRPr="008B0464">
        <w:rPr>
          <w:sz w:val="16"/>
        </w:rPr>
        <w:t xml:space="preserve">, but, as former Defense Secretary Robert Gates's memoir details, Obama has been very reluctant to expend political capital on behalf of national security policies that disturb his base. </w:t>
      </w:r>
      <w:r w:rsidRPr="00C24D3C">
        <w:rPr>
          <w:rStyle w:val="StyleUnderline"/>
        </w:rPr>
        <w:t xml:space="preserve">Today </w:t>
      </w:r>
      <w:r w:rsidRPr="003F7291">
        <w:rPr>
          <w:rStyle w:val="StyleUnderline"/>
          <w:highlight w:val="yellow"/>
        </w:rPr>
        <w:t>Obama</w:t>
      </w:r>
      <w:r w:rsidRPr="003F7291">
        <w:rPr>
          <w:sz w:val="16"/>
          <w:highlight w:val="yellow"/>
        </w:rPr>
        <w:t xml:space="preserve"> </w:t>
      </w:r>
      <w:r w:rsidRPr="003F7291">
        <w:rPr>
          <w:rStyle w:val="StyleUnderline"/>
          <w:highlight w:val="yellow"/>
        </w:rPr>
        <w:t xml:space="preserve">is finally engaging. It will be interesting to see how he </w:t>
      </w:r>
      <w:r w:rsidRPr="003F7291">
        <w:rPr>
          <w:rStyle w:val="Emphasis"/>
          <w:highlight w:val="yellow"/>
        </w:rPr>
        <w:t>threads the political needle</w:t>
      </w:r>
      <w:r w:rsidRPr="003F7291">
        <w:rPr>
          <w:rStyle w:val="StyleUnderline"/>
          <w:highlight w:val="yellow"/>
        </w:rPr>
        <w:t xml:space="preserve"> and</w:t>
      </w:r>
      <w:r w:rsidRPr="00C24D3C">
        <w:rPr>
          <w:rStyle w:val="StyleUnderline"/>
        </w:rPr>
        <w:t xml:space="preserve">, just as importantly, </w:t>
      </w:r>
      <w:r w:rsidRPr="003F7291">
        <w:rPr>
          <w:rStyle w:val="Emphasis"/>
          <w:highlight w:val="yellow"/>
        </w:rPr>
        <w:t>how much political capital he is willing to spend</w:t>
      </w:r>
      <w:r w:rsidRPr="00C24D3C">
        <w:rPr>
          <w:rStyle w:val="StyleUnderline"/>
        </w:rPr>
        <w:t xml:space="preserve"> </w:t>
      </w:r>
      <w:r w:rsidRPr="008B0464">
        <w:rPr>
          <w:sz w:val="16"/>
        </w:rPr>
        <w:t xml:space="preserve">in the months ahead </w:t>
      </w:r>
      <w:r w:rsidRPr="003F7291">
        <w:rPr>
          <w:rStyle w:val="StyleUnderline"/>
          <w:highlight w:val="yellow"/>
        </w:rPr>
        <w:t>to defend his policies</w:t>
      </w:r>
      <w:r w:rsidRPr="008B0464">
        <w:rPr>
          <w:sz w:val="16"/>
        </w:rPr>
        <w:t>.</w:t>
      </w:r>
    </w:p>
    <w:p w:rsidR="00AC655E" w:rsidRPr="00AC655E" w:rsidRDefault="00AC655E" w:rsidP="00AC655E"/>
    <w:p w:rsidR="00F23B9D" w:rsidRDefault="00F23B9D" w:rsidP="00705058">
      <w:pPr>
        <w:pStyle w:val="Heading3"/>
      </w:pPr>
      <w:r>
        <w:t xml:space="preserve">2NC – Generic Link </w:t>
      </w:r>
    </w:p>
    <w:p w:rsidR="00BA6A95" w:rsidRDefault="00BA6A95" w:rsidP="00BA6A95"/>
    <w:p w:rsidR="00BA6A95" w:rsidRPr="00BA6A95" w:rsidRDefault="00BA6A95" w:rsidP="00BA6A95">
      <w:pPr>
        <w:pStyle w:val="Heading4"/>
        <w:rPr>
          <w:i/>
          <w:u w:val="single"/>
        </w:rPr>
      </w:pPr>
      <w:r>
        <w:t xml:space="preserve">Freedom Act passage means that </w:t>
      </w:r>
      <w:r>
        <w:rPr>
          <w:i/>
          <w:u w:val="single"/>
        </w:rPr>
        <w:t>any additional limitations</w:t>
      </w:r>
      <w:r>
        <w:t xml:space="preserve"> are </w:t>
      </w:r>
      <w:r>
        <w:rPr>
          <w:i/>
          <w:u w:val="single"/>
        </w:rPr>
        <w:t>politically infeasible</w:t>
      </w:r>
    </w:p>
    <w:p w:rsidR="00BA6A95" w:rsidRPr="00637AB6" w:rsidRDefault="00BA6A95" w:rsidP="00BA6A95">
      <w:pPr>
        <w:rPr>
          <w:rStyle w:val="Style13ptBold"/>
          <w:b w:val="0"/>
        </w:rPr>
      </w:pPr>
      <w:r>
        <w:rPr>
          <w:rStyle w:val="Style13ptBold"/>
        </w:rPr>
        <w:t xml:space="preserve">Gross 6/5 </w:t>
      </w:r>
      <w:r w:rsidRPr="00BA6A95">
        <w:rPr>
          <w:rStyle w:val="Style13ptBold"/>
          <w:b w:val="0"/>
        </w:rPr>
        <w:t>–</w:t>
      </w:r>
      <w:r>
        <w:rPr>
          <w:rStyle w:val="Style13ptBold"/>
        </w:rPr>
        <w:t xml:space="preserve"> </w:t>
      </w:r>
      <w:r w:rsidRPr="00637AB6">
        <w:rPr>
          <w:rStyle w:val="Style13ptBold"/>
          <w:b w:val="0"/>
          <w:sz w:val="16"/>
          <w:szCs w:val="16"/>
        </w:rPr>
        <w:t>Grant, Grant Gross covers technology and telecom policy in the U.S. government for the IDG News Service, and is based in Washington, D.C., IDG News Service, PC World, 6/5/15, http://www.pcworld.com/article/2932337/dont-expect-major-changes-to-nsa-surveillance-from-congress.html</w:t>
      </w:r>
    </w:p>
    <w:p w:rsidR="00BA6A95" w:rsidRDefault="00BA6A95" w:rsidP="00BA6A95">
      <w:pPr>
        <w:rPr>
          <w:rStyle w:val="Emphasis"/>
        </w:rPr>
      </w:pPr>
      <w:r w:rsidRPr="003F7291">
        <w:rPr>
          <w:rStyle w:val="Emphasis"/>
          <w:highlight w:val="yellow"/>
        </w:rPr>
        <w:t>Don't expect major changes</w:t>
      </w:r>
      <w:r w:rsidRPr="003F7291">
        <w:rPr>
          <w:rStyle w:val="StyleUnderline"/>
          <w:highlight w:val="yellow"/>
        </w:rPr>
        <w:t xml:space="preserve"> to</w:t>
      </w:r>
      <w:r w:rsidRPr="00637AB6">
        <w:rPr>
          <w:rStyle w:val="StyleUnderline"/>
        </w:rPr>
        <w:t xml:space="preserve"> NSA </w:t>
      </w:r>
      <w:r w:rsidRPr="003F7291">
        <w:rPr>
          <w:rStyle w:val="StyleUnderline"/>
          <w:highlight w:val="yellow"/>
        </w:rPr>
        <w:t>surveillance</w:t>
      </w:r>
      <w:r w:rsidRPr="00637AB6">
        <w:rPr>
          <w:rStyle w:val="StyleUnderline"/>
        </w:rPr>
        <w:t xml:space="preserve"> from Congress</w:t>
      </w:r>
      <w:r>
        <w:rPr>
          <w:rStyle w:val="StyleUnderline"/>
        </w:rPr>
        <w:t xml:space="preserve"> </w:t>
      </w:r>
      <w:r w:rsidRPr="00BA6A95">
        <w:rPr>
          <w:rStyle w:val="StyleUnderline"/>
          <w:highlight w:val="yellow"/>
        </w:rPr>
        <w:t>After</w:t>
      </w:r>
      <w:r w:rsidRPr="00873355">
        <w:rPr>
          <w:sz w:val="16"/>
        </w:rPr>
        <w:t xml:space="preserve"> the U.S. </w:t>
      </w:r>
      <w:r w:rsidRPr="003F7291">
        <w:rPr>
          <w:rStyle w:val="StyleUnderline"/>
          <w:highlight w:val="yellow"/>
        </w:rPr>
        <w:t>Congress approved</w:t>
      </w:r>
      <w:r w:rsidRPr="00873355">
        <w:rPr>
          <w:sz w:val="16"/>
        </w:rPr>
        <w:t xml:space="preserve"> what critics have called </w:t>
      </w:r>
      <w:r w:rsidRPr="003F7291">
        <w:rPr>
          <w:rStyle w:val="StyleUnderline"/>
          <w:highlight w:val="yellow"/>
        </w:rPr>
        <w:t>modest limits</w:t>
      </w:r>
      <w:r w:rsidRPr="00873355">
        <w:rPr>
          <w:sz w:val="16"/>
        </w:rPr>
        <w:t xml:space="preserve"> on the National Security Agency’s collection of domestic telephone records, </w:t>
      </w:r>
      <w:r w:rsidRPr="003F7291">
        <w:rPr>
          <w:rStyle w:val="Emphasis"/>
          <w:highlight w:val="yellow"/>
        </w:rPr>
        <w:t xml:space="preserve">many </w:t>
      </w:r>
      <w:r w:rsidRPr="00AF5DD2">
        <w:rPr>
          <w:rStyle w:val="Emphasis"/>
        </w:rPr>
        <w:t>lawmakers</w:t>
      </w:r>
      <w:r w:rsidRPr="003F7291">
        <w:rPr>
          <w:rStyle w:val="Emphasis"/>
          <w:highlight w:val="yellow"/>
        </w:rPr>
        <w:t xml:space="preserve"> may be</w:t>
      </w:r>
      <w:r w:rsidRPr="003F7291">
        <w:rPr>
          <w:rStyle w:val="StyleUnderline"/>
          <w:highlight w:val="yellow"/>
        </w:rPr>
        <w:t xml:space="preserve"> </w:t>
      </w:r>
      <w:r w:rsidRPr="003F7291">
        <w:rPr>
          <w:rStyle w:val="Emphasis"/>
          <w:highlight w:val="yellow"/>
        </w:rPr>
        <w:t>reluctant to further change</w:t>
      </w:r>
      <w:r w:rsidRPr="00637AB6">
        <w:rPr>
          <w:rStyle w:val="StyleUnderline"/>
        </w:rPr>
        <w:t xml:space="preserve"> the government’s surveillance programs.</w:t>
      </w:r>
      <w:r>
        <w:rPr>
          <w:rStyle w:val="StyleUnderline"/>
        </w:rPr>
        <w:t xml:space="preserve"> </w:t>
      </w:r>
      <w:r w:rsidRPr="00873355">
        <w:rPr>
          <w:sz w:val="16"/>
        </w:rPr>
        <w:t xml:space="preserve">The </w:t>
      </w:r>
      <w:r w:rsidRPr="00637AB6">
        <w:rPr>
          <w:rStyle w:val="StyleUnderline"/>
        </w:rPr>
        <w:t>Senate this week passed</w:t>
      </w:r>
      <w:r w:rsidRPr="00873355">
        <w:rPr>
          <w:sz w:val="16"/>
        </w:rPr>
        <w:t xml:space="preserve"> the USA </w:t>
      </w:r>
      <w:r w:rsidRPr="00637AB6">
        <w:rPr>
          <w:rStyle w:val="StyleUnderline"/>
        </w:rPr>
        <w:t>Freedom Act,</w:t>
      </w:r>
      <w:r w:rsidRPr="00873355">
        <w:rPr>
          <w:sz w:val="16"/>
        </w:rPr>
        <w:t xml:space="preserve"> which aims to end the NSA’s mass collection of domestic phone records, and President Barack Obama signed the bill hours later. </w:t>
      </w:r>
      <w:r w:rsidRPr="003F7291">
        <w:rPr>
          <w:rStyle w:val="Emphasis"/>
          <w:highlight w:val="yellow"/>
        </w:rPr>
        <w:t>After that action</w:t>
      </w:r>
      <w:r w:rsidRPr="003F7291">
        <w:rPr>
          <w:sz w:val="16"/>
          <w:highlight w:val="yellow"/>
        </w:rPr>
        <w:t xml:space="preserve">, </w:t>
      </w:r>
      <w:r w:rsidRPr="003F7291">
        <w:rPr>
          <w:rStyle w:val="StyleUnderline"/>
          <w:highlight w:val="yellow"/>
        </w:rPr>
        <w:t xml:space="preserve">expect Republican </w:t>
      </w:r>
      <w:r w:rsidRPr="003F7291">
        <w:rPr>
          <w:rStyle w:val="Emphasis"/>
          <w:highlight w:val="yellow"/>
        </w:rPr>
        <w:t xml:space="preserve">leaders </w:t>
      </w:r>
      <w:r w:rsidRPr="003F7291">
        <w:rPr>
          <w:rStyle w:val="StyleUnderline"/>
          <w:highlight w:val="yellow"/>
        </w:rPr>
        <w:t>in both</w:t>
      </w:r>
      <w:r w:rsidRPr="00637AB6">
        <w:rPr>
          <w:rStyle w:val="StyleUnderline"/>
        </w:rPr>
        <w:t xml:space="preserve"> the </w:t>
      </w:r>
      <w:r w:rsidRPr="003F7291">
        <w:rPr>
          <w:rStyle w:val="StyleUnderline"/>
          <w:highlight w:val="yellow"/>
        </w:rPr>
        <w:t>Senate and</w:t>
      </w:r>
      <w:r w:rsidRPr="00637AB6">
        <w:rPr>
          <w:rStyle w:val="StyleUnderline"/>
        </w:rPr>
        <w:t xml:space="preserve"> the </w:t>
      </w:r>
      <w:r w:rsidRPr="003F7291">
        <w:rPr>
          <w:rStyle w:val="StyleUnderline"/>
          <w:highlight w:val="yellow"/>
        </w:rPr>
        <w:t>House</w:t>
      </w:r>
      <w:r w:rsidRPr="00873355">
        <w:rPr>
          <w:sz w:val="16"/>
        </w:rPr>
        <w:t xml:space="preserve"> of Representatives </w:t>
      </w:r>
      <w:r w:rsidRPr="003F7291">
        <w:rPr>
          <w:rStyle w:val="StyleUnderline"/>
          <w:highlight w:val="yellow"/>
        </w:rPr>
        <w:t>to resist further calls</w:t>
      </w:r>
      <w:r w:rsidRPr="00637AB6">
        <w:rPr>
          <w:rStyle w:val="StyleUnderline"/>
        </w:rPr>
        <w:t xml:space="preserve"> for surveillance reform.</w:t>
      </w:r>
      <w:r w:rsidRPr="00873355">
        <w:rPr>
          <w:sz w:val="16"/>
        </w:rPr>
        <w:t xml:space="preserve"> </w:t>
      </w:r>
      <w:r w:rsidRPr="00637AB6">
        <w:rPr>
          <w:rStyle w:val="StyleUnderline"/>
        </w:rPr>
        <w:t>That resistance is at odds with many rank-and-file</w:t>
      </w:r>
      <w:r w:rsidRPr="00873355">
        <w:rPr>
          <w:sz w:val="16"/>
        </w:rPr>
        <w:t xml:space="preserve"> lawmakers, including many House Republicans, who want to further limit NSA programs brought to light by former agency contractor Edward Snowden. Civil liberties groups and privacy advocates also promise to push for more changes. </w:t>
      </w:r>
      <w:r w:rsidRPr="003F7291">
        <w:rPr>
          <w:rStyle w:val="StyleUnderline"/>
          <w:highlight w:val="yellow"/>
        </w:rPr>
        <w:t xml:space="preserve">It may be </w:t>
      </w:r>
      <w:r w:rsidRPr="003F7291">
        <w:rPr>
          <w:rStyle w:val="Emphasis"/>
          <w:highlight w:val="yellow"/>
        </w:rPr>
        <w:t>difficult</w:t>
      </w:r>
      <w:r w:rsidRPr="003F7291">
        <w:rPr>
          <w:rStyle w:val="StyleUnderline"/>
          <w:highlight w:val="yellow"/>
        </w:rPr>
        <w:t xml:space="preserve"> </w:t>
      </w:r>
      <w:r w:rsidRPr="00BA6A95">
        <w:rPr>
          <w:rStyle w:val="StyleUnderline"/>
          <w:highlight w:val="yellow"/>
        </w:rPr>
        <w:t>to get “broad</w:t>
      </w:r>
      <w:r w:rsidRPr="001B46A8">
        <w:rPr>
          <w:rStyle w:val="StyleUnderline"/>
        </w:rPr>
        <w:t xml:space="preserve">, sweeping </w:t>
      </w:r>
      <w:r w:rsidRPr="003F7291">
        <w:rPr>
          <w:rStyle w:val="StyleUnderline"/>
          <w:highlight w:val="yellow"/>
        </w:rPr>
        <w:t>reform” through Congress</w:t>
      </w:r>
      <w:r w:rsidRPr="00637AB6">
        <w:rPr>
          <w:rStyle w:val="StyleUnderline"/>
        </w:rPr>
        <w:t>,</w:t>
      </w:r>
      <w:r w:rsidRPr="00873355">
        <w:rPr>
          <w:sz w:val="16"/>
        </w:rPr>
        <w:t xml:space="preserve"> but many lawmakers seem ready to push for more changes, said Adam Eisgrau, managing director of the office of government relations for the American Library Association. The ALA has charged the NSA surveillance programs violate the Fourth Amendment of the U.S. Constitution, which prohibits unreasonable searches and seizures. “Congress is not allowed to be tired of surveillance reform unless it’s prepared to say it’s tired of the Fourth Amendment,” Eisgrau said. “The American public will not accept that.” Other </w:t>
      </w:r>
      <w:r w:rsidRPr="003F7291">
        <w:rPr>
          <w:rStyle w:val="StyleUnderline"/>
          <w:highlight w:val="yellow"/>
        </w:rPr>
        <w:t xml:space="preserve">activists are </w:t>
      </w:r>
      <w:r w:rsidRPr="003F7291">
        <w:rPr>
          <w:rStyle w:val="Emphasis"/>
          <w:highlight w:val="yellow"/>
        </w:rPr>
        <w:t xml:space="preserve">less </w:t>
      </w:r>
      <w:r w:rsidRPr="00BA6A95">
        <w:rPr>
          <w:rStyle w:val="Emphasis"/>
          <w:highlight w:val="yellow"/>
        </w:rPr>
        <w:t>optimistic about more congressional action</w:t>
      </w:r>
      <w:r w:rsidRPr="00637AB6">
        <w:rPr>
          <w:rStyle w:val="StyleUnderline"/>
        </w:rPr>
        <w:t>. “</w:t>
      </w:r>
      <w:r w:rsidRPr="003F7291">
        <w:rPr>
          <w:rStyle w:val="StyleUnderline"/>
          <w:highlight w:val="yellow"/>
        </w:rPr>
        <w:t xml:space="preserve">It will a </w:t>
      </w:r>
      <w:r w:rsidRPr="003F7291">
        <w:rPr>
          <w:rStyle w:val="Emphasis"/>
          <w:highlight w:val="yellow"/>
        </w:rPr>
        <w:t>long slog</w:t>
      </w:r>
      <w:r w:rsidRPr="00637AB6">
        <w:rPr>
          <w:rStyle w:val="StyleUnderline"/>
        </w:rPr>
        <w:t xml:space="preserve"> getting more restraints,” </w:t>
      </w:r>
      <w:r w:rsidRPr="00873355">
        <w:rPr>
          <w:sz w:val="16"/>
        </w:rPr>
        <w:t xml:space="preserve">J. Kirk Wiebe, a former NSA analyst and whistleblower said by email. ”The length of that journey will depend on public outcry—that is the one thing that is hard to gauge.” </w:t>
      </w:r>
      <w:r w:rsidRPr="003F7291">
        <w:rPr>
          <w:rStyle w:val="StyleUnderline"/>
          <w:highlight w:val="yellow"/>
        </w:rPr>
        <w:t>With</w:t>
      </w:r>
      <w:r w:rsidRPr="00637AB6">
        <w:rPr>
          <w:rStyle w:val="StyleUnderline"/>
        </w:rPr>
        <w:t xml:space="preserve"> the USA </w:t>
      </w:r>
      <w:r w:rsidRPr="003F7291">
        <w:rPr>
          <w:rStyle w:val="StyleUnderline"/>
          <w:highlight w:val="yellow"/>
        </w:rPr>
        <w:t>Freedom Act</w:t>
      </w:r>
      <w:r w:rsidRPr="00637AB6">
        <w:rPr>
          <w:rStyle w:val="StyleUnderline"/>
        </w:rPr>
        <w:t xml:space="preserve">, “elected </w:t>
      </w:r>
      <w:r w:rsidRPr="003F7291">
        <w:rPr>
          <w:rStyle w:val="StyleUnderline"/>
          <w:highlight w:val="yellow"/>
        </w:rPr>
        <w:t>officials</w:t>
      </w:r>
      <w:r w:rsidRPr="00637AB6">
        <w:rPr>
          <w:rStyle w:val="StyleUnderline"/>
        </w:rPr>
        <w:t xml:space="preserve"> have opted to </w:t>
      </w:r>
      <w:r w:rsidRPr="003F7291">
        <w:rPr>
          <w:rStyle w:val="StyleUnderline"/>
          <w:highlight w:val="yellow"/>
        </w:rPr>
        <w:t xml:space="preserve">reach </w:t>
      </w:r>
      <w:r w:rsidRPr="003F7291">
        <w:rPr>
          <w:rStyle w:val="Emphasis"/>
          <w:highlight w:val="yellow"/>
        </w:rPr>
        <w:t>for low-hanging fruit</w:t>
      </w:r>
      <w:r w:rsidRPr="003F7291">
        <w:rPr>
          <w:rStyle w:val="StyleUnderline"/>
          <w:highlight w:val="yellow"/>
        </w:rPr>
        <w:t>,</w:t>
      </w:r>
      <w:r w:rsidRPr="00637AB6">
        <w:rPr>
          <w:rStyle w:val="StyleUnderline"/>
        </w:rPr>
        <w:t>” said</w:t>
      </w:r>
      <w:r w:rsidRPr="00873355">
        <w:rPr>
          <w:sz w:val="16"/>
        </w:rPr>
        <w:t xml:space="preserve"> Bill </w:t>
      </w:r>
      <w:r w:rsidRPr="00637AB6">
        <w:rPr>
          <w:rStyle w:val="StyleUnderline"/>
        </w:rPr>
        <w:t>Blunden, a cybersecurity researcher and surveillance critic. “</w:t>
      </w:r>
      <w:r w:rsidRPr="003F7291">
        <w:rPr>
          <w:rStyle w:val="StyleUnderline"/>
          <w:highlight w:val="yellow"/>
        </w:rPr>
        <w:t>The theater</w:t>
      </w:r>
      <w:r w:rsidRPr="00637AB6">
        <w:rPr>
          <w:rStyle w:val="StyleUnderline"/>
        </w:rPr>
        <w:t xml:space="preserve"> we’ve just witnessed </w:t>
      </w:r>
      <w:r w:rsidRPr="003F7291">
        <w:rPr>
          <w:rStyle w:val="StyleUnderline"/>
          <w:highlight w:val="yellow"/>
        </w:rPr>
        <w:t>allows decision makers to boast to their constituents about reforming</w:t>
      </w:r>
      <w:r w:rsidRPr="00637AB6">
        <w:rPr>
          <w:rStyle w:val="StyleUnderline"/>
        </w:rPr>
        <w:t xml:space="preserve"> mass surveillance </w:t>
      </w:r>
      <w:r w:rsidRPr="003F7291">
        <w:rPr>
          <w:rStyle w:val="StyleUnderline"/>
          <w:highlight w:val="yellow"/>
        </w:rPr>
        <w:t>while</w:t>
      </w:r>
      <w:r w:rsidRPr="00637AB6">
        <w:rPr>
          <w:rStyle w:val="StyleUnderline"/>
        </w:rPr>
        <w:t xml:space="preserve"> spies understand that what’s actually transpired is hardly major change</w:t>
      </w:r>
      <w:r w:rsidRPr="00873355">
        <w:rPr>
          <w:sz w:val="16"/>
        </w:rPr>
        <w:t xml:space="preserve">.” </w:t>
      </w:r>
      <w:r w:rsidRPr="003F7291">
        <w:rPr>
          <w:rStyle w:val="StyleUnderline"/>
          <w:highlight w:val="yellow"/>
        </w:rPr>
        <w:t>The “actual</w:t>
      </w:r>
      <w:r w:rsidRPr="00637AB6">
        <w:rPr>
          <w:rStyle w:val="StyleUnderline"/>
        </w:rPr>
        <w:t xml:space="preserve"> physical </w:t>
      </w:r>
      <w:r w:rsidRPr="003F7291">
        <w:rPr>
          <w:rStyle w:val="StyleUnderline"/>
          <w:highlight w:val="yellow"/>
        </w:rPr>
        <w:t>mechanisms</w:t>
      </w:r>
      <w:r w:rsidRPr="00637AB6">
        <w:rPr>
          <w:rStyle w:val="StyleUnderline"/>
        </w:rPr>
        <w:t xml:space="preserve">” of surveillance programs </w:t>
      </w:r>
      <w:r w:rsidRPr="003F7291">
        <w:rPr>
          <w:rStyle w:val="StyleUnderline"/>
          <w:highlight w:val="yellow"/>
        </w:rPr>
        <w:t>remain</w:t>
      </w:r>
      <w:r w:rsidRPr="00637AB6">
        <w:rPr>
          <w:rStyle w:val="StyleUnderline"/>
        </w:rPr>
        <w:t xml:space="preserve"> largely intact.</w:t>
      </w:r>
      <w:r w:rsidRPr="00873355">
        <w:rPr>
          <w:sz w:val="16"/>
        </w:rPr>
        <w:t xml:space="preserve"> Blunden added by email. “</w:t>
      </w:r>
      <w:r w:rsidRPr="003F7291">
        <w:rPr>
          <w:rStyle w:val="StyleUnderline"/>
          <w:highlight w:val="yellow"/>
        </w:rPr>
        <w:t>Politicians</w:t>
      </w:r>
      <w:r w:rsidRPr="00873355">
        <w:rPr>
          <w:sz w:val="16"/>
        </w:rPr>
        <w:t xml:space="preserve"> may dither around the periphery but they </w:t>
      </w:r>
      <w:r w:rsidRPr="003F7291">
        <w:rPr>
          <w:rStyle w:val="StyleUnderline"/>
          <w:highlight w:val="yellow"/>
        </w:rPr>
        <w:t xml:space="preserve">are </w:t>
      </w:r>
      <w:r w:rsidRPr="003F7291">
        <w:rPr>
          <w:rStyle w:val="Emphasis"/>
          <w:highlight w:val="yellow"/>
        </w:rPr>
        <w:t>unlikely to institute fundamental changes</w:t>
      </w:r>
      <w:r w:rsidRPr="00637AB6">
        <w:rPr>
          <w:rStyle w:val="Emphasis"/>
        </w:rPr>
        <w:t>.”</w:t>
      </w:r>
    </w:p>
    <w:p w:rsidR="00F23B9D" w:rsidRDefault="00F23B9D" w:rsidP="00F23B9D">
      <w:pPr>
        <w:pStyle w:val="Heading4"/>
      </w:pPr>
      <w:r>
        <w:t xml:space="preserve">Changes in surveillance policy </w:t>
      </w:r>
      <w:r>
        <w:rPr>
          <w:i/>
          <w:u w:val="single"/>
        </w:rPr>
        <w:t xml:space="preserve">inevitably </w:t>
      </w:r>
      <w:r w:rsidR="007C3328">
        <w:t>drain political capital ---</w:t>
      </w:r>
      <w:r>
        <w:t xml:space="preserve"> </w:t>
      </w:r>
      <w:r>
        <w:rPr>
          <w:i/>
          <w:u w:val="single"/>
        </w:rPr>
        <w:t xml:space="preserve">every </w:t>
      </w:r>
      <w:r>
        <w:t xml:space="preserve">decision triggers backlash and fights </w:t>
      </w:r>
      <w:r w:rsidR="007C3328">
        <w:t>---</w:t>
      </w:r>
      <w:r>
        <w:t xml:space="preserve"> Obama takes the blame</w:t>
      </w:r>
    </w:p>
    <w:p w:rsidR="00F23B9D" w:rsidRDefault="00AC655E" w:rsidP="00F23B9D">
      <w:r>
        <w:rPr>
          <w:rStyle w:val="Style13ptBold"/>
        </w:rPr>
        <w:t>Page</w:t>
      </w:r>
      <w:r w:rsidR="00F23B9D" w:rsidRPr="00586D3D">
        <w:rPr>
          <w:rStyle w:val="Style13ptBold"/>
        </w:rPr>
        <w:t xml:space="preserve"> 13</w:t>
      </w:r>
      <w:r w:rsidR="00F23B9D">
        <w:t xml:space="preserve"> (Susan Page, Washington Bureau Chief for USA Today, 12-30-2013, "Ex-NSA chief calls for Obama to reject recommendations", USA Today, http://www.usatoday.com/story/news/politics/2013/12/30/gen-michael-hayden-urges-obama-reject-nsa-commission-recommendations/4249983/, DA: 5-23-2015)</w:t>
      </w:r>
    </w:p>
    <w:p w:rsidR="00F23B9D" w:rsidRDefault="00F23B9D" w:rsidP="00F23B9D">
      <w:pPr>
        <w:rPr>
          <w:sz w:val="16"/>
        </w:rPr>
      </w:pPr>
      <w:r w:rsidRPr="00586D3D">
        <w:rPr>
          <w:rStyle w:val="StyleUnderline"/>
        </w:rPr>
        <w:t>Snowden's revelations</w:t>
      </w:r>
      <w:r w:rsidRPr="00586D3D">
        <w:rPr>
          <w:sz w:val="16"/>
        </w:rPr>
        <w:t xml:space="preserve"> have </w:t>
      </w:r>
      <w:r w:rsidRPr="00586D3D">
        <w:rPr>
          <w:rStyle w:val="StyleUnderline"/>
        </w:rPr>
        <w:t>fueled objections</w:t>
      </w:r>
      <w:r w:rsidRPr="00586D3D">
        <w:rPr>
          <w:sz w:val="16"/>
        </w:rPr>
        <w:t xml:space="preserve"> by civil liberties advocates </w:t>
      </w:r>
      <w:r w:rsidRPr="00586D3D">
        <w:rPr>
          <w:rStyle w:val="StyleUnderline"/>
        </w:rPr>
        <w:t xml:space="preserve">that </w:t>
      </w:r>
      <w:r w:rsidRPr="003F7291">
        <w:rPr>
          <w:rStyle w:val="StyleUnderline"/>
          <w:highlight w:val="yellow"/>
        </w:rPr>
        <w:t>the NSA</w:t>
      </w:r>
      <w:r w:rsidRPr="00586D3D">
        <w:rPr>
          <w:rStyle w:val="StyleUnderline"/>
        </w:rPr>
        <w:t xml:space="preserve"> goes too </w:t>
      </w:r>
      <w:r w:rsidRPr="000C1577">
        <w:rPr>
          <w:rStyle w:val="StyleUnderline"/>
        </w:rPr>
        <w:t xml:space="preserve">far </w:t>
      </w:r>
      <w:r w:rsidRPr="003F7291">
        <w:rPr>
          <w:rStyle w:val="StyleUnderline"/>
          <w:highlight w:val="yellow"/>
        </w:rPr>
        <w:t>in collecting information</w:t>
      </w:r>
      <w:r w:rsidRPr="00586D3D">
        <w:rPr>
          <w:sz w:val="16"/>
        </w:rPr>
        <w:t xml:space="preserve"> about Americans not suspected of any wrongdoing. This month, a federal judge in Washington called the program "almost Orwellian," although a few days later, another federal judge in New York said it was legal. </w:t>
      </w:r>
      <w:r w:rsidRPr="00586D3D">
        <w:rPr>
          <w:rStyle w:val="StyleUnderline"/>
        </w:rPr>
        <w:t xml:space="preserve">Hayden's blunt warnings about the </w:t>
      </w:r>
      <w:r w:rsidRPr="00930462">
        <w:rPr>
          <w:rStyle w:val="StyleUnderline"/>
        </w:rPr>
        <w:t>risks</w:t>
      </w:r>
      <w:r w:rsidRPr="00586D3D">
        <w:rPr>
          <w:rStyle w:val="StyleUnderline"/>
        </w:rPr>
        <w:t xml:space="preserve"> he sees </w:t>
      </w:r>
      <w:r w:rsidRPr="00930462">
        <w:rPr>
          <w:rStyle w:val="StyleUnderline"/>
        </w:rPr>
        <w:t>in accepting</w:t>
      </w:r>
      <w:r w:rsidRPr="00586D3D">
        <w:rPr>
          <w:sz w:val="16"/>
        </w:rPr>
        <w:t xml:space="preserve"> </w:t>
      </w:r>
      <w:r w:rsidRPr="00586D3D">
        <w:rPr>
          <w:rStyle w:val="StyleUnderline"/>
        </w:rPr>
        <w:t xml:space="preserve">the commission's </w:t>
      </w:r>
      <w:r w:rsidRPr="00930462">
        <w:rPr>
          <w:rStyle w:val="StyleUnderline"/>
        </w:rPr>
        <w:t xml:space="preserve">recommendations </w:t>
      </w:r>
      <w:r w:rsidRPr="003F7291">
        <w:rPr>
          <w:rStyle w:val="StyleUnderline"/>
          <w:highlight w:val="yellow"/>
        </w:rPr>
        <w:t xml:space="preserve">underscore the </w:t>
      </w:r>
      <w:r w:rsidRPr="003F7291">
        <w:rPr>
          <w:rStyle w:val="Emphasis"/>
          <w:highlight w:val="yellow"/>
        </w:rPr>
        <w:t>difficult balancing act</w:t>
      </w:r>
      <w:r w:rsidRPr="003F7291">
        <w:rPr>
          <w:rStyle w:val="StyleUnderline"/>
          <w:highlight w:val="yellow"/>
        </w:rPr>
        <w:t xml:space="preserve"> Obama faces between</w:t>
      </w:r>
      <w:r w:rsidRPr="00586D3D">
        <w:rPr>
          <w:sz w:val="16"/>
        </w:rPr>
        <w:t xml:space="preserve"> ensuring the nation's </w:t>
      </w:r>
      <w:r w:rsidRPr="003F7291">
        <w:rPr>
          <w:rStyle w:val="StyleUnderline"/>
          <w:highlight w:val="yellow"/>
        </w:rPr>
        <w:t>security and</w:t>
      </w:r>
      <w:r w:rsidRPr="00586D3D">
        <w:rPr>
          <w:sz w:val="16"/>
        </w:rPr>
        <w:t xml:space="preserve"> respecting citizens' </w:t>
      </w:r>
      <w:r w:rsidRPr="003F7291">
        <w:rPr>
          <w:rStyle w:val="StyleUnderline"/>
          <w:highlight w:val="yellow"/>
        </w:rPr>
        <w:t>privacy.</w:t>
      </w:r>
      <w:r w:rsidRPr="003F7291">
        <w:rPr>
          <w:sz w:val="16"/>
          <w:highlight w:val="yellow"/>
        </w:rPr>
        <w:t xml:space="preserve"> </w:t>
      </w:r>
      <w:r w:rsidRPr="003F7291">
        <w:rPr>
          <w:rStyle w:val="Emphasis"/>
          <w:highlight w:val="yellow"/>
        </w:rPr>
        <w:t>No decision he makes is likely to avoid criticism</w:t>
      </w:r>
      <w:r w:rsidRPr="00586D3D">
        <w:rPr>
          <w:sz w:val="16"/>
        </w:rPr>
        <w:t xml:space="preserve">. "Here I think </w:t>
      </w:r>
      <w:r w:rsidRPr="003F7291">
        <w:rPr>
          <w:rStyle w:val="StyleUnderline"/>
          <w:highlight w:val="yellow"/>
        </w:rPr>
        <w:t>it's going to require</w:t>
      </w:r>
      <w:r w:rsidRPr="00930462">
        <w:rPr>
          <w:sz w:val="16"/>
        </w:rPr>
        <w:t xml:space="preserve"> some </w:t>
      </w:r>
      <w:r w:rsidRPr="003F7291">
        <w:rPr>
          <w:rStyle w:val="StyleUnderline"/>
          <w:highlight w:val="yellow"/>
        </w:rPr>
        <w:t>political courage," said Hayden</w:t>
      </w:r>
      <w:r w:rsidRPr="00586D3D">
        <w:rPr>
          <w:sz w:val="16"/>
        </w:rPr>
        <w:t xml:space="preserve">, 68, a retired Air Force general whose service in the nation's top intelligence posts gives him particular standing. "Frankly, </w:t>
      </w:r>
      <w:r w:rsidRPr="003F7291">
        <w:rPr>
          <w:rStyle w:val="StyleUnderline"/>
          <w:highlight w:val="yellow"/>
        </w:rPr>
        <w:t xml:space="preserve">the president is going to </w:t>
      </w:r>
      <w:r w:rsidRPr="003F7291">
        <w:rPr>
          <w:rStyle w:val="Emphasis"/>
          <w:highlight w:val="yellow"/>
        </w:rPr>
        <w:t>have to use</w:t>
      </w:r>
      <w:r w:rsidRPr="003F7291">
        <w:rPr>
          <w:rStyle w:val="StyleUnderline"/>
          <w:highlight w:val="yellow"/>
        </w:rPr>
        <w:t xml:space="preserve"> some of his</w:t>
      </w:r>
      <w:r w:rsidRPr="00586D3D">
        <w:rPr>
          <w:sz w:val="16"/>
        </w:rPr>
        <w:t xml:space="preserve"> personal and </w:t>
      </w:r>
      <w:r w:rsidRPr="003F7291">
        <w:rPr>
          <w:rStyle w:val="Emphasis"/>
          <w:highlight w:val="yellow"/>
        </w:rPr>
        <w:t>political capital</w:t>
      </w:r>
      <w:r w:rsidRPr="003F7291">
        <w:rPr>
          <w:sz w:val="16"/>
          <w:highlight w:val="yellow"/>
        </w:rPr>
        <w:t xml:space="preserve"> </w:t>
      </w:r>
      <w:r w:rsidRPr="003F7291">
        <w:rPr>
          <w:rStyle w:val="StyleUnderline"/>
          <w:highlight w:val="yellow"/>
        </w:rPr>
        <w:t>to keep doing these things</w:t>
      </w:r>
      <w:r w:rsidRPr="00586D3D">
        <w:rPr>
          <w:sz w:val="16"/>
        </w:rPr>
        <w:t>."</w:t>
      </w:r>
    </w:p>
    <w:p w:rsidR="001E04F6" w:rsidRDefault="001E04F6" w:rsidP="00F23B9D">
      <w:pPr>
        <w:rPr>
          <w:sz w:val="16"/>
        </w:rPr>
      </w:pPr>
    </w:p>
    <w:p w:rsidR="001E04F6" w:rsidRPr="001E04F6" w:rsidRDefault="001E04F6" w:rsidP="001E04F6">
      <w:pPr>
        <w:pStyle w:val="Heading4"/>
        <w:rPr>
          <w:b w:val="0"/>
        </w:rPr>
      </w:pPr>
      <w:r w:rsidRPr="001E04F6">
        <w:t>Attempts to a repeal a</w:t>
      </w:r>
      <w:r>
        <w:t xml:space="preserve">re a </w:t>
      </w:r>
      <w:r>
        <w:rPr>
          <w:i/>
          <w:u w:val="single"/>
        </w:rPr>
        <w:t>political nightmare</w:t>
      </w:r>
      <w:r>
        <w:t xml:space="preserve"> --- politicians fear being blamed for future terrorist attacks</w:t>
      </w:r>
    </w:p>
    <w:p w:rsidR="00A01496" w:rsidRDefault="00A01496" w:rsidP="00A01496">
      <w:pPr>
        <w:rPr>
          <w:rStyle w:val="Style13ptBold"/>
          <w:b w:val="0"/>
        </w:rPr>
      </w:pPr>
      <w:r>
        <w:rPr>
          <w:rStyle w:val="Style13ptBold"/>
        </w:rPr>
        <w:t xml:space="preserve">Givens 13 </w:t>
      </w:r>
      <w:r>
        <w:t>–</w:t>
      </w:r>
      <w:r>
        <w:rPr>
          <w:rStyle w:val="Style13ptBold"/>
          <w:b w:val="0"/>
        </w:rPr>
        <w:t xml:space="preserve"> </w:t>
      </w:r>
      <w:r w:rsidRPr="00671BC4">
        <w:rPr>
          <w:rStyle w:val="Style13ptBold"/>
          <w:b w:val="0"/>
          <w:sz w:val="16"/>
          <w:szCs w:val="16"/>
        </w:rPr>
        <w:t xml:space="preserve">Austen, Prof Cybersecurity @ Utica College, Harvard National Security Journal, July, </w:t>
      </w:r>
      <w:hyperlink r:id="rId8" w:history="1">
        <w:r w:rsidRPr="00671BC4">
          <w:rPr>
            <w:rStyle w:val="Hyperlink"/>
            <w:sz w:val="16"/>
            <w:szCs w:val="16"/>
          </w:rPr>
          <w:t>http://harvardnsj.org/2013/07/the-nsa-surveillance-controversy-how-the-ratchet-effect-can-impact-anti-terrorism-laws/</w:t>
        </w:r>
      </w:hyperlink>
    </w:p>
    <w:p w:rsidR="001E04F6" w:rsidRDefault="001E04F6" w:rsidP="001E04F6">
      <w:pPr>
        <w:rPr>
          <w:sz w:val="14"/>
        </w:rPr>
      </w:pPr>
      <w:r w:rsidRPr="008A7503">
        <w:rPr>
          <w:rStyle w:val="StyleUnderline"/>
        </w:rPr>
        <w:t xml:space="preserve">The ratchet effect can occur because </w:t>
      </w:r>
      <w:r w:rsidRPr="003F7291">
        <w:rPr>
          <w:rStyle w:val="Emphasis"/>
          <w:highlight w:val="yellow"/>
        </w:rPr>
        <w:t xml:space="preserve">elected officials do </w:t>
      </w:r>
      <w:r w:rsidRPr="00A01496">
        <w:rPr>
          <w:rStyle w:val="Emphasis"/>
          <w:highlight w:val="yellow"/>
        </w:rPr>
        <w:t>not want to risk repealing</w:t>
      </w:r>
      <w:r w:rsidRPr="00A01496">
        <w:rPr>
          <w:rStyle w:val="StyleUnderline"/>
          <w:highlight w:val="yellow"/>
        </w:rPr>
        <w:t xml:space="preserve"> anti-terrorism laws</w:t>
      </w:r>
      <w:r w:rsidRPr="00A01496">
        <w:rPr>
          <w:sz w:val="14"/>
          <w:highlight w:val="yellow"/>
        </w:rPr>
        <w:t xml:space="preserve">. </w:t>
      </w:r>
      <w:r w:rsidRPr="00A01496">
        <w:rPr>
          <w:rStyle w:val="StyleUnderline"/>
          <w:highlight w:val="yellow"/>
        </w:rPr>
        <w:t>Here is a political</w:t>
      </w:r>
      <w:r w:rsidRPr="00A01496">
        <w:rPr>
          <w:rStyle w:val="Emphasis"/>
          <w:highlight w:val="yellow"/>
        </w:rPr>
        <w:t xml:space="preserve"> </w:t>
      </w:r>
      <w:r w:rsidRPr="003F7291">
        <w:rPr>
          <w:rStyle w:val="Emphasis"/>
          <w:highlight w:val="yellow"/>
        </w:rPr>
        <w:t>nightmare</w:t>
      </w:r>
      <w:r w:rsidRPr="00187815">
        <w:rPr>
          <w:sz w:val="14"/>
        </w:rPr>
        <w:t xml:space="preserve">: for whatever </w:t>
      </w:r>
      <w:r w:rsidRPr="00187815">
        <w:rPr>
          <w:rStyle w:val="Style13ptBold"/>
          <w:sz w:val="14"/>
        </w:rPr>
        <w:t>reason</w:t>
      </w:r>
      <w:r w:rsidRPr="00187815">
        <w:rPr>
          <w:sz w:val="14"/>
        </w:rPr>
        <w:t xml:space="preserve">, </w:t>
      </w:r>
      <w:r w:rsidRPr="003F7291">
        <w:rPr>
          <w:rStyle w:val="StyleUnderline"/>
          <w:highlight w:val="yellow"/>
        </w:rPr>
        <w:t>a legislator or</w:t>
      </w:r>
      <w:r w:rsidRPr="008A7503">
        <w:rPr>
          <w:rStyle w:val="StyleUnderline"/>
        </w:rPr>
        <w:t xml:space="preserve"> government </w:t>
      </w:r>
      <w:r w:rsidRPr="003F7291">
        <w:rPr>
          <w:rStyle w:val="StyleUnderline"/>
          <w:highlight w:val="yellow"/>
        </w:rPr>
        <w:t>executive</w:t>
      </w:r>
      <w:r w:rsidRPr="00187815">
        <w:rPr>
          <w:sz w:val="14"/>
        </w:rPr>
        <w:t xml:space="preserve"> spearheads an effort to </w:t>
      </w:r>
      <w:r w:rsidRPr="003F7291">
        <w:rPr>
          <w:rStyle w:val="StyleUnderline"/>
          <w:highlight w:val="yellow"/>
        </w:rPr>
        <w:t>reverse</w:t>
      </w:r>
      <w:r w:rsidRPr="008A7503">
        <w:rPr>
          <w:rStyle w:val="StyleUnderline"/>
        </w:rPr>
        <w:t xml:space="preserve"> an anti-terrorism </w:t>
      </w:r>
      <w:r w:rsidRPr="003F7291">
        <w:rPr>
          <w:rStyle w:val="StyleUnderline"/>
          <w:highlight w:val="yellow"/>
        </w:rPr>
        <w:t>law</w:t>
      </w:r>
      <w:r w:rsidRPr="00187815">
        <w:rPr>
          <w:sz w:val="14"/>
        </w:rPr>
        <w:t xml:space="preserve">. The anti-terrorism law is repealed. Within a week, a terrorist </w:t>
      </w:r>
      <w:r w:rsidRPr="003F7291">
        <w:rPr>
          <w:rStyle w:val="StyleUnderline"/>
          <w:highlight w:val="yellow"/>
        </w:rPr>
        <w:t>attack occurs</w:t>
      </w:r>
      <w:r w:rsidRPr="008A7503">
        <w:rPr>
          <w:rStyle w:val="StyleUnderline"/>
        </w:rPr>
        <w:t xml:space="preserve">. </w:t>
      </w:r>
      <w:r w:rsidRPr="003F7291">
        <w:rPr>
          <w:rStyle w:val="StyleUnderline"/>
          <w:highlight w:val="yellow"/>
        </w:rPr>
        <w:t>Being wrong</w:t>
      </w:r>
      <w:r w:rsidRPr="008A7503">
        <w:rPr>
          <w:rStyle w:val="StyleUnderline"/>
        </w:rPr>
        <w:t xml:space="preserve"> about terrorism </w:t>
      </w:r>
      <w:r w:rsidRPr="00CE59CE">
        <w:rPr>
          <w:rStyle w:val="StyleUnderline"/>
        </w:rPr>
        <w:t xml:space="preserve">can </w:t>
      </w:r>
      <w:r w:rsidRPr="003F7291">
        <w:rPr>
          <w:rStyle w:val="StyleUnderline"/>
          <w:highlight w:val="yellow"/>
        </w:rPr>
        <w:t xml:space="preserve">carry </w:t>
      </w:r>
      <w:r w:rsidRPr="003F7291">
        <w:rPr>
          <w:rStyle w:val="Emphasis"/>
          <w:highlight w:val="yellow"/>
        </w:rPr>
        <w:t>devastating political consequences</w:t>
      </w:r>
      <w:r w:rsidRPr="00187815">
        <w:rPr>
          <w:sz w:val="14"/>
        </w:rPr>
        <w:t xml:space="preserve"> for incumbents. </w:t>
      </w:r>
      <w:r w:rsidRPr="003F7291">
        <w:rPr>
          <w:rStyle w:val="StyleUnderline"/>
          <w:highlight w:val="yellow"/>
        </w:rPr>
        <w:t>But being</w:t>
      </w:r>
      <w:r w:rsidRPr="00187815">
        <w:rPr>
          <w:sz w:val="14"/>
        </w:rPr>
        <w:t xml:space="preserve"> specifically </w:t>
      </w:r>
      <w:r w:rsidRPr="003F7291">
        <w:rPr>
          <w:rStyle w:val="Emphasis"/>
          <w:highlight w:val="yellow"/>
        </w:rPr>
        <w:t>identified as</w:t>
      </w:r>
      <w:r w:rsidRPr="00CE59CE">
        <w:rPr>
          <w:rStyle w:val="Emphasis"/>
        </w:rPr>
        <w:t xml:space="preserve"> the </w:t>
      </w:r>
      <w:r w:rsidRPr="003F7291">
        <w:rPr>
          <w:rStyle w:val="Emphasis"/>
          <w:highlight w:val="yellow"/>
        </w:rPr>
        <w:t>one who “turned off the alarm system</w:t>
      </w:r>
      <w:r w:rsidRPr="003F7291">
        <w:rPr>
          <w:rStyle w:val="StyleUnderline"/>
          <w:highlight w:val="yellow"/>
        </w:rPr>
        <w:t xml:space="preserve">” is a </w:t>
      </w:r>
      <w:r w:rsidRPr="003F7291">
        <w:rPr>
          <w:rStyle w:val="Emphasis"/>
          <w:highlight w:val="yellow"/>
        </w:rPr>
        <w:t>political death sentence</w:t>
      </w:r>
      <w:r w:rsidRPr="00187815">
        <w:rPr>
          <w:sz w:val="14"/>
        </w:rPr>
        <w:t xml:space="preserve">. Under this scenario, </w:t>
      </w:r>
      <w:r w:rsidRPr="003F7291">
        <w:rPr>
          <w:rStyle w:val="Emphasis"/>
          <w:highlight w:val="yellow"/>
        </w:rPr>
        <w:t>even if there is no direct</w:t>
      </w:r>
      <w:r w:rsidRPr="00CE59CE">
        <w:rPr>
          <w:rStyle w:val="Emphasis"/>
        </w:rPr>
        <w:t xml:space="preserve"> causal </w:t>
      </w:r>
      <w:r w:rsidRPr="003F7291">
        <w:rPr>
          <w:rStyle w:val="Emphasis"/>
          <w:highlight w:val="yellow"/>
        </w:rPr>
        <w:t>link</w:t>
      </w:r>
      <w:r w:rsidRPr="00187815">
        <w:rPr>
          <w:sz w:val="14"/>
        </w:rPr>
        <w:t xml:space="preserve"> between the law’s repeal and the attack, </w:t>
      </w:r>
      <w:r w:rsidRPr="003F7291">
        <w:rPr>
          <w:rStyle w:val="StyleUnderline"/>
          <w:highlight w:val="yellow"/>
        </w:rPr>
        <w:t xml:space="preserve">the two are </w:t>
      </w:r>
      <w:r w:rsidRPr="003F7291">
        <w:rPr>
          <w:rStyle w:val="Emphasis"/>
          <w:highlight w:val="yellow"/>
        </w:rPr>
        <w:t>easily correlated</w:t>
      </w:r>
      <w:r w:rsidRPr="008A7503">
        <w:rPr>
          <w:rStyle w:val="StyleUnderline"/>
        </w:rPr>
        <w:t xml:space="preserve"> because of their temporal proximity</w:t>
      </w:r>
      <w:r w:rsidRPr="00187815">
        <w:rPr>
          <w:sz w:val="14"/>
        </w:rPr>
        <w:t xml:space="preserve"> to each other. </w:t>
      </w:r>
      <w:r w:rsidRPr="003F7291">
        <w:rPr>
          <w:rStyle w:val="StyleUnderline"/>
          <w:highlight w:val="yellow"/>
        </w:rPr>
        <w:t xml:space="preserve">It </w:t>
      </w:r>
      <w:r w:rsidRPr="003F7291">
        <w:rPr>
          <w:rStyle w:val="Emphasis"/>
          <w:highlight w:val="yellow"/>
        </w:rPr>
        <w:t>makes no sense</w:t>
      </w:r>
      <w:r w:rsidRPr="003F7291">
        <w:rPr>
          <w:rStyle w:val="StyleUnderline"/>
          <w:highlight w:val="yellow"/>
        </w:rPr>
        <w:t xml:space="preserve"> for an elected official to </w:t>
      </w:r>
      <w:r w:rsidRPr="00A01496">
        <w:rPr>
          <w:rStyle w:val="StyleUnderline"/>
          <w:highlight w:val="yellow"/>
        </w:rPr>
        <w:t xml:space="preserve">open herself to the </w:t>
      </w:r>
      <w:r w:rsidRPr="00A01496">
        <w:rPr>
          <w:rStyle w:val="Emphasis"/>
          <w:highlight w:val="yellow"/>
        </w:rPr>
        <w:t>possibility</w:t>
      </w:r>
      <w:r w:rsidRPr="00A01496">
        <w:rPr>
          <w:rStyle w:val="StyleUnderline"/>
          <w:highlight w:val="yellow"/>
        </w:rPr>
        <w:t xml:space="preserve"> of this scenario</w:t>
      </w:r>
      <w:r w:rsidRPr="008A7503">
        <w:rPr>
          <w:rStyle w:val="StyleUnderline"/>
        </w:rPr>
        <w:t xml:space="preserve"> without a clear, compelling reason—and, </w:t>
      </w:r>
      <w:r w:rsidRPr="008A7503">
        <w:rPr>
          <w:rStyle w:val="Emphasis"/>
        </w:rPr>
        <w:t>even then</w:t>
      </w:r>
      <w:r w:rsidRPr="008A7503">
        <w:rPr>
          <w:rStyle w:val="StyleUnderline"/>
        </w:rPr>
        <w:t xml:space="preserve">, </w:t>
      </w:r>
      <w:r w:rsidRPr="003F7291">
        <w:rPr>
          <w:rStyle w:val="StyleUnderline"/>
          <w:highlight w:val="yellow"/>
        </w:rPr>
        <w:t>scaling back</w:t>
      </w:r>
      <w:r w:rsidRPr="008A7503">
        <w:rPr>
          <w:rStyle w:val="StyleUnderline"/>
        </w:rPr>
        <w:t xml:space="preserve"> </w:t>
      </w:r>
      <w:r w:rsidRPr="00CE59CE">
        <w:rPr>
          <w:rStyle w:val="StyleUnderline"/>
        </w:rPr>
        <w:t xml:space="preserve">an anti-terrorism law </w:t>
      </w:r>
      <w:r w:rsidRPr="003F7291">
        <w:rPr>
          <w:rStyle w:val="StyleUnderline"/>
          <w:highlight w:val="yellow"/>
        </w:rPr>
        <w:t xml:space="preserve">may still be </w:t>
      </w:r>
      <w:r w:rsidRPr="003F7291">
        <w:rPr>
          <w:rStyle w:val="Emphasis"/>
          <w:highlight w:val="yellow"/>
        </w:rPr>
        <w:t>too politically risky a proposition to entertain seriously</w:t>
      </w:r>
      <w:r w:rsidRPr="008A7503">
        <w:rPr>
          <w:rStyle w:val="StyleUnderline"/>
        </w:rPr>
        <w:t xml:space="preserve">. For these reasons, anti-terrorism laws can </w:t>
      </w:r>
      <w:r w:rsidRPr="008A7503">
        <w:rPr>
          <w:rStyle w:val="Emphasis"/>
        </w:rPr>
        <w:t>remain in effect</w:t>
      </w:r>
      <w:r w:rsidRPr="008A7503">
        <w:rPr>
          <w:rStyle w:val="StyleUnderline"/>
        </w:rPr>
        <w:t xml:space="preserve"> </w:t>
      </w:r>
      <w:r w:rsidRPr="00F04745">
        <w:rPr>
          <w:rStyle w:val="Emphasis"/>
        </w:rPr>
        <w:t>beyond the end of the crisis</w:t>
      </w:r>
      <w:r w:rsidRPr="008A7503">
        <w:rPr>
          <w:rStyle w:val="StyleUnderline"/>
        </w:rPr>
        <w:t xml:space="preserve"> that brought them into existence</w:t>
      </w:r>
      <w:r w:rsidRPr="00187815">
        <w:rPr>
          <w:sz w:val="14"/>
        </w:rPr>
        <w:t xml:space="preserve">. </w:t>
      </w:r>
    </w:p>
    <w:p w:rsidR="001E04F6" w:rsidRDefault="001E04F6" w:rsidP="00F23B9D">
      <w:pPr>
        <w:rPr>
          <w:sz w:val="16"/>
        </w:rPr>
      </w:pPr>
    </w:p>
    <w:p w:rsidR="00583EEE" w:rsidRPr="00583EEE" w:rsidRDefault="00583EEE" w:rsidP="00F23B9D">
      <w:pPr>
        <w:pStyle w:val="Heading4"/>
      </w:pPr>
      <w:r>
        <w:t xml:space="preserve">Surveillance policy is </w:t>
      </w:r>
      <w:r>
        <w:rPr>
          <w:i/>
          <w:u w:val="single"/>
        </w:rPr>
        <w:t>hugely divisive</w:t>
      </w:r>
      <w:r>
        <w:t xml:space="preserve"> and </w:t>
      </w:r>
      <w:r>
        <w:rPr>
          <w:i/>
          <w:u w:val="single"/>
        </w:rPr>
        <w:t>always a loser for Obama</w:t>
      </w:r>
      <w:r>
        <w:t xml:space="preserve"> --- derails the agenda</w:t>
      </w:r>
    </w:p>
    <w:p w:rsidR="00F23B9D" w:rsidRDefault="00176801" w:rsidP="00F23B9D">
      <w:r>
        <w:rPr>
          <w:rStyle w:val="Style13ptBold"/>
        </w:rPr>
        <w:t>Gerstein</w:t>
      </w:r>
      <w:r w:rsidR="00F23B9D" w:rsidRPr="001C58A9">
        <w:rPr>
          <w:rStyle w:val="Style13ptBold"/>
        </w:rPr>
        <w:t xml:space="preserve"> 14</w:t>
      </w:r>
      <w:r w:rsidR="00F23B9D" w:rsidRPr="001C58A9">
        <w:t xml:space="preserve"> </w:t>
      </w:r>
      <w:r w:rsidR="00583EEE">
        <w:t xml:space="preserve">– </w:t>
      </w:r>
      <w:r w:rsidR="00F23B9D" w:rsidRPr="001C58A9">
        <w:t>Gerstein, Politico, 1/13/14, The limits of President Obama’s power on NSA reform, dyn.politico.com/printstory.cfm?uuid=AF3F7F2A-0F6D-4EA3-BF97-39321F92AC1A</w:t>
      </w:r>
    </w:p>
    <w:p w:rsidR="00F23B9D" w:rsidRDefault="00F23B9D" w:rsidP="00F23B9D">
      <w:pPr>
        <w:rPr>
          <w:sz w:val="16"/>
        </w:rPr>
      </w:pPr>
      <w:r>
        <w:rPr>
          <w:sz w:val="16"/>
        </w:rPr>
        <w:t xml:space="preserve">President Barack </w:t>
      </w:r>
      <w:r>
        <w:rPr>
          <w:rStyle w:val="StyleUnderline"/>
        </w:rPr>
        <w:t>Obama</w:t>
      </w:r>
      <w:r>
        <w:rPr>
          <w:sz w:val="16"/>
        </w:rPr>
        <w:t xml:space="preserve"> on Friday </w:t>
      </w:r>
      <w:r>
        <w:rPr>
          <w:rStyle w:val="StyleUnderline"/>
        </w:rPr>
        <w:t>will try to put the</w:t>
      </w:r>
      <w:r>
        <w:rPr>
          <w:sz w:val="16"/>
        </w:rPr>
        <w:t xml:space="preserve"> ongoing </w:t>
      </w:r>
      <w:r>
        <w:rPr>
          <w:rStyle w:val="StyleUnderline"/>
        </w:rPr>
        <w:t>surveillance controversy behind him, laying out reforms</w:t>
      </w:r>
      <w:r>
        <w:rPr>
          <w:sz w:val="16"/>
        </w:rPr>
        <w:t xml:space="preserve"> to U.S. intelligence-gathering activities aimed at reassuring Americans that his administration will right the balance between civil liberties and national security. But </w:t>
      </w:r>
      <w:r w:rsidRPr="003F7291">
        <w:rPr>
          <w:rStyle w:val="Emphasis"/>
          <w:highlight w:val="yellow"/>
        </w:rPr>
        <w:t>Obama’s powers have</w:t>
      </w:r>
      <w:r>
        <w:rPr>
          <w:rStyle w:val="Emphasis"/>
        </w:rPr>
        <w:t xml:space="preserve"> significant </w:t>
      </w:r>
      <w:r w:rsidRPr="003F7291">
        <w:rPr>
          <w:rStyle w:val="Emphasis"/>
          <w:highlight w:val="yellow"/>
        </w:rPr>
        <w:t>limits</w:t>
      </w:r>
      <w:r>
        <w:rPr>
          <w:sz w:val="16"/>
        </w:rPr>
        <w:t xml:space="preserve">. Many of the </w:t>
      </w:r>
      <w:r w:rsidRPr="003F7291">
        <w:rPr>
          <w:rStyle w:val="StyleUnderline"/>
          <w:highlight w:val="yellow"/>
        </w:rPr>
        <w:t>key reforms</w:t>
      </w:r>
      <w:r>
        <w:rPr>
          <w:sz w:val="16"/>
        </w:rPr>
        <w:t xml:space="preserve"> he’s expected to endorse — </w:t>
      </w:r>
      <w:r w:rsidRPr="00BC316F">
        <w:rPr>
          <w:sz w:val="16"/>
        </w:rPr>
        <w:t xml:space="preserve">including changes to the National Security Agency’s practice of gathering information on telephone calls made to, from or within the U.S. — </w:t>
      </w:r>
      <w:r w:rsidRPr="00BC316F">
        <w:rPr>
          <w:rStyle w:val="StyleUnderline"/>
        </w:rPr>
        <w:t xml:space="preserve">will </w:t>
      </w:r>
      <w:r w:rsidRPr="003F7291">
        <w:rPr>
          <w:rStyle w:val="StyleUnderline"/>
          <w:highlight w:val="yellow"/>
        </w:rPr>
        <w:t>require congressional action</w:t>
      </w:r>
      <w:r>
        <w:rPr>
          <w:sz w:val="16"/>
        </w:rPr>
        <w:t xml:space="preserve">. </w:t>
      </w:r>
      <w:r w:rsidRPr="003F7291">
        <w:rPr>
          <w:rStyle w:val="StyleUnderline"/>
          <w:highlight w:val="yellow"/>
        </w:rPr>
        <w:t>Like the public</w:t>
      </w:r>
      <w:r>
        <w:rPr>
          <w:sz w:val="16"/>
        </w:rPr>
        <w:t xml:space="preserve"> — and seemingly the president himself — </w:t>
      </w:r>
      <w:r w:rsidRPr="003F7291">
        <w:rPr>
          <w:rStyle w:val="StyleUnderline"/>
          <w:highlight w:val="yellow"/>
        </w:rPr>
        <w:t xml:space="preserve">lawmakers </w:t>
      </w:r>
      <w:r w:rsidRPr="003F7291">
        <w:rPr>
          <w:rStyle w:val="Emphasis"/>
          <w:highlight w:val="yellow"/>
        </w:rPr>
        <w:t xml:space="preserve">on both sides </w:t>
      </w:r>
      <w:r w:rsidRPr="00BC316F">
        <w:rPr>
          <w:rStyle w:val="Emphasis"/>
        </w:rPr>
        <w:t xml:space="preserve">of the aisle </w:t>
      </w:r>
      <w:r w:rsidRPr="003F7291">
        <w:rPr>
          <w:rStyle w:val="Emphasis"/>
          <w:highlight w:val="yellow"/>
        </w:rPr>
        <w:t>are divided</w:t>
      </w:r>
      <w:r w:rsidRPr="003F7291">
        <w:rPr>
          <w:rStyle w:val="StyleUnderline"/>
          <w:highlight w:val="yellow"/>
        </w:rPr>
        <w:t xml:space="preserve"> on what needs fixing and how </w:t>
      </w:r>
      <w:r w:rsidRPr="00BC316F">
        <w:rPr>
          <w:rStyle w:val="StyleUnderline"/>
        </w:rPr>
        <w:t>to do it.</w:t>
      </w:r>
      <w:r>
        <w:rPr>
          <w:sz w:val="16"/>
        </w:rPr>
        <w:t xml:space="preserve"> </w:t>
      </w:r>
      <w:r w:rsidRPr="003F7291">
        <w:rPr>
          <w:rStyle w:val="Emphasis"/>
          <w:highlight w:val="yellow"/>
        </w:rPr>
        <w:t xml:space="preserve">“If he punts </w:t>
      </w:r>
      <w:r w:rsidRPr="00BC316F">
        <w:rPr>
          <w:rStyle w:val="Emphasis"/>
        </w:rPr>
        <w:t>the ball</w:t>
      </w:r>
      <w:r w:rsidRPr="00BC316F">
        <w:rPr>
          <w:sz w:val="16"/>
        </w:rPr>
        <w:t xml:space="preserve"> 16 blocks</w:t>
      </w:r>
      <w:r>
        <w:rPr>
          <w:sz w:val="16"/>
        </w:rPr>
        <w:t xml:space="preserve">, </w:t>
      </w:r>
      <w:r w:rsidRPr="003F7291">
        <w:rPr>
          <w:rStyle w:val="Emphasis"/>
          <w:highlight w:val="yellow"/>
        </w:rPr>
        <w:t>all hell’s liable to break loose on the Hill</w:t>
      </w:r>
      <w:r>
        <w:rPr>
          <w:sz w:val="16"/>
        </w:rPr>
        <w:t xml:space="preserve">,” said former NSA Director Michael </w:t>
      </w:r>
      <w:r w:rsidRPr="00BC316F">
        <w:rPr>
          <w:sz w:val="16"/>
        </w:rPr>
        <w:t xml:space="preserve">Hayden. </w:t>
      </w:r>
      <w:r w:rsidRPr="00BC316F">
        <w:rPr>
          <w:rStyle w:val="StyleUnderline"/>
        </w:rPr>
        <w:t xml:space="preserve">“There will be </w:t>
      </w:r>
      <w:r w:rsidRPr="003F7291">
        <w:rPr>
          <w:rStyle w:val="StyleUnderline"/>
          <w:highlight w:val="yellow"/>
        </w:rPr>
        <w:t>people</w:t>
      </w:r>
      <w:r w:rsidRPr="00BC316F">
        <w:rPr>
          <w:rStyle w:val="StyleUnderline"/>
        </w:rPr>
        <w:t xml:space="preserve"> who </w:t>
      </w:r>
      <w:r w:rsidRPr="003F7291">
        <w:rPr>
          <w:rStyle w:val="StyleUnderline"/>
          <w:highlight w:val="yellow"/>
        </w:rPr>
        <w:t>will be voting against it because</w:t>
      </w:r>
      <w:r>
        <w:rPr>
          <w:sz w:val="16"/>
        </w:rPr>
        <w:t xml:space="preserve"> Obama’s </w:t>
      </w:r>
      <w:r w:rsidRPr="003F7291">
        <w:rPr>
          <w:rStyle w:val="StyleUnderline"/>
          <w:highlight w:val="yellow"/>
        </w:rPr>
        <w:t>reform</w:t>
      </w:r>
      <w:r>
        <w:rPr>
          <w:sz w:val="16"/>
        </w:rPr>
        <w:t xml:space="preserve"> plan </w:t>
      </w:r>
      <w:r w:rsidRPr="003F7291">
        <w:rPr>
          <w:rStyle w:val="StyleUnderline"/>
          <w:highlight w:val="yellow"/>
        </w:rPr>
        <w:t xml:space="preserve">doesn’t go far enough and </w:t>
      </w:r>
      <w:r w:rsidRPr="00BC316F">
        <w:rPr>
          <w:rStyle w:val="StyleUnderline"/>
        </w:rPr>
        <w:t xml:space="preserve">people voting against it </w:t>
      </w:r>
      <w:r w:rsidRPr="003F7291">
        <w:rPr>
          <w:rStyle w:val="StyleUnderline"/>
          <w:highlight w:val="yellow"/>
        </w:rPr>
        <w:t>because it doesn’t defend us enough</w:t>
      </w:r>
      <w:r>
        <w:rPr>
          <w:sz w:val="16"/>
        </w:rPr>
        <w:t xml:space="preserve"> </w:t>
      </w:r>
      <w:r w:rsidRPr="001C58A9">
        <w:rPr>
          <w:rStyle w:val="StyleUnderline"/>
        </w:rPr>
        <w:t>and other people voting against it because it outsources espionage</w:t>
      </w:r>
      <w:r>
        <w:rPr>
          <w:sz w:val="16"/>
        </w:rPr>
        <w:t xml:space="preserve">.” </w:t>
      </w:r>
      <w:r w:rsidRPr="003F7291">
        <w:rPr>
          <w:rStyle w:val="StyleUnderline"/>
          <w:highlight w:val="yellow"/>
        </w:rPr>
        <w:t xml:space="preserve">It’s another challenge for a White House </w:t>
      </w:r>
      <w:r w:rsidRPr="003F7291">
        <w:rPr>
          <w:rStyle w:val="Emphasis"/>
          <w:highlight w:val="yellow"/>
        </w:rPr>
        <w:t>eager to clear the decks for issues</w:t>
      </w:r>
      <w:r w:rsidRPr="003F7291">
        <w:rPr>
          <w:rStyle w:val="StyleUnderline"/>
          <w:highlight w:val="yellow"/>
        </w:rPr>
        <w:t xml:space="preserve"> that aides want to highlight</w:t>
      </w:r>
      <w:r w:rsidRPr="001C58A9">
        <w:rPr>
          <w:rStyle w:val="StyleUnderline"/>
        </w:rPr>
        <w:t xml:space="preserve"> </w:t>
      </w:r>
      <w:r>
        <w:rPr>
          <w:sz w:val="16"/>
        </w:rPr>
        <w:t xml:space="preserve">in Obama’s State of the Union address later this month, such as income inequality and </w:t>
      </w:r>
      <w:r w:rsidRPr="00BC316F">
        <w:rPr>
          <w:sz w:val="16"/>
        </w:rPr>
        <w:t xml:space="preserve">immigration. </w:t>
      </w:r>
      <w:r w:rsidRPr="00BC316F">
        <w:rPr>
          <w:rStyle w:val="StyleUnderline"/>
        </w:rPr>
        <w:t xml:space="preserve">The snooping saga has been </w:t>
      </w:r>
      <w:r w:rsidRPr="003F7291">
        <w:rPr>
          <w:rStyle w:val="Emphasis"/>
          <w:highlight w:val="yellow"/>
        </w:rPr>
        <w:t>a loser for Obama</w:t>
      </w:r>
      <w:r w:rsidRPr="003F7291">
        <w:rPr>
          <w:rStyle w:val="StyleUnderline"/>
          <w:highlight w:val="yellow"/>
        </w:rPr>
        <w:t xml:space="preserve"> in nearly every respect</w:t>
      </w:r>
      <w:r>
        <w:rPr>
          <w:sz w:val="16"/>
        </w:rPr>
        <w:t xml:space="preserve">. Edward Snowden, the former NSA contractor who leaked a trove of top-secret documents detailing the surveillance, is still camping out in Russia. The activities angered the international community. And disclosures that widespread and intrusive surveillance continued into Obama’s presidency undercut his reputation as a reformer who would end over-the-top anti-terrorism practices and civil liberties violations many liberals — including Obama and Vice President Joe Biden — denounced under President George W. Bush. </w:t>
      </w:r>
      <w:r>
        <w:rPr>
          <w:rStyle w:val="StyleUnderline"/>
        </w:rPr>
        <w:t>As commander in chief, Obama could abandon certain surveillance practices</w:t>
      </w:r>
      <w:r>
        <w:rPr>
          <w:sz w:val="16"/>
        </w:rPr>
        <w:t xml:space="preserve"> altogether. For instance, he could simply shut down the so-called 215 program to collect telephone data in the U.S. so it can be used to trace potential contacts of terrorism suspects. </w:t>
      </w:r>
      <w:r>
        <w:rPr>
          <w:rStyle w:val="StyleUnderline"/>
        </w:rPr>
        <w:t xml:space="preserve">But </w:t>
      </w:r>
      <w:r w:rsidRPr="003F7291">
        <w:rPr>
          <w:rStyle w:val="StyleUnderline"/>
          <w:highlight w:val="yellow"/>
        </w:rPr>
        <w:t>the</w:t>
      </w:r>
      <w:r>
        <w:rPr>
          <w:rStyle w:val="StyleUnderline"/>
        </w:rPr>
        <w:t xml:space="preserve"> </w:t>
      </w:r>
      <w:r w:rsidRPr="003F7291">
        <w:rPr>
          <w:rStyle w:val="StyleUnderline"/>
          <w:highlight w:val="yellow"/>
        </w:rPr>
        <w:t>president</w:t>
      </w:r>
      <w:r>
        <w:rPr>
          <w:rStyle w:val="StyleUnderline"/>
        </w:rPr>
        <w:t xml:space="preserve"> </w:t>
      </w:r>
      <w:r w:rsidRPr="00554E0F">
        <w:rPr>
          <w:rStyle w:val="StyleUnderline"/>
        </w:rPr>
        <w:t xml:space="preserve">has </w:t>
      </w:r>
      <w:r w:rsidRPr="003F7291">
        <w:rPr>
          <w:rStyle w:val="StyleUnderline"/>
          <w:highlight w:val="yellow"/>
        </w:rPr>
        <w:t>said</w:t>
      </w:r>
      <w:r>
        <w:rPr>
          <w:rStyle w:val="StyleUnderline"/>
        </w:rPr>
        <w:t xml:space="preserve"> </w:t>
      </w:r>
      <w:r w:rsidRPr="003F7291">
        <w:rPr>
          <w:rStyle w:val="StyleUnderline"/>
          <w:highlight w:val="yellow"/>
        </w:rPr>
        <w:t>he’s considering replacing that program</w:t>
      </w:r>
      <w:r>
        <w:rPr>
          <w:sz w:val="16"/>
        </w:rPr>
        <w:t xml:space="preserve"> with a private-sector-based arrangement that provides the government with similar information on a case-by-case basis. </w:t>
      </w:r>
      <w:r w:rsidRPr="003F7291">
        <w:rPr>
          <w:rStyle w:val="StyleUnderline"/>
          <w:highlight w:val="yellow"/>
        </w:rPr>
        <w:t xml:space="preserve">That would require Congress </w:t>
      </w:r>
      <w:r w:rsidRPr="00BC316F">
        <w:rPr>
          <w:rStyle w:val="StyleUnderline"/>
        </w:rPr>
        <w:t>to step in, officials said. There’s “going to</w:t>
      </w:r>
      <w:r w:rsidRPr="00BC316F">
        <w:rPr>
          <w:sz w:val="16"/>
        </w:rPr>
        <w:t xml:space="preserve"> probably </w:t>
      </w:r>
      <w:r w:rsidRPr="00BC316F">
        <w:rPr>
          <w:rStyle w:val="StyleUnderline"/>
        </w:rPr>
        <w:t>have to be</w:t>
      </w:r>
      <w:r>
        <w:rPr>
          <w:rStyle w:val="StyleUnderline"/>
        </w:rPr>
        <w:t xml:space="preserve"> some </w:t>
      </w:r>
      <w:r w:rsidRPr="003F7291">
        <w:rPr>
          <w:rStyle w:val="StyleUnderline"/>
          <w:highlight w:val="yellow"/>
        </w:rPr>
        <w:t>statutory</w:t>
      </w:r>
      <w:r>
        <w:rPr>
          <w:sz w:val="16"/>
        </w:rPr>
        <w:t xml:space="preserve"> — and very likely some court — </w:t>
      </w:r>
      <w:r w:rsidRPr="003F7291">
        <w:rPr>
          <w:rStyle w:val="StyleUnderline"/>
          <w:highlight w:val="yellow"/>
        </w:rPr>
        <w:t>involvement i</w:t>
      </w:r>
      <w:r>
        <w:rPr>
          <w:rStyle w:val="StyleUnderline"/>
        </w:rPr>
        <w:t xml:space="preserve">n </w:t>
      </w:r>
      <w:r w:rsidRPr="00BC316F">
        <w:rPr>
          <w:rStyle w:val="StyleUnderline"/>
        </w:rPr>
        <w:t>order to set up the legal framework to achieve that</w:t>
      </w:r>
      <w:r w:rsidRPr="00BC316F">
        <w:rPr>
          <w:sz w:val="16"/>
        </w:rPr>
        <w:t>,” outgoing NSA Deputy Director Chris Inglis told NPR News last week. “But that’s not abandoning the program. That’s implementing it a different way.” Obama does have unilateral authority to impose dramatic reforms overseas, since surveillance of foreigners abroad is essentially unconstrained by U.S. law. And the White House has signaled</w:t>
      </w:r>
      <w:r>
        <w:rPr>
          <w:sz w:val="16"/>
        </w:rPr>
        <w:t xml:space="preserve"> that much of Friday’s address will be aimed at the international audience. Obama has personally fielded the complaints of foreign leaders like German Chancellor Angela Merkel, who was livid over reports that the NSA had effectively tapped her personal mobile phone. Administration officials say Obama is likely to embrace many of the recommendations put forward last month by an outside panel he set up to dig into the issue: the President’s Review Group on Intelligence and Communications Technologies. The committee urged ending the NSA’s program that has collected information on billions, perhaps even trillions, of U.S. telephone calls. A federal judge ruled last month that the metadata program — aimed at running down leads about potential terrorist plots — was most likely unconstitutional, but other judges have concluded that the effort is lawful. The panel urged that much of the same data be stored at the phone companies and available to the government on a case-by-case basis with individual court warrants, </w:t>
      </w:r>
      <w:r w:rsidRPr="001C58A9">
        <w:rPr>
          <w:rStyle w:val="StyleUnderline"/>
        </w:rPr>
        <w:t>something likely to require Congress to impose new requirements</w:t>
      </w:r>
      <w:r>
        <w:rPr>
          <w:sz w:val="16"/>
        </w:rPr>
        <w:t xml:space="preserve"> on the firms. The review group also recommended assigning a public advocate to the secretive Foreign Intelligence Surveillance Court, so judges could hear from an attorney advocating for privacy rights and other constitutional protections for Americans whose data is swept up in surveillance programs. And the panel urged changing the way judges on the court are appointed, so the chief justice no longer has the sole power to </w:t>
      </w:r>
      <w:r w:rsidRPr="00BC316F">
        <w:rPr>
          <w:sz w:val="16"/>
        </w:rPr>
        <w:t>make such picks. Those changes, too, would need legislation. All five review group members are set to publicly promote their plans at a Senate Judiciary Committee hearing Tuesday. “</w:t>
      </w:r>
      <w:r w:rsidRPr="00BC316F">
        <w:rPr>
          <w:rStyle w:val="StyleUnderline"/>
        </w:rPr>
        <w:t>There are a few big things you really need Congress to do</w:t>
      </w:r>
      <w:r w:rsidRPr="00BC316F">
        <w:rPr>
          <w:sz w:val="16"/>
        </w:rPr>
        <w:t>. If you want</w:t>
      </w:r>
      <w:r>
        <w:rPr>
          <w:sz w:val="16"/>
        </w:rPr>
        <w:t xml:space="preserve"> to change the appointment mechanism for the [Foreign Intelligence Surveillance Court] or do any kind of structural reform of the FISC, you need it. </w:t>
      </w:r>
      <w:r w:rsidRPr="003F7291">
        <w:rPr>
          <w:rStyle w:val="StyleUnderline"/>
          <w:highlight w:val="yellow"/>
        </w:rPr>
        <w:t>If you want to continue the</w:t>
      </w:r>
      <w:r>
        <w:rPr>
          <w:rStyle w:val="StyleUnderline"/>
        </w:rPr>
        <w:t xml:space="preserve"> metadata </w:t>
      </w:r>
      <w:r w:rsidRPr="003F7291">
        <w:rPr>
          <w:rStyle w:val="StyleUnderline"/>
          <w:highlight w:val="yellow"/>
        </w:rPr>
        <w:t>program</w:t>
      </w:r>
      <w:r>
        <w:rPr>
          <w:rStyle w:val="StyleUnderline"/>
        </w:rPr>
        <w:t xml:space="preserve"> in some form, </w:t>
      </w:r>
      <w:r w:rsidRPr="003F7291">
        <w:rPr>
          <w:rStyle w:val="StyleUnderline"/>
          <w:highlight w:val="yellow"/>
        </w:rPr>
        <w:t>but reform it</w:t>
      </w:r>
      <w:r>
        <w:rPr>
          <w:rStyle w:val="StyleUnderline"/>
        </w:rPr>
        <w:t xml:space="preserve"> in any way, </w:t>
      </w:r>
      <w:r w:rsidRPr="003F7291">
        <w:rPr>
          <w:rStyle w:val="Emphasis"/>
          <w:highlight w:val="yellow"/>
        </w:rPr>
        <w:t>you need an act of Congress</w:t>
      </w:r>
      <w:r w:rsidRPr="003F7291">
        <w:rPr>
          <w:rStyle w:val="StyleUnderline"/>
          <w:highlight w:val="yellow"/>
        </w:rPr>
        <w:t>,” said</w:t>
      </w:r>
      <w:r>
        <w:rPr>
          <w:rStyle w:val="StyleUnderline"/>
        </w:rPr>
        <w:t xml:space="preserve"> </w:t>
      </w:r>
      <w:r>
        <w:rPr>
          <w:sz w:val="16"/>
        </w:rPr>
        <w:t xml:space="preserve">Ben </w:t>
      </w:r>
      <w:r w:rsidRPr="003F7291">
        <w:rPr>
          <w:rStyle w:val="StyleUnderline"/>
          <w:highlight w:val="yellow"/>
        </w:rPr>
        <w:t>Wittes</w:t>
      </w:r>
      <w:r>
        <w:rPr>
          <w:rStyle w:val="StyleUnderline"/>
        </w:rPr>
        <w:t xml:space="preserve"> of the Brookings Institution</w:t>
      </w:r>
      <w:r>
        <w:rPr>
          <w:sz w:val="16"/>
        </w:rPr>
        <w:t>.</w:t>
      </w:r>
    </w:p>
    <w:p w:rsidR="007A30E8" w:rsidRDefault="007A30E8" w:rsidP="00F23B9D">
      <w:pPr>
        <w:rPr>
          <w:sz w:val="16"/>
        </w:rPr>
      </w:pPr>
    </w:p>
    <w:p w:rsidR="007A30E8" w:rsidRDefault="00583EEE" w:rsidP="007A30E8">
      <w:pPr>
        <w:pStyle w:val="Heading4"/>
      </w:pPr>
      <w:r>
        <w:t>Bipartisan opposition to surveillance reform – National Security State is too powerful</w:t>
      </w:r>
    </w:p>
    <w:p w:rsidR="007A30E8" w:rsidRPr="005E434F" w:rsidRDefault="00583EEE" w:rsidP="007A30E8">
      <w:pPr>
        <w:rPr>
          <w:b/>
          <w:bCs/>
          <w:sz w:val="26"/>
        </w:rPr>
      </w:pPr>
      <w:r>
        <w:rPr>
          <w:rStyle w:val="Style13ptBold"/>
        </w:rPr>
        <w:t>Hudson</w:t>
      </w:r>
      <w:r w:rsidR="007A30E8">
        <w:rPr>
          <w:rStyle w:val="Style13ptBold"/>
        </w:rPr>
        <w:t xml:space="preserve"> 14 </w:t>
      </w:r>
      <w:r>
        <w:t xml:space="preserve">– </w:t>
      </w:r>
      <w:r w:rsidR="007A30E8">
        <w:rPr>
          <w:rStyle w:val="Style13ptBold"/>
        </w:rPr>
        <w:t xml:space="preserve"> </w:t>
      </w:r>
      <w:r w:rsidR="007A30E8">
        <w:t>John Hudson, The Cable, Foreign Policy, 6/6/14, http://foreignpolicy.com/2014/06/06/hope-fades-for-aggressive-nsa-reform-in-congress/</w:t>
      </w:r>
    </w:p>
    <w:p w:rsidR="007A30E8" w:rsidRDefault="007A30E8" w:rsidP="007A30E8">
      <w:pPr>
        <w:rPr>
          <w:rStyle w:val="Emphasis"/>
        </w:rPr>
      </w:pPr>
      <w:r w:rsidRPr="003F7291">
        <w:rPr>
          <w:rStyle w:val="StyleUnderline"/>
          <w:highlight w:val="yellow"/>
        </w:rPr>
        <w:t>Hope Fades for</w:t>
      </w:r>
      <w:r w:rsidRPr="00A51585">
        <w:rPr>
          <w:rStyle w:val="StyleUnderline"/>
        </w:rPr>
        <w:t xml:space="preserve"> Aggressive </w:t>
      </w:r>
      <w:r w:rsidRPr="003F7291">
        <w:rPr>
          <w:rStyle w:val="StyleUnderline"/>
          <w:highlight w:val="yellow"/>
        </w:rPr>
        <w:t>NSA Reform</w:t>
      </w:r>
      <w:r w:rsidRPr="00A51585">
        <w:rPr>
          <w:rStyle w:val="StyleUnderline"/>
        </w:rPr>
        <w:t xml:space="preserve"> in Congress</w:t>
      </w:r>
      <w:r>
        <w:rPr>
          <w:rStyle w:val="StyleUnderline"/>
        </w:rPr>
        <w:t xml:space="preserve"> </w:t>
      </w:r>
      <w:r w:rsidRPr="005E434F">
        <w:rPr>
          <w:sz w:val="12"/>
        </w:rPr>
        <w:t xml:space="preserve">Edward Snowden's greatest fear may be coming true. Since disclosing government surveillance programs last year, the former National Security Agency (NSA) contractor has said the worst possible outcome would be that "nothing will change." But </w:t>
      </w:r>
      <w:r w:rsidRPr="00A51585">
        <w:rPr>
          <w:rStyle w:val="StyleUnderline"/>
        </w:rPr>
        <w:t>the odds</w:t>
      </w:r>
      <w:r w:rsidRPr="005E434F">
        <w:rPr>
          <w:sz w:val="12"/>
        </w:rPr>
        <w:t xml:space="preserve"> of that happening </w:t>
      </w:r>
      <w:r w:rsidRPr="00A51585">
        <w:rPr>
          <w:rStyle w:val="StyleUnderline"/>
        </w:rPr>
        <w:t>increase daily.</w:t>
      </w:r>
      <w:r>
        <w:rPr>
          <w:rStyle w:val="StyleUnderline"/>
        </w:rPr>
        <w:t xml:space="preserve"> </w:t>
      </w:r>
      <w:r w:rsidRPr="00A51585">
        <w:rPr>
          <w:rStyle w:val="StyleUnderline"/>
        </w:rPr>
        <w:t xml:space="preserve">This week, a </w:t>
      </w:r>
      <w:r w:rsidRPr="003F7291">
        <w:rPr>
          <w:rStyle w:val="Emphasis"/>
          <w:highlight w:val="yellow"/>
        </w:rPr>
        <w:t>bipartisan chorus</w:t>
      </w:r>
      <w:r w:rsidRPr="003F7291">
        <w:rPr>
          <w:rStyle w:val="StyleUnderline"/>
          <w:highlight w:val="yellow"/>
        </w:rPr>
        <w:t xml:space="preserve"> of senators </w:t>
      </w:r>
      <w:r w:rsidRPr="003F7291">
        <w:rPr>
          <w:rStyle w:val="Emphasis"/>
          <w:highlight w:val="yellow"/>
        </w:rPr>
        <w:t>poured cold water</w:t>
      </w:r>
      <w:r w:rsidRPr="003F7291">
        <w:rPr>
          <w:rStyle w:val="StyleUnderline"/>
          <w:highlight w:val="yellow"/>
        </w:rPr>
        <w:t xml:space="preserve"> on</w:t>
      </w:r>
      <w:r w:rsidRPr="00A51585">
        <w:rPr>
          <w:rStyle w:val="StyleUnderline"/>
        </w:rPr>
        <w:t xml:space="preserve"> the notion that America's surveillance activities need </w:t>
      </w:r>
      <w:r w:rsidRPr="003F7291">
        <w:rPr>
          <w:rStyle w:val="StyleUnderline"/>
          <w:highlight w:val="yellow"/>
        </w:rPr>
        <w:t>reforming and</w:t>
      </w:r>
      <w:r w:rsidRPr="00A51585">
        <w:rPr>
          <w:rStyle w:val="StyleUnderline"/>
        </w:rPr>
        <w:t xml:space="preserve"> even </w:t>
      </w:r>
      <w:r w:rsidRPr="003F7291">
        <w:rPr>
          <w:rStyle w:val="StyleUnderline"/>
          <w:highlight w:val="yellow"/>
        </w:rPr>
        <w:t>criticized</w:t>
      </w:r>
      <w:r w:rsidRPr="00A51585">
        <w:rPr>
          <w:rStyle w:val="StyleUnderline"/>
        </w:rPr>
        <w:t xml:space="preserve"> the </w:t>
      </w:r>
      <w:r w:rsidRPr="003F7291">
        <w:rPr>
          <w:rStyle w:val="StyleUnderline"/>
          <w:highlight w:val="yellow"/>
        </w:rPr>
        <w:t>modest NSA</w:t>
      </w:r>
      <w:r w:rsidRPr="00A51585">
        <w:rPr>
          <w:rStyle w:val="StyleUnderline"/>
        </w:rPr>
        <w:t xml:space="preserve"> </w:t>
      </w:r>
      <w:r w:rsidRPr="003F7291">
        <w:rPr>
          <w:rStyle w:val="StyleUnderline"/>
          <w:highlight w:val="yellow"/>
        </w:rPr>
        <w:t>reform</w:t>
      </w:r>
      <w:r w:rsidRPr="00A51585">
        <w:rPr>
          <w:rStyle w:val="StyleUnderline"/>
        </w:rPr>
        <w:t xml:space="preserve"> bill </w:t>
      </w:r>
      <w:r w:rsidRPr="003F7291">
        <w:rPr>
          <w:rStyle w:val="StyleUnderline"/>
          <w:highlight w:val="yellow"/>
        </w:rPr>
        <w:t>the House</w:t>
      </w:r>
      <w:r w:rsidRPr="00A51585">
        <w:rPr>
          <w:rStyle w:val="StyleUnderline"/>
        </w:rPr>
        <w:t xml:space="preserve"> passed</w:t>
      </w:r>
      <w:r w:rsidRPr="005E434F">
        <w:rPr>
          <w:sz w:val="12"/>
        </w:rPr>
        <w:t xml:space="preserve"> late last month </w:t>
      </w:r>
      <w:r w:rsidRPr="00A51585">
        <w:rPr>
          <w:rStyle w:val="StyleUnderline"/>
        </w:rPr>
        <w:t>that enjoys strong intelligence community support</w:t>
      </w:r>
      <w:r w:rsidRPr="005E434F">
        <w:rPr>
          <w:sz w:val="12"/>
        </w:rPr>
        <w:t xml:space="preserve">. </w:t>
      </w:r>
      <w:r w:rsidRPr="00A51585">
        <w:rPr>
          <w:rStyle w:val="StyleUnderline"/>
        </w:rPr>
        <w:t>Privacy advocates say the final version</w:t>
      </w:r>
      <w:r w:rsidRPr="005E434F">
        <w:rPr>
          <w:sz w:val="12"/>
        </w:rPr>
        <w:t xml:space="preserve"> of the USA Freedom Act </w:t>
      </w:r>
      <w:r w:rsidRPr="00A51585">
        <w:rPr>
          <w:rStyle w:val="StyleUnderline"/>
        </w:rPr>
        <w:t>was "</w:t>
      </w:r>
      <w:r w:rsidRPr="003F7291">
        <w:rPr>
          <w:rStyle w:val="StyleUnderline"/>
          <w:highlight w:val="yellow"/>
        </w:rPr>
        <w:t>watered down</w:t>
      </w:r>
      <w:r w:rsidRPr="005E434F">
        <w:rPr>
          <w:sz w:val="12"/>
        </w:rPr>
        <w:t xml:space="preserve">" just days before the House approved it, </w:t>
      </w:r>
      <w:r w:rsidRPr="00A51585">
        <w:rPr>
          <w:rStyle w:val="StyleUnderline"/>
        </w:rPr>
        <w:t xml:space="preserve">and they looked to </w:t>
      </w:r>
      <w:r w:rsidRPr="003F7291">
        <w:rPr>
          <w:rStyle w:val="StyleUnderline"/>
          <w:highlight w:val="yellow"/>
        </w:rPr>
        <w:t>the Senate</w:t>
      </w:r>
      <w:r w:rsidRPr="00A51585">
        <w:rPr>
          <w:rStyle w:val="StyleUnderline"/>
        </w:rPr>
        <w:t xml:space="preserve"> for more robust legislation.</w:t>
      </w:r>
      <w:r>
        <w:rPr>
          <w:rStyle w:val="StyleUnderline"/>
        </w:rPr>
        <w:t xml:space="preserve"> </w:t>
      </w:r>
      <w:r w:rsidRPr="005E434F">
        <w:rPr>
          <w:sz w:val="12"/>
        </w:rPr>
        <w:t xml:space="preserve">Now </w:t>
      </w:r>
      <w:r w:rsidRPr="00A51585">
        <w:rPr>
          <w:rStyle w:val="StyleUnderline"/>
        </w:rPr>
        <w:t xml:space="preserve">the upper chamber </w:t>
      </w:r>
      <w:r w:rsidRPr="003F7291">
        <w:rPr>
          <w:rStyle w:val="StyleUnderline"/>
          <w:highlight w:val="yellow"/>
        </w:rPr>
        <w:t xml:space="preserve">appears </w:t>
      </w:r>
      <w:r w:rsidRPr="003F7291">
        <w:rPr>
          <w:rStyle w:val="Emphasis"/>
          <w:highlight w:val="yellow"/>
        </w:rPr>
        <w:t xml:space="preserve">unlikely </w:t>
      </w:r>
      <w:r w:rsidRPr="003F7291">
        <w:rPr>
          <w:rStyle w:val="StyleUnderline"/>
          <w:highlight w:val="yellow"/>
        </w:rPr>
        <w:t>to deliver</w:t>
      </w:r>
      <w:r w:rsidRPr="00A51585">
        <w:rPr>
          <w:rStyle w:val="StyleUnderline"/>
        </w:rPr>
        <w:t xml:space="preserve"> </w:t>
      </w:r>
      <w:r w:rsidRPr="003F7291">
        <w:rPr>
          <w:rStyle w:val="StyleUnderline"/>
          <w:highlight w:val="yellow"/>
        </w:rPr>
        <w:t>for privacy advocates</w:t>
      </w:r>
      <w:r w:rsidRPr="00A51585">
        <w:rPr>
          <w:rStyle w:val="StyleUnderline"/>
        </w:rPr>
        <w:t xml:space="preserve"> when it considers the bill later this summer.</w:t>
      </w:r>
      <w:r>
        <w:rPr>
          <w:rStyle w:val="StyleUnderline"/>
        </w:rPr>
        <w:t xml:space="preserve"> </w:t>
      </w:r>
      <w:r w:rsidRPr="00A51585">
        <w:rPr>
          <w:rStyle w:val="StyleUnderline"/>
        </w:rPr>
        <w:t>"It seems</w:t>
      </w:r>
      <w:r w:rsidRPr="005E434F">
        <w:rPr>
          <w:sz w:val="12"/>
        </w:rPr>
        <w:t xml:space="preserve"> to me that </w:t>
      </w:r>
      <w:r w:rsidRPr="00A51585">
        <w:rPr>
          <w:rStyle w:val="StyleUnderline"/>
        </w:rPr>
        <w:t>this bill is fixing a lot of things that simply aren't broken</w:t>
      </w:r>
      <w:r w:rsidRPr="005E434F">
        <w:rPr>
          <w:sz w:val="12"/>
        </w:rPr>
        <w:t xml:space="preserve">," Sen. Saxby Chambliss of Georgia, </w:t>
      </w:r>
      <w:r w:rsidRPr="003F7291">
        <w:rPr>
          <w:rStyle w:val="StyleUnderline"/>
          <w:highlight w:val="yellow"/>
        </w:rPr>
        <w:t>the Senate Intel</w:t>
      </w:r>
      <w:r w:rsidRPr="00A51585">
        <w:rPr>
          <w:rStyle w:val="StyleUnderline"/>
        </w:rPr>
        <w:t xml:space="preserve">ligence </w:t>
      </w:r>
      <w:r w:rsidRPr="003F7291">
        <w:rPr>
          <w:rStyle w:val="StyleUnderline"/>
          <w:highlight w:val="yellow"/>
        </w:rPr>
        <w:t>Committee's top Republican, said</w:t>
      </w:r>
      <w:r w:rsidRPr="005E434F">
        <w:rPr>
          <w:sz w:val="12"/>
        </w:rPr>
        <w:t xml:space="preserve"> Thursday, June 5. "It seems to me that </w:t>
      </w:r>
      <w:r w:rsidRPr="003F7291">
        <w:rPr>
          <w:rStyle w:val="StyleUnderline"/>
          <w:highlight w:val="yellow"/>
        </w:rPr>
        <w:t>we're doing something unnecessary</w:t>
      </w:r>
      <w:r w:rsidRPr="00A51585">
        <w:rPr>
          <w:rStyle w:val="StyleUnderline"/>
        </w:rPr>
        <w:t>," added the committee's former chair</w:t>
      </w:r>
      <w:r w:rsidRPr="005E434F">
        <w:rPr>
          <w:sz w:val="12"/>
        </w:rPr>
        <w:t xml:space="preserve">man, West Virginia </w:t>
      </w:r>
      <w:r w:rsidRPr="00A51585">
        <w:rPr>
          <w:rStyle w:val="StyleUnderline"/>
        </w:rPr>
        <w:t xml:space="preserve">Democrat </w:t>
      </w:r>
      <w:r w:rsidRPr="005E434F">
        <w:rPr>
          <w:sz w:val="12"/>
        </w:rPr>
        <w:t xml:space="preserve">Jay </w:t>
      </w:r>
      <w:r w:rsidRPr="00A51585">
        <w:rPr>
          <w:rStyle w:val="StyleUnderline"/>
        </w:rPr>
        <w:t>Rockefeller</w:t>
      </w:r>
      <w:r w:rsidRPr="005E434F">
        <w:rPr>
          <w:sz w:val="12"/>
        </w:rPr>
        <w:t xml:space="preserve">. "We should not play to the siren song of a political response," Sen. Dan Coats (R-Ind.) chimed in at a hearing Thursday. The hearing offered the first public venue for senators to discuss the House bill together, which passed 303-121 on May 22. Broadly speaking, </w:t>
      </w:r>
      <w:r w:rsidRPr="00A51585">
        <w:rPr>
          <w:rStyle w:val="StyleUnderline"/>
        </w:rPr>
        <w:t>the bill would limit the NSA's ability to collect Americans' communications data en masse. It also would add transparency and oversight safeguards</w:t>
      </w:r>
      <w:r w:rsidRPr="005E434F">
        <w:rPr>
          <w:sz w:val="12"/>
        </w:rPr>
        <w:t xml:space="preserve"> </w:t>
      </w:r>
      <w:r w:rsidRPr="00A51585">
        <w:rPr>
          <w:rStyle w:val="StyleUnderline"/>
        </w:rPr>
        <w:t>to the F</w:t>
      </w:r>
      <w:r w:rsidRPr="005E434F">
        <w:rPr>
          <w:sz w:val="12"/>
        </w:rPr>
        <w:t xml:space="preserve">oreign </w:t>
      </w:r>
      <w:r w:rsidRPr="00A51585">
        <w:rPr>
          <w:rStyle w:val="StyleUnderline"/>
        </w:rPr>
        <w:t>I</w:t>
      </w:r>
      <w:r w:rsidRPr="005E434F">
        <w:rPr>
          <w:sz w:val="12"/>
        </w:rPr>
        <w:t xml:space="preserve">ntelligence </w:t>
      </w:r>
      <w:r w:rsidRPr="00A51585">
        <w:rPr>
          <w:rStyle w:val="StyleUnderline"/>
        </w:rPr>
        <w:t>S</w:t>
      </w:r>
      <w:r w:rsidRPr="005E434F">
        <w:rPr>
          <w:sz w:val="12"/>
        </w:rPr>
        <w:t xml:space="preserve">urveillance </w:t>
      </w:r>
      <w:r w:rsidRPr="00A51585">
        <w:rPr>
          <w:rStyle w:val="StyleUnderline"/>
        </w:rPr>
        <w:t>C</w:t>
      </w:r>
      <w:r w:rsidRPr="005E434F">
        <w:rPr>
          <w:sz w:val="12"/>
        </w:rPr>
        <w:t xml:space="preserve">ourt, the judicial body that oversees the NSA's surveillance activities. </w:t>
      </w:r>
      <w:r w:rsidRPr="00A51585">
        <w:rPr>
          <w:rStyle w:val="StyleUnderline"/>
        </w:rPr>
        <w:t>Privacy advocates</w:t>
      </w:r>
      <w:r w:rsidRPr="005E434F">
        <w:rPr>
          <w:sz w:val="12"/>
        </w:rPr>
        <w:t xml:space="preserve"> complain that the House bill lacks clarity about the types of requests the government can make to phone companies and the "selection terms," which traditionally are discrete items such as a name or phone number, that the government can use to search huge databases of records. Now they </w:t>
      </w:r>
      <w:r w:rsidRPr="00A51585">
        <w:rPr>
          <w:rStyle w:val="StyleUnderline"/>
        </w:rPr>
        <w:t xml:space="preserve">fear the Senate will </w:t>
      </w:r>
      <w:r w:rsidRPr="00C43F9E">
        <w:rPr>
          <w:rStyle w:val="Emphasis"/>
        </w:rPr>
        <w:t>follow the House's lead</w:t>
      </w:r>
      <w:r w:rsidRPr="00A51585">
        <w:rPr>
          <w:rStyle w:val="StyleUnderline"/>
        </w:rPr>
        <w:t xml:space="preserve"> </w:t>
      </w:r>
      <w:r w:rsidRPr="00BC316F">
        <w:rPr>
          <w:rStyle w:val="StyleUnderline"/>
        </w:rPr>
        <w:t>or water down the bill even further.</w:t>
      </w:r>
      <w:r>
        <w:rPr>
          <w:rStyle w:val="StyleUnderline"/>
        </w:rPr>
        <w:t xml:space="preserve"> </w:t>
      </w:r>
      <w:r w:rsidRPr="00A51585">
        <w:rPr>
          <w:rStyle w:val="StyleUnderline"/>
        </w:rPr>
        <w:t xml:space="preserve">"One after another, </w:t>
      </w:r>
      <w:r w:rsidRPr="003F7291">
        <w:rPr>
          <w:rStyle w:val="Emphasis"/>
          <w:highlight w:val="yellow"/>
        </w:rPr>
        <w:t>too many lawmakers</w:t>
      </w:r>
      <w:r w:rsidRPr="003F7291">
        <w:rPr>
          <w:rStyle w:val="StyleUnderline"/>
          <w:highlight w:val="yellow"/>
        </w:rPr>
        <w:t xml:space="preserve"> said</w:t>
      </w:r>
      <w:r w:rsidRPr="00A51585">
        <w:rPr>
          <w:rStyle w:val="StyleUnderline"/>
        </w:rPr>
        <w:t xml:space="preserve">, 'Yep, </w:t>
      </w:r>
      <w:r w:rsidRPr="003F7291">
        <w:rPr>
          <w:rStyle w:val="StyleUnderline"/>
          <w:highlight w:val="yellow"/>
        </w:rPr>
        <w:t>this is constitutional</w:t>
      </w:r>
      <w:r w:rsidRPr="005E434F">
        <w:rPr>
          <w:sz w:val="12"/>
        </w:rPr>
        <w:t xml:space="preserve">; yep, this is constitutional; yep, this is constitutional,'" </w:t>
      </w:r>
      <w:r w:rsidRPr="00A51585">
        <w:rPr>
          <w:rStyle w:val="StyleUnderline"/>
        </w:rPr>
        <w:t xml:space="preserve">said </w:t>
      </w:r>
      <w:r w:rsidRPr="005E434F">
        <w:rPr>
          <w:sz w:val="12"/>
        </w:rPr>
        <w:t xml:space="preserve">Jesselyn </w:t>
      </w:r>
      <w:r w:rsidRPr="00A51585">
        <w:rPr>
          <w:rStyle w:val="StyleUnderline"/>
        </w:rPr>
        <w:t>Radack</w:t>
      </w:r>
      <w:r w:rsidRPr="005E434F">
        <w:rPr>
          <w:sz w:val="12"/>
        </w:rPr>
        <w:t xml:space="preserve"> of the Government Accountability Project, referring to the NSA's bulk data collection program. "</w:t>
      </w:r>
      <w:r w:rsidRPr="003F7291">
        <w:rPr>
          <w:rStyle w:val="StyleUnderline"/>
          <w:highlight w:val="yellow"/>
        </w:rPr>
        <w:t xml:space="preserve">I </w:t>
      </w:r>
      <w:r w:rsidRPr="003F7291">
        <w:rPr>
          <w:rStyle w:val="Emphasis"/>
          <w:highlight w:val="yellow"/>
        </w:rPr>
        <w:t>didn't leave the hearing feeling that the bill was going to be strengthened.</w:t>
      </w:r>
      <w:r w:rsidRPr="00C43F9E">
        <w:rPr>
          <w:rStyle w:val="Emphasis"/>
        </w:rPr>
        <w:t>"</w:t>
      </w:r>
      <w:r>
        <w:rPr>
          <w:rStyle w:val="StyleUnderline"/>
        </w:rPr>
        <w:t xml:space="preserve"> </w:t>
      </w:r>
      <w:r w:rsidRPr="005E434F">
        <w:rPr>
          <w:sz w:val="12"/>
        </w:rPr>
        <w:t xml:space="preserve">Julian </w:t>
      </w:r>
      <w:r w:rsidRPr="00A51585">
        <w:rPr>
          <w:rStyle w:val="StyleUnderline"/>
        </w:rPr>
        <w:t>Sanchez, a privacy expert</w:t>
      </w:r>
      <w:r w:rsidRPr="005E434F">
        <w:rPr>
          <w:sz w:val="12"/>
        </w:rPr>
        <w:t xml:space="preserve"> at the libertarian Cato Institute, </w:t>
      </w:r>
      <w:r w:rsidRPr="00A51585">
        <w:rPr>
          <w:rStyle w:val="StyleUnderline"/>
        </w:rPr>
        <w:t>agreed. "</w:t>
      </w:r>
      <w:r w:rsidRPr="003F7291">
        <w:rPr>
          <w:rStyle w:val="StyleUnderline"/>
          <w:highlight w:val="yellow"/>
        </w:rPr>
        <w:t>Even this</w:t>
      </w:r>
      <w:r w:rsidRPr="005E434F">
        <w:rPr>
          <w:sz w:val="12"/>
        </w:rPr>
        <w:t xml:space="preserve"> now rather </w:t>
      </w:r>
      <w:r w:rsidRPr="005E434F">
        <w:rPr>
          <w:rStyle w:val="StyleUnderline"/>
        </w:rPr>
        <w:t>flaccid reform</w:t>
      </w:r>
      <w:r w:rsidRPr="005E434F">
        <w:rPr>
          <w:sz w:val="12"/>
        </w:rPr>
        <w:t xml:space="preserve"> </w:t>
      </w:r>
      <w:r w:rsidRPr="003F7291">
        <w:rPr>
          <w:rStyle w:val="StyleUnderline"/>
          <w:highlight w:val="yellow"/>
        </w:rPr>
        <w:t>is</w:t>
      </w:r>
      <w:r w:rsidRPr="00A51585">
        <w:rPr>
          <w:rStyle w:val="StyleUnderline"/>
        </w:rPr>
        <w:t xml:space="preserve"> still </w:t>
      </w:r>
      <w:r w:rsidRPr="003F7291">
        <w:rPr>
          <w:rStyle w:val="StyleUnderline"/>
          <w:highlight w:val="yellow"/>
        </w:rPr>
        <w:t>more than</w:t>
      </w:r>
      <w:r w:rsidRPr="00A51585">
        <w:rPr>
          <w:rStyle w:val="StyleUnderline"/>
        </w:rPr>
        <w:t xml:space="preserve"> some on </w:t>
      </w:r>
      <w:r w:rsidRPr="003F7291">
        <w:rPr>
          <w:rStyle w:val="StyleUnderline"/>
          <w:highlight w:val="yellow"/>
        </w:rPr>
        <w:t>the Senate</w:t>
      </w:r>
      <w:r w:rsidRPr="00A51585">
        <w:rPr>
          <w:rStyle w:val="StyleUnderline"/>
        </w:rPr>
        <w:t xml:space="preserve"> Intel Committee </w:t>
      </w:r>
      <w:r w:rsidRPr="003F7291">
        <w:rPr>
          <w:rStyle w:val="StyleUnderline"/>
          <w:highlight w:val="yellow"/>
        </w:rPr>
        <w:t>can handle</w:t>
      </w:r>
      <w:r w:rsidRPr="003F7291">
        <w:rPr>
          <w:sz w:val="12"/>
          <w:highlight w:val="yellow"/>
        </w:rPr>
        <w:t>,</w:t>
      </w:r>
      <w:r w:rsidRPr="005E434F">
        <w:rPr>
          <w:sz w:val="12"/>
        </w:rPr>
        <w:t>" he said. "</w:t>
      </w:r>
      <w:r w:rsidRPr="003F7291">
        <w:rPr>
          <w:rStyle w:val="StyleUnderline"/>
          <w:highlight w:val="yellow"/>
        </w:rPr>
        <w:t>You are still hearing</w:t>
      </w:r>
      <w:r w:rsidRPr="005E434F">
        <w:rPr>
          <w:rStyle w:val="StyleUnderline"/>
        </w:rPr>
        <w:t xml:space="preserve"> a Tourette syndrome-like tick that </w:t>
      </w:r>
      <w:r w:rsidRPr="003F7291">
        <w:rPr>
          <w:rStyle w:val="StyleUnderline"/>
          <w:highlight w:val="yellow"/>
        </w:rPr>
        <w:t>this is a lifesaving program</w:t>
      </w:r>
      <w:r w:rsidRPr="005E434F">
        <w:rPr>
          <w:sz w:val="12"/>
        </w:rPr>
        <w:t>, when every scintilla of public evidence says otherwise." Besides Democratic senators Ron Wyden of Oregon, Mark Udall of Colorado, and Martin Heinrich of New Mexico</w:t>
      </w:r>
      <w:r w:rsidRPr="00C43F9E">
        <w:rPr>
          <w:rStyle w:val="Emphasis"/>
        </w:rPr>
        <w:t xml:space="preserve">, </w:t>
      </w:r>
      <w:r w:rsidRPr="003F7291">
        <w:rPr>
          <w:rStyle w:val="Emphasis"/>
          <w:highlight w:val="yellow"/>
        </w:rPr>
        <w:t>few</w:t>
      </w:r>
      <w:r w:rsidRPr="00C43F9E">
        <w:rPr>
          <w:rStyle w:val="Emphasis"/>
        </w:rPr>
        <w:t xml:space="preserve"> of their committee colleagues </w:t>
      </w:r>
      <w:r w:rsidRPr="003F7291">
        <w:rPr>
          <w:rStyle w:val="Emphasis"/>
          <w:highlight w:val="yellow"/>
        </w:rPr>
        <w:t>appear eager</w:t>
      </w:r>
      <w:r w:rsidRPr="008C6C34">
        <w:rPr>
          <w:rStyle w:val="StyleUnderline"/>
        </w:rPr>
        <w:t xml:space="preserve"> to build in more privacy safeguards</w:t>
      </w:r>
      <w:r w:rsidRPr="005E434F">
        <w:rPr>
          <w:sz w:val="12"/>
        </w:rPr>
        <w:t xml:space="preserve">. </w:t>
      </w:r>
      <w:r w:rsidRPr="008C6C34">
        <w:rPr>
          <w:rStyle w:val="StyleUnderline"/>
        </w:rPr>
        <w:t xml:space="preserve">However, privacy advocates do have a friend in </w:t>
      </w:r>
      <w:r w:rsidRPr="005E434F">
        <w:rPr>
          <w:sz w:val="12"/>
        </w:rPr>
        <w:t xml:space="preserve">Sen. Patrick </w:t>
      </w:r>
      <w:r w:rsidRPr="008C6C34">
        <w:rPr>
          <w:rStyle w:val="StyleUnderline"/>
        </w:rPr>
        <w:t>Leahy, the Senate Judiciary Committee chairman</w:t>
      </w:r>
      <w:r w:rsidRPr="005E434F">
        <w:rPr>
          <w:sz w:val="12"/>
        </w:rPr>
        <w:t xml:space="preserve">. In a statement issued after the House vote, </w:t>
      </w:r>
      <w:r w:rsidRPr="008C6C34">
        <w:rPr>
          <w:rStyle w:val="StyleUnderline"/>
        </w:rPr>
        <w:t xml:space="preserve">Leahy vowed to </w:t>
      </w:r>
      <w:r w:rsidRPr="00D777AF">
        <w:rPr>
          <w:rStyle w:val="Emphasis"/>
        </w:rPr>
        <w:t>keep pressing</w:t>
      </w:r>
      <w:r w:rsidRPr="008C6C34">
        <w:rPr>
          <w:rStyle w:val="StyleUnderline"/>
        </w:rPr>
        <w:t xml:space="preserve"> for a tougher final bill</w:t>
      </w:r>
      <w:r w:rsidRPr="005E434F">
        <w:rPr>
          <w:sz w:val="12"/>
        </w:rPr>
        <w:t xml:space="preserve">. "The House took an important step last month by approving a modified version of our bill, but at this historic moment, we cannot stop there," he said. "All Senators should support real reform that bans bulk collection of data, provides greater accountability, and improves transparency." </w:t>
      </w:r>
      <w:r w:rsidRPr="003F7291">
        <w:rPr>
          <w:rStyle w:val="StyleUnderline"/>
          <w:highlight w:val="yellow"/>
        </w:rPr>
        <w:t>Whether Leahy can overcome</w:t>
      </w:r>
      <w:r w:rsidRPr="001A7D5A">
        <w:rPr>
          <w:rStyle w:val="StyleUnderline"/>
        </w:rPr>
        <w:t xml:space="preserve"> the </w:t>
      </w:r>
      <w:r w:rsidRPr="003F7291">
        <w:rPr>
          <w:rStyle w:val="Emphasis"/>
          <w:highlight w:val="yellow"/>
        </w:rPr>
        <w:t>powerful, bipartisan opposition</w:t>
      </w:r>
      <w:r w:rsidRPr="001A7D5A">
        <w:rPr>
          <w:rStyle w:val="Emphasis"/>
        </w:rPr>
        <w:t xml:space="preserve"> in the Senate</w:t>
      </w:r>
      <w:r w:rsidRPr="001A7D5A">
        <w:rPr>
          <w:rStyle w:val="StyleUnderline"/>
        </w:rPr>
        <w:t xml:space="preserve"> </w:t>
      </w:r>
      <w:r w:rsidRPr="003F7291">
        <w:rPr>
          <w:rStyle w:val="StyleUnderline"/>
          <w:highlight w:val="yellow"/>
        </w:rPr>
        <w:t>is unclear</w:t>
      </w:r>
      <w:r w:rsidRPr="001A7D5A">
        <w:rPr>
          <w:rStyle w:val="StyleUnderline"/>
        </w:rPr>
        <w:t>.</w:t>
      </w:r>
      <w:r w:rsidRPr="005E434F">
        <w:rPr>
          <w:sz w:val="12"/>
        </w:rPr>
        <w:t xml:space="preserve"> And not every privacy champion is ready to concede defeat. "The Senate needs to improve the proposed law to get to real reform," said the American Civil Liberties Union's Gabriel Rottman. "I'd say </w:t>
      </w:r>
      <w:r w:rsidRPr="003F7291">
        <w:rPr>
          <w:rStyle w:val="StyleUnderline"/>
          <w:highlight w:val="yellow"/>
        </w:rPr>
        <w:t>this is going to be the</w:t>
      </w:r>
      <w:r w:rsidRPr="003F7291">
        <w:rPr>
          <w:rStyle w:val="Emphasis"/>
          <w:highlight w:val="yellow"/>
        </w:rPr>
        <w:t xml:space="preserve"> fight</w:t>
      </w:r>
      <w:r w:rsidRPr="00D777AF">
        <w:rPr>
          <w:rStyle w:val="Emphasis"/>
        </w:rPr>
        <w:t xml:space="preserve"> </w:t>
      </w:r>
      <w:r w:rsidRPr="005E434F">
        <w:rPr>
          <w:sz w:val="12"/>
        </w:rPr>
        <w:t>of the summer."</w:t>
      </w:r>
    </w:p>
    <w:p w:rsidR="007A30E8" w:rsidRDefault="007A30E8" w:rsidP="00F23B9D">
      <w:pPr>
        <w:rPr>
          <w:sz w:val="16"/>
        </w:rPr>
      </w:pPr>
    </w:p>
    <w:p w:rsidR="00FC6CCE" w:rsidRDefault="00FC4752" w:rsidP="00FC4752">
      <w:pPr>
        <w:pStyle w:val="Heading3"/>
      </w:pPr>
      <w:r>
        <w:t xml:space="preserve">2NC – </w:t>
      </w:r>
      <w:r w:rsidR="00641196">
        <w:t>Reform</w:t>
      </w:r>
      <w:r>
        <w:t xml:space="preserve"> Link</w:t>
      </w:r>
    </w:p>
    <w:p w:rsidR="00641196" w:rsidRPr="00641196" w:rsidRDefault="00641196" w:rsidP="00FC4752">
      <w:pPr>
        <w:pStyle w:val="Heading4"/>
        <w:rPr>
          <w:i/>
          <w:u w:val="single"/>
        </w:rPr>
      </w:pPr>
      <w:r>
        <w:t xml:space="preserve">The link only goes one away --- the ratchet effect makes reforming surveillance </w:t>
      </w:r>
      <w:r>
        <w:rPr>
          <w:i/>
          <w:u w:val="single"/>
        </w:rPr>
        <w:t>structurally impossible</w:t>
      </w:r>
      <w:r>
        <w:t xml:space="preserve"> --- surveillance debates are </w:t>
      </w:r>
      <w:r>
        <w:rPr>
          <w:i/>
          <w:u w:val="single"/>
        </w:rPr>
        <w:t>particularly heated</w:t>
      </w:r>
    </w:p>
    <w:p w:rsidR="00FC4752" w:rsidRDefault="00641196" w:rsidP="00FC4752">
      <w:pPr>
        <w:rPr>
          <w:rStyle w:val="Style13ptBold"/>
          <w:b w:val="0"/>
        </w:rPr>
      </w:pPr>
      <w:r>
        <w:rPr>
          <w:rStyle w:val="Style13ptBold"/>
        </w:rPr>
        <w:t xml:space="preserve">Givens </w:t>
      </w:r>
      <w:r w:rsidR="00FC4752">
        <w:rPr>
          <w:rStyle w:val="Style13ptBold"/>
        </w:rPr>
        <w:t xml:space="preserve">13 </w:t>
      </w:r>
      <w:r>
        <w:t>–</w:t>
      </w:r>
      <w:r w:rsidR="00FC4752">
        <w:rPr>
          <w:rStyle w:val="Style13ptBold"/>
          <w:b w:val="0"/>
        </w:rPr>
        <w:t xml:space="preserve"> </w:t>
      </w:r>
      <w:r w:rsidR="00FC4752" w:rsidRPr="00671BC4">
        <w:rPr>
          <w:rStyle w:val="Style13ptBold"/>
          <w:b w:val="0"/>
          <w:sz w:val="16"/>
          <w:szCs w:val="16"/>
        </w:rPr>
        <w:t xml:space="preserve">Austen, Prof Cybersecurity @ Utica College, Harvard National Security Journal, July, </w:t>
      </w:r>
      <w:hyperlink r:id="rId9" w:history="1">
        <w:r w:rsidR="00FC4752" w:rsidRPr="00671BC4">
          <w:rPr>
            <w:rStyle w:val="Hyperlink"/>
            <w:sz w:val="16"/>
            <w:szCs w:val="16"/>
          </w:rPr>
          <w:t>http://harvardnsj.org/2013/07/the-nsa-surveillance-controversy-how-the-ratchet-effect-can-impact-anti-terrorism-laws/</w:t>
        </w:r>
      </w:hyperlink>
    </w:p>
    <w:p w:rsidR="00FC4752" w:rsidRDefault="003237CC" w:rsidP="00FC4752">
      <w:pPr>
        <w:rPr>
          <w:rStyle w:val="Style13ptBold"/>
          <w:b w:val="0"/>
        </w:rPr>
      </w:pPr>
      <w:hyperlink r:id="rId10" w:history="1">
        <w:r w:rsidR="00FC4752" w:rsidRPr="00671BC4">
          <w:rPr>
            <w:rStyle w:val="Hyperlink"/>
            <w:sz w:val="16"/>
            <w:szCs w:val="16"/>
          </w:rPr>
          <w:t>http://harvardnsj.org/2013/07/the-nsa-surveillance-controversy-how-the-ratchet-effect-can-impact-anti-terrorism-laws/</w:t>
        </w:r>
      </w:hyperlink>
    </w:p>
    <w:p w:rsidR="00FC4752" w:rsidRPr="001E04F6" w:rsidRDefault="00FC4752" w:rsidP="00FC4752">
      <w:pPr>
        <w:rPr>
          <w:b/>
          <w:iCs/>
          <w:u w:val="single"/>
        </w:rPr>
      </w:pPr>
      <w:r w:rsidRPr="00671BC4">
        <w:rPr>
          <w:rStyle w:val="Style13ptBold"/>
          <w:b w:val="0"/>
          <w:sz w:val="16"/>
        </w:rPr>
        <w:t xml:space="preserve">The NSA </w:t>
      </w:r>
      <w:r w:rsidRPr="0097527F">
        <w:rPr>
          <w:rStyle w:val="Emphasis"/>
        </w:rPr>
        <w:t>Surveillance Controversy</w:t>
      </w:r>
      <w:r w:rsidRPr="00671BC4">
        <w:rPr>
          <w:rStyle w:val="Style13ptBold"/>
          <w:b w:val="0"/>
          <w:sz w:val="16"/>
        </w:rPr>
        <w:t xml:space="preserve">: How the </w:t>
      </w:r>
      <w:r w:rsidRPr="00671BC4">
        <w:rPr>
          <w:rStyle w:val="StyleUnderline"/>
        </w:rPr>
        <w:t>Ratchet Effect Can Impact Anti-Terrorism Laws</w:t>
      </w:r>
      <w:r w:rsidRPr="00671BC4">
        <w:rPr>
          <w:rStyle w:val="Style13ptBold"/>
          <w:b w:val="0"/>
          <w:sz w:val="16"/>
        </w:rPr>
        <w:t xml:space="preserve"> On June 5, 2013, the world learned that the National Security Agency (</w:t>
      </w:r>
      <w:r w:rsidRPr="00754B89">
        <w:rPr>
          <w:rStyle w:val="StyleUnderline"/>
          <w:highlight w:val="yellow"/>
        </w:rPr>
        <w:t>NSA</w:t>
      </w:r>
      <w:r w:rsidRPr="00752379">
        <w:rPr>
          <w:rStyle w:val="StyleUnderline"/>
        </w:rPr>
        <w:t>),</w:t>
      </w:r>
      <w:r w:rsidRPr="00671BC4">
        <w:rPr>
          <w:rStyle w:val="Style13ptBold"/>
          <w:b w:val="0"/>
          <w:sz w:val="16"/>
        </w:rPr>
        <w:t xml:space="preserve"> America’s largest intelligence-gathering organization, </w:t>
      </w:r>
      <w:r w:rsidRPr="00754B89">
        <w:rPr>
          <w:rStyle w:val="StyleUnderline"/>
          <w:highlight w:val="yellow"/>
        </w:rPr>
        <w:t>had been gathering</w:t>
      </w:r>
      <w:r w:rsidRPr="00671BC4">
        <w:rPr>
          <w:rStyle w:val="Style13ptBold"/>
          <w:b w:val="0"/>
          <w:sz w:val="16"/>
        </w:rPr>
        <w:t xml:space="preserve"> the </w:t>
      </w:r>
      <w:r w:rsidRPr="00754B89">
        <w:rPr>
          <w:rStyle w:val="StyleUnderline"/>
          <w:highlight w:val="yellow"/>
        </w:rPr>
        <w:t>metadata</w:t>
      </w:r>
      <w:r w:rsidRPr="00671BC4">
        <w:rPr>
          <w:rStyle w:val="Style13ptBold"/>
          <w:b w:val="0"/>
          <w:sz w:val="16"/>
        </w:rPr>
        <w:t xml:space="preserve"> of all the phone calls made by Verizon customers since early April 2013. The next day, two prominent newspapers reported that </w:t>
      </w:r>
      <w:r w:rsidRPr="00671BC4">
        <w:rPr>
          <w:rStyle w:val="StyleUnderline"/>
        </w:rPr>
        <w:t>PRISM,</w:t>
      </w:r>
      <w:r w:rsidRPr="00671BC4">
        <w:rPr>
          <w:rStyle w:val="Style13ptBold"/>
          <w:b w:val="0"/>
          <w:sz w:val="16"/>
        </w:rPr>
        <w:t xml:space="preserve"> a top secret NSA program, </w:t>
      </w:r>
      <w:r w:rsidRPr="00671BC4">
        <w:rPr>
          <w:rStyle w:val="StyleUnderline"/>
        </w:rPr>
        <w:t>had been vacuuming up customer data</w:t>
      </w:r>
      <w:r w:rsidRPr="00671BC4">
        <w:rPr>
          <w:rStyle w:val="Style13ptBold"/>
          <w:b w:val="0"/>
          <w:sz w:val="16"/>
        </w:rPr>
        <w:t xml:space="preserve"> from some of the world’s largest and best known information technology (IT) firms—including Google, Apple, Facebook, and Microsoft—directly from their servers. Director of National Intelligence James Clapper later clarified that specific requests for customer data from these IT firms were subject to tight legal controls and only targeted non-US citizens. But Clapper’s comments did little to calm frayed nerves. A </w:t>
      </w:r>
      <w:r w:rsidRPr="00754B89">
        <w:rPr>
          <w:rStyle w:val="StyleUnderline"/>
          <w:highlight w:val="yellow"/>
        </w:rPr>
        <w:t xml:space="preserve">public outcry ensued, with </w:t>
      </w:r>
      <w:r w:rsidRPr="00754B89">
        <w:rPr>
          <w:rStyle w:val="Emphasis"/>
          <w:highlight w:val="yellow"/>
        </w:rPr>
        <w:t>some loudly opposing</w:t>
      </w:r>
      <w:r w:rsidRPr="00856527">
        <w:rPr>
          <w:rStyle w:val="StyleUnderline"/>
        </w:rPr>
        <w:t xml:space="preserve"> the NSA’s surveillance programs </w:t>
      </w:r>
      <w:r w:rsidRPr="00754B89">
        <w:rPr>
          <w:rStyle w:val="StyleUnderline"/>
          <w:highlight w:val="yellow"/>
        </w:rPr>
        <w:t xml:space="preserve">and </w:t>
      </w:r>
      <w:r w:rsidRPr="00754B89">
        <w:rPr>
          <w:rStyle w:val="Emphasis"/>
          <w:highlight w:val="yellow"/>
        </w:rPr>
        <w:t>others forcefully defending</w:t>
      </w:r>
      <w:r w:rsidRPr="00754B89">
        <w:rPr>
          <w:rStyle w:val="StyleUnderline"/>
          <w:highlight w:val="yellow"/>
        </w:rPr>
        <w:t xml:space="preserve"> them</w:t>
      </w:r>
      <w:r w:rsidRPr="00671BC4">
        <w:rPr>
          <w:rStyle w:val="Style13ptBold"/>
          <w:b w:val="0"/>
          <w:sz w:val="16"/>
        </w:rPr>
        <w:t xml:space="preserve">. The New York Times condemned the NSA surveillance in an editorial and the American Civil Liberties Union (ACLU) filed a lawsuit against the NSA, challenging the constitutionality of the NSA telephone call metadata collection program. Former Vice President Al Gore called the surveillance “obscenely outrageous” on Twitter. But others came out in support of the NSA’s efforts. Senator Lindsay Graham said “I am a Verizon customer…it doesn’t bother me one bit for the NSA to have my phone number.” Max </w:t>
      </w:r>
      <w:r w:rsidRPr="00752379">
        <w:rPr>
          <w:rStyle w:val="StyleUnderline"/>
        </w:rPr>
        <w:t>Boot</w:t>
      </w:r>
      <w:r w:rsidRPr="00671BC4">
        <w:rPr>
          <w:rStyle w:val="Style13ptBold"/>
          <w:b w:val="0"/>
          <w:sz w:val="16"/>
        </w:rPr>
        <w:t xml:space="preserve">, a senior fellow with the think tank Council on Foreign Relations, </w:t>
      </w:r>
      <w:r w:rsidRPr="00752379">
        <w:rPr>
          <w:rStyle w:val="StyleUnderline"/>
        </w:rPr>
        <w:t>credited the NSA surveillance with helping to reduce the number of terrorist incidents</w:t>
      </w:r>
      <w:r w:rsidRPr="00671BC4">
        <w:rPr>
          <w:rStyle w:val="Style13ptBold"/>
          <w:b w:val="0"/>
          <w:sz w:val="16"/>
        </w:rPr>
        <w:t xml:space="preserve"> on US soil since the attacks of September 11, 2001. </w:t>
      </w:r>
      <w:r w:rsidRPr="00856527">
        <w:rPr>
          <w:rStyle w:val="StyleUnderline"/>
        </w:rPr>
        <w:t xml:space="preserve">A </w:t>
      </w:r>
      <w:r w:rsidRPr="00754B89">
        <w:rPr>
          <w:rStyle w:val="StyleUnderline"/>
          <w:highlight w:val="yellow"/>
        </w:rPr>
        <w:t>Pew</w:t>
      </w:r>
      <w:r w:rsidRPr="00856527">
        <w:rPr>
          <w:rStyle w:val="StyleUnderline"/>
        </w:rPr>
        <w:t xml:space="preserve"> Research Center poll </w:t>
      </w:r>
      <w:r w:rsidRPr="00754B89">
        <w:rPr>
          <w:rStyle w:val="StyleUnderline"/>
          <w:highlight w:val="yellow"/>
        </w:rPr>
        <w:t>suggested</w:t>
      </w:r>
      <w:r w:rsidRPr="00856527">
        <w:rPr>
          <w:rStyle w:val="StyleUnderline"/>
        </w:rPr>
        <w:t xml:space="preserve"> that </w:t>
      </w:r>
      <w:r w:rsidRPr="00754B89">
        <w:rPr>
          <w:rStyle w:val="StyleUnderline"/>
          <w:highlight w:val="yellow"/>
        </w:rPr>
        <w:t xml:space="preserve">there was </w:t>
      </w:r>
      <w:r w:rsidRPr="00754B89">
        <w:rPr>
          <w:rStyle w:val="Emphasis"/>
          <w:highlight w:val="yellow"/>
        </w:rPr>
        <w:t>significant support</w:t>
      </w:r>
      <w:r w:rsidRPr="00754B89">
        <w:rPr>
          <w:rStyle w:val="StyleUnderline"/>
          <w:highlight w:val="yellow"/>
        </w:rPr>
        <w:t xml:space="preserve"> among the</w:t>
      </w:r>
      <w:r w:rsidRPr="00856527">
        <w:rPr>
          <w:rStyle w:val="StyleUnderline"/>
        </w:rPr>
        <w:t xml:space="preserve"> American </w:t>
      </w:r>
      <w:r w:rsidRPr="00754B89">
        <w:rPr>
          <w:rStyle w:val="StyleUnderline"/>
          <w:highlight w:val="yellow"/>
        </w:rPr>
        <w:t>public for</w:t>
      </w:r>
      <w:r w:rsidRPr="00856527">
        <w:rPr>
          <w:rStyle w:val="StyleUnderline"/>
        </w:rPr>
        <w:t xml:space="preserve"> the</w:t>
      </w:r>
      <w:r w:rsidRPr="00671BC4">
        <w:rPr>
          <w:rStyle w:val="Style13ptBold"/>
          <w:b w:val="0"/>
          <w:sz w:val="16"/>
        </w:rPr>
        <w:t xml:space="preserve"> NSA’s </w:t>
      </w:r>
      <w:r w:rsidRPr="00754B89">
        <w:rPr>
          <w:rStyle w:val="StyleUnderline"/>
          <w:highlight w:val="yellow"/>
        </w:rPr>
        <w:t>surveillance</w:t>
      </w:r>
      <w:r w:rsidRPr="00752379">
        <w:rPr>
          <w:rStyle w:val="StyleUnderline"/>
        </w:rPr>
        <w:t xml:space="preserve"> efforts</w:t>
      </w:r>
      <w:r w:rsidRPr="00671BC4">
        <w:rPr>
          <w:rStyle w:val="Style13ptBold"/>
          <w:b w:val="0"/>
          <w:sz w:val="16"/>
        </w:rPr>
        <w:t xml:space="preserve">. </w:t>
      </w:r>
      <w:r w:rsidRPr="00754B89">
        <w:rPr>
          <w:rStyle w:val="Emphasis"/>
          <w:highlight w:val="yellow"/>
        </w:rPr>
        <w:t>Despite</w:t>
      </w:r>
      <w:r w:rsidRPr="00752379">
        <w:rPr>
          <w:rStyle w:val="Emphasis"/>
        </w:rPr>
        <w:t xml:space="preserve"> the </w:t>
      </w:r>
      <w:r w:rsidRPr="00754B89">
        <w:rPr>
          <w:rStyle w:val="Emphasis"/>
          <w:highlight w:val="yellow"/>
        </w:rPr>
        <w:t>heated rhetoric on both sides</w:t>
      </w:r>
      <w:r w:rsidRPr="00752379">
        <w:rPr>
          <w:rStyle w:val="StyleUnderline"/>
        </w:rPr>
        <w:t xml:space="preserve"> of the surveillance debate</w:t>
      </w:r>
      <w:r w:rsidRPr="00671BC4">
        <w:rPr>
          <w:rStyle w:val="Style13ptBold"/>
          <w:b w:val="0"/>
          <w:sz w:val="16"/>
        </w:rPr>
        <w:t xml:space="preserve">, the NSA’s collection of telephone call metadata appears to be legal based upon the Foreign Intelligence Surveillance Court’s (FISC) interpretation of section 215 of the USA PATRIOT Act. Perhaps the most interesting remarks about the NSA controversy thus far came from Representative Jim Sensenbrenner, one of the original authors of the USA PATRIOT Act. He wrote that when the Act was first drafted, one of the most controversial provisions concerned the process by which government agencies obtain business records for intelligence or law enforcement purposes. Sensenbrenner stated that particular provision of the Act requires government lawyers to prove to the FISC that a request for specific business records is linked to an “authorized investigation” and further stated that “targeting US citizens is prohibited” as part of the request. Sensenbrenner argued that the NSA telephone metadata collection is a bridge too far and falls well outside the original intended scope of the Act: “[t]he administration claims authority to sift through details of our private lives because the Patriot Act says that it can. I disagree. I authored the Patriot Act, and this [NSA surveillance] is an abuse of that law.” Acknowledging that Sensenbrenner’s statements may have been motivated in part by political interests, the perceived creeping expansion of the USA PATRIOT Act—the “abuse” that Sensenbrenner describes in the context of the NSA </w:t>
      </w:r>
      <w:r w:rsidRPr="00754B89">
        <w:rPr>
          <w:rStyle w:val="StyleUnderline"/>
          <w:highlight w:val="yellow"/>
        </w:rPr>
        <w:t>surveillance controversy—is consistent with</w:t>
      </w:r>
      <w:r w:rsidRPr="00671BC4">
        <w:rPr>
          <w:rStyle w:val="Style13ptBold"/>
          <w:b w:val="0"/>
          <w:sz w:val="16"/>
        </w:rPr>
        <w:t xml:space="preserve"> what is known as the “</w:t>
      </w:r>
      <w:r w:rsidRPr="00754B89">
        <w:rPr>
          <w:rStyle w:val="StyleUnderline"/>
          <w:highlight w:val="yellow"/>
        </w:rPr>
        <w:t>ratchet effect</w:t>
      </w:r>
      <w:r w:rsidRPr="00671BC4">
        <w:rPr>
          <w:rStyle w:val="Style13ptBold"/>
          <w:b w:val="0"/>
          <w:sz w:val="16"/>
        </w:rPr>
        <w:t xml:space="preserve">” in legal scholarship. </w:t>
      </w:r>
      <w:r w:rsidRPr="00754B89">
        <w:rPr>
          <w:rStyle w:val="StyleUnderline"/>
          <w:highlight w:val="yellow"/>
        </w:rPr>
        <w:t xml:space="preserve">The ratchet effect is a </w:t>
      </w:r>
      <w:r w:rsidRPr="00754B89">
        <w:rPr>
          <w:rStyle w:val="Emphasis"/>
          <w:highlight w:val="yellow"/>
        </w:rPr>
        <w:t>unidirectional change</w:t>
      </w:r>
      <w:r w:rsidRPr="00754B89">
        <w:rPr>
          <w:rStyle w:val="StyleUnderline"/>
          <w:highlight w:val="yellow"/>
        </w:rPr>
        <w:t xml:space="preserve"> in</w:t>
      </w:r>
      <w:r w:rsidRPr="00671BC4">
        <w:rPr>
          <w:rStyle w:val="Style13ptBold"/>
          <w:b w:val="0"/>
          <w:sz w:val="16"/>
        </w:rPr>
        <w:t xml:space="preserve"> some </w:t>
      </w:r>
      <w:r w:rsidRPr="00754B89">
        <w:rPr>
          <w:rStyle w:val="StyleUnderline"/>
          <w:highlight w:val="yellow"/>
        </w:rPr>
        <w:t>legal variable that</w:t>
      </w:r>
      <w:r w:rsidRPr="00671BC4">
        <w:rPr>
          <w:rStyle w:val="Style13ptBold"/>
          <w:b w:val="0"/>
          <w:sz w:val="16"/>
        </w:rPr>
        <w:t xml:space="preserve"> can </w:t>
      </w:r>
      <w:r w:rsidRPr="00754B89">
        <w:rPr>
          <w:rStyle w:val="StyleUnderline"/>
          <w:highlight w:val="yellow"/>
        </w:rPr>
        <w:t xml:space="preserve">become </w:t>
      </w:r>
      <w:r w:rsidRPr="00754B89">
        <w:rPr>
          <w:rStyle w:val="Emphasis"/>
          <w:highlight w:val="yellow"/>
        </w:rPr>
        <w:t>entrenched</w:t>
      </w:r>
      <w:r w:rsidRPr="00754B89">
        <w:rPr>
          <w:rStyle w:val="StyleUnderline"/>
          <w:highlight w:val="yellow"/>
        </w:rPr>
        <w:t xml:space="preserve"> over time,</w:t>
      </w:r>
      <w:r w:rsidRPr="00671BC4">
        <w:rPr>
          <w:rStyle w:val="StyleUnderline"/>
        </w:rPr>
        <w:t xml:space="preserve"> setting in motion a process that</w:t>
      </w:r>
      <w:r w:rsidRPr="00671BC4">
        <w:rPr>
          <w:rStyle w:val="Style13ptBold"/>
          <w:b w:val="0"/>
          <w:sz w:val="16"/>
        </w:rPr>
        <w:t xml:space="preserve"> can then </w:t>
      </w:r>
      <w:r w:rsidRPr="00671BC4">
        <w:rPr>
          <w:rStyle w:val="Emphasis"/>
        </w:rPr>
        <w:t>repeat itself indefinitely</w:t>
      </w:r>
      <w:r w:rsidRPr="00671BC4">
        <w:rPr>
          <w:rStyle w:val="Style13ptBold"/>
          <w:b w:val="0"/>
          <w:sz w:val="16"/>
        </w:rPr>
        <w:t xml:space="preserve">.[1] For example, some scholars argued that </w:t>
      </w:r>
      <w:r w:rsidRPr="00754B89">
        <w:rPr>
          <w:rStyle w:val="StyleUnderline"/>
          <w:highlight w:val="yellow"/>
        </w:rPr>
        <w:t>anti-terrorism laws</w:t>
      </w:r>
      <w:r w:rsidRPr="00671BC4">
        <w:rPr>
          <w:rStyle w:val="StyleUnderline"/>
        </w:rPr>
        <w:t xml:space="preserve"> tend to erod</w:t>
      </w:r>
      <w:r w:rsidRPr="00754B89">
        <w:rPr>
          <w:rStyle w:val="StyleUnderline"/>
          <w:highlight w:val="yellow"/>
        </w:rPr>
        <w:t xml:space="preserve">e civil liberties and establish a </w:t>
      </w:r>
      <w:r w:rsidRPr="00754B89">
        <w:rPr>
          <w:rStyle w:val="Emphasis"/>
          <w:highlight w:val="yellow"/>
        </w:rPr>
        <w:t>new baseline</w:t>
      </w:r>
      <w:r w:rsidRPr="00754B89">
        <w:rPr>
          <w:rStyle w:val="StyleUnderline"/>
          <w:highlight w:val="yellow"/>
        </w:rPr>
        <w:t xml:space="preserve"> of legal “normalcy”</w:t>
      </w:r>
      <w:r w:rsidRPr="00671BC4">
        <w:rPr>
          <w:rStyle w:val="StyleUnderline"/>
        </w:rPr>
        <w:t xml:space="preserve"> from which further extraordinary measures spring</w:t>
      </w:r>
      <w:r w:rsidRPr="00671BC4">
        <w:rPr>
          <w:rStyle w:val="Style13ptBold"/>
          <w:b w:val="0"/>
          <w:sz w:val="16"/>
        </w:rPr>
        <w:t xml:space="preserve"> in future crises.[2] This process is consistent with the ratchet effect, for </w:t>
      </w:r>
      <w:r w:rsidRPr="00754B89">
        <w:rPr>
          <w:rStyle w:val="StyleUnderline"/>
          <w:highlight w:val="yellow"/>
        </w:rPr>
        <w:t>it suggests a “</w:t>
      </w:r>
      <w:r w:rsidRPr="00754B89">
        <w:rPr>
          <w:rStyle w:val="Emphasis"/>
          <w:highlight w:val="yellow"/>
        </w:rPr>
        <w:t>stickiness”</w:t>
      </w:r>
      <w:r w:rsidRPr="00754B89">
        <w:rPr>
          <w:rStyle w:val="StyleUnderline"/>
          <w:highlight w:val="yellow"/>
        </w:rPr>
        <w:t xml:space="preserve"> in anti-terrorism laws that makes it </w:t>
      </w:r>
      <w:r w:rsidRPr="00754B89">
        <w:rPr>
          <w:rStyle w:val="Emphasis"/>
          <w:highlight w:val="yellow"/>
        </w:rPr>
        <w:t>harder to scale back or reverse</w:t>
      </w:r>
      <w:r w:rsidRPr="00754B89">
        <w:rPr>
          <w:rStyle w:val="StyleUnderline"/>
          <w:highlight w:val="yellow"/>
        </w:rPr>
        <w:t xml:space="preserve"> their provisions</w:t>
      </w:r>
      <w:r w:rsidRPr="00671BC4">
        <w:rPr>
          <w:rStyle w:val="Style13ptBold"/>
          <w:b w:val="0"/>
          <w:sz w:val="16"/>
        </w:rPr>
        <w:t xml:space="preserve">. </w:t>
      </w:r>
      <w:r w:rsidRPr="00671BC4">
        <w:rPr>
          <w:rStyle w:val="StyleUnderline"/>
        </w:rPr>
        <w:t>Each new baseline of legal normalcy represents a new launching pad for additional future anti-terrorism measures</w:t>
      </w:r>
      <w:r w:rsidRPr="00671BC4">
        <w:rPr>
          <w:rStyle w:val="Style13ptBold"/>
          <w:b w:val="0"/>
          <w:sz w:val="16"/>
        </w:rPr>
        <w:t xml:space="preserve">. There is not universal consensus on whether or not the ratchet effect is real, nor on how powerful it may be. Posner and Vermeule call ratchet effect explanations “methodologically suspect.”[3] They note that accounts of the ratchet effect often ring hollow, for they “fail to supply an explanation of such a process…and if there is such a mechanism [to cause the ratchet effect], it is not clear that the resulting ratchet process is bad.”[4] I argue that the </w:t>
      </w:r>
      <w:r w:rsidRPr="00671BC4">
        <w:rPr>
          <w:rStyle w:val="StyleUnderline"/>
        </w:rPr>
        <w:t xml:space="preserve">recent </w:t>
      </w:r>
      <w:r w:rsidRPr="00754B89">
        <w:rPr>
          <w:rStyle w:val="StyleUnderline"/>
          <w:highlight w:val="yellow"/>
        </w:rPr>
        <w:t>controversy surrounding the NSA’s</w:t>
      </w:r>
      <w:r w:rsidRPr="00671BC4">
        <w:rPr>
          <w:rStyle w:val="StyleUnderline"/>
        </w:rPr>
        <w:t xml:space="preserve"> intelligence </w:t>
      </w:r>
      <w:r w:rsidRPr="00754B89">
        <w:rPr>
          <w:rStyle w:val="StyleUnderline"/>
          <w:highlight w:val="yellow"/>
        </w:rPr>
        <w:t xml:space="preserve">collection </w:t>
      </w:r>
      <w:r w:rsidRPr="00754B89">
        <w:rPr>
          <w:rStyle w:val="StyleUnderline"/>
        </w:rPr>
        <w:t xml:space="preserve">efforts </w:t>
      </w:r>
      <w:r w:rsidRPr="00754B89">
        <w:rPr>
          <w:rStyle w:val="Emphasis"/>
          <w:highlight w:val="yellow"/>
        </w:rPr>
        <w:t>underscores the relevance</w:t>
      </w:r>
      <w:r w:rsidRPr="00754B89">
        <w:rPr>
          <w:rStyle w:val="StyleUnderline"/>
          <w:highlight w:val="yellow"/>
        </w:rPr>
        <w:t xml:space="preserve"> of the ratchet effect</w:t>
      </w:r>
      <w:r w:rsidRPr="00671BC4">
        <w:rPr>
          <w:rStyle w:val="StyleUnderline"/>
        </w:rPr>
        <w:t xml:space="preserve"> to</w:t>
      </w:r>
      <w:r w:rsidRPr="00671BC4">
        <w:rPr>
          <w:rStyle w:val="Style13ptBold"/>
          <w:b w:val="0"/>
          <w:sz w:val="16"/>
        </w:rPr>
        <w:t xml:space="preserve"> scholarly discussions of </w:t>
      </w:r>
      <w:r w:rsidRPr="00671BC4">
        <w:rPr>
          <w:rStyle w:val="StyleUnderline"/>
        </w:rPr>
        <w:t>anti-terrorism laws</w:t>
      </w:r>
      <w:r w:rsidRPr="00671BC4">
        <w:rPr>
          <w:rStyle w:val="Style13ptBold"/>
          <w:b w:val="0"/>
          <w:sz w:val="16"/>
        </w:rPr>
        <w:t xml:space="preserve">. I do not seek to prove or disprove that the recent NSA surveillance controversy illustrates the ratchet effect at work, nor do I debate the potential strength or weakness of the ratchet effect as an explanation for the staying power or growth of anti-terrorism laws. As Sensenbrenner’s recent comments make clear, part of the original intent of the USA PATRIOT Act appears to have been lost in interpretation. It is reasonable to suggest that </w:t>
      </w:r>
      <w:r w:rsidRPr="00671BC4">
        <w:rPr>
          <w:rStyle w:val="StyleUnderline"/>
        </w:rPr>
        <w:t>future anti-terrorism laws may suffer a similar fate</w:t>
      </w:r>
      <w:r w:rsidRPr="00671BC4">
        <w:rPr>
          <w:rStyle w:val="Style13ptBold"/>
          <w:b w:val="0"/>
          <w:sz w:val="16"/>
        </w:rPr>
        <w:t xml:space="preserve">. Scholars can therefore benefit from </w:t>
      </w:r>
      <w:r w:rsidRPr="00671BC4">
        <w:rPr>
          <w:rStyle w:val="StyleUnderline"/>
        </w:rPr>
        <w:t>exploring</w:t>
      </w:r>
      <w:r w:rsidRPr="00671BC4">
        <w:rPr>
          <w:rStyle w:val="Style13ptBold"/>
          <w:b w:val="0"/>
          <w:sz w:val="16"/>
        </w:rPr>
        <w:t xml:space="preserve"> how the USA </w:t>
      </w:r>
      <w:r w:rsidRPr="00671BC4">
        <w:rPr>
          <w:rStyle w:val="StyleUnderline"/>
        </w:rPr>
        <w:t>PATRIOT Act</w:t>
      </w:r>
      <w:r w:rsidRPr="00671BC4">
        <w:rPr>
          <w:rStyle w:val="Style13ptBold"/>
          <w:b w:val="0"/>
          <w:sz w:val="16"/>
        </w:rPr>
        <w:t xml:space="preserve"> took shape and evolved, </w:t>
      </w:r>
      <w:r w:rsidRPr="00752379">
        <w:rPr>
          <w:rStyle w:val="StyleUnderline"/>
        </w:rPr>
        <w:t xml:space="preserve">and why </w:t>
      </w:r>
      <w:r w:rsidRPr="00754B89">
        <w:rPr>
          <w:rStyle w:val="StyleUnderline"/>
          <w:highlight w:val="yellow"/>
        </w:rPr>
        <w:t xml:space="preserve">anti-terrorism laws can be </w:t>
      </w:r>
      <w:r w:rsidRPr="00754B89">
        <w:rPr>
          <w:rStyle w:val="Emphasis"/>
          <w:highlight w:val="yellow"/>
        </w:rPr>
        <w:t>difficult to unwind.</w:t>
      </w:r>
    </w:p>
    <w:p w:rsidR="00FC4752" w:rsidRDefault="00FC4752" w:rsidP="00FC4752"/>
    <w:p w:rsidR="00BA6A95" w:rsidRDefault="00BA6A95" w:rsidP="00BA6A95">
      <w:pPr>
        <w:pStyle w:val="Heading3"/>
      </w:pPr>
      <w:r>
        <w:t>2NC – No Link Turns</w:t>
      </w:r>
    </w:p>
    <w:p w:rsidR="00BA6A95" w:rsidRDefault="00BA6A95" w:rsidP="00BA6A95"/>
    <w:p w:rsidR="00BA6A95" w:rsidRDefault="00BA6A95" w:rsidP="00BA6A95">
      <w:pPr>
        <w:pStyle w:val="Heading4"/>
      </w:pPr>
      <w:r w:rsidRPr="00781E39">
        <w:t>Specific details</w:t>
      </w:r>
      <w:r>
        <w:t xml:space="preserve"> of reform </w:t>
      </w:r>
      <w:r w:rsidRPr="00BB3F4F">
        <w:rPr>
          <w:u w:val="single"/>
        </w:rPr>
        <w:t>ensure controversy</w:t>
      </w:r>
      <w:r>
        <w:t xml:space="preserve"> and </w:t>
      </w:r>
      <w:r w:rsidRPr="00BB3F4F">
        <w:rPr>
          <w:u w:val="single"/>
        </w:rPr>
        <w:t>outweigh</w:t>
      </w:r>
      <w:r>
        <w:t xml:space="preserve"> ideological support</w:t>
      </w:r>
    </w:p>
    <w:p w:rsidR="00BA6A95" w:rsidRDefault="00BA6A95" w:rsidP="00BA6A95">
      <w:r w:rsidRPr="00781E39">
        <w:rPr>
          <w:rStyle w:val="Style13ptBold"/>
        </w:rPr>
        <w:t>Baker and Peters, 14</w:t>
      </w:r>
      <w:r>
        <w:t xml:space="preserve"> – cites Jane Harman, author of the last major surveillance law and now the president of the Woodrow Wilson International Center for Scholars (Peter Baker and Jeremy W. Peters, NYT congressional political writers, 1-18-2014, "With Plan to Overhaul Spying, the Divisiveness is in the Details", New York Times, http://www.nytimes.com/2014/01/19/us/politics/with-plan-to-overhaul-spying-the-divisiveness-is-in-the-details.html, DA: 5-30-2015)</w:t>
      </w:r>
    </w:p>
    <w:p w:rsidR="00BA6A95" w:rsidRPr="004C5E49" w:rsidRDefault="00BA6A95" w:rsidP="00BA6A95">
      <w:pPr>
        <w:rPr>
          <w:sz w:val="16"/>
        </w:rPr>
      </w:pPr>
      <w:r w:rsidRPr="004C5E49">
        <w:rPr>
          <w:sz w:val="16"/>
        </w:rPr>
        <w:t xml:space="preserve">WASHINGTON — </w:t>
      </w:r>
      <w:r w:rsidRPr="003F7291">
        <w:rPr>
          <w:rStyle w:val="StyleUnderline"/>
          <w:highlight w:val="yellow"/>
        </w:rPr>
        <w:t xml:space="preserve">The </w:t>
      </w:r>
      <w:r w:rsidRPr="003F7291">
        <w:rPr>
          <w:rStyle w:val="Emphasis"/>
          <w:highlight w:val="yellow"/>
        </w:rPr>
        <w:t>roiling debate</w:t>
      </w:r>
      <w:r w:rsidRPr="003F7291">
        <w:rPr>
          <w:rStyle w:val="StyleUnderline"/>
          <w:highlight w:val="yellow"/>
        </w:rPr>
        <w:t xml:space="preserve"> over security and liberty</w:t>
      </w:r>
      <w:r w:rsidRPr="004C5E49">
        <w:rPr>
          <w:sz w:val="16"/>
        </w:rPr>
        <w:t xml:space="preserve"> did not end with President </w:t>
      </w:r>
      <w:r w:rsidRPr="004C5E49">
        <w:rPr>
          <w:rStyle w:val="StyleUnderline"/>
        </w:rPr>
        <w:t>Obama’s</w:t>
      </w:r>
      <w:r w:rsidRPr="004C5E49">
        <w:rPr>
          <w:sz w:val="16"/>
        </w:rPr>
        <w:t xml:space="preserve"> newly </w:t>
      </w:r>
      <w:r w:rsidRPr="004C5E49">
        <w:rPr>
          <w:rStyle w:val="StyleUnderline"/>
        </w:rPr>
        <w:t>announced overhaul of surveillance practices</w:t>
      </w:r>
      <w:r w:rsidRPr="004C5E49">
        <w:rPr>
          <w:sz w:val="16"/>
        </w:rPr>
        <w:t xml:space="preserve">. Rather, </w:t>
      </w:r>
      <w:r w:rsidRPr="004C5E49">
        <w:rPr>
          <w:rStyle w:val="StyleUnderline"/>
        </w:rPr>
        <w:t>it</w:t>
      </w:r>
      <w:r w:rsidRPr="004C5E49">
        <w:rPr>
          <w:sz w:val="16"/>
        </w:rPr>
        <w:t xml:space="preserve"> now </w:t>
      </w:r>
      <w:r w:rsidRPr="003F7291">
        <w:rPr>
          <w:rStyle w:val="StyleUnderline"/>
          <w:highlight w:val="yellow"/>
        </w:rPr>
        <w:t xml:space="preserve">enters a </w:t>
      </w:r>
      <w:r w:rsidRPr="003F7291">
        <w:rPr>
          <w:rStyle w:val="Emphasis"/>
          <w:highlight w:val="yellow"/>
        </w:rPr>
        <w:t>volatile</w:t>
      </w:r>
      <w:r w:rsidRPr="004C5E49">
        <w:rPr>
          <w:sz w:val="16"/>
        </w:rPr>
        <w:t xml:space="preserve"> next </w:t>
      </w:r>
      <w:r w:rsidRPr="003F7291">
        <w:rPr>
          <w:rStyle w:val="Emphasis"/>
          <w:highlight w:val="yellow"/>
        </w:rPr>
        <w:t>phase</w:t>
      </w:r>
      <w:r w:rsidRPr="003F7291">
        <w:rPr>
          <w:rStyle w:val="StyleUnderline"/>
          <w:highlight w:val="yellow"/>
        </w:rPr>
        <w:t xml:space="preserve"> as</w:t>
      </w:r>
      <w:r w:rsidRPr="004C5E49">
        <w:rPr>
          <w:sz w:val="16"/>
        </w:rPr>
        <w:t xml:space="preserve"> intelligence agencies </w:t>
      </w:r>
      <w:r w:rsidRPr="004A5C96">
        <w:rPr>
          <w:rStyle w:val="StyleUnderline"/>
        </w:rPr>
        <w:t xml:space="preserve">and </w:t>
      </w:r>
      <w:r w:rsidRPr="003F7291">
        <w:rPr>
          <w:rStyle w:val="StyleUnderline"/>
          <w:highlight w:val="yellow"/>
        </w:rPr>
        <w:t xml:space="preserve">a </w:t>
      </w:r>
      <w:r w:rsidRPr="003F7291">
        <w:rPr>
          <w:rStyle w:val="Emphasis"/>
          <w:highlight w:val="yellow"/>
        </w:rPr>
        <w:t>divided Congress</w:t>
      </w:r>
      <w:r w:rsidRPr="003F7291">
        <w:rPr>
          <w:rStyle w:val="StyleUnderline"/>
          <w:highlight w:val="yellow"/>
        </w:rPr>
        <w:t xml:space="preserve"> try to </w:t>
      </w:r>
      <w:r w:rsidRPr="003F7291">
        <w:rPr>
          <w:rStyle w:val="Emphasis"/>
          <w:highlight w:val="yellow"/>
        </w:rPr>
        <w:t>turn principles into policy</w:t>
      </w:r>
      <w:r w:rsidRPr="004C5E49">
        <w:rPr>
          <w:sz w:val="16"/>
        </w:rPr>
        <w:t xml:space="preserve">. In responding to months of uproar about government spying, Mr. </w:t>
      </w:r>
      <w:r w:rsidRPr="003F7291">
        <w:rPr>
          <w:rStyle w:val="StyleUnderline"/>
          <w:highlight w:val="yellow"/>
        </w:rPr>
        <w:t>Obama left to be decided</w:t>
      </w:r>
      <w:r w:rsidRPr="004A5C96">
        <w:rPr>
          <w:rStyle w:val="StyleUnderline"/>
        </w:rPr>
        <w:t xml:space="preserve"> the </w:t>
      </w:r>
      <w:r w:rsidRPr="003F7291">
        <w:rPr>
          <w:rStyle w:val="StyleUnderline"/>
          <w:highlight w:val="yellow"/>
        </w:rPr>
        <w:t>details</w:t>
      </w:r>
      <w:r w:rsidRPr="004A5C96">
        <w:rPr>
          <w:rStyle w:val="StyleUnderline"/>
        </w:rPr>
        <w:t xml:space="preserve"> that would determine</w:t>
      </w:r>
      <w:r w:rsidRPr="004C5E49">
        <w:rPr>
          <w:sz w:val="16"/>
        </w:rPr>
        <w:t xml:space="preserve"> just how meaningful the </w:t>
      </w:r>
      <w:r w:rsidRPr="004A5C96">
        <w:rPr>
          <w:rStyle w:val="StyleUnderline"/>
        </w:rPr>
        <w:t>change</w:t>
      </w:r>
      <w:r w:rsidRPr="004C5E49">
        <w:rPr>
          <w:sz w:val="16"/>
        </w:rPr>
        <w:t xml:space="preserve"> he promised would be. He asked security officials to develop ways to protect the privacy of foreigners. He asked Congress to help figure out how to store bulk telephone data. He invited other proposals to restructure a secret intelligence court. </w:t>
      </w:r>
      <w:r w:rsidRPr="004A5C96">
        <w:rPr>
          <w:rStyle w:val="StyleUnderline"/>
        </w:rPr>
        <w:t>All of which means</w:t>
      </w:r>
      <w:r w:rsidRPr="004C5E49">
        <w:rPr>
          <w:sz w:val="16"/>
        </w:rPr>
        <w:t xml:space="preserve"> that </w:t>
      </w:r>
      <w:r w:rsidRPr="004A5C96">
        <w:rPr>
          <w:rStyle w:val="StyleUnderline"/>
        </w:rPr>
        <w:t>the future shape of</w:t>
      </w:r>
      <w:r w:rsidRPr="004C5E49">
        <w:rPr>
          <w:sz w:val="16"/>
        </w:rPr>
        <w:t xml:space="preserve"> a </w:t>
      </w:r>
      <w:r w:rsidRPr="004A5C96">
        <w:rPr>
          <w:rStyle w:val="StyleUnderline"/>
        </w:rPr>
        <w:t>surveillance</w:t>
      </w:r>
      <w:r w:rsidRPr="004C5E49">
        <w:rPr>
          <w:sz w:val="16"/>
        </w:rPr>
        <w:t xml:space="preserve"> apparatus whose secrets have been uncomfortably exposed </w:t>
      </w:r>
      <w:r w:rsidRPr="004A5C96">
        <w:rPr>
          <w:rStyle w:val="StyleUnderline"/>
        </w:rPr>
        <w:t>remains far from certain</w:t>
      </w:r>
      <w:r w:rsidRPr="004C5E49">
        <w:rPr>
          <w:sz w:val="16"/>
        </w:rPr>
        <w:t xml:space="preserve">. The </w:t>
      </w:r>
      <w:r w:rsidRPr="003F7291">
        <w:rPr>
          <w:rStyle w:val="StyleUnderline"/>
          <w:highlight w:val="yellow"/>
        </w:rPr>
        <w:t>assurances</w:t>
      </w:r>
      <w:r w:rsidRPr="004C5E49">
        <w:rPr>
          <w:sz w:val="16"/>
        </w:rPr>
        <w:t xml:space="preserve"> Mr. </w:t>
      </w:r>
      <w:r w:rsidRPr="004A5C96">
        <w:rPr>
          <w:rStyle w:val="StyleUnderline"/>
        </w:rPr>
        <w:t xml:space="preserve">Obama offered his critics </w:t>
      </w:r>
      <w:r w:rsidRPr="003F7291">
        <w:rPr>
          <w:rStyle w:val="StyleUnderline"/>
          <w:highlight w:val="yellow"/>
        </w:rPr>
        <w:t xml:space="preserve">may be made </w:t>
      </w:r>
      <w:r w:rsidRPr="003F7291">
        <w:rPr>
          <w:rStyle w:val="Emphasis"/>
          <w:highlight w:val="yellow"/>
        </w:rPr>
        <w:t>more nebulous</w:t>
      </w:r>
      <w:r w:rsidRPr="003F7291">
        <w:rPr>
          <w:rStyle w:val="StyleUnderline"/>
          <w:highlight w:val="yellow"/>
        </w:rPr>
        <w:t xml:space="preserve"> by </w:t>
      </w:r>
      <w:r w:rsidRPr="003F7291">
        <w:rPr>
          <w:rStyle w:val="Emphasis"/>
          <w:highlight w:val="yellow"/>
        </w:rPr>
        <w:t>exceptions</w:t>
      </w:r>
      <w:r w:rsidRPr="004A5C96">
        <w:rPr>
          <w:rStyle w:val="StyleUnderline"/>
        </w:rPr>
        <w:t xml:space="preserve"> written into any new policies</w:t>
      </w:r>
      <w:r w:rsidRPr="004C5E49">
        <w:rPr>
          <w:sz w:val="16"/>
        </w:rPr>
        <w:t xml:space="preserve">. The question of what to do with a vast trove of data on everyday Americans may elude </w:t>
      </w:r>
      <w:r w:rsidRPr="003F7291">
        <w:rPr>
          <w:rStyle w:val="StyleUnderline"/>
          <w:highlight w:val="yellow"/>
        </w:rPr>
        <w:t>policy makers</w:t>
      </w:r>
      <w:r w:rsidRPr="004C5E49">
        <w:rPr>
          <w:sz w:val="16"/>
        </w:rPr>
        <w:t xml:space="preserve"> who </w:t>
      </w:r>
      <w:r w:rsidRPr="003F7291">
        <w:rPr>
          <w:rStyle w:val="Emphasis"/>
          <w:highlight w:val="yellow"/>
        </w:rPr>
        <w:t>cannot agree on much</w:t>
      </w:r>
      <w:r w:rsidRPr="004C5E49">
        <w:rPr>
          <w:sz w:val="16"/>
        </w:rPr>
        <w:t xml:space="preserve">. And yet legislators may find their usual politics scrambled by an issue that crosses party lines. </w:t>
      </w:r>
      <w:r w:rsidRPr="004A5C96">
        <w:rPr>
          <w:rStyle w:val="StyleUnderline"/>
        </w:rPr>
        <w:t>“</w:t>
      </w:r>
      <w:r w:rsidRPr="003F7291">
        <w:rPr>
          <w:rStyle w:val="StyleUnderline"/>
          <w:highlight w:val="yellow"/>
        </w:rPr>
        <w:t>It’s the beginning of a long process</w:t>
      </w:r>
      <w:r w:rsidRPr="004A5C96">
        <w:rPr>
          <w:rStyle w:val="StyleUnderline"/>
        </w:rPr>
        <w:t>, and the end on some of this is still unclear,” said former Representative</w:t>
      </w:r>
      <w:r w:rsidRPr="004C5E49">
        <w:rPr>
          <w:sz w:val="16"/>
        </w:rPr>
        <w:t xml:space="preserve"> Jane </w:t>
      </w:r>
      <w:r w:rsidRPr="004A5C96">
        <w:rPr>
          <w:rStyle w:val="StyleUnderline"/>
        </w:rPr>
        <w:t>Harman</w:t>
      </w:r>
      <w:r w:rsidRPr="004C5E49">
        <w:rPr>
          <w:sz w:val="16"/>
        </w:rPr>
        <w:t xml:space="preserve">, an author of the last major surveillance law and now the president of the Woodrow Wilson International Center for Scholars. “But the good news is now </w:t>
      </w:r>
      <w:r w:rsidRPr="003F7291">
        <w:rPr>
          <w:rStyle w:val="StyleUnderline"/>
          <w:highlight w:val="yellow"/>
        </w:rPr>
        <w:t xml:space="preserve">there’s a </w:t>
      </w:r>
      <w:r w:rsidRPr="003F7291">
        <w:rPr>
          <w:rStyle w:val="Emphasis"/>
          <w:highlight w:val="yellow"/>
        </w:rPr>
        <w:t>full debate</w:t>
      </w:r>
      <w:r w:rsidRPr="003F7291">
        <w:rPr>
          <w:rStyle w:val="StyleUnderline"/>
          <w:highlight w:val="yellow"/>
        </w:rPr>
        <w:t xml:space="preserve"> in</w:t>
      </w:r>
      <w:r w:rsidRPr="004C5E49">
        <w:rPr>
          <w:sz w:val="16"/>
        </w:rPr>
        <w:t xml:space="preserve"> the </w:t>
      </w:r>
      <w:r w:rsidRPr="003F7291">
        <w:rPr>
          <w:rStyle w:val="StyleUnderline"/>
          <w:highlight w:val="yellow"/>
        </w:rPr>
        <w:t>Congress</w:t>
      </w:r>
      <w:r w:rsidRPr="004C5E49">
        <w:rPr>
          <w:sz w:val="16"/>
        </w:rPr>
        <w:t xml:space="preserve"> and in the country </w:t>
      </w:r>
      <w:r w:rsidRPr="003F7291">
        <w:rPr>
          <w:rStyle w:val="StyleUnderline"/>
          <w:highlight w:val="yellow"/>
        </w:rPr>
        <w:t>about</w:t>
      </w:r>
      <w:r w:rsidRPr="004A5C96">
        <w:rPr>
          <w:rStyle w:val="StyleUnderline"/>
        </w:rPr>
        <w:t xml:space="preserve"> our values and </w:t>
      </w:r>
      <w:r w:rsidRPr="003F7291">
        <w:rPr>
          <w:rStyle w:val="StyleUnderline"/>
          <w:highlight w:val="yellow"/>
        </w:rPr>
        <w:t>how to address security and liberty</w:t>
      </w:r>
      <w:r w:rsidRPr="004C5E49">
        <w:rPr>
          <w:sz w:val="16"/>
        </w:rPr>
        <w:t xml:space="preserve"> at the same time.”</w:t>
      </w:r>
    </w:p>
    <w:p w:rsidR="00BA6A95" w:rsidRDefault="00BA6A95" w:rsidP="00BA6A95"/>
    <w:p w:rsidR="002D135B" w:rsidRDefault="002D135B" w:rsidP="00FC4752">
      <w:pPr>
        <w:pStyle w:val="Heading3"/>
      </w:pPr>
      <w:r>
        <w:t xml:space="preserve">2NC – </w:t>
      </w:r>
      <w:r w:rsidR="00BA6A95">
        <w:t>No Public Link Turns</w:t>
      </w:r>
    </w:p>
    <w:p w:rsidR="002D135B" w:rsidRPr="002D135B" w:rsidRDefault="002D135B" w:rsidP="002D135B">
      <w:pPr>
        <w:pStyle w:val="Heading4"/>
      </w:pPr>
      <w:r>
        <w:t xml:space="preserve">Public support goes neg --- they </w:t>
      </w:r>
      <w:r>
        <w:rPr>
          <w:i/>
          <w:u w:val="single"/>
        </w:rPr>
        <w:t>strongly</w:t>
      </w:r>
      <w:r>
        <w:t xml:space="preserve"> support surveillance for national security reasons</w:t>
      </w:r>
    </w:p>
    <w:p w:rsidR="002D135B" w:rsidRDefault="002D135B" w:rsidP="002D135B">
      <w:pPr>
        <w:rPr>
          <w:rStyle w:val="Style13ptBold"/>
          <w:b w:val="0"/>
        </w:rPr>
      </w:pPr>
      <w:r>
        <w:rPr>
          <w:rStyle w:val="Style13ptBold"/>
        </w:rPr>
        <w:t xml:space="preserve">Givens 13 </w:t>
      </w:r>
      <w:r>
        <w:t>–</w:t>
      </w:r>
      <w:r>
        <w:rPr>
          <w:rStyle w:val="Style13ptBold"/>
          <w:b w:val="0"/>
        </w:rPr>
        <w:t xml:space="preserve"> </w:t>
      </w:r>
      <w:r w:rsidRPr="00671BC4">
        <w:rPr>
          <w:rStyle w:val="Style13ptBold"/>
          <w:b w:val="0"/>
          <w:sz w:val="16"/>
          <w:szCs w:val="16"/>
        </w:rPr>
        <w:t xml:space="preserve">Austen, Prof Cybersecurity @ Utica College, Harvard National Security Journal, July, </w:t>
      </w:r>
      <w:hyperlink r:id="rId11" w:history="1">
        <w:r w:rsidRPr="00671BC4">
          <w:rPr>
            <w:rStyle w:val="Hyperlink"/>
            <w:sz w:val="16"/>
            <w:szCs w:val="16"/>
          </w:rPr>
          <w:t>http://harvardnsj.org/2013/07/the-nsa-surveillance-controversy-how-the-ratchet-effect-can-impact-anti-terrorism-laws/</w:t>
        </w:r>
      </w:hyperlink>
    </w:p>
    <w:p w:rsidR="002D135B" w:rsidRDefault="002D135B" w:rsidP="002D135B">
      <w:pPr>
        <w:rPr>
          <w:sz w:val="12"/>
        </w:rPr>
      </w:pPr>
      <w:r w:rsidRPr="00F04745">
        <w:rPr>
          <w:rStyle w:val="StyleUnderline"/>
        </w:rPr>
        <w:t>The ratchet effect can occur because</w:t>
      </w:r>
      <w:r w:rsidRPr="008869AD">
        <w:rPr>
          <w:sz w:val="12"/>
        </w:rPr>
        <w:t xml:space="preserve"> </w:t>
      </w:r>
      <w:r w:rsidRPr="003F7291">
        <w:rPr>
          <w:rStyle w:val="StyleUnderline"/>
          <w:highlight w:val="yellow"/>
        </w:rPr>
        <w:t xml:space="preserve">there is increased </w:t>
      </w:r>
      <w:r w:rsidRPr="003F7291">
        <w:rPr>
          <w:rStyle w:val="Emphasis"/>
          <w:highlight w:val="yellow"/>
        </w:rPr>
        <w:t>public deference</w:t>
      </w:r>
      <w:r w:rsidRPr="008A7503">
        <w:rPr>
          <w:rStyle w:val="StyleUnderline"/>
        </w:rPr>
        <w:t xml:space="preserve"> to government</w:t>
      </w:r>
      <w:r w:rsidRPr="008869AD">
        <w:rPr>
          <w:sz w:val="12"/>
        </w:rPr>
        <w:t xml:space="preserve"> during crises. Legal scholars and political scientists have explored the effect of terrorism on public deference to democratic governments.[</w:t>
      </w:r>
      <w:r w:rsidRPr="008869AD">
        <w:rPr>
          <w:rStyle w:val="Style13ptBold"/>
          <w:sz w:val="12"/>
        </w:rPr>
        <w:t>10</w:t>
      </w:r>
      <w:r w:rsidRPr="008869AD">
        <w:rPr>
          <w:sz w:val="12"/>
        </w:rPr>
        <w:t xml:space="preserve">] While the specific reasons for this vary, the research overwhelmingly points toward increased trust in government authorities in the immediate wake of terrorist attacks, though this can wane over time. </w:t>
      </w:r>
      <w:r w:rsidRPr="003F7291">
        <w:rPr>
          <w:rStyle w:val="StyleUnderline"/>
          <w:highlight w:val="yellow"/>
        </w:rPr>
        <w:t>Popular support</w:t>
      </w:r>
      <w:r w:rsidRPr="008A7503">
        <w:rPr>
          <w:rStyle w:val="StyleUnderline"/>
        </w:rPr>
        <w:t xml:space="preserve"> can </w:t>
      </w:r>
      <w:r w:rsidRPr="003F7291">
        <w:rPr>
          <w:rStyle w:val="StyleUnderline"/>
          <w:highlight w:val="yellow"/>
        </w:rPr>
        <w:t>provide</w:t>
      </w:r>
      <w:r w:rsidRPr="008A7503">
        <w:rPr>
          <w:rStyle w:val="StyleUnderline"/>
        </w:rPr>
        <w:t xml:space="preserve"> the </w:t>
      </w:r>
      <w:r w:rsidRPr="003F7291">
        <w:rPr>
          <w:rStyle w:val="Emphasis"/>
          <w:highlight w:val="yellow"/>
        </w:rPr>
        <w:t>political capital</w:t>
      </w:r>
      <w:r w:rsidRPr="008A7503">
        <w:rPr>
          <w:rStyle w:val="StyleUnderline"/>
        </w:rPr>
        <w:t xml:space="preserve"> necessary for </w:t>
      </w:r>
      <w:r w:rsidRPr="00CE59CE">
        <w:rPr>
          <w:rStyle w:val="StyleUnderline"/>
        </w:rPr>
        <w:t xml:space="preserve">legislators and executives </w:t>
      </w:r>
      <w:r w:rsidRPr="003F7291">
        <w:rPr>
          <w:rStyle w:val="StyleUnderline"/>
          <w:highlight w:val="yellow"/>
        </w:rPr>
        <w:t>to</w:t>
      </w:r>
      <w:r w:rsidRPr="00CE59CE">
        <w:rPr>
          <w:rStyle w:val="StyleUnderline"/>
        </w:rPr>
        <w:t xml:space="preserve"> quickly craft and </w:t>
      </w:r>
      <w:r w:rsidRPr="003F7291">
        <w:rPr>
          <w:rStyle w:val="StyleUnderline"/>
          <w:highlight w:val="yellow"/>
        </w:rPr>
        <w:t>implement anti-terrorism laws.</w:t>
      </w:r>
      <w:r w:rsidRPr="00CE59CE">
        <w:rPr>
          <w:rStyle w:val="StyleUnderline"/>
        </w:rPr>
        <w:t xml:space="preserve"> Over time</w:t>
      </w:r>
      <w:r w:rsidRPr="008A7503">
        <w:rPr>
          <w:rStyle w:val="StyleUnderline"/>
        </w:rPr>
        <w:t xml:space="preserve">, </w:t>
      </w:r>
      <w:r w:rsidRPr="003F7291">
        <w:rPr>
          <w:rStyle w:val="Emphasis"/>
          <w:highlight w:val="yellow"/>
        </w:rPr>
        <w:t xml:space="preserve">despite </w:t>
      </w:r>
      <w:r w:rsidRPr="00CE59CE">
        <w:rPr>
          <w:rStyle w:val="Emphasis"/>
        </w:rPr>
        <w:t xml:space="preserve">some </w:t>
      </w:r>
      <w:r w:rsidRPr="003F7291">
        <w:rPr>
          <w:rStyle w:val="Emphasis"/>
          <w:highlight w:val="yellow"/>
        </w:rPr>
        <w:t>slippage</w:t>
      </w:r>
      <w:r w:rsidRPr="003F7291">
        <w:rPr>
          <w:rStyle w:val="StyleUnderline"/>
          <w:highlight w:val="yellow"/>
        </w:rPr>
        <w:t>, public approval</w:t>
      </w:r>
      <w:r w:rsidRPr="008A7503">
        <w:rPr>
          <w:rStyle w:val="StyleUnderline"/>
        </w:rPr>
        <w:t xml:space="preserve"> of these laws can </w:t>
      </w:r>
      <w:r w:rsidRPr="003F7291">
        <w:rPr>
          <w:rStyle w:val="StyleUnderline"/>
          <w:highlight w:val="yellow"/>
        </w:rPr>
        <w:t>continue</w:t>
      </w:r>
      <w:r w:rsidRPr="008869AD">
        <w:rPr>
          <w:sz w:val="12"/>
        </w:rPr>
        <w:t xml:space="preserve">—particularly when the crisis that prompted the laws’ creation continues. </w:t>
      </w:r>
      <w:r w:rsidRPr="008A7503">
        <w:rPr>
          <w:rStyle w:val="StyleUnderline"/>
        </w:rPr>
        <w:t xml:space="preserve">The </w:t>
      </w:r>
      <w:r w:rsidRPr="003F7291">
        <w:rPr>
          <w:rStyle w:val="StyleUnderline"/>
          <w:highlight w:val="yellow"/>
        </w:rPr>
        <w:t>ratchet effect</w:t>
      </w:r>
      <w:r w:rsidRPr="008A7503">
        <w:rPr>
          <w:rStyle w:val="StyleUnderline"/>
        </w:rPr>
        <w:t xml:space="preserve"> can </w:t>
      </w:r>
      <w:r w:rsidRPr="003F7291">
        <w:rPr>
          <w:rStyle w:val="StyleUnderline"/>
          <w:highlight w:val="yellow"/>
        </w:rPr>
        <w:t>occur because</w:t>
      </w:r>
      <w:r w:rsidRPr="008A7503">
        <w:rPr>
          <w:rStyle w:val="StyleUnderline"/>
        </w:rPr>
        <w:t xml:space="preserve"> </w:t>
      </w:r>
      <w:r w:rsidRPr="00CE59CE">
        <w:rPr>
          <w:rStyle w:val="StyleUnderline"/>
        </w:rPr>
        <w:t xml:space="preserve">anti-terrorism </w:t>
      </w:r>
      <w:r w:rsidRPr="003F7291">
        <w:rPr>
          <w:rStyle w:val="Emphasis"/>
          <w:highlight w:val="yellow"/>
        </w:rPr>
        <w:t>laws create a new security paradigm</w:t>
      </w:r>
      <w:r w:rsidRPr="008869AD">
        <w:rPr>
          <w:sz w:val="12"/>
        </w:rPr>
        <w:t xml:space="preserve">. An </w:t>
      </w:r>
      <w:r w:rsidRPr="00F04745">
        <w:rPr>
          <w:rStyle w:val="StyleUnderline"/>
        </w:rPr>
        <w:t>aggressive anti-terrorism law</w:t>
      </w:r>
      <w:r w:rsidRPr="008869AD">
        <w:rPr>
          <w:sz w:val="12"/>
        </w:rPr>
        <w:t xml:space="preserve"> can </w:t>
      </w:r>
      <w:r w:rsidRPr="003F7291">
        <w:rPr>
          <w:rStyle w:val="Emphasis"/>
          <w:highlight w:val="yellow"/>
        </w:rPr>
        <w:t>fundamentally alter</w:t>
      </w:r>
      <w:r w:rsidRPr="003F7291">
        <w:rPr>
          <w:rStyle w:val="StyleUnderline"/>
          <w:highlight w:val="yellow"/>
        </w:rPr>
        <w:t xml:space="preserve"> societal approaches</w:t>
      </w:r>
      <w:r w:rsidRPr="00F04745">
        <w:rPr>
          <w:rStyle w:val="StyleUnderline"/>
        </w:rPr>
        <w:t xml:space="preserve"> to terrorism</w:t>
      </w:r>
      <w:r w:rsidRPr="008A7503">
        <w:rPr>
          <w:rStyle w:val="StyleUnderline"/>
        </w:rPr>
        <w:t xml:space="preserve">. </w:t>
      </w:r>
      <w:r w:rsidRPr="003F7291">
        <w:rPr>
          <w:rStyle w:val="Emphasis"/>
          <w:highlight w:val="yellow"/>
        </w:rPr>
        <w:t>Surveillance may increase</w:t>
      </w:r>
      <w:r w:rsidRPr="008A7503">
        <w:rPr>
          <w:rStyle w:val="StyleUnderline"/>
        </w:rPr>
        <w:t xml:space="preserve">. </w:t>
      </w:r>
      <w:r w:rsidRPr="003F7291">
        <w:rPr>
          <w:rStyle w:val="StyleUnderline"/>
          <w:highlight w:val="yellow"/>
        </w:rPr>
        <w:t>Police powers</w:t>
      </w:r>
      <w:r w:rsidRPr="008A7503">
        <w:rPr>
          <w:rStyle w:val="StyleUnderline"/>
        </w:rPr>
        <w:t xml:space="preserve"> </w:t>
      </w:r>
      <w:r w:rsidRPr="00CE59CE">
        <w:rPr>
          <w:rStyle w:val="StyleUnderline"/>
        </w:rPr>
        <w:t xml:space="preserve">can </w:t>
      </w:r>
      <w:r w:rsidRPr="002D135B">
        <w:rPr>
          <w:rStyle w:val="StyleUnderline"/>
          <w:highlight w:val="yellow"/>
        </w:rPr>
        <w:t>expand. Intell</w:t>
      </w:r>
      <w:r w:rsidRPr="002D135B">
        <w:rPr>
          <w:rStyle w:val="StyleUnderline"/>
        </w:rPr>
        <w:t xml:space="preserve">igence </w:t>
      </w:r>
      <w:r w:rsidRPr="003F7291">
        <w:rPr>
          <w:rStyle w:val="StyleUnderline"/>
          <w:highlight w:val="yellow"/>
        </w:rPr>
        <w:t>efforts</w:t>
      </w:r>
      <w:r w:rsidRPr="008A7503">
        <w:rPr>
          <w:rStyle w:val="StyleUnderline"/>
        </w:rPr>
        <w:t xml:space="preserve"> </w:t>
      </w:r>
      <w:r w:rsidRPr="00CE59CE">
        <w:rPr>
          <w:rStyle w:val="StyleUnderline"/>
        </w:rPr>
        <w:t>may grow</w:t>
      </w:r>
      <w:r w:rsidRPr="00CE59CE">
        <w:rPr>
          <w:sz w:val="12"/>
        </w:rPr>
        <w:t xml:space="preserve">. </w:t>
      </w:r>
      <w:r w:rsidRPr="00CE59CE">
        <w:rPr>
          <w:rStyle w:val="StyleUnderline"/>
        </w:rPr>
        <w:t>Public expectations</w:t>
      </w:r>
      <w:r w:rsidRPr="00CE59CE">
        <w:rPr>
          <w:sz w:val="12"/>
        </w:rPr>
        <w:t xml:space="preserve"> of privacy can </w:t>
      </w:r>
      <w:r w:rsidRPr="00CE59CE">
        <w:rPr>
          <w:rStyle w:val="StyleUnderline"/>
        </w:rPr>
        <w:t>diminish.</w:t>
      </w:r>
      <w:r w:rsidRPr="00CE59CE">
        <w:rPr>
          <w:sz w:val="12"/>
        </w:rPr>
        <w:t xml:space="preserve"> In the aggregate, </w:t>
      </w:r>
      <w:r w:rsidRPr="00CE59CE">
        <w:rPr>
          <w:rStyle w:val="StyleUnderline"/>
        </w:rPr>
        <w:t>these types of changes</w:t>
      </w:r>
      <w:r w:rsidRPr="00CE59CE">
        <w:rPr>
          <w:sz w:val="12"/>
        </w:rPr>
        <w:t xml:space="preserve"> ca</w:t>
      </w:r>
      <w:r w:rsidRPr="008869AD">
        <w:rPr>
          <w:sz w:val="12"/>
        </w:rPr>
        <w:t xml:space="preserve">n </w:t>
      </w:r>
      <w:r w:rsidRPr="003F7291">
        <w:rPr>
          <w:rStyle w:val="Emphasis"/>
          <w:highlight w:val="yellow"/>
        </w:rPr>
        <w:t>represent a drastic change in a government’s approach to terrorism, and</w:t>
      </w:r>
      <w:r w:rsidRPr="008A7503">
        <w:rPr>
          <w:rStyle w:val="Emphasis"/>
        </w:rPr>
        <w:t xml:space="preserve"> effectively </w:t>
      </w:r>
      <w:r w:rsidRPr="003F7291">
        <w:rPr>
          <w:rStyle w:val="Emphasis"/>
          <w:highlight w:val="yellow"/>
        </w:rPr>
        <w:t>create a “new normal” level</w:t>
      </w:r>
      <w:r w:rsidRPr="008869AD">
        <w:rPr>
          <w:sz w:val="12"/>
        </w:rPr>
        <w:t xml:space="preserve"> of security</w:t>
      </w:r>
      <w:r w:rsidRPr="008A7503">
        <w:rPr>
          <w:rStyle w:val="StyleUnderline"/>
        </w:rPr>
        <w:t>. Because this “</w:t>
      </w:r>
      <w:r w:rsidRPr="00F04745">
        <w:rPr>
          <w:rStyle w:val="Emphasis"/>
        </w:rPr>
        <w:t>new normal</w:t>
      </w:r>
      <w:r w:rsidRPr="008A7503">
        <w:rPr>
          <w:rStyle w:val="StyleUnderline"/>
        </w:rPr>
        <w:t xml:space="preserve">” is </w:t>
      </w:r>
      <w:r w:rsidRPr="003F7291">
        <w:rPr>
          <w:rStyle w:val="Emphasis"/>
          <w:highlight w:val="yellow"/>
        </w:rPr>
        <w:t>linked to the law itself</w:t>
      </w:r>
      <w:r w:rsidRPr="008869AD">
        <w:rPr>
          <w:sz w:val="12"/>
        </w:rPr>
        <w:t xml:space="preserve">, </w:t>
      </w:r>
      <w:r w:rsidRPr="003F7291">
        <w:rPr>
          <w:rStyle w:val="StyleUnderline"/>
          <w:highlight w:val="yellow"/>
        </w:rPr>
        <w:t>reversing</w:t>
      </w:r>
      <w:r w:rsidRPr="00CE59CE">
        <w:rPr>
          <w:rStyle w:val="StyleUnderline"/>
        </w:rPr>
        <w:t xml:space="preserve"> the law </w:t>
      </w:r>
      <w:r w:rsidRPr="003F7291">
        <w:rPr>
          <w:rStyle w:val="StyleUnderline"/>
          <w:highlight w:val="yellow"/>
        </w:rPr>
        <w:t>begins to dismantle the</w:t>
      </w:r>
      <w:r w:rsidRPr="008A7503">
        <w:rPr>
          <w:rStyle w:val="StyleUnderline"/>
        </w:rPr>
        <w:t xml:space="preserve"> new </w:t>
      </w:r>
      <w:r w:rsidRPr="003F7291">
        <w:rPr>
          <w:rStyle w:val="StyleUnderline"/>
          <w:highlight w:val="yellow"/>
        </w:rPr>
        <w:t xml:space="preserve">security paradigm. From </w:t>
      </w:r>
      <w:r w:rsidRPr="00CE59CE">
        <w:rPr>
          <w:rStyle w:val="StyleUnderline"/>
        </w:rPr>
        <w:t xml:space="preserve">the </w:t>
      </w:r>
      <w:r w:rsidRPr="003F7291">
        <w:rPr>
          <w:rStyle w:val="StyleUnderline"/>
          <w:highlight w:val="yellow"/>
        </w:rPr>
        <w:t>public’s perspective, this might be</w:t>
      </w:r>
      <w:r w:rsidRPr="008A7503">
        <w:rPr>
          <w:rStyle w:val="StyleUnderline"/>
        </w:rPr>
        <w:t xml:space="preserve"> an </w:t>
      </w:r>
      <w:r w:rsidRPr="008A7503">
        <w:rPr>
          <w:rStyle w:val="Emphasis"/>
        </w:rPr>
        <w:t>u</w:t>
      </w:r>
      <w:r w:rsidRPr="003F7291">
        <w:rPr>
          <w:rStyle w:val="Emphasis"/>
          <w:highlight w:val="yellow"/>
        </w:rPr>
        <w:t>nacceptable</w:t>
      </w:r>
      <w:r w:rsidRPr="008A7503">
        <w:rPr>
          <w:rStyle w:val="Emphasis"/>
        </w:rPr>
        <w:t xml:space="preserve"> option</w:t>
      </w:r>
      <w:r w:rsidRPr="008869AD">
        <w:rPr>
          <w:sz w:val="12"/>
        </w:rPr>
        <w:t xml:space="preserve"> because it may increase societal vulnerability to terrorism. </w:t>
      </w:r>
      <w:r w:rsidRPr="008A7503">
        <w:rPr>
          <w:rStyle w:val="StyleUnderline"/>
        </w:rPr>
        <w:t xml:space="preserve">Government </w:t>
      </w:r>
      <w:r w:rsidRPr="003F7291">
        <w:rPr>
          <w:rStyle w:val="StyleUnderline"/>
          <w:highlight w:val="yellow"/>
        </w:rPr>
        <w:t>agencies</w:t>
      </w:r>
      <w:r w:rsidRPr="00CE59CE">
        <w:rPr>
          <w:rStyle w:val="StyleUnderline"/>
        </w:rPr>
        <w:t xml:space="preserve"> also </w:t>
      </w:r>
      <w:r w:rsidRPr="003F7291">
        <w:rPr>
          <w:rStyle w:val="Emphasis"/>
          <w:highlight w:val="yellow"/>
        </w:rPr>
        <w:t>risk losing resources</w:t>
      </w:r>
      <w:r w:rsidRPr="003F7291">
        <w:rPr>
          <w:rStyle w:val="StyleUnderline"/>
          <w:highlight w:val="yellow"/>
        </w:rPr>
        <w:t>—</w:t>
      </w:r>
      <w:r w:rsidRPr="003F7291">
        <w:rPr>
          <w:rStyle w:val="Emphasis"/>
          <w:highlight w:val="yellow"/>
        </w:rPr>
        <w:t>personnel, money, and political support</w:t>
      </w:r>
      <w:r w:rsidRPr="008A7503">
        <w:rPr>
          <w:rStyle w:val="StyleUnderline"/>
        </w:rPr>
        <w:t>—by returning to the status quo ante</w:t>
      </w:r>
      <w:r w:rsidRPr="008869AD">
        <w:rPr>
          <w:sz w:val="12"/>
        </w:rPr>
        <w:t>.</w:t>
      </w:r>
    </w:p>
    <w:p w:rsidR="00BA6A95" w:rsidRDefault="00BA6A95" w:rsidP="002D135B">
      <w:pPr>
        <w:rPr>
          <w:sz w:val="12"/>
        </w:rPr>
      </w:pPr>
    </w:p>
    <w:p w:rsidR="00BA6A95" w:rsidRDefault="00BA6A95" w:rsidP="00BA6A95"/>
    <w:p w:rsidR="00BA6A95" w:rsidRPr="00E56C17" w:rsidRDefault="00BA6A95" w:rsidP="00BA6A95">
      <w:pPr>
        <w:pStyle w:val="Heading4"/>
      </w:pPr>
      <w:r>
        <w:t xml:space="preserve">Public support is </w:t>
      </w:r>
      <w:r w:rsidRPr="00067B48">
        <w:rPr>
          <w:u w:val="single"/>
        </w:rPr>
        <w:t>irrelevant</w:t>
      </w:r>
      <w:r>
        <w:t xml:space="preserve"> – doesn’t spill over to Congress and still creates fights</w:t>
      </w:r>
    </w:p>
    <w:p w:rsidR="00BA6A95" w:rsidRDefault="00BA6A95" w:rsidP="00BA6A95">
      <w:r w:rsidRPr="00E56C17">
        <w:rPr>
          <w:rStyle w:val="Style13ptBold"/>
        </w:rPr>
        <w:t>Zakrzewski, 15</w:t>
      </w:r>
      <w:r>
        <w:t xml:space="preserve"> (Cat Zakrzewski, 5-18-2015, "Surveillance Reform Stalemate In Congress Doesn’t Reflect Public Opinion", TechCrunch, http://techcrunch.com/2015/05/18/surveillance-reform-stalemate-in-congress-doesnt-reflect-public-opinion/, DA: 6-2-2015)</w:t>
      </w:r>
    </w:p>
    <w:p w:rsidR="00BA6A95" w:rsidRDefault="00BA6A95" w:rsidP="00BA6A95">
      <w:pPr>
        <w:rPr>
          <w:sz w:val="16"/>
        </w:rPr>
      </w:pPr>
      <w:r w:rsidRPr="00BB3F4F">
        <w:rPr>
          <w:sz w:val="16"/>
        </w:rPr>
        <w:t xml:space="preserve">The ACLU on Monday released </w:t>
      </w:r>
      <w:r w:rsidRPr="003F7291">
        <w:rPr>
          <w:rStyle w:val="StyleUnderline"/>
          <w:highlight w:val="yellow"/>
        </w:rPr>
        <w:t>a survey</w:t>
      </w:r>
      <w:r w:rsidRPr="00BB3F4F">
        <w:rPr>
          <w:sz w:val="16"/>
        </w:rPr>
        <w:t xml:space="preserve"> that </w:t>
      </w:r>
      <w:r w:rsidRPr="003F7291">
        <w:rPr>
          <w:rStyle w:val="StyleUnderline"/>
          <w:highlight w:val="yellow"/>
        </w:rPr>
        <w:t>found</w:t>
      </w:r>
      <w:r w:rsidRPr="00E56C17">
        <w:rPr>
          <w:rStyle w:val="StyleUnderline"/>
        </w:rPr>
        <w:t xml:space="preserve"> 60 percent of </w:t>
      </w:r>
      <w:r w:rsidRPr="003F7291">
        <w:rPr>
          <w:rStyle w:val="StyleUnderline"/>
          <w:highlight w:val="yellow"/>
        </w:rPr>
        <w:t>American voters want</w:t>
      </w:r>
      <w:r w:rsidRPr="00E56C17">
        <w:rPr>
          <w:rStyle w:val="StyleUnderline"/>
        </w:rPr>
        <w:t xml:space="preserve"> to see </w:t>
      </w:r>
      <w:r w:rsidRPr="003F7291">
        <w:rPr>
          <w:rStyle w:val="StyleUnderline"/>
          <w:highlight w:val="yellow"/>
        </w:rPr>
        <w:t>modifications to the PATRIOT Act</w:t>
      </w:r>
      <w:r w:rsidRPr="00BB3F4F">
        <w:rPr>
          <w:sz w:val="16"/>
        </w:rPr>
        <w:t xml:space="preserve">, the post 9/11 law that created the nation’s modern intelligence apparatus. The polling comes </w:t>
      </w:r>
      <w:r w:rsidRPr="003F7291">
        <w:rPr>
          <w:rStyle w:val="StyleUnderline"/>
          <w:highlight w:val="yellow"/>
        </w:rPr>
        <w:t>as</w:t>
      </w:r>
      <w:r w:rsidRPr="00BB3F4F">
        <w:rPr>
          <w:sz w:val="16"/>
        </w:rPr>
        <w:t xml:space="preserve"> the </w:t>
      </w:r>
      <w:r w:rsidRPr="003F7291">
        <w:rPr>
          <w:rStyle w:val="StyleUnderline"/>
          <w:highlight w:val="yellow"/>
        </w:rPr>
        <w:t>Republican leadership attempts to halt surveillance reform</w:t>
      </w:r>
      <w:r w:rsidRPr="00BB3F4F">
        <w:rPr>
          <w:sz w:val="16"/>
        </w:rPr>
        <w:t xml:space="preserve"> in the Senate. </w:t>
      </w:r>
      <w:r w:rsidRPr="003F7291">
        <w:rPr>
          <w:rStyle w:val="StyleUnderline"/>
          <w:highlight w:val="yellow"/>
        </w:rPr>
        <w:t xml:space="preserve">The debate is becoming </w:t>
      </w:r>
      <w:r w:rsidRPr="003F7291">
        <w:rPr>
          <w:rStyle w:val="Emphasis"/>
          <w:highlight w:val="yellow"/>
        </w:rPr>
        <w:t>increasingly politicized</w:t>
      </w:r>
      <w:r w:rsidRPr="00E56C17">
        <w:rPr>
          <w:rStyle w:val="StyleUnderline"/>
        </w:rPr>
        <w:t xml:space="preserve"> in Congress, as</w:t>
      </w:r>
      <w:r w:rsidRPr="00BB3F4F">
        <w:rPr>
          <w:sz w:val="16"/>
        </w:rPr>
        <w:t xml:space="preserve"> Senate Majority Leader Mitch </w:t>
      </w:r>
      <w:r w:rsidRPr="00E56C17">
        <w:rPr>
          <w:rStyle w:val="StyleUnderline"/>
        </w:rPr>
        <w:t>McConnell calls for</w:t>
      </w:r>
      <w:r w:rsidRPr="00BB3F4F">
        <w:rPr>
          <w:sz w:val="16"/>
        </w:rPr>
        <w:t xml:space="preserve"> clean </w:t>
      </w:r>
      <w:r w:rsidRPr="00E56C17">
        <w:rPr>
          <w:rStyle w:val="StyleUnderline"/>
        </w:rPr>
        <w:t>reauthorization</w:t>
      </w:r>
      <w:r w:rsidRPr="00BB3F4F">
        <w:rPr>
          <w:sz w:val="16"/>
        </w:rPr>
        <w:t xml:space="preserve"> of a PATRIOT Act provision set to expire on June 1, Section 215. This section provided the mandate for the controversial bulk collection of American phone records revealed by former government contractor Edward Snowden almost two years ago. The House passed a bill that would reform parts of the Patriot Act last week, but a spokesperson for the ACLU criticized that portion for not going far enough. From Snowden’s revelations, we know the government uses other laws — notably Section 702 and Executive Order 1233 — to collect Americans’ communications. This reform would only affect the bulk collection occurring under the Patriot Act. As other </w:t>
      </w:r>
      <w:r w:rsidRPr="00E56C17">
        <w:rPr>
          <w:rStyle w:val="StyleUnderline"/>
        </w:rPr>
        <w:t>organizations like Pew have found</w:t>
      </w:r>
      <w:r w:rsidRPr="00BB3F4F">
        <w:rPr>
          <w:sz w:val="16"/>
        </w:rPr>
        <w:t xml:space="preserve">, the survey shows that </w:t>
      </w:r>
      <w:r w:rsidRPr="003F7291">
        <w:rPr>
          <w:rStyle w:val="StyleUnderline"/>
          <w:highlight w:val="yellow"/>
        </w:rPr>
        <w:t>calls for reform are bipartisan</w:t>
      </w:r>
      <w:r w:rsidRPr="00E56C17">
        <w:rPr>
          <w:rStyle w:val="StyleUnderline"/>
        </w:rPr>
        <w:t>. Fifty-nine percent of Democrats surveyed and 58 percent of Republicans surveyed strongly agreed with modifying the law</w:t>
      </w:r>
      <w:r w:rsidRPr="00BB3F4F">
        <w:rPr>
          <w:sz w:val="16"/>
        </w:rPr>
        <w:t xml:space="preserve">. That percentage only rose among independents, with 71 percent supporting reform efforts. In a media call, ACLU legislative counsel Neema Singh Guliani said </w:t>
      </w:r>
      <w:r w:rsidRPr="003F7291">
        <w:rPr>
          <w:rStyle w:val="StyleUnderline"/>
          <w:highlight w:val="yellow"/>
        </w:rPr>
        <w:t>these</w:t>
      </w:r>
      <w:r w:rsidRPr="00E56C17">
        <w:rPr>
          <w:rStyle w:val="StyleUnderline"/>
        </w:rPr>
        <w:t xml:space="preserve"> findings </w:t>
      </w:r>
      <w:r w:rsidRPr="003F7291">
        <w:rPr>
          <w:rStyle w:val="StyleUnderline"/>
          <w:highlight w:val="yellow"/>
        </w:rPr>
        <w:t xml:space="preserve">highlight the </w:t>
      </w:r>
      <w:r w:rsidRPr="003F7291">
        <w:rPr>
          <w:rStyle w:val="Emphasis"/>
          <w:highlight w:val="yellow"/>
        </w:rPr>
        <w:t>disconnect between lawmakers on the Hill and the American people</w:t>
      </w:r>
      <w:r w:rsidRPr="00BB3F4F">
        <w:rPr>
          <w:sz w:val="16"/>
        </w:rPr>
        <w:t xml:space="preserve">. “In order to be more reflective of public’s views on surveillance and the Patriot Act, members of Congress should more fully support reforms and can fully support more aggressive reforms,” she said. The ACLU also noted that surveillance reform could become a key issue during the primaries, especially because voters on the far right and far left are more likely than moderates to support reform efforts. The ACLU said that with the bipartisan support for reform and even greater support among independents, surveillance reform is an issue that could consistently help candidates appeal to voters no matter their political affiliation. As we’ve seen with past surveys, younger voters were more likely than older voters to support modifying the Patriot Act. Sixty-five percent of 18- to 39-year-olds support reform, as compared to only 59 percent of voters over the age of 45. </w:t>
      </w:r>
      <w:r w:rsidRPr="00E56C17">
        <w:rPr>
          <w:rStyle w:val="StyleUnderline"/>
        </w:rPr>
        <w:t>The overwhelming majority of respondents</w:t>
      </w:r>
      <w:r w:rsidRPr="00BB3F4F">
        <w:rPr>
          <w:sz w:val="16"/>
        </w:rPr>
        <w:t xml:space="preserve"> — 82 percent — </w:t>
      </w:r>
      <w:r w:rsidRPr="00E56C17">
        <w:rPr>
          <w:rStyle w:val="StyleUnderline"/>
        </w:rPr>
        <w:t>said they were concerned about the government collecting and storing their information</w:t>
      </w:r>
      <w:r w:rsidRPr="00BB3F4F">
        <w:rPr>
          <w:sz w:val="16"/>
        </w:rPr>
        <w:t xml:space="preserve">. When given specific examples of government surveillance, respondents were most likely to be concerned about the government accessing their personal records without a judge’s permission or collecting information without a warrant for purposes other than stopping terrorist attacks. </w:t>
      </w:r>
      <w:r w:rsidRPr="003323F4">
        <w:rPr>
          <w:rStyle w:val="StyleUnderline"/>
        </w:rPr>
        <w:t>This</w:t>
      </w:r>
      <w:r w:rsidRPr="00E56C17">
        <w:rPr>
          <w:rStyle w:val="StyleUnderline"/>
        </w:rPr>
        <w:t xml:space="preserve"> survey</w:t>
      </w:r>
      <w:r w:rsidRPr="00BB3F4F">
        <w:rPr>
          <w:sz w:val="16"/>
        </w:rPr>
        <w:t xml:space="preserve"> of about 1,000 likely American voters </w:t>
      </w:r>
      <w:r w:rsidRPr="00E56C17">
        <w:rPr>
          <w:rStyle w:val="StyleUnderline"/>
        </w:rPr>
        <w:t xml:space="preserve">comes as </w:t>
      </w:r>
      <w:r w:rsidRPr="003F7291">
        <w:rPr>
          <w:rStyle w:val="StyleUnderline"/>
          <w:highlight w:val="yellow"/>
        </w:rPr>
        <w:t xml:space="preserve">the future of surveillance reform remains </w:t>
      </w:r>
      <w:r w:rsidRPr="003F7291">
        <w:rPr>
          <w:rStyle w:val="Emphasis"/>
          <w:highlight w:val="yellow"/>
        </w:rPr>
        <w:t>uncertain</w:t>
      </w:r>
      <w:r w:rsidRPr="003F7291">
        <w:rPr>
          <w:rStyle w:val="StyleUnderline"/>
          <w:highlight w:val="yellow"/>
        </w:rPr>
        <w:t xml:space="preserve"> in Washington</w:t>
      </w:r>
      <w:r w:rsidRPr="00BB3F4F">
        <w:rPr>
          <w:sz w:val="16"/>
        </w:rPr>
        <w:t xml:space="preserve">. Although the reform bill sailed through with a large majority in the House, </w:t>
      </w:r>
      <w:r w:rsidRPr="00E56C17">
        <w:rPr>
          <w:rStyle w:val="StyleUnderline"/>
        </w:rPr>
        <w:t xml:space="preserve">Senate </w:t>
      </w:r>
      <w:r w:rsidRPr="003F7291">
        <w:rPr>
          <w:rStyle w:val="StyleUnderline"/>
          <w:highlight w:val="yellow"/>
        </w:rPr>
        <w:t>Republicans seem intent on lining up with McConnell</w:t>
      </w:r>
      <w:r w:rsidRPr="00BB3F4F">
        <w:rPr>
          <w:sz w:val="16"/>
        </w:rPr>
        <w:t xml:space="preserve"> and calling for a clean reauthorization. But privacy advocates on both sides of the aisle say they will filibuster any legislation that reauthorizes the program. With the clock ticking, lawmakers will have to break this stalemate quickly or risk letting the PATRIOT Act provision expire, and with it the most controversial of the NSA programs.</w:t>
      </w:r>
    </w:p>
    <w:p w:rsidR="00BA6A95" w:rsidRPr="008869AD" w:rsidRDefault="00BA6A95" w:rsidP="002D135B">
      <w:pPr>
        <w:rPr>
          <w:sz w:val="12"/>
        </w:rPr>
      </w:pPr>
    </w:p>
    <w:p w:rsidR="002D135B" w:rsidRPr="002D135B" w:rsidRDefault="002D135B" w:rsidP="002D135B"/>
    <w:p w:rsidR="00DC03BC" w:rsidRDefault="00DC03BC" w:rsidP="00DC03BC">
      <w:pPr>
        <w:pStyle w:val="Heading3"/>
      </w:pPr>
      <w:r w:rsidRPr="00DC03BC">
        <w:t>Link – Sarbanes</w:t>
      </w:r>
      <w:r w:rsidR="005B1D03">
        <w:t>-</w:t>
      </w:r>
      <w:r w:rsidRPr="00DC03BC">
        <w:t>Oxley</w:t>
      </w:r>
    </w:p>
    <w:p w:rsidR="00CA6F04" w:rsidRDefault="000D1F8C" w:rsidP="000D1F8C">
      <w:pPr>
        <w:pStyle w:val="Heading4"/>
      </w:pPr>
      <w:r>
        <w:t>SOX repeal is political suicide --- distracts from other agenda items, strong accounting lobby support</w:t>
      </w:r>
    </w:p>
    <w:p w:rsidR="00CA6F04" w:rsidRPr="00CA6F04" w:rsidRDefault="00CA6F04" w:rsidP="00CA6F04">
      <w:r>
        <w:t xml:space="preserve">Martin </w:t>
      </w:r>
      <w:r w:rsidRPr="00CA6F04">
        <w:rPr>
          <w:rStyle w:val="Style13ptBold"/>
        </w:rPr>
        <w:t>Kady 7</w:t>
      </w:r>
      <w:r>
        <w:t>, Politico, “Sarbanes-Oxley unlikely to change,” 10/30/07, http://www.politico.com/news/stories/1007/6595.html</w:t>
      </w:r>
    </w:p>
    <w:p w:rsidR="00CA6F04" w:rsidRPr="00867CF8" w:rsidRDefault="00CA6F04" w:rsidP="00DC03BC">
      <w:pPr>
        <w:rPr>
          <w:sz w:val="14"/>
        </w:rPr>
      </w:pPr>
      <w:r w:rsidRPr="00BA160E">
        <w:rPr>
          <w:rStyle w:val="StyleUnderline"/>
        </w:rPr>
        <w:t xml:space="preserve">But at this point, </w:t>
      </w:r>
      <w:r w:rsidRPr="0090410E">
        <w:rPr>
          <w:rStyle w:val="StyleUnderline"/>
          <w:highlight w:val="yellow"/>
        </w:rPr>
        <w:t>Congress doesn’t</w:t>
      </w:r>
      <w:r w:rsidRPr="00BA160E">
        <w:rPr>
          <w:rStyle w:val="StyleUnderline"/>
        </w:rPr>
        <w:t xml:space="preserve"> seem to </w:t>
      </w:r>
      <w:r w:rsidRPr="0090410E">
        <w:rPr>
          <w:rStyle w:val="StyleUnderline"/>
          <w:highlight w:val="yellow"/>
        </w:rPr>
        <w:t>have the appetite for</w:t>
      </w:r>
      <w:r w:rsidRPr="00BA160E">
        <w:rPr>
          <w:rStyle w:val="StyleUnderline"/>
        </w:rPr>
        <w:t xml:space="preserve"> any wholesale </w:t>
      </w:r>
      <w:r w:rsidRPr="0090410E">
        <w:rPr>
          <w:rStyle w:val="StyleUnderline"/>
          <w:highlight w:val="yellow"/>
        </w:rPr>
        <w:t>overhaul of Sarbanes-Oxley</w:t>
      </w:r>
      <w:r w:rsidRPr="00867CF8">
        <w:rPr>
          <w:sz w:val="14"/>
        </w:rPr>
        <w:t xml:space="preserve"> — the Public Company Accounting Reform and Investor Protection Act of 2002, sponsored by Oxley (R-Ohio) and former Sen. Paul Sarbanes (D-Md.).</w:t>
      </w:r>
      <w:r w:rsidR="000D1F8C" w:rsidRPr="00867CF8">
        <w:rPr>
          <w:sz w:val="14"/>
        </w:rPr>
        <w:t xml:space="preserve"> </w:t>
      </w:r>
      <w:r w:rsidRPr="00867CF8">
        <w:rPr>
          <w:sz w:val="14"/>
        </w:rPr>
        <w:t>“No, I think it’s being taken care of by regulators,” said Rep. Barney Frank (D-Mass.), chairman of the House Financial Services Committee.</w:t>
      </w:r>
      <w:r w:rsidR="000D1F8C" w:rsidRPr="00867CF8">
        <w:rPr>
          <w:sz w:val="14"/>
        </w:rPr>
        <w:t xml:space="preserve"> </w:t>
      </w:r>
      <w:r w:rsidRPr="00BA160E">
        <w:rPr>
          <w:rStyle w:val="StyleUnderline"/>
        </w:rPr>
        <w:t>“</w:t>
      </w:r>
      <w:r w:rsidRPr="0090410E">
        <w:rPr>
          <w:rStyle w:val="StyleUnderline"/>
          <w:highlight w:val="yellow"/>
        </w:rPr>
        <w:t>It’s a dead issue up here,”</w:t>
      </w:r>
      <w:r w:rsidRPr="00BA160E">
        <w:rPr>
          <w:rStyle w:val="StyleUnderline"/>
        </w:rPr>
        <w:t xml:space="preserve"> added Bill Duhnke, the Republican chief of staff for the Senate Banking Committee.</w:t>
      </w:r>
      <w:r w:rsidR="000D1F8C" w:rsidRPr="00867CF8">
        <w:rPr>
          <w:sz w:val="14"/>
        </w:rPr>
        <w:t xml:space="preserve"> </w:t>
      </w:r>
      <w:r w:rsidRPr="00BA160E">
        <w:rPr>
          <w:rStyle w:val="StyleUnderline"/>
        </w:rPr>
        <w:t xml:space="preserve">Oxley, today a lawyer-lobbyist in Washington serving as vice chairman of Nasdaq, conceded in an interview: </w:t>
      </w:r>
      <w:r w:rsidRPr="0090410E">
        <w:rPr>
          <w:rStyle w:val="StyleUnderline"/>
          <w:highlight w:val="yellow"/>
        </w:rPr>
        <w:t>“Laws don’t pass without a great deal of momentum from the public, and there’s no momentum [for overhauling Sarbanes-Oxley]</w:t>
      </w:r>
      <w:r w:rsidRPr="00BA160E">
        <w:rPr>
          <w:rStyle w:val="StyleUnderline"/>
        </w:rPr>
        <w:t xml:space="preserve"> now.”</w:t>
      </w:r>
      <w:r w:rsidR="000D1F8C">
        <w:rPr>
          <w:rStyle w:val="StyleUnderline"/>
        </w:rPr>
        <w:t xml:space="preserve"> </w:t>
      </w:r>
      <w:r w:rsidRPr="00BA160E">
        <w:rPr>
          <w:rStyle w:val="StyleUnderline"/>
        </w:rPr>
        <w:t xml:space="preserve">The fundamental problem is that </w:t>
      </w:r>
      <w:r w:rsidRPr="0090410E">
        <w:rPr>
          <w:rStyle w:val="StyleUnderline"/>
          <w:highlight w:val="yellow"/>
        </w:rPr>
        <w:t>the political climate just isn’t favorable for those who would like to loosen the rules for Wall Street firms</w:t>
      </w:r>
      <w:r w:rsidRPr="00BA160E">
        <w:rPr>
          <w:rStyle w:val="StyleUnderline"/>
        </w:rPr>
        <w:t>.</w:t>
      </w:r>
      <w:r w:rsidRPr="00867CF8">
        <w:rPr>
          <w:sz w:val="14"/>
        </w:rPr>
        <w:t xml:space="preserve"> Facing a mortgage meltdown, skyrocketing health care costs and a declining dollar, </w:t>
      </w:r>
      <w:r w:rsidRPr="00BA160E">
        <w:rPr>
          <w:rStyle w:val="StyleUnderline"/>
        </w:rPr>
        <w:t xml:space="preserve">congressional </w:t>
      </w:r>
      <w:r w:rsidRPr="0090410E">
        <w:rPr>
          <w:rStyle w:val="StyleUnderline"/>
          <w:highlight w:val="yellow"/>
        </w:rPr>
        <w:t>financial gurus are not eager to make life easier for</w:t>
      </w:r>
      <w:r w:rsidRPr="00BA160E">
        <w:rPr>
          <w:rStyle w:val="StyleUnderline"/>
        </w:rPr>
        <w:t xml:space="preserve"> the </w:t>
      </w:r>
      <w:r w:rsidRPr="0090410E">
        <w:rPr>
          <w:rStyle w:val="StyleUnderline"/>
          <w:highlight w:val="yellow"/>
        </w:rPr>
        <w:t>corporate executives</w:t>
      </w:r>
      <w:r w:rsidRPr="00BA160E">
        <w:rPr>
          <w:rStyle w:val="StyleUnderline"/>
        </w:rPr>
        <w:t xml:space="preserve"> still </w:t>
      </w:r>
      <w:r w:rsidRPr="0090410E">
        <w:rPr>
          <w:rStyle w:val="StyleUnderline"/>
          <w:highlight w:val="yellow"/>
        </w:rPr>
        <w:t>whining about accounting rules</w:t>
      </w:r>
      <w:r w:rsidRPr="00BA160E">
        <w:rPr>
          <w:rStyle w:val="StyleUnderline"/>
        </w:rPr>
        <w:t xml:space="preserve">. The </w:t>
      </w:r>
      <w:r w:rsidRPr="0090410E">
        <w:rPr>
          <w:rStyle w:val="StyleUnderline"/>
          <w:highlight w:val="yellow"/>
        </w:rPr>
        <w:t>ghosts of corporate scandals past are still too fresh in the minds of investors and</w:t>
      </w:r>
      <w:r w:rsidRPr="00BA160E">
        <w:rPr>
          <w:rStyle w:val="StyleUnderline"/>
        </w:rPr>
        <w:t xml:space="preserve"> members of </w:t>
      </w:r>
      <w:r w:rsidRPr="0090410E">
        <w:rPr>
          <w:rStyle w:val="StyleUnderline"/>
          <w:highlight w:val="yellow"/>
        </w:rPr>
        <w:t>Congress.</w:t>
      </w:r>
      <w:r w:rsidR="000D1F8C" w:rsidRPr="0090410E">
        <w:rPr>
          <w:rStyle w:val="StyleUnderline"/>
          <w:highlight w:val="yellow"/>
        </w:rPr>
        <w:t xml:space="preserve"> </w:t>
      </w:r>
      <w:r w:rsidRPr="0090410E">
        <w:rPr>
          <w:rStyle w:val="StyleUnderline"/>
          <w:highlight w:val="yellow"/>
        </w:rPr>
        <w:t>“It just doesn’t play well politically,”</w:t>
      </w:r>
      <w:r w:rsidRPr="00867CF8">
        <w:rPr>
          <w:sz w:val="14"/>
        </w:rPr>
        <w:t xml:space="preserve"> said Mark Heesen, president of the National Venture Capital Association, which has argued for loosening the Sarbanes-Oxley law for smaller companies. </w:t>
      </w:r>
      <w:r w:rsidRPr="00BA160E">
        <w:rPr>
          <w:rStyle w:val="StyleUnderline"/>
        </w:rPr>
        <w:t>“</w:t>
      </w:r>
      <w:r w:rsidRPr="0090410E">
        <w:rPr>
          <w:rStyle w:val="StyleUnderline"/>
          <w:highlight w:val="yellow"/>
        </w:rPr>
        <w:t>I don’t see it as a top priority [for Congress</w:t>
      </w:r>
      <w:r w:rsidRPr="00BA160E">
        <w:rPr>
          <w:rStyle w:val="StyleUnderline"/>
        </w:rPr>
        <w:t>] when you’ve got a war, health care costs, subprime problems.”</w:t>
      </w:r>
      <w:r w:rsidR="000D1F8C" w:rsidRPr="00867CF8">
        <w:rPr>
          <w:sz w:val="14"/>
        </w:rPr>
        <w:t xml:space="preserve"> </w:t>
      </w:r>
      <w:r w:rsidRPr="00867CF8">
        <w:rPr>
          <w:sz w:val="14"/>
        </w:rPr>
        <w:t>Leaving Sarbanes-Oxley in the hands of regulators instead of legislators, however, hasn’t stopped the complaining.</w:t>
      </w:r>
      <w:r w:rsidR="000D1F8C" w:rsidRPr="00867CF8">
        <w:rPr>
          <w:sz w:val="14"/>
        </w:rPr>
        <w:t xml:space="preserve"> </w:t>
      </w:r>
      <w:r w:rsidRPr="00867CF8">
        <w:rPr>
          <w:sz w:val="14"/>
        </w:rPr>
        <w:t>Schumer, who has raised millions of dollars in campaign contributions from Wall Street donors, has criticized Sarbanes-Oxley from a competitiveness standpoint, arguing that the expensive regulation burden has made it much harder for companies to go public in the United States.</w:t>
      </w:r>
      <w:r w:rsidR="000D1F8C" w:rsidRPr="00867CF8">
        <w:rPr>
          <w:sz w:val="14"/>
        </w:rPr>
        <w:t xml:space="preserve"> </w:t>
      </w:r>
      <w:r w:rsidRPr="00867CF8">
        <w:rPr>
          <w:sz w:val="14"/>
        </w:rPr>
        <w:t>Earlier this year, the senator and New York Mayor Michael Bloomberg commissioned a study that revealed U.S. stock exchanges were losing their competitive edge because fewer companies want to face the Sarbanes-Oxley requirements.</w:t>
      </w:r>
      <w:r w:rsidR="000D1F8C" w:rsidRPr="00867CF8">
        <w:rPr>
          <w:sz w:val="14"/>
        </w:rPr>
        <w:t xml:space="preserve"> </w:t>
      </w:r>
      <w:r w:rsidRPr="00867CF8">
        <w:rPr>
          <w:sz w:val="14"/>
        </w:rPr>
        <w:t>And as a result, the London financial sector has been catching up with New York. Financial chiefs in London have pointed to the booming public offering business and the omnipresent construction cranes in the financial district, calling their industry “the house that Sarbanes-Oxley built.”</w:t>
      </w:r>
      <w:r w:rsidR="000D1F8C" w:rsidRPr="00867CF8">
        <w:rPr>
          <w:sz w:val="14"/>
        </w:rPr>
        <w:t xml:space="preserve"> </w:t>
      </w:r>
      <w:r w:rsidRPr="00867CF8">
        <w:rPr>
          <w:sz w:val="14"/>
        </w:rPr>
        <w:t>Indeed, the London Stock Exchange reported 367 initial public offerings last year, raising $59.4 billion, according to Fortune magazine. At the same time, the New York Stock Exchange reported 242 offerings, raising $58.4 billion. And the fact that the historically smaller London exchange drew more money and more new stock offerings last year has startled U.S. business lobbyists worried about global competitiveness.</w:t>
      </w:r>
      <w:r w:rsidR="000D1F8C" w:rsidRPr="00867CF8">
        <w:rPr>
          <w:sz w:val="14"/>
        </w:rPr>
        <w:t xml:space="preserve"> </w:t>
      </w:r>
      <w:r w:rsidRPr="00867CF8">
        <w:rPr>
          <w:sz w:val="14"/>
        </w:rPr>
        <w:t>Although most corporate executives have made peace with Sarbanes-Oxley and accepted the tighter corporate governance and accounting rules as a cost of doing business, they are concerned about the longer-term effects on U.S. markets in the global economy.</w:t>
      </w:r>
      <w:r w:rsidR="000D1F8C" w:rsidRPr="00867CF8">
        <w:rPr>
          <w:sz w:val="14"/>
        </w:rPr>
        <w:t xml:space="preserve"> </w:t>
      </w:r>
      <w:r w:rsidRPr="00867CF8">
        <w:rPr>
          <w:sz w:val="14"/>
        </w:rPr>
        <w:t>“It’s about a rules-based system that is opaque and cumbersome and clumsy, and it creates a competitive disadvantage and drives financing overseas,” said Steve Bartlett, president and CEO of the Financial Services Roundtable, which represents the policy interests of Fortune 500 firms. “It’s too prescriptive.”</w:t>
      </w:r>
      <w:r w:rsidR="000D1F8C" w:rsidRPr="00867CF8">
        <w:rPr>
          <w:sz w:val="14"/>
        </w:rPr>
        <w:t xml:space="preserve"> </w:t>
      </w:r>
      <w:r w:rsidRPr="00867CF8">
        <w:rPr>
          <w:sz w:val="14"/>
        </w:rPr>
        <w:t>Bean counters vs. startups</w:t>
      </w:r>
      <w:r w:rsidR="000D1F8C" w:rsidRPr="00867CF8">
        <w:rPr>
          <w:sz w:val="14"/>
        </w:rPr>
        <w:t xml:space="preserve"> </w:t>
      </w:r>
      <w:r w:rsidRPr="0090410E">
        <w:rPr>
          <w:rStyle w:val="StyleUnderline"/>
          <w:highlight w:val="yellow"/>
        </w:rPr>
        <w:t>There’s</w:t>
      </w:r>
      <w:r w:rsidRPr="00BA160E">
        <w:rPr>
          <w:rStyle w:val="StyleUnderline"/>
        </w:rPr>
        <w:t xml:space="preserve"> also </w:t>
      </w:r>
      <w:r w:rsidRPr="0090410E">
        <w:rPr>
          <w:rStyle w:val="StyleUnderline"/>
          <w:highlight w:val="yellow"/>
        </w:rPr>
        <w:t>another reason</w:t>
      </w:r>
      <w:r w:rsidRPr="00BA160E">
        <w:rPr>
          <w:rStyle w:val="StyleUnderline"/>
        </w:rPr>
        <w:t xml:space="preserve"> beyond the unfavorable political climate for an overhaul of Sarbanes-Oxley — </w:t>
      </w:r>
      <w:r w:rsidRPr="0090410E">
        <w:rPr>
          <w:rStyle w:val="StyleUnderline"/>
          <w:highlight w:val="yellow"/>
        </w:rPr>
        <w:t>the Big Four accounting firms.</w:t>
      </w:r>
      <w:r w:rsidR="000D1F8C">
        <w:rPr>
          <w:rStyle w:val="StyleUnderline"/>
        </w:rPr>
        <w:t xml:space="preserve"> </w:t>
      </w:r>
      <w:r w:rsidRPr="00867CF8">
        <w:rPr>
          <w:sz w:val="14"/>
        </w:rPr>
        <w:t xml:space="preserve">The mere mention of Sarbanes-Oxley elicits anger in some business sectors, but </w:t>
      </w:r>
      <w:r w:rsidRPr="00BA160E">
        <w:rPr>
          <w:rStyle w:val="StyleUnderline"/>
        </w:rPr>
        <w:t>the law created a new cottage industry of accountants who specialize in compliance with the law</w:t>
      </w:r>
      <w:r w:rsidRPr="00867CF8">
        <w:rPr>
          <w:sz w:val="14"/>
        </w:rPr>
        <w:t>. Because corporate executives — and their auditors — now have to certify that their financial numbers are accurate or face criminal penalties, there is enormous liability on the line for all parties. So, in the first five years of the new law, accounting firms have invested millions developing computer software and other techniques to ensure compliance.</w:t>
      </w:r>
      <w:r w:rsidR="000D1F8C" w:rsidRPr="00867CF8">
        <w:rPr>
          <w:sz w:val="14"/>
        </w:rPr>
        <w:t xml:space="preserve"> </w:t>
      </w:r>
      <w:r w:rsidRPr="0090410E">
        <w:rPr>
          <w:rStyle w:val="StyleUnderline"/>
          <w:highlight w:val="yellow"/>
        </w:rPr>
        <w:t>The</w:t>
      </w:r>
      <w:r w:rsidRPr="00BA160E">
        <w:rPr>
          <w:rStyle w:val="StyleUnderline"/>
        </w:rPr>
        <w:t xml:space="preserve"> big accounting </w:t>
      </w:r>
      <w:r w:rsidRPr="0090410E">
        <w:rPr>
          <w:rStyle w:val="StyleUnderline"/>
          <w:highlight w:val="yellow"/>
        </w:rPr>
        <w:t>firms have entire divisions devoted to Sarbanes-Oxley</w:t>
      </w:r>
      <w:r w:rsidRPr="00BA160E">
        <w:rPr>
          <w:rStyle w:val="StyleUnderline"/>
        </w:rPr>
        <w:t xml:space="preserve"> — and could have a lot to lose with drastic changes.</w:t>
      </w:r>
      <w:r w:rsidR="000D1F8C">
        <w:rPr>
          <w:rStyle w:val="StyleUnderline"/>
        </w:rPr>
        <w:t xml:space="preserve"> </w:t>
      </w:r>
      <w:r w:rsidRPr="00867CF8">
        <w:rPr>
          <w:sz w:val="14"/>
        </w:rPr>
        <w:t>“It’s not a cottage industry; it’s a mansion industry,” said Heesen, whose venture-capital-funded clients have lobbied for relief from Sarbanes-Oxley.</w:t>
      </w:r>
      <w:r w:rsidR="000D1F8C" w:rsidRPr="00867CF8">
        <w:rPr>
          <w:sz w:val="14"/>
        </w:rPr>
        <w:t xml:space="preserve"> </w:t>
      </w:r>
      <w:r w:rsidRPr="00867CF8">
        <w:rPr>
          <w:sz w:val="14"/>
        </w:rPr>
        <w:t>But the Washington arm of the accounting firms, the Center for Audit Quality, has argued that Sarbanes-Oxley has created more investor confidence and more transparency in U.S. markets. The group released a survey of 1,000 investors last summer, showing that 79 percent of investors believe Sarbanes-Oxley regulations give them more confidence in companies’ financial reports, while 62 percent say the law should remain unchanged.</w:t>
      </w:r>
      <w:r w:rsidR="000D1F8C" w:rsidRPr="00867CF8">
        <w:rPr>
          <w:sz w:val="14"/>
        </w:rPr>
        <w:t xml:space="preserve"> </w:t>
      </w:r>
      <w:r w:rsidRPr="00867CF8">
        <w:rPr>
          <w:sz w:val="14"/>
        </w:rPr>
        <w:t>“Let the marketplace and investors see better implementation,” argues Cindy Fornelli, the center’s executive director. “It allows investors to have confidence in markets when there’s transparency.”</w:t>
      </w:r>
      <w:r w:rsidR="000D1F8C" w:rsidRPr="00867CF8">
        <w:rPr>
          <w:sz w:val="14"/>
        </w:rPr>
        <w:t xml:space="preserve"> </w:t>
      </w:r>
      <w:r w:rsidRPr="00867CF8">
        <w:rPr>
          <w:sz w:val="14"/>
        </w:rPr>
        <w:t>Smaller publicly traded companies, meanwhile, have been seeking relief from having to implement Sarbanes-Oxley, and they received a small break earlier this year when the Securities and Exchange Commission agreed to allow smaller audits for smaller companies, as long as those firms have certain internal financial controls in place. These small companies, with market values lower than $100 million, have asked for a longer-term waiver from Congress but have been denied.</w:t>
      </w:r>
      <w:r w:rsidR="000D1F8C" w:rsidRPr="00867CF8">
        <w:rPr>
          <w:sz w:val="14"/>
        </w:rPr>
        <w:t xml:space="preserve"> </w:t>
      </w:r>
      <w:r w:rsidRPr="00867CF8">
        <w:rPr>
          <w:sz w:val="14"/>
        </w:rPr>
        <w:t xml:space="preserve">Heesen, whose clients have become much more reluctant about going public in the United States, says </w:t>
      </w:r>
      <w:r w:rsidRPr="0090410E">
        <w:rPr>
          <w:rStyle w:val="StyleUnderline"/>
          <w:highlight w:val="yellow"/>
        </w:rPr>
        <w:t>the power of the</w:t>
      </w:r>
      <w:r w:rsidRPr="00BA160E">
        <w:rPr>
          <w:rStyle w:val="StyleUnderline"/>
        </w:rPr>
        <w:t xml:space="preserve"> </w:t>
      </w:r>
      <w:r w:rsidRPr="0090410E">
        <w:rPr>
          <w:rStyle w:val="StyleUnderline"/>
          <w:highlight w:val="yellow"/>
        </w:rPr>
        <w:t>Big Four</w:t>
      </w:r>
      <w:r w:rsidRPr="00BA160E">
        <w:rPr>
          <w:rStyle w:val="StyleUnderline"/>
        </w:rPr>
        <w:t xml:space="preserve"> accounting companies </w:t>
      </w:r>
      <w:r w:rsidRPr="0090410E">
        <w:rPr>
          <w:rStyle w:val="StyleUnderline"/>
          <w:highlight w:val="yellow"/>
        </w:rPr>
        <w:t xml:space="preserve">has trumped </w:t>
      </w:r>
      <w:r w:rsidRPr="0090410E">
        <w:rPr>
          <w:rStyle w:val="StyleUnderline"/>
        </w:rPr>
        <w:t>the</w:t>
      </w:r>
      <w:r w:rsidRPr="00BA160E">
        <w:rPr>
          <w:rStyle w:val="StyleUnderline"/>
        </w:rPr>
        <w:t xml:space="preserve"> </w:t>
      </w:r>
      <w:r w:rsidRPr="0090410E">
        <w:rPr>
          <w:rStyle w:val="StyleUnderline"/>
          <w:highlight w:val="yellow"/>
        </w:rPr>
        <w:t>desires of small businesses.</w:t>
      </w:r>
    </w:p>
    <w:p w:rsidR="00CA6F04" w:rsidRDefault="00CA6F04" w:rsidP="00DC03BC"/>
    <w:p w:rsidR="00543F12" w:rsidRDefault="00543F12" w:rsidP="00543F12">
      <w:pPr>
        <w:pStyle w:val="Heading4"/>
      </w:pPr>
      <w:r>
        <w:t>No link turns --- pro-repeal groups are disorganized and anti-repeal interests are strong</w:t>
      </w:r>
    </w:p>
    <w:p w:rsidR="00DC03BC" w:rsidRPr="00543F12" w:rsidRDefault="00DC03BC" w:rsidP="00543F12">
      <w:r w:rsidRPr="00543F12">
        <w:t>Henry N. </w:t>
      </w:r>
      <w:r w:rsidRPr="00543F12">
        <w:rPr>
          <w:rStyle w:val="Style13ptBold"/>
        </w:rPr>
        <w:t>Butler 6</w:t>
      </w:r>
      <w:r w:rsidRPr="00543F12">
        <w:t>,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“Immediate Policy Implications,” chapter 7 of The Sarbanes-Oxley Debacle: What We’ve Learned; How to Fix It, 2006, p. 86</w:t>
      </w:r>
    </w:p>
    <w:p w:rsidR="00DC03BC" w:rsidRPr="00543F12" w:rsidRDefault="00DC03BC" w:rsidP="00543F12">
      <w:pPr>
        <w:rPr>
          <w:rStyle w:val="StyleUnderline"/>
        </w:rPr>
      </w:pPr>
      <w:r w:rsidRPr="00543F12">
        <w:rPr>
          <w:rStyle w:val="StyleUnderline"/>
          <w:highlight w:val="yellow"/>
        </w:rPr>
        <w:t>The</w:t>
      </w:r>
      <w:r w:rsidRPr="00543F12">
        <w:rPr>
          <w:rStyle w:val="StyleUnderline"/>
        </w:rPr>
        <w:t xml:space="preserve"> preceding </w:t>
      </w:r>
      <w:r w:rsidRPr="00543F12">
        <w:rPr>
          <w:rStyle w:val="StyleUnderline"/>
          <w:highlight w:val="yellow"/>
        </w:rPr>
        <w:t>analysis supports</w:t>
      </w:r>
      <w:r w:rsidRPr="00543F12">
        <w:rPr>
          <w:rStyle w:val="StyleUnderline"/>
        </w:rPr>
        <w:t xml:space="preserve"> the overwhelming </w:t>
      </w:r>
      <w:r w:rsidRPr="00543F12">
        <w:rPr>
          <w:rStyle w:val="StyleUnderline"/>
          <w:highlight w:val="yellow"/>
        </w:rPr>
        <w:t>conclusion that SOX was a</w:t>
      </w:r>
      <w:r w:rsidRPr="00543F12">
        <w:rPr>
          <w:rStyle w:val="StyleUnderline"/>
        </w:rPr>
        <w:t xml:space="preserve"> colossal </w:t>
      </w:r>
      <w:r w:rsidRPr="00543F12">
        <w:rPr>
          <w:rStyle w:val="StyleUnderline"/>
          <w:highlight w:val="yellow"/>
        </w:rPr>
        <w:t>mistake</w:t>
      </w:r>
      <w:r w:rsidRPr="00543F12">
        <w:rPr>
          <w:rStyle w:val="StyleUnderline"/>
        </w:rPr>
        <w:t>.</w:t>
      </w:r>
      <w:r w:rsidRPr="00543F12">
        <w:rPr>
          <w:sz w:val="16"/>
        </w:rPr>
        <w:t xml:space="preserve"> By any reasonable standards of public policy analysis, the act should be repealed. In a recent survey, 58 percent of corporate directors in the United States favored repealing or overhauling SOX.1 However, </w:t>
      </w:r>
      <w:r w:rsidRPr="00543F12">
        <w:rPr>
          <w:rStyle w:val="StyleUnderline"/>
          <w:highlight w:val="yellow"/>
        </w:rPr>
        <w:t>despite the</w:t>
      </w:r>
      <w:r w:rsidRPr="00543F12">
        <w:rPr>
          <w:rStyle w:val="StyleUnderline"/>
        </w:rPr>
        <w:t xml:space="preserve"> mounting </w:t>
      </w:r>
      <w:r w:rsidRPr="00543F12">
        <w:rPr>
          <w:rStyle w:val="StyleUnderline"/>
          <w:highlight w:val="yellow"/>
        </w:rPr>
        <w:t>evidence</w:t>
      </w:r>
      <w:r w:rsidRPr="00543F12">
        <w:rPr>
          <w:rStyle w:val="StyleUnderline"/>
        </w:rPr>
        <w:t xml:space="preserve"> and criticism, </w:t>
      </w:r>
      <w:r w:rsidRPr="00543F12">
        <w:rPr>
          <w:rStyle w:val="StyleUnderline"/>
          <w:highlight w:val="yellow"/>
        </w:rPr>
        <w:t>repeal is highly unlikely. Even if society is losing, the act retains</w:t>
      </w:r>
      <w:r w:rsidRPr="00543F12">
        <w:rPr>
          <w:rStyle w:val="StyleUnderline"/>
        </w:rPr>
        <w:t xml:space="preserve"> the </w:t>
      </w:r>
      <w:r w:rsidRPr="00543F12">
        <w:rPr>
          <w:rStyle w:val="StyleUnderline"/>
          <w:highlight w:val="yellow"/>
        </w:rPr>
        <w:t>support of influential interest groups and the press</w:t>
      </w:r>
      <w:r w:rsidRPr="00543F12">
        <w:rPr>
          <w:rStyle w:val="StyleUnderline"/>
        </w:rPr>
        <w:t xml:space="preserve">. The </w:t>
      </w:r>
      <w:r w:rsidRPr="00543F12">
        <w:rPr>
          <w:rStyle w:val="StyleUnderline"/>
          <w:highlight w:val="yellow"/>
        </w:rPr>
        <w:t>big losers</w:t>
      </w:r>
      <w:r w:rsidRPr="00543F12">
        <w:rPr>
          <w:rStyle w:val="StyleUnderline"/>
        </w:rPr>
        <w:t xml:space="preserve">, such as entrepreneurs, </w:t>
      </w:r>
      <w:r w:rsidRPr="00543F12">
        <w:rPr>
          <w:rStyle w:val="StyleUnderline"/>
          <w:highlight w:val="yellow"/>
        </w:rPr>
        <w:t>are less organized and therefore less influential.</w:t>
      </w:r>
      <w:r w:rsidRPr="00543F12">
        <w:rPr>
          <w:rStyle w:val="StyleUnderline"/>
        </w:rPr>
        <w:t> </w:t>
      </w:r>
    </w:p>
    <w:p w:rsidR="00DC03BC" w:rsidRDefault="00DC03BC" w:rsidP="00DC03BC">
      <w:pPr>
        <w:shd w:val="clear" w:color="auto" w:fill="FFFFFF"/>
        <w:spacing w:before="100" w:beforeAutospacing="1" w:after="100" w:afterAutospacing="1"/>
        <w:rPr>
          <w:rFonts w:eastAsia="Times New Roman"/>
          <w:color w:val="222222"/>
          <w:sz w:val="19"/>
          <w:szCs w:val="19"/>
        </w:rPr>
      </w:pPr>
    </w:p>
    <w:p w:rsidR="00604B2D" w:rsidRDefault="00604B2D" w:rsidP="00DC03BC">
      <w:pPr>
        <w:shd w:val="clear" w:color="auto" w:fill="FFFFFF"/>
        <w:spacing w:before="100" w:beforeAutospacing="1" w:after="100" w:afterAutospacing="1"/>
        <w:rPr>
          <w:rFonts w:eastAsia="Times New Roman"/>
          <w:color w:val="222222"/>
          <w:sz w:val="19"/>
          <w:szCs w:val="19"/>
        </w:rPr>
      </w:pPr>
    </w:p>
    <w:p w:rsidR="002A353A" w:rsidRPr="002A353A" w:rsidRDefault="002A353A" w:rsidP="002A353A"/>
    <w:p w:rsidR="007C38DB" w:rsidRDefault="007C38DB" w:rsidP="007C38DB">
      <w:pPr>
        <w:pStyle w:val="Heading2"/>
      </w:pPr>
      <w:r>
        <w:t>2NC – Impacts</w:t>
      </w:r>
    </w:p>
    <w:p w:rsidR="0026484D" w:rsidRDefault="0026484D" w:rsidP="0086155C">
      <w:pPr>
        <w:pStyle w:val="Heading3"/>
      </w:pPr>
      <w:r>
        <w:t>2NC – XT TPA Key to Pivot</w:t>
      </w:r>
    </w:p>
    <w:p w:rsidR="00941E0D" w:rsidRDefault="00941E0D" w:rsidP="00941E0D"/>
    <w:p w:rsidR="00941E0D" w:rsidRDefault="00941E0D" w:rsidP="00941E0D">
      <w:pPr>
        <w:pStyle w:val="Heading4"/>
      </w:pPr>
      <w:r>
        <w:t>TPA is key to the Asia pivot</w:t>
      </w:r>
    </w:p>
    <w:p w:rsidR="00941E0D" w:rsidRPr="009267F2" w:rsidRDefault="00941E0D" w:rsidP="00941E0D">
      <w:r>
        <w:t xml:space="preserve">Scott </w:t>
      </w:r>
      <w:r w:rsidRPr="009267F2">
        <w:rPr>
          <w:rStyle w:val="Style13ptBold"/>
        </w:rPr>
        <w:t>Miller 14</w:t>
      </w:r>
      <w:r>
        <w:t>, Scholl Chair in International Business at CSIS, and Paul Nadeau, program manager and research associate with the Scholl Chair at CSIS, “TPP Is More than a Trade Agreement,” Jan 31 2014, http://csis.org/publication/tpp-more-trade-agreement</w:t>
      </w:r>
    </w:p>
    <w:p w:rsidR="00941E0D" w:rsidRPr="009267F2" w:rsidRDefault="00941E0D" w:rsidP="00941E0D">
      <w:pPr>
        <w:rPr>
          <w:sz w:val="14"/>
        </w:rPr>
      </w:pPr>
      <w:r w:rsidRPr="009267F2">
        <w:rPr>
          <w:sz w:val="14"/>
        </w:rPr>
        <w:t xml:space="preserve">Senate Majority Leader Harry Reid made news this week when he said that “everyone would be well advised not to push (Trade Promotion Authority, TPA) right now.” Because </w:t>
      </w:r>
      <w:r w:rsidRPr="00DE28F7">
        <w:rPr>
          <w:rStyle w:val="StyleUnderline"/>
        </w:rPr>
        <w:t>trade agreements</w:t>
      </w:r>
      <w:r w:rsidRPr="00EE63A2">
        <w:rPr>
          <w:rStyle w:val="StyleUnderline"/>
        </w:rPr>
        <w:t xml:space="preserve"> negotiated by the United States</w:t>
      </w:r>
      <w:r w:rsidRPr="009267F2">
        <w:rPr>
          <w:sz w:val="14"/>
        </w:rPr>
        <w:t xml:space="preserve"> practically </w:t>
      </w:r>
      <w:r w:rsidRPr="00DE28F7">
        <w:rPr>
          <w:rStyle w:val="Emphasis"/>
        </w:rPr>
        <w:t>require TPA to be concluded</w:t>
      </w:r>
      <w:r w:rsidRPr="009267F2">
        <w:rPr>
          <w:sz w:val="14"/>
        </w:rPr>
        <w:t>, Senator Reid’s comments were described as “putting the brakes” on the President’s trade agenda until after the midterm elections in November.</w:t>
      </w:r>
      <w:r w:rsidRPr="009267F2">
        <w:rPr>
          <w:sz w:val="12"/>
        </w:rPr>
        <w:t>¶</w:t>
      </w:r>
      <w:r w:rsidRPr="009267F2">
        <w:rPr>
          <w:sz w:val="14"/>
        </w:rPr>
        <w:t xml:space="preserve"> Senator Reid’s comments should not have been surprising or even troubling. When asked if he would bring TPA to the Senate floor, Reid replied with “We’ll see,” leaving the possibility on the table. That trade critics are pleased with Senator Reid’s comments and that business groups are not isn’t news. President Obama expressed support for trade agreements during the State of the Union address, but not much more than a name-check and not enough to provide political cover to Democrats who might consider supporting TPA. With Senate Minority Leader Mitch McConnell and other Republicans openly advocating TPA, the issue was probably due to get some push-back from Democrats. Tactically, this makes sense because no Democrat in a contested seat (and Senator Reid has many to protect) for the November elections stands to gain from TPA or the deals that it would accelerate, chiefly the Trans-Pacific Partnership (TPP).</w:t>
      </w:r>
      <w:r w:rsidRPr="009267F2">
        <w:rPr>
          <w:sz w:val="12"/>
        </w:rPr>
        <w:t>¶</w:t>
      </w:r>
      <w:r w:rsidRPr="009267F2">
        <w:rPr>
          <w:sz w:val="14"/>
        </w:rPr>
        <w:t xml:space="preserve"> Who gains the most now from TPA and the resulting TPP agreement? The White House. This isn’t because of the immediate economic benefits to the United States, or because it provides a template for future large-scale, comprehensive trade agreements, or because the President has advanced the most ambitious trade agenda since the early 1990s.</w:t>
      </w:r>
      <w:r w:rsidRPr="009267F2">
        <w:rPr>
          <w:sz w:val="12"/>
        </w:rPr>
        <w:t>¶</w:t>
      </w:r>
      <w:r w:rsidRPr="009267F2">
        <w:rPr>
          <w:sz w:val="14"/>
        </w:rPr>
        <w:t xml:space="preserve"> </w:t>
      </w:r>
      <w:r w:rsidRPr="003F7291">
        <w:rPr>
          <w:rStyle w:val="Emphasis"/>
          <w:highlight w:val="yellow"/>
        </w:rPr>
        <w:t>The White House needs TPA</w:t>
      </w:r>
      <w:r w:rsidRPr="003F7291">
        <w:rPr>
          <w:sz w:val="14"/>
          <w:highlight w:val="yellow"/>
        </w:rPr>
        <w:t xml:space="preserve"> </w:t>
      </w:r>
      <w:r w:rsidRPr="003F7291">
        <w:rPr>
          <w:rStyle w:val="StyleUnderline"/>
          <w:highlight w:val="yellow"/>
        </w:rPr>
        <w:t>because</w:t>
      </w:r>
      <w:r w:rsidRPr="003F7291">
        <w:rPr>
          <w:sz w:val="14"/>
          <w:highlight w:val="yellow"/>
        </w:rPr>
        <w:t xml:space="preserve"> </w:t>
      </w:r>
      <w:r w:rsidRPr="003F7291">
        <w:rPr>
          <w:rStyle w:val="Emphasis"/>
          <w:highlight w:val="yellow"/>
        </w:rPr>
        <w:t>the TPP is the “pivot to Asia.”</w:t>
      </w:r>
      <w:r w:rsidRPr="009267F2">
        <w:rPr>
          <w:sz w:val="14"/>
        </w:rPr>
        <w:t xml:space="preserve"> The military realignment is important, but the repositioning is mostly relative, driven by drawdowns in Iraq and Afghanistan. </w:t>
      </w:r>
      <w:r w:rsidRPr="003F7291">
        <w:rPr>
          <w:rStyle w:val="StyleUnderline"/>
          <w:highlight w:val="yellow"/>
        </w:rPr>
        <w:t>The Pivot is a political and economic realignment</w:t>
      </w:r>
      <w:r w:rsidRPr="00EE63A2">
        <w:rPr>
          <w:rStyle w:val="StyleUnderline"/>
        </w:rPr>
        <w:t xml:space="preserve"> that aims </w:t>
      </w:r>
      <w:r w:rsidRPr="003F7291">
        <w:rPr>
          <w:rStyle w:val="StyleUnderline"/>
          <w:highlight w:val="yellow"/>
        </w:rPr>
        <w:t xml:space="preserve">to improve </w:t>
      </w:r>
      <w:r w:rsidRPr="00DE28F7">
        <w:rPr>
          <w:rStyle w:val="StyleUnderline"/>
        </w:rPr>
        <w:t xml:space="preserve">cooperation and </w:t>
      </w:r>
      <w:r w:rsidRPr="003F7291">
        <w:rPr>
          <w:rStyle w:val="StyleUnderline"/>
          <w:highlight w:val="yellow"/>
        </w:rPr>
        <w:t>integration among the</w:t>
      </w:r>
      <w:r w:rsidRPr="00EE63A2">
        <w:rPr>
          <w:rStyle w:val="StyleUnderline"/>
        </w:rPr>
        <w:t xml:space="preserve"> </w:t>
      </w:r>
      <w:r w:rsidRPr="003F7291">
        <w:rPr>
          <w:rStyle w:val="Emphasis"/>
          <w:highlight w:val="yellow"/>
        </w:rPr>
        <w:t>U</w:t>
      </w:r>
      <w:r w:rsidRPr="00EE63A2">
        <w:rPr>
          <w:rStyle w:val="StyleUnderline"/>
        </w:rPr>
        <w:t xml:space="preserve">nited </w:t>
      </w:r>
      <w:r w:rsidRPr="003F7291">
        <w:rPr>
          <w:rStyle w:val="Emphasis"/>
          <w:highlight w:val="yellow"/>
        </w:rPr>
        <w:t>S</w:t>
      </w:r>
      <w:r w:rsidRPr="00EE63A2">
        <w:rPr>
          <w:rStyle w:val="StyleUnderline"/>
        </w:rPr>
        <w:t xml:space="preserve">tates </w:t>
      </w:r>
      <w:r w:rsidRPr="003F7291">
        <w:rPr>
          <w:rStyle w:val="StyleUnderline"/>
          <w:highlight w:val="yellow"/>
        </w:rPr>
        <w:t>and East Asia</w:t>
      </w:r>
      <w:r w:rsidRPr="009267F2">
        <w:rPr>
          <w:sz w:val="14"/>
        </w:rPr>
        <w:t xml:space="preserve">. Then-secretary of state Hillary Clinton said this explicitly in her Foreign Policy article, “America’s Pacific Century,” when she wrote “[O]pen markets in Asia provide the United States with unprecedented opportunities for investment, trade, and access to cutting-edge technology. Our economic recovery at home will depend on exports and the ability of American firms to tap into the vast and growing consumer base of Asia.” Military presence was only one out of the six courses of action that Secretary Clinton used to define the Asia Pivot, while </w:t>
      </w:r>
      <w:r w:rsidRPr="00EE63A2">
        <w:rPr>
          <w:rStyle w:val="StyleUnderline"/>
        </w:rPr>
        <w:t xml:space="preserve">the </w:t>
      </w:r>
      <w:r w:rsidRPr="003F7291">
        <w:rPr>
          <w:rStyle w:val="StyleUnderline"/>
          <w:highlight w:val="yellow"/>
        </w:rPr>
        <w:t>TPP is</w:t>
      </w:r>
      <w:r w:rsidRPr="00EE63A2">
        <w:rPr>
          <w:rStyle w:val="StyleUnderline"/>
        </w:rPr>
        <w:t xml:space="preserve"> </w:t>
      </w:r>
      <w:r w:rsidRPr="009267F2">
        <w:rPr>
          <w:sz w:val="14"/>
        </w:rPr>
        <w:t>arguably</w:t>
      </w:r>
      <w:r w:rsidRPr="00EE63A2">
        <w:rPr>
          <w:rStyle w:val="StyleUnderline"/>
        </w:rPr>
        <w:t xml:space="preserve"> the </w:t>
      </w:r>
      <w:r w:rsidRPr="003F7291">
        <w:rPr>
          <w:rStyle w:val="Emphasis"/>
          <w:highlight w:val="yellow"/>
        </w:rPr>
        <w:t>key ingredient</w:t>
      </w:r>
      <w:r w:rsidRPr="003F7291">
        <w:rPr>
          <w:rStyle w:val="StyleUnderline"/>
          <w:highlight w:val="yellow"/>
        </w:rPr>
        <w:t xml:space="preserve"> </w:t>
      </w:r>
      <w:r w:rsidRPr="009267F2">
        <w:rPr>
          <w:rStyle w:val="StyleUnderline"/>
        </w:rPr>
        <w:t>of</w:t>
      </w:r>
      <w:r w:rsidRPr="009267F2">
        <w:rPr>
          <w:sz w:val="14"/>
        </w:rPr>
        <w:t xml:space="preserve"> three (</w:t>
      </w:r>
      <w:r w:rsidRPr="003F7291">
        <w:rPr>
          <w:rStyle w:val="StyleUnderline"/>
          <w:highlight w:val="yellow"/>
        </w:rPr>
        <w:t>deepening America's relationships</w:t>
      </w:r>
      <w:r w:rsidRPr="00EE63A2">
        <w:rPr>
          <w:rStyle w:val="StyleUnderline"/>
        </w:rPr>
        <w:t xml:space="preserve"> with rising powers</w:t>
      </w:r>
      <w:r w:rsidRPr="009267F2">
        <w:rPr>
          <w:sz w:val="14"/>
        </w:rPr>
        <w:t xml:space="preserve">, including China; </w:t>
      </w:r>
      <w:r w:rsidRPr="003F7291">
        <w:rPr>
          <w:rStyle w:val="StyleUnderline"/>
          <w:highlight w:val="yellow"/>
        </w:rPr>
        <w:t>engaging</w:t>
      </w:r>
      <w:r w:rsidRPr="00EE63A2">
        <w:rPr>
          <w:rStyle w:val="StyleUnderline"/>
        </w:rPr>
        <w:t xml:space="preserve"> with </w:t>
      </w:r>
      <w:r w:rsidRPr="003F7291">
        <w:rPr>
          <w:rStyle w:val="StyleUnderline"/>
          <w:highlight w:val="yellow"/>
        </w:rPr>
        <w:t>regional</w:t>
      </w:r>
      <w:r w:rsidRPr="00EE63A2">
        <w:rPr>
          <w:rStyle w:val="StyleUnderline"/>
        </w:rPr>
        <w:t xml:space="preserve"> multilateral </w:t>
      </w:r>
      <w:r w:rsidRPr="003F7291">
        <w:rPr>
          <w:rStyle w:val="StyleUnderline"/>
          <w:highlight w:val="yellow"/>
        </w:rPr>
        <w:t>institutions; expanding trade</w:t>
      </w:r>
      <w:r w:rsidRPr="009267F2">
        <w:rPr>
          <w:sz w:val="14"/>
        </w:rPr>
        <w:t xml:space="preserve"> and investment). If solving the financial crisis and passing health care reform were President Obama’s key domestic policy victories, then the Asia Pivot is primed to be the area where he beneficially changes the course of U.S. foreign policy (the discussions with Iran are still too nascent to determine how far reaching they will become).</w:t>
      </w:r>
      <w:r w:rsidRPr="009267F2">
        <w:rPr>
          <w:sz w:val="12"/>
        </w:rPr>
        <w:t>¶</w:t>
      </w:r>
      <w:r w:rsidRPr="009267F2">
        <w:rPr>
          <w:sz w:val="14"/>
        </w:rPr>
        <w:t xml:space="preserve"> Today, </w:t>
      </w:r>
      <w:r w:rsidRPr="003F7291">
        <w:rPr>
          <w:rStyle w:val="StyleUnderline"/>
          <w:highlight w:val="yellow"/>
        </w:rPr>
        <w:t xml:space="preserve">there are tensions among Asia’s </w:t>
      </w:r>
      <w:r w:rsidRPr="009267F2">
        <w:rPr>
          <w:rStyle w:val="StyleUnderline"/>
        </w:rPr>
        <w:t xml:space="preserve">large </w:t>
      </w:r>
      <w:r w:rsidRPr="003F7291">
        <w:rPr>
          <w:rStyle w:val="StyleUnderline"/>
          <w:highlight w:val="yellow"/>
        </w:rPr>
        <w:t>powers, and the</w:t>
      </w:r>
      <w:r w:rsidRPr="00EE63A2">
        <w:rPr>
          <w:rStyle w:val="StyleUnderline"/>
        </w:rPr>
        <w:t xml:space="preserve"> </w:t>
      </w:r>
      <w:r w:rsidRPr="003F7291">
        <w:rPr>
          <w:rStyle w:val="Emphasis"/>
          <w:highlight w:val="yellow"/>
        </w:rPr>
        <w:t>U</w:t>
      </w:r>
      <w:r w:rsidRPr="00EE63A2">
        <w:rPr>
          <w:rStyle w:val="StyleUnderline"/>
        </w:rPr>
        <w:t xml:space="preserve">nited </w:t>
      </w:r>
      <w:r w:rsidRPr="003F7291">
        <w:rPr>
          <w:rStyle w:val="Emphasis"/>
          <w:highlight w:val="yellow"/>
        </w:rPr>
        <w:t>S</w:t>
      </w:r>
      <w:r w:rsidRPr="00EE63A2">
        <w:rPr>
          <w:rStyle w:val="StyleUnderline"/>
        </w:rPr>
        <w:t xml:space="preserve">tates </w:t>
      </w:r>
      <w:r w:rsidRPr="003F7291">
        <w:rPr>
          <w:rStyle w:val="StyleUnderline"/>
          <w:highlight w:val="yellow"/>
        </w:rPr>
        <w:t>is</w:t>
      </w:r>
      <w:r w:rsidRPr="00EE63A2">
        <w:rPr>
          <w:rStyle w:val="StyleUnderline"/>
        </w:rPr>
        <w:t xml:space="preserve"> likely </w:t>
      </w:r>
      <w:r w:rsidRPr="003F7291">
        <w:rPr>
          <w:rStyle w:val="Emphasis"/>
          <w:highlight w:val="yellow"/>
        </w:rPr>
        <w:t>the single entity</w:t>
      </w:r>
      <w:r w:rsidRPr="003F7291">
        <w:rPr>
          <w:rStyle w:val="StyleUnderline"/>
          <w:highlight w:val="yellow"/>
        </w:rPr>
        <w:t xml:space="preserve"> that can influence </w:t>
      </w:r>
      <w:r w:rsidRPr="009267F2">
        <w:rPr>
          <w:rStyle w:val="StyleUnderline"/>
        </w:rPr>
        <w:t>the situation</w:t>
      </w:r>
      <w:r w:rsidRPr="00EE63A2">
        <w:rPr>
          <w:rStyle w:val="StyleUnderline"/>
        </w:rPr>
        <w:t xml:space="preserve">. The </w:t>
      </w:r>
      <w:r w:rsidRPr="00DE28F7">
        <w:rPr>
          <w:rStyle w:val="Emphasis"/>
        </w:rPr>
        <w:t>U</w:t>
      </w:r>
      <w:r w:rsidRPr="00EE63A2">
        <w:rPr>
          <w:rStyle w:val="StyleUnderline"/>
        </w:rPr>
        <w:t xml:space="preserve">nited </w:t>
      </w:r>
      <w:r w:rsidRPr="00DE28F7">
        <w:rPr>
          <w:rStyle w:val="Emphasis"/>
        </w:rPr>
        <w:t>S</w:t>
      </w:r>
      <w:r w:rsidRPr="00EE63A2">
        <w:rPr>
          <w:rStyle w:val="StyleUnderline"/>
        </w:rPr>
        <w:t xml:space="preserve">tates </w:t>
      </w:r>
      <w:r w:rsidRPr="00DE28F7">
        <w:rPr>
          <w:rStyle w:val="StyleUnderline"/>
        </w:rPr>
        <w:t xml:space="preserve">and Asia need each other </w:t>
      </w:r>
      <w:r w:rsidRPr="009267F2">
        <w:rPr>
          <w:rStyle w:val="StyleUnderline"/>
        </w:rPr>
        <w:t xml:space="preserve">and </w:t>
      </w:r>
      <w:r w:rsidRPr="00DE28F7">
        <w:rPr>
          <w:rStyle w:val="StyleUnderline"/>
        </w:rPr>
        <w:t>TPP</w:t>
      </w:r>
      <w:r w:rsidRPr="00EE63A2">
        <w:rPr>
          <w:rStyle w:val="StyleUnderline"/>
        </w:rPr>
        <w:t xml:space="preserve"> is the vehicle that </w:t>
      </w:r>
      <w:r w:rsidRPr="00DE28F7">
        <w:rPr>
          <w:rStyle w:val="StyleUnderline"/>
        </w:rPr>
        <w:t xml:space="preserve">can </w:t>
      </w:r>
      <w:r w:rsidRPr="00DE28F7">
        <w:rPr>
          <w:rStyle w:val="Emphasis"/>
        </w:rPr>
        <w:t>functionally, economically, and politically help bind them together</w:t>
      </w:r>
      <w:r w:rsidRPr="009267F2">
        <w:rPr>
          <w:sz w:val="14"/>
        </w:rPr>
        <w:t xml:space="preserve">. The Members of Congress and staff that have drafted the TPA bill have put admirable effort into legislation. Trade negotiators working on TPP have been equally tireless. But TPP, and Asia, cannot wait forever. </w:t>
      </w:r>
      <w:r w:rsidRPr="003F7291">
        <w:rPr>
          <w:rStyle w:val="StyleUnderline"/>
          <w:highlight w:val="yellow"/>
        </w:rPr>
        <w:t xml:space="preserve">Many </w:t>
      </w:r>
      <w:r w:rsidRPr="009267F2">
        <w:rPr>
          <w:rStyle w:val="StyleUnderline"/>
        </w:rPr>
        <w:t xml:space="preserve">in Asia </w:t>
      </w:r>
      <w:r w:rsidRPr="003F7291">
        <w:rPr>
          <w:rStyle w:val="StyleUnderline"/>
          <w:highlight w:val="yellow"/>
        </w:rPr>
        <w:t>are</w:t>
      </w:r>
      <w:r w:rsidRPr="00EE63A2">
        <w:rPr>
          <w:rStyle w:val="StyleUnderline"/>
        </w:rPr>
        <w:t xml:space="preserve"> already </w:t>
      </w:r>
      <w:r w:rsidRPr="003F7291">
        <w:rPr>
          <w:rStyle w:val="StyleUnderline"/>
          <w:highlight w:val="yellow"/>
        </w:rPr>
        <w:t>concerned</w:t>
      </w:r>
      <w:r w:rsidRPr="00EE63A2">
        <w:rPr>
          <w:rStyle w:val="StyleUnderline"/>
        </w:rPr>
        <w:t xml:space="preserve"> that </w:t>
      </w:r>
      <w:r w:rsidRPr="003F7291">
        <w:rPr>
          <w:rStyle w:val="StyleUnderline"/>
          <w:highlight w:val="yellow"/>
        </w:rPr>
        <w:t>the Pivot was only superficial</w:t>
      </w:r>
      <w:r w:rsidRPr="00EE63A2">
        <w:rPr>
          <w:rStyle w:val="StyleUnderline"/>
        </w:rPr>
        <w:t xml:space="preserve"> and that United States is</w:t>
      </w:r>
      <w:r w:rsidRPr="009267F2">
        <w:rPr>
          <w:sz w:val="14"/>
        </w:rPr>
        <w:t xml:space="preserve"> already </w:t>
      </w:r>
      <w:r w:rsidRPr="00EE63A2">
        <w:rPr>
          <w:rStyle w:val="StyleUnderline"/>
        </w:rPr>
        <w:t>moving on.</w:t>
      </w:r>
      <w:r w:rsidRPr="009267F2">
        <w:rPr>
          <w:sz w:val="14"/>
        </w:rPr>
        <w:t xml:space="preserve"> If TPA and TPP remain framed as a trade issue, with all of the political baggage that comes with that, the Administration risks putting TPP on ice for 2014.</w:t>
      </w:r>
      <w:r w:rsidRPr="009267F2">
        <w:rPr>
          <w:sz w:val="12"/>
        </w:rPr>
        <w:t>¶</w:t>
      </w:r>
      <w:r w:rsidRPr="009267F2">
        <w:rPr>
          <w:sz w:val="14"/>
        </w:rPr>
        <w:t xml:space="preserve"> Alternatively, the Administration can influence perceptions by framing the </w:t>
      </w:r>
      <w:r w:rsidRPr="003F7291">
        <w:rPr>
          <w:rStyle w:val="StyleUnderline"/>
          <w:highlight w:val="yellow"/>
        </w:rPr>
        <w:t>TPP</w:t>
      </w:r>
      <w:r w:rsidRPr="009267F2">
        <w:rPr>
          <w:sz w:val="14"/>
        </w:rPr>
        <w:t xml:space="preserve"> as a strategic goal that will be the cornerstone of the Asia Pivot. This </w:t>
      </w:r>
      <w:r w:rsidRPr="003F7291">
        <w:rPr>
          <w:rStyle w:val="StyleUnderline"/>
          <w:highlight w:val="yellow"/>
        </w:rPr>
        <w:t xml:space="preserve">would </w:t>
      </w:r>
      <w:r w:rsidRPr="003F7291">
        <w:rPr>
          <w:rStyle w:val="Emphasis"/>
          <w:highlight w:val="yellow"/>
        </w:rPr>
        <w:t>reassure U.S. partners in Asia</w:t>
      </w:r>
      <w:r w:rsidRPr="009267F2">
        <w:rPr>
          <w:sz w:val="14"/>
        </w:rPr>
        <w:t xml:space="preserve"> and answer domestic critics who argue that the Pivot lacks substance. Moreover, it would give the President an achievable goal in advance of his April trip to Asia.</w:t>
      </w:r>
    </w:p>
    <w:p w:rsidR="00941E0D" w:rsidRPr="00941E0D" w:rsidRDefault="00941E0D" w:rsidP="00941E0D"/>
    <w:p w:rsidR="0026484D" w:rsidRPr="00E47A49" w:rsidRDefault="0026484D" w:rsidP="002E4E31">
      <w:pPr>
        <w:pStyle w:val="Heading4"/>
      </w:pPr>
      <w:r>
        <w:t>TPA key to TPP – solves multiple scenarios for conflict throughout asia and east asia – impact D and thumpers don’t apply</w:t>
      </w:r>
      <w:r>
        <w:rPr>
          <w:b w:val="0"/>
          <w:sz w:val="20"/>
          <w:szCs w:val="20"/>
        </w:rPr>
        <w:t xml:space="preserve"> </w:t>
      </w:r>
      <w:r w:rsidRPr="00C402D0">
        <w:rPr>
          <w:b w:val="0"/>
          <w:sz w:val="20"/>
          <w:szCs w:val="20"/>
        </w:rPr>
        <w:t xml:space="preserve"> trumps every alt cause, thumper, and impact d - -  it’s the necessary and sufficient condition for every internal link</w:t>
      </w:r>
    </w:p>
    <w:p w:rsidR="0026484D" w:rsidRPr="00C402D0" w:rsidRDefault="0026484D" w:rsidP="0026484D">
      <w:r w:rsidRPr="00C402D0">
        <w:rPr>
          <w:rStyle w:val="Style13ptBold"/>
        </w:rPr>
        <w:t>Economist</w:t>
      </w:r>
      <w:r>
        <w:rPr>
          <w:rStyle w:val="Style13ptBold"/>
        </w:rPr>
        <w:t xml:space="preserve"> 14. </w:t>
      </w:r>
      <w:r w:rsidRPr="00C402D0">
        <w:t>[11-15-14 --- http://www.economist.com/news/special-report/21631797-america-needs-push-free-trade-pact-pacific-more-vigorously-americas-big-bet]</w:t>
      </w:r>
    </w:p>
    <w:p w:rsidR="0026484D" w:rsidRDefault="0026484D" w:rsidP="0026484D">
      <w:pPr>
        <w:rPr>
          <w:sz w:val="16"/>
        </w:rPr>
      </w:pPr>
      <w:r w:rsidRPr="00D86861">
        <w:rPr>
          <w:sz w:val="16"/>
        </w:rPr>
        <w:t xml:space="preserve">In September, </w:t>
      </w:r>
      <w:r w:rsidRPr="00D86861">
        <w:rPr>
          <w:rStyle w:val="StyleUnderline"/>
        </w:rPr>
        <w:t>just days after</w:t>
      </w:r>
      <w:r w:rsidRPr="00D86861">
        <w:rPr>
          <w:sz w:val="16"/>
        </w:rPr>
        <w:t xml:space="preserve"> Mr Abe r</w:t>
      </w:r>
      <w:r w:rsidRPr="00D86861">
        <w:rPr>
          <w:rStyle w:val="StyleUnderline"/>
        </w:rPr>
        <w:t xml:space="preserve">eiterated </w:t>
      </w:r>
      <w:r w:rsidRPr="00D86861">
        <w:rPr>
          <w:sz w:val="16"/>
        </w:rPr>
        <w:t xml:space="preserve">in America that </w:t>
      </w:r>
      <w:r w:rsidRPr="00D86861">
        <w:rPr>
          <w:rStyle w:val="StyleUnderline"/>
        </w:rPr>
        <w:t>TPP was crucial</w:t>
      </w:r>
      <w:r w:rsidRPr="00D86861">
        <w:rPr>
          <w:sz w:val="16"/>
        </w:rPr>
        <w:t xml:space="preserve"> for raising Japan’s agricultural competitiveness and helping it adjust to an ageing society, TPP </w:t>
      </w:r>
      <w:r w:rsidRPr="00D86861">
        <w:rPr>
          <w:rStyle w:val="StyleUnderline"/>
        </w:rPr>
        <w:t xml:space="preserve">talks </w:t>
      </w:r>
      <w:r w:rsidRPr="00D86861">
        <w:rPr>
          <w:sz w:val="16"/>
        </w:rPr>
        <w:t xml:space="preserve">between the two countries abruptly </w:t>
      </w:r>
      <w:r w:rsidRPr="00D86861">
        <w:rPr>
          <w:rStyle w:val="StyleUnderline"/>
        </w:rPr>
        <w:t>broke down.</w:t>
      </w:r>
      <w:r w:rsidRPr="00D86861">
        <w:rPr>
          <w:sz w:val="16"/>
        </w:rPr>
        <w:t xml:space="preserve"> Each side blamed the other, though Americans continue to suspect that the problem is not Mr Abe’s own commitment but the weight the farmers carry with his bureaucrats. </w:t>
      </w:r>
      <w:r w:rsidRPr="00D86861">
        <w:rPr>
          <w:rStyle w:val="StyleUnderline"/>
        </w:rPr>
        <w:t>The Japanese</w:t>
      </w:r>
      <w:r w:rsidRPr="00D86861">
        <w:rPr>
          <w:sz w:val="16"/>
        </w:rPr>
        <w:t xml:space="preserve">, for their part, </w:t>
      </w:r>
      <w:r w:rsidRPr="00D86861">
        <w:rPr>
          <w:rStyle w:val="StyleUnderline"/>
        </w:rPr>
        <w:t>realise</w:t>
      </w:r>
      <w:r w:rsidRPr="00D86861">
        <w:rPr>
          <w:sz w:val="16"/>
        </w:rPr>
        <w:t xml:space="preserve"> that </w:t>
      </w:r>
      <w:r w:rsidRPr="00D86861">
        <w:rPr>
          <w:rStyle w:val="StyleUnderline"/>
        </w:rPr>
        <w:t xml:space="preserve">their best offer may never be good enough for Congress, so </w:t>
      </w:r>
      <w:r w:rsidRPr="003F7291">
        <w:rPr>
          <w:rStyle w:val="Emphasis"/>
          <w:highlight w:val="yellow"/>
        </w:rPr>
        <w:t>without TPA there is unlikely</w:t>
      </w:r>
      <w:r w:rsidRPr="00D86861">
        <w:rPr>
          <w:rStyle w:val="Emphasis"/>
        </w:rPr>
        <w:t xml:space="preserve"> to be </w:t>
      </w:r>
      <w:r w:rsidRPr="003F7291">
        <w:rPr>
          <w:rStyle w:val="Emphasis"/>
          <w:highlight w:val="yellow"/>
        </w:rPr>
        <w:t>TPP</w:t>
      </w:r>
      <w:r w:rsidRPr="00D86861">
        <w:rPr>
          <w:rStyle w:val="Emphasis"/>
        </w:rPr>
        <w:t>.</w:t>
      </w:r>
      <w:r w:rsidRPr="00D86861">
        <w:rPr>
          <w:rStyle w:val="StyleUnderline"/>
        </w:rPr>
        <w:t xml:space="preserve"> </w:t>
      </w:r>
      <w:r w:rsidRPr="00D86861">
        <w:rPr>
          <w:sz w:val="16"/>
        </w:rPr>
        <w:t xml:space="preserve">Mr Froman, the trade tsar, </w:t>
      </w:r>
      <w:r w:rsidRPr="00D86861">
        <w:rPr>
          <w:rStyle w:val="StyleUnderline"/>
        </w:rPr>
        <w:t>puts TPP into a dauntingly ambitious context</w:t>
      </w:r>
      <w:r w:rsidRPr="00D86861">
        <w:rPr>
          <w:sz w:val="16"/>
        </w:rPr>
        <w:t xml:space="preserve">. He calls it </w:t>
      </w:r>
      <w:r w:rsidRPr="003F7291">
        <w:rPr>
          <w:rStyle w:val="Emphasis"/>
          <w:highlight w:val="yellow"/>
        </w:rPr>
        <w:t>central to</w:t>
      </w:r>
      <w:r w:rsidRPr="00D86861">
        <w:rPr>
          <w:rStyle w:val="Emphasis"/>
        </w:rPr>
        <w:t xml:space="preserve"> America’s </w:t>
      </w:r>
      <w:r w:rsidRPr="003F7291">
        <w:rPr>
          <w:rStyle w:val="Emphasis"/>
          <w:highlight w:val="yellow"/>
        </w:rPr>
        <w:t>pivot to Asia</w:t>
      </w:r>
      <w:r w:rsidRPr="00D86861">
        <w:rPr>
          <w:sz w:val="16"/>
        </w:rPr>
        <w:t xml:space="preserve">, </w:t>
      </w:r>
      <w:r w:rsidRPr="00D86861">
        <w:rPr>
          <w:rStyle w:val="StyleUnderline"/>
        </w:rPr>
        <w:t xml:space="preserve">a chance to </w:t>
      </w:r>
      <w:r w:rsidRPr="00D86861">
        <w:rPr>
          <w:rStyle w:val="Emphasis"/>
        </w:rPr>
        <w:t>show the country’s commitment</w:t>
      </w:r>
      <w:r w:rsidRPr="00D86861">
        <w:rPr>
          <w:rStyle w:val="StyleUnderline"/>
        </w:rPr>
        <w:t xml:space="preserve"> to </w:t>
      </w:r>
      <w:r w:rsidRPr="003F7291">
        <w:rPr>
          <w:rStyle w:val="Emphasis"/>
          <w:highlight w:val="yellow"/>
        </w:rPr>
        <w:t>creating institutions</w:t>
      </w:r>
      <w:r w:rsidRPr="003F7291">
        <w:rPr>
          <w:rStyle w:val="StyleUnderline"/>
          <w:highlight w:val="yellow"/>
        </w:rPr>
        <w:t xml:space="preserve"> that </w:t>
      </w:r>
      <w:r w:rsidRPr="003F7291">
        <w:rPr>
          <w:rStyle w:val="Emphasis"/>
          <w:highlight w:val="yellow"/>
        </w:rPr>
        <w:t>moderate territorial disputes</w:t>
      </w:r>
      <w:r w:rsidRPr="00D86861">
        <w:rPr>
          <w:rStyle w:val="StyleUnderline"/>
        </w:rPr>
        <w:t xml:space="preserve">, </w:t>
      </w:r>
      <w:r w:rsidRPr="003F7291">
        <w:rPr>
          <w:rStyle w:val="StyleUnderline"/>
          <w:highlight w:val="yellow"/>
        </w:rPr>
        <w:t>and</w:t>
      </w:r>
      <w:r w:rsidRPr="00D86861">
        <w:rPr>
          <w:rStyle w:val="StyleUnderline"/>
        </w:rPr>
        <w:t xml:space="preserve"> an opportunity to </w:t>
      </w:r>
      <w:r w:rsidRPr="003F7291">
        <w:rPr>
          <w:rStyle w:val="StyleUnderline"/>
          <w:highlight w:val="yellow"/>
        </w:rPr>
        <w:t>show emerging economies</w:t>
      </w:r>
      <w:r w:rsidRPr="00D86861">
        <w:rPr>
          <w:rStyle w:val="StyleUnderline"/>
        </w:rPr>
        <w:t xml:space="preserve"> (meaning China) </w:t>
      </w:r>
      <w:r w:rsidRPr="003F7291">
        <w:rPr>
          <w:rStyle w:val="StyleUnderline"/>
          <w:highlight w:val="yellow"/>
        </w:rPr>
        <w:t>what</w:t>
      </w:r>
      <w:r w:rsidRPr="00D86861">
        <w:rPr>
          <w:rStyle w:val="StyleUnderline"/>
        </w:rPr>
        <w:t xml:space="preserve"> economic </w:t>
      </w:r>
      <w:r w:rsidRPr="003F7291">
        <w:rPr>
          <w:rStyle w:val="Emphasis"/>
          <w:highlight w:val="yellow"/>
        </w:rPr>
        <w:t>rules the glob</w:t>
      </w:r>
      <w:r w:rsidRPr="00D86861">
        <w:rPr>
          <w:rStyle w:val="Emphasis"/>
        </w:rPr>
        <w:t xml:space="preserve">al economy </w:t>
      </w:r>
      <w:r w:rsidRPr="003F7291">
        <w:rPr>
          <w:rStyle w:val="Emphasis"/>
          <w:highlight w:val="yellow"/>
        </w:rPr>
        <w:t>should follow</w:t>
      </w:r>
      <w:r w:rsidRPr="00D86861">
        <w:rPr>
          <w:sz w:val="16"/>
        </w:rPr>
        <w:t>. “</w:t>
      </w:r>
      <w:r w:rsidRPr="00D86861">
        <w:rPr>
          <w:rStyle w:val="StyleUnderline"/>
        </w:rPr>
        <w:t xml:space="preserve">At a time when </w:t>
      </w:r>
      <w:r w:rsidRPr="003F7291">
        <w:rPr>
          <w:rStyle w:val="StyleUnderline"/>
          <w:highlight w:val="yellow"/>
        </w:rPr>
        <w:t xml:space="preserve">there is </w:t>
      </w:r>
      <w:r w:rsidRPr="003F7291">
        <w:rPr>
          <w:rStyle w:val="Emphasis"/>
          <w:highlight w:val="yellow"/>
        </w:rPr>
        <w:t>uncertainty about</w:t>
      </w:r>
      <w:r w:rsidRPr="00D86861">
        <w:rPr>
          <w:rStyle w:val="Emphasis"/>
        </w:rPr>
        <w:t xml:space="preserve"> the direction of the </w:t>
      </w:r>
      <w:r w:rsidRPr="003F7291">
        <w:rPr>
          <w:rStyle w:val="Emphasis"/>
          <w:highlight w:val="yellow"/>
        </w:rPr>
        <w:t>global trad</w:t>
      </w:r>
      <w:r w:rsidRPr="00D86861">
        <w:rPr>
          <w:rStyle w:val="Emphasis"/>
        </w:rPr>
        <w:t>ing system</w:t>
      </w:r>
      <w:r w:rsidRPr="00D86861">
        <w:rPr>
          <w:rStyle w:val="StyleUnderline"/>
        </w:rPr>
        <w:t xml:space="preserve">, </w:t>
      </w:r>
      <w:r w:rsidRPr="003F7291">
        <w:rPr>
          <w:rStyle w:val="StyleUnderline"/>
          <w:highlight w:val="yellow"/>
        </w:rPr>
        <w:t xml:space="preserve">TPP can play a </w:t>
      </w:r>
      <w:r w:rsidRPr="003F7291">
        <w:rPr>
          <w:rStyle w:val="Emphasis"/>
          <w:highlight w:val="yellow"/>
        </w:rPr>
        <w:t>central role</w:t>
      </w:r>
      <w:r w:rsidRPr="00D86861">
        <w:rPr>
          <w:rStyle w:val="Emphasis"/>
        </w:rPr>
        <w:t xml:space="preserve"> in setting rules of the road</w:t>
      </w:r>
      <w:r w:rsidRPr="00D86861">
        <w:rPr>
          <w:rStyle w:val="StyleUnderline"/>
        </w:rPr>
        <w:t xml:space="preserve"> </w:t>
      </w:r>
      <w:r w:rsidRPr="003F7291">
        <w:rPr>
          <w:rStyle w:val="StyleUnderline"/>
          <w:highlight w:val="yellow"/>
        </w:rPr>
        <w:t xml:space="preserve">for a </w:t>
      </w:r>
      <w:r w:rsidRPr="003F7291">
        <w:rPr>
          <w:rStyle w:val="Emphasis"/>
          <w:highlight w:val="yellow"/>
        </w:rPr>
        <w:t>critical region</w:t>
      </w:r>
      <w:r w:rsidRPr="003F7291">
        <w:rPr>
          <w:rStyle w:val="StyleUnderline"/>
          <w:highlight w:val="yellow"/>
        </w:rPr>
        <w:t xml:space="preserve"> in flux</w:t>
      </w:r>
      <w:r w:rsidRPr="00D86861">
        <w:rPr>
          <w:rStyle w:val="StyleUnderline"/>
        </w:rPr>
        <w:t>,”</w:t>
      </w:r>
      <w:r w:rsidRPr="00D86861">
        <w:rPr>
          <w:sz w:val="16"/>
        </w:rPr>
        <w:t xml:space="preserve"> he says. </w:t>
      </w:r>
      <w:r w:rsidRPr="00D86861">
        <w:rPr>
          <w:rStyle w:val="StyleUnderline"/>
        </w:rPr>
        <w:t xml:space="preserve">The flipside </w:t>
      </w:r>
      <w:r w:rsidRPr="00D86861">
        <w:rPr>
          <w:sz w:val="16"/>
        </w:rPr>
        <w:t xml:space="preserve">of this </w:t>
      </w:r>
      <w:r w:rsidRPr="00D86861">
        <w:rPr>
          <w:rStyle w:val="StyleUnderline"/>
        </w:rPr>
        <w:t xml:space="preserve">is that </w:t>
      </w:r>
      <w:r w:rsidRPr="003F7291">
        <w:rPr>
          <w:rStyle w:val="Emphasis"/>
          <w:highlight w:val="yellow"/>
        </w:rPr>
        <w:t>failure becomes an even bigger risk</w:t>
      </w:r>
      <w:r w:rsidRPr="00D86861">
        <w:rPr>
          <w:sz w:val="16"/>
        </w:rPr>
        <w:t xml:space="preserve">, which Mr Froman acknowledges. Perhaps in an effort to prod a somnolent, introspective Congress into action, he makes the dramatic claim that failure could mean </w:t>
      </w:r>
      <w:r w:rsidRPr="00D86861">
        <w:rPr>
          <w:rStyle w:val="Emphasis"/>
        </w:rPr>
        <w:t>America “</w:t>
      </w:r>
      <w:r w:rsidRPr="003F7291">
        <w:rPr>
          <w:rStyle w:val="Emphasis"/>
          <w:highlight w:val="yellow"/>
        </w:rPr>
        <w:t>would forfeit</w:t>
      </w:r>
      <w:r w:rsidRPr="00D86861">
        <w:rPr>
          <w:rStyle w:val="Emphasis"/>
        </w:rPr>
        <w:t xml:space="preserve"> its </w:t>
      </w:r>
      <w:r w:rsidRPr="003F7291">
        <w:rPr>
          <w:rStyle w:val="Emphasis"/>
          <w:highlight w:val="yellow"/>
        </w:rPr>
        <w:t>seat at</w:t>
      </w:r>
      <w:r w:rsidRPr="00D86861">
        <w:rPr>
          <w:rStyle w:val="Emphasis"/>
        </w:rPr>
        <w:t xml:space="preserve"> the </w:t>
      </w:r>
      <w:r w:rsidRPr="003F7291">
        <w:rPr>
          <w:rStyle w:val="Emphasis"/>
          <w:highlight w:val="yellow"/>
        </w:rPr>
        <w:t>centre of</w:t>
      </w:r>
      <w:r w:rsidRPr="00D86861">
        <w:rPr>
          <w:rStyle w:val="Emphasis"/>
        </w:rPr>
        <w:t xml:space="preserve"> the </w:t>
      </w:r>
      <w:r w:rsidRPr="003F7291">
        <w:rPr>
          <w:rStyle w:val="Emphasis"/>
          <w:highlight w:val="yellow"/>
        </w:rPr>
        <w:t>global economy</w:t>
      </w:r>
      <w:r w:rsidRPr="00D86861">
        <w:rPr>
          <w:rStyle w:val="Emphasis"/>
        </w:rPr>
        <w:t xml:space="preserve">”. </w:t>
      </w:r>
      <w:r w:rsidRPr="00D86861">
        <w:rPr>
          <w:rStyle w:val="StyleUnderline"/>
        </w:rPr>
        <w:t xml:space="preserve">Many </w:t>
      </w:r>
      <w:r w:rsidRPr="00D86861">
        <w:rPr>
          <w:sz w:val="16"/>
        </w:rPr>
        <w:t xml:space="preserve">pundits in Washington </w:t>
      </w:r>
      <w:r w:rsidRPr="00D86861">
        <w:rPr>
          <w:rStyle w:val="StyleUnderline"/>
        </w:rPr>
        <w:t xml:space="preserve">agree that </w:t>
      </w:r>
      <w:r w:rsidRPr="00D86861">
        <w:rPr>
          <w:rStyle w:val="Emphasis"/>
        </w:rPr>
        <w:t xml:space="preserve">American </w:t>
      </w:r>
      <w:r w:rsidRPr="003F7291">
        <w:rPr>
          <w:rStyle w:val="Emphasis"/>
          <w:highlight w:val="yellow"/>
        </w:rPr>
        <w:t>leadership in Asia</w:t>
      </w:r>
      <w:r w:rsidRPr="00D86861">
        <w:rPr>
          <w:rStyle w:val="Emphasis"/>
        </w:rPr>
        <w:t xml:space="preserve"> is on the table</w:t>
      </w:r>
      <w:r w:rsidRPr="00D86861">
        <w:rPr>
          <w:sz w:val="16"/>
        </w:rPr>
        <w:t xml:space="preserve">. Michael </w:t>
      </w:r>
      <w:r w:rsidRPr="00D86861">
        <w:rPr>
          <w:rStyle w:val="StyleUnderline"/>
        </w:rPr>
        <w:t>Green of</w:t>
      </w:r>
      <w:r w:rsidRPr="00D86861">
        <w:rPr>
          <w:sz w:val="16"/>
        </w:rPr>
        <w:t xml:space="preserve"> the </w:t>
      </w:r>
      <w:r w:rsidRPr="00D86861">
        <w:rPr>
          <w:rStyle w:val="StyleUnderline"/>
        </w:rPr>
        <w:t>C</w:t>
      </w:r>
      <w:r w:rsidRPr="00D86861">
        <w:rPr>
          <w:sz w:val="16"/>
        </w:rPr>
        <w:t xml:space="preserve">entre for </w:t>
      </w:r>
      <w:r w:rsidRPr="00D86861">
        <w:rPr>
          <w:rStyle w:val="StyleUnderline"/>
        </w:rPr>
        <w:t>S</w:t>
      </w:r>
      <w:r w:rsidRPr="00D86861">
        <w:rPr>
          <w:sz w:val="16"/>
        </w:rPr>
        <w:t xml:space="preserve">trategic and </w:t>
      </w:r>
      <w:r w:rsidRPr="00D86861">
        <w:rPr>
          <w:rStyle w:val="StyleUnderline"/>
        </w:rPr>
        <w:t>I</w:t>
      </w:r>
      <w:r w:rsidRPr="00D86861">
        <w:rPr>
          <w:sz w:val="16"/>
        </w:rPr>
        <w:t xml:space="preserve">nternational </w:t>
      </w:r>
      <w:r w:rsidRPr="00D86861">
        <w:rPr>
          <w:rStyle w:val="StyleUnderline"/>
        </w:rPr>
        <w:t>S</w:t>
      </w:r>
      <w:r w:rsidRPr="00D86861">
        <w:rPr>
          <w:sz w:val="16"/>
        </w:rPr>
        <w:t xml:space="preserve">tudies </w:t>
      </w:r>
      <w:r w:rsidRPr="00D86861">
        <w:rPr>
          <w:rStyle w:val="StyleUnderline"/>
        </w:rPr>
        <w:t xml:space="preserve">says </w:t>
      </w:r>
      <w:r w:rsidRPr="003F7291">
        <w:rPr>
          <w:rStyle w:val="StyleUnderline"/>
          <w:highlight w:val="yellow"/>
        </w:rPr>
        <w:t>TPP failure would</w:t>
      </w:r>
      <w:r w:rsidRPr="00D86861">
        <w:rPr>
          <w:rStyle w:val="StyleUnderline"/>
        </w:rPr>
        <w:t xml:space="preserve"> “</w:t>
      </w:r>
      <w:r w:rsidRPr="00D86861">
        <w:rPr>
          <w:rStyle w:val="Emphasis"/>
        </w:rPr>
        <w:t xml:space="preserve">undermine the </w:t>
      </w:r>
      <w:r w:rsidRPr="003F7291">
        <w:rPr>
          <w:rStyle w:val="Emphasis"/>
          <w:highlight w:val="yellow"/>
        </w:rPr>
        <w:t>impression of</w:t>
      </w:r>
      <w:r w:rsidRPr="00D86861">
        <w:rPr>
          <w:rStyle w:val="Emphasis"/>
        </w:rPr>
        <w:t xml:space="preserve"> the United States as a </w:t>
      </w:r>
      <w:r w:rsidRPr="003F7291">
        <w:rPr>
          <w:rStyle w:val="Emphasis"/>
          <w:highlight w:val="yellow"/>
        </w:rPr>
        <w:t>Pacific power</w:t>
      </w:r>
      <w:r w:rsidRPr="00D86861">
        <w:rPr>
          <w:rStyle w:val="Emphasis"/>
        </w:rPr>
        <w:t xml:space="preserve"> and </w:t>
      </w:r>
      <w:r w:rsidRPr="003F7291">
        <w:rPr>
          <w:rStyle w:val="Emphasis"/>
          <w:highlight w:val="yellow"/>
        </w:rPr>
        <w:t>look like</w:t>
      </w:r>
      <w:r w:rsidRPr="00D86861">
        <w:rPr>
          <w:rStyle w:val="Emphasis"/>
        </w:rPr>
        <w:t xml:space="preserve"> an </w:t>
      </w:r>
      <w:r w:rsidRPr="003F7291">
        <w:rPr>
          <w:rStyle w:val="Emphasis"/>
          <w:highlight w:val="yellow"/>
        </w:rPr>
        <w:t>abdicat</w:t>
      </w:r>
      <w:r w:rsidRPr="0068337B">
        <w:rPr>
          <w:rStyle w:val="Emphasis"/>
        </w:rPr>
        <w:t xml:space="preserve">ion of </w:t>
      </w:r>
      <w:r w:rsidRPr="003F7291">
        <w:rPr>
          <w:rStyle w:val="Emphasis"/>
          <w:highlight w:val="yellow"/>
        </w:rPr>
        <w:t>leadership</w:t>
      </w:r>
      <w:r w:rsidRPr="00D86861">
        <w:rPr>
          <w:rStyle w:val="StyleUnderline"/>
        </w:rPr>
        <w:t xml:space="preserve">”. It would also </w:t>
      </w:r>
      <w:r w:rsidRPr="003F7291">
        <w:rPr>
          <w:rStyle w:val="StyleUnderline"/>
          <w:highlight w:val="yellow"/>
        </w:rPr>
        <w:t>take pressure off Japan and China to reform</w:t>
      </w:r>
      <w:r w:rsidRPr="00D86861">
        <w:rPr>
          <w:rStyle w:val="StyleUnderline"/>
        </w:rPr>
        <w:t xml:space="preserve"> their economies</w:t>
      </w:r>
      <w:r w:rsidRPr="00D86861">
        <w:rPr>
          <w:sz w:val="16"/>
        </w:rPr>
        <w:t xml:space="preserve">. Mireya </w:t>
      </w:r>
      <w:r w:rsidRPr="00D86861">
        <w:rPr>
          <w:rStyle w:val="StyleUnderline"/>
        </w:rPr>
        <w:t>Solís, a Japan expert at</w:t>
      </w:r>
      <w:r w:rsidRPr="00D86861">
        <w:rPr>
          <w:sz w:val="16"/>
        </w:rPr>
        <w:t xml:space="preserve"> the </w:t>
      </w:r>
      <w:r w:rsidRPr="00D86861">
        <w:rPr>
          <w:rStyle w:val="StyleUnderline"/>
        </w:rPr>
        <w:t xml:space="preserve">Brookings </w:t>
      </w:r>
      <w:r w:rsidRPr="00D86861">
        <w:rPr>
          <w:sz w:val="16"/>
        </w:rPr>
        <w:t xml:space="preserve">Institution, </w:t>
      </w:r>
      <w:r w:rsidRPr="00D86861">
        <w:rPr>
          <w:rStyle w:val="StyleUnderline"/>
        </w:rPr>
        <w:t xml:space="preserve">says it would </w:t>
      </w:r>
      <w:r w:rsidRPr="003F7291">
        <w:rPr>
          <w:rStyle w:val="StyleUnderline"/>
          <w:highlight w:val="yellow"/>
        </w:rPr>
        <w:t>be a “</w:t>
      </w:r>
      <w:r w:rsidRPr="003F7291">
        <w:rPr>
          <w:rStyle w:val="Emphasis"/>
          <w:highlight w:val="yellow"/>
        </w:rPr>
        <w:t>devastating blow to</w:t>
      </w:r>
      <w:r w:rsidRPr="00D86861">
        <w:rPr>
          <w:rStyle w:val="Emphasis"/>
        </w:rPr>
        <w:t xml:space="preserve"> the </w:t>
      </w:r>
      <w:r w:rsidRPr="003F7291">
        <w:rPr>
          <w:rStyle w:val="Emphasis"/>
          <w:highlight w:val="yellow"/>
        </w:rPr>
        <w:t>U</w:t>
      </w:r>
      <w:r w:rsidRPr="00D86861">
        <w:rPr>
          <w:rStyle w:val="Emphasis"/>
        </w:rPr>
        <w:t xml:space="preserve">nited </w:t>
      </w:r>
      <w:r w:rsidRPr="003F7291">
        <w:rPr>
          <w:rStyle w:val="Emphasis"/>
          <w:highlight w:val="yellow"/>
        </w:rPr>
        <w:t>S</w:t>
      </w:r>
      <w:r w:rsidRPr="00D86861">
        <w:rPr>
          <w:rStyle w:val="Emphasis"/>
        </w:rPr>
        <w:t xml:space="preserve">tates’ </w:t>
      </w:r>
      <w:r w:rsidRPr="003F7291">
        <w:rPr>
          <w:rStyle w:val="Emphasis"/>
          <w:highlight w:val="yellow"/>
        </w:rPr>
        <w:t>cred</w:t>
      </w:r>
      <w:r w:rsidRPr="00D86861">
        <w:rPr>
          <w:rStyle w:val="Emphasis"/>
        </w:rPr>
        <w:t>ibility</w:t>
      </w:r>
      <w:r w:rsidRPr="00D86861">
        <w:rPr>
          <w:sz w:val="16"/>
        </w:rPr>
        <w:t xml:space="preserve">”. </w:t>
      </w:r>
      <w:r w:rsidRPr="00D86861">
        <w:rPr>
          <w:rStyle w:val="StyleUnderline"/>
        </w:rPr>
        <w:t xml:space="preserve">Those views are echoed </w:t>
      </w:r>
      <w:r w:rsidRPr="003F7291">
        <w:rPr>
          <w:rStyle w:val="StyleUnderline"/>
          <w:highlight w:val="yellow"/>
        </w:rPr>
        <w:t>in East Asia</w:t>
      </w:r>
      <w:r w:rsidRPr="003F7291">
        <w:rPr>
          <w:sz w:val="16"/>
          <w:highlight w:val="yellow"/>
        </w:rPr>
        <w:t>.</w:t>
      </w:r>
      <w:r w:rsidRPr="00D86861">
        <w:rPr>
          <w:sz w:val="16"/>
        </w:rPr>
        <w:t xml:space="preserve"> Mr Tay in Singapore says </w:t>
      </w:r>
      <w:r w:rsidRPr="00D86861">
        <w:rPr>
          <w:rStyle w:val="StyleUnderline"/>
        </w:rPr>
        <w:t xml:space="preserve">TPP </w:t>
      </w:r>
      <w:r w:rsidRPr="00D86861">
        <w:rPr>
          <w:rStyle w:val="Emphasis"/>
        </w:rPr>
        <w:t>failure would be a disaster:</w:t>
      </w:r>
      <w:r w:rsidRPr="00D86861">
        <w:rPr>
          <w:rStyle w:val="StyleUnderline"/>
        </w:rPr>
        <w:t xml:space="preserve"> “</w:t>
      </w:r>
      <w:r w:rsidRPr="003F7291">
        <w:rPr>
          <w:rStyle w:val="StyleUnderline"/>
          <w:highlight w:val="yellow"/>
        </w:rPr>
        <w:t>If the</w:t>
      </w:r>
      <w:r w:rsidRPr="006622D6">
        <w:rPr>
          <w:rStyle w:val="StyleUnderline"/>
        </w:rPr>
        <w:t xml:space="preserve"> domestic i</w:t>
      </w:r>
      <w:r w:rsidRPr="003F7291">
        <w:rPr>
          <w:rStyle w:val="StyleUnderline"/>
          <w:highlight w:val="yellow"/>
        </w:rPr>
        <w:t>ssues</w:t>
      </w:r>
      <w:r w:rsidRPr="006622D6">
        <w:rPr>
          <w:rStyle w:val="StyleUnderline"/>
        </w:rPr>
        <w:t xml:space="preserve"> of these two</w:t>
      </w:r>
      <w:r w:rsidRPr="00D86861">
        <w:rPr>
          <w:rStyle w:val="StyleUnderline"/>
        </w:rPr>
        <w:t xml:space="preserve"> countries </w:t>
      </w:r>
      <w:r w:rsidRPr="003F7291">
        <w:rPr>
          <w:rStyle w:val="StyleUnderline"/>
          <w:highlight w:val="yellow"/>
        </w:rPr>
        <w:t xml:space="preserve">cannot be resolved, there is </w:t>
      </w:r>
      <w:r w:rsidRPr="003F7291">
        <w:rPr>
          <w:rStyle w:val="Emphasis"/>
          <w:highlight w:val="yellow"/>
        </w:rPr>
        <w:t>no sense</w:t>
      </w:r>
      <w:r w:rsidRPr="00D86861">
        <w:rPr>
          <w:rStyle w:val="Emphasis"/>
        </w:rPr>
        <w:t xml:space="preserve"> that </w:t>
      </w:r>
      <w:r w:rsidRPr="003F7291">
        <w:rPr>
          <w:rStyle w:val="Emphasis"/>
          <w:highlight w:val="yellow"/>
        </w:rPr>
        <w:t>the</w:t>
      </w:r>
      <w:r w:rsidRPr="00D86861">
        <w:rPr>
          <w:rStyle w:val="Emphasis"/>
        </w:rPr>
        <w:t xml:space="preserve"> US-</w:t>
      </w:r>
      <w:r w:rsidRPr="003F7291">
        <w:rPr>
          <w:rStyle w:val="Emphasis"/>
          <w:highlight w:val="yellow"/>
        </w:rPr>
        <w:t>Japan alliance can provide</w:t>
      </w:r>
      <w:r w:rsidRPr="00D86861">
        <w:rPr>
          <w:rStyle w:val="Emphasis"/>
        </w:rPr>
        <w:t xml:space="preserve"> </w:t>
      </w:r>
      <w:r w:rsidRPr="006622D6">
        <w:rPr>
          <w:rStyle w:val="Emphasis"/>
        </w:rPr>
        <w:t xml:space="preserve">any kind of steerage </w:t>
      </w:r>
      <w:r w:rsidRPr="003F7291">
        <w:rPr>
          <w:rStyle w:val="Emphasis"/>
          <w:highlight w:val="yellow"/>
        </w:rPr>
        <w:t>for the region</w:t>
      </w:r>
      <w:r w:rsidRPr="00D86861">
        <w:rPr>
          <w:rStyle w:val="Emphasis"/>
        </w:rPr>
        <w:t>.”</w:t>
      </w:r>
      <w:r w:rsidRPr="00D86861">
        <w:rPr>
          <w:sz w:val="16"/>
        </w:rPr>
        <w:t xml:space="preserve"> Deborah Elms, head of the Singapore-based Asian Trade Centre, suggests that so far the American pivot has manifested itself mainly as an extra 1,000 marines stationed in Australia. “</w:t>
      </w:r>
      <w:r w:rsidRPr="003F7291">
        <w:rPr>
          <w:rStyle w:val="Emphasis"/>
          <w:highlight w:val="yellow"/>
        </w:rPr>
        <w:t>Without TPP</w:t>
      </w:r>
      <w:r w:rsidRPr="00D86861">
        <w:rPr>
          <w:rStyle w:val="Emphasis"/>
        </w:rPr>
        <w:t xml:space="preserve">, all the </w:t>
      </w:r>
      <w:r w:rsidRPr="003F7291">
        <w:rPr>
          <w:rStyle w:val="Emphasis"/>
          <w:highlight w:val="yellow"/>
        </w:rPr>
        <w:t>pivot amounts to</w:t>
      </w:r>
      <w:r w:rsidRPr="00D86861">
        <w:rPr>
          <w:rStyle w:val="Emphasis"/>
        </w:rPr>
        <w:t xml:space="preserve"> is a few extra </w:t>
      </w:r>
      <w:r w:rsidRPr="003F7291">
        <w:rPr>
          <w:rStyle w:val="Emphasis"/>
          <w:highlight w:val="yellow"/>
        </w:rPr>
        <w:t>boots on the ground</w:t>
      </w:r>
      <w:r w:rsidRPr="00D86861">
        <w:rPr>
          <w:sz w:val="16"/>
        </w:rPr>
        <w:t xml:space="preserve"> in Darwin,” she says. </w:t>
      </w:r>
      <w:r w:rsidRPr="00D86861">
        <w:rPr>
          <w:rStyle w:val="StyleUnderline"/>
        </w:rPr>
        <w:t xml:space="preserve">Even </w:t>
      </w:r>
      <w:r w:rsidRPr="00D86861">
        <w:rPr>
          <w:sz w:val="16"/>
        </w:rPr>
        <w:t xml:space="preserve">members of </w:t>
      </w:r>
      <w:r w:rsidRPr="00D86861">
        <w:rPr>
          <w:rStyle w:val="StyleUnderline"/>
        </w:rPr>
        <w:t xml:space="preserve">America’s </w:t>
      </w:r>
      <w:r w:rsidRPr="003F7291">
        <w:rPr>
          <w:rStyle w:val="Emphasis"/>
          <w:highlight w:val="yellow"/>
        </w:rPr>
        <w:t>armed forces are worried</w:t>
      </w:r>
      <w:r w:rsidRPr="00D86861">
        <w:rPr>
          <w:rStyle w:val="StyleUnderline"/>
        </w:rPr>
        <w:t>.</w:t>
      </w:r>
      <w:r w:rsidRPr="00D86861">
        <w:rPr>
          <w:sz w:val="16"/>
        </w:rPr>
        <w:t xml:space="preserve"> </w:t>
      </w:r>
      <w:r w:rsidRPr="00D86861">
        <w:rPr>
          <w:rStyle w:val="StyleUnderline"/>
        </w:rPr>
        <w:t>A</w:t>
      </w:r>
      <w:r w:rsidRPr="00D86861">
        <w:rPr>
          <w:sz w:val="16"/>
        </w:rPr>
        <w:t xml:space="preserve">s one </w:t>
      </w:r>
      <w:r w:rsidRPr="00D86861">
        <w:rPr>
          <w:rStyle w:val="StyleUnderline"/>
        </w:rPr>
        <w:t xml:space="preserve">senior </w:t>
      </w:r>
      <w:r w:rsidRPr="00D86861">
        <w:rPr>
          <w:sz w:val="16"/>
        </w:rPr>
        <w:t xml:space="preserve">serving </w:t>
      </w:r>
      <w:r w:rsidRPr="00D86861">
        <w:rPr>
          <w:rStyle w:val="StyleUnderline"/>
        </w:rPr>
        <w:t xml:space="preserve">officer in the Pacific puts it, “the </w:t>
      </w:r>
      <w:r w:rsidRPr="003F7291">
        <w:rPr>
          <w:rStyle w:val="StyleUnderline"/>
          <w:highlight w:val="yellow"/>
        </w:rPr>
        <w:t xml:space="preserve">TPP </w:t>
      </w:r>
      <w:r w:rsidRPr="003F7291">
        <w:rPr>
          <w:rStyle w:val="Emphasis"/>
          <w:highlight w:val="yellow"/>
        </w:rPr>
        <w:t>unites countries</w:t>
      </w:r>
      <w:r w:rsidRPr="00D86861">
        <w:rPr>
          <w:rStyle w:val="StyleUnderline"/>
        </w:rPr>
        <w:t xml:space="preserve"> that are </w:t>
      </w:r>
      <w:r w:rsidRPr="003F7291">
        <w:rPr>
          <w:rStyle w:val="Emphasis"/>
          <w:highlight w:val="yellow"/>
        </w:rPr>
        <w:t>committed to a trade</w:t>
      </w:r>
      <w:r w:rsidRPr="00D86861">
        <w:rPr>
          <w:rStyle w:val="Emphasis"/>
        </w:rPr>
        <w:t>-based future</w:t>
      </w:r>
      <w:r w:rsidRPr="00E82A43">
        <w:rPr>
          <w:rStyle w:val="Emphasis"/>
        </w:rPr>
        <w:t xml:space="preserve">, </w:t>
      </w:r>
      <w:r w:rsidRPr="003F7291">
        <w:rPr>
          <w:rStyle w:val="Emphasis"/>
          <w:highlight w:val="yellow"/>
        </w:rPr>
        <w:t>transparency and the rule of law</w:t>
      </w:r>
      <w:r w:rsidRPr="00E82A43">
        <w:rPr>
          <w:rStyle w:val="Emphasis"/>
        </w:rPr>
        <w:t>.</w:t>
      </w:r>
      <w:r w:rsidRPr="00D86861">
        <w:rPr>
          <w:rStyle w:val="StyleUnderline"/>
        </w:rPr>
        <w:t xml:space="preserve"> It is the </w:t>
      </w:r>
      <w:r w:rsidRPr="00D86861">
        <w:rPr>
          <w:rStyle w:val="Emphasis"/>
        </w:rPr>
        <w:t xml:space="preserve">model </w:t>
      </w:r>
      <w:r w:rsidRPr="00D86861">
        <w:rPr>
          <w:rStyle w:val="StyleUnderline"/>
        </w:rPr>
        <w:t>that the United States and Europe have advanced versus</w:t>
      </w:r>
      <w:r w:rsidRPr="00D86861">
        <w:rPr>
          <w:sz w:val="16"/>
        </w:rPr>
        <w:t xml:space="preserve"> that advanced by </w:t>
      </w:r>
      <w:r w:rsidRPr="00D86861">
        <w:rPr>
          <w:rStyle w:val="StyleUnderline"/>
        </w:rPr>
        <w:t xml:space="preserve">China. It is an opportunity to </w:t>
      </w:r>
      <w:r w:rsidRPr="00D86861">
        <w:rPr>
          <w:rStyle w:val="Emphasis"/>
        </w:rPr>
        <w:t>move the arc of Chinese development,</w:t>
      </w:r>
      <w:r w:rsidRPr="00D86861">
        <w:rPr>
          <w:rStyle w:val="StyleUnderline"/>
        </w:rPr>
        <w:t xml:space="preserve"> or identify it as a non-participant.” </w:t>
      </w:r>
      <w:r w:rsidRPr="00D86861">
        <w:rPr>
          <w:sz w:val="16"/>
        </w:rPr>
        <w:t xml:space="preserve">Yet when Mr Obama mentions TPP, he talks mostly about protecting American jobs rather than safeguarding America’s place in the world. </w:t>
      </w:r>
      <w:r w:rsidRPr="00D86861">
        <w:rPr>
          <w:rStyle w:val="StyleUnderline"/>
        </w:rPr>
        <w:t xml:space="preserve">The president has never fully </w:t>
      </w:r>
      <w:r w:rsidRPr="00D86861">
        <w:rPr>
          <w:rStyle w:val="Emphasis"/>
        </w:rPr>
        <w:t>put his back into forcing a congressional vote on TPA</w:t>
      </w:r>
      <w:r w:rsidRPr="00D86861">
        <w:rPr>
          <w:rStyle w:val="StyleUnderline"/>
        </w:rPr>
        <w:t xml:space="preserve">. There is </w:t>
      </w:r>
      <w:r w:rsidRPr="00D86861">
        <w:rPr>
          <w:rStyle w:val="Emphasis"/>
        </w:rPr>
        <w:t>still time</w:t>
      </w:r>
      <w:r w:rsidRPr="00D86861">
        <w:rPr>
          <w:rStyle w:val="StyleUnderline"/>
        </w:rPr>
        <w:t xml:space="preserve"> for him</w:t>
      </w:r>
      <w:r w:rsidRPr="00D86861">
        <w:rPr>
          <w:sz w:val="16"/>
        </w:rPr>
        <w:t xml:space="preserve"> and Mr Abe to rescue the trade talks. </w:t>
      </w:r>
      <w:r w:rsidRPr="00D86861">
        <w:rPr>
          <w:rStyle w:val="StyleUnderline"/>
        </w:rPr>
        <w:t xml:space="preserve">But </w:t>
      </w:r>
      <w:r w:rsidRPr="00D86861">
        <w:rPr>
          <w:rStyle w:val="Emphasis"/>
        </w:rPr>
        <w:t>unless Mr Obama leads from the front, America’s own leadership in the Pacific will seem less convincing</w:t>
      </w:r>
      <w:r w:rsidRPr="00D86861">
        <w:rPr>
          <w:sz w:val="16"/>
        </w:rPr>
        <w:t xml:space="preserve"> than he has repeatedly promised.</w:t>
      </w:r>
    </w:p>
    <w:p w:rsidR="0026484D" w:rsidRPr="0026484D" w:rsidRDefault="0026484D" w:rsidP="0026484D"/>
    <w:p w:rsidR="00BA26AF" w:rsidRDefault="00BA26AF" w:rsidP="0086155C">
      <w:pPr>
        <w:pStyle w:val="Heading3"/>
      </w:pPr>
      <w:r>
        <w:t>2NC – XT TPA Key to TPP</w:t>
      </w:r>
    </w:p>
    <w:p w:rsidR="00BA26AF" w:rsidRDefault="00BA26AF" w:rsidP="00BA26AF"/>
    <w:p w:rsidR="00BA26AF" w:rsidRDefault="00BA26AF" w:rsidP="00BA26AF">
      <w:pPr>
        <w:pStyle w:val="Heading4"/>
      </w:pPr>
      <w:r>
        <w:t xml:space="preserve">Failure to pass TPA </w:t>
      </w:r>
      <w:r>
        <w:rPr>
          <w:u w:val="single"/>
        </w:rPr>
        <w:t>collapses</w:t>
      </w:r>
      <w:r>
        <w:t xml:space="preserve"> U.S. trade cred---gives </w:t>
      </w:r>
      <w:r>
        <w:rPr>
          <w:u w:val="single"/>
        </w:rPr>
        <w:t>cover</w:t>
      </w:r>
      <w:r>
        <w:t xml:space="preserve"> for negotiation partners to </w:t>
      </w:r>
      <w:r>
        <w:rPr>
          <w:u w:val="single"/>
        </w:rPr>
        <w:t>refuse</w:t>
      </w:r>
      <w:r>
        <w:t xml:space="preserve"> concessions </w:t>
      </w:r>
    </w:p>
    <w:p w:rsidR="00BA26AF" w:rsidRDefault="00BA26AF" w:rsidP="00BA26AF">
      <w:r>
        <w:t xml:space="preserve">Mireya </w:t>
      </w:r>
      <w:r w:rsidRPr="00ED5923">
        <w:rPr>
          <w:rStyle w:val="Style13ptBold"/>
        </w:rPr>
        <w:t>Solis 3-13</w:t>
      </w:r>
      <w:r>
        <w:t>, Senior Fellow, Foreign Policy, Center for East Asia Policy Studies and Philip Knight Chair in Japan Studies at the Brookings Institution, 3/13/15, “The geopolitical importance of the Trans-Pacific Partnership: At stake, a liberal economic order,” http://www.brookings.edu/blogs/order-from-chaos/posts/2015/03/13-geopolitical-importance-transpacific-partnership</w:t>
      </w:r>
    </w:p>
    <w:p w:rsidR="00BA26AF" w:rsidRDefault="00BA26AF" w:rsidP="00BA26AF">
      <w:r w:rsidRPr="003F7291">
        <w:rPr>
          <w:rStyle w:val="StyleUnderline"/>
          <w:highlight w:val="yellow"/>
        </w:rPr>
        <w:t xml:space="preserve">The window of opportunity to cinch a TPP deal is </w:t>
      </w:r>
      <w:r w:rsidRPr="003F7291">
        <w:rPr>
          <w:rStyle w:val="StyleUnderline"/>
          <w:highlight w:val="yellow"/>
          <w:bdr w:val="single" w:sz="4" w:space="0" w:color="auto"/>
        </w:rPr>
        <w:t>closing fast</w:t>
      </w:r>
      <w:r>
        <w:t xml:space="preserve">. With the 2016 U.S. presidential election on the horizon, a number of important milestones must be achieved this year in a very tight sequence: adoption of Trade Promotion Authority (TPA) legislation, a breakthrough in U.S.-Japan market access deal, an agreement in principle among all TPP partners, and a vote on the final trade deal. </w:t>
      </w:r>
    </w:p>
    <w:p w:rsidR="00BA26AF" w:rsidRDefault="00BA26AF" w:rsidP="00BA26AF">
      <w:r w:rsidRPr="003F7291">
        <w:rPr>
          <w:rStyle w:val="StyleUnderline"/>
          <w:highlight w:val="yellow"/>
        </w:rPr>
        <w:t>First</w:t>
      </w:r>
      <w:r>
        <w:t xml:space="preserve"> and foremost, </w:t>
      </w:r>
      <w:r w:rsidRPr="003F7291">
        <w:rPr>
          <w:rStyle w:val="StyleUnderline"/>
          <w:highlight w:val="yellow"/>
          <w:bdr w:val="single" w:sz="4" w:space="0" w:color="auto"/>
        </w:rPr>
        <w:t>we need</w:t>
      </w:r>
      <w:r w:rsidRPr="00346EC4">
        <w:rPr>
          <w:rStyle w:val="StyleUnderline"/>
          <w:bdr w:val="single" w:sz="4" w:space="0" w:color="auto"/>
        </w:rPr>
        <w:t xml:space="preserve"> to pass </w:t>
      </w:r>
      <w:r w:rsidRPr="003F7291">
        <w:rPr>
          <w:rStyle w:val="StyleUnderline"/>
          <w:highlight w:val="yellow"/>
          <w:bdr w:val="single" w:sz="4" w:space="0" w:color="auto"/>
        </w:rPr>
        <w:t>TPA</w:t>
      </w:r>
      <w:r w:rsidRPr="00346EC4">
        <w:rPr>
          <w:rStyle w:val="StyleUnderline"/>
          <w:bdr w:val="single" w:sz="4" w:space="0" w:color="auto"/>
        </w:rPr>
        <w:t xml:space="preserve"> in the Congress</w:t>
      </w:r>
      <w:r w:rsidRPr="00346EC4">
        <w:rPr>
          <w:rStyle w:val="StyleUnderline"/>
        </w:rPr>
        <w:t xml:space="preserve">. </w:t>
      </w:r>
      <w:r w:rsidRPr="003F7291">
        <w:rPr>
          <w:rStyle w:val="StyleUnderline"/>
          <w:highlight w:val="yellow"/>
        </w:rPr>
        <w:t>Every week</w:t>
      </w:r>
      <w:r w:rsidRPr="00346EC4">
        <w:rPr>
          <w:rStyle w:val="StyleUnderline"/>
        </w:rPr>
        <w:t xml:space="preserve"> that goes by </w:t>
      </w:r>
      <w:r w:rsidRPr="003F7291">
        <w:rPr>
          <w:rStyle w:val="StyleUnderline"/>
          <w:highlight w:val="yellow"/>
        </w:rPr>
        <w:t>without</w:t>
      </w:r>
      <w:r w:rsidRPr="00346EC4">
        <w:rPr>
          <w:rStyle w:val="StyleUnderline"/>
        </w:rPr>
        <w:t xml:space="preserve"> movement on </w:t>
      </w:r>
      <w:r w:rsidRPr="003F7291">
        <w:rPr>
          <w:rStyle w:val="StyleUnderline"/>
          <w:highlight w:val="yellow"/>
        </w:rPr>
        <w:t>TPA reduces the prospect</w:t>
      </w:r>
      <w:r w:rsidRPr="00346EC4">
        <w:rPr>
          <w:rStyle w:val="StyleUnderline"/>
        </w:rPr>
        <w:t xml:space="preserve"> that </w:t>
      </w:r>
      <w:r w:rsidRPr="003F7291">
        <w:rPr>
          <w:rStyle w:val="StyleUnderline"/>
          <w:highlight w:val="yellow"/>
        </w:rPr>
        <w:t>trade</w:t>
      </w:r>
      <w:r w:rsidRPr="00346EC4">
        <w:rPr>
          <w:rStyle w:val="StyleUnderline"/>
        </w:rPr>
        <w:t xml:space="preserve"> policy </w:t>
      </w:r>
      <w:r w:rsidRPr="003F7291">
        <w:rPr>
          <w:rStyle w:val="StyleUnderline"/>
          <w:highlight w:val="yellow"/>
        </w:rPr>
        <w:t>could be</w:t>
      </w:r>
      <w:r w:rsidRPr="00346EC4">
        <w:rPr>
          <w:rStyle w:val="StyleUnderline"/>
        </w:rPr>
        <w:t xml:space="preserve"> the one area </w:t>
      </w:r>
      <w:r w:rsidRPr="003F7291">
        <w:rPr>
          <w:rStyle w:val="StyleUnderline"/>
          <w:highlight w:val="yellow"/>
        </w:rPr>
        <w:t>immune to the dysfunctional political climate</w:t>
      </w:r>
      <w:r w:rsidRPr="00346EC4">
        <w:rPr>
          <w:rStyle w:val="StyleUnderline"/>
        </w:rPr>
        <w:t xml:space="preserve"> in Washington.</w:t>
      </w:r>
      <w:r>
        <w:t xml:space="preserve"> And, quite simply, </w:t>
      </w:r>
      <w:r w:rsidRPr="003F7291">
        <w:rPr>
          <w:rStyle w:val="StyleUnderline"/>
          <w:highlight w:val="yellow"/>
          <w:bdr w:val="single" w:sz="4" w:space="0" w:color="auto"/>
        </w:rPr>
        <w:t>without TPA, there is no TPP</w:t>
      </w:r>
      <w:r>
        <w:t xml:space="preserve">. It is a commonplace observation that </w:t>
      </w:r>
      <w:r w:rsidRPr="003F7291">
        <w:rPr>
          <w:rStyle w:val="StyleUnderline"/>
          <w:highlight w:val="yellow"/>
        </w:rPr>
        <w:t>passage of TPA is not required</w:t>
      </w:r>
      <w:r w:rsidRPr="00346EC4">
        <w:rPr>
          <w:rStyle w:val="StyleUnderline"/>
        </w:rPr>
        <w:t xml:space="preserve"> to see a vote on a trade agreement. </w:t>
      </w:r>
      <w:r w:rsidRPr="003F7291">
        <w:rPr>
          <w:rStyle w:val="StyleUnderline"/>
          <w:highlight w:val="yellow"/>
          <w:bdr w:val="single" w:sz="4" w:space="0" w:color="auto"/>
        </w:rPr>
        <w:t>But this is a technical argument</w:t>
      </w:r>
      <w:r w:rsidRPr="00346EC4">
        <w:rPr>
          <w:rStyle w:val="StyleUnderline"/>
        </w:rPr>
        <w:t xml:space="preserve">, when </w:t>
      </w:r>
      <w:r w:rsidRPr="003F7291">
        <w:rPr>
          <w:rStyle w:val="StyleUnderline"/>
          <w:highlight w:val="yellow"/>
        </w:rPr>
        <w:t xml:space="preserve">we need to understand the </w:t>
      </w:r>
      <w:r w:rsidRPr="003F7291">
        <w:rPr>
          <w:rStyle w:val="StyleUnderline"/>
          <w:highlight w:val="yellow"/>
          <w:bdr w:val="single" w:sz="4" w:space="0" w:color="auto"/>
        </w:rPr>
        <w:t>essential role of TPA as</w:t>
      </w:r>
      <w:r w:rsidRPr="00346EC4">
        <w:rPr>
          <w:rStyle w:val="StyleUnderline"/>
          <w:bdr w:val="single" w:sz="4" w:space="0" w:color="auto"/>
        </w:rPr>
        <w:t xml:space="preserve"> a </w:t>
      </w:r>
      <w:r w:rsidRPr="003F7291">
        <w:rPr>
          <w:rStyle w:val="StyleUnderline"/>
          <w:highlight w:val="yellow"/>
          <w:bdr w:val="single" w:sz="4" w:space="0" w:color="auto"/>
        </w:rPr>
        <w:t>political</w:t>
      </w:r>
      <w:r w:rsidRPr="00346EC4">
        <w:rPr>
          <w:rStyle w:val="StyleUnderline"/>
          <w:bdr w:val="single" w:sz="4" w:space="0" w:color="auto"/>
        </w:rPr>
        <w:t xml:space="preserve"> device</w:t>
      </w:r>
      <w:r w:rsidRPr="00346EC4">
        <w:rPr>
          <w:rStyle w:val="StyleUnderline"/>
        </w:rPr>
        <w:t xml:space="preserve"> </w:t>
      </w:r>
      <w:r w:rsidRPr="003F7291">
        <w:rPr>
          <w:rStyle w:val="StyleUnderline"/>
          <w:highlight w:val="yellow"/>
        </w:rPr>
        <w:t>to give</w:t>
      </w:r>
      <w:r w:rsidRPr="00346EC4">
        <w:rPr>
          <w:rStyle w:val="StyleUnderline"/>
        </w:rPr>
        <w:t xml:space="preserve"> complex trade </w:t>
      </w:r>
      <w:r w:rsidRPr="003F7291">
        <w:rPr>
          <w:rStyle w:val="StyleUnderline"/>
          <w:highlight w:val="yellow"/>
        </w:rPr>
        <w:t>agreements a chance</w:t>
      </w:r>
      <w:r w:rsidRPr="00346EC4">
        <w:rPr>
          <w:rStyle w:val="StyleUnderline"/>
        </w:rPr>
        <w:t xml:space="preserve"> at successful negotiation and ratification</w:t>
      </w:r>
      <w:r>
        <w:t xml:space="preserve">. </w:t>
      </w:r>
    </w:p>
    <w:p w:rsidR="00BA26AF" w:rsidRDefault="00BA26AF" w:rsidP="00BA26AF">
      <w:r>
        <w:t xml:space="preserve">At home, </w:t>
      </w:r>
      <w:r w:rsidRPr="003F7291">
        <w:rPr>
          <w:rStyle w:val="StyleUnderline"/>
          <w:highlight w:val="yellow"/>
        </w:rPr>
        <w:t>TPA reassures Congress of having a</w:t>
      </w:r>
      <w:r w:rsidRPr="00346EC4">
        <w:rPr>
          <w:rStyle w:val="StyleUnderline"/>
        </w:rPr>
        <w:t xml:space="preserve"> meaningful </w:t>
      </w:r>
      <w:r w:rsidRPr="003F7291">
        <w:rPr>
          <w:rStyle w:val="StyleUnderline"/>
          <w:highlight w:val="yellow"/>
        </w:rPr>
        <w:t>role</w:t>
      </w:r>
      <w:r w:rsidRPr="00346EC4">
        <w:rPr>
          <w:rStyle w:val="StyleUnderline"/>
        </w:rPr>
        <w:t xml:space="preserve"> in setting the trajectory and objectives of U.S. policy</w:t>
      </w:r>
      <w:r>
        <w:t xml:space="preserve">. Far from an abdication of authority, TPA allows Congress to retain responsibility for laying out trade policy objectives, remain appraised of the progress in the negotiations, and act as the ultimate arbiter in deciding the fate of a trade deal. </w:t>
      </w:r>
    </w:p>
    <w:p w:rsidR="00BA26AF" w:rsidRDefault="00BA26AF" w:rsidP="00BA26AF">
      <w:r w:rsidRPr="00346EC4">
        <w:rPr>
          <w:rStyle w:val="StyleUnderline"/>
        </w:rPr>
        <w:t xml:space="preserve">Internationally, </w:t>
      </w:r>
      <w:r w:rsidRPr="003F7291">
        <w:rPr>
          <w:rStyle w:val="StyleUnderline"/>
          <w:highlight w:val="yellow"/>
        </w:rPr>
        <w:t>TPA reassures negotiating parties</w:t>
      </w:r>
      <w:r w:rsidRPr="00346EC4">
        <w:rPr>
          <w:rStyle w:val="StyleUnderline"/>
        </w:rPr>
        <w:t xml:space="preserve"> that </w:t>
      </w:r>
      <w:r w:rsidRPr="003F7291">
        <w:rPr>
          <w:rStyle w:val="StyleUnderline"/>
          <w:highlight w:val="yellow"/>
        </w:rPr>
        <w:t>the</w:t>
      </w:r>
      <w:r w:rsidRPr="00346EC4">
        <w:rPr>
          <w:rStyle w:val="StyleUnderline"/>
        </w:rPr>
        <w:t xml:space="preserve"> carefully calibrated </w:t>
      </w:r>
      <w:r w:rsidRPr="003F7291">
        <w:rPr>
          <w:rStyle w:val="StyleUnderline"/>
          <w:highlight w:val="yellow"/>
        </w:rPr>
        <w:t>package of</w:t>
      </w:r>
      <w:r w:rsidRPr="00346EC4">
        <w:rPr>
          <w:rStyle w:val="StyleUnderline"/>
        </w:rPr>
        <w:t xml:space="preserve"> reciprocal </w:t>
      </w:r>
      <w:r w:rsidRPr="003F7291">
        <w:rPr>
          <w:rStyle w:val="StyleUnderline"/>
          <w:highlight w:val="yellow"/>
        </w:rPr>
        <w:t>concessions will not unravel</w:t>
      </w:r>
      <w:r w:rsidRPr="00346EC4">
        <w:rPr>
          <w:rStyle w:val="StyleUnderline"/>
        </w:rPr>
        <w:t xml:space="preserve"> at the ratification stage</w:t>
      </w:r>
      <w:r>
        <w:t xml:space="preserve">. Granted, TPA is an imperfect credibility mechanism since it has in the past not stopped Congress from demanding renegotiations. But </w:t>
      </w:r>
      <w:r w:rsidRPr="003F7291">
        <w:rPr>
          <w:rStyle w:val="StyleUnderline"/>
          <w:highlight w:val="yellow"/>
          <w:bdr w:val="single" w:sz="4" w:space="0" w:color="auto"/>
        </w:rPr>
        <w:t>without the</w:t>
      </w:r>
      <w:r w:rsidRPr="00346EC4">
        <w:rPr>
          <w:rStyle w:val="StyleUnderline"/>
          <w:bdr w:val="single" w:sz="4" w:space="0" w:color="auto"/>
        </w:rPr>
        <w:t xml:space="preserve"> modicum of </w:t>
      </w:r>
      <w:r w:rsidRPr="003F7291">
        <w:rPr>
          <w:rStyle w:val="StyleUnderline"/>
          <w:highlight w:val="yellow"/>
          <w:bdr w:val="single" w:sz="4" w:space="0" w:color="auto"/>
        </w:rPr>
        <w:t>credibility</w:t>
      </w:r>
      <w:r w:rsidRPr="00346EC4">
        <w:rPr>
          <w:rStyle w:val="StyleUnderline"/>
          <w:bdr w:val="single" w:sz="4" w:space="0" w:color="auto"/>
        </w:rPr>
        <w:t xml:space="preserve"> that </w:t>
      </w:r>
      <w:r w:rsidRPr="003F7291">
        <w:rPr>
          <w:rStyle w:val="StyleUnderline"/>
          <w:highlight w:val="yellow"/>
          <w:bdr w:val="single" w:sz="4" w:space="0" w:color="auto"/>
        </w:rPr>
        <w:t>TPA provides</w:t>
      </w:r>
      <w:r w:rsidRPr="003F7291">
        <w:rPr>
          <w:rStyle w:val="StyleUnderline"/>
          <w:highlight w:val="yellow"/>
        </w:rPr>
        <w:t xml:space="preserve">, it will </w:t>
      </w:r>
      <w:r w:rsidRPr="003F7291">
        <w:rPr>
          <w:rStyle w:val="StyleUnderline"/>
          <w:highlight w:val="yellow"/>
          <w:bdr w:val="single" w:sz="4" w:space="0" w:color="auto"/>
        </w:rPr>
        <w:t>not be possible</w:t>
      </w:r>
      <w:r w:rsidRPr="00346EC4">
        <w:rPr>
          <w:rStyle w:val="StyleUnderline"/>
        </w:rPr>
        <w:t xml:space="preserve"> for the U</w:t>
      </w:r>
      <w:r>
        <w:t xml:space="preserve">nited </w:t>
      </w:r>
      <w:r w:rsidRPr="00346EC4">
        <w:rPr>
          <w:rStyle w:val="StyleUnderline"/>
        </w:rPr>
        <w:t>S</w:t>
      </w:r>
      <w:r>
        <w:t xml:space="preserve">tates </w:t>
      </w:r>
      <w:r w:rsidRPr="003F7291">
        <w:rPr>
          <w:rStyle w:val="StyleUnderline"/>
          <w:highlight w:val="yellow"/>
        </w:rPr>
        <w:t>to obtain a good deal</w:t>
      </w:r>
      <w:r w:rsidRPr="00346EC4">
        <w:rPr>
          <w:rStyle w:val="StyleUnderline"/>
        </w:rPr>
        <w:t xml:space="preserve">, either </w:t>
      </w:r>
      <w:r w:rsidRPr="003F7291">
        <w:rPr>
          <w:rStyle w:val="StyleUnderline"/>
          <w:highlight w:val="yellow"/>
        </w:rPr>
        <w:t>because TPP countries are</w:t>
      </w:r>
      <w:r w:rsidRPr="00346EC4">
        <w:rPr>
          <w:rStyle w:val="StyleUnderline"/>
        </w:rPr>
        <w:t xml:space="preserve"> genuinely </w:t>
      </w:r>
      <w:r w:rsidRPr="003F7291">
        <w:rPr>
          <w:rStyle w:val="StyleUnderline"/>
          <w:highlight w:val="yellow"/>
        </w:rPr>
        <w:t>concerned</w:t>
      </w:r>
      <w:r w:rsidRPr="00346EC4">
        <w:rPr>
          <w:rStyle w:val="StyleUnderline"/>
        </w:rPr>
        <w:t xml:space="preserve"> about future “asks” </w:t>
      </w:r>
      <w:r w:rsidRPr="003F7291">
        <w:rPr>
          <w:rStyle w:val="StyleUnderline"/>
          <w:highlight w:val="yellow"/>
        </w:rPr>
        <w:t>or</w:t>
      </w:r>
      <w:r w:rsidRPr="00346EC4">
        <w:rPr>
          <w:rStyle w:val="StyleUnderline"/>
        </w:rPr>
        <w:t xml:space="preserve"> because </w:t>
      </w:r>
      <w:r w:rsidRPr="003F7291">
        <w:rPr>
          <w:rStyle w:val="StyleUnderline"/>
          <w:highlight w:val="yellow"/>
        </w:rPr>
        <w:t xml:space="preserve">they have the </w:t>
      </w:r>
      <w:r w:rsidRPr="003F7291">
        <w:rPr>
          <w:rStyle w:val="StyleUnderline"/>
          <w:highlight w:val="yellow"/>
          <w:bdr w:val="single" w:sz="4" w:space="0" w:color="auto"/>
        </w:rPr>
        <w:t>perfect cover to avoid</w:t>
      </w:r>
      <w:r w:rsidRPr="00346EC4">
        <w:rPr>
          <w:rStyle w:val="StyleUnderline"/>
          <w:bdr w:val="single" w:sz="4" w:space="0" w:color="auto"/>
        </w:rPr>
        <w:t xml:space="preserve"> politically </w:t>
      </w:r>
      <w:r w:rsidRPr="003F7291">
        <w:rPr>
          <w:rStyle w:val="StyleUnderline"/>
          <w:highlight w:val="yellow"/>
          <w:bdr w:val="single" w:sz="4" w:space="0" w:color="auto"/>
        </w:rPr>
        <w:t>painful concessions</w:t>
      </w:r>
      <w:r>
        <w:t xml:space="preserve"> on sensitive issues. Either way, the </w:t>
      </w:r>
      <w:r w:rsidRPr="00346EC4">
        <w:rPr>
          <w:rStyle w:val="StyleUnderline"/>
          <w:bdr w:val="single" w:sz="4" w:space="0" w:color="auto"/>
        </w:rPr>
        <w:t>lack of TPA weakens the hands of American trade negotiators</w:t>
      </w:r>
      <w:r>
        <w:t xml:space="preserve">. </w:t>
      </w:r>
    </w:p>
    <w:p w:rsidR="00BA26AF" w:rsidRPr="00053DC4" w:rsidRDefault="00BA26AF" w:rsidP="00BA26AF"/>
    <w:p w:rsidR="00BA26AF" w:rsidRDefault="00BA26AF" w:rsidP="00BA26AF">
      <w:pPr>
        <w:pStyle w:val="Heading4"/>
      </w:pPr>
      <w:r>
        <w:t xml:space="preserve">TPA key to TPP---passage causes quick conclusion </w:t>
      </w:r>
    </w:p>
    <w:p w:rsidR="00BA26AF" w:rsidRPr="00A169DB" w:rsidRDefault="00BA26AF" w:rsidP="00BA26AF">
      <w:r>
        <w:t xml:space="preserve">Clayton </w:t>
      </w:r>
      <w:r w:rsidRPr="00A46EDC">
        <w:rPr>
          <w:rStyle w:val="Style13ptBold"/>
        </w:rPr>
        <w:t>Yeutter 15</w:t>
      </w:r>
      <w:r>
        <w:t>, senior advisor at Hogan Lovells to the international trade and investment and the food and agriculture practices, served in cabinet and sub-cabinet posts for four U.S. presidents and U.S. Trade Representative from 1985 to 1988, 2/5/15, “TPP now, not next year,” http://thehill.com/blogs/congress-blog/economy-budget/231311-tpp-now-not-next-year</w:t>
      </w:r>
    </w:p>
    <w:p w:rsidR="00BA26AF" w:rsidRPr="00A169DB" w:rsidRDefault="00BA26AF" w:rsidP="00BA26AF">
      <w:pPr>
        <w:rPr>
          <w:sz w:val="16"/>
        </w:rPr>
      </w:pPr>
      <w:r w:rsidRPr="00A169DB">
        <w:rPr>
          <w:sz w:val="16"/>
        </w:rPr>
        <w:t xml:space="preserve">Step one is fast track authority so that a final agreement will be submitted, without amendment, to an up or down vote in Congress.  The other 11 </w:t>
      </w:r>
      <w:r w:rsidRPr="003F7291">
        <w:rPr>
          <w:rStyle w:val="StyleUnderline"/>
          <w:highlight w:val="yellow"/>
        </w:rPr>
        <w:t xml:space="preserve">TPP participants are </w:t>
      </w:r>
      <w:r w:rsidRPr="003F7291">
        <w:rPr>
          <w:rStyle w:val="StyleUnderline"/>
          <w:highlight w:val="yellow"/>
          <w:bdr w:val="single" w:sz="4" w:space="0" w:color="auto"/>
        </w:rPr>
        <w:t>not about</w:t>
      </w:r>
      <w:r w:rsidRPr="003F7291">
        <w:rPr>
          <w:rStyle w:val="StyleUnderline"/>
          <w:highlight w:val="yellow"/>
        </w:rPr>
        <w:t xml:space="preserve"> to submit their best offers</w:t>
      </w:r>
      <w:r w:rsidRPr="00A169DB">
        <w:rPr>
          <w:sz w:val="16"/>
        </w:rPr>
        <w:t xml:space="preserve"> to the U.S. </w:t>
      </w:r>
      <w:r w:rsidRPr="003F7291">
        <w:rPr>
          <w:rStyle w:val="StyleUnderline"/>
          <w:highlight w:val="yellow"/>
          <w:bdr w:val="single" w:sz="4" w:space="0" w:color="auto"/>
        </w:rPr>
        <w:t>until and unless</w:t>
      </w:r>
      <w:r w:rsidRPr="003F7291">
        <w:rPr>
          <w:rStyle w:val="StyleUnderline"/>
          <w:highlight w:val="yellow"/>
        </w:rPr>
        <w:t xml:space="preserve"> we</w:t>
      </w:r>
      <w:r w:rsidRPr="00A169DB">
        <w:rPr>
          <w:sz w:val="16"/>
        </w:rPr>
        <w:t xml:space="preserve"> either </w:t>
      </w:r>
      <w:r w:rsidRPr="003F7291">
        <w:rPr>
          <w:rStyle w:val="StyleUnderline"/>
          <w:highlight w:val="yellow"/>
        </w:rPr>
        <w:t>have</w:t>
      </w:r>
      <w:r w:rsidRPr="00A169DB">
        <w:rPr>
          <w:sz w:val="16"/>
        </w:rPr>
        <w:t xml:space="preserve"> Trade Promotion Authority (</w:t>
      </w:r>
      <w:r w:rsidRPr="003F7291">
        <w:rPr>
          <w:rStyle w:val="StyleUnderline"/>
          <w:highlight w:val="yellow"/>
        </w:rPr>
        <w:t>TPA</w:t>
      </w:r>
      <w:r w:rsidRPr="00A169DB">
        <w:rPr>
          <w:sz w:val="16"/>
        </w:rPr>
        <w:t xml:space="preserve"> or “fast track”) or can persuasively assert that such authority clearly is on the way.  </w:t>
      </w:r>
      <w:r w:rsidRPr="003F7291">
        <w:rPr>
          <w:rStyle w:val="StyleUnderline"/>
          <w:highlight w:val="yellow"/>
        </w:rPr>
        <w:t>Otherwise there is a risk Congress could change the deal</w:t>
      </w:r>
      <w:r w:rsidRPr="00A169DB">
        <w:rPr>
          <w:rStyle w:val="StyleUnderline"/>
        </w:rPr>
        <w:t xml:space="preserve">, an outcome </w:t>
      </w:r>
      <w:r w:rsidRPr="003F7291">
        <w:rPr>
          <w:rStyle w:val="StyleUnderline"/>
          <w:highlight w:val="yellow"/>
        </w:rPr>
        <w:t>the other</w:t>
      </w:r>
      <w:r w:rsidRPr="00A169DB">
        <w:rPr>
          <w:sz w:val="16"/>
        </w:rPr>
        <w:t xml:space="preserve"> participating </w:t>
      </w:r>
      <w:r w:rsidRPr="003F7291">
        <w:rPr>
          <w:rStyle w:val="StyleUnderline"/>
          <w:highlight w:val="yellow"/>
        </w:rPr>
        <w:t>nations would not accept</w:t>
      </w:r>
      <w:r w:rsidRPr="00A169DB">
        <w:rPr>
          <w:sz w:val="16"/>
        </w:rPr>
        <w:t xml:space="preserve">. </w:t>
      </w:r>
    </w:p>
    <w:p w:rsidR="00BA26AF" w:rsidRPr="00A169DB" w:rsidRDefault="00BA26AF" w:rsidP="00BA26AF">
      <w:pPr>
        <w:rPr>
          <w:sz w:val="16"/>
        </w:rPr>
      </w:pPr>
      <w:r w:rsidRPr="00A169DB">
        <w:rPr>
          <w:sz w:val="16"/>
        </w:rPr>
        <w:t xml:space="preserve">Therefore, </w:t>
      </w:r>
      <w:r w:rsidRPr="00A169DB">
        <w:rPr>
          <w:rStyle w:val="StyleUnderline"/>
        </w:rPr>
        <w:t>one of the first bills</w:t>
      </w:r>
      <w:r w:rsidRPr="00A169DB">
        <w:rPr>
          <w:sz w:val="16"/>
        </w:rPr>
        <w:t xml:space="preserve"> to emerge from deliberations of the Senate Finance and House Ways &amp; Means Committees </w:t>
      </w:r>
      <w:r w:rsidRPr="00A169DB">
        <w:rPr>
          <w:rStyle w:val="StyleUnderline"/>
        </w:rPr>
        <w:t>should be fast track, and Congress needs to get it to the president’s desk soon</w:t>
      </w:r>
      <w:r w:rsidRPr="00A169DB">
        <w:rPr>
          <w:sz w:val="16"/>
        </w:rPr>
        <w:t xml:space="preserve">.   Those who dislike trade agreements will vehemently oppose fast track, but </w:t>
      </w:r>
      <w:r w:rsidRPr="00A169DB">
        <w:rPr>
          <w:rStyle w:val="StyleUnderline"/>
        </w:rPr>
        <w:t>proponents must win that political battle</w:t>
      </w:r>
      <w:r w:rsidRPr="00A169DB">
        <w:rPr>
          <w:sz w:val="16"/>
        </w:rPr>
        <w:t xml:space="preserve">.   Delaying fast track will simply delay final offers the other 11 TPP countries are prepared to grant to the U.S.; </w:t>
      </w:r>
      <w:r w:rsidRPr="003F7291">
        <w:rPr>
          <w:rStyle w:val="StyleUnderline"/>
          <w:highlight w:val="yellow"/>
        </w:rPr>
        <w:t xml:space="preserve">if fast track is not approved we’ll </w:t>
      </w:r>
      <w:r w:rsidRPr="003F7291">
        <w:rPr>
          <w:rStyle w:val="StyleUnderline"/>
          <w:highlight w:val="yellow"/>
          <w:bdr w:val="single" w:sz="4" w:space="0" w:color="auto"/>
        </w:rPr>
        <w:t>never see those offers</w:t>
      </w:r>
      <w:r w:rsidRPr="00A169DB">
        <w:rPr>
          <w:sz w:val="16"/>
        </w:rPr>
        <w:t xml:space="preserve">. </w:t>
      </w:r>
    </w:p>
    <w:p w:rsidR="00BA26AF" w:rsidRDefault="00BA26AF" w:rsidP="00BA26AF">
      <w:pPr>
        <w:rPr>
          <w:sz w:val="16"/>
        </w:rPr>
      </w:pPr>
      <w:r w:rsidRPr="003F7291">
        <w:rPr>
          <w:rStyle w:val="StyleUnderline"/>
          <w:highlight w:val="yellow"/>
        </w:rPr>
        <w:t>If the U.S</w:t>
      </w:r>
      <w:r w:rsidRPr="00A169DB">
        <w:rPr>
          <w:rStyle w:val="StyleUnderline"/>
        </w:rPr>
        <w:t xml:space="preserve">. is able to </w:t>
      </w:r>
      <w:r w:rsidRPr="003F7291">
        <w:rPr>
          <w:rStyle w:val="StyleUnderline"/>
          <w:highlight w:val="yellow"/>
        </w:rPr>
        <w:t>enact TPA</w:t>
      </w:r>
      <w:r w:rsidRPr="00A169DB">
        <w:rPr>
          <w:sz w:val="16"/>
        </w:rPr>
        <w:t xml:space="preserve"> legislation </w:t>
      </w:r>
      <w:r w:rsidRPr="003F7291">
        <w:rPr>
          <w:rStyle w:val="StyleUnderline"/>
          <w:highlight w:val="yellow"/>
        </w:rPr>
        <w:t>during</w:t>
      </w:r>
      <w:r w:rsidRPr="00A169DB">
        <w:rPr>
          <w:rStyle w:val="StyleUnderline"/>
        </w:rPr>
        <w:t xml:space="preserve"> the </w:t>
      </w:r>
      <w:r w:rsidRPr="003F7291">
        <w:rPr>
          <w:rStyle w:val="StyleUnderline"/>
          <w:highlight w:val="yellow"/>
        </w:rPr>
        <w:t>first quarter</w:t>
      </w:r>
      <w:r w:rsidRPr="00A169DB">
        <w:rPr>
          <w:rStyle w:val="StyleUnderline"/>
        </w:rPr>
        <w:t xml:space="preserve"> of </w:t>
      </w:r>
      <w:r w:rsidRPr="003F7291">
        <w:rPr>
          <w:rStyle w:val="StyleUnderline"/>
          <w:highlight w:val="yellow"/>
        </w:rPr>
        <w:t>2015, negotiators will have a</w:t>
      </w:r>
      <w:r w:rsidRPr="00A169DB">
        <w:rPr>
          <w:sz w:val="16"/>
        </w:rPr>
        <w:t xml:space="preserve"> reasonably </w:t>
      </w:r>
      <w:r w:rsidRPr="003F7291">
        <w:rPr>
          <w:rStyle w:val="StyleUnderline"/>
          <w:highlight w:val="yellow"/>
          <w:bdr w:val="single" w:sz="4" w:space="0" w:color="auto"/>
        </w:rPr>
        <w:t>good chance of quickly wrapping up TPP</w:t>
      </w:r>
      <w:r w:rsidRPr="00A169DB">
        <w:rPr>
          <w:rStyle w:val="StyleUnderline"/>
        </w:rPr>
        <w:t>.   That will not be easy,</w:t>
      </w:r>
      <w:r w:rsidRPr="00A169DB">
        <w:rPr>
          <w:sz w:val="16"/>
        </w:rPr>
        <w:t xml:space="preserve"> for </w:t>
      </w:r>
      <w:r w:rsidRPr="003F7291">
        <w:rPr>
          <w:rStyle w:val="StyleUnderline"/>
          <w:highlight w:val="yellow"/>
        </w:rPr>
        <w:t>time is of the essence</w:t>
      </w:r>
      <w:r w:rsidRPr="00A169DB">
        <w:rPr>
          <w:sz w:val="16"/>
        </w:rPr>
        <w:t>.  Once finalized, the agreement will need to be translated into a host of languages, scrubbed by the lawyers, implementing legislation will need to be agreed between the administration and the Congressional trade committees, the U.S. International Trade Commission will need to report to Congress on the probable economic impact of the agreement here in the U.S., and the Congressional trade committees will undoubtedly wish to hold hearings and conduct “mock markups” on an agreement of this importance.  That all takes time, so let’s hope everyone proceeds expeditiously, and gives TPP the fair hearing it deserves – before the political season gets underway.</w:t>
      </w:r>
    </w:p>
    <w:p w:rsidR="00BA26AF" w:rsidRDefault="00BA26AF" w:rsidP="00BA26AF">
      <w:pPr>
        <w:rPr>
          <w:sz w:val="16"/>
        </w:rPr>
      </w:pPr>
    </w:p>
    <w:p w:rsidR="00BA26AF" w:rsidRDefault="00BA26AF" w:rsidP="00BA26AF">
      <w:pPr>
        <w:pStyle w:val="Heading4"/>
      </w:pPr>
      <w:r>
        <w:t xml:space="preserve">Our ev is true </w:t>
      </w:r>
      <w:r>
        <w:rPr>
          <w:u w:val="single"/>
        </w:rPr>
        <w:t>in practice</w:t>
      </w:r>
      <w:r>
        <w:t xml:space="preserve">---negotiators are </w:t>
      </w:r>
      <w:r>
        <w:rPr>
          <w:u w:val="single"/>
        </w:rPr>
        <w:t>getting close to balking</w:t>
      </w:r>
      <w:r>
        <w:t xml:space="preserve"> because of lack of TPA </w:t>
      </w:r>
    </w:p>
    <w:p w:rsidR="00BA26AF" w:rsidRDefault="00BA26AF" w:rsidP="00BA26AF">
      <w:r>
        <w:t xml:space="preserve">Reynolds </w:t>
      </w:r>
      <w:r w:rsidRPr="002B7DE2">
        <w:rPr>
          <w:rStyle w:val="Style13ptBold"/>
        </w:rPr>
        <w:t>Hutchins 15</w:t>
      </w:r>
      <w:r>
        <w:t xml:space="preserve">, Associate Editor, Journal of Commerce, 2/23/15, “TPP hinges on Obama getting trade promotion authority, trade officials say,” </w:t>
      </w:r>
      <w:hyperlink r:id="rId12" w:history="1">
        <w:r w:rsidRPr="00A0070B">
          <w:rPr>
            <w:rStyle w:val="Hyperlink"/>
          </w:rPr>
          <w:t>http://www.joc.com/regulation-policy/trade-agreements/international-trade-agreements/tpp-hinges-obama-getting-trade-promotion-authority-trade-officials-say_20150223.html</w:t>
        </w:r>
      </w:hyperlink>
    </w:p>
    <w:p w:rsidR="00BA26AF" w:rsidRPr="002B7DE2" w:rsidRDefault="00BA26AF" w:rsidP="00BA26AF">
      <w:pPr>
        <w:rPr>
          <w:sz w:val="16"/>
        </w:rPr>
      </w:pPr>
      <w:r w:rsidRPr="002B7DE2">
        <w:rPr>
          <w:sz w:val="16"/>
        </w:rPr>
        <w:t xml:space="preserve">The </w:t>
      </w:r>
      <w:r w:rsidRPr="003F7291">
        <w:rPr>
          <w:rStyle w:val="StyleUnderline"/>
          <w:highlight w:val="yellow"/>
        </w:rPr>
        <w:t>completion of a</w:t>
      </w:r>
      <w:r w:rsidRPr="002B7DE2">
        <w:rPr>
          <w:rStyle w:val="StyleUnderline"/>
        </w:rPr>
        <w:t xml:space="preserve"> long-awaited </w:t>
      </w:r>
      <w:r w:rsidRPr="003F7291">
        <w:rPr>
          <w:rStyle w:val="StyleUnderline"/>
          <w:highlight w:val="yellow"/>
        </w:rPr>
        <w:t>Pacific trade deal may</w:t>
      </w:r>
      <w:r w:rsidRPr="002B7DE2">
        <w:rPr>
          <w:rStyle w:val="StyleUnderline"/>
        </w:rPr>
        <w:t xml:space="preserve"> still </w:t>
      </w:r>
      <w:r w:rsidRPr="003F7291">
        <w:rPr>
          <w:rStyle w:val="StyleUnderline"/>
          <w:highlight w:val="yellow"/>
        </w:rPr>
        <w:t>be a ways off</w:t>
      </w:r>
      <w:r w:rsidRPr="002B7DE2">
        <w:rPr>
          <w:sz w:val="16"/>
        </w:rPr>
        <w:t xml:space="preserve">, international officials say, </w:t>
      </w:r>
      <w:r w:rsidRPr="003F7291">
        <w:rPr>
          <w:rStyle w:val="StyleUnderline"/>
          <w:highlight w:val="yellow"/>
          <w:bdr w:val="single" w:sz="4" w:space="0" w:color="auto"/>
        </w:rPr>
        <w:t>so long as U.S. legislators</w:t>
      </w:r>
      <w:r w:rsidRPr="002B7DE2">
        <w:rPr>
          <w:rStyle w:val="StyleUnderline"/>
          <w:bdr w:val="single" w:sz="4" w:space="0" w:color="auto"/>
        </w:rPr>
        <w:t xml:space="preserve"> continue to </w:t>
      </w:r>
      <w:r w:rsidRPr="003F7291">
        <w:rPr>
          <w:rStyle w:val="StyleUnderline"/>
          <w:highlight w:val="yellow"/>
          <w:bdr w:val="single" w:sz="4" w:space="0" w:color="auto"/>
        </w:rPr>
        <w:t>delay</w:t>
      </w:r>
      <w:r w:rsidRPr="003F7291">
        <w:rPr>
          <w:rStyle w:val="StyleUnderline"/>
          <w:highlight w:val="yellow"/>
        </w:rPr>
        <w:t xml:space="preserve"> key trade legislation</w:t>
      </w:r>
      <w:r w:rsidRPr="002B7DE2">
        <w:rPr>
          <w:rStyle w:val="StyleUnderline"/>
        </w:rPr>
        <w:t xml:space="preserve"> that would make the deal possible</w:t>
      </w:r>
      <w:r w:rsidRPr="002B7DE2">
        <w:rPr>
          <w:sz w:val="16"/>
        </w:rPr>
        <w:t xml:space="preserve">. </w:t>
      </w:r>
    </w:p>
    <w:p w:rsidR="00BA26AF" w:rsidRPr="002B7DE2" w:rsidRDefault="00BA26AF" w:rsidP="00BA26AF">
      <w:pPr>
        <w:rPr>
          <w:sz w:val="16"/>
        </w:rPr>
      </w:pPr>
      <w:r w:rsidRPr="002B7DE2">
        <w:rPr>
          <w:sz w:val="16"/>
        </w:rPr>
        <w:t xml:space="preserve">Chief negotiators from nations on both sides of the Pacific are set to meet the second week of March in Hawaii to hash out details on the proposed free trade agreement that now includes 11 countries and roughly one-third of global trade. </w:t>
      </w:r>
    </w:p>
    <w:p w:rsidR="00BA26AF" w:rsidRPr="002B7DE2" w:rsidRDefault="00BA26AF" w:rsidP="00BA26AF">
      <w:pPr>
        <w:rPr>
          <w:sz w:val="16"/>
        </w:rPr>
      </w:pPr>
      <w:r w:rsidRPr="002B7DE2">
        <w:rPr>
          <w:sz w:val="16"/>
        </w:rPr>
        <w:t xml:space="preserve">Australia’s trade minister has said he hopes to see to an agreement by mid-March and officials in Mexico have said their amenable to the timeline. But Japan’s Economy Minister Akira Amari said last week that </w:t>
      </w:r>
      <w:r w:rsidRPr="003F7291">
        <w:rPr>
          <w:rStyle w:val="StyleUnderline"/>
          <w:highlight w:val="yellow"/>
        </w:rPr>
        <w:t>reaching</w:t>
      </w:r>
      <w:r w:rsidRPr="002B7DE2">
        <w:rPr>
          <w:rStyle w:val="StyleUnderline"/>
        </w:rPr>
        <w:t xml:space="preserve"> an </w:t>
      </w:r>
      <w:r w:rsidRPr="003F7291">
        <w:rPr>
          <w:rStyle w:val="StyleUnderline"/>
          <w:highlight w:val="yellow"/>
        </w:rPr>
        <w:t xml:space="preserve">agreement was “becoming difficult” as nations </w:t>
      </w:r>
      <w:r w:rsidRPr="003F7291">
        <w:rPr>
          <w:rStyle w:val="StyleUnderline"/>
          <w:highlight w:val="yellow"/>
          <w:bdr w:val="single" w:sz="4" w:space="0" w:color="auto"/>
        </w:rPr>
        <w:t>wait for the U.S.</w:t>
      </w:r>
      <w:r w:rsidRPr="002B7DE2">
        <w:rPr>
          <w:rStyle w:val="StyleUnderline"/>
          <w:bdr w:val="single" w:sz="4" w:space="0" w:color="auto"/>
        </w:rPr>
        <w:t xml:space="preserve"> to pass key trade legislation</w:t>
      </w:r>
      <w:r w:rsidRPr="002B7DE2">
        <w:rPr>
          <w:sz w:val="16"/>
        </w:rPr>
        <w:t xml:space="preserve">, according to Reuters. </w:t>
      </w:r>
    </w:p>
    <w:p w:rsidR="00BA26AF" w:rsidRPr="002B7DE2" w:rsidRDefault="00BA26AF" w:rsidP="00BA26AF">
      <w:pPr>
        <w:rPr>
          <w:sz w:val="16"/>
        </w:rPr>
      </w:pPr>
      <w:r w:rsidRPr="003F7291">
        <w:rPr>
          <w:rStyle w:val="StyleUnderline"/>
          <w:highlight w:val="yellow"/>
        </w:rPr>
        <w:t>The major stumbling block</w:t>
      </w:r>
      <w:r w:rsidRPr="002B7DE2">
        <w:rPr>
          <w:rStyle w:val="StyleUnderline"/>
        </w:rPr>
        <w:t xml:space="preserve"> stateside </w:t>
      </w:r>
      <w:r w:rsidRPr="003F7291">
        <w:rPr>
          <w:rStyle w:val="StyleUnderline"/>
          <w:highlight w:val="yellow"/>
        </w:rPr>
        <w:t>has been</w:t>
      </w:r>
      <w:r w:rsidRPr="002B7DE2">
        <w:rPr>
          <w:rStyle w:val="StyleUnderline"/>
        </w:rPr>
        <w:t xml:space="preserve"> a </w:t>
      </w:r>
      <w:r w:rsidRPr="003F7291">
        <w:rPr>
          <w:rStyle w:val="StyleUnderline"/>
          <w:highlight w:val="yellow"/>
        </w:rPr>
        <w:t xml:space="preserve">debate over </w:t>
      </w:r>
      <w:r w:rsidRPr="003F7291">
        <w:rPr>
          <w:rStyle w:val="StyleUnderline"/>
          <w:highlight w:val="yellow"/>
          <w:bdr w:val="single" w:sz="4" w:space="0" w:color="auto"/>
        </w:rPr>
        <w:t>t</w:t>
      </w:r>
      <w:r w:rsidRPr="002B7DE2">
        <w:rPr>
          <w:rStyle w:val="StyleUnderline"/>
        </w:rPr>
        <w:t xml:space="preserve">rade </w:t>
      </w:r>
      <w:r w:rsidRPr="003F7291">
        <w:rPr>
          <w:rStyle w:val="StyleUnderline"/>
          <w:highlight w:val="yellow"/>
          <w:bdr w:val="single" w:sz="4" w:space="0" w:color="auto"/>
        </w:rPr>
        <w:t>p</w:t>
      </w:r>
      <w:r w:rsidRPr="002B7DE2">
        <w:rPr>
          <w:rStyle w:val="StyleUnderline"/>
        </w:rPr>
        <w:t xml:space="preserve">romotion </w:t>
      </w:r>
      <w:r w:rsidRPr="003F7291">
        <w:rPr>
          <w:rStyle w:val="StyleUnderline"/>
          <w:highlight w:val="yellow"/>
          <w:bdr w:val="single" w:sz="4" w:space="0" w:color="auto"/>
        </w:rPr>
        <w:t>a</w:t>
      </w:r>
      <w:r w:rsidRPr="002B7DE2">
        <w:rPr>
          <w:rStyle w:val="StyleUnderline"/>
        </w:rPr>
        <w:t>uthority</w:t>
      </w:r>
      <w:r w:rsidRPr="002B7DE2">
        <w:rPr>
          <w:sz w:val="16"/>
        </w:rPr>
        <w:t xml:space="preserve">, a negotiating “fast track” that would streamline trade talks: giving Congress a simple yes-or-no vote on trade deals, while vesting the primary negotiating powers in the hands of the president. </w:t>
      </w:r>
    </w:p>
    <w:p w:rsidR="00BA26AF" w:rsidRPr="002B7DE2" w:rsidRDefault="00BA26AF" w:rsidP="00BA26AF">
      <w:pPr>
        <w:rPr>
          <w:sz w:val="16"/>
        </w:rPr>
      </w:pPr>
      <w:r w:rsidRPr="002B7DE2">
        <w:rPr>
          <w:sz w:val="16"/>
        </w:rPr>
        <w:t xml:space="preserve">Since 2012, the </w:t>
      </w:r>
      <w:r w:rsidRPr="003F7291">
        <w:rPr>
          <w:rStyle w:val="StyleUnderline"/>
          <w:highlight w:val="yellow"/>
        </w:rPr>
        <w:t>Obama</w:t>
      </w:r>
      <w:r w:rsidRPr="002B7DE2">
        <w:rPr>
          <w:sz w:val="16"/>
        </w:rPr>
        <w:t xml:space="preserve"> administration </w:t>
      </w:r>
      <w:r w:rsidRPr="003F7291">
        <w:rPr>
          <w:rStyle w:val="StyleUnderline"/>
          <w:highlight w:val="yellow"/>
        </w:rPr>
        <w:t>has been seeking to renew</w:t>
      </w:r>
      <w:r w:rsidRPr="002B7DE2">
        <w:rPr>
          <w:rStyle w:val="StyleUnderline"/>
        </w:rPr>
        <w:t xml:space="preserve"> that </w:t>
      </w:r>
      <w:r w:rsidRPr="003F7291">
        <w:rPr>
          <w:rStyle w:val="StyleUnderline"/>
          <w:highlight w:val="yellow"/>
        </w:rPr>
        <w:t>authority that would give</w:t>
      </w:r>
      <w:r w:rsidRPr="002B7DE2">
        <w:rPr>
          <w:rStyle w:val="StyleUnderline"/>
        </w:rPr>
        <w:t xml:space="preserve"> the president </w:t>
      </w:r>
      <w:r w:rsidRPr="003F7291">
        <w:rPr>
          <w:rStyle w:val="StyleUnderline"/>
          <w:highlight w:val="yellow"/>
        </w:rPr>
        <w:t>the power to negotiate</w:t>
      </w:r>
      <w:r w:rsidRPr="002B7DE2">
        <w:rPr>
          <w:rStyle w:val="StyleUnderline"/>
        </w:rPr>
        <w:t xml:space="preserve"> international agreements such as </w:t>
      </w:r>
      <w:r w:rsidRPr="003F7291">
        <w:rPr>
          <w:rStyle w:val="StyleUnderline"/>
          <w:highlight w:val="yellow"/>
        </w:rPr>
        <w:t xml:space="preserve">the </w:t>
      </w:r>
      <w:r w:rsidRPr="003F7291">
        <w:rPr>
          <w:rStyle w:val="StyleUnderline"/>
          <w:highlight w:val="yellow"/>
          <w:bdr w:val="single" w:sz="4" w:space="0" w:color="auto"/>
        </w:rPr>
        <w:t>T</w:t>
      </w:r>
      <w:r w:rsidRPr="002B7DE2">
        <w:rPr>
          <w:sz w:val="16"/>
        </w:rPr>
        <w:t>rans-</w:t>
      </w:r>
      <w:r w:rsidRPr="003F7291">
        <w:rPr>
          <w:rStyle w:val="StyleUnderline"/>
          <w:highlight w:val="yellow"/>
          <w:bdr w:val="single" w:sz="4" w:space="0" w:color="auto"/>
        </w:rPr>
        <w:t>P</w:t>
      </w:r>
      <w:r w:rsidRPr="002B7DE2">
        <w:rPr>
          <w:sz w:val="16"/>
        </w:rPr>
        <w:t xml:space="preserve">acific </w:t>
      </w:r>
      <w:r w:rsidRPr="003F7291">
        <w:rPr>
          <w:rStyle w:val="StyleUnderline"/>
          <w:highlight w:val="yellow"/>
          <w:bdr w:val="single" w:sz="4" w:space="0" w:color="auto"/>
        </w:rPr>
        <w:t>P</w:t>
      </w:r>
      <w:r w:rsidRPr="002B7DE2">
        <w:rPr>
          <w:sz w:val="16"/>
        </w:rPr>
        <w:t xml:space="preserve">artnership. </w:t>
      </w:r>
    </w:p>
    <w:p w:rsidR="00BA26AF" w:rsidRPr="002B7DE2" w:rsidRDefault="00BA26AF" w:rsidP="00BA26AF">
      <w:pPr>
        <w:rPr>
          <w:sz w:val="16"/>
        </w:rPr>
      </w:pPr>
      <w:r w:rsidRPr="003F7291">
        <w:rPr>
          <w:rStyle w:val="StyleUnderline"/>
          <w:highlight w:val="yellow"/>
        </w:rPr>
        <w:t>That partnership, and</w:t>
      </w:r>
      <w:r w:rsidRPr="002B7DE2">
        <w:rPr>
          <w:rStyle w:val="StyleUnderline"/>
        </w:rPr>
        <w:t xml:space="preserve"> the </w:t>
      </w:r>
      <w:r w:rsidRPr="003F7291">
        <w:rPr>
          <w:rStyle w:val="StyleUnderline"/>
          <w:highlight w:val="yellow"/>
          <w:bdr w:val="single" w:sz="4" w:space="0" w:color="auto"/>
        </w:rPr>
        <w:t>fast-track</w:t>
      </w:r>
      <w:r w:rsidRPr="002B7DE2">
        <w:rPr>
          <w:rStyle w:val="StyleUnderline"/>
          <w:bdr w:val="single" w:sz="4" w:space="0" w:color="auto"/>
        </w:rPr>
        <w:t xml:space="preserve"> legislation </w:t>
      </w:r>
      <w:r w:rsidRPr="003F7291">
        <w:rPr>
          <w:rStyle w:val="StyleUnderline"/>
          <w:highlight w:val="yellow"/>
          <w:bdr w:val="single" w:sz="4" w:space="0" w:color="auto"/>
        </w:rPr>
        <w:t>that could make it possible</w:t>
      </w:r>
      <w:r w:rsidRPr="003F7291">
        <w:rPr>
          <w:rStyle w:val="StyleUnderline"/>
          <w:highlight w:val="yellow"/>
        </w:rPr>
        <w:t>, has broad support among Republican members</w:t>
      </w:r>
      <w:r w:rsidRPr="002B7DE2">
        <w:rPr>
          <w:rStyle w:val="StyleUnderline"/>
        </w:rPr>
        <w:t xml:space="preserve"> of Congress</w:t>
      </w:r>
      <w:r w:rsidRPr="002B7DE2">
        <w:rPr>
          <w:sz w:val="16"/>
        </w:rPr>
        <w:t xml:space="preserve"> as well as groups from the U.S. Chamber of Commerce to the National Retail Federation.</w:t>
      </w:r>
    </w:p>
    <w:p w:rsidR="00BA26AF" w:rsidRPr="00BA26AF" w:rsidRDefault="00BA26AF" w:rsidP="00BA26AF"/>
    <w:p w:rsidR="00BA26AF" w:rsidRDefault="00BA26AF" w:rsidP="00BA26AF">
      <w:pPr>
        <w:pStyle w:val="Heading3"/>
      </w:pPr>
      <w:r>
        <w:t>2NC – XT TPP Key to Pivot</w:t>
      </w:r>
    </w:p>
    <w:p w:rsidR="00BA26AF" w:rsidRDefault="00BA26AF" w:rsidP="00BA26AF">
      <w:pPr>
        <w:pStyle w:val="Heading4"/>
      </w:pPr>
      <w:r>
        <w:t xml:space="preserve">The TPP </w:t>
      </w:r>
      <w:r>
        <w:rPr>
          <w:u w:val="single"/>
        </w:rPr>
        <w:t>determines</w:t>
      </w:r>
      <w:r>
        <w:t xml:space="preserve"> the success of the Asia pivot---failure collapses it </w:t>
      </w:r>
    </w:p>
    <w:p w:rsidR="00BA26AF" w:rsidRDefault="00BA26AF" w:rsidP="00BA26AF">
      <w:r>
        <w:t xml:space="preserve">Mireya </w:t>
      </w:r>
      <w:r w:rsidRPr="00ED5923">
        <w:rPr>
          <w:rStyle w:val="Style13ptBold"/>
        </w:rPr>
        <w:t>Solis 3-13</w:t>
      </w:r>
      <w:r>
        <w:t>, Senior Fellow, Foreign Policy, Center for East Asia Policy Studies and Philip Knight Chair in Japan Studies at the Brookings Institution, 3/13/15, “The geopolitical importance of the Trans-Pacific Partnership: At stake, a liberal economic order,” http://www.brookings.edu/blogs/order-from-chaos/posts/2015/03/13-geopolitical-importance-transpacific-partnership</w:t>
      </w:r>
    </w:p>
    <w:p w:rsidR="00BA26AF" w:rsidRPr="00842E95" w:rsidRDefault="00BA26AF" w:rsidP="00BA26AF">
      <w:pPr>
        <w:rPr>
          <w:sz w:val="16"/>
        </w:rPr>
      </w:pPr>
      <w:r w:rsidRPr="00346EC4">
        <w:rPr>
          <w:rStyle w:val="StyleUnderline"/>
        </w:rPr>
        <w:t>The return of geopolitics is all around us. Civil wars in the Middle East and Russian aggression in Ukraine</w:t>
      </w:r>
      <w:r w:rsidRPr="00842E95">
        <w:rPr>
          <w:sz w:val="16"/>
        </w:rPr>
        <w:t xml:space="preserve"> properly </w:t>
      </w:r>
      <w:r w:rsidRPr="00346EC4">
        <w:rPr>
          <w:rStyle w:val="StyleUnderline"/>
        </w:rPr>
        <w:t xml:space="preserve">dominate the headlines. But more quietly, </w:t>
      </w:r>
      <w:r w:rsidRPr="00842E95">
        <w:rPr>
          <w:rStyle w:val="StyleUnderline"/>
        </w:rPr>
        <w:t>a</w:t>
      </w:r>
      <w:r w:rsidRPr="00346EC4">
        <w:rPr>
          <w:rStyle w:val="StyleUnderline"/>
        </w:rPr>
        <w:t xml:space="preserve"> </w:t>
      </w:r>
      <w:r w:rsidRPr="00346EC4">
        <w:rPr>
          <w:rStyle w:val="StyleUnderline"/>
          <w:bdr w:val="single" w:sz="4" w:space="0" w:color="auto"/>
        </w:rPr>
        <w:t xml:space="preserve">potentially more </w:t>
      </w:r>
      <w:r w:rsidRPr="00842E95">
        <w:rPr>
          <w:rStyle w:val="StyleUnderline"/>
          <w:bdr w:val="single" w:sz="4" w:space="0" w:color="auto"/>
        </w:rPr>
        <w:t>consequential strategic defeat looms</w:t>
      </w:r>
      <w:r w:rsidRPr="00842E95">
        <w:rPr>
          <w:rStyle w:val="StyleUnderline"/>
        </w:rPr>
        <w:t xml:space="preserve"> for the U</w:t>
      </w:r>
      <w:r w:rsidRPr="00842E95">
        <w:rPr>
          <w:sz w:val="16"/>
        </w:rPr>
        <w:t xml:space="preserve">nited </w:t>
      </w:r>
      <w:r w:rsidRPr="00842E95">
        <w:rPr>
          <w:rStyle w:val="StyleUnderline"/>
        </w:rPr>
        <w:t>S</w:t>
      </w:r>
      <w:r w:rsidRPr="00842E95">
        <w:rPr>
          <w:sz w:val="16"/>
        </w:rPr>
        <w:t xml:space="preserve">tates: </w:t>
      </w:r>
      <w:r w:rsidRPr="00842E95">
        <w:rPr>
          <w:rStyle w:val="StyleUnderline"/>
        </w:rPr>
        <w:t>the</w:t>
      </w:r>
      <w:r w:rsidRPr="00842E95">
        <w:rPr>
          <w:sz w:val="16"/>
        </w:rPr>
        <w:t xml:space="preserve"> Trans-Pacific Partnership (</w:t>
      </w:r>
      <w:r w:rsidRPr="003F7291">
        <w:rPr>
          <w:rStyle w:val="StyleUnderline"/>
          <w:highlight w:val="yellow"/>
          <w:bdr w:val="single" w:sz="4" w:space="0" w:color="auto"/>
        </w:rPr>
        <w:t>TPP</w:t>
      </w:r>
      <w:r w:rsidRPr="00842E95">
        <w:rPr>
          <w:rStyle w:val="StyleUnderline"/>
          <w:bdr w:val="single" w:sz="4" w:space="0" w:color="auto"/>
        </w:rPr>
        <w:t>) may fail</w:t>
      </w:r>
      <w:r w:rsidRPr="00842E95">
        <w:rPr>
          <w:sz w:val="16"/>
        </w:rPr>
        <w:t xml:space="preserve">. Why should we care that some trade pact we have barely heard of collapses into ignominy? Quite simply: </w:t>
      </w:r>
      <w:r w:rsidRPr="00842E95">
        <w:rPr>
          <w:rStyle w:val="StyleUnderline"/>
        </w:rPr>
        <w:t xml:space="preserve">the negotiation’s </w:t>
      </w:r>
      <w:r w:rsidRPr="003F7291">
        <w:rPr>
          <w:rStyle w:val="StyleUnderline"/>
          <w:highlight w:val="yellow"/>
        </w:rPr>
        <w:t xml:space="preserve">failure would have </w:t>
      </w:r>
      <w:r w:rsidRPr="003F7291">
        <w:rPr>
          <w:rStyle w:val="StyleUnderline"/>
          <w:highlight w:val="yellow"/>
          <w:bdr w:val="single" w:sz="4" w:space="0" w:color="auto"/>
        </w:rPr>
        <w:t>devastating consequences for U.S. leadership</w:t>
      </w:r>
      <w:r w:rsidRPr="003F7291">
        <w:rPr>
          <w:rStyle w:val="StyleUnderline"/>
          <w:highlight w:val="yellow"/>
        </w:rPr>
        <w:t>, for</w:t>
      </w:r>
      <w:r w:rsidRPr="00842E95">
        <w:rPr>
          <w:rStyle w:val="StyleUnderline"/>
        </w:rPr>
        <w:t xml:space="preserve"> the </w:t>
      </w:r>
      <w:r w:rsidRPr="003F7291">
        <w:rPr>
          <w:rStyle w:val="StyleUnderline"/>
          <w:highlight w:val="yellow"/>
        </w:rPr>
        <w:t>deepening of key partnerships in strategic regions,</w:t>
      </w:r>
      <w:r w:rsidRPr="00346EC4">
        <w:rPr>
          <w:rStyle w:val="StyleUnderline"/>
        </w:rPr>
        <w:t xml:space="preserve"> for the promotion of market reforms in emerging economies, and</w:t>
      </w:r>
      <w:r w:rsidRPr="00842E95">
        <w:rPr>
          <w:sz w:val="16"/>
        </w:rPr>
        <w:t xml:space="preserve"> for </w:t>
      </w:r>
      <w:r w:rsidRPr="00346EC4">
        <w:rPr>
          <w:rStyle w:val="StyleUnderline"/>
        </w:rPr>
        <w:t>the future of the trade agenda</w:t>
      </w:r>
      <w:r w:rsidRPr="00842E95">
        <w:rPr>
          <w:sz w:val="16"/>
        </w:rPr>
        <w:t xml:space="preserve">. Consider the following: </w:t>
      </w:r>
    </w:p>
    <w:p w:rsidR="00BA26AF" w:rsidRPr="00842E95" w:rsidRDefault="00BA26AF" w:rsidP="00BA26AF">
      <w:pPr>
        <w:rPr>
          <w:sz w:val="16"/>
        </w:rPr>
      </w:pPr>
      <w:r w:rsidRPr="00842E95">
        <w:rPr>
          <w:sz w:val="16"/>
        </w:rPr>
        <w:t xml:space="preserve">The United States would lose the ability to make the rules in international trade. The World Trade Organization (WTO) has been unable to update the multilateral rules on trade and investment for the past 20 years. In the meantime, global supply chains have profoundly altered patterns of international production and trade. Deep free trade agreements (FTAs) like TPP seek to provide new rules that match the realities of 21st century trade. They focus on the liberalization of services that are critical to the efficient management of dispersed production chains (telecommunications, transportation, etc.), the protection of foreign investments and intellectual property rights, and avoiding predatory market behavior of state-owned enterprises. With the stagnation of the WTO, we have moved to a system of decentralized competition where different clusters of countries seek to define the standards for economic integration. As President Obama has warned, if we don’t write the rules on trade, China will. Moreover, we will have no way to encourage China to move away from its mercantilistic practices. </w:t>
      </w:r>
    </w:p>
    <w:p w:rsidR="00BA26AF" w:rsidRDefault="00BA26AF" w:rsidP="00BA26AF">
      <w:r w:rsidRPr="003F7291">
        <w:rPr>
          <w:rStyle w:val="StyleUnderline"/>
          <w:highlight w:val="yellow"/>
          <w:bdr w:val="single" w:sz="4" w:space="0" w:color="auto"/>
        </w:rPr>
        <w:t>The rebalance to Asia will stall</w:t>
      </w:r>
      <w:r w:rsidRPr="003F7291">
        <w:rPr>
          <w:rStyle w:val="StyleUnderline"/>
          <w:highlight w:val="yellow"/>
        </w:rPr>
        <w:t>. TPP is the second leg</w:t>
      </w:r>
      <w:r>
        <w:t xml:space="preserve"> (after a reorientation of military resources) </w:t>
      </w:r>
      <w:r w:rsidRPr="003F7291">
        <w:rPr>
          <w:rStyle w:val="StyleUnderline"/>
          <w:highlight w:val="yellow"/>
        </w:rPr>
        <w:t>of</w:t>
      </w:r>
      <w:r w:rsidRPr="00346EC4">
        <w:rPr>
          <w:rStyle w:val="StyleUnderline"/>
        </w:rPr>
        <w:t xml:space="preserve"> the policy of </w:t>
      </w:r>
      <w:r w:rsidRPr="003F7291">
        <w:rPr>
          <w:rStyle w:val="StyleUnderline"/>
          <w:highlight w:val="yellow"/>
        </w:rPr>
        <w:t>rebalancing</w:t>
      </w:r>
      <w:r w:rsidRPr="00346EC4">
        <w:rPr>
          <w:rStyle w:val="StyleUnderline"/>
        </w:rPr>
        <w:t xml:space="preserve"> to Asia.</w:t>
      </w:r>
      <w:r>
        <w:t xml:space="preserve"> As such</w:t>
      </w:r>
      <w:r w:rsidRPr="00842E95">
        <w:t xml:space="preserve">, </w:t>
      </w:r>
      <w:r w:rsidRPr="003F7291">
        <w:rPr>
          <w:rStyle w:val="StyleUnderline"/>
          <w:highlight w:val="yellow"/>
          <w:bdr w:val="single" w:sz="4" w:space="0" w:color="auto"/>
        </w:rPr>
        <w:t>its fate will determine whether this strategy advances</w:t>
      </w:r>
      <w:r>
        <w:t xml:space="preserve"> or just limps along. </w:t>
      </w:r>
      <w:r w:rsidRPr="003F7291">
        <w:rPr>
          <w:rStyle w:val="StyleUnderline"/>
          <w:highlight w:val="yellow"/>
        </w:rPr>
        <w:t>If TPP fails, doubts about the staying power of the U</w:t>
      </w:r>
      <w:r>
        <w:t xml:space="preserve">nited </w:t>
      </w:r>
      <w:r w:rsidRPr="003F7291">
        <w:rPr>
          <w:rStyle w:val="StyleUnderline"/>
          <w:highlight w:val="yellow"/>
        </w:rPr>
        <w:t>S</w:t>
      </w:r>
      <w:r>
        <w:t xml:space="preserve">tates </w:t>
      </w:r>
      <w:r w:rsidRPr="003F7291">
        <w:rPr>
          <w:rStyle w:val="StyleUnderline"/>
          <w:highlight w:val="yellow"/>
        </w:rPr>
        <w:t>will</w:t>
      </w:r>
      <w:r w:rsidRPr="00346EC4">
        <w:rPr>
          <w:rStyle w:val="StyleUnderline"/>
        </w:rPr>
        <w:t xml:space="preserve"> once again </w:t>
      </w:r>
      <w:r w:rsidRPr="003F7291">
        <w:rPr>
          <w:rStyle w:val="StyleUnderline"/>
          <w:highlight w:val="yellow"/>
        </w:rPr>
        <w:t>rear</w:t>
      </w:r>
      <w:r w:rsidRPr="00842E95">
        <w:rPr>
          <w:rStyle w:val="StyleUnderline"/>
        </w:rPr>
        <w:t xml:space="preserve"> their ugly head</w:t>
      </w:r>
      <w:r>
        <w:t xml:space="preserve">. The signature U.S. policy to remain vitally connected to the world’s most dynamic economic region will come to naught. Let’s not forget that </w:t>
      </w:r>
      <w:r w:rsidRPr="003F7291">
        <w:rPr>
          <w:rStyle w:val="StyleUnderline"/>
          <w:highlight w:val="yellow"/>
        </w:rPr>
        <w:t>prior to the advent of TPP, the U</w:t>
      </w:r>
      <w:r>
        <w:t xml:space="preserve">nited </w:t>
      </w:r>
      <w:r w:rsidRPr="003F7291">
        <w:rPr>
          <w:rStyle w:val="StyleUnderline"/>
          <w:highlight w:val="yellow"/>
        </w:rPr>
        <w:t>S</w:t>
      </w:r>
      <w:r>
        <w:t xml:space="preserve">tates </w:t>
      </w:r>
      <w:r w:rsidRPr="003F7291">
        <w:rPr>
          <w:rStyle w:val="StyleUnderline"/>
          <w:highlight w:val="yellow"/>
        </w:rPr>
        <w:t xml:space="preserve">appeared </w:t>
      </w:r>
      <w:r w:rsidRPr="003F7291">
        <w:rPr>
          <w:rStyle w:val="StyleUnderline"/>
          <w:highlight w:val="yellow"/>
          <w:bdr w:val="single" w:sz="4" w:space="0" w:color="auto"/>
        </w:rPr>
        <w:t>poised to be marginalized</w:t>
      </w:r>
      <w:r w:rsidRPr="003F7291">
        <w:rPr>
          <w:rStyle w:val="StyleUnderline"/>
          <w:highlight w:val="yellow"/>
        </w:rPr>
        <w:t xml:space="preserve"> from</w:t>
      </w:r>
      <w:r>
        <w:t xml:space="preserve"> the process of </w:t>
      </w:r>
      <w:r w:rsidRPr="003F7291">
        <w:rPr>
          <w:rStyle w:val="StyleUnderline"/>
          <w:highlight w:val="yellow"/>
        </w:rPr>
        <w:t>regionalism in Asia</w:t>
      </w:r>
      <w:r w:rsidRPr="003F7291">
        <w:rPr>
          <w:highlight w:val="yellow"/>
        </w:rPr>
        <w:t>.</w:t>
      </w:r>
      <w:r>
        <w:t xml:space="preserve"> </w:t>
      </w:r>
    </w:p>
    <w:p w:rsidR="00BA26AF" w:rsidRPr="00053DC4" w:rsidRDefault="00BA26AF" w:rsidP="00BA26AF"/>
    <w:p w:rsidR="00BA26AF" w:rsidRDefault="00BA26AF" w:rsidP="00BA26AF">
      <w:pPr>
        <w:pStyle w:val="Heading4"/>
      </w:pPr>
      <w:r>
        <w:t>TPA and TPP key to the Asia pivot</w:t>
      </w:r>
    </w:p>
    <w:p w:rsidR="00BA26AF" w:rsidRPr="009267F2" w:rsidRDefault="00BA26AF" w:rsidP="00BA26AF">
      <w:r>
        <w:t xml:space="preserve">Scott </w:t>
      </w:r>
      <w:r w:rsidRPr="009267F2">
        <w:rPr>
          <w:rStyle w:val="Style13ptBold"/>
        </w:rPr>
        <w:t>Miller 14</w:t>
      </w:r>
      <w:r>
        <w:t>, Scholl Chair in International Business at CSIS, and Paul Nadeau, program manager and research associate with the Scholl Chair at CSIS, “TPP Is More than a Trade Agreement,” Jan 31 2014, http://csis.org/publication/tpp-more-trade-agreement</w:t>
      </w:r>
    </w:p>
    <w:p w:rsidR="00BA26AF" w:rsidRPr="009267F2" w:rsidRDefault="00BA26AF" w:rsidP="00BA26AF">
      <w:pPr>
        <w:rPr>
          <w:sz w:val="14"/>
        </w:rPr>
      </w:pPr>
      <w:r w:rsidRPr="009267F2">
        <w:rPr>
          <w:sz w:val="14"/>
        </w:rPr>
        <w:t xml:space="preserve">Senate Majority Leader Harry Reid made news this week when he said that “everyone would be well advised not to push (Trade Promotion Authority, TPA) right now.” Because </w:t>
      </w:r>
      <w:r w:rsidRPr="00DE28F7">
        <w:rPr>
          <w:rStyle w:val="StyleUnderline"/>
        </w:rPr>
        <w:t>trade agreements</w:t>
      </w:r>
      <w:r w:rsidRPr="00EE63A2">
        <w:rPr>
          <w:rStyle w:val="StyleUnderline"/>
        </w:rPr>
        <w:t xml:space="preserve"> negotiated by the United States</w:t>
      </w:r>
      <w:r w:rsidRPr="009267F2">
        <w:rPr>
          <w:sz w:val="14"/>
        </w:rPr>
        <w:t xml:space="preserve"> practically </w:t>
      </w:r>
      <w:r w:rsidRPr="00E8771A">
        <w:rPr>
          <w:rStyle w:val="Emphasis"/>
          <w:b w:val="0"/>
          <w:bdr w:val="single" w:sz="4" w:space="0" w:color="auto"/>
        </w:rPr>
        <w:t>require TPA to be concluded</w:t>
      </w:r>
      <w:r w:rsidRPr="009267F2">
        <w:rPr>
          <w:sz w:val="14"/>
        </w:rPr>
        <w:t>, Senator Reid’s comments were described as “putting the brakes” on the President’s trade agenda until after the midterm elections in November.</w:t>
      </w:r>
      <w:r w:rsidRPr="009267F2">
        <w:rPr>
          <w:sz w:val="12"/>
        </w:rPr>
        <w:t>¶</w:t>
      </w:r>
      <w:r w:rsidRPr="009267F2">
        <w:rPr>
          <w:sz w:val="14"/>
        </w:rPr>
        <w:t xml:space="preserve"> Senator Reid’s comments should not have been surprising or even troubling. When asked if he would bring TPA to the Senate floor, Reid replied with “We’ll see,” leaving the possibility on the table. That trade critics are pleased with Senator Reid’s comments and that business groups are not isn’t news. President Obama expressed support for trade agreements during the State of the Union address, but not much more than a name-check and not enough to provide political cover to Democrats who might consider supporting TPA. With Senate Minority Leader Mitch McConnell and other Republicans openly advocating TPA, the issue was probably due to get some push-back from Democrats. Tactically, this makes sense because no Democrat in a contested seat (and Senator Reid has many to protect) for the November elections stands to gain from TPA or the deals that it would accelerate, chiefly the Trans-Pacific Partnership (TPP).</w:t>
      </w:r>
      <w:r w:rsidRPr="009267F2">
        <w:rPr>
          <w:sz w:val="12"/>
        </w:rPr>
        <w:t>¶</w:t>
      </w:r>
      <w:r w:rsidRPr="009267F2">
        <w:rPr>
          <w:sz w:val="14"/>
        </w:rPr>
        <w:t xml:space="preserve"> Who gains the most now from TPA and the resulting TPP agreement? The White House. This isn’t because of the immediate economic benefits to the United States, or because it provides a template for future large-scale, comprehensive trade agreements, or because the President has advanced the most ambitious trade agenda since the early 1990s.</w:t>
      </w:r>
      <w:r w:rsidRPr="009267F2">
        <w:rPr>
          <w:sz w:val="12"/>
        </w:rPr>
        <w:t>¶</w:t>
      </w:r>
      <w:r w:rsidRPr="009267F2">
        <w:rPr>
          <w:sz w:val="14"/>
        </w:rPr>
        <w:t xml:space="preserve"> </w:t>
      </w:r>
      <w:r w:rsidRPr="003F7291">
        <w:rPr>
          <w:rStyle w:val="Emphasis"/>
          <w:b w:val="0"/>
          <w:highlight w:val="yellow"/>
          <w:bdr w:val="single" w:sz="4" w:space="0" w:color="auto"/>
        </w:rPr>
        <w:t>The White House needs TPA</w:t>
      </w:r>
      <w:r w:rsidRPr="003F7291">
        <w:rPr>
          <w:sz w:val="14"/>
          <w:highlight w:val="yellow"/>
        </w:rPr>
        <w:t xml:space="preserve"> </w:t>
      </w:r>
      <w:r w:rsidRPr="003F7291">
        <w:rPr>
          <w:rStyle w:val="StyleUnderline"/>
          <w:highlight w:val="yellow"/>
        </w:rPr>
        <w:t>because</w:t>
      </w:r>
      <w:r w:rsidRPr="003F7291">
        <w:rPr>
          <w:sz w:val="14"/>
          <w:highlight w:val="yellow"/>
        </w:rPr>
        <w:t xml:space="preserve"> </w:t>
      </w:r>
      <w:r w:rsidRPr="003F7291">
        <w:rPr>
          <w:rStyle w:val="Emphasis"/>
          <w:b w:val="0"/>
          <w:highlight w:val="yellow"/>
          <w:bdr w:val="single" w:sz="4" w:space="0" w:color="auto"/>
        </w:rPr>
        <w:t>the TPP is the “pivot to Asia.”</w:t>
      </w:r>
      <w:r w:rsidRPr="009267F2">
        <w:rPr>
          <w:sz w:val="14"/>
        </w:rPr>
        <w:t xml:space="preserve"> The military realignment is important, but the repositioning is mostly relative, driven by drawdowns in Iraq and Afghanistan. </w:t>
      </w:r>
      <w:r w:rsidRPr="003F7291">
        <w:rPr>
          <w:rStyle w:val="StyleUnderline"/>
          <w:highlight w:val="yellow"/>
        </w:rPr>
        <w:t>The Pivot is a political and economic realignment</w:t>
      </w:r>
      <w:r w:rsidRPr="00EE63A2">
        <w:rPr>
          <w:rStyle w:val="StyleUnderline"/>
        </w:rPr>
        <w:t xml:space="preserve"> that aims </w:t>
      </w:r>
      <w:r w:rsidRPr="003F7291">
        <w:rPr>
          <w:rStyle w:val="StyleUnderline"/>
          <w:highlight w:val="yellow"/>
        </w:rPr>
        <w:t xml:space="preserve">to improve </w:t>
      </w:r>
      <w:r w:rsidRPr="00DE28F7">
        <w:rPr>
          <w:rStyle w:val="StyleUnderline"/>
        </w:rPr>
        <w:t xml:space="preserve">cooperation and </w:t>
      </w:r>
      <w:r w:rsidRPr="003F7291">
        <w:rPr>
          <w:rStyle w:val="StyleUnderline"/>
          <w:highlight w:val="yellow"/>
        </w:rPr>
        <w:t>integration among the</w:t>
      </w:r>
      <w:r w:rsidRPr="00EE63A2">
        <w:rPr>
          <w:rStyle w:val="StyleUnderline"/>
        </w:rPr>
        <w:t xml:space="preserve"> </w:t>
      </w:r>
      <w:r w:rsidRPr="003F7291">
        <w:rPr>
          <w:rStyle w:val="Emphasis"/>
          <w:b w:val="0"/>
          <w:highlight w:val="yellow"/>
          <w:bdr w:val="single" w:sz="4" w:space="0" w:color="auto"/>
        </w:rPr>
        <w:t>U</w:t>
      </w:r>
      <w:r w:rsidRPr="00EE63A2">
        <w:rPr>
          <w:rStyle w:val="StyleUnderline"/>
        </w:rPr>
        <w:t xml:space="preserve">nited </w:t>
      </w:r>
      <w:r w:rsidRPr="003F7291">
        <w:rPr>
          <w:rStyle w:val="Emphasis"/>
          <w:b w:val="0"/>
          <w:highlight w:val="yellow"/>
          <w:bdr w:val="single" w:sz="4" w:space="0" w:color="auto"/>
        </w:rPr>
        <w:t>S</w:t>
      </w:r>
      <w:r w:rsidRPr="00EE63A2">
        <w:rPr>
          <w:rStyle w:val="StyleUnderline"/>
        </w:rPr>
        <w:t xml:space="preserve">tates </w:t>
      </w:r>
      <w:r w:rsidRPr="003F7291">
        <w:rPr>
          <w:rStyle w:val="StyleUnderline"/>
          <w:highlight w:val="yellow"/>
        </w:rPr>
        <w:t>and East Asia</w:t>
      </w:r>
      <w:r w:rsidRPr="009267F2">
        <w:rPr>
          <w:sz w:val="14"/>
        </w:rPr>
        <w:t xml:space="preserve">. Then-secretary of state Hillary Clinton said this explicitly in her Foreign Policy article, “America’s Pacific Century,” when she wrote “[O]pen markets in Asia provide the United States with unprecedented opportunities for investment, trade, and access to cutting-edge technology. Our economic recovery at home will depend on exports and the ability of American firms to tap into the vast and growing consumer base of Asia.” Military presence was only one out of the six courses of action that Secretary Clinton used to define the Asia Pivot, while </w:t>
      </w:r>
      <w:r w:rsidRPr="00EE63A2">
        <w:rPr>
          <w:rStyle w:val="StyleUnderline"/>
        </w:rPr>
        <w:t xml:space="preserve">the </w:t>
      </w:r>
      <w:r w:rsidRPr="003F7291">
        <w:rPr>
          <w:rStyle w:val="StyleUnderline"/>
          <w:highlight w:val="yellow"/>
        </w:rPr>
        <w:t>TPP is</w:t>
      </w:r>
      <w:r w:rsidRPr="00EE63A2">
        <w:rPr>
          <w:rStyle w:val="StyleUnderline"/>
        </w:rPr>
        <w:t xml:space="preserve"> </w:t>
      </w:r>
      <w:r w:rsidRPr="009267F2">
        <w:rPr>
          <w:sz w:val="14"/>
        </w:rPr>
        <w:t>arguably</w:t>
      </w:r>
      <w:r w:rsidRPr="00EE63A2">
        <w:rPr>
          <w:rStyle w:val="StyleUnderline"/>
        </w:rPr>
        <w:t xml:space="preserve"> the </w:t>
      </w:r>
      <w:r w:rsidRPr="003F7291">
        <w:rPr>
          <w:rStyle w:val="Emphasis"/>
          <w:b w:val="0"/>
          <w:highlight w:val="yellow"/>
          <w:bdr w:val="single" w:sz="4" w:space="0" w:color="auto"/>
        </w:rPr>
        <w:t>key ingredient</w:t>
      </w:r>
      <w:r w:rsidRPr="003F7291">
        <w:rPr>
          <w:rStyle w:val="StyleUnderline"/>
          <w:highlight w:val="yellow"/>
        </w:rPr>
        <w:t xml:space="preserve"> </w:t>
      </w:r>
      <w:r w:rsidRPr="009267F2">
        <w:rPr>
          <w:rStyle w:val="StyleUnderline"/>
        </w:rPr>
        <w:t>of</w:t>
      </w:r>
      <w:r w:rsidRPr="009267F2">
        <w:rPr>
          <w:sz w:val="14"/>
        </w:rPr>
        <w:t xml:space="preserve"> three (</w:t>
      </w:r>
      <w:r w:rsidRPr="003F7291">
        <w:rPr>
          <w:rStyle w:val="StyleUnderline"/>
          <w:highlight w:val="yellow"/>
        </w:rPr>
        <w:t>deepening America's relationships</w:t>
      </w:r>
      <w:r w:rsidRPr="00EE63A2">
        <w:rPr>
          <w:rStyle w:val="StyleUnderline"/>
        </w:rPr>
        <w:t xml:space="preserve"> with rising powers</w:t>
      </w:r>
      <w:r w:rsidRPr="009267F2">
        <w:rPr>
          <w:sz w:val="14"/>
        </w:rPr>
        <w:t xml:space="preserve">, including China; </w:t>
      </w:r>
      <w:r w:rsidRPr="003F7291">
        <w:rPr>
          <w:rStyle w:val="StyleUnderline"/>
          <w:highlight w:val="yellow"/>
        </w:rPr>
        <w:t>engaging</w:t>
      </w:r>
      <w:r w:rsidRPr="00EE63A2">
        <w:rPr>
          <w:rStyle w:val="StyleUnderline"/>
        </w:rPr>
        <w:t xml:space="preserve"> with </w:t>
      </w:r>
      <w:r w:rsidRPr="003F7291">
        <w:rPr>
          <w:rStyle w:val="StyleUnderline"/>
          <w:highlight w:val="yellow"/>
        </w:rPr>
        <w:t>regional</w:t>
      </w:r>
      <w:r w:rsidRPr="00EE63A2">
        <w:rPr>
          <w:rStyle w:val="StyleUnderline"/>
        </w:rPr>
        <w:t xml:space="preserve"> multilateral </w:t>
      </w:r>
      <w:r w:rsidRPr="003F7291">
        <w:rPr>
          <w:rStyle w:val="StyleUnderline"/>
          <w:highlight w:val="yellow"/>
        </w:rPr>
        <w:t>institutions; expanding trade</w:t>
      </w:r>
      <w:r w:rsidRPr="009267F2">
        <w:rPr>
          <w:sz w:val="14"/>
        </w:rPr>
        <w:t xml:space="preserve"> and investment). If solving the financial crisis and passing health care reform were President Obama’s key domestic policy victories, then the Asia Pivot is primed to be the area where he beneficially changes the course of U.S. foreign policy (the discussions with Iran are still too nascent to determine how far reaching they will become).</w:t>
      </w:r>
      <w:r w:rsidRPr="009267F2">
        <w:rPr>
          <w:sz w:val="12"/>
        </w:rPr>
        <w:t>¶</w:t>
      </w:r>
      <w:r w:rsidRPr="009267F2">
        <w:rPr>
          <w:sz w:val="14"/>
        </w:rPr>
        <w:t xml:space="preserve"> Today, </w:t>
      </w:r>
      <w:r w:rsidRPr="003F7291">
        <w:rPr>
          <w:rStyle w:val="StyleUnderline"/>
          <w:highlight w:val="yellow"/>
        </w:rPr>
        <w:t xml:space="preserve">there are tensions among Asia’s </w:t>
      </w:r>
      <w:r w:rsidRPr="009267F2">
        <w:rPr>
          <w:rStyle w:val="StyleUnderline"/>
        </w:rPr>
        <w:t xml:space="preserve">large </w:t>
      </w:r>
      <w:r w:rsidRPr="003F7291">
        <w:rPr>
          <w:rStyle w:val="StyleUnderline"/>
          <w:highlight w:val="yellow"/>
        </w:rPr>
        <w:t>powers, and the</w:t>
      </w:r>
      <w:r w:rsidRPr="00EE63A2">
        <w:rPr>
          <w:rStyle w:val="StyleUnderline"/>
        </w:rPr>
        <w:t xml:space="preserve"> </w:t>
      </w:r>
      <w:r w:rsidRPr="003F7291">
        <w:rPr>
          <w:rStyle w:val="Emphasis"/>
          <w:b w:val="0"/>
          <w:highlight w:val="yellow"/>
          <w:bdr w:val="single" w:sz="4" w:space="0" w:color="auto"/>
        </w:rPr>
        <w:t>U</w:t>
      </w:r>
      <w:r w:rsidRPr="00EE63A2">
        <w:rPr>
          <w:rStyle w:val="StyleUnderline"/>
        </w:rPr>
        <w:t xml:space="preserve">nited </w:t>
      </w:r>
      <w:r w:rsidRPr="003F7291">
        <w:rPr>
          <w:rStyle w:val="Emphasis"/>
          <w:b w:val="0"/>
          <w:highlight w:val="yellow"/>
          <w:bdr w:val="single" w:sz="4" w:space="0" w:color="auto"/>
        </w:rPr>
        <w:t>S</w:t>
      </w:r>
      <w:r w:rsidRPr="00EE63A2">
        <w:rPr>
          <w:rStyle w:val="StyleUnderline"/>
        </w:rPr>
        <w:t xml:space="preserve">tates </w:t>
      </w:r>
      <w:r w:rsidRPr="003F7291">
        <w:rPr>
          <w:rStyle w:val="StyleUnderline"/>
          <w:highlight w:val="yellow"/>
        </w:rPr>
        <w:t>is</w:t>
      </w:r>
      <w:r w:rsidRPr="00EE63A2">
        <w:rPr>
          <w:rStyle w:val="StyleUnderline"/>
        </w:rPr>
        <w:t xml:space="preserve"> likely </w:t>
      </w:r>
      <w:r w:rsidRPr="003F7291">
        <w:rPr>
          <w:rStyle w:val="Emphasis"/>
          <w:b w:val="0"/>
          <w:highlight w:val="yellow"/>
          <w:bdr w:val="single" w:sz="4" w:space="0" w:color="auto"/>
        </w:rPr>
        <w:t>the single entity</w:t>
      </w:r>
      <w:r w:rsidRPr="003F7291">
        <w:rPr>
          <w:rStyle w:val="StyleUnderline"/>
          <w:highlight w:val="yellow"/>
        </w:rPr>
        <w:t xml:space="preserve"> that can influence </w:t>
      </w:r>
      <w:r w:rsidRPr="009267F2">
        <w:rPr>
          <w:rStyle w:val="StyleUnderline"/>
        </w:rPr>
        <w:t>the situation</w:t>
      </w:r>
      <w:r w:rsidRPr="00EE63A2">
        <w:rPr>
          <w:rStyle w:val="StyleUnderline"/>
        </w:rPr>
        <w:t xml:space="preserve">. The </w:t>
      </w:r>
      <w:r w:rsidRPr="00E8771A">
        <w:rPr>
          <w:rStyle w:val="Emphasis"/>
          <w:b w:val="0"/>
          <w:bdr w:val="single" w:sz="4" w:space="0" w:color="auto"/>
        </w:rPr>
        <w:t>U</w:t>
      </w:r>
      <w:r w:rsidRPr="00EE63A2">
        <w:rPr>
          <w:rStyle w:val="StyleUnderline"/>
        </w:rPr>
        <w:t xml:space="preserve">nited </w:t>
      </w:r>
      <w:r w:rsidRPr="00E8771A">
        <w:rPr>
          <w:rStyle w:val="Emphasis"/>
          <w:b w:val="0"/>
          <w:bdr w:val="single" w:sz="4" w:space="0" w:color="auto"/>
        </w:rPr>
        <w:t>S</w:t>
      </w:r>
      <w:r w:rsidRPr="00EE63A2">
        <w:rPr>
          <w:rStyle w:val="StyleUnderline"/>
        </w:rPr>
        <w:t xml:space="preserve">tates </w:t>
      </w:r>
      <w:r w:rsidRPr="00DE28F7">
        <w:rPr>
          <w:rStyle w:val="StyleUnderline"/>
        </w:rPr>
        <w:t xml:space="preserve">and Asia need each other </w:t>
      </w:r>
      <w:r w:rsidRPr="009267F2">
        <w:rPr>
          <w:rStyle w:val="StyleUnderline"/>
        </w:rPr>
        <w:t xml:space="preserve">and </w:t>
      </w:r>
      <w:r w:rsidRPr="00DE28F7">
        <w:rPr>
          <w:rStyle w:val="StyleUnderline"/>
        </w:rPr>
        <w:t>TPP</w:t>
      </w:r>
      <w:r w:rsidRPr="00EE63A2">
        <w:rPr>
          <w:rStyle w:val="StyleUnderline"/>
        </w:rPr>
        <w:t xml:space="preserve"> is the vehicle that </w:t>
      </w:r>
      <w:r w:rsidRPr="00DE28F7">
        <w:rPr>
          <w:rStyle w:val="StyleUnderline"/>
        </w:rPr>
        <w:t xml:space="preserve">can </w:t>
      </w:r>
      <w:r w:rsidRPr="00E8771A">
        <w:rPr>
          <w:rStyle w:val="Emphasis"/>
          <w:b w:val="0"/>
          <w:bdr w:val="single" w:sz="4" w:space="0" w:color="auto"/>
        </w:rPr>
        <w:t>functionally, economically, and politically help bind them together</w:t>
      </w:r>
      <w:r w:rsidRPr="009267F2">
        <w:rPr>
          <w:sz w:val="14"/>
        </w:rPr>
        <w:t xml:space="preserve">. The Members of Congress and staff that have drafted the TPA bill have put admirable effort into legislation. Trade negotiators working on TPP have been equally tireless. But TPP, and Asia, cannot wait forever. </w:t>
      </w:r>
      <w:r w:rsidRPr="003F7291">
        <w:rPr>
          <w:rStyle w:val="StyleUnderline"/>
          <w:highlight w:val="yellow"/>
        </w:rPr>
        <w:t xml:space="preserve">Many </w:t>
      </w:r>
      <w:r w:rsidRPr="009267F2">
        <w:rPr>
          <w:rStyle w:val="StyleUnderline"/>
        </w:rPr>
        <w:t xml:space="preserve">in Asia </w:t>
      </w:r>
      <w:r w:rsidRPr="003F7291">
        <w:rPr>
          <w:rStyle w:val="StyleUnderline"/>
          <w:highlight w:val="yellow"/>
        </w:rPr>
        <w:t>are</w:t>
      </w:r>
      <w:r w:rsidRPr="00EE63A2">
        <w:rPr>
          <w:rStyle w:val="StyleUnderline"/>
        </w:rPr>
        <w:t xml:space="preserve"> already </w:t>
      </w:r>
      <w:r w:rsidRPr="003F7291">
        <w:rPr>
          <w:rStyle w:val="StyleUnderline"/>
          <w:highlight w:val="yellow"/>
        </w:rPr>
        <w:t>concerned</w:t>
      </w:r>
      <w:r w:rsidRPr="00EE63A2">
        <w:rPr>
          <w:rStyle w:val="StyleUnderline"/>
        </w:rPr>
        <w:t xml:space="preserve"> that </w:t>
      </w:r>
      <w:r w:rsidRPr="003F7291">
        <w:rPr>
          <w:rStyle w:val="StyleUnderline"/>
          <w:highlight w:val="yellow"/>
        </w:rPr>
        <w:t>the Pivot was only superficial</w:t>
      </w:r>
      <w:r w:rsidRPr="00EE63A2">
        <w:rPr>
          <w:rStyle w:val="StyleUnderline"/>
        </w:rPr>
        <w:t xml:space="preserve"> and that United States is</w:t>
      </w:r>
      <w:r w:rsidRPr="009267F2">
        <w:rPr>
          <w:sz w:val="14"/>
        </w:rPr>
        <w:t xml:space="preserve"> already </w:t>
      </w:r>
      <w:r w:rsidRPr="00EE63A2">
        <w:rPr>
          <w:rStyle w:val="StyleUnderline"/>
        </w:rPr>
        <w:t>moving on.</w:t>
      </w:r>
      <w:r w:rsidRPr="009267F2">
        <w:rPr>
          <w:sz w:val="14"/>
        </w:rPr>
        <w:t xml:space="preserve"> If TPA and TPP remain framed as a trade issue, with all of the political baggage that comes with that, the Administration risks putting TPP on ice for 2014.</w:t>
      </w:r>
      <w:r w:rsidRPr="009267F2">
        <w:rPr>
          <w:sz w:val="12"/>
        </w:rPr>
        <w:t>¶</w:t>
      </w:r>
      <w:r w:rsidRPr="009267F2">
        <w:rPr>
          <w:sz w:val="14"/>
        </w:rPr>
        <w:t xml:space="preserve"> Alternatively, the Administration can influence perceptions by framing the </w:t>
      </w:r>
      <w:r w:rsidRPr="003F7291">
        <w:rPr>
          <w:rStyle w:val="StyleUnderline"/>
          <w:highlight w:val="yellow"/>
        </w:rPr>
        <w:t>TPP</w:t>
      </w:r>
      <w:r w:rsidRPr="009267F2">
        <w:rPr>
          <w:sz w:val="14"/>
        </w:rPr>
        <w:t xml:space="preserve"> as a strategic goal that will be the cornerstone of the Asia Pivot. This </w:t>
      </w:r>
      <w:r w:rsidRPr="003F7291">
        <w:rPr>
          <w:rStyle w:val="StyleUnderline"/>
          <w:highlight w:val="yellow"/>
        </w:rPr>
        <w:t xml:space="preserve">would </w:t>
      </w:r>
      <w:r w:rsidRPr="003F7291">
        <w:rPr>
          <w:rStyle w:val="Emphasis"/>
          <w:b w:val="0"/>
          <w:highlight w:val="yellow"/>
          <w:bdr w:val="single" w:sz="4" w:space="0" w:color="auto"/>
        </w:rPr>
        <w:t>reassure U.S. partners in Asia</w:t>
      </w:r>
      <w:r w:rsidRPr="009267F2">
        <w:rPr>
          <w:sz w:val="14"/>
        </w:rPr>
        <w:t xml:space="preserve"> and answer domestic critics who argue that the Pivot lacks substance. Moreover, it would give the President an achievable goal in advance of his April trip to Asia.</w:t>
      </w:r>
    </w:p>
    <w:p w:rsidR="00BA26AF" w:rsidRDefault="00BA26AF" w:rsidP="00BA26AF"/>
    <w:p w:rsidR="00BA26AF" w:rsidRDefault="00BA26AF" w:rsidP="00BA26AF">
      <w:pPr>
        <w:pStyle w:val="Heading4"/>
      </w:pPr>
      <w:r w:rsidRPr="00CB3973">
        <w:t xml:space="preserve">Trade agreements are vital to the pivot---now is key and the risk of conflict is high </w:t>
      </w:r>
    </w:p>
    <w:p w:rsidR="00BA26AF" w:rsidRPr="00CB3973" w:rsidRDefault="00BA26AF" w:rsidP="00BA26AF">
      <w:r>
        <w:t xml:space="preserve">Claude </w:t>
      </w:r>
      <w:r w:rsidRPr="00CB3973">
        <w:rPr>
          <w:rStyle w:val="Style13ptBold"/>
        </w:rPr>
        <w:t>Barfield 10/30</w:t>
      </w:r>
      <w:r>
        <w:t>/14, resident scholar at AEI, a former consultant to the office of the U.S. Trade Representative, researches international trade policy (including trade policy in China and East Asia), the World Trade Organization (WTO), intellectual property, and science and technology policy, “The Trans-Pacific Partnership and America’s Strategic Role in Asia,” http://www.insideronline.org/summary.cfm?id=23243</w:t>
      </w:r>
    </w:p>
    <w:p w:rsidR="00BA26AF" w:rsidRPr="0085606B" w:rsidRDefault="00BA26AF" w:rsidP="00BA26AF">
      <w:pPr>
        <w:rPr>
          <w:b/>
          <w:u w:val="single"/>
        </w:rPr>
      </w:pPr>
      <w:r w:rsidRPr="00CB3973">
        <w:rPr>
          <w:sz w:val="16"/>
        </w:rPr>
        <w:t xml:space="preserve">Over the past several years, </w:t>
      </w:r>
      <w:r w:rsidRPr="003F7291">
        <w:rPr>
          <w:rStyle w:val="StyleUnderline"/>
          <w:highlight w:val="yellow"/>
        </w:rPr>
        <w:t>even as TPP</w:t>
      </w:r>
      <w:r w:rsidRPr="001E1324">
        <w:rPr>
          <w:rStyle w:val="StyleUnderline"/>
        </w:rPr>
        <w:t xml:space="preserve"> negotiations have deepened and </w:t>
      </w:r>
      <w:r w:rsidRPr="003F7291">
        <w:rPr>
          <w:rStyle w:val="StyleUnderline"/>
          <w:highlight w:val="yellow"/>
        </w:rPr>
        <w:t>moved toward an endpoint</w:t>
      </w:r>
      <w:r w:rsidRPr="00CB3973">
        <w:rPr>
          <w:sz w:val="16"/>
        </w:rPr>
        <w:t xml:space="preserve"> (whether successful or not), </w:t>
      </w:r>
      <w:r w:rsidRPr="003F7291">
        <w:rPr>
          <w:rStyle w:val="StyleUnderline"/>
          <w:highlight w:val="yellow"/>
        </w:rPr>
        <w:t>the</w:t>
      </w:r>
      <w:r w:rsidRPr="001E1324">
        <w:rPr>
          <w:rStyle w:val="StyleUnderline"/>
        </w:rPr>
        <w:t xml:space="preserve"> strategic and </w:t>
      </w:r>
      <w:r w:rsidRPr="003F7291">
        <w:rPr>
          <w:rStyle w:val="StyleUnderline"/>
          <w:highlight w:val="yellow"/>
        </w:rPr>
        <w:t>security situation in East Asia has become</w:t>
      </w:r>
      <w:r w:rsidRPr="001E1324">
        <w:rPr>
          <w:rStyle w:val="StyleUnderline"/>
        </w:rPr>
        <w:t xml:space="preserve"> ever </w:t>
      </w:r>
      <w:r w:rsidRPr="003F7291">
        <w:rPr>
          <w:rStyle w:val="StyleUnderline"/>
          <w:highlight w:val="yellow"/>
        </w:rPr>
        <w:t>more fraught</w:t>
      </w:r>
      <w:r w:rsidRPr="001E1324">
        <w:rPr>
          <w:rStyle w:val="StyleUnderline"/>
        </w:rPr>
        <w:t>.</w:t>
      </w:r>
      <w:r w:rsidRPr="00CB3973">
        <w:rPr>
          <w:sz w:val="16"/>
        </w:rPr>
        <w:t xml:space="preserve"> Further, as new challenges have arisen, </w:t>
      </w:r>
      <w:r w:rsidRPr="003F7291">
        <w:rPr>
          <w:rStyle w:val="StyleUnderline"/>
          <w:highlight w:val="yellow"/>
        </w:rPr>
        <w:t xml:space="preserve">there have been </w:t>
      </w:r>
      <w:r w:rsidRPr="003F7291">
        <w:rPr>
          <w:rStyle w:val="Emphasis"/>
          <w:highlight w:val="yellow"/>
        </w:rPr>
        <w:t>growing concerns</w:t>
      </w:r>
      <w:r w:rsidRPr="003F7291">
        <w:rPr>
          <w:rStyle w:val="StyleUnderline"/>
          <w:highlight w:val="yellow"/>
        </w:rPr>
        <w:t xml:space="preserve"> among allies</w:t>
      </w:r>
      <w:r w:rsidRPr="001E1324">
        <w:rPr>
          <w:rStyle w:val="StyleUnderline"/>
        </w:rPr>
        <w:t xml:space="preserve"> and trading partners </w:t>
      </w:r>
      <w:r w:rsidRPr="003F7291">
        <w:rPr>
          <w:rStyle w:val="StyleUnderline"/>
          <w:highlight w:val="yellow"/>
        </w:rPr>
        <w:t>regarding US</w:t>
      </w:r>
      <w:r w:rsidRPr="001E1324">
        <w:rPr>
          <w:rStyle w:val="StyleUnderline"/>
        </w:rPr>
        <w:t xml:space="preserve"> steadfastness and </w:t>
      </w:r>
      <w:r w:rsidRPr="003F7291">
        <w:rPr>
          <w:rStyle w:val="StyleUnderline"/>
          <w:highlight w:val="yellow"/>
        </w:rPr>
        <w:t>staying power in the region</w:t>
      </w:r>
      <w:r w:rsidRPr="001E1324">
        <w:rPr>
          <w:rStyle w:val="StyleUnderline"/>
        </w:rPr>
        <w:t>.</w:t>
      </w:r>
      <w:r>
        <w:rPr>
          <w:rStyle w:val="StyleUnderline"/>
        </w:rPr>
        <w:t xml:space="preserve"> </w:t>
      </w:r>
      <w:r w:rsidRPr="001E1324">
        <w:rPr>
          <w:rStyle w:val="StyleUnderline"/>
        </w:rPr>
        <w:t>These fears have stemmed from disparate sources.</w:t>
      </w:r>
      <w:r w:rsidRPr="00CB3973">
        <w:rPr>
          <w:sz w:val="16"/>
        </w:rPr>
        <w:t xml:space="preserve"> Despite the vow to “rebalance” US security forces toward the Asia Pacific, with 60 percent of US naval assets in the Pacific by 2020, </w:t>
      </w:r>
      <w:r w:rsidRPr="001E1324">
        <w:rPr>
          <w:rStyle w:val="StyleUnderline"/>
        </w:rPr>
        <w:t xml:space="preserve">Asian </w:t>
      </w:r>
      <w:r w:rsidRPr="003F7291">
        <w:rPr>
          <w:rStyle w:val="StyleUnderline"/>
          <w:highlight w:val="yellow"/>
        </w:rPr>
        <w:t>leaders are fully cognizant that this is 60 percent of a declining</w:t>
      </w:r>
      <w:r w:rsidRPr="001E1324">
        <w:rPr>
          <w:rStyle w:val="StyleUnderline"/>
        </w:rPr>
        <w:t xml:space="preserve"> US </w:t>
      </w:r>
      <w:r w:rsidRPr="003F7291">
        <w:rPr>
          <w:rStyle w:val="StyleUnderline"/>
          <w:highlight w:val="yellow"/>
        </w:rPr>
        <w:t>defense budget</w:t>
      </w:r>
      <w:r w:rsidRPr="001E1324">
        <w:rPr>
          <w:rStyle w:val="StyleUnderline"/>
        </w:rPr>
        <w:t>.</w:t>
      </w:r>
      <w:r w:rsidRPr="00CB3973">
        <w:rPr>
          <w:sz w:val="16"/>
        </w:rPr>
        <w:t xml:space="preserve"> They are also aware of the political stalemate that has often produced a paralysis in domestic policymaking. Beyond this reality, </w:t>
      </w:r>
      <w:r w:rsidRPr="001E1324">
        <w:rPr>
          <w:rStyle w:val="StyleUnderline"/>
        </w:rPr>
        <w:t>over the past yea</w:t>
      </w:r>
      <w:r w:rsidRPr="00CB3973">
        <w:rPr>
          <w:sz w:val="16"/>
        </w:rPr>
        <w:t xml:space="preserve">r—and certainly over the past few weeks and months, </w:t>
      </w:r>
      <w:r w:rsidRPr="003F7291">
        <w:rPr>
          <w:rStyle w:val="StyleUnderline"/>
          <w:highlight w:val="yellow"/>
        </w:rPr>
        <w:t>distractions</w:t>
      </w:r>
      <w:r w:rsidRPr="001E1324">
        <w:rPr>
          <w:rStyle w:val="StyleUnderline"/>
        </w:rPr>
        <w:t xml:space="preserve"> and crisis </w:t>
      </w:r>
      <w:r w:rsidRPr="003F7291">
        <w:rPr>
          <w:rStyle w:val="StyleUnderline"/>
          <w:highlight w:val="yellow"/>
        </w:rPr>
        <w:t>in other regions of the world</w:t>
      </w:r>
      <w:r w:rsidRPr="00CB3973">
        <w:rPr>
          <w:sz w:val="16"/>
        </w:rPr>
        <w:t>—the Ukraine and Russia, and at this writing direct military actions to counter ISIS in Iraq and Syria—</w:t>
      </w:r>
      <w:r w:rsidRPr="003F7291">
        <w:rPr>
          <w:rStyle w:val="StyleUnderline"/>
          <w:highlight w:val="yellow"/>
        </w:rPr>
        <w:t>have driven home the fact that US worldwide obligations can overwhelm its strategic regional goals in East Asia</w:t>
      </w:r>
      <w:r w:rsidRPr="001E1324">
        <w:rPr>
          <w:rStyle w:val="StyleUnderline"/>
        </w:rPr>
        <w:t>.</w:t>
      </w:r>
      <w:r>
        <w:rPr>
          <w:rStyle w:val="StyleUnderline"/>
        </w:rPr>
        <w:t xml:space="preserve"> </w:t>
      </w:r>
      <w:r w:rsidRPr="001E1324">
        <w:rPr>
          <w:rStyle w:val="StyleUnderline"/>
        </w:rPr>
        <w:t xml:space="preserve">Meanwhile, in East Asia itself recent, </w:t>
      </w:r>
      <w:r w:rsidRPr="003F7291">
        <w:rPr>
          <w:rStyle w:val="StyleUnderline"/>
          <w:highlight w:val="yellow"/>
        </w:rPr>
        <w:t>China’s challenges</w:t>
      </w:r>
      <w:r w:rsidRPr="001E1324">
        <w:rPr>
          <w:rStyle w:val="StyleUnderline"/>
        </w:rPr>
        <w:t xml:space="preserve"> to the existing order </w:t>
      </w:r>
      <w:r w:rsidRPr="003F7291">
        <w:rPr>
          <w:rStyle w:val="StyleUnderline"/>
          <w:highlight w:val="yellow"/>
        </w:rPr>
        <w:t>have risen sharply. Seemingly unconcerned about its political image and the contradictions to its</w:t>
      </w:r>
      <w:r w:rsidRPr="001E1324">
        <w:rPr>
          <w:rStyle w:val="StyleUnderline"/>
        </w:rPr>
        <w:t xml:space="preserve"> often proclaimed </w:t>
      </w:r>
      <w:r w:rsidRPr="003F7291">
        <w:rPr>
          <w:rStyle w:val="StyleUnderline"/>
          <w:highlight w:val="yellow"/>
        </w:rPr>
        <w:t>“peaceful rise,” Beijing has</w:t>
      </w:r>
      <w:r w:rsidRPr="001E1324">
        <w:rPr>
          <w:rStyle w:val="StyleUnderline"/>
        </w:rPr>
        <w:t xml:space="preserve"> picked or </w:t>
      </w:r>
      <w:r w:rsidRPr="003F7291">
        <w:rPr>
          <w:rStyle w:val="StyleUnderline"/>
          <w:highlight w:val="yellow"/>
        </w:rPr>
        <w:t>exacerbated quarrels with</w:t>
      </w:r>
      <w:r w:rsidRPr="001E1324">
        <w:rPr>
          <w:rStyle w:val="StyleUnderline"/>
        </w:rPr>
        <w:t xml:space="preserve"> a number of its East Asian </w:t>
      </w:r>
      <w:r w:rsidRPr="003F7291">
        <w:rPr>
          <w:rStyle w:val="StyleUnderline"/>
          <w:highlight w:val="yellow"/>
        </w:rPr>
        <w:t>neighbors</w:t>
      </w:r>
      <w:r w:rsidRPr="001E1324">
        <w:rPr>
          <w:rStyle w:val="StyleUnderline"/>
        </w:rPr>
        <w:t>.</w:t>
      </w:r>
      <w:r>
        <w:rPr>
          <w:rStyle w:val="StyleUnderline"/>
        </w:rPr>
        <w:t xml:space="preserve"> </w:t>
      </w:r>
      <w:r w:rsidRPr="001E1324">
        <w:rPr>
          <w:rStyle w:val="StyleUnderline"/>
        </w:rPr>
        <w:t>Many of these controversies</w:t>
      </w:r>
      <w:r w:rsidRPr="00CB3973">
        <w:rPr>
          <w:sz w:val="16"/>
        </w:rPr>
        <w:t xml:space="preserve">, with accompanying Chinese bullying tactics, </w:t>
      </w:r>
      <w:r w:rsidRPr="001E1324">
        <w:rPr>
          <w:rStyle w:val="StyleUnderline"/>
        </w:rPr>
        <w:t xml:space="preserve">have centered on disputed maritime borders and jurisdiction, including </w:t>
      </w:r>
      <w:r w:rsidRPr="00CB3973">
        <w:rPr>
          <w:sz w:val="16"/>
        </w:rPr>
        <w:t xml:space="preserve">jousting with Japan over </w:t>
      </w:r>
      <w:r w:rsidRPr="001E1324">
        <w:rPr>
          <w:rStyle w:val="StyleUnderline"/>
        </w:rPr>
        <w:t>the Senkakyu</w:t>
      </w:r>
      <w:r w:rsidRPr="00CB3973">
        <w:rPr>
          <w:sz w:val="16"/>
        </w:rPr>
        <w:t xml:space="preserve"> Islands in the East China Sea; with Vietnam over the Paracel Islands in the South China Sea; with the Philippines, Vietnam, </w:t>
      </w:r>
      <w:r w:rsidRPr="001E1324">
        <w:rPr>
          <w:rStyle w:val="StyleUnderline"/>
        </w:rPr>
        <w:t>and</w:t>
      </w:r>
      <w:r w:rsidRPr="00CB3973">
        <w:rPr>
          <w:sz w:val="16"/>
        </w:rPr>
        <w:t xml:space="preserve"> Malaysia over the </w:t>
      </w:r>
      <w:r w:rsidRPr="001E1324">
        <w:rPr>
          <w:rStyle w:val="StyleUnderline"/>
        </w:rPr>
        <w:t>Spratly Islands</w:t>
      </w:r>
      <w:r w:rsidRPr="00CB3973">
        <w:rPr>
          <w:sz w:val="16"/>
        </w:rPr>
        <w:t xml:space="preserve">; and with the Philippines over the Scarborough Shoal. In recent months, China has upped the ante by sending a semi-permanent oil rig into waters around the Paracel Islands. Throughout the period, </w:t>
      </w:r>
      <w:r w:rsidRPr="00CB3973">
        <w:rPr>
          <w:rStyle w:val="StyleUnderline"/>
        </w:rPr>
        <w:t xml:space="preserve">Beijing has adamantly refused to call a halt to development of the disputed maritime territories or to seriously enter into negotiations for a code of conduct or some form of joint development </w:t>
      </w:r>
      <w:r w:rsidRPr="00CB3973">
        <w:rPr>
          <w:sz w:val="16"/>
        </w:rPr>
        <w:t xml:space="preserve">of the disputed areas. Finally, </w:t>
      </w:r>
      <w:r w:rsidRPr="003F7291">
        <w:rPr>
          <w:rStyle w:val="StyleUnderline"/>
          <w:highlight w:val="yellow"/>
        </w:rPr>
        <w:t>with the unilateral declaration of an Air Defense</w:t>
      </w:r>
      <w:r w:rsidRPr="00CB3973">
        <w:rPr>
          <w:rStyle w:val="StyleUnderline"/>
        </w:rPr>
        <w:t xml:space="preserve"> Identification </w:t>
      </w:r>
      <w:r w:rsidRPr="003F7291">
        <w:rPr>
          <w:rStyle w:val="StyleUnderline"/>
          <w:highlight w:val="yellow"/>
        </w:rPr>
        <w:t>Zone</w:t>
      </w:r>
      <w:r w:rsidRPr="00CB3973">
        <w:rPr>
          <w:rStyle w:val="StyleUnderline"/>
        </w:rPr>
        <w:t xml:space="preserve"> in the East China Sea, </w:t>
      </w:r>
      <w:r w:rsidRPr="003F7291">
        <w:rPr>
          <w:rStyle w:val="Emphasis"/>
          <w:highlight w:val="yellow"/>
        </w:rPr>
        <w:t>the PRC has directly thrown down the gauntlet not only to its neighbors in Asia but also to the U</w:t>
      </w:r>
      <w:r w:rsidRPr="00CB3973">
        <w:rPr>
          <w:rStyle w:val="Emphasis"/>
        </w:rPr>
        <w:t xml:space="preserve">nited </w:t>
      </w:r>
      <w:r w:rsidRPr="003F7291">
        <w:rPr>
          <w:rStyle w:val="Emphasis"/>
          <w:highlight w:val="yellow"/>
        </w:rPr>
        <w:t>S</w:t>
      </w:r>
      <w:r w:rsidRPr="003F6877">
        <w:rPr>
          <w:rStyle w:val="Emphasis"/>
        </w:rPr>
        <w:t>t</w:t>
      </w:r>
      <w:r w:rsidRPr="00CB3973">
        <w:rPr>
          <w:rStyle w:val="Emphasis"/>
        </w:rPr>
        <w:t>ates</w:t>
      </w:r>
      <w:r w:rsidRPr="00CB3973">
        <w:rPr>
          <w:rStyle w:val="StyleUnderline"/>
        </w:rPr>
        <w:t xml:space="preserve"> and its long-standing defense of the doctrine of the freedom of the seas.</w:t>
      </w:r>
      <w:r w:rsidRPr="00CB3973">
        <w:rPr>
          <w:sz w:val="16"/>
        </w:rPr>
        <w:t xml:space="preserve"> The US has refused to recognize the Chinese ADZ and declined to notify Beijing of flights across the disputed area. The point of this brief diplomatic and security rundown is to underscore that, </w:t>
      </w:r>
      <w:r w:rsidRPr="003F7291">
        <w:rPr>
          <w:rStyle w:val="StyleUnderline"/>
          <w:highlight w:val="yellow"/>
        </w:rPr>
        <w:t>with the TPP as a</w:t>
      </w:r>
      <w:r w:rsidRPr="00CB3973">
        <w:rPr>
          <w:rStyle w:val="StyleUnderline"/>
        </w:rPr>
        <w:t xml:space="preserve"> central and most </w:t>
      </w:r>
      <w:r w:rsidRPr="003F7291">
        <w:rPr>
          <w:rStyle w:val="StyleUnderline"/>
          <w:highlight w:val="yellow"/>
        </w:rPr>
        <w:t xml:space="preserve">concrete symbol of the US “pivot” to Asia, </w:t>
      </w:r>
      <w:r w:rsidRPr="003F7291">
        <w:rPr>
          <w:rStyle w:val="Emphasis"/>
          <w:highlight w:val="yellow"/>
        </w:rPr>
        <w:t>the repercussions of a failure to carry the trade agreement to a successful juncture will ripple out well beyond economic consequences</w:t>
      </w:r>
      <w:r w:rsidRPr="00CB3973">
        <w:rPr>
          <w:rStyle w:val="Emphasis"/>
        </w:rPr>
        <w:t>.</w:t>
      </w:r>
      <w:r>
        <w:rPr>
          <w:rStyle w:val="Emphasis"/>
        </w:rPr>
        <w:t xml:space="preserve"> </w:t>
      </w:r>
      <w:r w:rsidRPr="00CB3973">
        <w:rPr>
          <w:rStyle w:val="StyleUnderline"/>
        </w:rPr>
        <w:t>Singapore and its leaders</w:t>
      </w:r>
      <w:r w:rsidRPr="00CB3973">
        <w:rPr>
          <w:sz w:val="16"/>
        </w:rPr>
        <w:t xml:space="preserve">, going back to Lee Kuan Yew, </w:t>
      </w:r>
      <w:r w:rsidRPr="00CB3973">
        <w:rPr>
          <w:rStyle w:val="StyleUnderline"/>
        </w:rPr>
        <w:t>have</w:t>
      </w:r>
      <w:r w:rsidRPr="00CB3973">
        <w:rPr>
          <w:sz w:val="16"/>
        </w:rPr>
        <w:t xml:space="preserve"> always </w:t>
      </w:r>
      <w:r w:rsidRPr="00CB3973">
        <w:rPr>
          <w:rStyle w:val="StyleUnderline"/>
        </w:rPr>
        <w:t>exhibited the most savvy and sophisticated understanding</w:t>
      </w:r>
      <w:r>
        <w:rPr>
          <w:rStyle w:val="StyleUnderline"/>
        </w:rPr>
        <w:t xml:space="preserve"> </w:t>
      </w:r>
      <w:r w:rsidRPr="00CB3973">
        <w:rPr>
          <w:rStyle w:val="StyleUnderline"/>
        </w:rPr>
        <w:t>of the US leadership role and the symbolic and concrete importance of the TPP in the East Asian firmament and order.</w:t>
      </w:r>
      <w:r w:rsidRPr="00CB3973">
        <w:rPr>
          <w:sz w:val="16"/>
        </w:rPr>
        <w:t xml:space="preserve"> This tradition was carried on several weeks ago, when Singapore Prime Minister Lee Hsien Loong, warned of the consequences of TPP failure. He stated: “</w:t>
      </w:r>
      <w:r w:rsidRPr="003F7291">
        <w:rPr>
          <w:rStyle w:val="StyleUnderline"/>
          <w:highlight w:val="yellow"/>
        </w:rPr>
        <w:t>We have promised to conclude</w:t>
      </w:r>
      <w:r w:rsidRPr="00CB3973">
        <w:rPr>
          <w:rStyle w:val="StyleUnderline"/>
        </w:rPr>
        <w:t xml:space="preserve">…three years in a row, I think </w:t>
      </w:r>
      <w:r w:rsidRPr="003F7291">
        <w:rPr>
          <w:rStyle w:val="Emphasis"/>
          <w:highlight w:val="yellow"/>
        </w:rPr>
        <w:t>this is our last chance to fulfill our promise</w:t>
      </w:r>
      <w:r w:rsidRPr="00CB3973">
        <w:rPr>
          <w:rStyle w:val="StyleUnderline"/>
        </w:rPr>
        <w:t>…(or) face further delays of an indefinite nature</w:t>
      </w:r>
      <w:r w:rsidRPr="00CB3973">
        <w:rPr>
          <w:sz w:val="16"/>
        </w:rPr>
        <w:t xml:space="preserve">.” He further stressed that </w:t>
      </w:r>
      <w:r w:rsidRPr="003F7291">
        <w:rPr>
          <w:rStyle w:val="StyleUnderline"/>
          <w:highlight w:val="yellow"/>
        </w:rPr>
        <w:t>the</w:t>
      </w:r>
      <w:r w:rsidRPr="00CB3973">
        <w:rPr>
          <w:rStyle w:val="StyleUnderline"/>
        </w:rPr>
        <w:t xml:space="preserve"> US Asian </w:t>
      </w:r>
      <w:r w:rsidRPr="003F7291">
        <w:rPr>
          <w:rStyle w:val="StyleUnderline"/>
          <w:highlight w:val="yellow"/>
        </w:rPr>
        <w:t>pivot must have an economic</w:t>
      </w:r>
      <w:r w:rsidRPr="00CB3973">
        <w:rPr>
          <w:rStyle w:val="StyleUnderline"/>
        </w:rPr>
        <w:t xml:space="preserve"> as well as military component: “</w:t>
      </w:r>
      <w:r w:rsidRPr="003F7291">
        <w:rPr>
          <w:rStyle w:val="Emphasis"/>
          <w:highlight w:val="yellow"/>
        </w:rPr>
        <w:t>If you don’t finish TPP you just giving the game away (to China</w:t>
      </w:r>
      <w:r w:rsidRPr="00CB3973">
        <w:rPr>
          <w:rStyle w:val="Emphasis"/>
        </w:rPr>
        <w:t>)</w:t>
      </w:r>
      <w:r w:rsidRPr="00CB3973">
        <w:rPr>
          <w:rStyle w:val="StyleUnderline"/>
        </w:rPr>
        <w:t>…If you don’t promote trade what are you promoting?</w:t>
      </w:r>
      <w:r>
        <w:rPr>
          <w:rStyle w:val="StyleUnderline"/>
        </w:rPr>
        <w:t xml:space="preserve"> </w:t>
      </w:r>
      <w:r w:rsidRPr="00CB3973">
        <w:rPr>
          <w:rStyle w:val="StyleUnderline"/>
        </w:rPr>
        <w:t>What does it mean when you say you are a Pacific power?  That just does not make sense.”</w:t>
      </w:r>
    </w:p>
    <w:p w:rsidR="00BA26AF" w:rsidRPr="00BA26AF" w:rsidRDefault="00BA26AF" w:rsidP="00BA26AF"/>
    <w:p w:rsidR="00BA26AF" w:rsidRDefault="00BA26AF" w:rsidP="00BA26AF"/>
    <w:p w:rsidR="00BA26AF" w:rsidRPr="00BA26AF" w:rsidRDefault="00BA26AF" w:rsidP="00BA26AF"/>
    <w:p w:rsidR="007E2BA2" w:rsidRDefault="007E2BA2" w:rsidP="0086155C">
      <w:pPr>
        <w:pStyle w:val="Heading3"/>
      </w:pPr>
      <w:r>
        <w:t xml:space="preserve">2NC – Asia </w:t>
      </w:r>
      <w:r w:rsidR="0026484D">
        <w:t>War Impact Calculus</w:t>
      </w:r>
    </w:p>
    <w:p w:rsidR="00CF35B9" w:rsidRPr="003B0F6A" w:rsidRDefault="00CF35B9" w:rsidP="00CF35B9">
      <w:pPr>
        <w:pStyle w:val="Heading4"/>
      </w:pPr>
      <w:r>
        <w:t xml:space="preserve">Asia war is </w:t>
      </w:r>
      <w:r>
        <w:rPr>
          <w:u w:val="single"/>
        </w:rPr>
        <w:t>most probably</w:t>
      </w:r>
      <w:r>
        <w:t xml:space="preserve"> and </w:t>
      </w:r>
      <w:r>
        <w:rPr>
          <w:u w:val="single"/>
        </w:rPr>
        <w:t>population counts</w:t>
      </w:r>
      <w:r>
        <w:t xml:space="preserve"> make it the biggest impact</w:t>
      </w:r>
    </w:p>
    <w:p w:rsidR="00CF35B9" w:rsidRDefault="00CF35B9" w:rsidP="00CF35B9">
      <w:r w:rsidRPr="00A23207">
        <w:rPr>
          <w:rStyle w:val="Style13ptBold"/>
        </w:rPr>
        <w:t>Mead 14</w:t>
      </w:r>
      <w:r>
        <w:t xml:space="preserve"> – Walter Russell Mead, Professor of Foreign Affairs and the Humanities at Bard College, “Obama in Asia”, The American Interest, 11-9, http://www.the-american-interest.com/2010/11/09/obama-in-asia/</w:t>
      </w:r>
    </w:p>
    <w:p w:rsidR="00CF35B9" w:rsidRPr="00024B21" w:rsidRDefault="00CF35B9" w:rsidP="00CF35B9">
      <w:pPr>
        <w:rPr>
          <w:sz w:val="14"/>
        </w:rPr>
      </w:pPr>
      <w:r w:rsidRPr="00024B21">
        <w:rPr>
          <w:sz w:val="14"/>
        </w:rPr>
        <w:t xml:space="preserve">The decision to go to Asia is one that all thinking Americans can and should support regardless of either party or ideological affiliation. East and South </w:t>
      </w:r>
      <w:r w:rsidRPr="003F7291">
        <w:rPr>
          <w:rStyle w:val="StyleUnderline"/>
          <w:highlight w:val="yellow"/>
        </w:rPr>
        <w:t>Asia are</w:t>
      </w:r>
      <w:r w:rsidRPr="00A23207">
        <w:rPr>
          <w:rStyle w:val="StyleUnderline"/>
        </w:rPr>
        <w:t xml:space="preserve"> the places </w:t>
      </w:r>
      <w:r w:rsidRPr="003F7291">
        <w:rPr>
          <w:rStyle w:val="StyleUnderline"/>
          <w:highlight w:val="yellow"/>
        </w:rPr>
        <w:t>where the</w:t>
      </w:r>
      <w:r w:rsidRPr="00A23207">
        <w:rPr>
          <w:rStyle w:val="StyleUnderline"/>
        </w:rPr>
        <w:t xml:space="preserve"> 21st </w:t>
      </w:r>
      <w:r w:rsidRPr="003F7291">
        <w:rPr>
          <w:rStyle w:val="StyleUnderline"/>
          <w:highlight w:val="yellow"/>
        </w:rPr>
        <w:t>century</w:t>
      </w:r>
      <w:r w:rsidRPr="00024B21">
        <w:rPr>
          <w:sz w:val="14"/>
        </w:rPr>
        <w:t xml:space="preserve">, for better or for worse, </w:t>
      </w:r>
      <w:r w:rsidRPr="003F7291">
        <w:rPr>
          <w:rStyle w:val="StyleUnderline"/>
          <w:highlight w:val="yellow"/>
        </w:rPr>
        <w:t>will</w:t>
      </w:r>
      <w:r w:rsidRPr="00A23207">
        <w:rPr>
          <w:rStyle w:val="StyleUnderline"/>
        </w:rPr>
        <w:t xml:space="preserve"> most likely </w:t>
      </w:r>
      <w:r w:rsidRPr="003F7291">
        <w:rPr>
          <w:rStyle w:val="StyleUnderline"/>
          <w:highlight w:val="yellow"/>
        </w:rPr>
        <w:t>be shaped;</w:t>
      </w:r>
      <w:r w:rsidRPr="00A23207">
        <w:rPr>
          <w:rStyle w:val="StyleUnderline"/>
        </w:rPr>
        <w:t xml:space="preserve"> </w:t>
      </w:r>
      <w:r w:rsidRPr="00A23207">
        <w:rPr>
          <w:rStyle w:val="Emphasis"/>
        </w:rPr>
        <w:t xml:space="preserve">economic </w:t>
      </w:r>
      <w:r w:rsidRPr="003F7291">
        <w:rPr>
          <w:rStyle w:val="Emphasis"/>
          <w:highlight w:val="yellow"/>
        </w:rPr>
        <w:t>growth</w:t>
      </w:r>
      <w:r w:rsidRPr="003F7291">
        <w:rPr>
          <w:rStyle w:val="StyleUnderline"/>
          <w:highlight w:val="yellow"/>
        </w:rPr>
        <w:t xml:space="preserve">, </w:t>
      </w:r>
      <w:r w:rsidRPr="003F7291">
        <w:rPr>
          <w:rStyle w:val="Emphasis"/>
          <w:highlight w:val="yellow"/>
        </w:rPr>
        <w:t>environment</w:t>
      </w:r>
      <w:r w:rsidRPr="00A23207">
        <w:rPr>
          <w:rStyle w:val="Emphasis"/>
        </w:rPr>
        <w:t>al progress</w:t>
      </w:r>
      <w:r w:rsidRPr="00A23207">
        <w:rPr>
          <w:rStyle w:val="StyleUnderline"/>
        </w:rPr>
        <w:t xml:space="preserve">, the destiny of </w:t>
      </w:r>
      <w:r w:rsidRPr="003F7291">
        <w:rPr>
          <w:rStyle w:val="Emphasis"/>
          <w:highlight w:val="yellow"/>
        </w:rPr>
        <w:t>democracy</w:t>
      </w:r>
      <w:r w:rsidRPr="003F7291">
        <w:rPr>
          <w:rStyle w:val="StyleUnderline"/>
          <w:highlight w:val="yellow"/>
        </w:rPr>
        <w:t xml:space="preserve"> and</w:t>
      </w:r>
      <w:r w:rsidRPr="00A23207">
        <w:rPr>
          <w:rStyle w:val="StyleUnderline"/>
        </w:rPr>
        <w:t xml:space="preserve"> success against </w:t>
      </w:r>
      <w:r w:rsidRPr="003F7291">
        <w:rPr>
          <w:rStyle w:val="Emphasis"/>
          <w:highlight w:val="yellow"/>
        </w:rPr>
        <w:t>terror</w:t>
      </w:r>
      <w:r w:rsidRPr="00A23207">
        <w:rPr>
          <w:rStyle w:val="StyleUnderline"/>
        </w:rPr>
        <w:t xml:space="preserve"> are all at stake here</w:t>
      </w:r>
      <w:r w:rsidRPr="00024B21">
        <w:rPr>
          <w:sz w:val="14"/>
        </w:rPr>
        <w:t xml:space="preserve">. American objectives in this region are clear. While convincing China that its best interests are not served by a rash, Kaiser Wilhelm-like dash for supremacy in the region, the US does not want either to isolate or contain China. We want a strong, rich, open and free China in an Asia that is also strong, rich, open and free. Our destiny is inextricably linked with Asia’s; </w:t>
      </w:r>
      <w:r w:rsidRPr="00A23207">
        <w:rPr>
          <w:rStyle w:val="StyleUnderline"/>
        </w:rPr>
        <w:t>Asian success will make America stronger, richer and more secure.</w:t>
      </w:r>
      <w:r>
        <w:rPr>
          <w:rStyle w:val="StyleUnderline"/>
        </w:rPr>
        <w:t xml:space="preserve"> </w:t>
      </w:r>
      <w:r w:rsidRPr="003F7291">
        <w:rPr>
          <w:rStyle w:val="StyleUnderline"/>
          <w:highlight w:val="yellow"/>
        </w:rPr>
        <w:t>Asia’s failures</w:t>
      </w:r>
      <w:r w:rsidRPr="00A23207">
        <w:rPr>
          <w:rStyle w:val="StyleUnderline"/>
        </w:rPr>
        <w:t xml:space="preserve"> will </w:t>
      </w:r>
      <w:r w:rsidRPr="003F7291">
        <w:rPr>
          <w:rStyle w:val="StyleUnderline"/>
          <w:highlight w:val="yellow"/>
        </w:rPr>
        <w:t>reverberate</w:t>
      </w:r>
      <w:r w:rsidRPr="00A23207">
        <w:rPr>
          <w:rStyle w:val="StyleUnderline"/>
        </w:rPr>
        <w:t xml:space="preserve"> over here, </w:t>
      </w:r>
      <w:r w:rsidRPr="003F7291">
        <w:rPr>
          <w:rStyle w:val="Emphasis"/>
          <w:highlight w:val="yellow"/>
        </w:rPr>
        <w:t>threatening</w:t>
      </w:r>
      <w:r w:rsidRPr="00024B21">
        <w:rPr>
          <w:sz w:val="14"/>
        </w:rPr>
        <w:t xml:space="preserve"> our prosperity, our security and perhaps even our </w:t>
      </w:r>
      <w:r w:rsidRPr="003F7291">
        <w:rPr>
          <w:rStyle w:val="Emphasis"/>
          <w:highlight w:val="yellow"/>
        </w:rPr>
        <w:t>survival</w:t>
      </w:r>
      <w:r w:rsidRPr="00024B21">
        <w:rPr>
          <w:sz w:val="14"/>
        </w:rPr>
        <w:t xml:space="preserve">. </w:t>
      </w:r>
      <w:r w:rsidRPr="003F7291">
        <w:rPr>
          <w:rStyle w:val="StyleUnderline"/>
          <w:highlight w:val="yellow"/>
        </w:rPr>
        <w:t>The</w:t>
      </w:r>
      <w:r w:rsidRPr="00A23207">
        <w:rPr>
          <w:rStyle w:val="StyleUnderline"/>
        </w:rPr>
        <w:t xml:space="preserve"> world’s two </w:t>
      </w:r>
      <w:r w:rsidRPr="003F7291">
        <w:rPr>
          <w:rStyle w:val="Emphasis"/>
          <w:highlight w:val="yellow"/>
        </w:rPr>
        <w:t>most</w:t>
      </w:r>
      <w:r w:rsidRPr="00A23207">
        <w:rPr>
          <w:rStyle w:val="Emphasis"/>
        </w:rPr>
        <w:t xml:space="preserve"> mutually </w:t>
      </w:r>
      <w:r w:rsidRPr="003F7291">
        <w:rPr>
          <w:rStyle w:val="Emphasis"/>
          <w:highlight w:val="yellow"/>
        </w:rPr>
        <w:t>hostile nuclear states</w:t>
      </w:r>
      <w:r w:rsidRPr="003F7291">
        <w:rPr>
          <w:rStyle w:val="StyleUnderline"/>
          <w:highlight w:val="yellow"/>
        </w:rPr>
        <w:t>, India</w:t>
      </w:r>
      <w:r w:rsidRPr="00A23207">
        <w:rPr>
          <w:rStyle w:val="StyleUnderline"/>
        </w:rPr>
        <w:t xml:space="preserve"> and </w:t>
      </w:r>
      <w:r w:rsidRPr="003F7291">
        <w:rPr>
          <w:rStyle w:val="StyleUnderline"/>
          <w:highlight w:val="yellow"/>
        </w:rPr>
        <w:t>Pakistan</w:t>
      </w:r>
      <w:r w:rsidRPr="00A23207">
        <w:rPr>
          <w:rStyle w:val="StyleUnderline"/>
        </w:rPr>
        <w:t>, are in Asia.</w:t>
      </w:r>
      <w:r>
        <w:rPr>
          <w:rStyle w:val="StyleUnderline"/>
        </w:rPr>
        <w:t xml:space="preserve"> </w:t>
      </w:r>
      <w:r w:rsidRPr="00A23207">
        <w:rPr>
          <w:rStyle w:val="StyleUnderline"/>
        </w:rPr>
        <w:t xml:space="preserve">The two states most likely to </w:t>
      </w:r>
      <w:r w:rsidRPr="00A23207">
        <w:rPr>
          <w:rStyle w:val="Emphasis"/>
        </w:rPr>
        <w:t>threaten others with nukes</w:t>
      </w:r>
      <w:r w:rsidRPr="00A23207">
        <w:rPr>
          <w:rStyle w:val="StyleUnderline"/>
        </w:rPr>
        <w:t xml:space="preserve">, </w:t>
      </w:r>
      <w:r w:rsidRPr="003F7291">
        <w:rPr>
          <w:rStyle w:val="Emphasis"/>
          <w:highlight w:val="yellow"/>
        </w:rPr>
        <w:t>North Korea</w:t>
      </w:r>
      <w:r w:rsidRPr="003F7291">
        <w:rPr>
          <w:rStyle w:val="StyleUnderline"/>
          <w:highlight w:val="yellow"/>
        </w:rPr>
        <w:t xml:space="preserve"> and</w:t>
      </w:r>
      <w:r w:rsidRPr="00A23207">
        <w:rPr>
          <w:rStyle w:val="StyleUnderline"/>
        </w:rPr>
        <w:t xml:space="preserve"> aspiring rogue nuclear power </w:t>
      </w:r>
      <w:r w:rsidRPr="003F7291">
        <w:rPr>
          <w:rStyle w:val="Emphasis"/>
          <w:highlight w:val="yellow"/>
        </w:rPr>
        <w:t>Iran</w:t>
      </w:r>
      <w:r w:rsidRPr="00A23207">
        <w:rPr>
          <w:rStyle w:val="StyleUnderline"/>
        </w:rPr>
        <w:t>, are there.</w:t>
      </w:r>
      <w:r>
        <w:rPr>
          <w:rStyle w:val="StyleUnderline"/>
        </w:rPr>
        <w:t xml:space="preserve"> </w:t>
      </w:r>
      <w:r w:rsidRPr="00A23207">
        <w:rPr>
          <w:rStyle w:val="StyleUnderline"/>
        </w:rPr>
        <w:t xml:space="preserve">The two </w:t>
      </w:r>
      <w:r w:rsidRPr="003F7291">
        <w:rPr>
          <w:rStyle w:val="StyleUnderline"/>
          <w:highlight w:val="yellow"/>
        </w:rPr>
        <w:t xml:space="preserve">superpowers with a </w:t>
      </w:r>
      <w:r w:rsidRPr="003F7291">
        <w:rPr>
          <w:rStyle w:val="Emphasis"/>
          <w:highlight w:val="yellow"/>
        </w:rPr>
        <w:t>billion</w:t>
      </w:r>
      <w:r w:rsidRPr="00A23207">
        <w:rPr>
          <w:rStyle w:val="Emphasis"/>
        </w:rPr>
        <w:t xml:space="preserve"> plus </w:t>
      </w:r>
      <w:r w:rsidRPr="003F7291">
        <w:rPr>
          <w:rStyle w:val="Emphasis"/>
          <w:highlight w:val="yellow"/>
        </w:rPr>
        <w:t>people</w:t>
      </w:r>
      <w:r w:rsidRPr="00A23207">
        <w:rPr>
          <w:rStyle w:val="StyleUnderline"/>
        </w:rPr>
        <w:t xml:space="preserve"> are in Asia as well.</w:t>
      </w:r>
      <w:r>
        <w:rPr>
          <w:rStyle w:val="StyleUnderline"/>
        </w:rPr>
        <w:t xml:space="preserve"> </w:t>
      </w:r>
      <w:r w:rsidRPr="00A23207">
        <w:rPr>
          <w:rStyle w:val="StyleUnderline"/>
        </w:rPr>
        <w:t>This is where the world’s fastest growing economies are.</w:t>
      </w:r>
      <w:r>
        <w:rPr>
          <w:rStyle w:val="StyleUnderline"/>
        </w:rPr>
        <w:t xml:space="preserve"> </w:t>
      </w:r>
      <w:r w:rsidRPr="00A23207">
        <w:rPr>
          <w:rStyle w:val="StyleUnderline"/>
        </w:rPr>
        <w:t>It is where the worst environmental problems exist</w:t>
      </w:r>
      <w:r w:rsidRPr="00024B21">
        <w:rPr>
          <w:sz w:val="14"/>
        </w:rPr>
        <w:t xml:space="preserve">. It is the home of the world’s largest democracy, the world’s most populous Islamic country (Indonesia — which is also among the most democratic and pluralistic of Islamic countries), and the world’s most rapidly rising non-democratic power as well. </w:t>
      </w:r>
      <w:r w:rsidRPr="00A23207">
        <w:rPr>
          <w:rStyle w:val="StyleUnderline"/>
        </w:rPr>
        <w:t xml:space="preserve">Asia holds more oil resources than any other continent; the world’s </w:t>
      </w:r>
      <w:r w:rsidRPr="003F7291">
        <w:rPr>
          <w:rStyle w:val="Emphasis"/>
          <w:highlight w:val="yellow"/>
        </w:rPr>
        <w:t>most important and</w:t>
      </w:r>
      <w:r w:rsidRPr="00A23207">
        <w:rPr>
          <w:rStyle w:val="Emphasis"/>
        </w:rPr>
        <w:t xml:space="preserve"> most </w:t>
      </w:r>
      <w:r w:rsidRPr="003F7291">
        <w:rPr>
          <w:rStyle w:val="Emphasis"/>
          <w:highlight w:val="yellow"/>
        </w:rPr>
        <w:t>threatened trade routes</w:t>
      </w:r>
      <w:r w:rsidRPr="00A23207">
        <w:rPr>
          <w:rStyle w:val="StyleUnderline"/>
        </w:rPr>
        <w:t xml:space="preserve"> lie off its shores.</w:t>
      </w:r>
      <w:r>
        <w:rPr>
          <w:rStyle w:val="StyleUnderline"/>
        </w:rPr>
        <w:t xml:space="preserve"> </w:t>
      </w:r>
      <w:r w:rsidRPr="00A23207">
        <w:rPr>
          <w:rStyle w:val="StyleUnderline"/>
        </w:rPr>
        <w:t>East</w:t>
      </w:r>
      <w:r w:rsidRPr="00024B21">
        <w:rPr>
          <w:sz w:val="14"/>
        </w:rPr>
        <w:t xml:space="preserve"> Asia, </w:t>
      </w:r>
      <w:r w:rsidRPr="00A23207">
        <w:rPr>
          <w:rStyle w:val="StyleUnderline"/>
        </w:rPr>
        <w:t>South</w:t>
      </w:r>
      <w:r w:rsidRPr="00024B21">
        <w:rPr>
          <w:sz w:val="14"/>
        </w:rPr>
        <w:t xml:space="preserve"> Asia, </w:t>
      </w:r>
      <w:r w:rsidRPr="00A23207">
        <w:rPr>
          <w:rStyle w:val="StyleUnderline"/>
        </w:rPr>
        <w:t>Central</w:t>
      </w:r>
      <w:r w:rsidRPr="00024B21">
        <w:rPr>
          <w:sz w:val="14"/>
        </w:rPr>
        <w:t xml:space="preserve"> Asia (where American and NATO forces are fighting the Taliban) </w:t>
      </w:r>
      <w:r w:rsidRPr="00A23207">
        <w:rPr>
          <w:rStyle w:val="StyleUnderline"/>
        </w:rPr>
        <w:t>and West Asia</w:t>
      </w:r>
      <w:r w:rsidRPr="00024B21">
        <w:rPr>
          <w:sz w:val="14"/>
        </w:rPr>
        <w:t xml:space="preserve"> (home among others to Saudi Arabia, Israel, Turkey and Iraq) </w:t>
      </w:r>
      <w:r w:rsidRPr="00A23207">
        <w:rPr>
          <w:rStyle w:val="StyleUnderline"/>
        </w:rPr>
        <w:t>are the theaters in the world today that most directly engage America’s vital interests and where our armed forces are most directly involved.</w:t>
      </w:r>
      <w:r>
        <w:rPr>
          <w:rStyle w:val="StyleUnderline"/>
        </w:rPr>
        <w:t xml:space="preserve"> </w:t>
      </w:r>
      <w:r w:rsidRPr="00A23207">
        <w:rPr>
          <w:rStyle w:val="StyleUnderline"/>
        </w:rPr>
        <w:t xml:space="preserve">The world’s </w:t>
      </w:r>
      <w:r w:rsidRPr="003F7291">
        <w:rPr>
          <w:rStyle w:val="Emphasis"/>
          <w:highlight w:val="yellow"/>
        </w:rPr>
        <w:t>most explosive territorial disputes</w:t>
      </w:r>
      <w:r w:rsidRPr="003F7291">
        <w:rPr>
          <w:rStyle w:val="StyleUnderline"/>
          <w:highlight w:val="yellow"/>
        </w:rPr>
        <w:t xml:space="preserve"> are in Asia</w:t>
      </w:r>
      <w:r w:rsidRPr="00A23207">
        <w:rPr>
          <w:rStyle w:val="StyleUnderline"/>
        </w:rPr>
        <w:t xml:space="preserve"> as well, with islands</w:t>
      </w:r>
      <w:r w:rsidRPr="00024B21">
        <w:rPr>
          <w:sz w:val="14"/>
        </w:rPr>
        <w:t xml:space="preserve"> (and the surrounding mineral and fishery resources) b</w:t>
      </w:r>
      <w:r w:rsidRPr="00A23207">
        <w:rPr>
          <w:rStyle w:val="StyleUnderline"/>
        </w:rPr>
        <w:t>itterly disputed between countries like Russia, the two Koreas, Japan, China</w:t>
      </w:r>
      <w:r w:rsidRPr="00024B21">
        <w:rPr>
          <w:sz w:val="14"/>
        </w:rPr>
        <w:t xml:space="preserve"> (both from Beijing and Taipei), </w:t>
      </w:r>
      <w:r w:rsidRPr="00A23207">
        <w:rPr>
          <w:rStyle w:val="StyleUnderline"/>
        </w:rPr>
        <w:t>and Vietnam</w:t>
      </w:r>
      <w:r w:rsidRPr="00024B21">
        <w:rPr>
          <w:sz w:val="14"/>
        </w:rPr>
        <w:t xml:space="preserve">. From the streets of Jerusalem to the beaches of Taiwan the world’s most intractable political problems are found on the Asian landmass and its surrounding seas. Whether you view the world </w:t>
      </w:r>
      <w:r w:rsidRPr="003F7291">
        <w:rPr>
          <w:rStyle w:val="StyleUnderline"/>
          <w:highlight w:val="yellow"/>
        </w:rPr>
        <w:t xml:space="preserve">in terms of </w:t>
      </w:r>
      <w:r w:rsidRPr="003F7291">
        <w:rPr>
          <w:rStyle w:val="Emphasis"/>
          <w:highlight w:val="yellow"/>
        </w:rPr>
        <w:t>geopolitical security</w:t>
      </w:r>
      <w:r w:rsidRPr="00024B21">
        <w:rPr>
          <w:sz w:val="14"/>
        </w:rPr>
        <w:t xml:space="preserve">, environmental sustainability, economic growth or the march of democracy, </w:t>
      </w:r>
      <w:r w:rsidRPr="003F7291">
        <w:rPr>
          <w:rStyle w:val="StyleUnderline"/>
          <w:highlight w:val="yellow"/>
        </w:rPr>
        <w:t>Asia is</w:t>
      </w:r>
      <w:r w:rsidRPr="002578CD">
        <w:rPr>
          <w:rStyle w:val="StyleUnderline"/>
        </w:rPr>
        <w:t xml:space="preserve"> at </w:t>
      </w:r>
      <w:r w:rsidRPr="003F7291">
        <w:rPr>
          <w:rStyle w:val="StyleUnderline"/>
          <w:highlight w:val="yellow"/>
        </w:rPr>
        <w:t xml:space="preserve">the </w:t>
      </w:r>
      <w:r w:rsidRPr="003F7291">
        <w:rPr>
          <w:rStyle w:val="Emphasis"/>
          <w:highlight w:val="yellow"/>
        </w:rPr>
        <w:t>center of</w:t>
      </w:r>
      <w:r w:rsidRPr="00A23207">
        <w:rPr>
          <w:rStyle w:val="Emphasis"/>
        </w:rPr>
        <w:t xml:space="preserve"> your </w:t>
      </w:r>
      <w:r w:rsidRPr="003F7291">
        <w:rPr>
          <w:rStyle w:val="Emphasis"/>
          <w:highlight w:val="yellow"/>
        </w:rPr>
        <w:t>concerns</w:t>
      </w:r>
      <w:r w:rsidRPr="00024B21">
        <w:rPr>
          <w:sz w:val="14"/>
        </w:rPr>
        <w:t>.  That is the overwhelming reality of world politics today, and that reality is what President Obama’s trip is intended to address.</w:t>
      </w:r>
    </w:p>
    <w:p w:rsidR="007E2BA2" w:rsidRPr="005271FD" w:rsidRDefault="007E2BA2" w:rsidP="007E2BA2">
      <w:pPr>
        <w:pStyle w:val="Heading4"/>
      </w:pPr>
      <w:r w:rsidRPr="005271FD">
        <w:t xml:space="preserve">U.S. </w:t>
      </w:r>
      <w:r>
        <w:t>heg in Asia prevents a massive great power nuclear war</w:t>
      </w:r>
    </w:p>
    <w:p w:rsidR="007E2BA2" w:rsidRPr="00337325" w:rsidRDefault="007E2BA2" w:rsidP="007E2BA2">
      <w:r w:rsidRPr="00D20B47">
        <w:rPr>
          <w:rStyle w:val="Style13ptBold"/>
        </w:rPr>
        <w:t>Walton 7</w:t>
      </w:r>
      <w:r>
        <w:t xml:space="preserve"> – </w:t>
      </w:r>
      <w:r w:rsidRPr="00337325">
        <w:t>C. Dale Walton, Lecturer in International Relations and Strategic Studies at the University of Reading, 2007, Geopolitics and the Great Powers in the 21st Century, p. 49</w:t>
      </w:r>
    </w:p>
    <w:p w:rsidR="007E2BA2" w:rsidRPr="00D20B47" w:rsidRDefault="007E2BA2" w:rsidP="00645917">
      <w:pPr>
        <w:pStyle w:val="card"/>
        <w:ind w:left="0"/>
        <w:rPr>
          <w:sz w:val="14"/>
        </w:rPr>
      </w:pPr>
      <w:r w:rsidRPr="00D20B47">
        <w:rPr>
          <w:sz w:val="14"/>
        </w:rPr>
        <w:t xml:space="preserve">Obviously, </w:t>
      </w:r>
      <w:r w:rsidRPr="003F7291">
        <w:rPr>
          <w:highlight w:val="yellow"/>
          <w:u w:val="single"/>
        </w:rPr>
        <w:t>it is of vital importance</w:t>
      </w:r>
      <w:r w:rsidRPr="00D20B47">
        <w:rPr>
          <w:u w:val="single"/>
        </w:rPr>
        <w:t xml:space="preserve"> to the U</w:t>
      </w:r>
      <w:r w:rsidRPr="00D20B47">
        <w:rPr>
          <w:sz w:val="14"/>
        </w:rPr>
        <w:t xml:space="preserve">nited </w:t>
      </w:r>
      <w:r w:rsidRPr="00D20B47">
        <w:rPr>
          <w:u w:val="single"/>
        </w:rPr>
        <w:t>S</w:t>
      </w:r>
      <w:r w:rsidRPr="00D20B47">
        <w:rPr>
          <w:sz w:val="14"/>
        </w:rPr>
        <w:t xml:space="preserve">tates </w:t>
      </w:r>
      <w:r w:rsidRPr="003F7291">
        <w:rPr>
          <w:highlight w:val="yellow"/>
          <w:u w:val="single"/>
        </w:rPr>
        <w:t>that the PRC does not become the hegemon of Eastern Eurasia</w:t>
      </w:r>
      <w:r w:rsidRPr="00D20B47">
        <w:rPr>
          <w:sz w:val="14"/>
        </w:rPr>
        <w:t xml:space="preserve">. As noted above, however, regardless of what Washington does, China's success in such an endeavor is not as easily attainable as pessimists might assume. The PRC appears to be on track to be a very great power indeed, but geopolitical conditions are not favorable for any Chinese effort to establish sole hegemony; a robust multipolar system should suffice to keep China in check, even with only minimal American intervention in local squabbles. </w:t>
      </w:r>
      <w:r w:rsidRPr="00B9015C">
        <w:rPr>
          <w:u w:val="single"/>
        </w:rPr>
        <w:t>The</w:t>
      </w:r>
      <w:r w:rsidRPr="00D20B47">
        <w:rPr>
          <w:sz w:val="14"/>
        </w:rPr>
        <w:t xml:space="preserve"> more worrisome </w:t>
      </w:r>
      <w:r w:rsidRPr="00B9015C">
        <w:rPr>
          <w:u w:val="single"/>
        </w:rPr>
        <w:t xml:space="preserve">danger is that </w:t>
      </w:r>
      <w:r w:rsidRPr="003F7291">
        <w:rPr>
          <w:highlight w:val="yellow"/>
          <w:u w:val="single"/>
        </w:rPr>
        <w:t>Beijing will cooperate with a great power partner</w:t>
      </w:r>
      <w:r w:rsidRPr="00B9015C">
        <w:rPr>
          <w:u w:val="single"/>
        </w:rPr>
        <w:t xml:space="preserve">, establishing </w:t>
      </w:r>
      <w:r w:rsidRPr="003F7291">
        <w:rPr>
          <w:highlight w:val="yellow"/>
          <w:u w:val="single"/>
        </w:rPr>
        <w:t>a</w:t>
      </w:r>
      <w:r w:rsidRPr="00D20B47">
        <w:rPr>
          <w:u w:val="single"/>
        </w:rPr>
        <w:t xml:space="preserve"> very </w:t>
      </w:r>
      <w:r w:rsidRPr="003F7291">
        <w:rPr>
          <w:highlight w:val="yellow"/>
          <w:u w:val="single"/>
        </w:rPr>
        <w:t xml:space="preserve">muscular axis. </w:t>
      </w:r>
      <w:r w:rsidRPr="00B9015C">
        <w:rPr>
          <w:u w:val="single"/>
        </w:rPr>
        <w:t>Such</w:t>
      </w:r>
      <w:r w:rsidRPr="00D20B47">
        <w:rPr>
          <w:u w:val="single"/>
        </w:rPr>
        <w:t xml:space="preserve"> an entity </w:t>
      </w:r>
      <w:r w:rsidRPr="003F7291">
        <w:rPr>
          <w:highlight w:val="yellow"/>
          <w:u w:val="single"/>
        </w:rPr>
        <w:t xml:space="preserve">would present a critical </w:t>
      </w:r>
      <w:r w:rsidRPr="00B9015C">
        <w:rPr>
          <w:u w:val="single"/>
        </w:rPr>
        <w:t>danger to the balance of power</w:t>
      </w:r>
      <w:r w:rsidRPr="00D20B47">
        <w:rPr>
          <w:sz w:val="14"/>
        </w:rPr>
        <w:t xml:space="preserve">, thus both </w:t>
      </w:r>
      <w:r w:rsidRPr="003F7291">
        <w:rPr>
          <w:highlight w:val="yellow"/>
          <w:u w:val="single"/>
        </w:rPr>
        <w:t>necessitating</w:t>
      </w:r>
      <w:r w:rsidRPr="00D20B47">
        <w:rPr>
          <w:u w:val="single"/>
        </w:rPr>
        <w:t xml:space="preserve"> very </w:t>
      </w:r>
      <w:r w:rsidRPr="003F7291">
        <w:rPr>
          <w:b/>
          <w:highlight w:val="yellow"/>
          <w:u w:val="single"/>
        </w:rPr>
        <w:t>active American intervention</w:t>
      </w:r>
      <w:r w:rsidRPr="00D20B47">
        <w:rPr>
          <w:u w:val="single"/>
        </w:rPr>
        <w:t xml:space="preserve"> in Eastern Eurasia </w:t>
      </w:r>
      <w:r w:rsidRPr="003F7291">
        <w:rPr>
          <w:highlight w:val="yellow"/>
          <w:u w:val="single"/>
        </w:rPr>
        <w:t xml:space="preserve">and </w:t>
      </w:r>
      <w:r w:rsidRPr="003F7291">
        <w:rPr>
          <w:b/>
          <w:highlight w:val="yellow"/>
          <w:u w:val="single"/>
        </w:rPr>
        <w:t>creating the</w:t>
      </w:r>
      <w:r w:rsidRPr="00D20B47">
        <w:rPr>
          <w:sz w:val="14"/>
        </w:rPr>
        <w:t xml:space="preserve"> underlying </w:t>
      </w:r>
      <w:r w:rsidRPr="003F7291">
        <w:rPr>
          <w:b/>
          <w:highlight w:val="yellow"/>
          <w:u w:val="single"/>
        </w:rPr>
        <w:t>conditions for a massive</w:t>
      </w:r>
      <w:r w:rsidRPr="00D20B47">
        <w:rPr>
          <w:sz w:val="14"/>
        </w:rPr>
        <w:t xml:space="preserve">, and probably </w:t>
      </w:r>
      <w:r w:rsidRPr="003F7291">
        <w:rPr>
          <w:b/>
          <w:highlight w:val="yellow"/>
          <w:u w:val="single"/>
        </w:rPr>
        <w:t>nuclear, great power war</w:t>
      </w:r>
      <w:r w:rsidRPr="00D20B47">
        <w:rPr>
          <w:sz w:val="14"/>
        </w:rPr>
        <w:t>.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7E2BA2" w:rsidRPr="00743717" w:rsidRDefault="007E2BA2" w:rsidP="007E2BA2">
      <w:pPr>
        <w:pStyle w:val="Heading4"/>
      </w:pPr>
      <w:r>
        <w:t xml:space="preserve">Loss of Asian regional hegemony is the </w:t>
      </w:r>
      <w:r>
        <w:rPr>
          <w:u w:val="single"/>
        </w:rPr>
        <w:t>only</w:t>
      </w:r>
      <w:r>
        <w:t xml:space="preserve"> existential risk---their wars pale in comparison  </w:t>
      </w:r>
    </w:p>
    <w:p w:rsidR="007E2BA2" w:rsidRDefault="007E2BA2" w:rsidP="007E2BA2">
      <w:r w:rsidRPr="006E67E6">
        <w:rPr>
          <w:rStyle w:val="Style13ptBold"/>
        </w:rPr>
        <w:t>Layne 7</w:t>
      </w:r>
      <w:r>
        <w:t xml:space="preserve"> – Christopher Layne, associate professor of International Affairs at the Bush School of Government and Public Service at Texas A&amp;M University, Fall 2007, “Who Lost Iraq and Why It Matters: The Case for Offshore Balancing,” online: http://www.worldpolicy.org/blog/who-lost-iraq-and-why-it-matters-case-offshore-balancing</w:t>
      </w:r>
    </w:p>
    <w:p w:rsidR="007E2BA2" w:rsidRDefault="007E2BA2" w:rsidP="00645917">
      <w:pPr>
        <w:pStyle w:val="cardtext"/>
        <w:ind w:left="0"/>
        <w:rPr>
          <w:sz w:val="16"/>
        </w:rPr>
      </w:pPr>
      <w:r w:rsidRPr="00266DA2">
        <w:rPr>
          <w:sz w:val="16"/>
        </w:rPr>
        <w:t xml:space="preserve">The war’s ideological supporters are wrong. The United States is not failing in Iraq because “mistakes were made.” Rather, the decision to go to war was itself mistaken. From its inception, the invasion of Iraq was fated to be mission impossible, not mission accomplished, because the strategy was based on faulty assumptions and its objectives exceeded America’s grasp. The U.S. failure in Iraq should be a strong warning against provoking a military conflict with Iran, and the catalyst for a new regional strategy: offshore balancing.1 </w:t>
      </w:r>
      <w:r w:rsidRPr="006E67E6">
        <w:rPr>
          <w:rStyle w:val="StyleUnderline"/>
        </w:rPr>
        <w:t>The key assumption underlying offshore balancing is</w:t>
      </w:r>
      <w:r w:rsidRPr="00266DA2">
        <w:rPr>
          <w:sz w:val="16"/>
        </w:rPr>
        <w:t xml:space="preserve"> that </w:t>
      </w:r>
      <w:r w:rsidRPr="003F7291">
        <w:rPr>
          <w:rStyle w:val="StyleUnderline"/>
          <w:highlight w:val="yellow"/>
        </w:rPr>
        <w:t>the</w:t>
      </w:r>
      <w:r w:rsidRPr="003F7291">
        <w:rPr>
          <w:sz w:val="16"/>
          <w:highlight w:val="yellow"/>
        </w:rPr>
        <w:t xml:space="preserve"> </w:t>
      </w:r>
      <w:r w:rsidRPr="003F7291">
        <w:rPr>
          <w:rStyle w:val="Emphasis"/>
          <w:highlight w:val="yellow"/>
        </w:rPr>
        <w:t>most vital U.S. interests</w:t>
      </w:r>
      <w:r w:rsidRPr="003F7291">
        <w:rPr>
          <w:sz w:val="16"/>
          <w:highlight w:val="yellow"/>
        </w:rPr>
        <w:t xml:space="preserve"> </w:t>
      </w:r>
      <w:r w:rsidRPr="003F7291">
        <w:rPr>
          <w:rStyle w:val="StyleUnderline"/>
          <w:highlight w:val="yellow"/>
        </w:rPr>
        <w:t>are</w:t>
      </w:r>
      <w:r w:rsidRPr="003F7291">
        <w:rPr>
          <w:sz w:val="16"/>
          <w:highlight w:val="yellow"/>
        </w:rPr>
        <w:t xml:space="preserve"> </w:t>
      </w:r>
      <w:r w:rsidRPr="003F7291">
        <w:rPr>
          <w:rStyle w:val="StyleUnderline"/>
          <w:highlight w:val="yellow"/>
        </w:rPr>
        <w:t>preventing</w:t>
      </w:r>
      <w:r w:rsidRPr="006E67E6">
        <w:rPr>
          <w:rStyle w:val="StyleUnderline"/>
        </w:rPr>
        <w:t xml:space="preserve"> the </w:t>
      </w:r>
      <w:r w:rsidRPr="003F7291">
        <w:rPr>
          <w:rStyle w:val="StyleUnderline"/>
          <w:highlight w:val="yellow"/>
        </w:rPr>
        <w:t>emergence of an dominant power in</w:t>
      </w:r>
      <w:r w:rsidRPr="00266DA2">
        <w:rPr>
          <w:sz w:val="16"/>
        </w:rPr>
        <w:t xml:space="preserve"> Europe and </w:t>
      </w:r>
      <w:r w:rsidRPr="003F7291">
        <w:rPr>
          <w:rStyle w:val="StyleUnderline"/>
          <w:highlight w:val="yellow"/>
        </w:rPr>
        <w:t>East Asia</w:t>
      </w:r>
      <w:r w:rsidRPr="006E67E6">
        <w:rPr>
          <w:rStyle w:val="StyleUnderline"/>
        </w:rPr>
        <w:t>—a “Eurasian hegemon</w:t>
      </w:r>
      <w:r w:rsidRPr="00266DA2">
        <w:rPr>
          <w:sz w:val="16"/>
        </w:rPr>
        <w:t xml:space="preserve">”—and forestalling the emergence of a regional (“oil”) hegemon in the Middle East. </w:t>
      </w:r>
      <w:r w:rsidRPr="003F7291">
        <w:rPr>
          <w:rStyle w:val="Emphasis"/>
          <w:highlight w:val="yellow"/>
        </w:rPr>
        <w:t>Only a Eurasian hegemon could pose an existential threat</w:t>
      </w:r>
      <w:r w:rsidRPr="003F7291">
        <w:rPr>
          <w:sz w:val="16"/>
          <w:highlight w:val="yellow"/>
        </w:rPr>
        <w:t xml:space="preserve"> </w:t>
      </w:r>
      <w:r w:rsidRPr="003F7291">
        <w:rPr>
          <w:rStyle w:val="Emphasis"/>
          <w:highlight w:val="yellow"/>
        </w:rPr>
        <w:t>to the U</w:t>
      </w:r>
      <w:r w:rsidRPr="00266DA2">
        <w:rPr>
          <w:sz w:val="16"/>
        </w:rPr>
        <w:t xml:space="preserve">nited </w:t>
      </w:r>
      <w:r w:rsidRPr="003F7291">
        <w:rPr>
          <w:rStyle w:val="Emphasis"/>
          <w:highlight w:val="yellow"/>
        </w:rPr>
        <w:t>S</w:t>
      </w:r>
      <w:r w:rsidRPr="00266DA2">
        <w:rPr>
          <w:sz w:val="16"/>
        </w:rPr>
        <w:t xml:space="preserve">tates. A regional hegemon in the Middle East could imperil the flow of oil upon which the U.S. economy and the economies of the advanced industrial states depend. </w:t>
      </w:r>
      <w:r w:rsidRPr="003F7291">
        <w:rPr>
          <w:rStyle w:val="StyleUnderline"/>
          <w:highlight w:val="yellow"/>
        </w:rPr>
        <w:t>As an offshore balancer, the U.S. would rely on</w:t>
      </w:r>
      <w:r w:rsidRPr="00266DA2">
        <w:rPr>
          <w:sz w:val="16"/>
        </w:rPr>
        <w:t xml:space="preserve"> the dynamics of </w:t>
      </w:r>
      <w:r w:rsidRPr="003F7291">
        <w:rPr>
          <w:rStyle w:val="StyleUnderline"/>
          <w:highlight w:val="yellow"/>
        </w:rPr>
        <w:t>the balance of power to thwart any states with hegemonic ambitions</w:t>
      </w:r>
      <w:r w:rsidRPr="00266DA2">
        <w:rPr>
          <w:sz w:val="16"/>
        </w:rPr>
        <w:t xml:space="preserve">. An </w:t>
      </w:r>
      <w:r w:rsidRPr="003F7291">
        <w:rPr>
          <w:rStyle w:val="StyleUnderline"/>
          <w:highlight w:val="yellow"/>
        </w:rPr>
        <w:t>offshore balancing</w:t>
      </w:r>
      <w:r w:rsidRPr="00266DA2">
        <w:rPr>
          <w:sz w:val="16"/>
        </w:rPr>
        <w:t xml:space="preserve"> strategy </w:t>
      </w:r>
      <w:r w:rsidRPr="003F7291">
        <w:rPr>
          <w:rStyle w:val="StyleUnderline"/>
          <w:highlight w:val="yellow"/>
        </w:rPr>
        <w:t>would</w:t>
      </w:r>
      <w:r w:rsidRPr="003F7291">
        <w:rPr>
          <w:sz w:val="16"/>
          <w:highlight w:val="yellow"/>
        </w:rPr>
        <w:t xml:space="preserve"> </w:t>
      </w:r>
      <w:r w:rsidRPr="003F7291">
        <w:rPr>
          <w:rStyle w:val="StyleUnderline"/>
          <w:highlight w:val="yellow"/>
        </w:rPr>
        <w:t>permit the U</w:t>
      </w:r>
      <w:r w:rsidRPr="00266DA2">
        <w:rPr>
          <w:sz w:val="16"/>
        </w:rPr>
        <w:t xml:space="preserve">nited </w:t>
      </w:r>
      <w:r w:rsidRPr="003F7291">
        <w:rPr>
          <w:rStyle w:val="StyleUnderline"/>
          <w:highlight w:val="yellow"/>
        </w:rPr>
        <w:t>S</w:t>
      </w:r>
      <w:r w:rsidRPr="00266DA2">
        <w:rPr>
          <w:sz w:val="16"/>
        </w:rPr>
        <w:t xml:space="preserve">tates </w:t>
      </w:r>
      <w:r w:rsidRPr="003F7291">
        <w:rPr>
          <w:rStyle w:val="StyleUnderline"/>
          <w:highlight w:val="yellow"/>
        </w:rPr>
        <w:t>to</w:t>
      </w:r>
      <w:r w:rsidRPr="003F7291">
        <w:rPr>
          <w:sz w:val="16"/>
          <w:highlight w:val="yellow"/>
        </w:rPr>
        <w:t xml:space="preserve"> </w:t>
      </w:r>
      <w:r w:rsidRPr="003F7291">
        <w:rPr>
          <w:rStyle w:val="StyleUnderline"/>
          <w:highlight w:val="yellow"/>
        </w:rPr>
        <w:t>withdraw</w:t>
      </w:r>
      <w:r w:rsidRPr="006E67E6">
        <w:rPr>
          <w:rStyle w:val="StyleUnderline"/>
        </w:rPr>
        <w:t xml:space="preserve"> its ground forces </w:t>
      </w:r>
      <w:r w:rsidRPr="003F7291">
        <w:rPr>
          <w:rStyle w:val="StyleUnderline"/>
          <w:highlight w:val="yellow"/>
        </w:rPr>
        <w:t>from</w:t>
      </w:r>
      <w:r w:rsidRPr="00266DA2">
        <w:rPr>
          <w:sz w:val="16"/>
        </w:rPr>
        <w:t xml:space="preserve"> Eurasia (including </w:t>
      </w:r>
      <w:r w:rsidRPr="003F7291">
        <w:rPr>
          <w:rStyle w:val="StyleUnderline"/>
          <w:highlight w:val="yellow"/>
        </w:rPr>
        <w:t>the Middle East</w:t>
      </w:r>
      <w:r w:rsidRPr="006E67E6">
        <w:rPr>
          <w:rStyle w:val="StyleUnderline"/>
        </w:rPr>
        <w:t>) and</w:t>
      </w:r>
      <w:r w:rsidRPr="00266DA2">
        <w:rPr>
          <w:sz w:val="16"/>
        </w:rPr>
        <w:t xml:space="preserve"> </w:t>
      </w:r>
      <w:r w:rsidRPr="006E67E6">
        <w:rPr>
          <w:rStyle w:val="StyleUnderline"/>
        </w:rPr>
        <w:t>assume an over-the-horizon military posture</w:t>
      </w:r>
      <w:r w:rsidRPr="00266DA2">
        <w:rPr>
          <w:sz w:val="16"/>
        </w:rPr>
        <w:t>. If—and only if—regional power balances crumbled would the United States re-insert its troops into Eurasia.</w:t>
      </w:r>
    </w:p>
    <w:p w:rsidR="007E2BA2" w:rsidRPr="007E2BA2" w:rsidRDefault="007E2BA2" w:rsidP="007E2BA2"/>
    <w:p w:rsidR="007E2BA2" w:rsidRDefault="007E2BA2" w:rsidP="0086155C">
      <w:pPr>
        <w:pStyle w:val="Heading3"/>
      </w:pPr>
      <w:r>
        <w:t xml:space="preserve">2NC – </w:t>
      </w:r>
      <w:r w:rsidR="0026484D">
        <w:t xml:space="preserve">TPP Impact – SCS </w:t>
      </w:r>
    </w:p>
    <w:p w:rsidR="007E2BA2" w:rsidRDefault="007E2BA2" w:rsidP="007E2BA2"/>
    <w:p w:rsidR="007E2BA2" w:rsidRDefault="007E2BA2" w:rsidP="007E2BA2">
      <w:pPr>
        <w:pStyle w:val="Heading4"/>
      </w:pPr>
      <w:r>
        <w:t>TPP’s key to solidifying a mutually advantageous US-Sino economic relationship --- solves SCS conflicts</w:t>
      </w:r>
    </w:p>
    <w:p w:rsidR="007E2BA2" w:rsidRDefault="007E2BA2" w:rsidP="007E2BA2">
      <w:r>
        <w:t xml:space="preserve">Patrick </w:t>
      </w:r>
      <w:r w:rsidRPr="00ED3128">
        <w:rPr>
          <w:rStyle w:val="Heading4Char"/>
        </w:rPr>
        <w:t>Mendis 13</w:t>
      </w:r>
      <w:r>
        <w:t>, Senior Fellow and Affiliate Professor at the School of Public Policy, George Mason University., March 13th, 2013, How Washington’s Asia pivot and the TPP can benefit Sino–American relations, http://www.eastasiaforum.org/2013/03/06/how-washingtons-asia-pivot-and-the-tpp-can-benefit-sino-american-relations/</w:t>
      </w:r>
    </w:p>
    <w:p w:rsidR="007E2BA2" w:rsidRPr="00893072" w:rsidRDefault="007E2BA2" w:rsidP="007E2BA2">
      <w:pPr>
        <w:pStyle w:val="CardText0"/>
        <w:ind w:left="0"/>
        <w:rPr>
          <w:sz w:val="16"/>
        </w:rPr>
      </w:pPr>
      <w:r w:rsidRPr="00893072">
        <w:rPr>
          <w:sz w:val="16"/>
        </w:rPr>
        <w:t xml:space="preserve">But </w:t>
      </w:r>
      <w:r w:rsidRPr="003F7291">
        <w:rPr>
          <w:rStyle w:val="StyleUnderline"/>
          <w:highlight w:val="yellow"/>
        </w:rPr>
        <w:t xml:space="preserve">Washington’s pivot </w:t>
      </w:r>
      <w:r w:rsidRPr="00B9015C">
        <w:rPr>
          <w:rStyle w:val="StyleUnderline"/>
        </w:rPr>
        <w:t xml:space="preserve">strategy </w:t>
      </w:r>
      <w:r w:rsidRPr="003F7291">
        <w:rPr>
          <w:rStyle w:val="StyleUnderline"/>
          <w:highlight w:val="yellow"/>
        </w:rPr>
        <w:t xml:space="preserve">is </w:t>
      </w:r>
      <w:r w:rsidRPr="00B9015C">
        <w:rPr>
          <w:rStyle w:val="StyleUnderline"/>
        </w:rPr>
        <w:t xml:space="preserve">better understood within </w:t>
      </w:r>
      <w:r w:rsidRPr="003F7291">
        <w:rPr>
          <w:rStyle w:val="StyleUnderline"/>
          <w:highlight w:val="yellow"/>
        </w:rPr>
        <w:t xml:space="preserve">a </w:t>
      </w:r>
      <w:r w:rsidRPr="00B9015C">
        <w:rPr>
          <w:rStyle w:val="StyleUnderline"/>
        </w:rPr>
        <w:t xml:space="preserve">new </w:t>
      </w:r>
      <w:r w:rsidRPr="003F7291">
        <w:rPr>
          <w:rStyle w:val="StyleUnderline"/>
          <w:highlight w:val="yellow"/>
        </w:rPr>
        <w:t>framework of mutually assured prosperity</w:t>
      </w:r>
      <w:r w:rsidRPr="00893072">
        <w:rPr>
          <w:sz w:val="16"/>
        </w:rPr>
        <w:t xml:space="preserve"> (MAP) — a twist on the Cold War containment practices backed by a doctrine of mutually assured destruction (MAD).</w:t>
      </w:r>
      <w:r w:rsidRPr="00893072">
        <w:rPr>
          <w:sz w:val="12"/>
        </w:rPr>
        <w:t>¶</w:t>
      </w:r>
      <w:r w:rsidRPr="00893072">
        <w:rPr>
          <w:sz w:val="16"/>
        </w:rPr>
        <w:t xml:space="preserve"> First, at present, </w:t>
      </w:r>
      <w:r w:rsidRPr="00B9015C">
        <w:rPr>
          <w:rStyle w:val="StyleUnderline"/>
        </w:rPr>
        <w:t>strong interdependent economic relations exist</w:t>
      </w:r>
      <w:r w:rsidRPr="00893072">
        <w:rPr>
          <w:sz w:val="16"/>
        </w:rPr>
        <w:t xml:space="preserve"> as importer–exporter, debtor–creditor and consumer–producer </w:t>
      </w:r>
      <w:r w:rsidRPr="00CA5DB9">
        <w:rPr>
          <w:rStyle w:val="StyleUnderline"/>
        </w:rPr>
        <w:t>between the U</w:t>
      </w:r>
      <w:r w:rsidRPr="00893072">
        <w:rPr>
          <w:sz w:val="16"/>
        </w:rPr>
        <w:t xml:space="preserve">nited </w:t>
      </w:r>
      <w:r w:rsidRPr="00CA5DB9">
        <w:rPr>
          <w:rStyle w:val="StyleUnderline"/>
        </w:rPr>
        <w:t>S</w:t>
      </w:r>
      <w:r w:rsidRPr="00893072">
        <w:rPr>
          <w:sz w:val="16"/>
        </w:rPr>
        <w:t xml:space="preserve">tates </w:t>
      </w:r>
      <w:r w:rsidRPr="00CA5DB9">
        <w:rPr>
          <w:rStyle w:val="StyleUnderline"/>
        </w:rPr>
        <w:t>and China</w:t>
      </w:r>
      <w:r w:rsidRPr="00893072">
        <w:rPr>
          <w:sz w:val="16"/>
        </w:rPr>
        <w:t xml:space="preserve">. </w:t>
      </w:r>
      <w:r w:rsidRPr="00B9015C">
        <w:rPr>
          <w:rStyle w:val="StyleUnderline"/>
        </w:rPr>
        <w:t>This</w:t>
      </w:r>
      <w:r w:rsidRPr="00893072">
        <w:rPr>
          <w:sz w:val="16"/>
        </w:rPr>
        <w:t xml:space="preserve"> already </w:t>
      </w:r>
      <w:r w:rsidRPr="00B9015C">
        <w:rPr>
          <w:rStyle w:val="StyleUnderline"/>
        </w:rPr>
        <w:t>forces</w:t>
      </w:r>
      <w:r w:rsidRPr="00893072">
        <w:rPr>
          <w:sz w:val="16"/>
        </w:rPr>
        <w:t xml:space="preserve"> the two countries to </w:t>
      </w:r>
      <w:r w:rsidRPr="00B9015C">
        <w:rPr>
          <w:rStyle w:val="StyleUnderline"/>
        </w:rPr>
        <w:t>caution</w:t>
      </w:r>
      <w:r w:rsidRPr="00B9015C">
        <w:rPr>
          <w:sz w:val="16"/>
        </w:rPr>
        <w:t xml:space="preserve"> </w:t>
      </w:r>
      <w:r w:rsidRPr="00B9015C">
        <w:rPr>
          <w:rStyle w:val="StyleUnderline"/>
        </w:rPr>
        <w:t>and</w:t>
      </w:r>
      <w:r w:rsidRPr="00893072">
        <w:rPr>
          <w:sz w:val="16"/>
        </w:rPr>
        <w:t xml:space="preserve"> resort to trade </w:t>
      </w:r>
      <w:r w:rsidRPr="00B9015C">
        <w:rPr>
          <w:rStyle w:val="StyleUnderline"/>
        </w:rPr>
        <w:t>diplomacy</w:t>
      </w:r>
      <w:r w:rsidRPr="00893072">
        <w:rPr>
          <w:sz w:val="16"/>
        </w:rPr>
        <w:t xml:space="preserve"> within the WTO framework, </w:t>
      </w:r>
      <w:r w:rsidRPr="00B9015C">
        <w:rPr>
          <w:rStyle w:val="StyleUnderline"/>
        </w:rPr>
        <w:t>rather than retaliatory competition or military threats</w:t>
      </w:r>
      <w:r w:rsidRPr="00CA5DB9">
        <w:rPr>
          <w:rStyle w:val="StyleUnderline"/>
        </w:rPr>
        <w:t xml:space="preserve"> to resolve differences.</w:t>
      </w:r>
      <w:r w:rsidRPr="00893072">
        <w:rPr>
          <w:sz w:val="12"/>
        </w:rPr>
        <w:t>¶</w:t>
      </w:r>
      <w:r w:rsidRPr="00893072">
        <w:rPr>
          <w:sz w:val="16"/>
        </w:rPr>
        <w:t xml:space="preserve"> Second, Sino–American trade and commercial history suggests that </w:t>
      </w:r>
      <w:r w:rsidRPr="00B9015C">
        <w:rPr>
          <w:rStyle w:val="StyleUnderline"/>
        </w:rPr>
        <w:t>convergence between the two largest economies</w:t>
      </w:r>
      <w:r w:rsidRPr="00CA5DB9">
        <w:rPr>
          <w:rStyle w:val="StyleUnderline"/>
        </w:rPr>
        <w:t xml:space="preserve"> — intensifying indirectly and multilaterally through the TPP</w:t>
      </w:r>
      <w:r w:rsidRPr="00893072">
        <w:rPr>
          <w:sz w:val="16"/>
        </w:rPr>
        <w:t xml:space="preserve"> — </w:t>
      </w:r>
      <w:r w:rsidRPr="00B9015C">
        <w:rPr>
          <w:rStyle w:val="StyleUnderline"/>
        </w:rPr>
        <w:t>may</w:t>
      </w:r>
      <w:r w:rsidRPr="00893072">
        <w:rPr>
          <w:sz w:val="16"/>
        </w:rPr>
        <w:t xml:space="preserve"> instead </w:t>
      </w:r>
      <w:r w:rsidRPr="00B9015C">
        <w:rPr>
          <w:rStyle w:val="StyleUnderline"/>
        </w:rPr>
        <w:t>solidify this existing symbiotic economic relationship</w:t>
      </w:r>
      <w:r w:rsidRPr="00893072">
        <w:rPr>
          <w:sz w:val="16"/>
        </w:rPr>
        <w:t>. Since America’s founding, commerce has been the uniting factor among states and with foreign nations. To achieve Thomas Jefferson’s vision of an ‘Empire of Liberty,’ Alexander Hamilton devised an ingenious strategy that entailed a strong manufacturing base, a national banking system, the centralised federal government and an export-led economic and trade scheme protected by the US Navy. Similarly, Deng Xiaoping’s export-led liberalisation of Chinese economic policy also implicitly recognised the role of trade and commerce as a unifier of peoples.</w:t>
      </w:r>
      <w:r w:rsidRPr="00893072">
        <w:rPr>
          <w:sz w:val="12"/>
        </w:rPr>
        <w:t>¶</w:t>
      </w:r>
      <w:r w:rsidRPr="00893072">
        <w:rPr>
          <w:sz w:val="16"/>
        </w:rPr>
        <w:t xml:space="preserve"> There are three dimensions to the new MAP framework — geopolitics, geo-economics and geo-security — intertwined to the extent that the lines of distinction between each are blurred. Geopolitically, Washington’s re-engagement with the Asia Pacific after a decade of distraction is not so much a paradigm shift as the revival of a traditional and historic role. Since the Cold War, the United States has underwritten the regional security architecture through bilateral ties with allies such as Australia, Japan, South Korea, the Philippines and Thailand. </w:t>
      </w:r>
      <w:r w:rsidRPr="00CA5DB9">
        <w:rPr>
          <w:rStyle w:val="StyleUnderline"/>
        </w:rPr>
        <w:t>In recent years as S</w:t>
      </w:r>
      <w:r w:rsidRPr="00893072">
        <w:rPr>
          <w:sz w:val="16"/>
        </w:rPr>
        <w:t xml:space="preserve">outh </w:t>
      </w:r>
      <w:r w:rsidRPr="00CA5DB9">
        <w:rPr>
          <w:rStyle w:val="StyleUnderline"/>
        </w:rPr>
        <w:t>C</w:t>
      </w:r>
      <w:r w:rsidRPr="00893072">
        <w:rPr>
          <w:sz w:val="16"/>
        </w:rPr>
        <w:t xml:space="preserve">hina </w:t>
      </w:r>
      <w:r w:rsidRPr="00CA5DB9">
        <w:rPr>
          <w:rStyle w:val="StyleUnderline"/>
        </w:rPr>
        <w:t>S</w:t>
      </w:r>
      <w:r w:rsidRPr="00893072">
        <w:rPr>
          <w:sz w:val="16"/>
        </w:rPr>
        <w:t xml:space="preserve">ea </w:t>
      </w:r>
      <w:r w:rsidRPr="00CA5DB9">
        <w:rPr>
          <w:rStyle w:val="StyleUnderline"/>
        </w:rPr>
        <w:t>tensions</w:t>
      </w:r>
      <w:r w:rsidRPr="00893072">
        <w:rPr>
          <w:sz w:val="16"/>
        </w:rPr>
        <w:t xml:space="preserve"> have </w:t>
      </w:r>
      <w:r w:rsidRPr="00CA5DB9">
        <w:rPr>
          <w:rStyle w:val="StyleUnderline"/>
        </w:rPr>
        <w:t>intensified</w:t>
      </w:r>
      <w:r w:rsidRPr="00893072">
        <w:rPr>
          <w:sz w:val="16"/>
        </w:rPr>
        <w:t xml:space="preserve">, </w:t>
      </w:r>
      <w:r w:rsidRPr="00CA5DB9">
        <w:rPr>
          <w:rStyle w:val="StyleUnderline"/>
        </w:rPr>
        <w:t xml:space="preserve">Beijing’s perceived use of force in its own neighborhood causes weaker states to question </w:t>
      </w:r>
      <w:r w:rsidRPr="00893072">
        <w:rPr>
          <w:sz w:val="16"/>
        </w:rPr>
        <w:t xml:space="preserve">the necessity of </w:t>
      </w:r>
      <w:r w:rsidRPr="00CA5DB9">
        <w:rPr>
          <w:rStyle w:val="StyleUnderline"/>
        </w:rPr>
        <w:t>its current status as a regional hegemon, and to look for a balancer. America’s return</w:t>
      </w:r>
      <w:r w:rsidRPr="00893072">
        <w:rPr>
          <w:sz w:val="16"/>
        </w:rPr>
        <w:t xml:space="preserve"> to the Asian region </w:t>
      </w:r>
      <w:r w:rsidRPr="00CA5DB9">
        <w:rPr>
          <w:rStyle w:val="StyleUnderline"/>
        </w:rPr>
        <w:t>reassures stakeholders that China will not overwhelm its neighbors</w:t>
      </w:r>
      <w:r w:rsidRPr="00893072">
        <w:rPr>
          <w:sz w:val="16"/>
        </w:rPr>
        <w:t>.</w:t>
      </w:r>
      <w:r w:rsidRPr="00893072">
        <w:rPr>
          <w:sz w:val="12"/>
        </w:rPr>
        <w:t>¶</w:t>
      </w:r>
      <w:r w:rsidRPr="00893072">
        <w:rPr>
          <w:sz w:val="16"/>
        </w:rPr>
        <w:t xml:space="preserve"> </w:t>
      </w:r>
      <w:r w:rsidRPr="00CA5DB9">
        <w:rPr>
          <w:rStyle w:val="StyleUnderline"/>
        </w:rPr>
        <w:t xml:space="preserve">Economically, </w:t>
      </w:r>
      <w:r w:rsidRPr="003F7291">
        <w:rPr>
          <w:rStyle w:val="StyleUnderline"/>
          <w:highlight w:val="yellow"/>
        </w:rPr>
        <w:t>through</w:t>
      </w:r>
      <w:r w:rsidRPr="00893072">
        <w:rPr>
          <w:sz w:val="16"/>
        </w:rPr>
        <w:t xml:space="preserve"> trade engagement and transparency via the </w:t>
      </w:r>
      <w:r w:rsidRPr="003F7291">
        <w:rPr>
          <w:rStyle w:val="StyleUnderline"/>
          <w:highlight w:val="yellow"/>
        </w:rPr>
        <w:t xml:space="preserve">TPP, Washington affords smaller countries the opportunity to </w:t>
      </w:r>
      <w:r w:rsidRPr="00B9015C">
        <w:rPr>
          <w:rStyle w:val="StyleUnderline"/>
        </w:rPr>
        <w:t>collectively</w:t>
      </w:r>
      <w:r w:rsidRPr="003F7291">
        <w:rPr>
          <w:rStyle w:val="StyleUnderline"/>
          <w:highlight w:val="yellow"/>
        </w:rPr>
        <w:t xml:space="preserve"> rebalance asymmetries in </w:t>
      </w:r>
      <w:r w:rsidRPr="00B9015C">
        <w:rPr>
          <w:rStyle w:val="StyleUnderline"/>
        </w:rPr>
        <w:t>bilateral</w:t>
      </w:r>
      <w:r w:rsidRPr="003F7291">
        <w:rPr>
          <w:rStyle w:val="StyleUnderline"/>
          <w:highlight w:val="yellow"/>
        </w:rPr>
        <w:t xml:space="preserve"> trade with China without undermining China as a valued </w:t>
      </w:r>
      <w:r w:rsidRPr="00B9015C">
        <w:rPr>
          <w:rStyle w:val="StyleUnderline"/>
        </w:rPr>
        <w:t xml:space="preserve">and vital </w:t>
      </w:r>
      <w:r w:rsidRPr="003F7291">
        <w:rPr>
          <w:rStyle w:val="StyleUnderline"/>
          <w:highlight w:val="yellow"/>
        </w:rPr>
        <w:t>trade partner. This</w:t>
      </w:r>
      <w:r w:rsidRPr="00CA5DB9">
        <w:rPr>
          <w:rStyle w:val="StyleUnderline"/>
        </w:rPr>
        <w:t xml:space="preserve"> </w:t>
      </w:r>
      <w:r w:rsidRPr="00893072">
        <w:rPr>
          <w:sz w:val="16"/>
        </w:rPr>
        <w:t xml:space="preserve">simultaneously </w:t>
      </w:r>
      <w:r w:rsidRPr="003F7291">
        <w:rPr>
          <w:rStyle w:val="StyleUnderline"/>
          <w:highlight w:val="yellow"/>
        </w:rPr>
        <w:t>eliminates the need for naval competition</w:t>
      </w:r>
      <w:r w:rsidRPr="003F7291">
        <w:rPr>
          <w:rStyle w:val="Emphasis"/>
          <w:highlight w:val="yellow"/>
        </w:rPr>
        <w:t>, reducing the likelihood of hostile engagement over S</w:t>
      </w:r>
      <w:r w:rsidRPr="00893072">
        <w:rPr>
          <w:sz w:val="16"/>
        </w:rPr>
        <w:t xml:space="preserve">outh </w:t>
      </w:r>
      <w:r w:rsidRPr="003F7291">
        <w:rPr>
          <w:rStyle w:val="Emphasis"/>
          <w:highlight w:val="yellow"/>
        </w:rPr>
        <w:t>C</w:t>
      </w:r>
      <w:r w:rsidRPr="00893072">
        <w:rPr>
          <w:sz w:val="16"/>
        </w:rPr>
        <w:t xml:space="preserve">hina </w:t>
      </w:r>
      <w:r w:rsidRPr="003F7291">
        <w:rPr>
          <w:rStyle w:val="Emphasis"/>
          <w:highlight w:val="yellow"/>
        </w:rPr>
        <w:t>S</w:t>
      </w:r>
      <w:r w:rsidRPr="00893072">
        <w:rPr>
          <w:sz w:val="16"/>
        </w:rPr>
        <w:t xml:space="preserve">ea </w:t>
      </w:r>
      <w:r w:rsidRPr="00B9015C">
        <w:rPr>
          <w:rStyle w:val="Emphasis"/>
        </w:rPr>
        <w:t>disputes</w:t>
      </w:r>
      <w:r w:rsidRPr="00893072">
        <w:rPr>
          <w:sz w:val="16"/>
        </w:rPr>
        <w:t xml:space="preserve"> of the so-called gunboat diplomacy sort — a term often applied to Washington’s historically preferred method of advancing foreign trade policy objectives in Asia.</w:t>
      </w:r>
      <w:r w:rsidRPr="00893072">
        <w:rPr>
          <w:sz w:val="12"/>
        </w:rPr>
        <w:t>¶</w:t>
      </w:r>
      <w:r w:rsidRPr="00893072">
        <w:rPr>
          <w:sz w:val="16"/>
        </w:rPr>
        <w:t xml:space="preserve"> Meanwhile, </w:t>
      </w:r>
      <w:r w:rsidRPr="00CA5DB9">
        <w:rPr>
          <w:rStyle w:val="StyleUnderline"/>
        </w:rPr>
        <w:t>from a security perspective, China will be able to continue to prosper from regional stability</w:t>
      </w:r>
      <w:r w:rsidRPr="00893072">
        <w:rPr>
          <w:sz w:val="16"/>
        </w:rPr>
        <w:t>. The expansion of Chinese military capabilities and the establishment of ports of call for PLA Navy ships will seem less threatening if the US Navy is engaged in the region in a cooperative, multilateral fashion, avoiding direct confrontation but implicitly projecting the show of force without war to restrain the adversarial behaviour. This may give China the space to ease into its role as the dominant — but not domineering — regional power in a way that will best serve its own economic growth and national security interests. It is also the finest insurance policy for China that holds over $1 trillion worth of American treasury securities.</w:t>
      </w:r>
      <w:r w:rsidRPr="00893072">
        <w:rPr>
          <w:sz w:val="12"/>
        </w:rPr>
        <w:t>¶</w:t>
      </w:r>
      <w:r w:rsidRPr="00893072">
        <w:rPr>
          <w:sz w:val="16"/>
        </w:rPr>
        <w:t xml:space="preserve"> Ultimately, </w:t>
      </w:r>
      <w:r w:rsidRPr="003F7291">
        <w:rPr>
          <w:rStyle w:val="StyleUnderline"/>
          <w:highlight w:val="yellow"/>
        </w:rPr>
        <w:t>a regional TPP-led free trade zone is the best ‘pacifying’ security architecture for long-term stability between the two economic superpowers in the Pacific Ocean</w:t>
      </w:r>
      <w:r w:rsidRPr="003F7291">
        <w:rPr>
          <w:sz w:val="16"/>
          <w:highlight w:val="yellow"/>
        </w:rPr>
        <w:t>.</w:t>
      </w:r>
      <w:r w:rsidRPr="00893072">
        <w:rPr>
          <w:rStyle w:val="StyleUnderline"/>
        </w:rPr>
        <w:t>The TPP will deliver benefits for individual restraint between the two power centres, and may advance regional development, encourage the integration of the Chinese economy, and allow surrounding nations to hedge their bets on (and therefore contribute to) China’s ‘Peaceful Rise</w:t>
      </w:r>
      <w:r w:rsidRPr="00893072">
        <w:rPr>
          <w:sz w:val="16"/>
        </w:rPr>
        <w:t>.’ In the Asian century, alliances are complex, and multilateralism and flexibility are the new currency. This era of Sino–American relations will require measured diplomacy.</w:t>
      </w:r>
    </w:p>
    <w:p w:rsidR="007E2BA2" w:rsidRPr="00445A20" w:rsidRDefault="007E2BA2" w:rsidP="007E2BA2">
      <w:pPr>
        <w:keepNext/>
        <w:keepLines/>
        <w:spacing w:before="200"/>
        <w:outlineLvl w:val="3"/>
        <w:rPr>
          <w:rStyle w:val="Style13ptBold"/>
        </w:rPr>
      </w:pPr>
      <w:r w:rsidRPr="00445A20">
        <w:rPr>
          <w:rStyle w:val="Style13ptBold"/>
        </w:rPr>
        <w:t>Extinction</w:t>
      </w:r>
    </w:p>
    <w:p w:rsidR="007E2BA2" w:rsidRPr="00445A20" w:rsidRDefault="007E2BA2" w:rsidP="007E2BA2">
      <w:r w:rsidRPr="00445A20">
        <w:rPr>
          <w:rStyle w:val="Style13ptBold"/>
        </w:rPr>
        <w:t>Wittner 11</w:t>
      </w:r>
      <w:r w:rsidRPr="00445A20">
        <w:t xml:space="preserve"> (Lawrence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www.huntingtonnews.net/14446)</w:t>
      </w:r>
    </w:p>
    <w:p w:rsidR="007E2BA2" w:rsidRPr="008A4E83" w:rsidRDefault="007E2BA2" w:rsidP="007E2BA2">
      <w:pPr>
        <w:rPr>
          <w:rStyle w:val="Emphasis"/>
        </w:rPr>
      </w:pPr>
      <w:r w:rsidRPr="0045517A">
        <w:rPr>
          <w:bCs/>
          <w:u w:val="single"/>
        </w:rPr>
        <w:t>While nuclear weapons exist, there remains a danger that they will be used</w:t>
      </w:r>
      <w:r w:rsidRPr="0045517A">
        <w:rPr>
          <w:sz w:val="16"/>
        </w:rPr>
        <w:t xml:space="preserve">. After all, </w:t>
      </w:r>
      <w:r w:rsidRPr="0045517A">
        <w:rPr>
          <w:bCs/>
          <w:u w:val="single"/>
        </w:rPr>
        <w:t>for centuries national conflicts have led to wars, with nations employing their deadliest weapons</w:t>
      </w:r>
      <w:r w:rsidRPr="0045517A">
        <w:rPr>
          <w:sz w:val="16"/>
        </w:rPr>
        <w:t xml:space="preserve">. </w:t>
      </w:r>
      <w:r w:rsidRPr="0045517A">
        <w:t>The current deterioration of U.S. relations with China might end up providing us with yet another example of this phenomenon</w:t>
      </w:r>
      <w:r w:rsidRPr="0045517A">
        <w:rPr>
          <w:sz w:val="16"/>
        </w:rPr>
        <w:t xml:space="preserve">. </w:t>
      </w:r>
      <w:r w:rsidRPr="0045517A">
        <w:rPr>
          <w:bCs/>
          <w:u w:val="single"/>
        </w:rPr>
        <w:t xml:space="preserve">The </w:t>
      </w:r>
      <w:r w:rsidRPr="003F7291">
        <w:rPr>
          <w:rStyle w:val="StyleUnderline"/>
          <w:highlight w:val="yellow"/>
        </w:rPr>
        <w:t>gathering</w:t>
      </w:r>
      <w:r w:rsidRPr="003F7291">
        <w:rPr>
          <w:highlight w:val="yellow"/>
        </w:rPr>
        <w:t xml:space="preserve"> </w:t>
      </w:r>
      <w:r w:rsidRPr="003F7291">
        <w:rPr>
          <w:rStyle w:val="StyleUnderline"/>
          <w:highlight w:val="yellow"/>
        </w:rPr>
        <w:t xml:space="preserve">tension </w:t>
      </w:r>
      <w:r w:rsidRPr="00B9015C">
        <w:rPr>
          <w:rStyle w:val="StyleUnderline"/>
        </w:rPr>
        <w:t xml:space="preserve">between the </w:t>
      </w:r>
      <w:r w:rsidRPr="00B9015C">
        <w:rPr>
          <w:rStyle w:val="Emphasis"/>
        </w:rPr>
        <w:t>U</w:t>
      </w:r>
      <w:r w:rsidRPr="0045517A">
        <w:rPr>
          <w:bCs/>
          <w:u w:val="single"/>
        </w:rPr>
        <w:t xml:space="preserve">nited </w:t>
      </w:r>
      <w:r w:rsidRPr="00B9015C">
        <w:rPr>
          <w:rStyle w:val="Emphasis"/>
        </w:rPr>
        <w:t>S</w:t>
      </w:r>
      <w:r w:rsidRPr="0045517A">
        <w:rPr>
          <w:bCs/>
          <w:u w:val="single"/>
        </w:rPr>
        <w:t xml:space="preserve">tates </w:t>
      </w:r>
      <w:r w:rsidRPr="00B9015C">
        <w:rPr>
          <w:rStyle w:val="StyleUnderline"/>
        </w:rPr>
        <w:t xml:space="preserve">and China </w:t>
      </w:r>
      <w:r w:rsidRPr="003F7291">
        <w:rPr>
          <w:rStyle w:val="StyleUnderline"/>
          <w:highlight w:val="yellow"/>
        </w:rPr>
        <w:t>is clear</w:t>
      </w:r>
      <w:r w:rsidRPr="0045517A">
        <w:rPr>
          <w:bCs/>
          <w:u w:val="single"/>
        </w:rPr>
        <w:t xml:space="preserve"> </w:t>
      </w:r>
      <w:r w:rsidRPr="0045517A">
        <w:rPr>
          <w:sz w:val="16"/>
        </w:rPr>
        <w:t xml:space="preserve">enough. Disturbed by China’s growing economic and military strength, </w:t>
      </w:r>
      <w:r w:rsidRPr="003F7291">
        <w:rPr>
          <w:rStyle w:val="StyleUnderline"/>
          <w:highlight w:val="yellow"/>
        </w:rPr>
        <w:t>the U.S.</w:t>
      </w:r>
      <w:r w:rsidRPr="00742336">
        <w:rPr>
          <w:rStyle w:val="StyleUnderline"/>
        </w:rPr>
        <w:t xml:space="preserve"> </w:t>
      </w:r>
      <w:r w:rsidRPr="0045517A">
        <w:rPr>
          <w:bCs/>
          <w:u w:val="single"/>
        </w:rPr>
        <w:t xml:space="preserve">government </w:t>
      </w:r>
      <w:r w:rsidRPr="003F7291">
        <w:rPr>
          <w:rStyle w:val="StyleUnderline"/>
          <w:highlight w:val="yellow"/>
        </w:rPr>
        <w:t>recently challenged China’s claims in the South China Sea</w:t>
      </w:r>
      <w:r w:rsidRPr="0045517A">
        <w:t>,</w:t>
      </w:r>
      <w:r w:rsidRPr="0045517A">
        <w:rPr>
          <w:sz w:val="16"/>
        </w:rPr>
        <w:t xml:space="preserve"> </w:t>
      </w:r>
      <w:r w:rsidRPr="0045517A">
        <w:rPr>
          <w:bCs/>
          <w:u w:val="single"/>
        </w:rPr>
        <w:t>increased</w:t>
      </w:r>
      <w:r w:rsidRPr="0045517A">
        <w:rPr>
          <w:sz w:val="16"/>
        </w:rPr>
        <w:t xml:space="preserve"> the U.S. </w:t>
      </w:r>
      <w:r w:rsidRPr="0045517A">
        <w:rPr>
          <w:bCs/>
          <w:u w:val="single"/>
        </w:rPr>
        <w:t>military presence</w:t>
      </w:r>
      <w:r w:rsidRPr="0045517A">
        <w:rPr>
          <w:sz w:val="16"/>
        </w:rPr>
        <w:t xml:space="preserve"> in Australia, </w:t>
      </w:r>
      <w:r w:rsidRPr="0045517A">
        <w:rPr>
          <w:bCs/>
          <w:u w:val="single"/>
        </w:rPr>
        <w:t>and deepened U.S. military ties with other nations in the Pacific region</w:t>
      </w:r>
      <w:r w:rsidRPr="0045517A">
        <w:rPr>
          <w:sz w:val="16"/>
        </w:rPr>
        <w:t xml:space="preserve">. According to Secretary of State Hillary Clinton, the United States was “asserting our own position as a Pacific power.” But </w:t>
      </w:r>
      <w:r w:rsidRPr="003F7291">
        <w:rPr>
          <w:rStyle w:val="StyleUnderline"/>
          <w:highlight w:val="yellow"/>
        </w:rPr>
        <w:t>need this lead to nuclear war</w:t>
      </w:r>
      <w:r w:rsidRPr="0045517A">
        <w:rPr>
          <w:sz w:val="16"/>
        </w:rPr>
        <w:t xml:space="preserve">? </w:t>
      </w:r>
      <w:r w:rsidRPr="00AD5A6D">
        <w:rPr>
          <w:u w:val="single"/>
        </w:rPr>
        <w:t>Not necessarily</w:t>
      </w:r>
      <w:r w:rsidRPr="0045517A">
        <w:rPr>
          <w:sz w:val="16"/>
        </w:rPr>
        <w:t xml:space="preserve">. And </w:t>
      </w:r>
      <w:r w:rsidRPr="0045517A">
        <w:rPr>
          <w:bCs/>
          <w:u w:val="single"/>
        </w:rPr>
        <w:t>yet</w:t>
      </w:r>
      <w:r w:rsidRPr="0045517A">
        <w:rPr>
          <w:sz w:val="16"/>
        </w:rPr>
        <w:t xml:space="preserve">, </w:t>
      </w:r>
      <w:r w:rsidRPr="00AD5A6D">
        <w:rPr>
          <w:rStyle w:val="Emphasis"/>
        </w:rPr>
        <w:t>there are signs</w:t>
      </w:r>
      <w:r w:rsidRPr="008A4E83">
        <w:rPr>
          <w:rStyle w:val="Emphasis"/>
        </w:rPr>
        <w:t xml:space="preserve"> that </w:t>
      </w:r>
      <w:r w:rsidRPr="00AD5A6D">
        <w:rPr>
          <w:rStyle w:val="Emphasis"/>
        </w:rPr>
        <w:t>it could</w:t>
      </w:r>
      <w:r w:rsidRPr="008A4E83">
        <w:rPr>
          <w:rStyle w:val="Emphasis"/>
        </w:rPr>
        <w:t>.</w:t>
      </w:r>
      <w:r w:rsidRPr="0045517A">
        <w:rPr>
          <w:sz w:val="16"/>
        </w:rPr>
        <w:t xml:space="preserve"> After all, </w:t>
      </w:r>
      <w:r w:rsidRPr="0045517A">
        <w:t xml:space="preserve">both the United States and China possess </w:t>
      </w:r>
      <w:r w:rsidRPr="008A4E83">
        <w:rPr>
          <w:rStyle w:val="Emphasis"/>
        </w:rPr>
        <w:t>large numbers of nuclear weapons.</w:t>
      </w:r>
      <w:r w:rsidRPr="0045517A">
        <w:rPr>
          <w:sz w:val="16"/>
        </w:rPr>
        <w:t xml:space="preserve"> </w:t>
      </w:r>
      <w:r w:rsidRPr="0045517A">
        <w:rPr>
          <w:bCs/>
          <w:u w:val="single"/>
        </w:rPr>
        <w:t>The U.S. government threatened to attack China with nuclear weapons during the Korean War and, later, during the conflict over the future of China’s offshore islands, Quemoy and Matsu</w:t>
      </w:r>
      <w:r w:rsidRPr="0045517A">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45517A">
        <w:rPr>
          <w:bCs/>
          <w:u w:val="single"/>
        </w:rPr>
        <w:t>Some pundits argue that nuclear weapons prevent wars between nuclear-armed nations</w:t>
      </w:r>
      <w:r w:rsidRPr="0045517A">
        <w:rPr>
          <w:sz w:val="16"/>
        </w:rPr>
        <w:t xml:space="preserve">; and, admittedly, there haven’t been very many—at least not yet. </w:t>
      </w:r>
      <w:r w:rsidRPr="0045517A">
        <w:rPr>
          <w:bCs/>
          <w:u w:val="single"/>
        </w:rPr>
        <w:t xml:space="preserve">But </w:t>
      </w:r>
      <w:r w:rsidRPr="003F7291">
        <w:rPr>
          <w:bCs/>
          <w:highlight w:val="yellow"/>
          <w:u w:val="single"/>
        </w:rPr>
        <w:t>the Kargil War</w:t>
      </w:r>
      <w:r w:rsidRPr="0045517A">
        <w:rPr>
          <w:sz w:val="16"/>
        </w:rPr>
        <w:t xml:space="preserve"> of 1999, </w:t>
      </w:r>
      <w:r w:rsidRPr="003F7291">
        <w:rPr>
          <w:bCs/>
          <w:highlight w:val="yellow"/>
          <w:u w:val="single"/>
        </w:rPr>
        <w:t>between</w:t>
      </w:r>
      <w:r w:rsidRPr="0045517A">
        <w:rPr>
          <w:sz w:val="16"/>
        </w:rPr>
        <w:t xml:space="preserve"> nuclear-armed </w:t>
      </w:r>
      <w:r w:rsidRPr="003F7291">
        <w:rPr>
          <w:bCs/>
          <w:highlight w:val="yellow"/>
          <w:u w:val="single"/>
        </w:rPr>
        <w:t>India and</w:t>
      </w:r>
      <w:r w:rsidRPr="0045517A">
        <w:rPr>
          <w:sz w:val="16"/>
        </w:rPr>
        <w:t xml:space="preserve"> nuclear-armed </w:t>
      </w:r>
      <w:r w:rsidRPr="003F7291">
        <w:rPr>
          <w:bCs/>
          <w:highlight w:val="yellow"/>
          <w:u w:val="single"/>
        </w:rPr>
        <w:t>Pakistan</w:t>
      </w:r>
      <w:r w:rsidRPr="003F7291">
        <w:rPr>
          <w:sz w:val="16"/>
          <w:highlight w:val="yellow"/>
        </w:rPr>
        <w:t xml:space="preserve">, </w:t>
      </w:r>
      <w:r w:rsidRPr="003F7291">
        <w:rPr>
          <w:bCs/>
          <w:highlight w:val="yellow"/>
          <w:u w:val="single"/>
        </w:rPr>
        <w:t>should convince us</w:t>
      </w:r>
      <w:r w:rsidRPr="0045517A">
        <w:rPr>
          <w:bCs/>
          <w:u w:val="single"/>
        </w:rPr>
        <w:t xml:space="preserve"> that </w:t>
      </w:r>
      <w:r w:rsidRPr="003F7291">
        <w:rPr>
          <w:bCs/>
          <w:highlight w:val="yellow"/>
          <w:u w:val="single"/>
        </w:rPr>
        <w:t>such wars can occur</w:t>
      </w:r>
      <w:r w:rsidRPr="0045517A">
        <w:rPr>
          <w:sz w:val="16"/>
        </w:rPr>
        <w:t xml:space="preserve">. Indeed, </w:t>
      </w:r>
      <w:r w:rsidRPr="0045517A">
        <w:rPr>
          <w:bCs/>
          <w:u w:val="single"/>
        </w:rPr>
        <w:t xml:space="preserve">in </w:t>
      </w:r>
      <w:r w:rsidRPr="003F7291">
        <w:rPr>
          <w:bCs/>
          <w:highlight w:val="yellow"/>
          <w:u w:val="single"/>
        </w:rPr>
        <w:t>that</w:t>
      </w:r>
      <w:r w:rsidRPr="0045517A">
        <w:rPr>
          <w:bCs/>
          <w:u w:val="single"/>
        </w:rPr>
        <w:t xml:space="preserve"> case, the </w:t>
      </w:r>
      <w:r w:rsidRPr="003F7291">
        <w:rPr>
          <w:bCs/>
          <w:highlight w:val="yellow"/>
          <w:u w:val="single"/>
        </w:rPr>
        <w:t>conflict almost slipped into a nuclear war</w:t>
      </w:r>
      <w:r w:rsidRPr="0045517A">
        <w:rPr>
          <w:bCs/>
          <w:u w:val="single"/>
        </w:rPr>
        <w:t>.</w:t>
      </w:r>
      <w:r w:rsidRPr="0045517A">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45517A">
        <w:rPr>
          <w:bCs/>
          <w:u w:val="single"/>
        </w:rPr>
        <w:t>don’t nuclear weapons deter a nuclear attack</w:t>
      </w:r>
      <w:r w:rsidRPr="0045517A">
        <w:rPr>
          <w:sz w:val="16"/>
        </w:rPr>
        <w:t xml:space="preserve">? Do they? </w:t>
      </w:r>
      <w:r w:rsidRPr="0045517A">
        <w:rPr>
          <w:bCs/>
          <w:u w:val="single"/>
        </w:rPr>
        <w:t>Obviously</w:t>
      </w:r>
      <w:r w:rsidRPr="0045517A">
        <w:rPr>
          <w:sz w:val="16"/>
        </w:rPr>
        <w:t xml:space="preserve">, </w:t>
      </w:r>
      <w:r w:rsidRPr="0045517A">
        <w:rPr>
          <w:bCs/>
          <w:u w:val="single"/>
        </w:rPr>
        <w:t>NATO leaders didn’t feel deterred</w:t>
      </w:r>
      <w:r w:rsidRPr="0045517A">
        <w:rPr>
          <w:sz w:val="16"/>
        </w:rPr>
        <w:t xml:space="preserve">, for, </w:t>
      </w:r>
      <w:r w:rsidRPr="0045517A">
        <w:rPr>
          <w:bCs/>
          <w:u w:val="single"/>
        </w:rPr>
        <w:t>throughout the Cold War, NATO’s strategy was to respond to a Soviet conventional military attack on Western Europe by launching a Western nuclear attack on the nuclear-armed Soviet Union</w:t>
      </w:r>
      <w:r w:rsidRPr="0045517A">
        <w:rPr>
          <w:sz w:val="16"/>
        </w:rPr>
        <w:t xml:space="preserve">. Furthermore, </w:t>
      </w:r>
      <w:r w:rsidRPr="0045517A">
        <w:rPr>
          <w:bCs/>
          <w:u w:val="single"/>
        </w:rPr>
        <w:t>if U.S. government officials really believed that nuclear deterrence worked, they would not have resorted to championing “Star Wars</w:t>
      </w:r>
      <w:r w:rsidRPr="0045517A">
        <w:rPr>
          <w:sz w:val="16"/>
        </w:rPr>
        <w:t xml:space="preserve">” and its modern variant, national missile defense. </w:t>
      </w:r>
      <w:r w:rsidRPr="0045517A">
        <w:rPr>
          <w:bCs/>
          <w:u w:val="single"/>
        </w:rPr>
        <w:t>Why are these vastly expensive</w:t>
      </w:r>
      <w:r w:rsidRPr="0045517A">
        <w:rPr>
          <w:sz w:val="16"/>
        </w:rPr>
        <w:t>—and probably unworkable—</w:t>
      </w:r>
      <w:r w:rsidRPr="0045517A">
        <w:rPr>
          <w:bCs/>
          <w:u w:val="single"/>
        </w:rPr>
        <w:t>military defense systems needed if other nuclear powers are deterred from attacking by U.S. nuclear might</w:t>
      </w:r>
      <w:r w:rsidRPr="0045517A">
        <w:rPr>
          <w:sz w:val="16"/>
        </w:rPr>
        <w:t xml:space="preserve">? Of course, </w:t>
      </w:r>
      <w:r w:rsidRPr="0045517A">
        <w:rPr>
          <w:bCs/>
          <w:u w:val="single"/>
        </w:rPr>
        <w:t>the bottom line for those Americans convinced that nuclear weapons safeguard them from a Chinese nuclear attack might be that the U.S. nuclear arsenal is far greater than its Chinese counterpart.</w:t>
      </w:r>
      <w:r w:rsidRPr="0045517A">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45517A">
        <w:rPr>
          <w:bCs/>
          <w:u w:val="single"/>
        </w:rPr>
        <w:t xml:space="preserve">A </w:t>
      </w:r>
      <w:r w:rsidRPr="003F7291">
        <w:rPr>
          <w:bCs/>
          <w:highlight w:val="yellow"/>
          <w:u w:val="single"/>
        </w:rPr>
        <w:t>nuclear attack by China would immediately slaughter</w:t>
      </w:r>
      <w:r w:rsidRPr="0045517A">
        <w:rPr>
          <w:bCs/>
          <w:u w:val="single"/>
        </w:rPr>
        <w:t xml:space="preserve"> at least </w:t>
      </w:r>
      <w:r w:rsidRPr="003F7291">
        <w:rPr>
          <w:bCs/>
          <w:highlight w:val="yellow"/>
          <w:u w:val="single"/>
        </w:rPr>
        <w:t>10 million</w:t>
      </w:r>
      <w:r w:rsidRPr="0045517A">
        <w:rPr>
          <w:bCs/>
          <w:u w:val="single"/>
        </w:rPr>
        <w:t xml:space="preserve"> Americans </w:t>
      </w:r>
      <w:r w:rsidRPr="0045517A">
        <w:rPr>
          <w:sz w:val="16"/>
        </w:rPr>
        <w:t xml:space="preserve">in a great storm of blast and fire, while leaving many more dying horribly of sickness and radiation poisoning. </w:t>
      </w:r>
      <w:r w:rsidRPr="00AD5A6D">
        <w:rPr>
          <w:u w:val="single"/>
        </w:rPr>
        <w:t>The Chinese death toll</w:t>
      </w:r>
      <w:r w:rsidRPr="0045517A">
        <w:rPr>
          <w:bCs/>
          <w:u w:val="single"/>
        </w:rPr>
        <w:t xml:space="preserve"> in a nuclear war </w:t>
      </w:r>
      <w:r w:rsidRPr="00AD5A6D">
        <w:rPr>
          <w:u w:val="single"/>
        </w:rPr>
        <w:t xml:space="preserve">would be far </w:t>
      </w:r>
      <w:r w:rsidRPr="00AD5A6D">
        <w:rPr>
          <w:rStyle w:val="StyleUnderline"/>
        </w:rPr>
        <w:t>higher</w:t>
      </w:r>
      <w:r w:rsidRPr="003F7291">
        <w:rPr>
          <w:rStyle w:val="StyleUnderline"/>
          <w:highlight w:val="yellow"/>
        </w:rPr>
        <w:t>. Both nations would be reduced to</w:t>
      </w:r>
      <w:r w:rsidRPr="0045517A">
        <w:t xml:space="preserve"> smoldering, </w:t>
      </w:r>
      <w:r w:rsidRPr="003F7291">
        <w:rPr>
          <w:rStyle w:val="StyleUnderline"/>
          <w:highlight w:val="yellow"/>
        </w:rPr>
        <w:t>radioactive wastelands</w:t>
      </w:r>
      <w:r w:rsidRPr="0045517A">
        <w:rPr>
          <w:sz w:val="16"/>
        </w:rPr>
        <w:t xml:space="preserve">. Also, </w:t>
      </w:r>
      <w:r w:rsidRPr="0045517A">
        <w:t xml:space="preserve">radioactive </w:t>
      </w:r>
      <w:r w:rsidRPr="003F7291">
        <w:rPr>
          <w:rStyle w:val="StyleUnderline"/>
          <w:highlight w:val="yellow"/>
        </w:rPr>
        <w:t>debris sent aloft</w:t>
      </w:r>
      <w:r w:rsidRPr="0045517A">
        <w:t xml:space="preserve"> by the nuclear explosions </w:t>
      </w:r>
      <w:r w:rsidRPr="003F7291">
        <w:rPr>
          <w:rStyle w:val="StyleUnderline"/>
          <w:highlight w:val="yellow"/>
        </w:rPr>
        <w:t>would blot out the sun and bring on</w:t>
      </w:r>
      <w:r w:rsidRPr="0045517A">
        <w:t xml:space="preserve"> a </w:t>
      </w:r>
      <w:r w:rsidRPr="008A4E83">
        <w:rPr>
          <w:rStyle w:val="Emphasis"/>
        </w:rPr>
        <w:t>“</w:t>
      </w:r>
      <w:r w:rsidRPr="003F7291">
        <w:rPr>
          <w:rStyle w:val="Emphasis"/>
          <w:highlight w:val="yellow"/>
        </w:rPr>
        <w:t xml:space="preserve">nuclear winter” </w:t>
      </w:r>
      <w:r w:rsidRPr="00AD5A6D">
        <w:rPr>
          <w:rStyle w:val="Emphasis"/>
        </w:rPr>
        <w:t>around the globe</w:t>
      </w:r>
      <w:r w:rsidRPr="008A4E83">
        <w:rPr>
          <w:rStyle w:val="Emphasis"/>
        </w:rPr>
        <w:t>—</w:t>
      </w:r>
      <w:r w:rsidRPr="003F7291">
        <w:rPr>
          <w:rStyle w:val="Emphasis"/>
          <w:highlight w:val="yellow"/>
        </w:rPr>
        <w:t>destroying agriculture</w:t>
      </w:r>
      <w:r w:rsidRPr="008A4E83">
        <w:rPr>
          <w:rStyle w:val="Emphasis"/>
        </w:rPr>
        <w:t xml:space="preserve">, creating worldwide famine, </w:t>
      </w:r>
      <w:r w:rsidRPr="003F7291">
        <w:rPr>
          <w:rStyle w:val="Emphasis"/>
          <w:highlight w:val="yellow"/>
        </w:rPr>
        <w:t>and generating</w:t>
      </w:r>
      <w:r w:rsidRPr="008A4E83">
        <w:rPr>
          <w:rStyle w:val="Emphasis"/>
        </w:rPr>
        <w:t xml:space="preserve"> chaos and </w:t>
      </w:r>
      <w:r w:rsidRPr="003F7291">
        <w:rPr>
          <w:rStyle w:val="Emphasis"/>
          <w:highlight w:val="yellow"/>
        </w:rPr>
        <w:t>destruction.</w:t>
      </w:r>
      <w:r w:rsidRPr="008A4E83">
        <w:rPr>
          <w:rStyle w:val="Emphasis"/>
        </w:rPr>
        <w:t xml:space="preserve"> </w:t>
      </w:r>
    </w:p>
    <w:p w:rsidR="007E2BA2" w:rsidRDefault="007E2BA2" w:rsidP="007E2BA2"/>
    <w:p w:rsidR="007E2BA2" w:rsidRDefault="007E2BA2" w:rsidP="0086155C">
      <w:pPr>
        <w:pStyle w:val="Heading3"/>
      </w:pPr>
      <w:r>
        <w:t xml:space="preserve">2NC – </w:t>
      </w:r>
      <w:r w:rsidR="0026484D">
        <w:t>TPP Impact – Japan Economy</w:t>
      </w:r>
    </w:p>
    <w:p w:rsidR="007E2BA2" w:rsidRDefault="007E2BA2" w:rsidP="007E2BA2"/>
    <w:p w:rsidR="007E2BA2" w:rsidRPr="006A594D" w:rsidRDefault="007E2BA2" w:rsidP="007E2BA2">
      <w:pPr>
        <w:pStyle w:val="Heading4"/>
        <w:rPr>
          <w:u w:val="single"/>
        </w:rPr>
      </w:pPr>
      <w:r>
        <w:t>TPP boosts Japan’s economic growth</w:t>
      </w:r>
    </w:p>
    <w:p w:rsidR="007E2BA2" w:rsidRPr="007C1EF3" w:rsidRDefault="007E2BA2" w:rsidP="007E2BA2">
      <w:r>
        <w:t xml:space="preserve">Dr. Rajaram </w:t>
      </w:r>
      <w:r w:rsidRPr="006A594D">
        <w:rPr>
          <w:rStyle w:val="Heading4Char"/>
        </w:rPr>
        <w:t>Panda 13</w:t>
      </w:r>
      <w:r>
        <w:t xml:space="preserve">, a leading expert on Japan and East Asia from India, is Visiting Faculty at the Centre for Japanese, Korean and Northeast Asian Studies, Jawaharlal Nehru University, New Delhi., “Japan’s Stance On The Trans-Pacific Partnership – Analysis,” 3-26-13, </w:t>
      </w:r>
      <w:hyperlink r:id="rId13" w:history="1">
        <w:r w:rsidRPr="003303B2">
          <w:rPr>
            <w:rStyle w:val="Hyperlink"/>
          </w:rPr>
          <w:t>http://www.eurasiareview.com/26032013-japans-stance-on-the-trans-pacific-partnership-analysis/</w:t>
        </w:r>
      </w:hyperlink>
    </w:p>
    <w:p w:rsidR="007E2BA2" w:rsidRPr="00831956" w:rsidRDefault="007E2BA2" w:rsidP="007E2BA2">
      <w:pPr>
        <w:pStyle w:val="CardText0"/>
        <w:ind w:left="0"/>
        <w:rPr>
          <w:sz w:val="16"/>
        </w:rPr>
      </w:pPr>
      <w:r w:rsidRPr="000F4FE6">
        <w:rPr>
          <w:sz w:val="16"/>
        </w:rPr>
        <w:t xml:space="preserve">Abe has realized that </w:t>
      </w:r>
      <w:r w:rsidRPr="003F7291">
        <w:rPr>
          <w:rStyle w:val="StyleUnderline"/>
          <w:highlight w:val="yellow"/>
        </w:rPr>
        <w:t>unless Japan participate the TPP process, the country will miss a “golden opportunity” in the integration process, necessary to lift the economy from prolonged recession</w:t>
      </w:r>
      <w:r w:rsidRPr="000F4FE6">
        <w:rPr>
          <w:b/>
          <w:sz w:val="16"/>
        </w:rPr>
        <w:t>.</w:t>
      </w:r>
      <w:r w:rsidRPr="000F4FE6">
        <w:rPr>
          <w:sz w:val="16"/>
        </w:rPr>
        <w:t xml:space="preserve"> What Abe should do is to outline a single comprehensive integration strategy. He needs to tackle the political imponderables, such as the farming lobbies’ financial and voting influence that have led to the maintenance of high tariffs on key agricultural products such as rice and raw sugar. This factor has acted as a major impediment to Japan’s attempts to pursue regional integration. The electorate was disillusioned with the DPJ’s style of governance, which left much to be desired and therefore reposed faith in the LDP. During his second term, Abe is not afraid of taking hard decisions. In particular, </w:t>
      </w:r>
      <w:r w:rsidRPr="000F4FE6">
        <w:rPr>
          <w:rStyle w:val="StyleUnderline"/>
        </w:rPr>
        <w:t xml:space="preserve">his decision to promote </w:t>
      </w:r>
      <w:r w:rsidRPr="003F7291">
        <w:rPr>
          <w:rStyle w:val="StyleUnderline"/>
          <w:highlight w:val="yellow"/>
        </w:rPr>
        <w:t>monetary easing schemes</w:t>
      </w:r>
      <w:r w:rsidRPr="000F4FE6">
        <w:rPr>
          <w:rStyle w:val="StyleUnderline"/>
        </w:rPr>
        <w:t xml:space="preserve"> as a tool to help Japan overcome deflation</w:t>
      </w:r>
      <w:r w:rsidRPr="000F4FE6">
        <w:rPr>
          <w:sz w:val="16"/>
        </w:rPr>
        <w:t xml:space="preserve">, which has </w:t>
      </w:r>
      <w:r w:rsidRPr="003F7291">
        <w:rPr>
          <w:rStyle w:val="StyleUnderline"/>
          <w:highlight w:val="yellow"/>
        </w:rPr>
        <w:t>stalled the Japanese economy</w:t>
      </w:r>
      <w:r w:rsidRPr="000F4FE6">
        <w:rPr>
          <w:sz w:val="16"/>
        </w:rPr>
        <w:t xml:space="preserve"> for many years, contributed to his high degree of public support. Election to the upper house is due in July 2013 and politicians from the rural constituencies will need Abe’s support to win elections. </w:t>
      </w:r>
      <w:r w:rsidRPr="003F7291">
        <w:rPr>
          <w:rStyle w:val="StyleUnderline"/>
          <w:highlight w:val="yellow"/>
        </w:rPr>
        <w:t>By announcing</w:t>
      </w:r>
      <w:r w:rsidRPr="000F4FE6">
        <w:rPr>
          <w:rStyle w:val="StyleUnderline"/>
        </w:rPr>
        <w:t xml:space="preserve"> to participate in </w:t>
      </w:r>
      <w:r w:rsidRPr="003F7291">
        <w:rPr>
          <w:rStyle w:val="StyleUnderline"/>
          <w:highlight w:val="yellow"/>
        </w:rPr>
        <w:t>TPP</w:t>
      </w:r>
      <w:r w:rsidRPr="000F4FE6">
        <w:rPr>
          <w:sz w:val="16"/>
        </w:rPr>
        <w:t xml:space="preserve"> negotiations, </w:t>
      </w:r>
      <w:r w:rsidRPr="003F7291">
        <w:rPr>
          <w:rStyle w:val="StyleUnderline"/>
          <w:highlight w:val="yellow"/>
        </w:rPr>
        <w:t xml:space="preserve">Abe has seized the opportunity to </w:t>
      </w:r>
      <w:r w:rsidRPr="003F7291">
        <w:rPr>
          <w:rStyle w:val="Emphasis"/>
          <w:highlight w:val="yellow"/>
        </w:rPr>
        <w:t>resuscitate the economy from</w:t>
      </w:r>
      <w:r w:rsidRPr="000F4FE6">
        <w:rPr>
          <w:rStyle w:val="Emphasis"/>
        </w:rPr>
        <w:t xml:space="preserve"> its prolonged </w:t>
      </w:r>
      <w:r w:rsidRPr="003F7291">
        <w:rPr>
          <w:rStyle w:val="Emphasis"/>
          <w:highlight w:val="yellow"/>
        </w:rPr>
        <w:t>recession</w:t>
      </w:r>
      <w:r w:rsidRPr="000F4FE6">
        <w:rPr>
          <w:rStyle w:val="StyleUnderline"/>
        </w:rPr>
        <w:t xml:space="preserve"> and </w:t>
      </w:r>
      <w:r w:rsidRPr="000F4FE6">
        <w:rPr>
          <w:rStyle w:val="Emphasis"/>
        </w:rPr>
        <w:t>reap the economic rent</w:t>
      </w:r>
      <w:r w:rsidRPr="000F4FE6">
        <w:rPr>
          <w:rStyle w:val="StyleUnderline"/>
        </w:rPr>
        <w:t xml:space="preserve"> that would accrue from elimination of tariffs and many more favourable conditions</w:t>
      </w:r>
      <w:r w:rsidRPr="000F4FE6">
        <w:rPr>
          <w:sz w:val="16"/>
        </w:rPr>
        <w:t>.</w:t>
      </w:r>
    </w:p>
    <w:p w:rsidR="007E2BA2" w:rsidRPr="00831956" w:rsidRDefault="007E2BA2" w:rsidP="007E2BA2">
      <w:pPr>
        <w:pStyle w:val="Heading4"/>
      </w:pPr>
      <w:r>
        <w:t>Nuclear war</w:t>
      </w:r>
    </w:p>
    <w:p w:rsidR="007E2BA2" w:rsidRPr="003F7291" w:rsidRDefault="007E2BA2" w:rsidP="007E2BA2">
      <w:pPr>
        <w:rPr>
          <w:highlight w:val="yellow"/>
        </w:rPr>
      </w:pPr>
      <w:r w:rsidRPr="00F37573">
        <w:rPr>
          <w:rStyle w:val="Style13ptBold"/>
        </w:rPr>
        <w:t>Auslin 9</w:t>
      </w:r>
      <w:r w:rsidRPr="00F37573">
        <w:t xml:space="preserve"> (Michael, resident scholar at the American Enterprise Institute. http://online.wsj.com/article/SB123483257056995903.html)</w:t>
      </w:r>
    </w:p>
    <w:p w:rsidR="007E2BA2" w:rsidRDefault="007E2BA2" w:rsidP="007E2BA2">
      <w:pPr>
        <w:rPr>
          <w:rStyle w:val="underline"/>
        </w:rPr>
      </w:pPr>
      <w:r w:rsidRPr="003F7291">
        <w:rPr>
          <w:rStyle w:val="underline"/>
          <w:highlight w:val="yellow"/>
        </w:rPr>
        <w:t>If Japan's economy collapses</w:t>
      </w:r>
      <w:r w:rsidRPr="00AF2199">
        <w:rPr>
          <w:rStyle w:val="underline"/>
        </w:rPr>
        <w:t xml:space="preserve">, supply chains across the globe will be affected and </w:t>
      </w:r>
      <w:r w:rsidRPr="003F7291">
        <w:rPr>
          <w:rStyle w:val="underline"/>
          <w:highlight w:val="yellow"/>
        </w:rPr>
        <w:t>numerous economies will face severe disruptions</w:t>
      </w:r>
      <w:r w:rsidRPr="00AF2199">
        <w:rPr>
          <w:rStyle w:val="underline"/>
        </w:rPr>
        <w:t>, most notably China's.</w:t>
      </w:r>
      <w:r w:rsidRPr="00324D34">
        <w:rPr>
          <w:sz w:val="16"/>
        </w:rPr>
        <w:t xml:space="preserve"> China is currently Japan's largest import provider, and the Japanese slowdown is creating tremendous pressure on Chinese factories. Just last week, the Chinese government announced that 20 million rural migrants had lost their jobs.  Closer to home, Japan may also start running out of surplus cash, which it has used to purchase U.S. securities for years. For the first time in a generation, Tokyo is running trade deficits -- five months in a row so far.  </w:t>
      </w:r>
      <w:r w:rsidRPr="003F7291">
        <w:rPr>
          <w:rStyle w:val="underline"/>
          <w:highlight w:val="yellow"/>
        </w:rPr>
        <w:t>The political</w:t>
      </w:r>
      <w:r w:rsidRPr="00324D34">
        <w:rPr>
          <w:sz w:val="16"/>
        </w:rPr>
        <w:t xml:space="preserve"> and social</w:t>
      </w:r>
      <w:r w:rsidRPr="00AF2199">
        <w:rPr>
          <w:rStyle w:val="underline"/>
        </w:rPr>
        <w:t xml:space="preserve"> </w:t>
      </w:r>
      <w:r w:rsidRPr="003F7291">
        <w:rPr>
          <w:rStyle w:val="underline"/>
          <w:highlight w:val="yellow"/>
        </w:rPr>
        <w:t>fallout from a Japanese depression</w:t>
      </w:r>
      <w:r w:rsidRPr="00324D34">
        <w:rPr>
          <w:sz w:val="16"/>
        </w:rPr>
        <w:t xml:space="preserve"> also </w:t>
      </w:r>
      <w:r w:rsidRPr="003F7291">
        <w:rPr>
          <w:rStyle w:val="underline"/>
          <w:highlight w:val="yellow"/>
        </w:rPr>
        <w:t>would be devastating</w:t>
      </w:r>
      <w:r w:rsidRPr="00AF2199">
        <w:rPr>
          <w:rStyle w:val="underline"/>
        </w:rPr>
        <w:t>.</w:t>
      </w:r>
      <w:r w:rsidRPr="00324D34">
        <w:rPr>
          <w:sz w:val="16"/>
        </w:rPr>
        <w:t xml:space="preserve"> In the face of economic instability, </w:t>
      </w:r>
      <w:r w:rsidRPr="00AF2199">
        <w:rPr>
          <w:rStyle w:val="underline"/>
        </w:rPr>
        <w:t xml:space="preserve">other </w:t>
      </w:r>
      <w:r w:rsidRPr="003F7291">
        <w:rPr>
          <w:rStyle w:val="underline"/>
          <w:highlight w:val="yellow"/>
        </w:rPr>
        <w:t>Asian nations may feel forced to turn to</w:t>
      </w:r>
      <w:r w:rsidRPr="00AF2199">
        <w:rPr>
          <w:rStyle w:val="underline"/>
        </w:rPr>
        <w:t xml:space="preserve"> </w:t>
      </w:r>
      <w:r w:rsidRPr="00324D34">
        <w:rPr>
          <w:sz w:val="16"/>
        </w:rPr>
        <w:t>more centralized -- even</w:t>
      </w:r>
      <w:r w:rsidRPr="00AF2199">
        <w:rPr>
          <w:rStyle w:val="underline"/>
        </w:rPr>
        <w:t xml:space="preserve"> </w:t>
      </w:r>
      <w:r w:rsidRPr="003F7291">
        <w:rPr>
          <w:rStyle w:val="underline"/>
          <w:highlight w:val="yellow"/>
        </w:rPr>
        <w:t>authoritarian -- contro</w:t>
      </w:r>
      <w:r w:rsidRPr="003F7291">
        <w:rPr>
          <w:b/>
          <w:highlight w:val="yellow"/>
          <w:u w:val="single"/>
        </w:rPr>
        <w:t>l</w:t>
      </w:r>
      <w:r w:rsidRPr="00324D34">
        <w:rPr>
          <w:sz w:val="16"/>
        </w:rPr>
        <w:t xml:space="preserve"> to try to limit the damage. Free-trade agreements may be rolled back and political freedom curtailed. Social stability in emerging, middle-class societies will be severely tested, and </w:t>
      </w:r>
      <w:r w:rsidRPr="003F7291">
        <w:rPr>
          <w:rStyle w:val="underline"/>
          <w:highlight w:val="yellow"/>
        </w:rPr>
        <w:t>newly democratized states may find it impossible to maintain power</w:t>
      </w:r>
      <w:r w:rsidRPr="00AF2199">
        <w:rPr>
          <w:rStyle w:val="underline"/>
        </w:rPr>
        <w:t>. Progress</w:t>
      </w:r>
      <w:r w:rsidRPr="00324D34">
        <w:rPr>
          <w:sz w:val="16"/>
        </w:rPr>
        <w:t xml:space="preserve"> toward a more open, integrated Asia</w:t>
      </w:r>
      <w:r w:rsidRPr="00AF2199">
        <w:rPr>
          <w:rStyle w:val="underline"/>
        </w:rPr>
        <w:t xml:space="preserve"> is at risk, </w:t>
      </w:r>
      <w:r w:rsidRPr="003F7291">
        <w:rPr>
          <w:rStyle w:val="underline"/>
          <w:highlight w:val="yellow"/>
        </w:rPr>
        <w:t xml:space="preserve">with the potential for increased political tension in the world's most </w:t>
      </w:r>
      <w:r w:rsidRPr="003F7291">
        <w:rPr>
          <w:rStyle w:val="Emphasis"/>
          <w:highlight w:val="yellow"/>
        </w:rPr>
        <w:t>heavily armed region</w:t>
      </w:r>
      <w:r w:rsidRPr="003F7291">
        <w:rPr>
          <w:rStyle w:val="underline"/>
          <w:highlight w:val="yellow"/>
        </w:rPr>
        <w:t>.</w:t>
      </w:r>
      <w:r w:rsidRPr="00AF2199">
        <w:rPr>
          <w:rStyle w:val="underline"/>
        </w:rPr>
        <w:t xml:space="preserve"> </w:t>
      </w:r>
      <w:r w:rsidRPr="00324D34">
        <w:rPr>
          <w:sz w:val="16"/>
        </w:rPr>
        <w:t xml:space="preserve"> This is the backdrop upon which the U.S. government is set to expand the national debt by a trillion dollars or more. </w:t>
      </w:r>
      <w:r w:rsidRPr="00324D34">
        <w:rPr>
          <w:rStyle w:val="underline"/>
          <w:sz w:val="16"/>
        </w:rPr>
        <w:t>Without massive debt purchases by Japan and China, the U.S. may not be able to finance the cost of the stimulus package, creating a trapdoor under the U.S. economy.</w:t>
      </w:r>
      <w:r w:rsidRPr="00AF2199">
        <w:rPr>
          <w:rStyle w:val="underline"/>
        </w:rPr>
        <w:t xml:space="preserve"> </w:t>
      </w:r>
    </w:p>
    <w:p w:rsidR="0086155C" w:rsidRDefault="00592EFF" w:rsidP="008E1BD5">
      <w:pPr>
        <w:pStyle w:val="Heading3"/>
      </w:pPr>
      <w:r>
        <w:t xml:space="preserve">2NC – Trade </w:t>
      </w:r>
      <w:r w:rsidR="0086155C">
        <w:t>Impact Module</w:t>
      </w:r>
    </w:p>
    <w:p w:rsidR="0086155C" w:rsidRPr="00086ED8" w:rsidRDefault="0086155C" w:rsidP="0086155C">
      <w:pPr>
        <w:pStyle w:val="Heading4"/>
      </w:pPr>
      <w:r>
        <w:t>TPA solves global trade collapse</w:t>
      </w:r>
    </w:p>
    <w:p w:rsidR="0086155C" w:rsidRPr="000534FA" w:rsidRDefault="0086155C" w:rsidP="0086155C">
      <w:r>
        <w:t xml:space="preserve">Kati </w:t>
      </w:r>
      <w:r w:rsidRPr="001F6B08">
        <w:rPr>
          <w:rStyle w:val="Style13ptBold"/>
        </w:rPr>
        <w:t>Suominen 14</w:t>
      </w:r>
      <w:r>
        <w:t>, Visiting Assistant Adjunct Professor at UCLA Anderson School of Management, Adjunct Fellow at CSIS, Ph.D. Political Economy from UC San Diego, Aug 4 2014, “Coming Apart: WTO fiasco highlights urgency for the U.S. to lead the global trading system,” katisuominen.wordpress.com/2014/08/04/coming-apart</w:t>
      </w:r>
    </w:p>
    <w:p w:rsidR="0086155C" w:rsidRPr="000534FA" w:rsidRDefault="0086155C" w:rsidP="0086155C">
      <w:pPr>
        <w:rPr>
          <w:sz w:val="8"/>
        </w:rPr>
      </w:pPr>
      <w:r w:rsidRPr="000534FA">
        <w:rPr>
          <w:sz w:val="8"/>
        </w:rPr>
        <w:t xml:space="preserve">Two </w:t>
      </w:r>
      <w:r w:rsidRPr="008856C2">
        <w:rPr>
          <w:rStyle w:val="StyleUnderline"/>
        </w:rPr>
        <w:t>threats are</w:t>
      </w:r>
      <w:r w:rsidRPr="000534FA">
        <w:rPr>
          <w:sz w:val="8"/>
        </w:rPr>
        <w:t xml:space="preserve"> emerging. The first is </w:t>
      </w:r>
      <w:r w:rsidRPr="00E8771A">
        <w:rPr>
          <w:rStyle w:val="Emphasis"/>
          <w:b w:val="0"/>
          <w:bdr w:val="single" w:sz="4" w:space="0" w:color="auto"/>
        </w:rPr>
        <w:t>disintegration of the trading system</w:t>
      </w:r>
      <w:r w:rsidRPr="000534FA">
        <w:rPr>
          <w:sz w:val="8"/>
        </w:rPr>
        <w:t xml:space="preserve">. The core of the system until the mid-1990s, </w:t>
      </w:r>
      <w:r w:rsidRPr="003F7291">
        <w:rPr>
          <w:rStyle w:val="StyleUnderline"/>
          <w:highlight w:val="yellow"/>
        </w:rPr>
        <w:t>the WTO is</w:t>
      </w:r>
      <w:r w:rsidRPr="00C9504F">
        <w:rPr>
          <w:rStyle w:val="StyleUnderline"/>
        </w:rPr>
        <w:t xml:space="preserve"> utterly </w:t>
      </w:r>
      <w:r w:rsidRPr="003F7291">
        <w:rPr>
          <w:rStyle w:val="StyleUnderline"/>
          <w:highlight w:val="yellow"/>
        </w:rPr>
        <w:t>dysfunctional</w:t>
      </w:r>
      <w:r w:rsidRPr="00C9504F">
        <w:rPr>
          <w:rStyle w:val="StyleUnderline"/>
        </w:rPr>
        <w:t>: deals require unanimity</w:t>
      </w:r>
      <w:r w:rsidRPr="000534FA">
        <w:rPr>
          <w:sz w:val="8"/>
        </w:rPr>
        <w:t xml:space="preserve"> among 160 members, </w:t>
      </w:r>
      <w:r w:rsidRPr="00C9504F">
        <w:rPr>
          <w:rStyle w:val="StyleUnderline"/>
        </w:rPr>
        <w:t>making any</w:t>
      </w:r>
      <w:r w:rsidRPr="000534FA">
        <w:rPr>
          <w:sz w:val="8"/>
        </w:rPr>
        <w:t xml:space="preserve"> cantankerous </w:t>
      </w:r>
      <w:r w:rsidRPr="00C9504F">
        <w:rPr>
          <w:rStyle w:val="StyleUnderline"/>
        </w:rPr>
        <w:t>player</w:t>
      </w:r>
      <w:r w:rsidRPr="000534FA">
        <w:rPr>
          <w:sz w:val="8"/>
        </w:rPr>
        <w:t xml:space="preserve"> like India </w:t>
      </w:r>
      <w:r w:rsidRPr="00C9504F">
        <w:rPr>
          <w:rStyle w:val="StyleUnderline"/>
        </w:rPr>
        <w:t>a veto.</w:t>
      </w:r>
      <w:r w:rsidRPr="000534FA">
        <w:rPr>
          <w:sz w:val="8"/>
        </w:rPr>
        <w:t xml:space="preserve"> Aligning interests has been impossible, turning all action in global trade policymaking to free trade agreements (FTAs), first kicked off by the North American Free Trade Agreement (NAFTA) in 1994. By now, 400 FTAs are in place or under negotiation. FTAs have been good cholesterol for trade, but the overlapping deals and rules also complicate life for U.S. companies doing global business. One single deal among all countries would be much preferable to the “spaghetti bowl” of FTAs, but it is but a pie in the sky. So is deeper liberalization by protectionist countries like India.</w:t>
      </w:r>
      <w:r w:rsidRPr="000534FA">
        <w:rPr>
          <w:sz w:val="12"/>
        </w:rPr>
        <w:t>¶</w:t>
      </w:r>
      <w:r w:rsidRPr="000534FA">
        <w:rPr>
          <w:sz w:val="8"/>
        </w:rPr>
        <w:t xml:space="preserve"> </w:t>
      </w:r>
      <w:r w:rsidRPr="000534FA">
        <w:rPr>
          <w:rStyle w:val="StyleUnderline"/>
        </w:rPr>
        <w:t xml:space="preserve">The </w:t>
      </w:r>
      <w:r w:rsidRPr="003F7291">
        <w:rPr>
          <w:rStyle w:val="StyleUnderline"/>
          <w:highlight w:val="yellow"/>
        </w:rPr>
        <w:t>U.S.-led talks for</w:t>
      </w:r>
      <w:r w:rsidRPr="000534FA">
        <w:rPr>
          <w:rStyle w:val="StyleUnderline"/>
        </w:rPr>
        <w:t xml:space="preserve"> “mega-regional” agreements</w:t>
      </w:r>
      <w:r w:rsidRPr="000534FA">
        <w:rPr>
          <w:sz w:val="8"/>
        </w:rPr>
        <w:t xml:space="preserve"> with Europe and Asia-Pacific nations, the Trans-Atlantic Trade and Investment Partnership (</w:t>
      </w:r>
      <w:r w:rsidRPr="003F7291">
        <w:rPr>
          <w:rStyle w:val="StyleUnderline"/>
          <w:highlight w:val="yellow"/>
        </w:rPr>
        <w:t>TTIP) and</w:t>
      </w:r>
      <w:r w:rsidRPr="000534FA">
        <w:rPr>
          <w:sz w:val="8"/>
        </w:rPr>
        <w:t xml:space="preserve"> Trans-Pacific Partnership (</w:t>
      </w:r>
      <w:r w:rsidRPr="003F7291">
        <w:rPr>
          <w:rStyle w:val="StyleUnderline"/>
          <w:highlight w:val="yellow"/>
        </w:rPr>
        <w:t xml:space="preserve">TPP), are the </w:t>
      </w:r>
      <w:r w:rsidRPr="003F7291">
        <w:rPr>
          <w:rStyle w:val="Emphasis"/>
          <w:b w:val="0"/>
          <w:highlight w:val="yellow"/>
          <w:bdr w:val="single" w:sz="4" w:space="0" w:color="auto"/>
        </w:rPr>
        <w:t>best solution</w:t>
      </w:r>
      <w:r w:rsidRPr="00E8771A">
        <w:rPr>
          <w:rStyle w:val="Emphasis"/>
          <w:b w:val="0"/>
          <w:bdr w:val="single" w:sz="4" w:space="0" w:color="auto"/>
        </w:rPr>
        <w:t xml:space="preserve"> yet to these problems</w:t>
      </w:r>
      <w:r w:rsidRPr="000534FA">
        <w:rPr>
          <w:rStyle w:val="StyleUnderline"/>
        </w:rPr>
        <w:t xml:space="preserve">. </w:t>
      </w:r>
      <w:r w:rsidRPr="003F7291">
        <w:rPr>
          <w:rStyle w:val="StyleUnderline"/>
          <w:highlight w:val="yellow"/>
        </w:rPr>
        <w:t>They free trade</w:t>
      </w:r>
      <w:r w:rsidRPr="000534FA">
        <w:rPr>
          <w:rStyle w:val="StyleUnderline"/>
        </w:rPr>
        <w:t xml:space="preserve"> and create uniform rules </w:t>
      </w:r>
      <w:r w:rsidRPr="003F7291">
        <w:rPr>
          <w:rStyle w:val="StyleUnderline"/>
          <w:highlight w:val="yellow"/>
        </w:rPr>
        <w:t>among</w:t>
      </w:r>
      <w:r w:rsidRPr="000534FA">
        <w:rPr>
          <w:sz w:val="8"/>
        </w:rPr>
        <w:t xml:space="preserve"> countries making up </w:t>
      </w:r>
      <w:r w:rsidRPr="003F7291">
        <w:rPr>
          <w:rStyle w:val="Emphasis"/>
          <w:b w:val="0"/>
          <w:highlight w:val="yellow"/>
          <w:bdr w:val="single" w:sz="4" w:space="0" w:color="auto"/>
        </w:rPr>
        <w:t>two-thirds of the world economy</w:t>
      </w:r>
      <w:r w:rsidRPr="000534FA">
        <w:rPr>
          <w:sz w:val="8"/>
        </w:rPr>
        <w:t xml:space="preserve">. Incidentally, they would create a million jobs in America. Yet </w:t>
      </w:r>
      <w:r w:rsidRPr="008856C2">
        <w:rPr>
          <w:rStyle w:val="StyleUnderline"/>
        </w:rPr>
        <w:t xml:space="preserve">both hang in balance </w:t>
      </w:r>
      <w:r w:rsidRPr="000534FA">
        <w:rPr>
          <w:rStyle w:val="StyleUnderline"/>
        </w:rPr>
        <w:t xml:space="preserve">thanks to </w:t>
      </w:r>
      <w:r w:rsidRPr="00E8771A">
        <w:rPr>
          <w:rStyle w:val="Emphasis"/>
          <w:b w:val="0"/>
          <w:bdr w:val="single" w:sz="4" w:space="0" w:color="auto"/>
        </w:rPr>
        <w:t>inaction on Capitol Hill to pass</w:t>
      </w:r>
      <w:r w:rsidRPr="000534FA">
        <w:rPr>
          <w:sz w:val="8"/>
        </w:rPr>
        <w:t xml:space="preserve"> the Trade Promotion Authority (</w:t>
      </w:r>
      <w:r w:rsidRPr="00E8771A">
        <w:rPr>
          <w:rStyle w:val="Emphasis"/>
          <w:b w:val="0"/>
          <w:bdr w:val="single" w:sz="4" w:space="0" w:color="auto"/>
        </w:rPr>
        <w:t>TPA</w:t>
      </w:r>
      <w:r w:rsidRPr="000534FA">
        <w:rPr>
          <w:sz w:val="8"/>
        </w:rPr>
        <w:t xml:space="preserve">), the key piece of legislation for approving the mega-deals, now stuck in a bitter political fight as several Democrats and Tea Party line up in opposition. </w:t>
      </w:r>
      <w:r w:rsidRPr="003F7291">
        <w:rPr>
          <w:rStyle w:val="Emphasis"/>
          <w:b w:val="0"/>
          <w:highlight w:val="yellow"/>
          <w:bdr w:val="single" w:sz="4" w:space="0" w:color="auto"/>
        </w:rPr>
        <w:t>TPA is key</w:t>
      </w:r>
      <w:r w:rsidRPr="00E8771A">
        <w:rPr>
          <w:rStyle w:val="Emphasis"/>
          <w:b w:val="0"/>
          <w:bdr w:val="single" w:sz="4" w:space="0" w:color="auto"/>
        </w:rPr>
        <w:t xml:space="preserve"> for the Obama administration </w:t>
      </w:r>
      <w:r w:rsidRPr="003F7291">
        <w:rPr>
          <w:rStyle w:val="Emphasis"/>
          <w:b w:val="0"/>
          <w:highlight w:val="yellow"/>
          <w:bdr w:val="single" w:sz="4" w:space="0" w:color="auto"/>
        </w:rPr>
        <w:t>to conclude</w:t>
      </w:r>
      <w:r w:rsidRPr="00E8771A">
        <w:rPr>
          <w:rStyle w:val="Emphasis"/>
          <w:b w:val="0"/>
          <w:bdr w:val="single" w:sz="4" w:space="0" w:color="auto"/>
        </w:rPr>
        <w:t xml:space="preserve"> TPP and TTIP </w:t>
      </w:r>
      <w:r w:rsidRPr="003F7291">
        <w:rPr>
          <w:rStyle w:val="Emphasis"/>
          <w:b w:val="0"/>
          <w:highlight w:val="yellow"/>
          <w:bdr w:val="single" w:sz="4" w:space="0" w:color="auto"/>
        </w:rPr>
        <w:t>talks</w:t>
      </w:r>
      <w:r w:rsidRPr="000534FA">
        <w:rPr>
          <w:sz w:val="8"/>
        </w:rPr>
        <w:t xml:space="preserve">: </w:t>
      </w:r>
      <w:r w:rsidRPr="003F7291">
        <w:rPr>
          <w:rStyle w:val="StyleUnderline"/>
          <w:highlight w:val="yellow"/>
        </w:rPr>
        <w:t xml:space="preserve">Europeans and Asians are </w:t>
      </w:r>
      <w:r w:rsidRPr="003F7291">
        <w:rPr>
          <w:rStyle w:val="Emphasis"/>
          <w:b w:val="0"/>
          <w:highlight w:val="yellow"/>
          <w:bdr w:val="single" w:sz="4" w:space="0" w:color="auto"/>
        </w:rPr>
        <w:t>unwilling to negotiate</w:t>
      </w:r>
      <w:r w:rsidRPr="00E8771A">
        <w:rPr>
          <w:rStyle w:val="Emphasis"/>
          <w:b w:val="0"/>
          <w:bdr w:val="single" w:sz="4" w:space="0" w:color="auto"/>
        </w:rPr>
        <w:t xml:space="preserve"> the thorniest topics</w:t>
      </w:r>
      <w:r w:rsidRPr="000534FA">
        <w:rPr>
          <w:rStyle w:val="StyleUnderline"/>
        </w:rPr>
        <w:t xml:space="preserve"> </w:t>
      </w:r>
      <w:r w:rsidRPr="003F7291">
        <w:rPr>
          <w:rStyle w:val="StyleUnderline"/>
          <w:highlight w:val="yellow"/>
        </w:rPr>
        <w:t>before</w:t>
      </w:r>
      <w:r w:rsidRPr="000534FA">
        <w:rPr>
          <w:rStyle w:val="StyleUnderline"/>
        </w:rPr>
        <w:t xml:space="preserve"> they know </w:t>
      </w:r>
      <w:r w:rsidRPr="003F7291">
        <w:rPr>
          <w:rStyle w:val="StyleUnderline"/>
          <w:highlight w:val="yellow"/>
        </w:rPr>
        <w:t>TPA is in place</w:t>
      </w:r>
      <w:r w:rsidRPr="000534FA">
        <w:rPr>
          <w:sz w:val="8"/>
        </w:rPr>
        <w:t xml:space="preserve"> to constrain U.S. Congress to voting up or down on these deals, rather than amending freshly negotiated texts.</w:t>
      </w:r>
      <w:r w:rsidRPr="000534FA">
        <w:rPr>
          <w:sz w:val="12"/>
        </w:rPr>
        <w:t>¶</w:t>
      </w:r>
      <w:r w:rsidRPr="000534FA">
        <w:rPr>
          <w:sz w:val="8"/>
        </w:rPr>
        <w:t xml:space="preserve"> The second threat in world trade is the absence of common rules of the game for the 21st century global digital economy. As 3D printing, Internet of Things, and cross-border ecommerce, and other disruptive technologies expand trade in digital goods and services, intellectual property will be fair game – why couldn’t a company around the world simply replicate 3D printable products and designs Made in the USA? Another problem is </w:t>
      </w:r>
      <w:r w:rsidRPr="003F7291">
        <w:rPr>
          <w:rStyle w:val="StyleUnderline"/>
          <w:highlight w:val="yellow"/>
        </w:rPr>
        <w:t>data protectionism</w:t>
      </w:r>
      <w:r w:rsidRPr="000534FA">
        <w:rPr>
          <w:sz w:val="8"/>
        </w:rPr>
        <w:t xml:space="preserve"> – rules on access and transport of data across borders. Europeans are imposing limits on companies’ access to consumer data, complicating U.S. businesses’ customer service and marketing; emerging markets such as Brazil and Vietnam are forcing foreign IT companies to locate servers and build data centers as a condition for market access, measure that costs companies millions in inefficiencies. A growing number of countries claim limits on access to data on the grounds of “national security” and “public safety”, familiar code words for protectionism.</w:t>
      </w:r>
      <w:r w:rsidRPr="000534FA">
        <w:rPr>
          <w:sz w:val="12"/>
        </w:rPr>
        <w:t>¶</w:t>
      </w:r>
      <w:r w:rsidRPr="000534FA">
        <w:rPr>
          <w:sz w:val="8"/>
        </w:rPr>
        <w:t xml:space="preserve"> </w:t>
      </w:r>
      <w:r w:rsidRPr="000534FA">
        <w:rPr>
          <w:rStyle w:val="StyleUnderline"/>
        </w:rPr>
        <w:t xml:space="preserve">Digital protectionism </w:t>
      </w:r>
      <w:r w:rsidRPr="003F7291">
        <w:rPr>
          <w:rStyle w:val="StyleUnderline"/>
          <w:highlight w:val="yellow"/>
        </w:rPr>
        <w:t xml:space="preserve">risks </w:t>
      </w:r>
      <w:r w:rsidRPr="003F7291">
        <w:rPr>
          <w:rStyle w:val="Emphasis"/>
          <w:b w:val="0"/>
          <w:highlight w:val="yellow"/>
          <w:bdr w:val="single" w:sz="4" w:space="0" w:color="auto"/>
        </w:rPr>
        <w:t>balkanizing the global virtual economy</w:t>
      </w:r>
      <w:r w:rsidRPr="000534FA">
        <w:rPr>
          <w:sz w:val="8"/>
        </w:rPr>
        <w:t xml:space="preserve"> just as tariffs siloed national markets in the 19th century when countries set out to collect revenue and promote infant industries – a self-defeating approach that took well over a century to undo, and is still alive and well in countries like India. The biggest losers of </w:t>
      </w:r>
      <w:r w:rsidRPr="003F7291">
        <w:rPr>
          <w:rStyle w:val="StyleUnderline"/>
          <w:highlight w:val="yellow"/>
        </w:rPr>
        <w:t>digital</w:t>
      </w:r>
      <w:r w:rsidRPr="000534FA">
        <w:rPr>
          <w:sz w:val="8"/>
        </w:rPr>
        <w:t xml:space="preserve"> protectionism are American small businesses and consumers leveraging their laptops, iPads and smart phones to buy and sell goods and services around the planet. </w:t>
      </w:r>
      <w:r w:rsidRPr="000534FA">
        <w:rPr>
          <w:rStyle w:val="StyleUnderline"/>
        </w:rPr>
        <w:t>Trade policymakers</w:t>
      </w:r>
      <w:r w:rsidRPr="000534FA">
        <w:rPr>
          <w:sz w:val="8"/>
        </w:rPr>
        <w:t xml:space="preserve"> however </w:t>
      </w:r>
      <w:r w:rsidRPr="000534FA">
        <w:rPr>
          <w:rStyle w:val="StyleUnderline"/>
        </w:rPr>
        <w:t xml:space="preserve">lag far behind today’s </w:t>
      </w:r>
      <w:r w:rsidRPr="003F7291">
        <w:rPr>
          <w:rStyle w:val="StyleUnderline"/>
          <w:highlight w:val="yellow"/>
        </w:rPr>
        <w:t>trade</w:t>
      </w:r>
      <w:r w:rsidRPr="000534FA">
        <w:rPr>
          <w:rStyle w:val="StyleUnderline"/>
        </w:rPr>
        <w:t xml:space="preserve">, which </w:t>
      </w:r>
      <w:r w:rsidRPr="003F7291">
        <w:rPr>
          <w:rStyle w:val="StyleUnderline"/>
          <w:highlight w:val="yellow"/>
        </w:rPr>
        <w:t xml:space="preserve">requires </w:t>
      </w:r>
      <w:r w:rsidRPr="003F7291">
        <w:rPr>
          <w:rStyle w:val="Emphasis"/>
          <w:b w:val="0"/>
          <w:highlight w:val="yellow"/>
          <w:bdr w:val="single" w:sz="4" w:space="0" w:color="auto"/>
        </w:rPr>
        <w:t>sophisticated rules</w:t>
      </w:r>
      <w:r w:rsidRPr="000534FA">
        <w:rPr>
          <w:sz w:val="8"/>
        </w:rPr>
        <w:t xml:space="preserve"> on IP, piracy, copyrights, patents and trademarks, ecommerce, data flows, virtual currencies, and dispute settlement. </w:t>
      </w:r>
      <w:r w:rsidRPr="000534FA">
        <w:rPr>
          <w:rStyle w:val="StyleUnderline"/>
        </w:rPr>
        <w:t xml:space="preserve">The </w:t>
      </w:r>
      <w:r w:rsidRPr="003F7291">
        <w:rPr>
          <w:rStyle w:val="StyleUnderline"/>
          <w:highlight w:val="yellow"/>
        </w:rPr>
        <w:t>mega-regionals</w:t>
      </w:r>
      <w:r w:rsidRPr="000534FA">
        <w:rPr>
          <w:rStyle w:val="StyleUnderline"/>
        </w:rPr>
        <w:t xml:space="preserve">, especially the TTIP, </w:t>
      </w:r>
      <w:r w:rsidRPr="003F7291">
        <w:rPr>
          <w:rStyle w:val="StyleUnderline"/>
          <w:highlight w:val="yellow"/>
        </w:rPr>
        <w:t>are</w:t>
      </w:r>
      <w:r w:rsidRPr="000534FA">
        <w:rPr>
          <w:rStyle w:val="StyleUnderline"/>
        </w:rPr>
        <w:t xml:space="preserve"> a </w:t>
      </w:r>
      <w:r w:rsidRPr="003F7291">
        <w:rPr>
          <w:rStyle w:val="StyleUnderline"/>
          <w:highlight w:val="yellow"/>
        </w:rPr>
        <w:t>perfect</w:t>
      </w:r>
      <w:r w:rsidRPr="000534FA">
        <w:rPr>
          <w:sz w:val="8"/>
        </w:rPr>
        <w:t xml:space="preserve"> venue </w:t>
      </w:r>
      <w:r w:rsidRPr="003F7291">
        <w:rPr>
          <w:rStyle w:val="StyleUnderline"/>
          <w:highlight w:val="yellow"/>
        </w:rPr>
        <w:t>to start this</w:t>
      </w:r>
      <w:r w:rsidRPr="000534FA">
        <w:rPr>
          <w:sz w:val="8"/>
        </w:rPr>
        <w:t xml:space="preserve"> process</w:t>
      </w:r>
      <w:r w:rsidRPr="000534FA">
        <w:rPr>
          <w:rStyle w:val="StyleUnderline"/>
        </w:rPr>
        <w:t>.</w:t>
      </w:r>
      <w:r w:rsidRPr="000534FA">
        <w:rPr>
          <w:rStyle w:val="StyleUnderline"/>
          <w:sz w:val="12"/>
        </w:rPr>
        <w:t xml:space="preserve">¶ </w:t>
      </w:r>
      <w:r w:rsidRPr="003F7291">
        <w:rPr>
          <w:rStyle w:val="Emphasis"/>
          <w:b w:val="0"/>
          <w:highlight w:val="yellow"/>
          <w:bdr w:val="single" w:sz="4" w:space="0" w:color="auto"/>
        </w:rPr>
        <w:t>Disintegration of trade</w:t>
      </w:r>
      <w:r w:rsidRPr="000534FA">
        <w:rPr>
          <w:rStyle w:val="StyleUnderline"/>
        </w:rPr>
        <w:t xml:space="preserve"> policies </w:t>
      </w:r>
      <w:r w:rsidRPr="003F7291">
        <w:rPr>
          <w:rStyle w:val="StyleUnderline"/>
          <w:highlight w:val="yellow"/>
        </w:rPr>
        <w:t xml:space="preserve">risk </w:t>
      </w:r>
      <w:r w:rsidRPr="003F7291">
        <w:rPr>
          <w:rStyle w:val="Emphasis"/>
          <w:b w:val="0"/>
          <w:highlight w:val="yellow"/>
          <w:bdr w:val="single" w:sz="4" w:space="0" w:color="auto"/>
        </w:rPr>
        <w:t>disintegrating world markets</w:t>
      </w:r>
      <w:r w:rsidRPr="000534FA">
        <w:rPr>
          <w:sz w:val="8"/>
        </w:rPr>
        <w:t xml:space="preserve">. Just as after World War II, </w:t>
      </w:r>
      <w:r w:rsidRPr="00E8771A">
        <w:rPr>
          <w:rStyle w:val="Emphasis"/>
          <w:b w:val="0"/>
          <w:bdr w:val="single" w:sz="4" w:space="0" w:color="auto"/>
        </w:rPr>
        <w:t>the global trading system rests in America’s hands</w:t>
      </w:r>
      <w:r w:rsidRPr="000534FA">
        <w:rPr>
          <w:sz w:val="8"/>
        </w:rPr>
        <w:t>. Three things are needed.</w:t>
      </w:r>
      <w:r w:rsidRPr="000534FA">
        <w:rPr>
          <w:sz w:val="12"/>
        </w:rPr>
        <w:t>¶</w:t>
      </w:r>
      <w:r w:rsidRPr="000534FA">
        <w:rPr>
          <w:sz w:val="8"/>
        </w:rPr>
        <w:t xml:space="preserve"> The first is the </w:t>
      </w:r>
      <w:r w:rsidRPr="008856C2">
        <w:rPr>
          <w:rStyle w:val="StyleUnderline"/>
        </w:rPr>
        <w:t>approval of TPA</w:t>
      </w:r>
      <w:r w:rsidRPr="000534FA">
        <w:rPr>
          <w:sz w:val="8"/>
        </w:rPr>
        <w:t xml:space="preserve">, which </w:t>
      </w:r>
      <w:r w:rsidRPr="008856C2">
        <w:rPr>
          <w:rStyle w:val="StyleUnderline"/>
        </w:rPr>
        <w:t>unshackles U.S. negotiators to finalize TPP and TTIP</w:t>
      </w:r>
      <w:r w:rsidRPr="000534FA">
        <w:rPr>
          <w:sz w:val="8"/>
        </w:rPr>
        <w:t xml:space="preserve">. Most interesting for U.S. exporters, TPP and TTIP almost de facto merge into a superdeal: the United States and EU already have bilateral FTAs with several common partners belonging in TPP – Peru, Colombia, Chile, Australia, Singapore, Canada, and Mexico to name a few. What’s more, gatekeepers to markets with two-thirds of global spending power, </w:t>
      </w:r>
      <w:r w:rsidRPr="000534FA">
        <w:rPr>
          <w:rStyle w:val="StyleUnderline"/>
        </w:rPr>
        <w:t>TPP and TTIP will be giant magnetic docking stations to outsiders; China and Brazil</w:t>
      </w:r>
      <w:r w:rsidRPr="000534FA">
        <w:rPr>
          <w:sz w:val="8"/>
        </w:rPr>
        <w:t xml:space="preserve">, aiming to revive sagging growth, </w:t>
      </w:r>
      <w:r w:rsidRPr="000534FA">
        <w:rPr>
          <w:rStyle w:val="StyleUnderline"/>
        </w:rPr>
        <w:t>are interested</w:t>
      </w:r>
      <w:r w:rsidRPr="000534FA">
        <w:rPr>
          <w:sz w:val="8"/>
        </w:rPr>
        <w:t xml:space="preserve">. Once this happens, </w:t>
      </w:r>
      <w:r w:rsidRPr="003F7291">
        <w:rPr>
          <w:rStyle w:val="StyleUnderline"/>
          <w:highlight w:val="yellow"/>
        </w:rPr>
        <w:t>the</w:t>
      </w:r>
      <w:r w:rsidRPr="000534FA">
        <w:rPr>
          <w:rStyle w:val="StyleUnderline"/>
        </w:rPr>
        <w:t xml:space="preserve"> TTIP-TPP </w:t>
      </w:r>
      <w:r w:rsidRPr="003F7291">
        <w:rPr>
          <w:rStyle w:val="StyleUnderline"/>
          <w:highlight w:val="yellow"/>
        </w:rPr>
        <w:t>superdeal will</w:t>
      </w:r>
      <w:r w:rsidRPr="000534FA">
        <w:rPr>
          <w:rStyle w:val="StyleUnderline"/>
        </w:rPr>
        <w:t xml:space="preserve"> </w:t>
      </w:r>
      <w:r w:rsidRPr="003F7291">
        <w:rPr>
          <w:rStyle w:val="StyleUnderline"/>
          <w:highlight w:val="yellow"/>
        </w:rPr>
        <w:t>cover 80 percent of</w:t>
      </w:r>
      <w:r w:rsidRPr="000534FA">
        <w:rPr>
          <w:rStyle w:val="StyleUnderline"/>
        </w:rPr>
        <w:t xml:space="preserve"> world’s </w:t>
      </w:r>
      <w:r w:rsidRPr="003F7291">
        <w:rPr>
          <w:rStyle w:val="StyleUnderline"/>
          <w:highlight w:val="yellow"/>
        </w:rPr>
        <w:t xml:space="preserve">output </w:t>
      </w:r>
      <w:r w:rsidRPr="00086ED8">
        <w:rPr>
          <w:rStyle w:val="StyleUnderline"/>
        </w:rPr>
        <w:t xml:space="preserve">and </w:t>
      </w:r>
      <w:r w:rsidRPr="00E8771A">
        <w:rPr>
          <w:rStyle w:val="Emphasis"/>
          <w:b w:val="0"/>
          <w:bdr w:val="single" w:sz="4" w:space="0" w:color="auto"/>
        </w:rPr>
        <w:t>approximate a multilateral agreement</w:t>
      </w:r>
      <w:r w:rsidRPr="000534FA">
        <w:rPr>
          <w:sz w:val="8"/>
        </w:rPr>
        <w:t xml:space="preserve"> – and have cutting-edge common trade rules that could never be agreed in one Big Bang at the WTO. </w:t>
      </w:r>
    </w:p>
    <w:p w:rsidR="0086155C" w:rsidRDefault="0086155C" w:rsidP="0086155C">
      <w:pPr>
        <w:pStyle w:val="Heading4"/>
      </w:pPr>
      <w:r>
        <w:t>Causes global hotspot escalation---trade is key to solve war</w:t>
      </w:r>
    </w:p>
    <w:p w:rsidR="0086155C" w:rsidRDefault="0086155C" w:rsidP="0086155C">
      <w:r>
        <w:t xml:space="preserve">Miriam </w:t>
      </w:r>
      <w:r w:rsidRPr="001351C0">
        <w:rPr>
          <w:rStyle w:val="Style13ptBold"/>
        </w:rPr>
        <w:t>Sapiro 14</w:t>
      </w:r>
      <w:r>
        <w:t>, Visiting Fellow in the Global Economy and Development program at Brookings, former Deputy US Trade Representative, former Director of European Affairs at the National Security Council, “Why Trade Matters,” September 2014, http://www.brookings.edu/~/media/research/files/papers/2014/09/why%20trade%20matters/trade%20global%20views_final.pdf</w:t>
      </w:r>
    </w:p>
    <w:p w:rsidR="0086155C" w:rsidRDefault="0086155C" w:rsidP="0086155C">
      <w:pPr>
        <w:rPr>
          <w:sz w:val="10"/>
        </w:rPr>
      </w:pPr>
      <w:r w:rsidRPr="001351C0">
        <w:rPr>
          <w:sz w:val="10"/>
        </w:rPr>
        <w:t xml:space="preserve">This policy brief explores the economic rationale and strategic imperative of an ambitious domestic and global trade agenda from the perspective of the United States. International trade is often viewed through the relatively narrow prism of trade-offs that might be made among domestic sectors or between trading partners, but it is important to consider also the impact that increased trade has on global growth, development and security. </w:t>
      </w:r>
      <w:r w:rsidRPr="003F7291">
        <w:rPr>
          <w:rStyle w:val="StyleUnderline"/>
          <w:highlight w:val="yellow"/>
        </w:rPr>
        <w:t>With</w:t>
      </w:r>
      <w:r w:rsidRPr="001351C0">
        <w:rPr>
          <w:sz w:val="10"/>
        </w:rPr>
        <w:t xml:space="preserve"> that context in mind, this paper assesses the </w:t>
      </w:r>
      <w:r w:rsidRPr="001351C0">
        <w:rPr>
          <w:rStyle w:val="StyleUnderline"/>
        </w:rPr>
        <w:t xml:space="preserve">implications of </w:t>
      </w:r>
      <w:r w:rsidRPr="00E71ABC">
        <w:rPr>
          <w:rStyle w:val="StyleUnderline"/>
        </w:rPr>
        <w:t>the Asia-</w:t>
      </w:r>
      <w:r w:rsidRPr="003F7291">
        <w:rPr>
          <w:rStyle w:val="StyleUnderline"/>
          <w:highlight w:val="yellow"/>
        </w:rPr>
        <w:t>Pacific and European trade negotiations underway</w:t>
      </w:r>
      <w:r w:rsidRPr="001351C0">
        <w:rPr>
          <w:sz w:val="10"/>
        </w:rPr>
        <w:t>, including for countries that are not participating but aspire to join. It outlines some of the challenges that stand in the way of completion and ways in which they can be addressed. It examines whether the focus on “mega-regional” trade agreements comes at the expense of broader liberalization or acts as a catalyst to develop higher standards than might otherwise be possible. It concludes with policy recommendations for action by governments, legislators and stakeholders to address concerns that have been raised and create greater domestic support.</w:t>
      </w:r>
      <w:r w:rsidRPr="001351C0">
        <w:rPr>
          <w:sz w:val="12"/>
        </w:rPr>
        <w:t>¶</w:t>
      </w:r>
      <w:r w:rsidRPr="001351C0">
        <w:rPr>
          <w:sz w:val="10"/>
        </w:rPr>
        <w:t xml:space="preserve"> It is fair to ask whether we should be concerned about the future of international trade policy when </w:t>
      </w:r>
      <w:r w:rsidRPr="003F7291">
        <w:rPr>
          <w:rStyle w:val="Emphasis"/>
          <w:b w:val="0"/>
          <w:highlight w:val="yellow"/>
          <w:bdr w:val="single" w:sz="4" w:space="0" w:color="auto"/>
        </w:rPr>
        <w:t>dire developments are threatening</w:t>
      </w:r>
      <w:r w:rsidRPr="001351C0">
        <w:rPr>
          <w:sz w:val="10"/>
        </w:rPr>
        <w:t xml:space="preserve"> the </w:t>
      </w:r>
      <w:r w:rsidRPr="003F7291">
        <w:rPr>
          <w:rStyle w:val="StyleUnderline"/>
          <w:highlight w:val="yellow"/>
        </w:rPr>
        <w:t>security</w:t>
      </w:r>
      <w:r w:rsidRPr="001351C0">
        <w:rPr>
          <w:sz w:val="10"/>
        </w:rPr>
        <w:t xml:space="preserve"> interests of the United States and its partners in the Middle East, Asia, Africa and Europe. </w:t>
      </w:r>
      <w:r w:rsidRPr="001351C0">
        <w:rPr>
          <w:rStyle w:val="StyleUnderline"/>
        </w:rPr>
        <w:t>In the Middle East</w:t>
      </w:r>
      <w:r w:rsidRPr="001351C0">
        <w:rPr>
          <w:sz w:val="10"/>
        </w:rPr>
        <w:t xml:space="preserve">, significant </w:t>
      </w:r>
      <w:r w:rsidRPr="00E71ABC">
        <w:rPr>
          <w:rStyle w:val="StyleUnderline"/>
        </w:rPr>
        <w:t xml:space="preserve">areas of </w:t>
      </w:r>
      <w:r w:rsidRPr="003F7291">
        <w:rPr>
          <w:rStyle w:val="StyleUnderline"/>
          <w:highlight w:val="yellow"/>
        </w:rPr>
        <w:t>Iraq have been overrun</w:t>
      </w:r>
      <w:r w:rsidRPr="001351C0">
        <w:rPr>
          <w:sz w:val="10"/>
        </w:rPr>
        <w:t xml:space="preserve"> by a toxic offshoot of Al-Qaeda, </w:t>
      </w:r>
      <w:r w:rsidRPr="00E71ABC">
        <w:rPr>
          <w:rStyle w:val="StyleUnderline"/>
        </w:rPr>
        <w:t xml:space="preserve">civil </w:t>
      </w:r>
      <w:r w:rsidRPr="003F7291">
        <w:rPr>
          <w:rStyle w:val="StyleUnderline"/>
          <w:highlight w:val="yellow"/>
        </w:rPr>
        <w:t>war in Syria rages</w:t>
      </w:r>
      <w:r w:rsidRPr="001351C0">
        <w:rPr>
          <w:sz w:val="10"/>
        </w:rPr>
        <w:t xml:space="preserve"> with no end in sight, and the </w:t>
      </w:r>
      <w:r w:rsidRPr="003F7291">
        <w:rPr>
          <w:rStyle w:val="StyleUnderline"/>
          <w:highlight w:val="yellow"/>
        </w:rPr>
        <w:t>Israeli-Palestinian peace</w:t>
      </w:r>
      <w:r w:rsidRPr="001351C0">
        <w:rPr>
          <w:rStyle w:val="StyleUnderline"/>
        </w:rPr>
        <w:t xml:space="preserve"> process </w:t>
      </w:r>
      <w:r w:rsidRPr="003F7291">
        <w:rPr>
          <w:rStyle w:val="StyleUnderline"/>
          <w:highlight w:val="yellow"/>
        </w:rPr>
        <w:t>is in tatters</w:t>
      </w:r>
      <w:r w:rsidRPr="001351C0">
        <w:rPr>
          <w:rStyle w:val="StyleUnderline"/>
        </w:rPr>
        <w:t>.</w:t>
      </w:r>
      <w:r w:rsidRPr="001351C0">
        <w:rPr>
          <w:sz w:val="10"/>
        </w:rPr>
        <w:t xml:space="preserve"> </w:t>
      </w:r>
      <w:r w:rsidRPr="003F7291">
        <w:rPr>
          <w:rStyle w:val="Emphasis"/>
          <w:b w:val="0"/>
          <w:highlight w:val="yellow"/>
          <w:bdr w:val="single" w:sz="4" w:space="0" w:color="auto"/>
        </w:rPr>
        <w:t>Nuclear negotiations</w:t>
      </w:r>
      <w:r w:rsidRPr="001351C0">
        <w:rPr>
          <w:sz w:val="10"/>
        </w:rPr>
        <w:t xml:space="preserve"> </w:t>
      </w:r>
      <w:r w:rsidRPr="003F7291">
        <w:rPr>
          <w:rStyle w:val="StyleUnderline"/>
          <w:highlight w:val="yellow"/>
        </w:rPr>
        <w:t>with Iran have run into trouble</w:t>
      </w:r>
      <w:r w:rsidRPr="001351C0">
        <w:rPr>
          <w:sz w:val="10"/>
        </w:rPr>
        <w:t xml:space="preserve">, while Libya and Egypt face continuing instability and domestic challenges. </w:t>
      </w:r>
      <w:r w:rsidRPr="00E71ABC">
        <w:rPr>
          <w:rStyle w:val="StyleUnderline"/>
        </w:rPr>
        <w:t>In Asia</w:t>
      </w:r>
      <w:r w:rsidRPr="001351C0">
        <w:rPr>
          <w:sz w:val="10"/>
        </w:rPr>
        <w:t xml:space="preserve">, historic rivalries and </w:t>
      </w:r>
      <w:r w:rsidRPr="003F7291">
        <w:rPr>
          <w:rStyle w:val="StyleUnderline"/>
          <w:highlight w:val="yellow"/>
        </w:rPr>
        <w:t>disputes</w:t>
      </w:r>
      <w:r w:rsidRPr="001351C0">
        <w:rPr>
          <w:rStyle w:val="StyleUnderline"/>
        </w:rPr>
        <w:t xml:space="preserve"> over territory</w:t>
      </w:r>
      <w:r w:rsidRPr="001351C0">
        <w:rPr>
          <w:sz w:val="10"/>
        </w:rPr>
        <w:t xml:space="preserve"> have </w:t>
      </w:r>
      <w:r w:rsidRPr="003F7291">
        <w:rPr>
          <w:rStyle w:val="Emphasis"/>
          <w:b w:val="0"/>
          <w:highlight w:val="yellow"/>
          <w:bdr w:val="single" w:sz="4" w:space="0" w:color="auto"/>
        </w:rPr>
        <w:t>heightened tensions</w:t>
      </w:r>
      <w:r w:rsidRPr="001351C0">
        <w:rPr>
          <w:sz w:val="10"/>
        </w:rPr>
        <w:t xml:space="preserve"> across the region, most acutely </w:t>
      </w:r>
      <w:r w:rsidRPr="001351C0">
        <w:rPr>
          <w:rStyle w:val="StyleUnderline"/>
        </w:rPr>
        <w:t>by China’s</w:t>
      </w:r>
      <w:r w:rsidRPr="001351C0">
        <w:rPr>
          <w:sz w:val="10"/>
        </w:rPr>
        <w:t xml:space="preserve"> aggressive </w:t>
      </w:r>
      <w:r w:rsidRPr="001351C0">
        <w:rPr>
          <w:rStyle w:val="StyleUnderline"/>
        </w:rPr>
        <w:t xml:space="preserve">moves </w:t>
      </w:r>
      <w:r w:rsidRPr="003F7291">
        <w:rPr>
          <w:rStyle w:val="StyleUnderline"/>
          <w:highlight w:val="yellow"/>
        </w:rPr>
        <w:t>in the</w:t>
      </w:r>
      <w:r w:rsidRPr="001351C0">
        <w:rPr>
          <w:rStyle w:val="StyleUnderline"/>
        </w:rPr>
        <w:t xml:space="preserve"> </w:t>
      </w:r>
      <w:r w:rsidRPr="003F7291">
        <w:rPr>
          <w:rStyle w:val="Emphasis"/>
          <w:b w:val="0"/>
          <w:highlight w:val="yellow"/>
          <w:bdr w:val="single" w:sz="4" w:space="0" w:color="auto"/>
        </w:rPr>
        <w:t>S</w:t>
      </w:r>
      <w:r w:rsidRPr="001351C0">
        <w:rPr>
          <w:rStyle w:val="StyleUnderline"/>
        </w:rPr>
        <w:t xml:space="preserve">outh </w:t>
      </w:r>
      <w:r w:rsidRPr="003F7291">
        <w:rPr>
          <w:rStyle w:val="Emphasis"/>
          <w:b w:val="0"/>
          <w:highlight w:val="yellow"/>
          <w:bdr w:val="single" w:sz="4" w:space="0" w:color="auto"/>
        </w:rPr>
        <w:t>C</w:t>
      </w:r>
      <w:r w:rsidRPr="001351C0">
        <w:rPr>
          <w:rStyle w:val="StyleUnderline"/>
        </w:rPr>
        <w:t xml:space="preserve">hina </w:t>
      </w:r>
      <w:r w:rsidRPr="003F7291">
        <w:rPr>
          <w:rStyle w:val="Emphasis"/>
          <w:b w:val="0"/>
          <w:highlight w:val="yellow"/>
          <w:bdr w:val="single" w:sz="4" w:space="0" w:color="auto"/>
        </w:rPr>
        <w:t>S</w:t>
      </w:r>
      <w:r w:rsidRPr="001351C0">
        <w:rPr>
          <w:rStyle w:val="StyleUnderline"/>
        </w:rPr>
        <w:t>ea</w:t>
      </w:r>
      <w:r w:rsidRPr="001351C0">
        <w:rPr>
          <w:sz w:val="10"/>
        </w:rPr>
        <w:t xml:space="preserve"> towards Vietnam, Japan and the Philippines. </w:t>
      </w:r>
      <w:r w:rsidRPr="003F7291">
        <w:rPr>
          <w:rStyle w:val="Emphasis"/>
          <w:b w:val="0"/>
          <w:highlight w:val="yellow"/>
          <w:bdr w:val="single" w:sz="4" w:space="0" w:color="auto"/>
        </w:rPr>
        <w:t>Nuclear-armed North Korea</w:t>
      </w:r>
      <w:r w:rsidRPr="001351C0">
        <w:rPr>
          <w:sz w:val="10"/>
        </w:rPr>
        <w:t xml:space="preserve"> </w:t>
      </w:r>
      <w:r w:rsidRPr="003F7291">
        <w:rPr>
          <w:rStyle w:val="StyleUnderline"/>
          <w:highlight w:val="yellow"/>
        </w:rPr>
        <w:t>remains</w:t>
      </w:r>
      <w:r w:rsidRPr="001351C0">
        <w:rPr>
          <w:sz w:val="10"/>
        </w:rPr>
        <w:t xml:space="preserve"> isolated, reckless and </w:t>
      </w:r>
      <w:r w:rsidRPr="003F7291">
        <w:rPr>
          <w:rStyle w:val="StyleUnderline"/>
          <w:highlight w:val="yellow"/>
        </w:rPr>
        <w:t>unpredictable</w:t>
      </w:r>
      <w:r w:rsidRPr="001351C0">
        <w:rPr>
          <w:sz w:val="10"/>
        </w:rPr>
        <w:t xml:space="preserve">. In Africa, countries are struggling with rising terrorism, violence and corruption. In Europe, </w:t>
      </w:r>
      <w:r w:rsidRPr="003F7291">
        <w:rPr>
          <w:rStyle w:val="StyleUnderline"/>
          <w:highlight w:val="yellow"/>
        </w:rPr>
        <w:t xml:space="preserve">Russia </w:t>
      </w:r>
      <w:r w:rsidRPr="001351C0">
        <w:rPr>
          <w:rStyle w:val="StyleUnderline"/>
        </w:rPr>
        <w:t xml:space="preserve">continues to </w:t>
      </w:r>
      <w:r w:rsidRPr="003F7291">
        <w:rPr>
          <w:rStyle w:val="StyleUnderline"/>
          <w:highlight w:val="yellow"/>
        </w:rPr>
        <w:t>foment instability</w:t>
      </w:r>
      <w:r w:rsidRPr="001351C0">
        <w:rPr>
          <w:sz w:val="10"/>
        </w:rPr>
        <w:t xml:space="preserve"> and destruction </w:t>
      </w:r>
      <w:r w:rsidRPr="003F7291">
        <w:rPr>
          <w:rStyle w:val="StyleUnderline"/>
          <w:highlight w:val="yellow"/>
        </w:rPr>
        <w:t>in</w:t>
      </w:r>
      <w:r w:rsidRPr="001351C0">
        <w:rPr>
          <w:sz w:val="10"/>
        </w:rPr>
        <w:t xml:space="preserve"> eastern </w:t>
      </w:r>
      <w:r w:rsidRPr="003F7291">
        <w:rPr>
          <w:rStyle w:val="StyleUnderline"/>
          <w:highlight w:val="yellow"/>
        </w:rPr>
        <w:t>Ukraine</w:t>
      </w:r>
      <w:r w:rsidRPr="001351C0">
        <w:rPr>
          <w:sz w:val="10"/>
        </w:rPr>
        <w:t>. And within the European Union, lagging economic recovery and the surge in support for extremist parties have left people fearful of increasing violence against immigrants and minority groups and skeptical of further integration.</w:t>
      </w:r>
      <w:r w:rsidRPr="001351C0">
        <w:rPr>
          <w:sz w:val="12"/>
        </w:rPr>
        <w:t>¶</w:t>
      </w:r>
      <w:r w:rsidRPr="001351C0">
        <w:rPr>
          <w:sz w:val="10"/>
        </w:rPr>
        <w:t xml:space="preserve"> It is tempting to focus solely on these pressing problems and defer less urgent issues—such as forging new disciplines for international trade—to another day, especially when such issues pose challenges of their own. But that would be a mistake. A key motivation in building greater domestic and international consensus for </w:t>
      </w:r>
      <w:r w:rsidRPr="003F7291">
        <w:rPr>
          <w:rStyle w:val="Emphasis"/>
          <w:b w:val="0"/>
          <w:highlight w:val="yellow"/>
          <w:bdr w:val="single" w:sz="4" w:space="0" w:color="auto"/>
        </w:rPr>
        <w:t>advancing trade liberalization</w:t>
      </w:r>
      <w:r w:rsidRPr="001351C0">
        <w:rPr>
          <w:sz w:val="10"/>
        </w:rPr>
        <w:t xml:space="preserve"> now is precisely the role that greater economic integration can play in opening up new avenues of opportunity for promoting development and increasing economic prosperity. Such initiatives </w:t>
      </w:r>
      <w:r w:rsidRPr="003F7291">
        <w:rPr>
          <w:rStyle w:val="StyleUnderline"/>
          <w:highlight w:val="yellow"/>
        </w:rPr>
        <w:t>can</w:t>
      </w:r>
      <w:r w:rsidRPr="001351C0">
        <w:rPr>
          <w:sz w:val="10"/>
        </w:rPr>
        <w:t xml:space="preserve"> help </w:t>
      </w:r>
      <w:r w:rsidRPr="003F7291">
        <w:rPr>
          <w:rStyle w:val="Emphasis"/>
          <w:b w:val="0"/>
          <w:highlight w:val="yellow"/>
          <w:bdr w:val="single" w:sz="4" w:space="0" w:color="auto"/>
        </w:rPr>
        <w:t>stabilize key regions</w:t>
      </w:r>
      <w:r w:rsidRPr="003F7291">
        <w:rPr>
          <w:sz w:val="10"/>
          <w:highlight w:val="yellow"/>
        </w:rPr>
        <w:t xml:space="preserve"> </w:t>
      </w:r>
      <w:r w:rsidRPr="003F7291">
        <w:rPr>
          <w:rStyle w:val="StyleUnderline"/>
          <w:highlight w:val="yellow"/>
        </w:rPr>
        <w:t>and</w:t>
      </w:r>
      <w:r w:rsidRPr="003F7291">
        <w:rPr>
          <w:sz w:val="10"/>
          <w:highlight w:val="yellow"/>
        </w:rPr>
        <w:t xml:space="preserve"> </w:t>
      </w:r>
      <w:r w:rsidRPr="003F7291">
        <w:rPr>
          <w:rStyle w:val="Emphasis"/>
          <w:b w:val="0"/>
          <w:highlight w:val="yellow"/>
          <w:bdr w:val="single" w:sz="4" w:space="0" w:color="auto"/>
        </w:rPr>
        <w:t>strengthen</w:t>
      </w:r>
      <w:r w:rsidRPr="001351C0">
        <w:rPr>
          <w:sz w:val="10"/>
        </w:rPr>
        <w:t xml:space="preserve"> the </w:t>
      </w:r>
      <w:r w:rsidRPr="003F7291">
        <w:rPr>
          <w:rStyle w:val="Emphasis"/>
          <w:b w:val="0"/>
          <w:highlight w:val="yellow"/>
          <w:bdr w:val="single" w:sz="4" w:space="0" w:color="auto"/>
        </w:rPr>
        <w:t>security</w:t>
      </w:r>
      <w:r w:rsidRPr="001351C0">
        <w:rPr>
          <w:sz w:val="10"/>
        </w:rPr>
        <w:t xml:space="preserve"> of the United States and its partners.</w:t>
      </w:r>
      <w:r w:rsidRPr="001351C0">
        <w:rPr>
          <w:sz w:val="12"/>
        </w:rPr>
        <w:t>¶</w:t>
      </w:r>
      <w:r w:rsidRPr="001351C0">
        <w:rPr>
          <w:sz w:val="10"/>
        </w:rPr>
        <w:t xml:space="preserve"> The last century provides a powerful example of how </w:t>
      </w:r>
      <w:r w:rsidRPr="001351C0">
        <w:rPr>
          <w:rStyle w:val="StyleUnderline"/>
        </w:rPr>
        <w:t>expanding trade relations can</w:t>
      </w:r>
      <w:r w:rsidRPr="001351C0">
        <w:rPr>
          <w:sz w:val="10"/>
        </w:rPr>
        <w:t xml:space="preserve"> help </w:t>
      </w:r>
      <w:r w:rsidRPr="00E8771A">
        <w:rPr>
          <w:rStyle w:val="Emphasis"/>
          <w:b w:val="0"/>
          <w:bdr w:val="single" w:sz="4" w:space="0" w:color="auto"/>
        </w:rPr>
        <w:t>reduce global tensions</w:t>
      </w:r>
      <w:r w:rsidRPr="001351C0">
        <w:rPr>
          <w:sz w:val="10"/>
        </w:rPr>
        <w:t xml:space="preserve"> and raise living standards. </w:t>
      </w:r>
      <w:r w:rsidRPr="003F7291">
        <w:rPr>
          <w:rStyle w:val="StyleUnderline"/>
          <w:highlight w:val="yellow"/>
        </w:rPr>
        <w:t>Following World War II</w:t>
      </w:r>
      <w:r w:rsidRPr="001351C0">
        <w:rPr>
          <w:sz w:val="10"/>
        </w:rPr>
        <w:t xml:space="preserve">, building stronger economic cooperation was a centerpiece of allied efforts to erase battle scars and embrace former enemies. In defeat, the economies of Germany, Italy and Japan faced ruin and people were on the verge of starvation. The United States led efforts to rebuild Europe and to repair Japan’s economy. </w:t>
      </w:r>
      <w:r w:rsidRPr="003F7291">
        <w:rPr>
          <w:rStyle w:val="Emphasis"/>
          <w:b w:val="0"/>
          <w:highlight w:val="yellow"/>
          <w:bdr w:val="single" w:sz="4" w:space="0" w:color="auto"/>
        </w:rPr>
        <w:t>A key element</w:t>
      </w:r>
      <w:r w:rsidRPr="001351C0">
        <w:rPr>
          <w:sz w:val="10"/>
        </w:rPr>
        <w:t xml:space="preserve"> of the Marshall Plan, which established the foundation for unprecedented growth and the level of European integration that exists today, </w:t>
      </w:r>
      <w:r w:rsidRPr="003F7291">
        <w:rPr>
          <w:rStyle w:val="StyleUnderline"/>
          <w:highlight w:val="yellow"/>
        </w:rPr>
        <w:t>was to revive trade</w:t>
      </w:r>
      <w:r w:rsidRPr="001351C0">
        <w:rPr>
          <w:sz w:val="10"/>
        </w:rPr>
        <w:t xml:space="preserve"> by reducing tariffs.1 Russia, and the eastern part of Europe that it controlled, refused to participate or receive such assistance. Decades later, as the Cold War ended, the United States and Western Europe sought to make up for lost time by providing significant technical and financial assistance to help integrate central and eastern European countries with the rest of Europe and the global economy. </w:t>
      </w:r>
      <w:r w:rsidRPr="001351C0">
        <w:rPr>
          <w:sz w:val="12"/>
        </w:rPr>
        <w:t>¶</w:t>
      </w:r>
      <w:r w:rsidRPr="001351C0">
        <w:rPr>
          <w:sz w:val="10"/>
        </w:rPr>
        <w:t xml:space="preserve"> There have been subsequent calls for a “Marshall Plan” for other parts of the world,2 although the confluence of dedicated resources, coordinated support and existing capacity has been difficult to replicate. Nonetheless, important lessons have been learned about the valuable role </w:t>
      </w:r>
      <w:r w:rsidRPr="001351C0">
        <w:rPr>
          <w:rStyle w:val="StyleUnderline"/>
        </w:rPr>
        <w:t>economic development can</w:t>
      </w:r>
      <w:r w:rsidRPr="001351C0">
        <w:rPr>
          <w:sz w:val="10"/>
        </w:rPr>
        <w:t xml:space="preserve"> play in </w:t>
      </w:r>
      <w:r w:rsidRPr="003F7291">
        <w:rPr>
          <w:rStyle w:val="Emphasis"/>
          <w:b w:val="0"/>
          <w:highlight w:val="yellow"/>
          <w:bdr w:val="single" w:sz="4" w:space="0" w:color="auto"/>
        </w:rPr>
        <w:t>defusing tensions</w:t>
      </w:r>
      <w:r w:rsidRPr="001351C0">
        <w:rPr>
          <w:sz w:val="10"/>
        </w:rPr>
        <w:t>, and how opening markets can hasten growth. There is again a growing recognition that economic security and national security are two sides of the same coin. General Carter Ham, who stepped down as head of U.S. Africa Command last year, observed the close connection between increasing prosperity and bolstering stability. During his time in Africa he had seen that “security and stability in many ways depends a lot more on economic growth and opportunity than it does on military strength.”3 Where people have opportunities for themselves and their children, he found, the result was better governance, increased respect for human rights and lower levels of conflict.</w:t>
      </w:r>
      <w:r w:rsidRPr="001351C0">
        <w:rPr>
          <w:sz w:val="12"/>
        </w:rPr>
        <w:t>¶</w:t>
      </w:r>
      <w:r w:rsidRPr="001351C0">
        <w:rPr>
          <w:sz w:val="10"/>
        </w:rPr>
        <w:t xml:space="preserve"> During his confirmation hearing last year, Secretary John Kerry stressed the link between economic and national security in the context of the competitiveness of the United States but the point also has broader application. Our nation cannot be strong abroad, he argued, if it is not strong at home, including by putting its own fiscal house in order. He asserted—rightly so—that “more than ever foreign policy is economic policy,” particularly in light of increasing competition for global resources and markets. </w:t>
      </w:r>
      <w:r w:rsidRPr="003F7291">
        <w:rPr>
          <w:rStyle w:val="StyleUnderline"/>
          <w:highlight w:val="yellow"/>
        </w:rPr>
        <w:t>Every day</w:t>
      </w:r>
      <w:r w:rsidRPr="001351C0">
        <w:rPr>
          <w:sz w:val="10"/>
        </w:rPr>
        <w:t>, he said, “</w:t>
      </w:r>
      <w:r w:rsidRPr="001351C0">
        <w:rPr>
          <w:rStyle w:val="StyleUnderline"/>
        </w:rPr>
        <w:t xml:space="preserve">that goes by where </w:t>
      </w:r>
      <w:r w:rsidRPr="003F7291">
        <w:rPr>
          <w:rStyle w:val="StyleUnderline"/>
          <w:highlight w:val="yellow"/>
        </w:rPr>
        <w:t>America is</w:t>
      </w:r>
      <w:r w:rsidRPr="001351C0">
        <w:rPr>
          <w:sz w:val="10"/>
        </w:rPr>
        <w:t xml:space="preserve"> uncertain about engaging in that arena, or unwilling to put our best foot forward and win, </w:t>
      </w:r>
      <w:r w:rsidRPr="003F7291">
        <w:rPr>
          <w:rStyle w:val="Emphasis"/>
          <w:b w:val="0"/>
          <w:highlight w:val="yellow"/>
          <w:bdr w:val="single" w:sz="4" w:space="0" w:color="auto"/>
        </w:rPr>
        <w:t>unwilling to demonstrate</w:t>
      </w:r>
      <w:r w:rsidRPr="00E8771A">
        <w:rPr>
          <w:rStyle w:val="Emphasis"/>
          <w:b w:val="0"/>
          <w:bdr w:val="single" w:sz="4" w:space="0" w:color="auto"/>
        </w:rPr>
        <w:t xml:space="preserve"> our </w:t>
      </w:r>
      <w:r w:rsidRPr="003F7291">
        <w:rPr>
          <w:rStyle w:val="Emphasis"/>
          <w:b w:val="0"/>
          <w:highlight w:val="yellow"/>
          <w:bdr w:val="single" w:sz="4" w:space="0" w:color="auto"/>
        </w:rPr>
        <w:t>resolve to lead</w:t>
      </w:r>
      <w:r w:rsidRPr="001351C0">
        <w:rPr>
          <w:sz w:val="10"/>
        </w:rPr>
        <w:t xml:space="preserve">, is a day in which we </w:t>
      </w:r>
      <w:r w:rsidRPr="003F7291">
        <w:rPr>
          <w:rStyle w:val="StyleUnderline"/>
          <w:highlight w:val="yellow"/>
        </w:rPr>
        <w:t>weaken our nation</w:t>
      </w:r>
      <w:r w:rsidRPr="001351C0">
        <w:rPr>
          <w:sz w:val="10"/>
        </w:rPr>
        <w:t xml:space="preserve"> itself.”4</w:t>
      </w:r>
      <w:r w:rsidRPr="001351C0">
        <w:rPr>
          <w:sz w:val="12"/>
        </w:rPr>
        <w:t>¶</w:t>
      </w:r>
      <w:r w:rsidRPr="001351C0">
        <w:rPr>
          <w:sz w:val="10"/>
        </w:rPr>
        <w:t xml:space="preserve"> </w:t>
      </w:r>
      <w:r w:rsidRPr="003F7291">
        <w:rPr>
          <w:rStyle w:val="StyleUnderline"/>
          <w:highlight w:val="yellow"/>
        </w:rPr>
        <w:t xml:space="preserve">Strengthening </w:t>
      </w:r>
      <w:r w:rsidRPr="001351C0">
        <w:rPr>
          <w:rStyle w:val="StyleUnderline"/>
        </w:rPr>
        <w:t>America’s</w:t>
      </w:r>
      <w:r w:rsidRPr="001351C0">
        <w:rPr>
          <w:sz w:val="10"/>
        </w:rPr>
        <w:t xml:space="preserve"> economic </w:t>
      </w:r>
      <w:r w:rsidRPr="003F7291">
        <w:rPr>
          <w:rStyle w:val="StyleUnderline"/>
          <w:highlight w:val="yellow"/>
        </w:rPr>
        <w:t>security by</w:t>
      </w:r>
      <w:r w:rsidRPr="003F7291">
        <w:rPr>
          <w:sz w:val="10"/>
          <w:highlight w:val="yellow"/>
        </w:rPr>
        <w:t xml:space="preserve"> </w:t>
      </w:r>
      <w:r w:rsidRPr="003F7291">
        <w:rPr>
          <w:rStyle w:val="Emphasis"/>
          <w:b w:val="0"/>
          <w:highlight w:val="yellow"/>
          <w:bdr w:val="single" w:sz="4" w:space="0" w:color="auto"/>
        </w:rPr>
        <w:t>cementing</w:t>
      </w:r>
      <w:r w:rsidRPr="001351C0">
        <w:rPr>
          <w:sz w:val="10"/>
        </w:rPr>
        <w:t xml:space="preserve"> its </w:t>
      </w:r>
      <w:r w:rsidRPr="003F7291">
        <w:rPr>
          <w:rStyle w:val="Emphasis"/>
          <w:b w:val="0"/>
          <w:highlight w:val="yellow"/>
          <w:bdr w:val="single" w:sz="4" w:space="0" w:color="auto"/>
        </w:rPr>
        <w:t>economic alliances</w:t>
      </w:r>
      <w:r w:rsidRPr="003F7291">
        <w:rPr>
          <w:sz w:val="10"/>
          <w:highlight w:val="yellow"/>
        </w:rPr>
        <w:t xml:space="preserve"> </w:t>
      </w:r>
      <w:r w:rsidRPr="003F7291">
        <w:rPr>
          <w:rStyle w:val="StyleUnderline"/>
          <w:highlight w:val="yellow"/>
        </w:rPr>
        <w:t>is</w:t>
      </w:r>
      <w:r w:rsidRPr="001351C0">
        <w:rPr>
          <w:sz w:val="10"/>
        </w:rPr>
        <w:t xml:space="preserve"> not simply an option, but an </w:t>
      </w:r>
      <w:r w:rsidRPr="003F7291">
        <w:rPr>
          <w:rStyle w:val="Emphasis"/>
          <w:b w:val="0"/>
          <w:highlight w:val="yellow"/>
          <w:bdr w:val="single" w:sz="4" w:space="0" w:color="auto"/>
        </w:rPr>
        <w:t>imperative</w:t>
      </w:r>
      <w:r w:rsidRPr="001351C0">
        <w:rPr>
          <w:sz w:val="10"/>
        </w:rPr>
        <w:t xml:space="preserve">. A strong nation needs a strong economy that can generate growth, spur innovation and create jobs. This is true, of course, not only for the United States but also for its key partners and the rest of the global trading system. Much as the United States led the way in forging strong military alliances after World War II to discourage a resurgence of militant nationalism in Europe or Asia, now is the time to place equal emphasis on shoring up our collective economic security. A </w:t>
      </w:r>
      <w:r w:rsidRPr="003F7291">
        <w:rPr>
          <w:rStyle w:val="StyleUnderline"/>
          <w:highlight w:val="yellow"/>
        </w:rPr>
        <w:t>failure to act</w:t>
      </w:r>
      <w:r w:rsidRPr="001351C0">
        <w:rPr>
          <w:sz w:val="10"/>
        </w:rPr>
        <w:t xml:space="preserve"> now </w:t>
      </w:r>
      <w:r w:rsidRPr="003F7291">
        <w:rPr>
          <w:rStyle w:val="StyleUnderline"/>
          <w:highlight w:val="yellow"/>
        </w:rPr>
        <w:t xml:space="preserve">could </w:t>
      </w:r>
      <w:r w:rsidRPr="003F7291">
        <w:rPr>
          <w:rStyle w:val="Emphasis"/>
          <w:b w:val="0"/>
          <w:highlight w:val="yellow"/>
          <w:bdr w:val="single" w:sz="4" w:space="0" w:color="auto"/>
        </w:rPr>
        <w:t>undermine</w:t>
      </w:r>
      <w:r w:rsidRPr="001351C0">
        <w:rPr>
          <w:sz w:val="10"/>
        </w:rPr>
        <w:t xml:space="preserve"> international security and place </w:t>
      </w:r>
      <w:r w:rsidRPr="003F7291">
        <w:rPr>
          <w:rStyle w:val="Emphasis"/>
          <w:b w:val="0"/>
          <w:highlight w:val="yellow"/>
          <w:bdr w:val="single" w:sz="4" w:space="0" w:color="auto"/>
        </w:rPr>
        <w:t>stability in key regions</w:t>
      </w:r>
      <w:r>
        <w:rPr>
          <w:sz w:val="10"/>
        </w:rPr>
        <w:t xml:space="preserve"> in further jeopardy.</w:t>
      </w:r>
    </w:p>
    <w:p w:rsidR="002F116D" w:rsidRDefault="002F116D" w:rsidP="0086155C">
      <w:pPr>
        <w:rPr>
          <w:sz w:val="10"/>
        </w:rPr>
      </w:pPr>
    </w:p>
    <w:p w:rsidR="002F116D" w:rsidRDefault="00463685" w:rsidP="002F116D">
      <w:pPr>
        <w:pStyle w:val="Heading3"/>
      </w:pPr>
      <w:r>
        <w:t xml:space="preserve">   </w:t>
      </w:r>
      <w:r w:rsidR="002F116D">
        <w:t>XT TPA Key to Trade</w:t>
      </w:r>
    </w:p>
    <w:p w:rsidR="002F116D" w:rsidRDefault="002F116D" w:rsidP="002F116D"/>
    <w:p w:rsidR="002F116D" w:rsidRPr="00451C59" w:rsidRDefault="002F116D" w:rsidP="002F116D">
      <w:pPr>
        <w:pStyle w:val="Heading4"/>
        <w:rPr>
          <w:i/>
          <w:u w:val="single"/>
        </w:rPr>
      </w:pPr>
      <w:r>
        <w:t xml:space="preserve">TPA’s key to trade---it’s </w:t>
      </w:r>
      <w:r>
        <w:rPr>
          <w:u w:val="single"/>
        </w:rPr>
        <w:t>necessary</w:t>
      </w:r>
      <w:r>
        <w:t xml:space="preserve"> and </w:t>
      </w:r>
      <w:r>
        <w:rPr>
          <w:u w:val="single"/>
        </w:rPr>
        <w:t>sufficient</w:t>
      </w:r>
    </w:p>
    <w:p w:rsidR="002F116D" w:rsidRDefault="002F116D" w:rsidP="002F116D">
      <w:r>
        <w:t xml:space="preserve">Adam </w:t>
      </w:r>
      <w:r w:rsidRPr="003A471E">
        <w:rPr>
          <w:rStyle w:val="Style13ptBold"/>
        </w:rPr>
        <w:t>Behsudi 1-2</w:t>
      </w:r>
      <w:r>
        <w:t>, trade reporter for POLITICO Pro, former reporter on international trade policy for Inside U.S. Trade, “Trade's big breakout”, 1-2-15, http://www.politico.com/story/2015/01/trade-outlook-2015-113793.html</w:t>
      </w:r>
    </w:p>
    <w:p w:rsidR="002F116D" w:rsidRPr="00DA76FD" w:rsidRDefault="002F116D" w:rsidP="002F116D">
      <w:pPr>
        <w:rPr>
          <w:sz w:val="12"/>
        </w:rPr>
      </w:pPr>
      <w:r w:rsidRPr="003F7291">
        <w:rPr>
          <w:rStyle w:val="StyleUnderline"/>
          <w:highlight w:val="yellow"/>
        </w:rPr>
        <w:t xml:space="preserve">Trade supporters consider the bill </w:t>
      </w:r>
      <w:r w:rsidRPr="003F7291">
        <w:rPr>
          <w:rStyle w:val="Emphasis"/>
          <w:highlight w:val="yellow"/>
        </w:rPr>
        <w:t>vital</w:t>
      </w:r>
      <w:r w:rsidRPr="003F7291">
        <w:rPr>
          <w:rStyle w:val="StyleUnderline"/>
          <w:highlight w:val="yellow"/>
        </w:rPr>
        <w:t xml:space="preserve"> to</w:t>
      </w:r>
      <w:r w:rsidRPr="00FC190E">
        <w:rPr>
          <w:rStyle w:val="StyleUnderline"/>
        </w:rPr>
        <w:t xml:space="preserve"> ushering </w:t>
      </w:r>
      <w:r w:rsidRPr="003F7291">
        <w:rPr>
          <w:rStyle w:val="StyleUnderline"/>
          <w:highlight w:val="yellow"/>
        </w:rPr>
        <w:t>the Asia-Pacific trade talks</w:t>
      </w:r>
      <w:r w:rsidRPr="00FC190E">
        <w:rPr>
          <w:rStyle w:val="StyleUnderline"/>
        </w:rPr>
        <w:t xml:space="preserve"> toward their conclusion </w:t>
      </w:r>
      <w:r w:rsidRPr="003F7291">
        <w:rPr>
          <w:rStyle w:val="StyleUnderline"/>
          <w:highlight w:val="yellow"/>
        </w:rPr>
        <w:t>because it would give</w:t>
      </w:r>
      <w:r w:rsidRPr="00FC190E">
        <w:rPr>
          <w:rStyle w:val="StyleUnderline"/>
        </w:rPr>
        <w:t xml:space="preserve"> other </w:t>
      </w:r>
      <w:r w:rsidRPr="003F7291">
        <w:rPr>
          <w:rStyle w:val="StyleUnderline"/>
          <w:highlight w:val="yellow"/>
        </w:rPr>
        <w:t xml:space="preserve">countries </w:t>
      </w:r>
      <w:r w:rsidRPr="003F7291">
        <w:rPr>
          <w:rStyle w:val="Emphasis"/>
          <w:highlight w:val="yellow"/>
        </w:rPr>
        <w:t>the confidence to resolve major</w:t>
      </w:r>
      <w:r w:rsidRPr="00FC190E">
        <w:rPr>
          <w:rStyle w:val="Emphasis"/>
        </w:rPr>
        <w:t xml:space="preserve"> outstanding </w:t>
      </w:r>
      <w:r w:rsidRPr="003F7291">
        <w:rPr>
          <w:rStyle w:val="Emphasis"/>
          <w:highlight w:val="yellow"/>
        </w:rPr>
        <w:t>issues</w:t>
      </w:r>
      <w:r w:rsidRPr="00451C59">
        <w:rPr>
          <w:sz w:val="16"/>
        </w:rPr>
        <w:t xml:space="preserve"> — such as access to medicines in developing nations, environmental protections and Japanese agricultural and U.S. auto tariffs — </w:t>
      </w:r>
      <w:r w:rsidRPr="003F7291">
        <w:rPr>
          <w:rStyle w:val="StyleUnderline"/>
          <w:highlight w:val="yellow"/>
        </w:rPr>
        <w:t>without having to worry that</w:t>
      </w:r>
      <w:r w:rsidRPr="00FC190E">
        <w:rPr>
          <w:rStyle w:val="StyleUnderline"/>
        </w:rPr>
        <w:t xml:space="preserve"> any</w:t>
      </w:r>
      <w:r w:rsidRPr="00451C59">
        <w:rPr>
          <w:sz w:val="16"/>
        </w:rPr>
        <w:t xml:space="preserve"> hard-won </w:t>
      </w:r>
      <w:r w:rsidRPr="003F7291">
        <w:rPr>
          <w:rStyle w:val="StyleUnderline"/>
          <w:highlight w:val="yellow"/>
        </w:rPr>
        <w:t>concessions could be picked apart</w:t>
      </w:r>
      <w:r w:rsidRPr="00FC190E">
        <w:rPr>
          <w:rStyle w:val="StyleUnderline"/>
        </w:rPr>
        <w:t xml:space="preserve"> by congressional amendment</w:t>
      </w:r>
      <w:r w:rsidRPr="00451C59">
        <w:rPr>
          <w:sz w:val="16"/>
        </w:rPr>
        <w:t>.</w:t>
      </w:r>
      <w:r w:rsidRPr="00451C59">
        <w:rPr>
          <w:sz w:val="12"/>
        </w:rPr>
        <w:t>¶</w:t>
      </w:r>
      <w:r w:rsidRPr="00451C59">
        <w:rPr>
          <w:sz w:val="16"/>
        </w:rPr>
        <w:t xml:space="preserve"> Bilateral talks between the U.S. and Japan on the tariffs issue have proved particularly troublesome for the larger deal. In a breakthrough last month, Tokyo proposed more meaningful tariff cuts on U.S. beef, pork and dairy products, but the negotiations have since stalled again over the United States’ refusal to meet Japan’s demands for lower auto parts tariffs.</w:t>
      </w:r>
      <w:r w:rsidRPr="00451C59">
        <w:rPr>
          <w:sz w:val="12"/>
        </w:rPr>
        <w:t>¶</w:t>
      </w:r>
      <w:r w:rsidRPr="00451C59">
        <w:rPr>
          <w:sz w:val="16"/>
        </w:rPr>
        <w:t xml:space="preserve"> “</w:t>
      </w:r>
      <w:r w:rsidRPr="003F7291">
        <w:rPr>
          <w:rStyle w:val="StyleUnderline"/>
          <w:highlight w:val="yellow"/>
        </w:rPr>
        <w:t>They’re</w:t>
      </w:r>
      <w:r w:rsidRPr="00F7228F">
        <w:rPr>
          <w:rStyle w:val="StyleUnderline"/>
        </w:rPr>
        <w:t xml:space="preserve"> kind of </w:t>
      </w:r>
      <w:r w:rsidRPr="003F7291">
        <w:rPr>
          <w:rStyle w:val="StyleUnderline"/>
          <w:highlight w:val="yellow"/>
        </w:rPr>
        <w:t xml:space="preserve">stuck because </w:t>
      </w:r>
      <w:r w:rsidRPr="003F7291">
        <w:rPr>
          <w:rStyle w:val="Emphasis"/>
          <w:highlight w:val="yellow"/>
        </w:rPr>
        <w:t>nobody’s sure where the U</w:t>
      </w:r>
      <w:r w:rsidRPr="00451C59">
        <w:rPr>
          <w:sz w:val="16"/>
        </w:rPr>
        <w:t xml:space="preserve">nited </w:t>
      </w:r>
      <w:r w:rsidRPr="003F7291">
        <w:rPr>
          <w:rStyle w:val="Emphasis"/>
          <w:highlight w:val="yellow"/>
        </w:rPr>
        <w:t>S</w:t>
      </w:r>
      <w:r w:rsidRPr="00D8684D">
        <w:rPr>
          <w:sz w:val="16"/>
        </w:rPr>
        <w:t>tates</w:t>
      </w:r>
      <w:r w:rsidRPr="003F7291">
        <w:rPr>
          <w:rStyle w:val="Emphasis"/>
          <w:highlight w:val="yellow"/>
        </w:rPr>
        <w:t>’ bottom lines are</w:t>
      </w:r>
      <w:r w:rsidRPr="00451C59">
        <w:rPr>
          <w:sz w:val="16"/>
        </w:rPr>
        <w:t xml:space="preserve">,” Miller said. “I think </w:t>
      </w:r>
      <w:r w:rsidRPr="00F7228F">
        <w:rPr>
          <w:rStyle w:val="StyleUnderline"/>
        </w:rPr>
        <w:t xml:space="preserve">that’s the reason to </w:t>
      </w:r>
      <w:r w:rsidRPr="003F7291">
        <w:rPr>
          <w:rStyle w:val="StyleUnderline"/>
          <w:highlight w:val="yellow"/>
        </w:rPr>
        <w:t>get TPA</w:t>
      </w:r>
      <w:r w:rsidRPr="00F7228F">
        <w:rPr>
          <w:rStyle w:val="StyleUnderline"/>
        </w:rPr>
        <w:t xml:space="preserve">, </w:t>
      </w:r>
      <w:r w:rsidRPr="003F7291">
        <w:rPr>
          <w:rStyle w:val="StyleUnderline"/>
          <w:highlight w:val="yellow"/>
        </w:rPr>
        <w:t>so</w:t>
      </w:r>
      <w:r w:rsidRPr="00F7228F">
        <w:rPr>
          <w:rStyle w:val="StyleUnderline"/>
        </w:rPr>
        <w:t xml:space="preserve"> all </w:t>
      </w:r>
      <w:r w:rsidRPr="003F7291">
        <w:rPr>
          <w:rStyle w:val="StyleUnderline"/>
          <w:highlight w:val="yellow"/>
        </w:rPr>
        <w:t>our trading partners know where</w:t>
      </w:r>
      <w:r w:rsidRPr="00F7228F">
        <w:rPr>
          <w:rStyle w:val="StyleUnderline"/>
        </w:rPr>
        <w:t xml:space="preserve"> the </w:t>
      </w:r>
      <w:r w:rsidRPr="003F7291">
        <w:rPr>
          <w:rStyle w:val="StyleUnderline"/>
          <w:highlight w:val="yellow"/>
        </w:rPr>
        <w:t>Congress’ bottom line is, and</w:t>
      </w:r>
      <w:r w:rsidRPr="00F7228F">
        <w:rPr>
          <w:rStyle w:val="StyleUnderline"/>
        </w:rPr>
        <w:t xml:space="preserve"> at that point </w:t>
      </w:r>
      <w:r w:rsidRPr="003F7291">
        <w:rPr>
          <w:rStyle w:val="StyleUnderline"/>
          <w:highlight w:val="yellow"/>
        </w:rPr>
        <w:t xml:space="preserve">you </w:t>
      </w:r>
      <w:r w:rsidRPr="003F7291">
        <w:rPr>
          <w:rStyle w:val="Emphasis"/>
          <w:highlight w:val="yellow"/>
        </w:rPr>
        <w:t>conclude pretty quickly</w:t>
      </w:r>
      <w:r w:rsidRPr="00451C59">
        <w:rPr>
          <w:sz w:val="16"/>
        </w:rPr>
        <w:t>.”</w:t>
      </w:r>
      <w:r w:rsidRPr="00451C59">
        <w:rPr>
          <w:sz w:val="12"/>
        </w:rPr>
        <w:t>¶</w:t>
      </w:r>
      <w:r w:rsidRPr="00451C59">
        <w:rPr>
          <w:sz w:val="16"/>
        </w:rPr>
        <w:t xml:space="preserve"> </w:t>
      </w:r>
      <w:r w:rsidRPr="00F7228F">
        <w:rPr>
          <w:rStyle w:val="StyleUnderline"/>
        </w:rPr>
        <w:t>The first six months of the year will be a critical window for finishing up the talks given the tight timeline</w:t>
      </w:r>
      <w:r w:rsidRPr="00451C59">
        <w:rPr>
          <w:sz w:val="16"/>
        </w:rPr>
        <w:t>, officials from the TPP countries have said. Even if the pact gets signed, it will still have to go through a legal scrubbing and translation before a bill to ratify the deal can be introduced.</w:t>
      </w:r>
      <w:r w:rsidRPr="00451C59">
        <w:rPr>
          <w:sz w:val="12"/>
        </w:rPr>
        <w:t>¶</w:t>
      </w:r>
      <w:r w:rsidRPr="00451C59">
        <w:rPr>
          <w:sz w:val="16"/>
        </w:rPr>
        <w:t xml:space="preserve"> That could mean that the implementing legislation would have to be drafted over the August recess with a view to getting the bill to a vote before Thanksgiving, a former Senate Democratic aide speculated.</w:t>
      </w:r>
      <w:r w:rsidRPr="00451C59">
        <w:rPr>
          <w:sz w:val="12"/>
        </w:rPr>
        <w:t>¶</w:t>
      </w:r>
      <w:r w:rsidRPr="00451C59">
        <w:rPr>
          <w:sz w:val="16"/>
        </w:rPr>
        <w:t xml:space="preserve"> “</w:t>
      </w:r>
      <w:r w:rsidRPr="00F7228F">
        <w:rPr>
          <w:rStyle w:val="StyleUnderline"/>
        </w:rPr>
        <w:t>If people are motivated to finish, they could do it really, really quickly assuming they got the votes</w:t>
      </w:r>
      <w:r w:rsidRPr="00451C59">
        <w:rPr>
          <w:sz w:val="16"/>
        </w:rPr>
        <w:t>,” the former aide said, adding that “the timing that the administration and others are talking about strikes me as incredibly aggressive, but maybe not impossible.”</w:t>
      </w:r>
      <w:r w:rsidRPr="00451C59">
        <w:rPr>
          <w:sz w:val="12"/>
        </w:rPr>
        <w:t>¶</w:t>
      </w:r>
      <w:r w:rsidRPr="00451C59">
        <w:rPr>
          <w:sz w:val="16"/>
        </w:rPr>
        <w:t xml:space="preserve"> In 2011, the House and Senate were able to pass bills ratifying the deals with South Korea, Colombia and Panama in a single day, the aide noted. But those agreements had been concluded in 2006 and 2007 under President George W. Bush’s administration and had a number of provisions renegotiated before the Obama administration brought them to Congress for a vote.</w:t>
      </w:r>
      <w:r w:rsidRPr="00451C59">
        <w:rPr>
          <w:sz w:val="12"/>
        </w:rPr>
        <w:t>¶</w:t>
      </w:r>
      <w:r w:rsidRPr="00451C59">
        <w:rPr>
          <w:sz w:val="16"/>
        </w:rPr>
        <w:t xml:space="preserve"> Aside from infusing the Asia-Pacific talks with new momentum, </w:t>
      </w:r>
      <w:r w:rsidRPr="00F7228F">
        <w:rPr>
          <w:rStyle w:val="StyleUnderline"/>
        </w:rPr>
        <w:t xml:space="preserve">the </w:t>
      </w:r>
      <w:r w:rsidRPr="003F7291">
        <w:rPr>
          <w:rStyle w:val="StyleUnderline"/>
          <w:highlight w:val="yellow"/>
        </w:rPr>
        <w:t>fast-track</w:t>
      </w:r>
      <w:r w:rsidRPr="00F7228F">
        <w:rPr>
          <w:rStyle w:val="StyleUnderline"/>
        </w:rPr>
        <w:t xml:space="preserve"> legislation </w:t>
      </w:r>
      <w:r w:rsidRPr="003F7291">
        <w:rPr>
          <w:rStyle w:val="StyleUnderline"/>
          <w:highlight w:val="yellow"/>
        </w:rPr>
        <w:t xml:space="preserve">could serve as a vehicle for packaging </w:t>
      </w:r>
      <w:r w:rsidRPr="003F7291">
        <w:rPr>
          <w:rStyle w:val="Emphasis"/>
          <w:highlight w:val="yellow"/>
        </w:rPr>
        <w:t>other trade bills</w:t>
      </w:r>
      <w:r w:rsidRPr="00F7228F">
        <w:rPr>
          <w:rStyle w:val="StyleUnderline"/>
        </w:rPr>
        <w:t xml:space="preserve"> that have languished on their own</w:t>
      </w:r>
      <w:r w:rsidRPr="00451C59">
        <w:rPr>
          <w:sz w:val="16"/>
        </w:rPr>
        <w:t>.</w:t>
      </w:r>
      <w:r w:rsidRPr="00451C59">
        <w:rPr>
          <w:sz w:val="12"/>
        </w:rPr>
        <w:t>¶</w:t>
      </w:r>
      <w:r w:rsidRPr="00451C59">
        <w:rPr>
          <w:sz w:val="16"/>
        </w:rPr>
        <w:t xml:space="preserve"> A “trade omnibus” could include a renewal of the Generalized System of Preferences, which cut tariffs on goods from developing countries and expired in July 2013, and the Miscellaneous Tariff Bill, which would provide manufacturers with duty-free access to parts and supplies as long as domestic industry isn’t opposed and is considered an earmark by some Republicans.</w:t>
      </w:r>
      <w:r w:rsidRPr="00451C59">
        <w:rPr>
          <w:sz w:val="12"/>
        </w:rPr>
        <w:t>¶</w:t>
      </w:r>
      <w:r w:rsidRPr="00451C59">
        <w:rPr>
          <w:sz w:val="16"/>
        </w:rPr>
        <w:t xml:space="preserve"> Business groups also would like a broader trade package to include legislation to overhaul customs procedures.</w:t>
      </w:r>
      <w:r w:rsidRPr="00451C59">
        <w:rPr>
          <w:sz w:val="12"/>
        </w:rPr>
        <w:t>¶</w:t>
      </w:r>
      <w:r w:rsidRPr="00451C59">
        <w:rPr>
          <w:sz w:val="16"/>
        </w:rPr>
        <w:t xml:space="preserve"> “</w:t>
      </w:r>
      <w:r w:rsidRPr="003F7291">
        <w:rPr>
          <w:rStyle w:val="Emphasis"/>
          <w:highlight w:val="yellow"/>
        </w:rPr>
        <w:t>TPA is the big vehicle</w:t>
      </w:r>
      <w:r w:rsidRPr="00451C59">
        <w:rPr>
          <w:sz w:val="16"/>
        </w:rPr>
        <w:t>,” said the former Senate aide. “</w:t>
      </w:r>
      <w:r w:rsidRPr="00451C59">
        <w:rPr>
          <w:rStyle w:val="StyleUnderline"/>
        </w:rPr>
        <w:t>It’s clear to me that they want to try to do it really early in the new Congress and the question is whether they can come together on a deal</w:t>
      </w:r>
      <w:r w:rsidRPr="00451C59">
        <w:rPr>
          <w:sz w:val="16"/>
        </w:rPr>
        <w:t>.”</w:t>
      </w:r>
    </w:p>
    <w:p w:rsidR="002F116D" w:rsidRDefault="002F116D" w:rsidP="002F116D"/>
    <w:p w:rsidR="00463685" w:rsidRDefault="00463685" w:rsidP="00463685">
      <w:pPr>
        <w:pStyle w:val="Heading4"/>
      </w:pPr>
      <w:r>
        <w:t>TPP’s overwhelmingly important to global multilateral trade---</w:t>
      </w:r>
      <w:r>
        <w:rPr>
          <w:u w:val="single"/>
        </w:rPr>
        <w:t>fills in</w:t>
      </w:r>
      <w:r>
        <w:t xml:space="preserve"> for WTO failures, </w:t>
      </w:r>
      <w:r>
        <w:rPr>
          <w:u w:val="single"/>
        </w:rPr>
        <w:t>stimulates</w:t>
      </w:r>
      <w:r>
        <w:t xml:space="preserve"> growth and </w:t>
      </w:r>
      <w:r>
        <w:rPr>
          <w:u w:val="single"/>
        </w:rPr>
        <w:t>paves the way</w:t>
      </w:r>
      <w:r>
        <w:t xml:space="preserve"> for future global agreements </w:t>
      </w:r>
    </w:p>
    <w:p w:rsidR="00463685" w:rsidRPr="009E74BF" w:rsidRDefault="00463685" w:rsidP="00463685">
      <w:r>
        <w:t xml:space="preserve">Susan </w:t>
      </w:r>
      <w:r w:rsidRPr="00D6390F">
        <w:rPr>
          <w:rStyle w:val="Style13ptBold"/>
        </w:rPr>
        <w:t>Schwab 14</w:t>
      </w:r>
      <w:r>
        <w:t>, Professor of Public Policy, University of Maryland, and Strategic Advisor, Mayer Brown, July 2014, “Why Mega-regionals?,” in Mega-regional Trade Agreements Game-Changers or Costly Distractions for the World Trading System?, http://www3.weforum.org/docs/GAC/2014/WEF_GAC_TradeFDI_MegaRegionalTradeAgreements_Report_2014.pdf</w:t>
      </w:r>
    </w:p>
    <w:p w:rsidR="00463685" w:rsidRDefault="00463685" w:rsidP="00463685">
      <w:r>
        <w:t xml:space="preserve">So, </w:t>
      </w:r>
      <w:r w:rsidRPr="00D6390F">
        <w:rPr>
          <w:rStyle w:val="StyleUnderline"/>
        </w:rPr>
        <w:t>what are the</w:t>
      </w:r>
      <w:r>
        <w:t xml:space="preserve"> economic and commercial </w:t>
      </w:r>
      <w:r w:rsidRPr="00D6390F">
        <w:rPr>
          <w:rStyle w:val="StyleUnderline"/>
        </w:rPr>
        <w:t>motivations that propel governments to pursue mega-regionals?</w:t>
      </w:r>
      <w:r>
        <w:t xml:space="preserve"> They can be both offensive and defensive in nature.</w:t>
      </w:r>
    </w:p>
    <w:p w:rsidR="00463685" w:rsidRPr="009E74BF" w:rsidRDefault="00463685" w:rsidP="00463685">
      <w:r>
        <w:t>Affirmative/Offensive reasons</w:t>
      </w:r>
    </w:p>
    <w:p w:rsidR="00463685" w:rsidRPr="00D6390F" w:rsidRDefault="00463685" w:rsidP="00463685">
      <w:pPr>
        <w:rPr>
          <w:sz w:val="16"/>
        </w:rPr>
      </w:pPr>
      <w:r w:rsidRPr="003F7291">
        <w:rPr>
          <w:rStyle w:val="StyleUnderline"/>
          <w:highlight w:val="yellow"/>
        </w:rPr>
        <w:t>The last major</w:t>
      </w:r>
      <w:r w:rsidRPr="00D6390F">
        <w:rPr>
          <w:rStyle w:val="StyleUnderline"/>
        </w:rPr>
        <w:t xml:space="preserve"> market access</w:t>
      </w:r>
      <w:r w:rsidRPr="00D6390F">
        <w:rPr>
          <w:sz w:val="16"/>
        </w:rPr>
        <w:t xml:space="preserve"> </w:t>
      </w:r>
      <w:r w:rsidRPr="003F7291">
        <w:rPr>
          <w:rStyle w:val="StyleUnderline"/>
          <w:highlight w:val="yellow"/>
        </w:rPr>
        <w:t>agreement</w:t>
      </w:r>
      <w:r w:rsidRPr="003F7291">
        <w:rPr>
          <w:sz w:val="16"/>
          <w:highlight w:val="yellow"/>
        </w:rPr>
        <w:t xml:space="preserve"> </w:t>
      </w:r>
      <w:r w:rsidRPr="003F7291">
        <w:rPr>
          <w:rStyle w:val="StyleUnderline"/>
          <w:highlight w:val="yellow"/>
        </w:rPr>
        <w:t>under the</w:t>
      </w:r>
      <w:r w:rsidRPr="00D6390F">
        <w:rPr>
          <w:sz w:val="16"/>
        </w:rPr>
        <w:t xml:space="preserve"> auspices of the GATT/</w:t>
      </w:r>
      <w:r w:rsidRPr="003F7291">
        <w:rPr>
          <w:rStyle w:val="StyleUnderline"/>
          <w:highlight w:val="yellow"/>
        </w:rPr>
        <w:t>WTO was</w:t>
      </w:r>
      <w:r w:rsidRPr="00D6390F">
        <w:rPr>
          <w:sz w:val="16"/>
        </w:rPr>
        <w:t xml:space="preserve"> the Uruguay Round, which concluded </w:t>
      </w:r>
      <w:r w:rsidRPr="003F7291">
        <w:rPr>
          <w:rStyle w:val="StyleUnderline"/>
          <w:highlight w:val="yellow"/>
          <w:bdr w:val="single" w:sz="4" w:space="0" w:color="auto"/>
        </w:rPr>
        <w:t>two decades ago</w:t>
      </w:r>
      <w:r w:rsidRPr="00D6390F">
        <w:rPr>
          <w:sz w:val="16"/>
        </w:rPr>
        <w:t xml:space="preserve">. The WTO’s last significant market opening agreement was the Information Technology Agreement in 1996. The trade facilitation agreement concluded at the December 2013 WTO Ministerial could prove important – depending on implementation. </w:t>
      </w:r>
      <w:r w:rsidRPr="00D6390F">
        <w:rPr>
          <w:rStyle w:val="StyleUnderline"/>
        </w:rPr>
        <w:t>Beyond that, countries interested in trade liberalization have largely had to rely on their own initiative</w:t>
      </w:r>
      <w:r w:rsidRPr="00D6390F">
        <w:rPr>
          <w:sz w:val="16"/>
        </w:rPr>
        <w:t xml:space="preserve">. Traditional neomercantilist motives, the search for growth markets, the use of trade agreements to self-impose domestic economic reforms, diversification of markets and risk, economies of scale, the enhancement of competiveness, export-led growth, and the building of global supply chains are all examples of public and private sector motives for using trade agreements to expand access to international markets. </w:t>
      </w:r>
      <w:r w:rsidRPr="003F7291">
        <w:rPr>
          <w:rStyle w:val="StyleUnderline"/>
          <w:highlight w:val="yellow"/>
          <w:bdr w:val="single" w:sz="4" w:space="0" w:color="auto"/>
        </w:rPr>
        <w:t>As the WTO stalled</w:t>
      </w:r>
      <w:r w:rsidRPr="00D6390F">
        <w:rPr>
          <w:rStyle w:val="StyleUnderline"/>
        </w:rPr>
        <w:t xml:space="preserve"> as a venue for trade-liberalizing negotiations, </w:t>
      </w:r>
      <w:r w:rsidRPr="003F7291">
        <w:rPr>
          <w:rStyle w:val="StyleUnderline"/>
          <w:highlight w:val="yellow"/>
        </w:rPr>
        <w:t>the vehicle for</w:t>
      </w:r>
      <w:r w:rsidRPr="00D6390F">
        <w:rPr>
          <w:rStyle w:val="StyleUnderline"/>
        </w:rPr>
        <w:t xml:space="preserve"> achieving </w:t>
      </w:r>
      <w:r w:rsidRPr="003F7291">
        <w:rPr>
          <w:rStyle w:val="StyleUnderline"/>
          <w:highlight w:val="yellow"/>
        </w:rPr>
        <w:t>these goals has</w:t>
      </w:r>
      <w:r w:rsidRPr="00D6390F">
        <w:rPr>
          <w:rStyle w:val="StyleUnderline"/>
        </w:rPr>
        <w:t xml:space="preserve"> increasingly </w:t>
      </w:r>
      <w:r w:rsidRPr="003F7291">
        <w:rPr>
          <w:rStyle w:val="StyleUnderline"/>
          <w:highlight w:val="yellow"/>
        </w:rPr>
        <w:t>shifted to</w:t>
      </w:r>
      <w:r w:rsidRPr="00D6390F">
        <w:rPr>
          <w:sz w:val="16"/>
        </w:rPr>
        <w:t xml:space="preserve"> bilateral and </w:t>
      </w:r>
      <w:r w:rsidRPr="003F7291">
        <w:rPr>
          <w:rStyle w:val="StyleUnderline"/>
          <w:highlight w:val="yellow"/>
          <w:bdr w:val="single" w:sz="4" w:space="0" w:color="auto"/>
        </w:rPr>
        <w:t>regional agreements</w:t>
      </w:r>
      <w:r w:rsidRPr="00D6390F">
        <w:rPr>
          <w:sz w:val="16"/>
        </w:rPr>
        <w:t>. In particular:</w:t>
      </w:r>
    </w:p>
    <w:p w:rsidR="00463685" w:rsidRPr="00D6390F" w:rsidRDefault="00463685" w:rsidP="00463685">
      <w:pPr>
        <w:rPr>
          <w:sz w:val="16"/>
        </w:rPr>
      </w:pPr>
      <w:r w:rsidRPr="00D6390F">
        <w:rPr>
          <w:sz w:val="16"/>
        </w:rPr>
        <w:t xml:space="preserve">Improved and/or preferential access to new markets. The most obvious reason for pursuing trade agreements is to achieve improved market access for exports of goods and services and foreign direct investment. </w:t>
      </w:r>
      <w:r w:rsidRPr="00D6390F">
        <w:rPr>
          <w:rStyle w:val="StyleUnderline"/>
        </w:rPr>
        <w:t>Even after eight rounds</w:t>
      </w:r>
      <w:r w:rsidRPr="00D6390F">
        <w:rPr>
          <w:sz w:val="16"/>
        </w:rPr>
        <w:t xml:space="preserve"> of multilateral agreements </w:t>
      </w:r>
      <w:r w:rsidRPr="00D6390F">
        <w:rPr>
          <w:rStyle w:val="StyleUnderline"/>
        </w:rPr>
        <w:t>under the</w:t>
      </w:r>
      <w:r w:rsidRPr="00D6390F">
        <w:rPr>
          <w:sz w:val="16"/>
        </w:rPr>
        <w:t xml:space="preserve"> auspices of the GATT/</w:t>
      </w:r>
      <w:r w:rsidRPr="00D6390F">
        <w:rPr>
          <w:rStyle w:val="StyleUnderline"/>
        </w:rPr>
        <w:t xml:space="preserve">WTO, </w:t>
      </w:r>
      <w:r w:rsidRPr="003F7291">
        <w:rPr>
          <w:rStyle w:val="StyleUnderline"/>
          <w:highlight w:val="yellow"/>
        </w:rPr>
        <w:t>there remain tariff peaks, border measures</w:t>
      </w:r>
      <w:r w:rsidRPr="00D6390F">
        <w:rPr>
          <w:rStyle w:val="StyleUnderline"/>
        </w:rPr>
        <w:t xml:space="preserve"> and behind-the-border measures </w:t>
      </w:r>
      <w:r w:rsidRPr="003F7291">
        <w:rPr>
          <w:rStyle w:val="StyleUnderline"/>
          <w:highlight w:val="yellow"/>
        </w:rPr>
        <w:t>that, if eliminated</w:t>
      </w:r>
      <w:r w:rsidRPr="00D6390F">
        <w:rPr>
          <w:sz w:val="16"/>
        </w:rPr>
        <w:t xml:space="preserve"> or reduced, </w:t>
      </w:r>
      <w:r w:rsidRPr="00D6390F">
        <w:rPr>
          <w:rStyle w:val="StyleUnderline"/>
        </w:rPr>
        <w:t xml:space="preserve">can </w:t>
      </w:r>
      <w:r w:rsidRPr="003F7291">
        <w:rPr>
          <w:rStyle w:val="StyleUnderline"/>
          <w:highlight w:val="yellow"/>
        </w:rPr>
        <w:t>provide</w:t>
      </w:r>
      <w:r w:rsidRPr="00D6390F">
        <w:rPr>
          <w:rStyle w:val="StyleUnderline"/>
        </w:rPr>
        <w:t xml:space="preserve"> a beneficiary country’s </w:t>
      </w:r>
      <w:r w:rsidRPr="003F7291">
        <w:rPr>
          <w:rStyle w:val="StyleUnderline"/>
          <w:highlight w:val="yellow"/>
        </w:rPr>
        <w:t>exporters with improved</w:t>
      </w:r>
      <w:r w:rsidRPr="00D6390F">
        <w:rPr>
          <w:rStyle w:val="StyleUnderline"/>
        </w:rPr>
        <w:t xml:space="preserve"> and potentially preferential </w:t>
      </w:r>
      <w:r w:rsidRPr="003F7291">
        <w:rPr>
          <w:rStyle w:val="StyleUnderline"/>
          <w:highlight w:val="yellow"/>
        </w:rPr>
        <w:t>access</w:t>
      </w:r>
      <w:r w:rsidRPr="003F7291">
        <w:rPr>
          <w:sz w:val="16"/>
          <w:highlight w:val="yellow"/>
        </w:rPr>
        <w:t xml:space="preserve">. </w:t>
      </w:r>
      <w:r w:rsidRPr="003F7291">
        <w:rPr>
          <w:rStyle w:val="StyleUnderline"/>
          <w:highlight w:val="yellow"/>
          <w:bdr w:val="single" w:sz="4" w:space="0" w:color="auto"/>
        </w:rPr>
        <w:t>In the</w:t>
      </w:r>
      <w:r w:rsidRPr="00D6390F">
        <w:rPr>
          <w:rStyle w:val="StyleUnderline"/>
          <w:bdr w:val="single" w:sz="4" w:space="0" w:color="auto"/>
        </w:rPr>
        <w:t xml:space="preserve"> case of the </w:t>
      </w:r>
      <w:r w:rsidRPr="003F7291">
        <w:rPr>
          <w:rStyle w:val="StyleUnderline"/>
          <w:highlight w:val="yellow"/>
          <w:bdr w:val="single" w:sz="4" w:space="0" w:color="auto"/>
        </w:rPr>
        <w:t>TPP</w:t>
      </w:r>
      <w:r w:rsidRPr="003F7291">
        <w:rPr>
          <w:rStyle w:val="StyleUnderline"/>
          <w:highlight w:val="yellow"/>
        </w:rPr>
        <w:t>, all participants would come</w:t>
      </w:r>
      <w:r w:rsidRPr="00D6390F">
        <w:rPr>
          <w:rStyle w:val="StyleUnderline"/>
        </w:rPr>
        <w:t xml:space="preserve"> away </w:t>
      </w:r>
      <w:r w:rsidRPr="003F7291">
        <w:rPr>
          <w:rStyle w:val="StyleUnderline"/>
          <w:highlight w:val="yellow"/>
        </w:rPr>
        <w:t>with improved access to</w:t>
      </w:r>
      <w:r w:rsidRPr="00D6390F">
        <w:rPr>
          <w:sz w:val="16"/>
        </w:rPr>
        <w:t xml:space="preserve"> at least one new country market, and in some cases, </w:t>
      </w:r>
      <w:r w:rsidRPr="003F7291">
        <w:rPr>
          <w:rStyle w:val="StyleUnderline"/>
          <w:highlight w:val="yellow"/>
          <w:bdr w:val="single" w:sz="4" w:space="0" w:color="auto"/>
        </w:rPr>
        <w:t>several new markets</w:t>
      </w:r>
      <w:r w:rsidRPr="00D6390F">
        <w:rPr>
          <w:sz w:val="16"/>
        </w:rPr>
        <w:t xml:space="preserve">. To the extent that enhanced access arrangements are limited to a finite number of countries or exclude a country’s principal competitors, the trade agreement also provides a measure of preferential access. For some countries involved in the TPP negotiations, like Vietnam and Malaysia, enhanced access to the US market is an attraction; </w:t>
      </w:r>
      <w:r w:rsidRPr="00D6390F">
        <w:rPr>
          <w:rStyle w:val="StyleUnderline"/>
        </w:rPr>
        <w:t>for the US, access to the Japanese market in particular could be interesting</w:t>
      </w:r>
      <w:r w:rsidRPr="00D6390F">
        <w:rPr>
          <w:sz w:val="16"/>
        </w:rPr>
        <w:t>. RCEP’s origins in ASEAN+1 negotiations, and initiatives involving ASEAN+3 and then ASEAN+6, were heavily influenced by market access motivations.</w:t>
      </w:r>
    </w:p>
    <w:p w:rsidR="00463685" w:rsidRPr="00D6390F" w:rsidRDefault="00463685" w:rsidP="00463685">
      <w:pPr>
        <w:rPr>
          <w:sz w:val="16"/>
        </w:rPr>
      </w:pPr>
      <w:r w:rsidRPr="003F7291">
        <w:rPr>
          <w:rStyle w:val="StyleUnderline"/>
          <w:highlight w:val="yellow"/>
          <w:bdr w:val="single" w:sz="4" w:space="0" w:color="auto"/>
        </w:rPr>
        <w:t>Economic stimulus</w:t>
      </w:r>
      <w:r w:rsidRPr="00D6390F">
        <w:rPr>
          <w:rStyle w:val="StyleUnderline"/>
        </w:rPr>
        <w:t xml:space="preserve"> in an era of tight budgets</w:t>
      </w:r>
      <w:r w:rsidRPr="00D6390F">
        <w:rPr>
          <w:sz w:val="16"/>
        </w:rPr>
        <w:t xml:space="preserve">. This was one of the principal motivators behind the TTIP – an opportunity to give an economic boost to industries on both sides of the Atlantic at a point when both the US and the EU economies were in the doldrums and neither side could indulge in heavy financial stimulus packages or had additional room for monetary stimulus. While low tariffs already apply on transAtlantic trade and significant FDI already exists, </w:t>
      </w:r>
      <w:r w:rsidRPr="003F7291">
        <w:rPr>
          <w:rStyle w:val="StyleUnderline"/>
          <w:highlight w:val="yellow"/>
        </w:rPr>
        <w:t>removing</w:t>
      </w:r>
      <w:r w:rsidRPr="00D6390F">
        <w:rPr>
          <w:rStyle w:val="StyleUnderline"/>
        </w:rPr>
        <w:t xml:space="preserve"> basic </w:t>
      </w:r>
      <w:r w:rsidRPr="003F7291">
        <w:rPr>
          <w:rStyle w:val="StyleUnderline"/>
          <w:highlight w:val="yellow"/>
        </w:rPr>
        <w:t>barriers</w:t>
      </w:r>
      <w:r w:rsidRPr="00D6390F">
        <w:rPr>
          <w:rStyle w:val="StyleUnderline"/>
        </w:rPr>
        <w:t xml:space="preserve"> at the border </w:t>
      </w:r>
      <w:r w:rsidRPr="003F7291">
        <w:rPr>
          <w:rStyle w:val="StyleUnderline"/>
          <w:highlight w:val="yellow"/>
        </w:rPr>
        <w:t>and eliminating regulatory friction promises to leave billions</w:t>
      </w:r>
      <w:r w:rsidRPr="00D6390F">
        <w:rPr>
          <w:rStyle w:val="StyleUnderline"/>
        </w:rPr>
        <w:t xml:space="preserve"> of dollars</w:t>
      </w:r>
      <w:r w:rsidRPr="00D6390F">
        <w:rPr>
          <w:sz w:val="16"/>
        </w:rPr>
        <w:t xml:space="preserve">/euros </w:t>
      </w:r>
      <w:r w:rsidRPr="003F7291">
        <w:rPr>
          <w:rStyle w:val="StyleUnderline"/>
          <w:highlight w:val="yellow"/>
        </w:rPr>
        <w:t>in the pockets of</w:t>
      </w:r>
      <w:r w:rsidRPr="00D6390F">
        <w:rPr>
          <w:rStyle w:val="StyleUnderline"/>
        </w:rPr>
        <w:t xml:space="preserve"> small, medium-sized and large importing and exporting </w:t>
      </w:r>
      <w:r w:rsidRPr="003F7291">
        <w:rPr>
          <w:rStyle w:val="StyleUnderline"/>
          <w:highlight w:val="yellow"/>
        </w:rPr>
        <w:t>enterprises</w:t>
      </w:r>
      <w:r w:rsidRPr="00D6390F">
        <w:rPr>
          <w:sz w:val="16"/>
        </w:rPr>
        <w:t xml:space="preserve">. </w:t>
      </w:r>
    </w:p>
    <w:p w:rsidR="00463685" w:rsidRPr="00D6390F" w:rsidRDefault="00463685" w:rsidP="00463685">
      <w:pPr>
        <w:rPr>
          <w:sz w:val="16"/>
        </w:rPr>
      </w:pPr>
      <w:r w:rsidRPr="00D6390F">
        <w:rPr>
          <w:sz w:val="16"/>
        </w:rPr>
        <w:t xml:space="preserve">Upgrading, refreshing, building out “old” agreements. </w:t>
      </w:r>
      <w:r w:rsidRPr="003F7291">
        <w:rPr>
          <w:rStyle w:val="StyleUnderline"/>
          <w:highlight w:val="yellow"/>
        </w:rPr>
        <w:t>The TPP was</w:t>
      </w:r>
      <w:r w:rsidRPr="00D6390F">
        <w:rPr>
          <w:sz w:val="16"/>
        </w:rPr>
        <w:t xml:space="preserve"> launched when the “P4” – Brunei, Chile, New Zealand and Singapore – approached the US about joining their goods-only agreement. For them, it was </w:t>
      </w:r>
      <w:r w:rsidRPr="003F7291">
        <w:rPr>
          <w:rStyle w:val="StyleUnderline"/>
          <w:highlight w:val="yellow"/>
        </w:rPr>
        <w:t>an opportunity to</w:t>
      </w:r>
      <w:r w:rsidRPr="00D6390F">
        <w:rPr>
          <w:rStyle w:val="StyleUnderline"/>
        </w:rPr>
        <w:t xml:space="preserve"> grow and expand the scope of an existing negotiation and </w:t>
      </w:r>
      <w:r w:rsidRPr="003F7291">
        <w:rPr>
          <w:rStyle w:val="StyleUnderline"/>
          <w:highlight w:val="yellow"/>
        </w:rPr>
        <w:t>gain critical mass</w:t>
      </w:r>
      <w:r w:rsidRPr="00D6390F">
        <w:rPr>
          <w:sz w:val="16"/>
        </w:rPr>
        <w:t>. When the US initially raised the opportunity with Canada and Mexico, it was to update and upgrade their older free trade agreement, NAFTA.</w:t>
      </w:r>
    </w:p>
    <w:p w:rsidR="00463685" w:rsidRPr="00D6390F" w:rsidRDefault="00463685" w:rsidP="00463685">
      <w:pPr>
        <w:rPr>
          <w:sz w:val="16"/>
        </w:rPr>
      </w:pPr>
      <w:r w:rsidRPr="00D6390F">
        <w:rPr>
          <w:sz w:val="16"/>
        </w:rPr>
        <w:t xml:space="preserve">Achieving higher ambition agreements. </w:t>
      </w:r>
      <w:r w:rsidRPr="003F7291">
        <w:rPr>
          <w:rStyle w:val="StyleUnderline"/>
          <w:highlight w:val="yellow"/>
        </w:rPr>
        <w:t>With the WTO</w:t>
      </w:r>
      <w:r w:rsidRPr="00D6390F">
        <w:rPr>
          <w:sz w:val="16"/>
        </w:rPr>
        <w:t xml:space="preserve"> seemingly </w:t>
      </w:r>
      <w:r w:rsidRPr="003F7291">
        <w:rPr>
          <w:rStyle w:val="StyleUnderline"/>
          <w:highlight w:val="yellow"/>
          <w:bdr w:val="single" w:sz="4" w:space="0" w:color="auto"/>
        </w:rPr>
        <w:t>stymied</w:t>
      </w:r>
      <w:r w:rsidRPr="00D6390F">
        <w:rPr>
          <w:sz w:val="16"/>
        </w:rPr>
        <w:t xml:space="preserve"> by a governance structure that enables a handful of members to impede consensus and block all but the lowest common denominator outcomes, </w:t>
      </w:r>
      <w:r w:rsidRPr="003F7291">
        <w:rPr>
          <w:rStyle w:val="StyleUnderline"/>
          <w:highlight w:val="yellow"/>
        </w:rPr>
        <w:t>megaregionals</w:t>
      </w:r>
      <w:r w:rsidRPr="00D6390F">
        <w:rPr>
          <w:sz w:val="16"/>
        </w:rPr>
        <w:t xml:space="preserve"> – together with bilateral free trade agreements and sectoral and other forms of plurilateral agreements – </w:t>
      </w:r>
      <w:r w:rsidRPr="003F7291">
        <w:rPr>
          <w:rStyle w:val="StyleUnderline"/>
          <w:highlight w:val="yellow"/>
        </w:rPr>
        <w:t>provide</w:t>
      </w:r>
      <w:r w:rsidRPr="00D6390F">
        <w:rPr>
          <w:rStyle w:val="StyleUnderline"/>
        </w:rPr>
        <w:t xml:space="preserve"> the </w:t>
      </w:r>
      <w:r w:rsidRPr="003F7291">
        <w:rPr>
          <w:rStyle w:val="StyleUnderline"/>
          <w:highlight w:val="yellow"/>
        </w:rPr>
        <w:t>opportunity for</w:t>
      </w:r>
      <w:r w:rsidRPr="00D6390F">
        <w:rPr>
          <w:rStyle w:val="StyleUnderline"/>
        </w:rPr>
        <w:t xml:space="preserve"> like-minded countries to work together to achieve </w:t>
      </w:r>
      <w:r w:rsidRPr="003F7291">
        <w:rPr>
          <w:rStyle w:val="StyleUnderline"/>
          <w:highlight w:val="yellow"/>
          <w:bdr w:val="single" w:sz="4" w:space="0" w:color="auto"/>
        </w:rPr>
        <w:t>higher order agreements</w:t>
      </w:r>
      <w:r w:rsidRPr="00D6390F">
        <w:rPr>
          <w:rStyle w:val="StyleUnderline"/>
        </w:rPr>
        <w:t>. These may involve provisions that deliver more market access than their WTO counterparts</w:t>
      </w:r>
      <w:r w:rsidRPr="00D6390F">
        <w:rPr>
          <w:sz w:val="16"/>
        </w:rPr>
        <w:t xml:space="preserve"> by cutting tariffs further or offering more generous non-tariff concessions or putting in place more practical rules of origin.</w:t>
      </w:r>
    </w:p>
    <w:p w:rsidR="00463685" w:rsidRPr="00D6390F" w:rsidRDefault="00463685" w:rsidP="00463685">
      <w:pPr>
        <w:rPr>
          <w:sz w:val="16"/>
        </w:rPr>
      </w:pPr>
      <w:r w:rsidRPr="00D6390F">
        <w:rPr>
          <w:sz w:val="16"/>
        </w:rPr>
        <w:t xml:space="preserve">Addressing new issues and </w:t>
      </w:r>
      <w:r w:rsidRPr="00D6390F">
        <w:rPr>
          <w:rStyle w:val="StyleUnderline"/>
        </w:rPr>
        <w:t>creating potential precedents for future multilateral agreements</w:t>
      </w:r>
      <w:r w:rsidRPr="00D6390F">
        <w:rPr>
          <w:sz w:val="16"/>
        </w:rPr>
        <w:t xml:space="preserve">. This clearly </w:t>
      </w:r>
      <w:r w:rsidRPr="00D6390F">
        <w:rPr>
          <w:rStyle w:val="StyleUnderline"/>
        </w:rPr>
        <w:t>informed the US decision to join the P4</w:t>
      </w:r>
      <w:r w:rsidRPr="00D6390F">
        <w:rPr>
          <w:sz w:val="16"/>
        </w:rPr>
        <w:t xml:space="preserve">, an otherwise modest agreement. </w:t>
      </w:r>
      <w:r w:rsidRPr="003F7291">
        <w:rPr>
          <w:rStyle w:val="StyleUnderline"/>
          <w:highlight w:val="yellow"/>
        </w:rPr>
        <w:t>With the slow pace of WTO</w:t>
      </w:r>
      <w:r w:rsidRPr="00D6390F">
        <w:rPr>
          <w:rStyle w:val="StyleUnderline"/>
        </w:rPr>
        <w:t xml:space="preserve"> negotiations, </w:t>
      </w:r>
      <w:r w:rsidRPr="003F7291">
        <w:rPr>
          <w:rStyle w:val="StyleUnderline"/>
          <w:highlight w:val="yellow"/>
        </w:rPr>
        <w:t>the rules-based multilateral</w:t>
      </w:r>
      <w:r w:rsidRPr="00D6390F">
        <w:rPr>
          <w:rStyle w:val="StyleUnderline"/>
        </w:rPr>
        <w:t xml:space="preserve"> trading </w:t>
      </w:r>
      <w:r w:rsidRPr="003F7291">
        <w:rPr>
          <w:rStyle w:val="StyleUnderline"/>
          <w:highlight w:val="yellow"/>
        </w:rPr>
        <w:t>system has fallen</w:t>
      </w:r>
      <w:r w:rsidRPr="00D6390F">
        <w:rPr>
          <w:rStyle w:val="StyleUnderline"/>
        </w:rPr>
        <w:t xml:space="preserve"> </w:t>
      </w:r>
      <w:r w:rsidRPr="00D6390F">
        <w:rPr>
          <w:rStyle w:val="StyleUnderline"/>
          <w:bdr w:val="single" w:sz="4" w:space="0" w:color="auto"/>
        </w:rPr>
        <w:t xml:space="preserve">woefully </w:t>
      </w:r>
      <w:r w:rsidRPr="003F7291">
        <w:rPr>
          <w:rStyle w:val="StyleUnderline"/>
          <w:highlight w:val="yellow"/>
          <w:bdr w:val="single" w:sz="4" w:space="0" w:color="auto"/>
        </w:rPr>
        <w:t>behind</w:t>
      </w:r>
      <w:r w:rsidRPr="00D6390F">
        <w:rPr>
          <w:rStyle w:val="StyleUnderline"/>
        </w:rPr>
        <w:t xml:space="preserve"> the reality of global trade and </w:t>
      </w:r>
      <w:r w:rsidRPr="003F7291">
        <w:rPr>
          <w:rStyle w:val="StyleUnderline"/>
          <w:highlight w:val="yellow"/>
          <w:bdr w:val="single" w:sz="4" w:space="0" w:color="auto"/>
        </w:rPr>
        <w:t>emerging protectionist practices</w:t>
      </w:r>
      <w:r w:rsidRPr="00D6390F">
        <w:rPr>
          <w:sz w:val="16"/>
        </w:rPr>
        <w:t xml:space="preserve">. The longer a given set of trade-distorting practices has to get entrenched, the greater the challenge of creating disciplines to address them later. </w:t>
      </w:r>
      <w:r w:rsidRPr="00D6390F">
        <w:rPr>
          <w:rStyle w:val="StyleUnderline"/>
        </w:rPr>
        <w:t xml:space="preserve">Issues related to e-commerce, forced localization, data privacy, competition policy, levelling the playing field between state-owned and private enterprises are all examples of topics under consideration in various </w:t>
      </w:r>
      <w:r w:rsidRPr="003F7291">
        <w:rPr>
          <w:rStyle w:val="StyleUnderline"/>
          <w:highlight w:val="yellow"/>
        </w:rPr>
        <w:t>megaregionals</w:t>
      </w:r>
      <w:r w:rsidRPr="00D6390F">
        <w:rPr>
          <w:rStyle w:val="StyleUnderline"/>
        </w:rPr>
        <w:t>, with a view to finding</w:t>
      </w:r>
      <w:r w:rsidRPr="00D6390F">
        <w:rPr>
          <w:sz w:val="16"/>
        </w:rPr>
        <w:t xml:space="preserve"> potential </w:t>
      </w:r>
      <w:r w:rsidRPr="00D6390F">
        <w:rPr>
          <w:rStyle w:val="StyleUnderline"/>
        </w:rPr>
        <w:t xml:space="preserve">formulations that </w:t>
      </w:r>
      <w:r w:rsidRPr="003F7291">
        <w:rPr>
          <w:rStyle w:val="StyleUnderline"/>
          <w:highlight w:val="yellow"/>
        </w:rPr>
        <w:t>might</w:t>
      </w:r>
      <w:r w:rsidRPr="00D6390F">
        <w:rPr>
          <w:sz w:val="16"/>
        </w:rPr>
        <w:t xml:space="preserve"> eventually </w:t>
      </w:r>
      <w:r w:rsidRPr="003F7291">
        <w:rPr>
          <w:rStyle w:val="StyleUnderline"/>
          <w:highlight w:val="yellow"/>
          <w:bdr w:val="single" w:sz="4" w:space="0" w:color="auto"/>
        </w:rPr>
        <w:t>be adopted by a broader WTO membership</w:t>
      </w:r>
      <w:r w:rsidRPr="00D6390F">
        <w:rPr>
          <w:sz w:val="16"/>
        </w:rPr>
        <w:t>.</w:t>
      </w:r>
    </w:p>
    <w:p w:rsidR="00463685" w:rsidRPr="00D6390F" w:rsidRDefault="00463685" w:rsidP="00463685">
      <w:pPr>
        <w:rPr>
          <w:sz w:val="16"/>
        </w:rPr>
      </w:pPr>
      <w:r w:rsidRPr="00D6390F">
        <w:rPr>
          <w:rStyle w:val="StyleUnderline"/>
          <w:bdr w:val="single" w:sz="4" w:space="0" w:color="auto"/>
        </w:rPr>
        <w:t>Improving competitiveness</w:t>
      </w:r>
      <w:r w:rsidRPr="00D6390F">
        <w:rPr>
          <w:sz w:val="16"/>
        </w:rPr>
        <w:t xml:space="preserve">. In the case of TTIP, there has been an explicit desire to use a trans-Atlantic agreement to leverage an enhanced competitive outcome for industries on both sides of the ocean. The stated goal of achieving some measure of regulatory convergence is consistent with traditional trade agreement desires to enhance economies of scale, but in this case with the added implications for competing with standards being developed elsewhere. </w:t>
      </w:r>
      <w:r w:rsidRPr="00D6390F">
        <w:rPr>
          <w:rStyle w:val="StyleUnderline"/>
        </w:rPr>
        <w:t>There is</w:t>
      </w:r>
      <w:r w:rsidRPr="00D6390F">
        <w:rPr>
          <w:sz w:val="16"/>
        </w:rPr>
        <w:t xml:space="preserve"> also </w:t>
      </w:r>
      <w:r w:rsidRPr="00D6390F">
        <w:rPr>
          <w:rStyle w:val="StyleUnderline"/>
        </w:rPr>
        <w:t>a tradition of using trade agreements and the promise of new market access opportunities as a means to leverage</w:t>
      </w:r>
      <w:r w:rsidRPr="00D6390F">
        <w:rPr>
          <w:sz w:val="16"/>
        </w:rPr>
        <w:t xml:space="preserve"> sometimes </w:t>
      </w:r>
      <w:r w:rsidRPr="00D6390F">
        <w:rPr>
          <w:rStyle w:val="StyleUnderline"/>
        </w:rPr>
        <w:t>difficult domestic economic policy reforms. In the case of both the TPP</w:t>
      </w:r>
      <w:r w:rsidRPr="00D6390F">
        <w:rPr>
          <w:sz w:val="16"/>
        </w:rPr>
        <w:t xml:space="preserve"> and the TTIP, various </w:t>
      </w:r>
      <w:r w:rsidRPr="00D6390F">
        <w:rPr>
          <w:rStyle w:val="StyleUnderline"/>
        </w:rPr>
        <w:t>government leaders are on record expressing an interest in using the agreements to this end</w:t>
      </w:r>
      <w:r w:rsidRPr="00D6390F">
        <w:rPr>
          <w:sz w:val="16"/>
        </w:rPr>
        <w:t>.</w:t>
      </w:r>
    </w:p>
    <w:p w:rsidR="00463685" w:rsidRPr="00D6390F" w:rsidRDefault="00463685" w:rsidP="00463685">
      <w:pPr>
        <w:rPr>
          <w:sz w:val="16"/>
        </w:rPr>
      </w:pPr>
      <w:r w:rsidRPr="00D6390F">
        <w:rPr>
          <w:sz w:val="16"/>
        </w:rPr>
        <w:t xml:space="preserve">Keeping the bicycle moving forward. </w:t>
      </w:r>
      <w:r w:rsidRPr="00D6390F">
        <w:rPr>
          <w:rStyle w:val="StyleUnderline"/>
        </w:rPr>
        <w:t>Trade mavens</w:t>
      </w:r>
      <w:r w:rsidRPr="00D6390F">
        <w:rPr>
          <w:sz w:val="16"/>
        </w:rPr>
        <w:t xml:space="preserve"> who share the values of open markets, open trade and open institutions </w:t>
      </w:r>
      <w:r w:rsidRPr="00D6390F">
        <w:rPr>
          <w:rStyle w:val="StyleUnderline"/>
        </w:rPr>
        <w:t xml:space="preserve">are fundamental believers in momentum, and </w:t>
      </w:r>
      <w:r w:rsidRPr="003F7291">
        <w:rPr>
          <w:rStyle w:val="StyleUnderline"/>
          <w:highlight w:val="yellow"/>
        </w:rPr>
        <w:t>the absence of progress on the multilateral front</w:t>
      </w:r>
      <w:r w:rsidRPr="00D6390F">
        <w:rPr>
          <w:sz w:val="16"/>
        </w:rPr>
        <w:t xml:space="preserve"> until late 2013 </w:t>
      </w:r>
      <w:r w:rsidRPr="003F7291">
        <w:rPr>
          <w:rStyle w:val="StyleUnderline"/>
          <w:highlight w:val="yellow"/>
          <w:bdr w:val="single" w:sz="4" w:space="0" w:color="auto"/>
        </w:rPr>
        <w:t>left a painful vacuum</w:t>
      </w:r>
      <w:r w:rsidRPr="00D6390F">
        <w:rPr>
          <w:sz w:val="16"/>
        </w:rPr>
        <w:t>. Chile responded by negotiating dozens of bilateral free trade agreements, the P4 and more recently the Pacific Alliance, along with Colombia, Mexico, Peru and Costa Rica. Looking at the 20+ country observer list, the Pacific Alliance may be the next mega-regional to succeed.</w:t>
      </w:r>
    </w:p>
    <w:p w:rsidR="00463685" w:rsidRDefault="00463685" w:rsidP="00463685"/>
    <w:p w:rsidR="00463685" w:rsidRDefault="00463685" w:rsidP="00463685">
      <w:pPr>
        <w:pStyle w:val="Heading4"/>
      </w:pPr>
      <w:r>
        <w:t xml:space="preserve">Reverse-causally---TPP failure </w:t>
      </w:r>
      <w:r>
        <w:rPr>
          <w:u w:val="single"/>
        </w:rPr>
        <w:t>ends</w:t>
      </w:r>
      <w:r>
        <w:t xml:space="preserve"> global liberalization </w:t>
      </w:r>
    </w:p>
    <w:p w:rsidR="00463685" w:rsidRDefault="00463685" w:rsidP="00463685">
      <w:r>
        <w:t xml:space="preserve">Gary C. </w:t>
      </w:r>
      <w:r w:rsidRPr="003746E9">
        <w:rPr>
          <w:rStyle w:val="Style13ptBold"/>
        </w:rPr>
        <w:t>Hufbauer 14</w:t>
      </w:r>
      <w:r>
        <w:t>, Senior Fellow, Peterson Institute for International Economics, July 2014, “Thinking About Failure,” in Mega-regional Trade Agreements Game-Changers or Costly Distractions for the World Trading System?, http://www3.weforum.org/docs/GAC/2014/WEF_GAC_TradeFDI_MegaRegionalTradeAgreements_Report_2014.pdf</w:t>
      </w:r>
    </w:p>
    <w:p w:rsidR="00463685" w:rsidRPr="00AA750F" w:rsidRDefault="00463685" w:rsidP="00463685">
      <w:pPr>
        <w:rPr>
          <w:sz w:val="16"/>
        </w:rPr>
      </w:pPr>
      <w:r w:rsidRPr="003F7291">
        <w:rPr>
          <w:rStyle w:val="StyleUnderline"/>
          <w:highlight w:val="yellow"/>
        </w:rPr>
        <w:t>Success in</w:t>
      </w:r>
      <w:r w:rsidRPr="00AA750F">
        <w:rPr>
          <w:rStyle w:val="StyleUnderline"/>
        </w:rPr>
        <w:t xml:space="preserve"> the </w:t>
      </w:r>
      <w:r w:rsidRPr="003F7291">
        <w:rPr>
          <w:rStyle w:val="StyleUnderline"/>
          <w:highlight w:val="yellow"/>
        </w:rPr>
        <w:t>TPP</w:t>
      </w:r>
      <w:r w:rsidRPr="00AA750F">
        <w:rPr>
          <w:sz w:val="16"/>
        </w:rPr>
        <w:t xml:space="preserve"> and TTIP </w:t>
      </w:r>
      <w:r w:rsidRPr="003F7291">
        <w:rPr>
          <w:rStyle w:val="StyleUnderline"/>
          <w:highlight w:val="yellow"/>
        </w:rPr>
        <w:t xml:space="preserve">negotiations </w:t>
      </w:r>
      <w:r w:rsidRPr="003F7291">
        <w:rPr>
          <w:rStyle w:val="StyleUnderline"/>
          <w:highlight w:val="yellow"/>
          <w:bdr w:val="single" w:sz="4" w:space="0" w:color="auto"/>
        </w:rPr>
        <w:t>cannot be taken for granted</w:t>
      </w:r>
      <w:r w:rsidRPr="00AA750F">
        <w:rPr>
          <w:sz w:val="16"/>
        </w:rPr>
        <w:t>. Nor, for that matter, can we be confident that big bilateral deals will be concluded – the EU-Japan, EU-China, and CJK FTAs. Each one of these agreements, but particularly the two mega-regionals, faces tremendous obstacles. The Free Trade Agreement of the Americas, which crashed and burned in 1998, serves as a reminder that failure is always an option.</w:t>
      </w:r>
    </w:p>
    <w:p w:rsidR="00463685" w:rsidRPr="00AA750F" w:rsidRDefault="00463685" w:rsidP="00463685">
      <w:pPr>
        <w:rPr>
          <w:sz w:val="16"/>
        </w:rPr>
      </w:pPr>
      <w:r w:rsidRPr="00AA750F">
        <w:rPr>
          <w:sz w:val="16"/>
        </w:rPr>
        <w:t>Starting with the TPP – the mega-regional most likely to succeed – the biggest obstacles are found in Japan and the United States. The implicit belief harboured by several TPP members that Japan is able and willing to significantly liberalize agriculture and services may prove too optimistic. Prime Minister Abe might face a revolt in his Liberal Democratic Party constituency at the prospect of freer trade in rice, beef and pork, much less an opening to Wal-Mart and Target. But agricultural and service exporters within the TPP will threaten to walk if Japan does not meaningfully reduce its barriers, and the list of potential naysayers includes Australia, Canada and the United States.</w:t>
      </w:r>
    </w:p>
    <w:p w:rsidR="00463685" w:rsidRPr="00AA750F" w:rsidRDefault="00463685" w:rsidP="00463685">
      <w:pPr>
        <w:rPr>
          <w:sz w:val="16"/>
        </w:rPr>
      </w:pPr>
      <w:r w:rsidRPr="00AA750F">
        <w:rPr>
          <w:sz w:val="16"/>
        </w:rPr>
        <w:t xml:space="preserve">Meanwhile, </w:t>
      </w:r>
      <w:r w:rsidRPr="00AA750F">
        <w:rPr>
          <w:rStyle w:val="StyleUnderline"/>
        </w:rPr>
        <w:t xml:space="preserve">the </w:t>
      </w:r>
      <w:r w:rsidRPr="003F7291">
        <w:rPr>
          <w:rStyle w:val="StyleUnderline"/>
          <w:highlight w:val="yellow"/>
        </w:rPr>
        <w:t>fate of</w:t>
      </w:r>
      <w:r w:rsidRPr="00AA750F">
        <w:rPr>
          <w:rStyle w:val="StyleUnderline"/>
        </w:rPr>
        <w:t xml:space="preserve"> the </w:t>
      </w:r>
      <w:r w:rsidRPr="003F7291">
        <w:rPr>
          <w:rStyle w:val="StyleUnderline"/>
          <w:highlight w:val="yellow"/>
        </w:rPr>
        <w:t>TPP remains uncertain in</w:t>
      </w:r>
      <w:r w:rsidRPr="00AA750F">
        <w:rPr>
          <w:rStyle w:val="StyleUnderline"/>
        </w:rPr>
        <w:t xml:space="preserve"> the US </w:t>
      </w:r>
      <w:r w:rsidRPr="003F7291">
        <w:rPr>
          <w:rStyle w:val="StyleUnderline"/>
          <w:highlight w:val="yellow"/>
        </w:rPr>
        <w:t>Congress</w:t>
      </w:r>
      <w:r w:rsidRPr="00AA750F">
        <w:rPr>
          <w:sz w:val="16"/>
        </w:rPr>
        <w:t>. A majority of Democratic Representatives in the House oppose the TPP, and for that matter, almost any trade agreement. On this occasion, they are nailing their flag to a currency chapter, and even if a chapter with that title is agreed by the parties, it seems unlikely that the fine print will satisfy sceptical Democrats. To compound the Congressional hurdles, a significant minority of Republican Representatives may oppose the TPP, because industries in their districts would face unwelcome import competition in sensitive agricultural products, in textiles and apparel, and in other light manufactures.</w:t>
      </w:r>
    </w:p>
    <w:p w:rsidR="00463685" w:rsidRPr="00AA750F" w:rsidRDefault="00463685" w:rsidP="00463685">
      <w:pPr>
        <w:rPr>
          <w:sz w:val="16"/>
        </w:rPr>
      </w:pPr>
      <w:r w:rsidRPr="00AA750F">
        <w:rPr>
          <w:sz w:val="16"/>
        </w:rPr>
        <w:t>Turning to the TTIP, leaving aside the National Security Agency and the flap over digital espionage, three roadblocks can be identified. First is the sheer complexity of the deal. As President Obama loses steam and as the European Commission acquires new faces (in November 2014), it can be questioned whether leaders have the necessary stamina. Second is the opposition of independent regulatory agencies, both to common standards and to mutual recognition. These agencies are akin to the fiefdoms that dotted Europe in the Middle Ages. Unlike the fiefdoms, the regulatory agencies may not be able to preserve their independence for centuries, but they may be able to hold out for years. Third is the strong opposition of states to federal mandates either to open procurement or to harmonize product regulations and professional standards.</w:t>
      </w:r>
    </w:p>
    <w:p w:rsidR="00463685" w:rsidRPr="00AA750F" w:rsidRDefault="00463685" w:rsidP="00463685">
      <w:pPr>
        <w:rPr>
          <w:sz w:val="16"/>
        </w:rPr>
      </w:pPr>
      <w:r w:rsidRPr="003F7291">
        <w:rPr>
          <w:rStyle w:val="StyleUnderline"/>
          <w:highlight w:val="yellow"/>
        </w:rPr>
        <w:t>If the</w:t>
      </w:r>
      <w:r w:rsidRPr="00AA750F">
        <w:rPr>
          <w:sz w:val="16"/>
        </w:rPr>
        <w:t xml:space="preserve"> two </w:t>
      </w:r>
      <w:r w:rsidRPr="003F7291">
        <w:rPr>
          <w:rStyle w:val="StyleUnderline"/>
          <w:highlight w:val="yellow"/>
        </w:rPr>
        <w:t>mega-regionals</w:t>
      </w:r>
      <w:r w:rsidRPr="00AA750F">
        <w:rPr>
          <w:sz w:val="16"/>
        </w:rPr>
        <w:t xml:space="preserve"> either </w:t>
      </w:r>
      <w:r w:rsidRPr="003F7291">
        <w:rPr>
          <w:rStyle w:val="StyleUnderline"/>
          <w:highlight w:val="yellow"/>
          <w:bdr w:val="single" w:sz="4" w:space="0" w:color="auto"/>
        </w:rPr>
        <w:t>fail</w:t>
      </w:r>
      <w:r w:rsidRPr="00AA750F">
        <w:rPr>
          <w:sz w:val="16"/>
        </w:rPr>
        <w:t xml:space="preserve"> outright or turn into political show horses rather than economic work horses, and if the WTO stumbles as a serious negotiating forum, the years 2013-</w:t>
      </w:r>
      <w:r w:rsidRPr="003F7291">
        <w:rPr>
          <w:rStyle w:val="StyleUnderline"/>
          <w:highlight w:val="yellow"/>
        </w:rPr>
        <w:t>2015 might</w:t>
      </w:r>
      <w:r w:rsidRPr="00AA750F">
        <w:rPr>
          <w:rStyle w:val="StyleUnderline"/>
        </w:rPr>
        <w:t xml:space="preserve"> well </w:t>
      </w:r>
      <w:r w:rsidRPr="003F7291">
        <w:rPr>
          <w:rStyle w:val="StyleUnderline"/>
          <w:highlight w:val="yellow"/>
        </w:rPr>
        <w:t>be</w:t>
      </w:r>
      <w:r w:rsidRPr="00AA750F">
        <w:rPr>
          <w:rStyle w:val="StyleUnderline"/>
        </w:rPr>
        <w:t xml:space="preserve"> called </w:t>
      </w:r>
      <w:r w:rsidRPr="003F7291">
        <w:rPr>
          <w:rStyle w:val="StyleUnderline"/>
          <w:highlight w:val="yellow"/>
        </w:rPr>
        <w:t>the Great Turning Point in</w:t>
      </w:r>
      <w:r w:rsidRPr="00AA750F">
        <w:rPr>
          <w:rStyle w:val="StyleUnderline"/>
        </w:rPr>
        <w:t xml:space="preserve"> post-Second World War policy </w:t>
      </w:r>
      <w:r w:rsidRPr="003F7291">
        <w:rPr>
          <w:rStyle w:val="StyleUnderline"/>
          <w:highlight w:val="yellow"/>
        </w:rPr>
        <w:t>liberalization</w:t>
      </w:r>
      <w:r w:rsidRPr="00AA750F">
        <w:rPr>
          <w:rStyle w:val="StyleUnderline"/>
        </w:rPr>
        <w:t>. Bilateral FTAs will still be concluded</w:t>
      </w:r>
      <w:r w:rsidRPr="00AA750F">
        <w:rPr>
          <w:sz w:val="16"/>
        </w:rPr>
        <w:t xml:space="preserve"> – even big ones, such as EU-Japan and perhaps EU-China. And many countries will realize that unilateral liberalization is a great way to join GVCs and attract foreign direct investment. </w:t>
      </w:r>
      <w:r w:rsidRPr="00AA750F">
        <w:rPr>
          <w:rStyle w:val="StyleUnderline"/>
        </w:rPr>
        <w:t xml:space="preserve">But </w:t>
      </w:r>
      <w:r w:rsidRPr="003F7291">
        <w:rPr>
          <w:rStyle w:val="StyleUnderline"/>
          <w:highlight w:val="yellow"/>
        </w:rPr>
        <w:t>multilateral or mega-regional deals that cover a third of the world economy</w:t>
      </w:r>
      <w:r w:rsidRPr="00AA750F">
        <w:rPr>
          <w:rStyle w:val="StyleUnderline"/>
        </w:rPr>
        <w:t xml:space="preserve"> or more </w:t>
      </w:r>
      <w:r w:rsidRPr="003F7291">
        <w:rPr>
          <w:rStyle w:val="StyleUnderline"/>
          <w:highlight w:val="yellow"/>
        </w:rPr>
        <w:t xml:space="preserve">will seem like a </w:t>
      </w:r>
      <w:r w:rsidRPr="003F7291">
        <w:rPr>
          <w:rStyle w:val="StyleUnderline"/>
          <w:highlight w:val="yellow"/>
          <w:bdr w:val="single" w:sz="4" w:space="0" w:color="auto"/>
        </w:rPr>
        <w:t>thing of the past</w:t>
      </w:r>
      <w:r w:rsidRPr="00AA750F">
        <w:rPr>
          <w:sz w:val="16"/>
        </w:rPr>
        <w:t>.</w:t>
      </w:r>
    </w:p>
    <w:p w:rsidR="00463685" w:rsidRPr="00AA750F" w:rsidRDefault="00463685" w:rsidP="00463685">
      <w:pPr>
        <w:rPr>
          <w:sz w:val="16"/>
        </w:rPr>
      </w:pPr>
      <w:r w:rsidRPr="00AA750F">
        <w:rPr>
          <w:rStyle w:val="StyleUnderline"/>
        </w:rPr>
        <w:t>In such a world</w:t>
      </w:r>
      <w:r w:rsidRPr="00AA750F">
        <w:rPr>
          <w:sz w:val="16"/>
        </w:rPr>
        <w:t xml:space="preserve">, powerful forces might carry trade in goods and services, as well as foreign direct investment, to fresh heights as a percentage of world GDP. The logic of applying existing technology to foreign markets will not disappear, and new global value chains will continue to link national producers. But </w:t>
      </w:r>
      <w:r w:rsidRPr="003F7291">
        <w:rPr>
          <w:rStyle w:val="StyleUnderline"/>
          <w:highlight w:val="yellow"/>
        </w:rPr>
        <w:t>fresh policy liberalization</w:t>
      </w:r>
      <w:r w:rsidRPr="00AA750F">
        <w:rPr>
          <w:rStyle w:val="StyleUnderline"/>
        </w:rPr>
        <w:t xml:space="preserve">, on the scale enjoyed from 1950 to 2000, </w:t>
      </w:r>
      <w:r w:rsidRPr="003F7291">
        <w:rPr>
          <w:rStyle w:val="StyleUnderline"/>
          <w:highlight w:val="yellow"/>
          <w:bdr w:val="single" w:sz="4" w:space="0" w:color="auto"/>
        </w:rPr>
        <w:t>will be absent</w:t>
      </w:r>
      <w:r w:rsidRPr="00AA750F">
        <w:rPr>
          <w:sz w:val="16"/>
        </w:rPr>
        <w:t xml:space="preserve"> from this picture. </w:t>
      </w:r>
      <w:r w:rsidRPr="003F7291">
        <w:rPr>
          <w:rStyle w:val="StyleUnderline"/>
          <w:highlight w:val="yellow"/>
        </w:rPr>
        <w:t>In this setting, it seems unlikely</w:t>
      </w:r>
      <w:r w:rsidRPr="00AA750F">
        <w:rPr>
          <w:rStyle w:val="StyleUnderline"/>
        </w:rPr>
        <w:t xml:space="preserve"> that </w:t>
      </w:r>
      <w:r w:rsidRPr="003F7291">
        <w:rPr>
          <w:rStyle w:val="StyleUnderline"/>
          <w:highlight w:val="yellow"/>
        </w:rPr>
        <w:t>global trade</w:t>
      </w:r>
      <w:r w:rsidRPr="00AA750F">
        <w:rPr>
          <w:rStyle w:val="StyleUnderline"/>
        </w:rPr>
        <w:t xml:space="preserve"> and investment </w:t>
      </w:r>
      <w:r w:rsidRPr="003F7291">
        <w:rPr>
          <w:rStyle w:val="StyleUnderline"/>
          <w:highlight w:val="yellow"/>
        </w:rPr>
        <w:t>can serve as</w:t>
      </w:r>
      <w:r w:rsidRPr="00AA750F">
        <w:rPr>
          <w:rStyle w:val="StyleUnderline"/>
        </w:rPr>
        <w:t xml:space="preserve"> the great </w:t>
      </w:r>
      <w:r w:rsidRPr="003F7291">
        <w:rPr>
          <w:rStyle w:val="StyleUnderline"/>
          <w:highlight w:val="yellow"/>
        </w:rPr>
        <w:t>drivers of world growth and prosperity</w:t>
      </w:r>
      <w:r w:rsidRPr="00AA750F">
        <w:rPr>
          <w:sz w:val="16"/>
        </w:rPr>
        <w:t xml:space="preserve"> that they were in the half century after the Second World War.</w:t>
      </w:r>
    </w:p>
    <w:p w:rsidR="00463685" w:rsidRDefault="00463685" w:rsidP="002F116D"/>
    <w:p w:rsidR="00463685" w:rsidRDefault="00463685" w:rsidP="002F116D"/>
    <w:p w:rsidR="00463685" w:rsidRDefault="00463685" w:rsidP="00463685">
      <w:pPr>
        <w:pStyle w:val="Heading3"/>
      </w:pPr>
      <w:r>
        <w:t xml:space="preserve">   XT Trade Solves War</w:t>
      </w:r>
    </w:p>
    <w:p w:rsidR="004D5B27" w:rsidRDefault="004D5B27" w:rsidP="004D5B27">
      <w:pPr>
        <w:pStyle w:val="Heading4"/>
      </w:pPr>
      <w:r>
        <w:t xml:space="preserve">We control uniqueness---conflict is </w:t>
      </w:r>
      <w:r>
        <w:rPr>
          <w:u w:val="single"/>
        </w:rPr>
        <w:t>declining globally</w:t>
      </w:r>
      <w:r>
        <w:t>---trade is the reason</w:t>
      </w:r>
    </w:p>
    <w:p w:rsidR="004D5B27" w:rsidRDefault="004D5B27" w:rsidP="004D5B27">
      <w:r>
        <w:t xml:space="preserve">Daniel T. </w:t>
      </w:r>
      <w:r w:rsidRPr="00337085">
        <w:rPr>
          <w:rStyle w:val="Style13ptBold"/>
        </w:rPr>
        <w:t>Griswold 7</w:t>
      </w:r>
      <w:r>
        <w:t>, Associate director of the Cato Institute’s Center for Trade Policy Studies, Trade, Democracy and Peace: The Virtuous Cycle, Peace through Trade Conference, April 20, http://www.freetrade.org/node/681</w:t>
      </w:r>
    </w:p>
    <w:p w:rsidR="004D5B27" w:rsidRPr="00D71269" w:rsidRDefault="004D5B27" w:rsidP="004D5B27">
      <w:pPr>
        <w:rPr>
          <w:sz w:val="10"/>
        </w:rPr>
      </w:pPr>
      <w:r w:rsidRPr="00337085">
        <w:rPr>
          <w:sz w:val="10"/>
        </w:rPr>
        <w:t xml:space="preserve">A little-noticed headline on an Associated Press story a while back reported, "War declining worldwide, studies say." In 2006, a survey by the Stockholm International Peace Research Institute found that </w:t>
      </w:r>
      <w:r w:rsidRPr="00337085">
        <w:rPr>
          <w:rStyle w:val="StyleUnderline"/>
        </w:rPr>
        <w:t xml:space="preserve">the number of </w:t>
      </w:r>
      <w:r w:rsidRPr="00892176">
        <w:rPr>
          <w:rStyle w:val="StyleUnderline"/>
          <w:highlight w:val="yellow"/>
        </w:rPr>
        <w:t>armed conflicts around the world</w:t>
      </w:r>
      <w:r w:rsidRPr="00337085">
        <w:rPr>
          <w:rStyle w:val="StyleUnderline"/>
        </w:rPr>
        <w:t xml:space="preserve"> has been in </w:t>
      </w:r>
      <w:r w:rsidRPr="00892176">
        <w:rPr>
          <w:rStyle w:val="StyleUnderline"/>
          <w:highlight w:val="yellow"/>
        </w:rPr>
        <w:t xml:space="preserve">decline for the </w:t>
      </w:r>
      <w:r w:rsidRPr="00892176">
        <w:rPr>
          <w:rStyle w:val="Emphasis"/>
          <w:highlight w:val="yellow"/>
        </w:rPr>
        <w:t>past half-century</w:t>
      </w:r>
      <w:r w:rsidRPr="00337085">
        <w:rPr>
          <w:sz w:val="10"/>
        </w:rPr>
        <w:t xml:space="preserve">. Since the early 1990s, ongoing conflicts have dropped from 33 to 17, with all of them now civil conflicts within countries. The Institute's latest report found that 2005 marked the second year in a row that no two nations were at war with one another. What a remarkable and wonderful fact. The </w:t>
      </w:r>
      <w:r w:rsidRPr="00892176">
        <w:rPr>
          <w:rStyle w:val="StyleUnderline"/>
          <w:highlight w:val="yellow"/>
        </w:rPr>
        <w:t>death toll</w:t>
      </w:r>
      <w:r w:rsidRPr="00337085">
        <w:rPr>
          <w:rStyle w:val="StyleUnderline"/>
        </w:rPr>
        <w:t xml:space="preserve"> from war </w:t>
      </w:r>
      <w:r w:rsidRPr="00892176">
        <w:rPr>
          <w:rStyle w:val="StyleUnderline"/>
          <w:highlight w:val="yellow"/>
        </w:rPr>
        <w:t>has</w:t>
      </w:r>
      <w:r w:rsidRPr="00337085">
        <w:rPr>
          <w:sz w:val="10"/>
        </w:rPr>
        <w:t xml:space="preserve"> also </w:t>
      </w:r>
      <w:r w:rsidRPr="00892176">
        <w:rPr>
          <w:rStyle w:val="StyleUnderline"/>
          <w:highlight w:val="yellow"/>
        </w:rPr>
        <w:t>been falling</w:t>
      </w:r>
      <w:r w:rsidRPr="00337085">
        <w:rPr>
          <w:sz w:val="10"/>
        </w:rPr>
        <w:t>.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w:t>
      </w:r>
      <w:r w:rsidRPr="00337085">
        <w:rPr>
          <w:sz w:val="10"/>
        </w:rPr>
        <w:tab/>
        <w:t xml:space="preserve"> Many causes lie behind the good news--the end of the Cold War and the spread of democracy, among them--but </w:t>
      </w:r>
      <w:r w:rsidRPr="00337085">
        <w:rPr>
          <w:rStyle w:val="StyleUnderline"/>
        </w:rPr>
        <w:t xml:space="preserve">expanding </w:t>
      </w:r>
      <w:r w:rsidRPr="00892176">
        <w:rPr>
          <w:rStyle w:val="StyleUnderline"/>
          <w:highlight w:val="yellow"/>
        </w:rPr>
        <w:t>trade</w:t>
      </w:r>
      <w:r w:rsidRPr="00337085">
        <w:rPr>
          <w:sz w:val="10"/>
        </w:rPr>
        <w:t xml:space="preserve"> and globalization appear to be </w:t>
      </w:r>
      <w:r w:rsidRPr="00337085">
        <w:rPr>
          <w:rStyle w:val="StyleUnderline"/>
        </w:rPr>
        <w:t>play</w:t>
      </w:r>
      <w:r w:rsidRPr="00337085">
        <w:rPr>
          <w:sz w:val="10"/>
        </w:rPr>
        <w:t xml:space="preserve">ing </w:t>
      </w:r>
      <w:r w:rsidRPr="00337085">
        <w:rPr>
          <w:rStyle w:val="StyleUnderline"/>
        </w:rPr>
        <w:t xml:space="preserve">a </w:t>
      </w:r>
      <w:r w:rsidRPr="00337085">
        <w:rPr>
          <w:rStyle w:val="Emphasis"/>
        </w:rPr>
        <w:t>major role</w:t>
      </w:r>
      <w:r w:rsidRPr="00337085">
        <w:rPr>
          <w:sz w:val="10"/>
        </w:rPr>
        <w:t xml:space="preserve"> </w:t>
      </w:r>
      <w:r w:rsidRPr="00337085">
        <w:rPr>
          <w:rStyle w:val="StyleUnderline"/>
        </w:rPr>
        <w:t>in promoting world peace</w:t>
      </w:r>
      <w:r w:rsidRPr="00337085">
        <w:rPr>
          <w:sz w:val="10"/>
        </w:rPr>
        <w:t xml:space="preserve">. Far from stoking a "World on Fire," as one misguided American author argued in a forgettable book, </w:t>
      </w:r>
      <w:r w:rsidRPr="00337085">
        <w:rPr>
          <w:rStyle w:val="StyleUnderline"/>
        </w:rPr>
        <w:t>growing commercial ties</w:t>
      </w:r>
      <w:r w:rsidRPr="00337085">
        <w:rPr>
          <w:sz w:val="10"/>
        </w:rPr>
        <w:t xml:space="preserve"> between nations </w:t>
      </w:r>
      <w:r w:rsidRPr="00892176">
        <w:rPr>
          <w:rStyle w:val="StyleUnderline"/>
          <w:highlight w:val="yellow"/>
        </w:rPr>
        <w:t>have</w:t>
      </w:r>
      <w:r w:rsidRPr="00337085">
        <w:rPr>
          <w:sz w:val="10"/>
        </w:rPr>
        <w:t xml:space="preserve"> had </w:t>
      </w:r>
      <w:r w:rsidRPr="00892176">
        <w:rPr>
          <w:rStyle w:val="StyleUnderline"/>
          <w:highlight w:val="yellow"/>
        </w:rPr>
        <w:t xml:space="preserve">a </w:t>
      </w:r>
      <w:r w:rsidRPr="00892176">
        <w:rPr>
          <w:rStyle w:val="Emphasis"/>
          <w:highlight w:val="yellow"/>
        </w:rPr>
        <w:t>dampening effect</w:t>
      </w:r>
      <w:r w:rsidRPr="00892176">
        <w:rPr>
          <w:rStyle w:val="StyleUnderline"/>
          <w:highlight w:val="yellow"/>
        </w:rPr>
        <w:t xml:space="preserve"> on</w:t>
      </w:r>
      <w:r w:rsidRPr="00337085">
        <w:rPr>
          <w:sz w:val="10"/>
        </w:rPr>
        <w:t xml:space="preserve"> armed conflict and </w:t>
      </w:r>
      <w:r w:rsidRPr="00892176">
        <w:rPr>
          <w:rStyle w:val="StyleUnderline"/>
          <w:highlight w:val="yellow"/>
        </w:rPr>
        <w:t>war</w:t>
      </w:r>
      <w:r w:rsidRPr="00337085">
        <w:rPr>
          <w:sz w:val="10"/>
        </w:rPr>
        <w:t xml:space="preserve">. I would argue that free trade and globalization have promoted peace in three main ways.  First, as I argued a moment ago, </w:t>
      </w:r>
      <w:r w:rsidRPr="00892176">
        <w:rPr>
          <w:rStyle w:val="StyleUnderline"/>
          <w:highlight w:val="yellow"/>
        </w:rPr>
        <w:t>trade</w:t>
      </w:r>
      <w:r w:rsidRPr="00337085">
        <w:rPr>
          <w:sz w:val="10"/>
        </w:rPr>
        <w:t xml:space="preserve"> and globalization have </w:t>
      </w:r>
      <w:r w:rsidRPr="00892176">
        <w:rPr>
          <w:rStyle w:val="StyleUnderline"/>
          <w:highlight w:val="yellow"/>
        </w:rPr>
        <w:t>reinforced</w:t>
      </w:r>
      <w:r w:rsidRPr="00337085">
        <w:rPr>
          <w:sz w:val="10"/>
        </w:rPr>
        <w:t xml:space="preserve"> the trend toward </w:t>
      </w:r>
      <w:r w:rsidRPr="00892176">
        <w:rPr>
          <w:rStyle w:val="StyleUnderline"/>
          <w:highlight w:val="yellow"/>
        </w:rPr>
        <w:t>democracy, and democracies tend not to</w:t>
      </w:r>
      <w:r w:rsidRPr="00337085">
        <w:rPr>
          <w:sz w:val="10"/>
        </w:rPr>
        <w:t xml:space="preserve"> pick </w:t>
      </w:r>
      <w:r w:rsidRPr="00892176">
        <w:rPr>
          <w:rStyle w:val="StyleUnderline"/>
          <w:highlight w:val="yellow"/>
        </w:rPr>
        <w:t>fight</w:t>
      </w:r>
      <w:r w:rsidRPr="00892176">
        <w:rPr>
          <w:sz w:val="10"/>
          <w:highlight w:val="yellow"/>
        </w:rPr>
        <w:t>s</w:t>
      </w:r>
      <w:r w:rsidRPr="00337085">
        <w:rPr>
          <w:sz w:val="10"/>
        </w:rPr>
        <w:t xml:space="preserve"> with each other. Thanks in part to globalization, almost two thirds of the world's countries today are democracies--a record high. Some studies have cast doubt on the idea that democracies are less likely to fight wars. While it's true that democracies rarely if ever war with each other, it is not such a rare occurrence for democracies to engage in wars with non-democracies. We can still hope that has more countries turn to democracy, there will be fewer provocations for war by non-democracies.  A second and even more potent way that trade has promoted peace is </w:t>
      </w:r>
      <w:r w:rsidRPr="00337085">
        <w:rPr>
          <w:rStyle w:val="StyleUnderline"/>
        </w:rPr>
        <w:t>by promoting more economic integration</w:t>
      </w:r>
      <w:r w:rsidRPr="00337085">
        <w:rPr>
          <w:sz w:val="10"/>
        </w:rPr>
        <w:t xml:space="preserve">. As national economies become more intertwined with each other, those </w:t>
      </w:r>
      <w:r w:rsidRPr="00892176">
        <w:rPr>
          <w:rStyle w:val="StyleUnderline"/>
          <w:highlight w:val="yellow"/>
        </w:rPr>
        <w:t xml:space="preserve">nations </w:t>
      </w:r>
      <w:r w:rsidRPr="00892176">
        <w:rPr>
          <w:rStyle w:val="Emphasis"/>
          <w:highlight w:val="yellow"/>
        </w:rPr>
        <w:t>have more to lose should war break out</w:t>
      </w:r>
      <w:r w:rsidRPr="00337085">
        <w:rPr>
          <w:rStyle w:val="Emphasis"/>
        </w:rPr>
        <w:t>.</w:t>
      </w:r>
      <w:r w:rsidRPr="00337085">
        <w:rPr>
          <w:sz w:val="10"/>
        </w:rPr>
        <w:t xml:space="preserve"> War in a globalized world not only means human casualties and bigger government, but also ruptured trade and investment ties that impose lasting damage on the economy. In short, </w:t>
      </w:r>
      <w:r w:rsidRPr="00337085">
        <w:rPr>
          <w:rStyle w:val="StyleUnderline"/>
        </w:rPr>
        <w:t>globalization</w:t>
      </w:r>
      <w:r w:rsidRPr="00337085">
        <w:rPr>
          <w:sz w:val="10"/>
        </w:rPr>
        <w:t xml:space="preserve"> has </w:t>
      </w:r>
      <w:r w:rsidRPr="00337085">
        <w:rPr>
          <w:rStyle w:val="StyleUnderline"/>
        </w:rPr>
        <w:t xml:space="preserve">dramatically raised the </w:t>
      </w:r>
      <w:r w:rsidRPr="00337085">
        <w:rPr>
          <w:rStyle w:val="Emphasis"/>
        </w:rPr>
        <w:t>economic cost of war</w:t>
      </w:r>
      <w:r w:rsidRPr="00337085">
        <w:rPr>
          <w:sz w:val="10"/>
        </w:rPr>
        <w:t xml:space="preserve">.  The 2005 Economic Freedom of the World Report contains an insightful chapter on "Economic Freedom and Peace" by Dr. Erik Gartzke, </w:t>
      </w:r>
      <w:r w:rsidRPr="00337085">
        <w:rPr>
          <w:rStyle w:val="StyleUnderline"/>
        </w:rPr>
        <w:t xml:space="preserve">a </w:t>
      </w:r>
      <w:r w:rsidRPr="00892176">
        <w:rPr>
          <w:rStyle w:val="StyleUnderline"/>
          <w:highlight w:val="yellow"/>
        </w:rPr>
        <w:t>prof</w:t>
      </w:r>
      <w:r w:rsidRPr="00337085">
        <w:rPr>
          <w:rStyle w:val="StyleUnderline"/>
        </w:rPr>
        <w:t xml:space="preserve">essor </w:t>
      </w:r>
      <w:r w:rsidRPr="00892176">
        <w:rPr>
          <w:rStyle w:val="StyleUnderline"/>
          <w:highlight w:val="yellow"/>
        </w:rPr>
        <w:t>of</w:t>
      </w:r>
      <w:r w:rsidRPr="00337085">
        <w:rPr>
          <w:rStyle w:val="StyleUnderline"/>
        </w:rPr>
        <w:t xml:space="preserve"> </w:t>
      </w:r>
      <w:r w:rsidRPr="00892176">
        <w:rPr>
          <w:rStyle w:val="StyleUnderline"/>
          <w:highlight w:val="yellow"/>
        </w:rPr>
        <w:t>poli</w:t>
      </w:r>
      <w:r w:rsidRPr="00337085">
        <w:rPr>
          <w:rStyle w:val="StyleUnderline"/>
        </w:rPr>
        <w:t xml:space="preserve">tical </w:t>
      </w:r>
      <w:r w:rsidRPr="00892176">
        <w:rPr>
          <w:rStyle w:val="StyleUnderline"/>
          <w:highlight w:val="yellow"/>
        </w:rPr>
        <w:t>sci</w:t>
      </w:r>
      <w:r w:rsidRPr="00337085">
        <w:rPr>
          <w:rStyle w:val="StyleUnderline"/>
        </w:rPr>
        <w:t>ence</w:t>
      </w:r>
      <w:r w:rsidRPr="00337085">
        <w:rPr>
          <w:sz w:val="10"/>
        </w:rPr>
        <w:t xml:space="preserve"> at Columbia University. Dr. Gartzke compares the propensity of countries to engage in wars and their level of economic freedom and </w:t>
      </w:r>
      <w:r w:rsidRPr="00892176">
        <w:rPr>
          <w:rStyle w:val="StyleUnderline"/>
          <w:highlight w:val="yellow"/>
        </w:rPr>
        <w:t>concludes</w:t>
      </w:r>
      <w:r w:rsidRPr="00337085">
        <w:rPr>
          <w:sz w:val="10"/>
        </w:rPr>
        <w:t xml:space="preserve"> that economic freedom, including the </w:t>
      </w:r>
      <w:r w:rsidRPr="00337085">
        <w:rPr>
          <w:rStyle w:val="StyleUnderline"/>
        </w:rPr>
        <w:t xml:space="preserve">freedom to </w:t>
      </w:r>
      <w:r w:rsidRPr="00892176">
        <w:rPr>
          <w:rStyle w:val="StyleUnderline"/>
          <w:highlight w:val="yellow"/>
        </w:rPr>
        <w:t xml:space="preserve">trade, </w:t>
      </w:r>
      <w:r w:rsidRPr="00892176">
        <w:rPr>
          <w:rStyle w:val="Emphasis"/>
          <w:highlight w:val="yellow"/>
        </w:rPr>
        <w:t>significantly decreases</w:t>
      </w:r>
      <w:r w:rsidRPr="00337085">
        <w:rPr>
          <w:rStyle w:val="StyleUnderline"/>
        </w:rPr>
        <w:t xml:space="preserve"> the probability that a country will experience a military dispute with another country</w:t>
      </w:r>
      <w:r w:rsidRPr="00337085">
        <w:rPr>
          <w:sz w:val="10"/>
        </w:rPr>
        <w:t xml:space="preserve">. Through econometric analysis, he found that, "Making economies freer translates into making countries more peaceful. At the extremes, the least free states are about 14 times as </w:t>
      </w:r>
      <w:r w:rsidRPr="00892176">
        <w:rPr>
          <w:rStyle w:val="StyleUnderline"/>
          <w:highlight w:val="yellow"/>
        </w:rPr>
        <w:t>conflict</w:t>
      </w:r>
      <w:r w:rsidRPr="00337085">
        <w:rPr>
          <w:sz w:val="10"/>
        </w:rPr>
        <w:t xml:space="preserve"> prone as the most free."  By the way, Dr. Gartzke's analysis found that economic freedom was a far more important variable in determining a countries propensity to go to war than democracy.  A third reason why free </w:t>
      </w:r>
      <w:r w:rsidRPr="00337085">
        <w:rPr>
          <w:rStyle w:val="StyleUnderline"/>
        </w:rPr>
        <w:t>trade</w:t>
      </w:r>
      <w:r w:rsidRPr="00337085">
        <w:rPr>
          <w:sz w:val="10"/>
        </w:rPr>
        <w:t xml:space="preserve"> promotes peace is because it </w:t>
      </w:r>
      <w:r w:rsidRPr="00337085">
        <w:rPr>
          <w:rStyle w:val="StyleUnderline"/>
        </w:rPr>
        <w:t>allows nations to acquire wealth through</w:t>
      </w:r>
      <w:r w:rsidRPr="00337085">
        <w:rPr>
          <w:sz w:val="10"/>
        </w:rPr>
        <w:t xml:space="preserve"> production and </w:t>
      </w:r>
      <w:r w:rsidRPr="00337085">
        <w:rPr>
          <w:rStyle w:val="Emphasis"/>
        </w:rPr>
        <w:t>exchange rather than conquest</w:t>
      </w:r>
      <w:r w:rsidRPr="00337085">
        <w:rPr>
          <w:sz w:val="10"/>
        </w:rPr>
        <w:t xml:space="preserve"> of territory and resources. As economies develop, wealth is increasingly measured in terms of intellectual property, financial assets, and human capital. Such assets cannot be easily seized by armies. In contrast, hard assets such as minerals and farmland are becoming relatively less important in a high-tech, service economy. If people need resources outside their national borders, say oil or timber or farm products, they can acquire them peacefully by trading away what they can produce best at home. In short, globalization and the development it has spurred have rendered t</w:t>
      </w:r>
      <w:r>
        <w:rPr>
          <w:sz w:val="10"/>
        </w:rPr>
        <w:t>he spoils of war less valuable.</w:t>
      </w:r>
    </w:p>
    <w:p w:rsidR="00806562" w:rsidRDefault="00806562" w:rsidP="00806562">
      <w:pPr>
        <w:pStyle w:val="Heading3"/>
      </w:pPr>
      <w:r>
        <w:t xml:space="preserve">   T/Heg</w:t>
      </w:r>
    </w:p>
    <w:p w:rsidR="00806562" w:rsidRPr="00361E64" w:rsidRDefault="00806562" w:rsidP="00806562">
      <w:pPr>
        <w:pStyle w:val="Heading4"/>
      </w:pPr>
      <w:r>
        <w:t>Turns heg</w:t>
      </w:r>
    </w:p>
    <w:p w:rsidR="00806562" w:rsidRDefault="00806562" w:rsidP="00806562">
      <w:r>
        <w:t xml:space="preserve">Michael </w:t>
      </w:r>
      <w:r w:rsidRPr="00361E64">
        <w:rPr>
          <w:rStyle w:val="Style13ptBold"/>
        </w:rPr>
        <w:t>Hirsh 3</w:t>
      </w:r>
      <w:r>
        <w:t>, editor at Newsweek, At War With Ourselves, p. 137</w:t>
      </w:r>
    </w:p>
    <w:p w:rsidR="00806562" w:rsidRPr="00361E64" w:rsidRDefault="00806562" w:rsidP="00806562">
      <w:pPr>
        <w:rPr>
          <w:sz w:val="14"/>
        </w:rPr>
      </w:pPr>
      <w:r w:rsidRPr="00361E64">
        <w:rPr>
          <w:sz w:val="14"/>
        </w:rPr>
        <w:t xml:space="preserve">That's one challenge. Another is to recognize that </w:t>
      </w:r>
      <w:r w:rsidRPr="00892176">
        <w:rPr>
          <w:rStyle w:val="StyleUnderline"/>
          <w:highlight w:val="yellow"/>
        </w:rPr>
        <w:t>the industrial base that will</w:t>
      </w:r>
      <w:r w:rsidRPr="00361E64">
        <w:rPr>
          <w:sz w:val="14"/>
        </w:rPr>
        <w:t xml:space="preserve"> produce this system—and </w:t>
      </w:r>
      <w:r w:rsidRPr="00892176">
        <w:rPr>
          <w:rStyle w:val="Emphasis"/>
          <w:highlight w:val="yellow"/>
        </w:rPr>
        <w:t>keep America on top</w:t>
      </w:r>
      <w:r w:rsidRPr="00892176">
        <w:rPr>
          <w:sz w:val="14"/>
          <w:highlight w:val="yellow"/>
        </w:rPr>
        <w:t>—</w:t>
      </w:r>
      <w:r w:rsidRPr="00892176">
        <w:rPr>
          <w:rStyle w:val="StyleUnderline"/>
          <w:highlight w:val="yellow"/>
        </w:rPr>
        <w:t>is</w:t>
      </w:r>
      <w:r w:rsidRPr="00361E64">
        <w:rPr>
          <w:sz w:val="14"/>
        </w:rPr>
        <w:t xml:space="preserve"> today </w:t>
      </w:r>
      <w:r w:rsidRPr="00892176">
        <w:rPr>
          <w:rStyle w:val="StyleUnderline"/>
          <w:highlight w:val="yellow"/>
        </w:rPr>
        <w:t>fully globalized</w:t>
      </w:r>
      <w:r w:rsidRPr="00361E64">
        <w:rPr>
          <w:sz w:val="14"/>
        </w:rPr>
        <w:t xml:space="preserve">, and to understand the implications of that. The companies that constitute this vibrant industrial base are those same transborder corporations that, to recall Pascal Zachary's comment in the last chapter, are redefining national identity. Most of </w:t>
      </w:r>
      <w:r w:rsidRPr="00337085">
        <w:rPr>
          <w:rStyle w:val="StyleUnderline"/>
        </w:rPr>
        <w:t xml:space="preserve">these </w:t>
      </w:r>
      <w:r w:rsidRPr="00892176">
        <w:rPr>
          <w:rStyle w:val="StyleUnderline"/>
          <w:highlight w:val="yellow"/>
        </w:rPr>
        <w:t>companies</w:t>
      </w:r>
      <w:r w:rsidRPr="00361E64">
        <w:rPr>
          <w:sz w:val="14"/>
        </w:rPr>
        <w:t xml:space="preserve">, in other words, </w:t>
      </w:r>
      <w:r w:rsidRPr="00892176">
        <w:rPr>
          <w:rStyle w:val="StyleUnderline"/>
          <w:highlight w:val="yellow"/>
        </w:rPr>
        <w:t>get substantial portions of</w:t>
      </w:r>
      <w:r w:rsidRPr="00337085">
        <w:rPr>
          <w:rStyle w:val="StyleUnderline"/>
        </w:rPr>
        <w:t xml:space="preserve"> their </w:t>
      </w:r>
      <w:r w:rsidRPr="00892176">
        <w:rPr>
          <w:rStyle w:val="StyleUnderline"/>
          <w:highlight w:val="yellow"/>
        </w:rPr>
        <w:t>revenues</w:t>
      </w:r>
      <w:r w:rsidRPr="00337085">
        <w:rPr>
          <w:rStyle w:val="StyleUnderline"/>
        </w:rPr>
        <w:t xml:space="preserve"> from </w:t>
      </w:r>
      <w:r w:rsidRPr="00892176">
        <w:rPr>
          <w:rStyle w:val="StyleUnderline"/>
          <w:highlight w:val="yellow"/>
        </w:rPr>
        <w:t>overseas</w:t>
      </w:r>
      <w:r w:rsidRPr="00337085">
        <w:rPr>
          <w:rStyle w:val="StyleUnderline"/>
        </w:rPr>
        <w:t xml:space="preserve"> sales</w:t>
      </w:r>
      <w:r w:rsidRPr="00361E64">
        <w:rPr>
          <w:sz w:val="14"/>
        </w:rPr>
        <w:t xml:space="preserve">, and </w:t>
      </w:r>
      <w:r w:rsidRPr="00892176">
        <w:rPr>
          <w:rStyle w:val="StyleUnderline"/>
          <w:highlight w:val="yellow"/>
        </w:rPr>
        <w:t>to stay ahead of</w:t>
      </w:r>
      <w:r w:rsidRPr="00361E64">
        <w:rPr>
          <w:sz w:val="14"/>
        </w:rPr>
        <w:t xml:space="preserve"> their </w:t>
      </w:r>
      <w:r w:rsidRPr="00892176">
        <w:rPr>
          <w:rStyle w:val="Emphasis"/>
          <w:highlight w:val="yellow"/>
        </w:rPr>
        <w:t>foreign rivals</w:t>
      </w:r>
      <w:r w:rsidRPr="00892176">
        <w:rPr>
          <w:sz w:val="14"/>
          <w:highlight w:val="yellow"/>
        </w:rPr>
        <w:t xml:space="preserve"> </w:t>
      </w:r>
      <w:r w:rsidRPr="00892176">
        <w:rPr>
          <w:rStyle w:val="StyleUnderline"/>
          <w:highlight w:val="yellow"/>
        </w:rPr>
        <w:t xml:space="preserve">they must </w:t>
      </w:r>
      <w:r w:rsidRPr="00892176">
        <w:rPr>
          <w:rStyle w:val="Emphasis"/>
          <w:highlight w:val="yellow"/>
        </w:rPr>
        <w:t>compete freely</w:t>
      </w:r>
      <w:r w:rsidRPr="00361E64">
        <w:rPr>
          <w:sz w:val="14"/>
        </w:rPr>
        <w:t xml:space="preserve"> and in a stable, expanding marketplace. Supercomputers, for example, are necessary to twenty-first-century warfare—determining everything from Hayden's success at surveillance to warhead design to weather patterns in the event of an air strike—and every U.S. supercomputer company now gets at least half of its revenues from sales abroad. </w:t>
      </w:r>
      <w:r w:rsidRPr="00892176">
        <w:rPr>
          <w:rStyle w:val="StyleUnderline"/>
          <w:highlight w:val="yellow"/>
        </w:rPr>
        <w:t>In a world defined by</w:t>
      </w:r>
      <w:r w:rsidRPr="00361E64">
        <w:rPr>
          <w:sz w:val="14"/>
        </w:rPr>
        <w:t xml:space="preserve"> generally </w:t>
      </w:r>
      <w:r w:rsidRPr="00892176">
        <w:rPr>
          <w:rStyle w:val="Emphasis"/>
          <w:highlight w:val="yellow"/>
        </w:rPr>
        <w:t>open markets</w:t>
      </w:r>
      <w:r w:rsidRPr="00361E64">
        <w:rPr>
          <w:sz w:val="14"/>
        </w:rPr>
        <w:t xml:space="preserve"> </w:t>
      </w:r>
      <w:r w:rsidRPr="00361E64">
        <w:rPr>
          <w:rStyle w:val="StyleUnderline"/>
        </w:rPr>
        <w:t>and</w:t>
      </w:r>
      <w:r w:rsidRPr="00361E64">
        <w:rPr>
          <w:sz w:val="14"/>
        </w:rPr>
        <w:t xml:space="preserve"> </w:t>
      </w:r>
      <w:r w:rsidRPr="00361E64">
        <w:rPr>
          <w:rStyle w:val="Emphasis"/>
        </w:rPr>
        <w:t>comparative advantage</w:t>
      </w:r>
      <w:r w:rsidRPr="00361E64">
        <w:rPr>
          <w:sz w:val="14"/>
        </w:rPr>
        <w:t xml:space="preserve">—the idea that every economy manufactures and sells what it is best at—it is often these "dual-use" goods (high-tech products with both commercial and military uses) that America is most proficient at making and which underpin our economic health. What that means is that </w:t>
      </w:r>
      <w:r w:rsidRPr="00892176">
        <w:rPr>
          <w:rStyle w:val="StyleUnderline"/>
          <w:highlight w:val="yellow"/>
        </w:rPr>
        <w:t>maintaining</w:t>
      </w:r>
      <w:r w:rsidRPr="00361E64">
        <w:rPr>
          <w:rStyle w:val="StyleUnderline"/>
        </w:rPr>
        <w:t xml:space="preserve"> America’s </w:t>
      </w:r>
      <w:r w:rsidRPr="00892176">
        <w:rPr>
          <w:rStyle w:val="StyleUnderline"/>
          <w:highlight w:val="yellow"/>
        </w:rPr>
        <w:t xml:space="preserve">hard power </w:t>
      </w:r>
      <w:r w:rsidRPr="00892176">
        <w:rPr>
          <w:rStyle w:val="Emphasis"/>
          <w:highlight w:val="yellow"/>
        </w:rPr>
        <w:t>depends</w:t>
      </w:r>
      <w:r w:rsidRPr="00361E64">
        <w:rPr>
          <w:sz w:val="14"/>
        </w:rPr>
        <w:t xml:space="preserve">, as never before, </w:t>
      </w:r>
      <w:r w:rsidRPr="00892176">
        <w:rPr>
          <w:rStyle w:val="StyleUnderline"/>
          <w:highlight w:val="yellow"/>
        </w:rPr>
        <w:t>on</w:t>
      </w:r>
      <w:r w:rsidRPr="00361E64">
        <w:rPr>
          <w:sz w:val="14"/>
        </w:rPr>
        <w:t xml:space="preserve"> a stable and </w:t>
      </w:r>
      <w:r w:rsidRPr="00892176">
        <w:rPr>
          <w:rStyle w:val="Emphasis"/>
          <w:highlight w:val="yellow"/>
        </w:rPr>
        <w:t>open international system</w:t>
      </w:r>
      <w:r w:rsidRPr="00361E64">
        <w:rPr>
          <w:sz w:val="14"/>
        </w:rPr>
        <w:t>. "You have to confront the fact that America's defense industrial base is now global," said John Hamre, a former deputy defense secretary under Clinton. Or as Major General Robert Scales, a key mover behind the Army's modernization program, called "Army After Next," puts it: "Like it or not, the advantage we are going to gain in the future over a potential major competitor is going to come from the commercial sector.... We ought to just step back, relax and be prepared to exploit it."</w:t>
      </w:r>
    </w:p>
    <w:p w:rsidR="00806562" w:rsidRDefault="00806562" w:rsidP="00806562">
      <w:pPr>
        <w:pStyle w:val="Heading3"/>
      </w:pPr>
      <w:r>
        <w:t xml:space="preserve">   T/Multilat + Norms</w:t>
      </w:r>
    </w:p>
    <w:p w:rsidR="00806562" w:rsidRPr="00C33750" w:rsidRDefault="00806562" w:rsidP="00806562">
      <w:pPr>
        <w:pStyle w:val="Heading4"/>
      </w:pPr>
      <w:r>
        <w:t xml:space="preserve">Protectionism destroys US diplomatic influence---wrecks multilat and norm-building </w:t>
      </w:r>
    </w:p>
    <w:p w:rsidR="00806562" w:rsidRDefault="00806562" w:rsidP="00806562">
      <w:r w:rsidRPr="00C33750">
        <w:rPr>
          <w:rStyle w:val="Style13ptBold"/>
        </w:rPr>
        <w:t>Blatt</w:t>
      </w:r>
      <w:r>
        <w:t>, Book Reviewer for Futurecast, ‘</w:t>
      </w:r>
      <w:r w:rsidRPr="00C33750">
        <w:rPr>
          <w:rStyle w:val="Style13ptBold"/>
        </w:rPr>
        <w:t>2</w:t>
      </w:r>
      <w:r>
        <w:t xml:space="preserve"> (Dan, Book Review of Joseph S. Nye’s “The Paradox of American Power”, http://www.futurecasts.com/book%20review%204-02.htm )</w:t>
      </w:r>
    </w:p>
    <w:p w:rsidR="00806562" w:rsidRPr="00C33750" w:rsidRDefault="00806562" w:rsidP="00806562">
      <w:pPr>
        <w:rPr>
          <w:sz w:val="14"/>
        </w:rPr>
      </w:pPr>
      <w:r w:rsidRPr="00C33750">
        <w:rPr>
          <w:rStyle w:val="StyleUnderline"/>
          <w:highlight w:val="yellow"/>
        </w:rPr>
        <w:t>Coalitions against</w:t>
      </w:r>
      <w:r w:rsidRPr="00C33750">
        <w:rPr>
          <w:sz w:val="14"/>
        </w:rPr>
        <w:t xml:space="preserve"> particular </w:t>
      </w:r>
      <w:r w:rsidRPr="00C33750">
        <w:rPr>
          <w:rStyle w:val="StyleUnderline"/>
          <w:highlight w:val="yellow"/>
        </w:rPr>
        <w:t>U.S.</w:t>
      </w:r>
      <w:r w:rsidRPr="00C33750">
        <w:rPr>
          <w:sz w:val="14"/>
        </w:rPr>
        <w:t xml:space="preserve"> international </w:t>
      </w:r>
      <w:r w:rsidRPr="00C33750">
        <w:rPr>
          <w:rStyle w:val="StyleUnderline"/>
          <w:highlight w:val="yellow"/>
        </w:rPr>
        <w:t>interests</w:t>
      </w:r>
      <w:r w:rsidRPr="00C33750">
        <w:rPr>
          <w:sz w:val="14"/>
        </w:rPr>
        <w:t xml:space="preserve"> have occurred and </w:t>
      </w:r>
      <w:r w:rsidRPr="00C33750">
        <w:rPr>
          <w:rStyle w:val="StyleUnderline"/>
          <w:highlight w:val="yellow"/>
        </w:rPr>
        <w:t xml:space="preserve">are </w:t>
      </w:r>
      <w:r w:rsidRPr="00C33750">
        <w:rPr>
          <w:rStyle w:val="Emphasis"/>
          <w:highlight w:val="yellow"/>
        </w:rPr>
        <w:t>made more likely</w:t>
      </w:r>
      <w:r w:rsidRPr="00C33750">
        <w:rPr>
          <w:rStyle w:val="StyleUnderline"/>
          <w:highlight w:val="yellow"/>
        </w:rPr>
        <w:t xml:space="preserve"> by</w:t>
      </w:r>
      <w:r w:rsidRPr="00C33750">
        <w:rPr>
          <w:sz w:val="14"/>
        </w:rPr>
        <w:t xml:space="preserve"> unilateralist, arrogant, and </w:t>
      </w:r>
      <w:r w:rsidRPr="00C33750">
        <w:rPr>
          <w:rStyle w:val="StyleUnderline"/>
          <w:highlight w:val="yellow"/>
        </w:rPr>
        <w:t>parochial U.S. conduct</w:t>
      </w:r>
      <w:r w:rsidRPr="00C33750">
        <w:rPr>
          <w:rStyle w:val="StyleUnderline"/>
        </w:rPr>
        <w:t xml:space="preserve">. </w:t>
      </w:r>
      <w:r w:rsidRPr="00C33750">
        <w:rPr>
          <w:rStyle w:val="Emphasis"/>
          <w:highlight w:val="yellow"/>
        </w:rPr>
        <w:t>Protectionism</w:t>
      </w:r>
      <w:r w:rsidRPr="00C33750">
        <w:rPr>
          <w:sz w:val="14"/>
          <w:highlight w:val="yellow"/>
        </w:rPr>
        <w:t xml:space="preserve"> </w:t>
      </w:r>
      <w:r w:rsidRPr="00C33750">
        <w:rPr>
          <w:rStyle w:val="StyleUnderline"/>
          <w:highlight w:val="yellow"/>
        </w:rPr>
        <w:t>is</w:t>
      </w:r>
      <w:r w:rsidRPr="00C33750">
        <w:rPr>
          <w:sz w:val="14"/>
        </w:rPr>
        <w:t xml:space="preserve"> undoubtedly </w:t>
      </w:r>
      <w:r w:rsidRPr="00C33750">
        <w:rPr>
          <w:rStyle w:val="StyleUnderline"/>
          <w:highlight w:val="yellow"/>
        </w:rPr>
        <w:t xml:space="preserve">the </w:t>
      </w:r>
      <w:r w:rsidRPr="00C33750">
        <w:rPr>
          <w:rStyle w:val="Emphasis"/>
          <w:highlight w:val="yellow"/>
        </w:rPr>
        <w:t>most dangerous and divisive form</w:t>
      </w:r>
      <w:r w:rsidRPr="00C33750">
        <w:rPr>
          <w:sz w:val="14"/>
        </w:rPr>
        <w:t xml:space="preserve"> of such conduct. "The United States must resist protectionism at home and support international economic institutions" that facilitate international commerce. </w:t>
      </w:r>
      <w:r w:rsidRPr="00C33750">
        <w:rPr>
          <w:rStyle w:val="StyleUnderline"/>
          <w:highlight w:val="yellow"/>
        </w:rPr>
        <w:t>Trade disputes must not</w:t>
      </w:r>
      <w:r w:rsidRPr="00C33750">
        <w:rPr>
          <w:rStyle w:val="StyleUnderline"/>
        </w:rPr>
        <w:t xml:space="preserve"> be permitted to </w:t>
      </w:r>
      <w:r w:rsidRPr="00C33750">
        <w:rPr>
          <w:rStyle w:val="Emphasis"/>
          <w:highlight w:val="yellow"/>
        </w:rPr>
        <w:t>explode into</w:t>
      </w:r>
      <w:r w:rsidRPr="00C33750">
        <w:rPr>
          <w:sz w:val="14"/>
        </w:rPr>
        <w:t xml:space="preserve"> disastrous </w:t>
      </w:r>
      <w:r w:rsidRPr="00C33750">
        <w:rPr>
          <w:rStyle w:val="Emphasis"/>
          <w:highlight w:val="yellow"/>
        </w:rPr>
        <w:t>trade wars</w:t>
      </w:r>
      <w:r w:rsidRPr="00C33750">
        <w:rPr>
          <w:sz w:val="14"/>
        </w:rPr>
        <w:t xml:space="preserve"> (such as the trade war during the 1920s and 1930s that played a major role in the Great Depression). U.S. economic and cultural supremacy may indeed erode as Asian and European markets prosper and grow. They may ultimately "loom larger than the American market." In several particular areas - such as international trade, antitrust regulation, the establishment of technical standards, and protection of intellectual property - Europe already shares predominance with the U.S.  </w:t>
      </w:r>
      <w:r w:rsidRPr="00C33750">
        <w:rPr>
          <w:rStyle w:val="StyleUnderline"/>
          <w:highlight w:val="yellow"/>
        </w:rPr>
        <w:t>Defining our</w:t>
      </w:r>
      <w:r w:rsidRPr="00C33750">
        <w:rPr>
          <w:rStyle w:val="StyleUnderline"/>
        </w:rPr>
        <w:t xml:space="preserve"> national </w:t>
      </w:r>
      <w:r w:rsidRPr="00C33750">
        <w:rPr>
          <w:rStyle w:val="StyleUnderline"/>
          <w:highlight w:val="yellow"/>
        </w:rPr>
        <w:t xml:space="preserve">interest broadly to include global interests will be </w:t>
      </w:r>
      <w:r w:rsidRPr="00C33750">
        <w:rPr>
          <w:rStyle w:val="Emphasis"/>
          <w:highlight w:val="yellow"/>
        </w:rPr>
        <w:t>crucial</w:t>
      </w:r>
      <w:r w:rsidRPr="00C33750">
        <w:rPr>
          <w:sz w:val="14"/>
          <w:highlight w:val="yellow"/>
        </w:rPr>
        <w:t xml:space="preserve"> </w:t>
      </w:r>
      <w:r w:rsidRPr="00C33750">
        <w:rPr>
          <w:rStyle w:val="StyleUnderline"/>
          <w:highlight w:val="yellow"/>
        </w:rPr>
        <w:t>to</w:t>
      </w:r>
      <w:r w:rsidRPr="00C33750">
        <w:rPr>
          <w:sz w:val="14"/>
        </w:rPr>
        <w:t xml:space="preserve"> the longevity of our power and whether others see hegemony as benign or not. The various aspects of soft power must be a part of </w:t>
      </w:r>
      <w:r w:rsidRPr="00C33750">
        <w:rPr>
          <w:rStyle w:val="StyleUnderline"/>
        </w:rPr>
        <w:t xml:space="preserve">any </w:t>
      </w:r>
      <w:r w:rsidRPr="00C33750">
        <w:rPr>
          <w:rStyle w:val="StyleUnderline"/>
          <w:highlight w:val="yellow"/>
        </w:rPr>
        <w:t>effective foreign policy - and</w:t>
      </w:r>
      <w:r w:rsidRPr="00C33750">
        <w:rPr>
          <w:sz w:val="14"/>
          <w:highlight w:val="yellow"/>
        </w:rPr>
        <w:t xml:space="preserve"> </w:t>
      </w:r>
      <w:r w:rsidRPr="00C33750">
        <w:rPr>
          <w:rStyle w:val="Emphasis"/>
          <w:highlight w:val="yellow"/>
        </w:rPr>
        <w:t>multilateralism</w:t>
      </w:r>
      <w:r w:rsidRPr="00C33750">
        <w:rPr>
          <w:rStyle w:val="Emphasis"/>
        </w:rPr>
        <w:t xml:space="preserve"> is essential</w:t>
      </w:r>
      <w:r w:rsidRPr="00C33750">
        <w:rPr>
          <w:sz w:val="14"/>
        </w:rPr>
        <w:t xml:space="preserve"> for the development and maintenance of the attributes of soft power.</w:t>
      </w:r>
    </w:p>
    <w:p w:rsidR="00806562" w:rsidRPr="00C33750" w:rsidRDefault="00806562" w:rsidP="00806562"/>
    <w:p w:rsidR="00806562" w:rsidRDefault="00806562" w:rsidP="00806562">
      <w:pPr>
        <w:pStyle w:val="Heading3"/>
      </w:pPr>
      <w:r>
        <w:t xml:space="preserve">   T/Terror</w:t>
      </w:r>
    </w:p>
    <w:p w:rsidR="00806562" w:rsidRPr="00361E64" w:rsidRDefault="00806562" w:rsidP="00806562">
      <w:pPr>
        <w:pStyle w:val="Heading4"/>
      </w:pPr>
      <w:r>
        <w:t>Turns terrorism</w:t>
      </w:r>
    </w:p>
    <w:p w:rsidR="00806562" w:rsidRDefault="00806562" w:rsidP="00806562">
      <w:r>
        <w:t xml:space="preserve">Sungjoon </w:t>
      </w:r>
      <w:r w:rsidRPr="00361E64">
        <w:rPr>
          <w:rStyle w:val="Style13ptBold"/>
        </w:rPr>
        <w:t>Cho 7</w:t>
      </w:r>
      <w:r>
        <w:t>, Assistant Professor of Law, Chicago-Kent College of Law, Illinois Institute of Technology, Doha's Development, 25 Berkeley J. Int'l L. 165, LN</w:t>
      </w:r>
    </w:p>
    <w:p w:rsidR="00806562" w:rsidRPr="00361E64" w:rsidRDefault="00806562" w:rsidP="00806562">
      <w:pPr>
        <w:rPr>
          <w:sz w:val="14"/>
        </w:rPr>
      </w:pPr>
      <w:r w:rsidRPr="00361E64">
        <w:rPr>
          <w:sz w:val="14"/>
        </w:rPr>
        <w:t xml:space="preserve">It was an exigent situation - the September 11 terrorist attacks - that put the WTO negotiations back on track. Based on a strong consensus among negotiators that they should deliver a powerful message of stability and prosperity to the international community, they managed to launch yet another historic WTO trade round in Doha, Qatar, in November 2001. n21 Reflecting urgent calls from the international community for </w:t>
      </w:r>
      <w:r w:rsidRPr="00892176">
        <w:rPr>
          <w:rStyle w:val="StyleUnderline"/>
          <w:highlight w:val="yellow"/>
        </w:rPr>
        <w:t>trade's active role in development and reducing poverty</w:t>
      </w:r>
      <w:r w:rsidRPr="00361E64">
        <w:rPr>
          <w:sz w:val="14"/>
        </w:rPr>
        <w:t xml:space="preserve">, the new trade negotiation agenda was named the "Doha Development Agenda" (DDA). International development organizations had emphasized that it is in the developed countries' interest to reduce poverty and achieve economic development in developing countries because it </w:t>
      </w:r>
      <w:r w:rsidRPr="00892176">
        <w:rPr>
          <w:rStyle w:val="StyleUnderline"/>
          <w:highlight w:val="yellow"/>
        </w:rPr>
        <w:t>avoids social unrest</w:t>
      </w:r>
      <w:r w:rsidRPr="00361E64">
        <w:rPr>
          <w:sz w:val="14"/>
        </w:rPr>
        <w:t xml:space="preserve"> and eventually contributes to global peace. n22 Lack of development and subsequent abject poverty are inextricably linked to current conflicts and violence in many quarters of the world. n23 Not surprisingly, </w:t>
      </w:r>
      <w:r w:rsidRPr="00892176">
        <w:rPr>
          <w:rStyle w:val="StyleUnderline"/>
          <w:highlight w:val="yellow"/>
        </w:rPr>
        <w:t>high youth unemployment</w:t>
      </w:r>
      <w:r w:rsidRPr="00361E64">
        <w:rPr>
          <w:sz w:val="14"/>
        </w:rPr>
        <w:t xml:space="preserve"> in these </w:t>
      </w:r>
      <w:r w:rsidRPr="00361E64">
        <w:rPr>
          <w:rStyle w:val="StyleUnderline"/>
        </w:rPr>
        <w:t>impoverished regions</w:t>
      </w:r>
      <w:r w:rsidRPr="00361E64">
        <w:rPr>
          <w:sz w:val="14"/>
        </w:rPr>
        <w:t xml:space="preserve"> </w:t>
      </w:r>
      <w:r w:rsidRPr="00892176">
        <w:rPr>
          <w:rStyle w:val="Emphasis"/>
          <w:highlight w:val="yellow"/>
        </w:rPr>
        <w:t>increases the likelihood of</w:t>
      </w:r>
      <w:r w:rsidRPr="00361E64">
        <w:rPr>
          <w:sz w:val="14"/>
        </w:rPr>
        <w:t xml:space="preserve"> illegal and </w:t>
      </w:r>
      <w:r w:rsidRPr="00892176">
        <w:rPr>
          <w:rStyle w:val="Emphasis"/>
          <w:highlight w:val="yellow"/>
        </w:rPr>
        <w:t>radical</w:t>
      </w:r>
      <w:r w:rsidRPr="00361E64">
        <w:rPr>
          <w:sz w:val="14"/>
        </w:rPr>
        <w:t xml:space="preserve"> activities, including </w:t>
      </w:r>
      <w:r w:rsidRPr="00892176">
        <w:rPr>
          <w:rStyle w:val="Emphasis"/>
          <w:highlight w:val="yellow"/>
        </w:rPr>
        <w:t>terrorism</w:t>
      </w:r>
      <w:r w:rsidRPr="00361E64">
        <w:rPr>
          <w:sz w:val="14"/>
        </w:rPr>
        <w:t xml:space="preserve">. n24 Therefore, </w:t>
      </w:r>
      <w:r w:rsidRPr="00892176">
        <w:rPr>
          <w:rStyle w:val="StyleUnderline"/>
          <w:highlight w:val="yellow"/>
        </w:rPr>
        <w:t>without integrating those</w:t>
      </w:r>
      <w:r w:rsidRPr="00361E64">
        <w:rPr>
          <w:rStyle w:val="StyleUnderline"/>
        </w:rPr>
        <w:t xml:space="preserve"> who are </w:t>
      </w:r>
      <w:r w:rsidRPr="00892176">
        <w:rPr>
          <w:rStyle w:val="StyleUnderline"/>
          <w:highlight w:val="yellow"/>
        </w:rPr>
        <w:t>marginalized into the</w:t>
      </w:r>
      <w:r w:rsidRPr="00361E64">
        <w:rPr>
          <w:rStyle w:val="StyleUnderline"/>
        </w:rPr>
        <w:t xml:space="preserve"> mainstream </w:t>
      </w:r>
      <w:r w:rsidRPr="00892176">
        <w:rPr>
          <w:rStyle w:val="StyleUnderline"/>
          <w:highlight w:val="yellow"/>
        </w:rPr>
        <w:t>global economy</w:t>
      </w:r>
      <w:r w:rsidRPr="00361E64">
        <w:rPr>
          <w:rStyle w:val="StyleUnderline"/>
        </w:rPr>
        <w:t xml:space="preserve">, </w:t>
      </w:r>
      <w:r w:rsidRPr="00892176">
        <w:rPr>
          <w:rStyle w:val="StyleUnderline"/>
          <w:highlight w:val="yellow"/>
        </w:rPr>
        <w:t>the world</w:t>
      </w:r>
      <w:r w:rsidRPr="00361E64">
        <w:rPr>
          <w:sz w:val="14"/>
        </w:rPr>
        <w:t xml:space="preserve"> simply </w:t>
      </w:r>
      <w:r w:rsidRPr="00892176">
        <w:rPr>
          <w:rStyle w:val="Emphasis"/>
          <w:highlight w:val="yellow"/>
        </w:rPr>
        <w:t>cannot deliver</w:t>
      </w:r>
      <w:r w:rsidRPr="00892176">
        <w:rPr>
          <w:sz w:val="14"/>
          <w:highlight w:val="yellow"/>
        </w:rPr>
        <w:t xml:space="preserve"> </w:t>
      </w:r>
      <w:r w:rsidRPr="00892176">
        <w:rPr>
          <w:rStyle w:val="StyleUnderline"/>
          <w:highlight w:val="yellow"/>
        </w:rPr>
        <w:t>peace</w:t>
      </w:r>
      <w:r w:rsidRPr="00361E64">
        <w:rPr>
          <w:sz w:val="14"/>
        </w:rPr>
        <w:t xml:space="preserve"> and stability. Critically, </w:t>
      </w:r>
      <w:r w:rsidRPr="00361E64">
        <w:rPr>
          <w:rStyle w:val="StyleUnderline"/>
        </w:rPr>
        <w:t xml:space="preserve">international </w:t>
      </w:r>
      <w:r w:rsidRPr="00892176">
        <w:rPr>
          <w:rStyle w:val="StyleUnderline"/>
          <w:highlight w:val="yellow"/>
        </w:rPr>
        <w:t xml:space="preserve">trade offers a </w:t>
      </w:r>
      <w:r w:rsidRPr="00892176">
        <w:rPr>
          <w:rStyle w:val="Emphasis"/>
          <w:highlight w:val="yellow"/>
        </w:rPr>
        <w:t>vital vehicle</w:t>
      </w:r>
      <w:r w:rsidRPr="00361E64">
        <w:rPr>
          <w:sz w:val="14"/>
        </w:rPr>
        <w:t xml:space="preserve"> </w:t>
      </w:r>
      <w:r w:rsidRPr="00892176">
        <w:rPr>
          <w:rStyle w:val="StyleUnderline"/>
          <w:highlight w:val="yellow"/>
        </w:rPr>
        <w:t>for</w:t>
      </w:r>
      <w:r w:rsidRPr="00361E64">
        <w:rPr>
          <w:sz w:val="14"/>
        </w:rPr>
        <w:t xml:space="preserve"> such </w:t>
      </w:r>
      <w:r w:rsidRPr="00892176">
        <w:rPr>
          <w:rStyle w:val="StyleUnderline"/>
          <w:highlight w:val="yellow"/>
        </w:rPr>
        <w:t>integration</w:t>
      </w:r>
      <w:r w:rsidRPr="00361E64">
        <w:rPr>
          <w:sz w:val="14"/>
        </w:rPr>
        <w:t>. n25</w:t>
      </w:r>
    </w:p>
    <w:p w:rsidR="00463685" w:rsidRPr="00463685" w:rsidRDefault="00463685" w:rsidP="00463685"/>
    <w:sectPr w:rsidR="00463685" w:rsidRPr="00463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BC79EE"/>
    <w:multiLevelType w:val="hybridMultilevel"/>
    <w:tmpl w:val="94B8C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131690"/>
    <w:multiLevelType w:val="hybridMultilevel"/>
    <w:tmpl w:val="68A04EC6"/>
    <w:lvl w:ilvl="0" w:tplc="11E842BA">
      <w:start w:val="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rjun"/>
    <w:docVar w:name="RibbonPointer" w:val="92285596"/>
    <w:docVar w:name="VerbatimVersion" w:val="5.1"/>
  </w:docVars>
  <w:rsids>
    <w:rsidRoot w:val="00C40AA2"/>
    <w:rsid w:val="00002400"/>
    <w:rsid w:val="00002689"/>
    <w:rsid w:val="00005930"/>
    <w:rsid w:val="00006775"/>
    <w:rsid w:val="00006D80"/>
    <w:rsid w:val="00010D2D"/>
    <w:rsid w:val="000139A3"/>
    <w:rsid w:val="00023D73"/>
    <w:rsid w:val="00030058"/>
    <w:rsid w:val="000536D4"/>
    <w:rsid w:val="00055CF1"/>
    <w:rsid w:val="00055F2E"/>
    <w:rsid w:val="00057A4A"/>
    <w:rsid w:val="0006412D"/>
    <w:rsid w:val="00066A95"/>
    <w:rsid w:val="00076FDE"/>
    <w:rsid w:val="00084D30"/>
    <w:rsid w:val="000926C0"/>
    <w:rsid w:val="00095477"/>
    <w:rsid w:val="00097B27"/>
    <w:rsid w:val="000A0FCE"/>
    <w:rsid w:val="000C2032"/>
    <w:rsid w:val="000C7C26"/>
    <w:rsid w:val="000D0E52"/>
    <w:rsid w:val="000D1F8C"/>
    <w:rsid w:val="000D35D0"/>
    <w:rsid w:val="000E7093"/>
    <w:rsid w:val="000F4FD4"/>
    <w:rsid w:val="00100833"/>
    <w:rsid w:val="00101D9E"/>
    <w:rsid w:val="00104529"/>
    <w:rsid w:val="00105942"/>
    <w:rsid w:val="00107396"/>
    <w:rsid w:val="00113E46"/>
    <w:rsid w:val="00122A60"/>
    <w:rsid w:val="00135071"/>
    <w:rsid w:val="0014126E"/>
    <w:rsid w:val="00144A4C"/>
    <w:rsid w:val="001458AC"/>
    <w:rsid w:val="00146490"/>
    <w:rsid w:val="00151F00"/>
    <w:rsid w:val="0016042A"/>
    <w:rsid w:val="00162AB9"/>
    <w:rsid w:val="001670BE"/>
    <w:rsid w:val="0017099C"/>
    <w:rsid w:val="00171A09"/>
    <w:rsid w:val="00176801"/>
    <w:rsid w:val="00176AB0"/>
    <w:rsid w:val="00177195"/>
    <w:rsid w:val="00177B7D"/>
    <w:rsid w:val="0018322D"/>
    <w:rsid w:val="00192096"/>
    <w:rsid w:val="001A2F93"/>
    <w:rsid w:val="001A436A"/>
    <w:rsid w:val="001B109D"/>
    <w:rsid w:val="001B2B9C"/>
    <w:rsid w:val="001B5776"/>
    <w:rsid w:val="001B7A95"/>
    <w:rsid w:val="001C6964"/>
    <w:rsid w:val="001E04F6"/>
    <w:rsid w:val="001E29EF"/>
    <w:rsid w:val="001E527A"/>
    <w:rsid w:val="001E6F90"/>
    <w:rsid w:val="001F02E5"/>
    <w:rsid w:val="001F78CE"/>
    <w:rsid w:val="002072D2"/>
    <w:rsid w:val="002208B7"/>
    <w:rsid w:val="00222AD3"/>
    <w:rsid w:val="00245D69"/>
    <w:rsid w:val="002462F9"/>
    <w:rsid w:val="00251FC7"/>
    <w:rsid w:val="00256A72"/>
    <w:rsid w:val="0026484D"/>
    <w:rsid w:val="00266AC4"/>
    <w:rsid w:val="00270A13"/>
    <w:rsid w:val="00275BCE"/>
    <w:rsid w:val="002779DC"/>
    <w:rsid w:val="002855A7"/>
    <w:rsid w:val="002879E9"/>
    <w:rsid w:val="00290D99"/>
    <w:rsid w:val="002A0391"/>
    <w:rsid w:val="002A353A"/>
    <w:rsid w:val="002A66DF"/>
    <w:rsid w:val="002B146A"/>
    <w:rsid w:val="002B5E17"/>
    <w:rsid w:val="002D135B"/>
    <w:rsid w:val="002E4E31"/>
    <w:rsid w:val="002E797A"/>
    <w:rsid w:val="002E7C93"/>
    <w:rsid w:val="002F09FF"/>
    <w:rsid w:val="002F116D"/>
    <w:rsid w:val="002F2994"/>
    <w:rsid w:val="002F42F3"/>
    <w:rsid w:val="002F5232"/>
    <w:rsid w:val="00303457"/>
    <w:rsid w:val="00306DC2"/>
    <w:rsid w:val="00306DD9"/>
    <w:rsid w:val="00315690"/>
    <w:rsid w:val="003159BC"/>
    <w:rsid w:val="00316B75"/>
    <w:rsid w:val="003237CC"/>
    <w:rsid w:val="00325110"/>
    <w:rsid w:val="00325646"/>
    <w:rsid w:val="003305B2"/>
    <w:rsid w:val="00344FA5"/>
    <w:rsid w:val="003460F2"/>
    <w:rsid w:val="0035116A"/>
    <w:rsid w:val="003526E2"/>
    <w:rsid w:val="00375559"/>
    <w:rsid w:val="0038158C"/>
    <w:rsid w:val="00387C2D"/>
    <w:rsid w:val="003902BA"/>
    <w:rsid w:val="0039458E"/>
    <w:rsid w:val="003A09E2"/>
    <w:rsid w:val="003B6652"/>
    <w:rsid w:val="003C49B8"/>
    <w:rsid w:val="003D6F30"/>
    <w:rsid w:val="003F7291"/>
    <w:rsid w:val="00404072"/>
    <w:rsid w:val="00407037"/>
    <w:rsid w:val="004253D1"/>
    <w:rsid w:val="004508BC"/>
    <w:rsid w:val="00457EE1"/>
    <w:rsid w:val="004605D6"/>
    <w:rsid w:val="004613B9"/>
    <w:rsid w:val="00463685"/>
    <w:rsid w:val="004701CB"/>
    <w:rsid w:val="00470316"/>
    <w:rsid w:val="00487D4E"/>
    <w:rsid w:val="004914C1"/>
    <w:rsid w:val="00491D7D"/>
    <w:rsid w:val="004B1554"/>
    <w:rsid w:val="004C3C58"/>
    <w:rsid w:val="004C60E8"/>
    <w:rsid w:val="004D57F8"/>
    <w:rsid w:val="004D5B27"/>
    <w:rsid w:val="004E3579"/>
    <w:rsid w:val="004E728B"/>
    <w:rsid w:val="004F1A0B"/>
    <w:rsid w:val="004F39E0"/>
    <w:rsid w:val="004F6A4C"/>
    <w:rsid w:val="004F7E50"/>
    <w:rsid w:val="00512C7D"/>
    <w:rsid w:val="00537BD5"/>
    <w:rsid w:val="00543F12"/>
    <w:rsid w:val="00564C49"/>
    <w:rsid w:val="0057268A"/>
    <w:rsid w:val="00583EEE"/>
    <w:rsid w:val="00592EFF"/>
    <w:rsid w:val="005933F2"/>
    <w:rsid w:val="005943F5"/>
    <w:rsid w:val="005A29A9"/>
    <w:rsid w:val="005A2FD7"/>
    <w:rsid w:val="005A4F96"/>
    <w:rsid w:val="005B1D03"/>
    <w:rsid w:val="005C5BF3"/>
    <w:rsid w:val="005D2912"/>
    <w:rsid w:val="005D6298"/>
    <w:rsid w:val="005E0E69"/>
    <w:rsid w:val="00604B2D"/>
    <w:rsid w:val="006065BD"/>
    <w:rsid w:val="00606ED8"/>
    <w:rsid w:val="006076C5"/>
    <w:rsid w:val="00624076"/>
    <w:rsid w:val="00627D78"/>
    <w:rsid w:val="0063128B"/>
    <w:rsid w:val="006369E7"/>
    <w:rsid w:val="00641196"/>
    <w:rsid w:val="00645917"/>
    <w:rsid w:val="00645FA9"/>
    <w:rsid w:val="00647866"/>
    <w:rsid w:val="00665003"/>
    <w:rsid w:val="00665CB5"/>
    <w:rsid w:val="0067540E"/>
    <w:rsid w:val="0068574B"/>
    <w:rsid w:val="0068589C"/>
    <w:rsid w:val="006A2AD0"/>
    <w:rsid w:val="006B00B2"/>
    <w:rsid w:val="006C2375"/>
    <w:rsid w:val="006C3112"/>
    <w:rsid w:val="006C78AF"/>
    <w:rsid w:val="006D4ECC"/>
    <w:rsid w:val="006E51CE"/>
    <w:rsid w:val="006F0910"/>
    <w:rsid w:val="006F3FD5"/>
    <w:rsid w:val="00705058"/>
    <w:rsid w:val="00722258"/>
    <w:rsid w:val="00722E88"/>
    <w:rsid w:val="007243E5"/>
    <w:rsid w:val="00734A67"/>
    <w:rsid w:val="007363F6"/>
    <w:rsid w:val="0075385D"/>
    <w:rsid w:val="00754B89"/>
    <w:rsid w:val="00766EA0"/>
    <w:rsid w:val="0077078A"/>
    <w:rsid w:val="007777CA"/>
    <w:rsid w:val="00777F63"/>
    <w:rsid w:val="007840B9"/>
    <w:rsid w:val="00793E06"/>
    <w:rsid w:val="00795459"/>
    <w:rsid w:val="007A2226"/>
    <w:rsid w:val="007A30E8"/>
    <w:rsid w:val="007A5F81"/>
    <w:rsid w:val="007B61C3"/>
    <w:rsid w:val="007C3328"/>
    <w:rsid w:val="007C38DB"/>
    <w:rsid w:val="007E26C9"/>
    <w:rsid w:val="007E2BA2"/>
    <w:rsid w:val="007E6981"/>
    <w:rsid w:val="007F30A5"/>
    <w:rsid w:val="007F5B66"/>
    <w:rsid w:val="00804EA0"/>
    <w:rsid w:val="00806562"/>
    <w:rsid w:val="00810DAC"/>
    <w:rsid w:val="00822BE9"/>
    <w:rsid w:val="00823A1C"/>
    <w:rsid w:val="008302AD"/>
    <w:rsid w:val="00830C3A"/>
    <w:rsid w:val="00845B9D"/>
    <w:rsid w:val="00857CC3"/>
    <w:rsid w:val="00860984"/>
    <w:rsid w:val="0086155C"/>
    <w:rsid w:val="00866721"/>
    <w:rsid w:val="00867CF8"/>
    <w:rsid w:val="00871793"/>
    <w:rsid w:val="00872A88"/>
    <w:rsid w:val="00873FD0"/>
    <w:rsid w:val="008A2504"/>
    <w:rsid w:val="008A406E"/>
    <w:rsid w:val="008A4BF2"/>
    <w:rsid w:val="008A660E"/>
    <w:rsid w:val="008B3C24"/>
    <w:rsid w:val="008B3ECB"/>
    <w:rsid w:val="008B4E85"/>
    <w:rsid w:val="008C1B2E"/>
    <w:rsid w:val="008C6A7B"/>
    <w:rsid w:val="008E1BD5"/>
    <w:rsid w:val="008E74BF"/>
    <w:rsid w:val="0090410E"/>
    <w:rsid w:val="0091627E"/>
    <w:rsid w:val="00917359"/>
    <w:rsid w:val="00941E0D"/>
    <w:rsid w:val="009427F7"/>
    <w:rsid w:val="009451F7"/>
    <w:rsid w:val="00952046"/>
    <w:rsid w:val="00960DD6"/>
    <w:rsid w:val="0097032B"/>
    <w:rsid w:val="009925B2"/>
    <w:rsid w:val="009C72B4"/>
    <w:rsid w:val="009D0146"/>
    <w:rsid w:val="009D10E8"/>
    <w:rsid w:val="009D2EAD"/>
    <w:rsid w:val="009D54B2"/>
    <w:rsid w:val="009E1922"/>
    <w:rsid w:val="009E5D99"/>
    <w:rsid w:val="009F7DDB"/>
    <w:rsid w:val="009F7ED2"/>
    <w:rsid w:val="00A01496"/>
    <w:rsid w:val="00A07E36"/>
    <w:rsid w:val="00A40BA6"/>
    <w:rsid w:val="00A435BB"/>
    <w:rsid w:val="00A51578"/>
    <w:rsid w:val="00A62D25"/>
    <w:rsid w:val="00A7014E"/>
    <w:rsid w:val="00A70666"/>
    <w:rsid w:val="00A71D97"/>
    <w:rsid w:val="00A90191"/>
    <w:rsid w:val="00A92009"/>
    <w:rsid w:val="00A93661"/>
    <w:rsid w:val="00A95511"/>
    <w:rsid w:val="00A95652"/>
    <w:rsid w:val="00AA5F09"/>
    <w:rsid w:val="00AB3D3F"/>
    <w:rsid w:val="00AB63EA"/>
    <w:rsid w:val="00AB765D"/>
    <w:rsid w:val="00AB7D25"/>
    <w:rsid w:val="00AC0AB8"/>
    <w:rsid w:val="00AC2633"/>
    <w:rsid w:val="00AC655E"/>
    <w:rsid w:val="00AD5A63"/>
    <w:rsid w:val="00AE777D"/>
    <w:rsid w:val="00B06220"/>
    <w:rsid w:val="00B32CDB"/>
    <w:rsid w:val="00B33C6D"/>
    <w:rsid w:val="00B4508F"/>
    <w:rsid w:val="00B46CE4"/>
    <w:rsid w:val="00B55AD5"/>
    <w:rsid w:val="00B8057C"/>
    <w:rsid w:val="00B91D77"/>
    <w:rsid w:val="00BA160E"/>
    <w:rsid w:val="00BA26AF"/>
    <w:rsid w:val="00BA6A95"/>
    <w:rsid w:val="00BB215E"/>
    <w:rsid w:val="00BC567E"/>
    <w:rsid w:val="00BD376C"/>
    <w:rsid w:val="00BD6238"/>
    <w:rsid w:val="00BF0B88"/>
    <w:rsid w:val="00BF3661"/>
    <w:rsid w:val="00BF47EB"/>
    <w:rsid w:val="00BF593B"/>
    <w:rsid w:val="00BF773A"/>
    <w:rsid w:val="00BF7E81"/>
    <w:rsid w:val="00C13773"/>
    <w:rsid w:val="00C13965"/>
    <w:rsid w:val="00C17CC8"/>
    <w:rsid w:val="00C25539"/>
    <w:rsid w:val="00C347DE"/>
    <w:rsid w:val="00C40AA2"/>
    <w:rsid w:val="00C4275E"/>
    <w:rsid w:val="00C7191D"/>
    <w:rsid w:val="00C83417"/>
    <w:rsid w:val="00C834DE"/>
    <w:rsid w:val="00C859E8"/>
    <w:rsid w:val="00C9604F"/>
    <w:rsid w:val="00CA19AA"/>
    <w:rsid w:val="00CA5000"/>
    <w:rsid w:val="00CA6F04"/>
    <w:rsid w:val="00CC0956"/>
    <w:rsid w:val="00CC5298"/>
    <w:rsid w:val="00CD38B3"/>
    <w:rsid w:val="00CD736E"/>
    <w:rsid w:val="00CD798D"/>
    <w:rsid w:val="00CE161E"/>
    <w:rsid w:val="00CF35B9"/>
    <w:rsid w:val="00CF59A8"/>
    <w:rsid w:val="00D325A9"/>
    <w:rsid w:val="00D36A8A"/>
    <w:rsid w:val="00D519BF"/>
    <w:rsid w:val="00D61409"/>
    <w:rsid w:val="00D64549"/>
    <w:rsid w:val="00D6691E"/>
    <w:rsid w:val="00D67F41"/>
    <w:rsid w:val="00D71170"/>
    <w:rsid w:val="00D8432B"/>
    <w:rsid w:val="00D923E6"/>
    <w:rsid w:val="00D94793"/>
    <w:rsid w:val="00DA1C92"/>
    <w:rsid w:val="00DA25D4"/>
    <w:rsid w:val="00DA3E22"/>
    <w:rsid w:val="00DA6538"/>
    <w:rsid w:val="00DC03BC"/>
    <w:rsid w:val="00DD1434"/>
    <w:rsid w:val="00DD489E"/>
    <w:rsid w:val="00DD7004"/>
    <w:rsid w:val="00DE1AE2"/>
    <w:rsid w:val="00DE3504"/>
    <w:rsid w:val="00DE4923"/>
    <w:rsid w:val="00E13C2A"/>
    <w:rsid w:val="00E157B3"/>
    <w:rsid w:val="00E15E75"/>
    <w:rsid w:val="00E15F90"/>
    <w:rsid w:val="00E2108E"/>
    <w:rsid w:val="00E23912"/>
    <w:rsid w:val="00E30E7F"/>
    <w:rsid w:val="00E5262C"/>
    <w:rsid w:val="00E91ECF"/>
    <w:rsid w:val="00E92038"/>
    <w:rsid w:val="00E971F0"/>
    <w:rsid w:val="00EC7DC4"/>
    <w:rsid w:val="00ED30CF"/>
    <w:rsid w:val="00EE79E0"/>
    <w:rsid w:val="00F0648E"/>
    <w:rsid w:val="00F0759B"/>
    <w:rsid w:val="00F172C1"/>
    <w:rsid w:val="00F176EF"/>
    <w:rsid w:val="00F2035B"/>
    <w:rsid w:val="00F23B9D"/>
    <w:rsid w:val="00F24C51"/>
    <w:rsid w:val="00F45E10"/>
    <w:rsid w:val="00F55F99"/>
    <w:rsid w:val="00F6364A"/>
    <w:rsid w:val="00F76CC4"/>
    <w:rsid w:val="00F87664"/>
    <w:rsid w:val="00F9113A"/>
    <w:rsid w:val="00F97B15"/>
    <w:rsid w:val="00FA26F6"/>
    <w:rsid w:val="00FB43B7"/>
    <w:rsid w:val="00FC0544"/>
    <w:rsid w:val="00FC1231"/>
    <w:rsid w:val="00FC1BB7"/>
    <w:rsid w:val="00FC4752"/>
    <w:rsid w:val="00FC6CCE"/>
    <w:rsid w:val="00FE2546"/>
    <w:rsid w:val="00FE33F5"/>
    <w:rsid w:val="00FE4E73"/>
    <w:rsid w:val="00FF1C66"/>
    <w:rsid w:val="00FF1F20"/>
    <w:rsid w:val="00FF456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E4B9DC-D066-47D0-80B8-BF1DD4E5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E33F5"/>
    <w:pPr>
      <w:spacing w:after="0" w:line="240" w:lineRule="auto"/>
    </w:pPr>
    <w:rPr>
      <w:rFonts w:ascii="Arial" w:hAnsi="Arial" w:cs="Arial"/>
      <w:sz w:val="20"/>
    </w:rPr>
  </w:style>
  <w:style w:type="paragraph" w:styleId="Heading1">
    <w:name w:val="heading 1"/>
    <w:aliases w:val="Pocket"/>
    <w:basedOn w:val="Normal"/>
    <w:next w:val="Normal"/>
    <w:link w:val="Heading1Char"/>
    <w:qFormat/>
    <w:rsid w:val="00FE33F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E33F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unhideWhenUsed/>
    <w:qFormat/>
    <w:rsid w:val="00FE33F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Card,No Spacing1,tags,No Spacing11111,No Spacing111111,no read,No Spacing211,No Spacing12,No Spacing2111,No Spacing4,No Spacing5,No Spacing21,Ch"/>
    <w:basedOn w:val="Normal"/>
    <w:next w:val="Normal"/>
    <w:link w:val="Heading4Char"/>
    <w:uiPriority w:val="3"/>
    <w:unhideWhenUsed/>
    <w:qFormat/>
    <w:rsid w:val="00FE33F5"/>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FE33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33F5"/>
  </w:style>
  <w:style w:type="character" w:customStyle="1" w:styleId="Heading1Char">
    <w:name w:val="Heading 1 Char"/>
    <w:aliases w:val="Pocket Char"/>
    <w:basedOn w:val="DefaultParagraphFont"/>
    <w:link w:val="Heading1"/>
    <w:rsid w:val="00FE33F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E33F5"/>
    <w:rPr>
      <w:rFonts w:ascii="Arial" w:eastAsiaTheme="majorEastAsia" w:hAnsi="Arial"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FE33F5"/>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Card Char,No Spacing1 Char,tags Char,No Spacing11111 Char,No Spacing111111 Char,no read Char"/>
    <w:basedOn w:val="DefaultParagraphFont"/>
    <w:link w:val="Heading4"/>
    <w:uiPriority w:val="3"/>
    <w:rsid w:val="00FE33F5"/>
    <w:rPr>
      <w:rFonts w:ascii="Arial" w:eastAsiaTheme="majorEastAsia" w:hAnsi="Arial"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FE33F5"/>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E33F5"/>
    <w:rPr>
      <w:b/>
      <w:bCs/>
      <w:sz w:val="24"/>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FE33F5"/>
    <w:rPr>
      <w:b/>
      <w:sz w:val="22"/>
      <w:u w:val="single"/>
    </w:rPr>
  </w:style>
  <w:style w:type="character" w:styleId="Hyperlink">
    <w:name w:val="Hyperlink"/>
    <w:aliases w:val="heading 1 (block title),Important,Read,Card Text,Internet Link,Analytic Text"/>
    <w:basedOn w:val="DefaultParagraphFont"/>
    <w:uiPriority w:val="99"/>
    <w:unhideWhenUsed/>
    <w:rsid w:val="00FE33F5"/>
    <w:rPr>
      <w:color w:val="auto"/>
      <w:u w:val="none"/>
    </w:rPr>
  </w:style>
  <w:style w:type="character" w:styleId="FollowedHyperlink">
    <w:name w:val="FollowedHyperlink"/>
    <w:basedOn w:val="DefaultParagraphFont"/>
    <w:uiPriority w:val="99"/>
    <w:semiHidden/>
    <w:unhideWhenUsed/>
    <w:rsid w:val="00FE33F5"/>
    <w:rPr>
      <w:color w:val="auto"/>
      <w:u w:val="none"/>
    </w:rPr>
  </w:style>
  <w:style w:type="paragraph" w:customStyle="1" w:styleId="textbold">
    <w:name w:val="text bold"/>
    <w:basedOn w:val="Normal"/>
    <w:link w:val="Emphasis"/>
    <w:uiPriority w:val="7"/>
    <w:qFormat/>
    <w:rsid w:val="007C38DB"/>
    <w:pPr>
      <w:ind w:left="720"/>
      <w:jc w:val="both"/>
    </w:pPr>
    <w:rPr>
      <w:b/>
      <w:iCs/>
      <w:sz w:val="22"/>
      <w:u w:val="single"/>
      <w:bdr w:val="single" w:sz="8" w:space="0" w:color="auto"/>
    </w:rPr>
  </w:style>
  <w:style w:type="paragraph" w:customStyle="1" w:styleId="cardtext">
    <w:name w:val="card text"/>
    <w:basedOn w:val="Normal"/>
    <w:link w:val="cardtextChar"/>
    <w:qFormat/>
    <w:rsid w:val="007E2BA2"/>
    <w:pPr>
      <w:ind w:left="288" w:right="288"/>
    </w:pPr>
  </w:style>
  <w:style w:type="character" w:customStyle="1" w:styleId="cardtextChar">
    <w:name w:val="card text Char"/>
    <w:basedOn w:val="DefaultParagraphFont"/>
    <w:link w:val="cardtext"/>
    <w:rsid w:val="007E2BA2"/>
    <w:rPr>
      <w:rFonts w:ascii="Arial" w:hAnsi="Arial" w:cs="Arial"/>
      <w:sz w:val="20"/>
    </w:rPr>
  </w:style>
  <w:style w:type="paragraph" w:customStyle="1" w:styleId="card">
    <w:name w:val="card"/>
    <w:basedOn w:val="Normal"/>
    <w:link w:val="cardChar"/>
    <w:qFormat/>
    <w:rsid w:val="007E2BA2"/>
    <w:pPr>
      <w:ind w:left="288" w:right="288"/>
    </w:pPr>
  </w:style>
  <w:style w:type="character" w:customStyle="1" w:styleId="cardChar">
    <w:name w:val="card Char"/>
    <w:basedOn w:val="DefaultParagraphFont"/>
    <w:link w:val="card"/>
    <w:rsid w:val="007E2BA2"/>
    <w:rPr>
      <w:rFonts w:ascii="Arial" w:hAnsi="Arial" w:cs="Arial"/>
      <w:sz w:val="20"/>
    </w:rPr>
  </w:style>
  <w:style w:type="paragraph" w:customStyle="1" w:styleId="CardText0">
    <w:name w:val="CardText"/>
    <w:basedOn w:val="Normal"/>
    <w:link w:val="CardTextChar0"/>
    <w:qFormat/>
    <w:rsid w:val="007E2BA2"/>
    <w:pPr>
      <w:ind w:left="288"/>
    </w:pPr>
  </w:style>
  <w:style w:type="character" w:customStyle="1" w:styleId="CardTextChar0">
    <w:name w:val="CardText Char"/>
    <w:basedOn w:val="DefaultParagraphFont"/>
    <w:link w:val="CardText0"/>
    <w:rsid w:val="007E2BA2"/>
    <w:rPr>
      <w:rFonts w:ascii="Arial" w:hAnsi="Arial" w:cs="Arial"/>
      <w:sz w:val="20"/>
    </w:rPr>
  </w:style>
  <w:style w:type="character" w:customStyle="1" w:styleId="underline">
    <w:name w:val="underline"/>
    <w:basedOn w:val="DefaultParagraphFont"/>
    <w:qFormat/>
    <w:rsid w:val="007E2BA2"/>
    <w:rPr>
      <w:u w:val="single"/>
    </w:rPr>
  </w:style>
  <w:style w:type="paragraph" w:styleId="ListParagraph">
    <w:name w:val="List Paragraph"/>
    <w:basedOn w:val="Normal"/>
    <w:uiPriority w:val="34"/>
    <w:unhideWhenUsed/>
    <w:qFormat/>
    <w:rsid w:val="0026484D"/>
    <w:pPr>
      <w:ind w:left="720"/>
      <w:contextualSpacing/>
    </w:pPr>
  </w:style>
  <w:style w:type="paragraph" w:styleId="NormalWeb">
    <w:name w:val="Normal (Web)"/>
    <w:basedOn w:val="Normal"/>
    <w:uiPriority w:val="99"/>
    <w:semiHidden/>
    <w:unhideWhenUsed/>
    <w:rsid w:val="00DC03BC"/>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C03BC"/>
  </w:style>
  <w:style w:type="paragraph" w:customStyle="1" w:styleId="Citation">
    <w:name w:val="Citation"/>
    <w:basedOn w:val="Normal"/>
    <w:rsid w:val="002A0391"/>
    <w:pPr>
      <w:jc w:val="both"/>
    </w:pPr>
    <w:rPr>
      <w:rFonts w:ascii="Times New Roman" w:eastAsia="Calibri" w:hAnsi="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0700381">
      <w:bodyDiv w:val="1"/>
      <w:marLeft w:val="0"/>
      <w:marRight w:val="0"/>
      <w:marTop w:val="0"/>
      <w:marBottom w:val="0"/>
      <w:divBdr>
        <w:top w:val="none" w:sz="0" w:space="0" w:color="auto"/>
        <w:left w:val="none" w:sz="0" w:space="0" w:color="auto"/>
        <w:bottom w:val="none" w:sz="0" w:space="0" w:color="auto"/>
        <w:right w:val="none" w:sz="0" w:space="0" w:color="auto"/>
      </w:divBdr>
    </w:div>
    <w:div w:id="1909338773">
      <w:bodyDiv w:val="1"/>
      <w:marLeft w:val="0"/>
      <w:marRight w:val="0"/>
      <w:marTop w:val="0"/>
      <w:marBottom w:val="0"/>
      <w:divBdr>
        <w:top w:val="none" w:sz="0" w:space="0" w:color="auto"/>
        <w:left w:val="none" w:sz="0" w:space="0" w:color="auto"/>
        <w:bottom w:val="none" w:sz="0" w:space="0" w:color="auto"/>
        <w:right w:val="none" w:sz="0" w:space="0" w:color="auto"/>
      </w:divBdr>
    </w:div>
    <w:div w:id="2026445599">
      <w:bodyDiv w:val="1"/>
      <w:marLeft w:val="0"/>
      <w:marRight w:val="0"/>
      <w:marTop w:val="0"/>
      <w:marBottom w:val="0"/>
      <w:divBdr>
        <w:top w:val="none" w:sz="0" w:space="0" w:color="auto"/>
        <w:left w:val="none" w:sz="0" w:space="0" w:color="auto"/>
        <w:bottom w:val="none" w:sz="0" w:space="0" w:color="auto"/>
        <w:right w:val="none" w:sz="0" w:space="0" w:color="auto"/>
      </w:divBdr>
      <w:divsChild>
        <w:div w:id="1390835573">
          <w:marLeft w:val="0"/>
          <w:marRight w:val="0"/>
          <w:marTop w:val="0"/>
          <w:marBottom w:val="0"/>
          <w:divBdr>
            <w:top w:val="none" w:sz="0" w:space="0" w:color="auto"/>
            <w:left w:val="none" w:sz="0" w:space="0" w:color="auto"/>
            <w:bottom w:val="none" w:sz="0" w:space="0" w:color="auto"/>
            <w:right w:val="none" w:sz="0" w:space="0" w:color="auto"/>
          </w:divBdr>
        </w:div>
        <w:div w:id="15510683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arvardnsj.org/2013/07/the-nsa-surveillance-controversy-how-the-ratchet-effect-can-impact-anti-terrorism-laws/" TargetMode="External"/><Relationship Id="rId13" Type="http://schemas.openxmlformats.org/officeDocument/2006/relationships/hyperlink" Target="http://www.eurasiareview.com/26032013-japans-stance-on-the-trans-pacific-partnership-analysis/" TargetMode="External"/><Relationship Id="rId3" Type="http://schemas.openxmlformats.org/officeDocument/2006/relationships/styles" Target="styles.xml"/><Relationship Id="rId7" Type="http://schemas.openxmlformats.org/officeDocument/2006/relationships/hyperlink" Target="http://time.com/3920000/barack-obama-congress-lobbying/" TargetMode="External"/><Relationship Id="rId12" Type="http://schemas.openxmlformats.org/officeDocument/2006/relationships/hyperlink" Target="http://www.joc.com/regulation-policy/trade-agreements/international-trade-agreements/tpp-hinges-obama-getting-trade-promotion-authority-trade-officials-say_20150223.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politico.com/story/2015/02/obama-trade-democrats-congress-114933.html" TargetMode="External"/><Relationship Id="rId11" Type="http://schemas.openxmlformats.org/officeDocument/2006/relationships/hyperlink" Target="http://harvardnsj.org/2013/07/the-nsa-surveillance-controversy-how-the-ratchet-effect-can-impact-anti-terrorism-law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harvardnsj.org/2013/07/the-nsa-surveillance-controversy-how-the-ratchet-effect-can-impact-anti-terrorism-laws/" TargetMode="External"/><Relationship Id="rId4" Type="http://schemas.openxmlformats.org/officeDocument/2006/relationships/settings" Target="settings.xml"/><Relationship Id="rId9" Type="http://schemas.openxmlformats.org/officeDocument/2006/relationships/hyperlink" Target="http://harvardnsj.org/2013/07/the-nsa-surveillance-controversy-how-the-ratchet-effect-can-impact-anti-terrorism-law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U%20Debate%20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38A36-9400-4A0B-8F03-EAEEE04C1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246</TotalTime>
  <Pages>1</Pages>
  <Words>36580</Words>
  <Characters>208506</Characters>
  <Application>Microsoft Office Word</Application>
  <DocSecurity>0</DocSecurity>
  <Lines>1737</Lines>
  <Paragraphs>489</Paragraphs>
  <ScaleCrop>false</ScaleCrop>
  <HeadingPairs>
    <vt:vector size="2" baseType="variant">
      <vt:variant>
        <vt:lpstr>Title</vt:lpstr>
      </vt:variant>
      <vt:variant>
        <vt:i4>1</vt:i4>
      </vt:variant>
    </vt:vector>
  </HeadingPairs>
  <TitlesOfParts>
    <vt:vector size="1" baseType="lpstr">
      <vt:lpstr/>
    </vt:vector>
  </TitlesOfParts>
  <Company>Strategy&amp;</Company>
  <LinksUpToDate>false</LinksUpToDate>
  <CharactersWithSpaces>244597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 Debate 1</dc:creator>
  <cp:keywords>5.1.1</cp:keywords>
  <cp:lastModifiedBy>NU Debate 1</cp:lastModifiedBy>
  <cp:revision>119</cp:revision>
  <dcterms:created xsi:type="dcterms:W3CDTF">2015-06-26T15:43:00Z</dcterms:created>
  <dcterms:modified xsi:type="dcterms:W3CDTF">2015-06-27T23:13:00Z</dcterms:modified>
</cp:coreProperties>
</file>