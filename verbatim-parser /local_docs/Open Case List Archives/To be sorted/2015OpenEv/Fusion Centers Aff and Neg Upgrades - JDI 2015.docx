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A3F8B4" w14:textId="77777777" w:rsidR="004F1680" w:rsidRPr="004F1680" w:rsidRDefault="00474E2A" w:rsidP="00B12F19">
      <w:pPr>
        <w:pStyle w:val="Heading1"/>
      </w:pPr>
      <w:bookmarkStart w:id="0" w:name="_GoBack"/>
      <w:bookmarkEnd w:id="0"/>
      <w:r>
        <w:t xml:space="preserve">Movements </w:t>
      </w:r>
      <w:proofErr w:type="spellStart"/>
      <w:r w:rsidR="00EC7D08">
        <w:t>Aff</w:t>
      </w:r>
      <w:proofErr w:type="spellEnd"/>
      <w:r w:rsidR="00EC7D08">
        <w:t xml:space="preserve"> – Wave 2</w:t>
      </w:r>
    </w:p>
    <w:p w14:paraId="6088E8D5" w14:textId="77777777" w:rsidR="00EC7D08" w:rsidRDefault="00EC7D08" w:rsidP="00EC7D08">
      <w:pPr>
        <w:pStyle w:val="Heading2"/>
      </w:pPr>
      <w:r>
        <w:lastRenderedPageBreak/>
        <w:t>#</w:t>
      </w:r>
      <w:proofErr w:type="spellStart"/>
      <w:r>
        <w:t>AllLivesMatter</w:t>
      </w:r>
      <w:proofErr w:type="spellEnd"/>
    </w:p>
    <w:p w14:paraId="7F590C3E" w14:textId="77777777" w:rsidR="000C3C33" w:rsidRPr="00EC7D08" w:rsidRDefault="00B12F19" w:rsidP="00EC7D08">
      <w:pPr>
        <w:pStyle w:val="Heading3"/>
      </w:pPr>
      <w:r>
        <w:t>2AC / 1AC Now is the Key Time</w:t>
      </w:r>
    </w:p>
    <w:p w14:paraId="163790B3" w14:textId="77777777" w:rsidR="000C3C33" w:rsidRDefault="00B12F19" w:rsidP="000C3C33">
      <w:pPr>
        <w:pStyle w:val="Heading4"/>
      </w:pPr>
      <w:r>
        <w:t xml:space="preserve">The status quo movement is shifting towards </w:t>
      </w:r>
      <w:r w:rsidR="000C3C33">
        <w:t>#</w:t>
      </w:r>
      <w:proofErr w:type="spellStart"/>
      <w:r w:rsidR="000C3C33">
        <w:t>AllLivesMatter</w:t>
      </w:r>
      <w:proofErr w:type="spellEnd"/>
      <w:r w:rsidR="000C3C33">
        <w:t xml:space="preserve"> </w:t>
      </w:r>
      <w:r>
        <w:t>and away from  #</w:t>
      </w:r>
      <w:proofErr w:type="spellStart"/>
      <w:r>
        <w:t>BlackLivesMatter</w:t>
      </w:r>
      <w:proofErr w:type="spellEnd"/>
      <w:r>
        <w:t xml:space="preserve"> – This is an imposition of post-racial politics that acts as an erasure of racial violence and hollows out the movement </w:t>
      </w:r>
      <w:r w:rsidR="000C3C33">
        <w:t xml:space="preserve">– </w:t>
      </w:r>
      <w:r>
        <w:t xml:space="preserve">only a </w:t>
      </w:r>
      <w:proofErr w:type="spellStart"/>
      <w:r>
        <w:t>recentering</w:t>
      </w:r>
      <w:proofErr w:type="spellEnd"/>
      <w:r>
        <w:t xml:space="preserve"> #</w:t>
      </w:r>
      <w:proofErr w:type="spellStart"/>
      <w:r>
        <w:t>BlackLivesMatter</w:t>
      </w:r>
      <w:proofErr w:type="spellEnd"/>
      <w:r>
        <w:t xml:space="preserve"> in the campaign is key to prevent this shift</w:t>
      </w:r>
    </w:p>
    <w:p w14:paraId="6CB6E556" w14:textId="77777777" w:rsidR="00575308" w:rsidRDefault="00575308" w:rsidP="00575308">
      <w:r w:rsidRPr="00575308">
        <w:t xml:space="preserve">Arielle </w:t>
      </w:r>
      <w:r w:rsidRPr="00575308">
        <w:rPr>
          <w:rStyle w:val="Heading4Char"/>
        </w:rPr>
        <w:t>Newton</w:t>
      </w:r>
      <w:r w:rsidRPr="00575308">
        <w:t>, Editor-in-Chief</w:t>
      </w:r>
      <w:r>
        <w:t xml:space="preserve"> </w:t>
      </w:r>
      <w:r w:rsidRPr="00575308">
        <w:t xml:space="preserve">December 1, </w:t>
      </w:r>
      <w:r w:rsidRPr="00575308">
        <w:rPr>
          <w:rStyle w:val="Heading4Char"/>
        </w:rPr>
        <w:t>2014</w:t>
      </w:r>
      <w:r>
        <w:t xml:space="preserve"> WHAT YOU MEAN BY #ALLLIVESMATTER </w:t>
      </w:r>
      <w:r w:rsidRPr="00575308">
        <w:t>http://blackmillennials.com/2014/12/01/what-you-mean-by-alllivesmatter/</w:t>
      </w:r>
    </w:p>
    <w:p w14:paraId="3F890AEE" w14:textId="77777777" w:rsidR="00384CCD" w:rsidRDefault="00474E2A" w:rsidP="00384CCD">
      <w:pPr>
        <w:rPr>
          <w:sz w:val="14"/>
        </w:rPr>
      </w:pPr>
      <w:r w:rsidRPr="000C3C33">
        <w:rPr>
          <w:sz w:val="14"/>
        </w:rPr>
        <w:t xml:space="preserve">Perhaps </w:t>
      </w:r>
      <w:r w:rsidRPr="00474E2A">
        <w:rPr>
          <w:rStyle w:val="StyleBoldUnderline"/>
        </w:rPr>
        <w:t>the most infuriating adaptation is #</w:t>
      </w:r>
      <w:proofErr w:type="spellStart"/>
      <w:r w:rsidRPr="00474E2A">
        <w:rPr>
          <w:rStyle w:val="StyleBoldUnderline"/>
        </w:rPr>
        <w:t>AllLivesMatter</w:t>
      </w:r>
      <w:proofErr w:type="spellEnd"/>
      <w:r w:rsidRPr="00474E2A">
        <w:rPr>
          <w:rStyle w:val="StyleBoldUnderline"/>
        </w:rPr>
        <w:t>, a whitewashed faux sentiment that co-opts the crux of this growing racial justice movement</w:t>
      </w:r>
      <w:r w:rsidRPr="000C3C33">
        <w:rPr>
          <w:sz w:val="14"/>
        </w:rPr>
        <w:t>. I’d imagine that when people tweet and post using #</w:t>
      </w:r>
      <w:proofErr w:type="spellStart"/>
      <w:r w:rsidRPr="000C3C33">
        <w:rPr>
          <w:sz w:val="14"/>
        </w:rPr>
        <w:t>AllLivesMatter</w:t>
      </w:r>
      <w:proofErr w:type="spellEnd"/>
      <w:r w:rsidRPr="000C3C33">
        <w:rPr>
          <w:sz w:val="14"/>
        </w:rPr>
        <w:t>, they’re trying to project an understanding that everyone should be treated with decency and respect</w:t>
      </w:r>
      <w:proofErr w:type="gramStart"/>
      <w:r w:rsidRPr="000C3C33">
        <w:rPr>
          <w:sz w:val="14"/>
        </w:rPr>
        <w:t>.</w:t>
      </w:r>
      <w:r w:rsidR="000C3C33" w:rsidRPr="000C3C33">
        <w:rPr>
          <w:sz w:val="12"/>
        </w:rPr>
        <w:t>¶</w:t>
      </w:r>
      <w:proofErr w:type="gramEnd"/>
      <w:r w:rsidRPr="000C3C33">
        <w:rPr>
          <w:sz w:val="14"/>
        </w:rPr>
        <w:t xml:space="preserve"> </w:t>
      </w:r>
      <w:r w:rsidRPr="00474E2A">
        <w:rPr>
          <w:rStyle w:val="StyleBoldUnderline"/>
        </w:rPr>
        <w:t>#</w:t>
      </w:r>
      <w:proofErr w:type="spellStart"/>
      <w:r w:rsidRPr="00474E2A">
        <w:rPr>
          <w:rStyle w:val="StyleBoldUnderline"/>
        </w:rPr>
        <w:t>AllLivesMatter</w:t>
      </w:r>
      <w:proofErr w:type="spellEnd"/>
      <w:r w:rsidRPr="00474E2A">
        <w:rPr>
          <w:rStyle w:val="StyleBoldUnderline"/>
        </w:rPr>
        <w:t xml:space="preserve"> is a capture of colorblindness that </w:t>
      </w:r>
      <w:r w:rsidRPr="00474E2A">
        <w:rPr>
          <w:rStyle w:val="Emphasis"/>
        </w:rPr>
        <w:t>goes against the purpose of #</w:t>
      </w:r>
      <w:proofErr w:type="spellStart"/>
      <w:r w:rsidRPr="00474E2A">
        <w:rPr>
          <w:rStyle w:val="Emphasis"/>
        </w:rPr>
        <w:t>BlackLivesMatter</w:t>
      </w:r>
      <w:proofErr w:type="spellEnd"/>
      <w:r w:rsidRPr="00474E2A">
        <w:rPr>
          <w:rStyle w:val="Emphasis"/>
        </w:rPr>
        <w:t>.</w:t>
      </w:r>
      <w:r w:rsidRPr="000C3C33">
        <w:rPr>
          <w:sz w:val="14"/>
        </w:rPr>
        <w:t xml:space="preserve"> As Black Americans in the racial justice struggle and promoters of the roots embedded in #</w:t>
      </w:r>
      <w:proofErr w:type="spellStart"/>
      <w:r w:rsidRPr="000C3C33">
        <w:rPr>
          <w:sz w:val="14"/>
        </w:rPr>
        <w:t>BlackLivesMatter</w:t>
      </w:r>
      <w:proofErr w:type="spellEnd"/>
      <w:r w:rsidRPr="000C3C33">
        <w:rPr>
          <w:sz w:val="14"/>
        </w:rPr>
        <w:t xml:space="preserve">, we already know and agree that all lives matter. But we also know that </w:t>
      </w:r>
      <w:r w:rsidRPr="00474E2A">
        <w:rPr>
          <w:rStyle w:val="StyleBoldUnderline"/>
        </w:rPr>
        <w:t>injustices stemming from police brutality and the conglomerate criminal justice system, does not marginalize against all lives</w:t>
      </w:r>
      <w:r w:rsidRPr="000C3C33">
        <w:rPr>
          <w:sz w:val="14"/>
        </w:rPr>
        <w:t xml:space="preserve"> … </w:t>
      </w:r>
      <w:r w:rsidRPr="00474E2A">
        <w:rPr>
          <w:rStyle w:val="Emphasis"/>
        </w:rPr>
        <w:t>but Black lives,</w:t>
      </w:r>
      <w:r w:rsidRPr="000C3C33">
        <w:rPr>
          <w:sz w:val="14"/>
        </w:rPr>
        <w:t xml:space="preserve"> almost </w:t>
      </w:r>
      <w:r w:rsidRPr="00474E2A">
        <w:rPr>
          <w:rStyle w:val="Emphasis"/>
        </w:rPr>
        <w:t>exclusively</w:t>
      </w:r>
      <w:proofErr w:type="gramStart"/>
      <w:r w:rsidRPr="000C3C33">
        <w:rPr>
          <w:sz w:val="14"/>
        </w:rPr>
        <w:t>.</w:t>
      </w:r>
      <w:r w:rsidR="000C3C33" w:rsidRPr="000C3C33">
        <w:rPr>
          <w:sz w:val="12"/>
        </w:rPr>
        <w:t>¶</w:t>
      </w:r>
      <w:proofErr w:type="gramEnd"/>
      <w:r w:rsidR="000C3C33" w:rsidRPr="000C3C33">
        <w:rPr>
          <w:sz w:val="14"/>
        </w:rPr>
        <w:t xml:space="preserve"> </w:t>
      </w:r>
      <w:r w:rsidRPr="000C3C33">
        <w:rPr>
          <w:sz w:val="14"/>
        </w:rPr>
        <w:t>Every 28 hours, a Black person is killed by police or vigilantes. Black people are trapped in prisons at alarming rates. Black people are less likely to graduate from college, but are more likely to graduate with over $25,000 in student loan debt. Black people are more likely to suffer from HIV, diabetes, and other serious health issues. The socioeconomic ills are widespread and numerous in the Black community</w:t>
      </w:r>
      <w:proofErr w:type="gramStart"/>
      <w:r w:rsidRPr="000C3C33">
        <w:rPr>
          <w:sz w:val="14"/>
        </w:rPr>
        <w:t>.</w:t>
      </w:r>
      <w:r w:rsidR="000C3C33" w:rsidRPr="000C3C33">
        <w:rPr>
          <w:sz w:val="12"/>
        </w:rPr>
        <w:t>¶</w:t>
      </w:r>
      <w:proofErr w:type="gramEnd"/>
      <w:r w:rsidR="000C3C33" w:rsidRPr="000C3C33">
        <w:rPr>
          <w:sz w:val="14"/>
        </w:rPr>
        <w:t xml:space="preserve"> </w:t>
      </w:r>
      <w:r w:rsidRPr="000C3C33">
        <w:rPr>
          <w:sz w:val="14"/>
        </w:rPr>
        <w:t>And despite the hardships that we face, we recognize that our ills are not happenstance or coincidence. They’re the product of elaborate designs instituted by white supremacy and patriarchy. Our hardships stem from institutional racism—the policies and practices that purposely disadvantage Black communities</w:t>
      </w:r>
      <w:proofErr w:type="gramStart"/>
      <w:r w:rsidRPr="000C3C33">
        <w:rPr>
          <w:sz w:val="14"/>
        </w:rPr>
        <w:t>.</w:t>
      </w:r>
      <w:r w:rsidR="000C3C33" w:rsidRPr="000C3C33">
        <w:rPr>
          <w:sz w:val="12"/>
        </w:rPr>
        <w:t>¶</w:t>
      </w:r>
      <w:proofErr w:type="gramEnd"/>
      <w:r w:rsidR="000C3C33" w:rsidRPr="000C3C33">
        <w:rPr>
          <w:sz w:val="14"/>
        </w:rPr>
        <w:t xml:space="preserve"> </w:t>
      </w:r>
      <w:r w:rsidRPr="000C3C33">
        <w:rPr>
          <w:rStyle w:val="StyleBoldUnderline"/>
        </w:rPr>
        <w:t>When we say #</w:t>
      </w:r>
      <w:proofErr w:type="spellStart"/>
      <w:r w:rsidRPr="000C3C33">
        <w:rPr>
          <w:rStyle w:val="StyleBoldUnderline"/>
        </w:rPr>
        <w:t>BlackLivesMatter</w:t>
      </w:r>
      <w:proofErr w:type="spellEnd"/>
      <w:r w:rsidRPr="000C3C33">
        <w:rPr>
          <w:rStyle w:val="StyleBoldUnderline"/>
        </w:rPr>
        <w:t>, we are speaking about the unique hardships that the Black community faces</w:t>
      </w:r>
      <w:r w:rsidRPr="000C3C33">
        <w:rPr>
          <w:sz w:val="14"/>
        </w:rPr>
        <w:t>.</w:t>
      </w:r>
      <w:r w:rsidRPr="000C3C33">
        <w:rPr>
          <w:rStyle w:val="StyleBoldUnderline"/>
        </w:rPr>
        <w:t xml:space="preserve"> </w:t>
      </w:r>
      <w:r w:rsidRPr="000C3C33">
        <w:rPr>
          <w:sz w:val="14"/>
        </w:rPr>
        <w:t xml:space="preserve">We are speaking directly about a heritage that remains intact despite racist violence directed at us. </w:t>
      </w:r>
      <w:r w:rsidRPr="000C3C33">
        <w:rPr>
          <w:rStyle w:val="StyleBoldUnderline"/>
        </w:rPr>
        <w:t>To say #</w:t>
      </w:r>
      <w:proofErr w:type="spellStart"/>
      <w:r w:rsidRPr="000C3C33">
        <w:rPr>
          <w:rStyle w:val="StyleBoldUnderline"/>
        </w:rPr>
        <w:t>AllLivesMatter</w:t>
      </w:r>
      <w:proofErr w:type="spellEnd"/>
      <w:r w:rsidRPr="000C3C33">
        <w:rPr>
          <w:rStyle w:val="StyleBoldUnderline"/>
        </w:rPr>
        <w:t xml:space="preserve"> is an affront to Black heritage, people, and culture and does nothing but </w:t>
      </w:r>
      <w:r w:rsidRPr="000C3C33">
        <w:rPr>
          <w:rStyle w:val="Emphasis"/>
        </w:rPr>
        <w:t>take away from the potent truth that the Black existence deserves ample recognition</w:t>
      </w:r>
      <w:proofErr w:type="gramStart"/>
      <w:r w:rsidRPr="000C3C33">
        <w:rPr>
          <w:rStyle w:val="Emphasis"/>
        </w:rPr>
        <w:t>.</w:t>
      </w:r>
      <w:r w:rsidR="000C3C33" w:rsidRPr="000C3C33">
        <w:rPr>
          <w:rStyle w:val="Emphasis"/>
          <w:b w:val="0"/>
          <w:sz w:val="12"/>
          <w:u w:val="none"/>
        </w:rPr>
        <w:t>¶</w:t>
      </w:r>
      <w:proofErr w:type="gramEnd"/>
      <w:r w:rsidR="000C3C33" w:rsidRPr="000C3C33">
        <w:rPr>
          <w:sz w:val="14"/>
        </w:rPr>
        <w:t xml:space="preserve"> </w:t>
      </w:r>
      <w:r w:rsidRPr="000C3C33">
        <w:rPr>
          <w:sz w:val="14"/>
        </w:rPr>
        <w:t xml:space="preserve">Arthur </w:t>
      </w:r>
      <w:proofErr w:type="spellStart"/>
      <w:r w:rsidRPr="000C3C33">
        <w:rPr>
          <w:sz w:val="14"/>
        </w:rPr>
        <w:t>ChuYes</w:t>
      </w:r>
      <w:proofErr w:type="spellEnd"/>
      <w:r w:rsidRPr="000C3C33">
        <w:rPr>
          <w:sz w:val="14"/>
        </w:rPr>
        <w:t>, all lives matter in ideology. But all lives don’t matter in practice. Should society and history tell us, Black lives don’t matter. When the murder of an unarmed teenager goes unpunished, and is further justified, all lives don’t matter. When a white man shoots up a movie theater, kills 12 people, terrorizes a nation, and is still alive … all lives don’t matter</w:t>
      </w:r>
      <w:proofErr w:type="gramStart"/>
      <w:r w:rsidRPr="000C3C33">
        <w:rPr>
          <w:sz w:val="14"/>
        </w:rPr>
        <w:t>.</w:t>
      </w:r>
      <w:r w:rsidR="000C3C33" w:rsidRPr="000C3C33">
        <w:rPr>
          <w:sz w:val="12"/>
        </w:rPr>
        <w:t>¶</w:t>
      </w:r>
      <w:proofErr w:type="gramEnd"/>
      <w:r w:rsidR="000C3C33" w:rsidRPr="000C3C33">
        <w:rPr>
          <w:sz w:val="14"/>
        </w:rPr>
        <w:t xml:space="preserve"> </w:t>
      </w:r>
      <w:r w:rsidRPr="000C3C33">
        <w:rPr>
          <w:rStyle w:val="StyleBoldUnderline"/>
        </w:rPr>
        <w:t>#</w:t>
      </w:r>
      <w:proofErr w:type="spellStart"/>
      <w:r w:rsidRPr="000C3C33">
        <w:rPr>
          <w:rStyle w:val="StyleBoldUnderline"/>
        </w:rPr>
        <w:t>AllLivesMatter</w:t>
      </w:r>
      <w:proofErr w:type="spellEnd"/>
      <w:r w:rsidRPr="000C3C33">
        <w:rPr>
          <w:rStyle w:val="StyleBoldUnderline"/>
        </w:rPr>
        <w:t xml:space="preserve"> is a cheap attempt to neutralize the fact that certain injustices and brutality are experienced by those with darkened skin</w:t>
      </w:r>
      <w:r w:rsidRPr="000C3C33">
        <w:rPr>
          <w:sz w:val="14"/>
        </w:rPr>
        <w:t>. Please do not reshape the narrative in attempt to remain colorblind.</w:t>
      </w:r>
    </w:p>
    <w:p w14:paraId="07751B84" w14:textId="77777777" w:rsidR="00B12F19" w:rsidRPr="004F1680" w:rsidRDefault="00B12F19" w:rsidP="00B12F19">
      <w:pPr>
        <w:pStyle w:val="Heading4"/>
      </w:pPr>
      <w:r>
        <w:t>Now is the Key time – mobilization of the movement is key to counter media re-framing of the #</w:t>
      </w:r>
      <w:proofErr w:type="spellStart"/>
      <w:r>
        <w:t>BlackLivesMatter</w:t>
      </w:r>
      <w:proofErr w:type="spellEnd"/>
      <w:r>
        <w:t xml:space="preserve"> Movement</w:t>
      </w:r>
    </w:p>
    <w:p w14:paraId="32AD3C45" w14:textId="77777777" w:rsidR="00B12F19" w:rsidRPr="004F1680" w:rsidRDefault="00B12F19" w:rsidP="00B12F19">
      <w:r>
        <w:t xml:space="preserve">William </w:t>
      </w:r>
      <w:r w:rsidRPr="004F1680">
        <w:rPr>
          <w:rStyle w:val="StyleStyleBold12pt"/>
        </w:rPr>
        <w:t>Lynch</w:t>
      </w:r>
      <w:r>
        <w:t xml:space="preserve"> Vice President, New Business Initiatives </w:t>
      </w:r>
      <w:proofErr w:type="gramStart"/>
      <w:r>
        <w:t>LLC :</w:t>
      </w:r>
      <w:proofErr w:type="gramEnd"/>
      <w:r>
        <w:t xml:space="preserve"> 01/08/</w:t>
      </w:r>
      <w:r w:rsidRPr="004F1680">
        <w:rPr>
          <w:rStyle w:val="StyleStyleBold12pt"/>
        </w:rPr>
        <w:t>2015</w:t>
      </w:r>
      <w:r>
        <w:rPr>
          <w:rStyle w:val="StyleStyleBold12pt"/>
        </w:rPr>
        <w:t xml:space="preserve"> </w:t>
      </w:r>
      <w:r w:rsidRPr="004F1680">
        <w:t>Stop Slandering 'Black Lives Matter'</w:t>
      </w:r>
      <w:r>
        <w:t xml:space="preserve"> </w:t>
      </w:r>
      <w:r w:rsidRPr="004F1680">
        <w:t>http://www.huffingtonpost.com/-william-lynch-iii/stop-slandering-black-lives-matter_b_6437730.html</w:t>
      </w:r>
    </w:p>
    <w:p w14:paraId="3AEDE813" w14:textId="77777777" w:rsidR="00B12F19" w:rsidRPr="004F1680" w:rsidRDefault="00B12F19" w:rsidP="00B12F19">
      <w:pPr>
        <w:rPr>
          <w:sz w:val="16"/>
        </w:rPr>
      </w:pPr>
      <w:r w:rsidRPr="004F1680">
        <w:rPr>
          <w:sz w:val="16"/>
        </w:rPr>
        <w:t xml:space="preserve">On December 20, New York City suffered an incredible tragedy: Depraved, cowardly madman </w:t>
      </w:r>
      <w:proofErr w:type="spellStart"/>
      <w:r w:rsidRPr="004F1680">
        <w:rPr>
          <w:sz w:val="16"/>
        </w:rPr>
        <w:t>Ismaaiyl</w:t>
      </w:r>
      <w:proofErr w:type="spellEnd"/>
      <w:r w:rsidRPr="004F1680">
        <w:rPr>
          <w:sz w:val="16"/>
        </w:rPr>
        <w:t xml:space="preserve"> </w:t>
      </w:r>
      <w:proofErr w:type="spellStart"/>
      <w:r w:rsidRPr="004F1680">
        <w:rPr>
          <w:sz w:val="16"/>
        </w:rPr>
        <w:t>Brinsley</w:t>
      </w:r>
      <w:proofErr w:type="spellEnd"/>
      <w:r w:rsidRPr="004F1680">
        <w:rPr>
          <w:sz w:val="16"/>
        </w:rPr>
        <w:t xml:space="preserve"> murdered NYPD officers Rafael Ramos and </w:t>
      </w:r>
      <w:proofErr w:type="spellStart"/>
      <w:r w:rsidRPr="004F1680">
        <w:rPr>
          <w:sz w:val="16"/>
        </w:rPr>
        <w:t>Wenjian</w:t>
      </w:r>
      <w:proofErr w:type="spellEnd"/>
      <w:r w:rsidRPr="004F1680">
        <w:rPr>
          <w:sz w:val="16"/>
        </w:rPr>
        <w:t xml:space="preserve"> Liu. There is not a scintilla of justification for </w:t>
      </w:r>
      <w:proofErr w:type="spellStart"/>
      <w:r w:rsidRPr="004F1680">
        <w:rPr>
          <w:sz w:val="16"/>
        </w:rPr>
        <w:t>Brinsley's</w:t>
      </w:r>
      <w:proofErr w:type="spellEnd"/>
      <w:r w:rsidRPr="004F1680">
        <w:rPr>
          <w:sz w:val="16"/>
        </w:rPr>
        <w:t xml:space="preserve"> actions, and it shall always be a sad chapter of our city's history</w:t>
      </w:r>
      <w:proofErr w:type="gramStart"/>
      <w:r w:rsidRPr="004F1680">
        <w:rPr>
          <w:sz w:val="16"/>
        </w:rPr>
        <w:t>.</w:t>
      </w:r>
      <w:r w:rsidRPr="004F1680">
        <w:rPr>
          <w:sz w:val="12"/>
        </w:rPr>
        <w:t>¶</w:t>
      </w:r>
      <w:proofErr w:type="gramEnd"/>
      <w:r w:rsidRPr="004F1680">
        <w:rPr>
          <w:sz w:val="16"/>
        </w:rPr>
        <w:t xml:space="preserve"> However, what has concerned me and many others is that some </w:t>
      </w:r>
      <w:r w:rsidRPr="007D0582">
        <w:rPr>
          <w:rStyle w:val="StyleBoldUnderline"/>
        </w:rPr>
        <w:t>folks are attempting to coopt this tragedy to slander the Black Lives Matter movement and quash any attempt at reforms or accountability</w:t>
      </w:r>
      <w:r w:rsidRPr="004F1680">
        <w:rPr>
          <w:sz w:val="16"/>
        </w:rPr>
        <w:t xml:space="preserve">. </w:t>
      </w:r>
      <w:r w:rsidRPr="007D0582">
        <w:rPr>
          <w:rStyle w:val="StyleBoldUnderline"/>
        </w:rPr>
        <w:t>Patrolmen's Benevolent Association president Patrick Lynch</w:t>
      </w:r>
      <w:r w:rsidRPr="004F1680">
        <w:rPr>
          <w:sz w:val="16"/>
        </w:rPr>
        <w:t xml:space="preserve"> (no relation to me) was quick to blame seemingly all critics of law enforcement when he declared, "There's blood on many hands tonight." He then </w:t>
      </w:r>
      <w:r w:rsidRPr="007D0582">
        <w:rPr>
          <w:rStyle w:val="StyleBoldUnderline"/>
        </w:rPr>
        <w:t>called for an end to the Black Lives Matter movement</w:t>
      </w:r>
      <w:r w:rsidRPr="004F1680">
        <w:rPr>
          <w:sz w:val="16"/>
        </w:rPr>
        <w:t xml:space="preserve"> when he said, "It must not go on, </w:t>
      </w:r>
      <w:proofErr w:type="gramStart"/>
      <w:r w:rsidRPr="004F1680">
        <w:rPr>
          <w:sz w:val="16"/>
        </w:rPr>
        <w:t>it</w:t>
      </w:r>
      <w:proofErr w:type="gramEnd"/>
      <w:r w:rsidRPr="004F1680">
        <w:rPr>
          <w:sz w:val="16"/>
        </w:rPr>
        <w:t xml:space="preserve"> cannot be tolerated."</w:t>
      </w:r>
      <w:r w:rsidRPr="004F1680">
        <w:rPr>
          <w:sz w:val="12"/>
        </w:rPr>
        <w:t>¶</w:t>
      </w:r>
      <w:r w:rsidRPr="004F1680">
        <w:rPr>
          <w:sz w:val="16"/>
        </w:rPr>
        <w:t xml:space="preserve"> </w:t>
      </w:r>
      <w:r w:rsidRPr="007D0582">
        <w:rPr>
          <w:rStyle w:val="StyleBoldUnderline"/>
        </w:rPr>
        <w:t>Fraternal Order of Police national president Chuck Canterbury gave a similar response, imploring us to end criticism of law enforcement officers</w:t>
      </w:r>
      <w:r w:rsidRPr="004F1680">
        <w:rPr>
          <w:sz w:val="16"/>
        </w:rPr>
        <w:t xml:space="preserve"> and regard their work as performed perfectly: "Enough is enough. There's nothing wrong with the way cops do their jobs that won't be fixed when politicians suck it up and attack the problems that breed poverty and crime." (Granted, I give him props for that last part.)</w:t>
      </w:r>
      <w:r w:rsidRPr="004F1680">
        <w:rPr>
          <w:sz w:val="12"/>
        </w:rPr>
        <w:t>¶</w:t>
      </w:r>
      <w:r w:rsidRPr="004F1680">
        <w:rPr>
          <w:sz w:val="16"/>
        </w:rPr>
        <w:t xml:space="preserve"> </w:t>
      </w:r>
      <w:r w:rsidRPr="007D0582">
        <w:rPr>
          <w:rStyle w:val="StyleBoldUnderline"/>
        </w:rPr>
        <w:t>The editorial board at the New York Post also came down hard on demonstrators and critics</w:t>
      </w:r>
      <w:r w:rsidRPr="004F1680">
        <w:rPr>
          <w:sz w:val="16"/>
        </w:rPr>
        <w:t xml:space="preserve"> of law enforcement in reaction to the two murdered officers</w:t>
      </w:r>
      <w:proofErr w:type="gramStart"/>
      <w:r w:rsidRPr="004F1680">
        <w:rPr>
          <w:sz w:val="16"/>
        </w:rPr>
        <w:t>:</w:t>
      </w:r>
      <w:r w:rsidRPr="004F1680">
        <w:rPr>
          <w:sz w:val="12"/>
        </w:rPr>
        <w:t>¶</w:t>
      </w:r>
      <w:proofErr w:type="gramEnd"/>
      <w:r w:rsidRPr="004F1680">
        <w:rPr>
          <w:sz w:val="16"/>
        </w:rPr>
        <w:t xml:space="preserve"> Clearly, the protesters -- egged on by politicians and professional activists -- have engaged in a warped campaign to fuel anger at cops. Even before Saturday's slaying of these officers, some protesters had become violent and attacked cops</w:t>
      </w:r>
      <w:proofErr w:type="gramStart"/>
      <w:r w:rsidRPr="004F1680">
        <w:rPr>
          <w:sz w:val="16"/>
        </w:rPr>
        <w:t>.</w:t>
      </w:r>
      <w:r w:rsidRPr="004F1680">
        <w:rPr>
          <w:sz w:val="12"/>
        </w:rPr>
        <w:t>¶</w:t>
      </w:r>
      <w:proofErr w:type="gramEnd"/>
      <w:r w:rsidRPr="004F1680">
        <w:rPr>
          <w:sz w:val="16"/>
        </w:rPr>
        <w:t xml:space="preserve"> "What do we want? Dead cops! When do we want it? Now!" some chanted last week</w:t>
      </w:r>
      <w:proofErr w:type="gramStart"/>
      <w:r w:rsidRPr="004F1680">
        <w:rPr>
          <w:sz w:val="16"/>
        </w:rPr>
        <w:t>.</w:t>
      </w:r>
      <w:r w:rsidRPr="004F1680">
        <w:rPr>
          <w:sz w:val="12"/>
        </w:rPr>
        <w:t>¶</w:t>
      </w:r>
      <w:proofErr w:type="gramEnd"/>
      <w:r w:rsidRPr="004F1680">
        <w:rPr>
          <w:sz w:val="16"/>
        </w:rPr>
        <w:t xml:space="preserve"> Now they've got their wish.</w:t>
      </w:r>
      <w:r w:rsidRPr="004F1680">
        <w:rPr>
          <w:sz w:val="12"/>
        </w:rPr>
        <w:t>¶</w:t>
      </w:r>
      <w:r w:rsidRPr="004F1680">
        <w:rPr>
          <w:sz w:val="16"/>
        </w:rPr>
        <w:t xml:space="preserve"> Less than two days later the editorial board was at it again:</w:t>
      </w:r>
      <w:r w:rsidRPr="004F1680">
        <w:rPr>
          <w:sz w:val="12"/>
        </w:rPr>
        <w:t>¶</w:t>
      </w:r>
      <w:r w:rsidRPr="004F1680">
        <w:rPr>
          <w:sz w:val="16"/>
        </w:rPr>
        <w:t xml:space="preserve"> </w:t>
      </w:r>
      <w:r w:rsidRPr="004F1680">
        <w:rPr>
          <w:rStyle w:val="StyleBoldUnderline"/>
        </w:rPr>
        <w:t>For weeks</w:t>
      </w:r>
      <w:r w:rsidRPr="004F1680">
        <w:rPr>
          <w:sz w:val="16"/>
        </w:rPr>
        <w:t xml:space="preserve">, our </w:t>
      </w:r>
      <w:r w:rsidRPr="004F1680">
        <w:rPr>
          <w:rStyle w:val="Emphasis"/>
        </w:rPr>
        <w:t>elites have validated the "anger" of the protesters</w:t>
      </w:r>
      <w:r w:rsidRPr="004F1680">
        <w:rPr>
          <w:sz w:val="16"/>
        </w:rPr>
        <w:t xml:space="preserve"> who have been taking over streets, bridges and tunnels.</w:t>
      </w:r>
      <w:r w:rsidRPr="004F1680">
        <w:rPr>
          <w:sz w:val="12"/>
        </w:rPr>
        <w:t>¶</w:t>
      </w:r>
      <w:r w:rsidRPr="004F1680">
        <w:rPr>
          <w:sz w:val="16"/>
        </w:rPr>
        <w:t xml:space="preserve"> </w:t>
      </w:r>
      <w:r w:rsidRPr="004F1680">
        <w:rPr>
          <w:rStyle w:val="StyleBoldUnderline"/>
        </w:rPr>
        <w:t>However, the Black Lives Matter movement has always been overwhelmingly committed to nonviolence</w:t>
      </w:r>
      <w:r w:rsidRPr="004F1680">
        <w:rPr>
          <w:sz w:val="16"/>
        </w:rPr>
        <w:t>. This started back in August at the time of the "We Will Not Go Back" march, which I helped organize with my friend Al Sharpton, along with several labor unions. In the days leading to the march, Sharpton penned a blog post on The Huffington Post expressing his support for police and for nonviolence</w:t>
      </w:r>
      <w:proofErr w:type="gramStart"/>
      <w:r w:rsidRPr="004F1680">
        <w:rPr>
          <w:sz w:val="16"/>
        </w:rPr>
        <w:t>:</w:t>
      </w:r>
      <w:r w:rsidRPr="004F1680">
        <w:rPr>
          <w:sz w:val="12"/>
        </w:rPr>
        <w:t>¶</w:t>
      </w:r>
      <w:proofErr w:type="gramEnd"/>
      <w:r w:rsidRPr="004F1680">
        <w:rPr>
          <w:sz w:val="16"/>
        </w:rPr>
        <w:t xml:space="preserve"> The moment we lose our pledge to a non-violent movement, we become part of what we claim to be fighting. Do not allow this to happen; we must remain dedicated to a higher moral commitment. ... As I have often stated, not all police officers are bad. In fact, I believe most of them truly are doing their best to protect people and reduce crime</w:t>
      </w:r>
      <w:proofErr w:type="gramStart"/>
      <w:r w:rsidRPr="004F1680">
        <w:rPr>
          <w:sz w:val="16"/>
        </w:rPr>
        <w:t>.</w:t>
      </w:r>
      <w:r w:rsidRPr="004F1680">
        <w:rPr>
          <w:sz w:val="12"/>
        </w:rPr>
        <w:t>¶</w:t>
      </w:r>
      <w:proofErr w:type="gramEnd"/>
      <w:r w:rsidRPr="004F1680">
        <w:rPr>
          <w:sz w:val="16"/>
        </w:rPr>
        <w:t xml:space="preserve"> The reverend reiterated this at the August rally:</w:t>
      </w:r>
      <w:r w:rsidRPr="004F1680">
        <w:rPr>
          <w:sz w:val="12"/>
        </w:rPr>
        <w:t>¶</w:t>
      </w:r>
      <w:r w:rsidRPr="004F1680">
        <w:rPr>
          <w:sz w:val="16"/>
        </w:rPr>
        <w:t xml:space="preserve"> We are not here to cause violence. ... We are not against police. Most police do their job. But those that break the law must be held accountable. ... We are for police</w:t>
      </w:r>
      <w:proofErr w:type="gramStart"/>
      <w:r w:rsidRPr="004F1680">
        <w:rPr>
          <w:sz w:val="16"/>
        </w:rPr>
        <w:t>.</w:t>
      </w:r>
      <w:r w:rsidRPr="004F1680">
        <w:rPr>
          <w:sz w:val="12"/>
        </w:rPr>
        <w:t>¶</w:t>
      </w:r>
      <w:proofErr w:type="gramEnd"/>
      <w:r w:rsidRPr="004F1680">
        <w:rPr>
          <w:sz w:val="16"/>
        </w:rPr>
        <w:t xml:space="preserve"> This was not simply empty rhetoric: There was not a single arrest at the August march.</w:t>
      </w:r>
      <w:r w:rsidRPr="004F1680">
        <w:rPr>
          <w:sz w:val="12"/>
        </w:rPr>
        <w:t>¶</w:t>
      </w:r>
      <w:r w:rsidRPr="004F1680">
        <w:rPr>
          <w:sz w:val="16"/>
        </w:rPr>
        <w:t xml:space="preserve"> Nor were there any incidents at last month's Harlem vigil, whose scope was expanded to also be a vigil for the murdered cops. At the event, participants politely obliged with the requests of NYPD officers, who reciprocated with thank-</w:t>
      </w:r>
      <w:proofErr w:type="spellStart"/>
      <w:r w:rsidRPr="004F1680">
        <w:rPr>
          <w:sz w:val="16"/>
        </w:rPr>
        <w:t>yous</w:t>
      </w:r>
      <w:proofErr w:type="spellEnd"/>
      <w:r w:rsidRPr="004F1680">
        <w:rPr>
          <w:sz w:val="16"/>
        </w:rPr>
        <w:t>. During the vigil event, one speaker proclaimed, "We're not anti-police; we're anti-police-brutality. Every cop isn't bad." And, for those of you who gripe that black folks ignore the issue of crime among ourselves, during the service following the vigil, Eric Garner's nephew gave a speech declaring, "I truly believe that when anybody gets murdered, by a police officer or by one of our kind, we should take the same stance."</w:t>
      </w:r>
      <w:r w:rsidRPr="004F1680">
        <w:rPr>
          <w:sz w:val="12"/>
        </w:rPr>
        <w:t>¶</w:t>
      </w:r>
      <w:r w:rsidRPr="004F1680">
        <w:rPr>
          <w:sz w:val="16"/>
        </w:rPr>
        <w:t xml:space="preserve"> Nevertheless, </w:t>
      </w:r>
      <w:r w:rsidRPr="004F1680">
        <w:rPr>
          <w:rStyle w:val="StyleBoldUnderline"/>
        </w:rPr>
        <w:t>the news media has been hard at work tracking down the handful of protesters and others who did or even wrote something violent in order to stereotype the entire Black Lives Matter movement</w:t>
      </w:r>
      <w:r w:rsidRPr="004F1680">
        <w:rPr>
          <w:sz w:val="16"/>
        </w:rPr>
        <w:t xml:space="preserve"> as violent. </w:t>
      </w:r>
      <w:r w:rsidRPr="004F1680">
        <w:rPr>
          <w:rStyle w:val="StyleBoldUnderline"/>
        </w:rPr>
        <w:t>And when there isn't something, the news media has resorted to doctoring footage</w:t>
      </w:r>
      <w:r w:rsidRPr="004F1680">
        <w:rPr>
          <w:sz w:val="16"/>
        </w:rPr>
        <w:t xml:space="preserve"> to make it look like a protester is calling for killing police when she was actually protesting peacefully</w:t>
      </w:r>
      <w:proofErr w:type="gramStart"/>
      <w:r w:rsidRPr="004F1680">
        <w:rPr>
          <w:sz w:val="16"/>
        </w:rPr>
        <w:t>.</w:t>
      </w:r>
      <w:r w:rsidRPr="004F1680">
        <w:rPr>
          <w:sz w:val="12"/>
        </w:rPr>
        <w:t>¶</w:t>
      </w:r>
      <w:proofErr w:type="gramEnd"/>
      <w:r w:rsidRPr="004F1680">
        <w:rPr>
          <w:sz w:val="16"/>
        </w:rPr>
        <w:t xml:space="preserve"> The Post has been at the forefront of this tactic. For example, a columnist wrote an op-ed entitled, "Thought those anti-cop [sic] protesters were peaceful? Think again." He goes on to cite a single violent incident in which Eric </w:t>
      </w:r>
      <w:proofErr w:type="spellStart"/>
      <w:r w:rsidRPr="004F1680">
        <w:rPr>
          <w:sz w:val="16"/>
        </w:rPr>
        <w:t>Linsker</w:t>
      </w:r>
      <w:proofErr w:type="spellEnd"/>
      <w:r w:rsidRPr="004F1680">
        <w:rPr>
          <w:sz w:val="16"/>
        </w:rPr>
        <w:t xml:space="preserve"> attempted to throw a garbage can and then attacked two cops trying to arrest him, while a few other protesters intervened physically</w:t>
      </w:r>
      <w:proofErr w:type="gramStart"/>
      <w:r w:rsidRPr="004F1680">
        <w:rPr>
          <w:sz w:val="16"/>
        </w:rPr>
        <w:t>.</w:t>
      </w:r>
      <w:r w:rsidRPr="004F1680">
        <w:rPr>
          <w:sz w:val="12"/>
        </w:rPr>
        <w:t>¶</w:t>
      </w:r>
      <w:proofErr w:type="gramEnd"/>
      <w:r w:rsidRPr="004F1680">
        <w:rPr>
          <w:sz w:val="16"/>
        </w:rPr>
        <w:t xml:space="preserve"> I do not condone this action, but nevertheless this columnist apparently could only find one incident involving violence. And the Post's own video of the incident shows, by my count, seven or eight people being physical, where the physicality is mostly tugging at the officers trying to detain one person. Moreover, </w:t>
      </w:r>
      <w:proofErr w:type="spellStart"/>
      <w:r w:rsidRPr="004F1680">
        <w:rPr>
          <w:sz w:val="16"/>
        </w:rPr>
        <w:t>Linsker's</w:t>
      </w:r>
      <w:proofErr w:type="spellEnd"/>
      <w:r w:rsidRPr="004F1680">
        <w:rPr>
          <w:sz w:val="16"/>
        </w:rPr>
        <w:t xml:space="preserve"> attorney later described the attempted throwing of the garbage can as being that he picked up a garbage can, then put it down at the behest of police</w:t>
      </w:r>
      <w:proofErr w:type="gramStart"/>
      <w:r w:rsidRPr="004F1680">
        <w:rPr>
          <w:sz w:val="16"/>
        </w:rPr>
        <w:t>.</w:t>
      </w:r>
      <w:r w:rsidRPr="004F1680">
        <w:rPr>
          <w:sz w:val="12"/>
        </w:rPr>
        <w:t>¶</w:t>
      </w:r>
      <w:proofErr w:type="gramEnd"/>
      <w:r w:rsidRPr="004F1680">
        <w:rPr>
          <w:sz w:val="16"/>
        </w:rPr>
        <w:t xml:space="preserve"> However, </w:t>
      </w:r>
      <w:r w:rsidRPr="004F1680">
        <w:rPr>
          <w:rStyle w:val="StyleBoldUnderline"/>
        </w:rPr>
        <w:t>this single incident was enough for the Post to typify the entire demonstration as violent by using the headline "Poet accused of assaulting cops during 'peaceful' protest</w:t>
      </w:r>
      <w:r w:rsidRPr="004F1680">
        <w:rPr>
          <w:sz w:val="16"/>
        </w:rPr>
        <w:t>," as opposed to something more accurate like "Poet accused of assaulting cops during otherwise peaceful protest."</w:t>
      </w:r>
      <w:r w:rsidRPr="004F1680">
        <w:rPr>
          <w:sz w:val="12"/>
        </w:rPr>
        <w:t>¶</w:t>
      </w:r>
      <w:r w:rsidRPr="004F1680">
        <w:rPr>
          <w:sz w:val="16"/>
        </w:rPr>
        <w:t xml:space="preserve"> </w:t>
      </w:r>
      <w:proofErr w:type="gramStart"/>
      <w:r w:rsidRPr="004F1680">
        <w:rPr>
          <w:sz w:val="16"/>
        </w:rPr>
        <w:t>The</w:t>
      </w:r>
      <w:proofErr w:type="gramEnd"/>
      <w:r w:rsidRPr="004F1680">
        <w:rPr>
          <w:sz w:val="16"/>
        </w:rPr>
        <w:t xml:space="preserve"> same columnist also pointed to video of a few dozen protesters calling for dead cops, albeit while engaging in a nonviolent march. A quick glance of the video shows a few dozen people, maybe 40 tops, which he somehow estimates it to be "hundreds if not thousands."</w:t>
      </w:r>
      <w:r w:rsidRPr="004F1680">
        <w:rPr>
          <w:sz w:val="12"/>
        </w:rPr>
        <w:t>¶</w:t>
      </w:r>
      <w:r w:rsidRPr="004F1680">
        <w:rPr>
          <w:sz w:val="16"/>
        </w:rPr>
        <w:t xml:space="preserve"> </w:t>
      </w:r>
      <w:proofErr w:type="gramStart"/>
      <w:r w:rsidRPr="004F1680">
        <w:rPr>
          <w:sz w:val="16"/>
        </w:rPr>
        <w:t>Based</w:t>
      </w:r>
      <w:proofErr w:type="gramEnd"/>
      <w:r w:rsidRPr="004F1680">
        <w:rPr>
          <w:sz w:val="16"/>
        </w:rPr>
        <w:t xml:space="preserve"> on this evidence, the columnist declares, "Let's make believe that only an itsy-bitsy handful of those anti-police protesters disrupting the city are hell-bent on mayhem." That statement is quite ironic because, although I was never that good at math, by my calculations about 50 people out of thousands actually is an itsy-bitsy handful</w:t>
      </w:r>
      <w:proofErr w:type="gramStart"/>
      <w:r w:rsidRPr="004F1680">
        <w:rPr>
          <w:sz w:val="16"/>
        </w:rPr>
        <w:t>.</w:t>
      </w:r>
      <w:r w:rsidRPr="004F1680">
        <w:rPr>
          <w:sz w:val="12"/>
        </w:rPr>
        <w:t>¶</w:t>
      </w:r>
      <w:proofErr w:type="gramEnd"/>
      <w:r w:rsidRPr="004F1680">
        <w:rPr>
          <w:sz w:val="16"/>
        </w:rPr>
        <w:t xml:space="preserve"> And when editorial boards and Patrick Lynch are lambasting critics of law enforcement, they may want to take note of the number of conservative commentators who denounced the grand jury decision in the Eric Garner case. This includes FOX News commentators Charles Krauthammer and Andrew Napolitano, who respectively called the decision not to indict as "totally incomprehensible" and "a grievous wrong." That might have made for some awkward moments at the holiday party of the News Corporation, which owns the Post and FOX News, if anyone at the paper's editorial board bumped into Krauthammer or Napolitano, considering that the board implied their co-workers are among the "elites" who "validated the 'anger' of the protesters" and helped incite Ramos' and Liu's murders</w:t>
      </w:r>
      <w:proofErr w:type="gramStart"/>
      <w:r w:rsidRPr="004F1680">
        <w:rPr>
          <w:sz w:val="16"/>
        </w:rPr>
        <w:t>.</w:t>
      </w:r>
      <w:r w:rsidRPr="004F1680">
        <w:rPr>
          <w:sz w:val="12"/>
        </w:rPr>
        <w:t>¶</w:t>
      </w:r>
      <w:proofErr w:type="gramEnd"/>
      <w:r w:rsidRPr="004F1680">
        <w:rPr>
          <w:sz w:val="16"/>
        </w:rPr>
        <w:t xml:space="preserve"> </w:t>
      </w:r>
      <w:r w:rsidRPr="004F1680">
        <w:rPr>
          <w:rStyle w:val="StyleBoldUnderline"/>
        </w:rPr>
        <w:t>But</w:t>
      </w:r>
      <w:r w:rsidRPr="004F1680">
        <w:rPr>
          <w:sz w:val="16"/>
        </w:rPr>
        <w:t xml:space="preserve"> you know what? </w:t>
      </w:r>
      <w:r w:rsidRPr="004F1680">
        <w:rPr>
          <w:rStyle w:val="StyleBoldUnderline"/>
        </w:rPr>
        <w:t>Let's do an intellectual exercise and take as fact that the Black Lives Matter movement is violent based on the Post's standards</w:t>
      </w:r>
      <w:r w:rsidRPr="004F1680">
        <w:rPr>
          <w:sz w:val="16"/>
        </w:rPr>
        <w:t xml:space="preserve">. Now, </w:t>
      </w:r>
      <w:r w:rsidRPr="004F1680">
        <w:rPr>
          <w:rStyle w:val="StyleBoldUnderline"/>
        </w:rPr>
        <w:t xml:space="preserve">let's apply that logic consistently. How about sports fans </w:t>
      </w:r>
      <w:proofErr w:type="gramStart"/>
      <w:r w:rsidRPr="004F1680">
        <w:rPr>
          <w:rStyle w:val="StyleBoldUnderline"/>
        </w:rPr>
        <w:t>who</w:t>
      </w:r>
      <w:proofErr w:type="gramEnd"/>
      <w:r w:rsidRPr="004F1680">
        <w:rPr>
          <w:rStyle w:val="StyleBoldUnderline"/>
        </w:rPr>
        <w:t xml:space="preserve"> loot and riot after games</w:t>
      </w:r>
      <w:r w:rsidRPr="004F1680">
        <w:rPr>
          <w:sz w:val="16"/>
        </w:rPr>
        <w:t>, whether their team wins or loses? Last year, fans at the University of Arizona rioted and attacked police after their basketball team lost in the March Madness tournament. This past October, fans at West Virginia University "celebrated" their football team's upset victory over Baylor by setting fires and damaging property. Even worse, one person was actually killed in a soccer riot in Spain last November, as reported by the Post</w:t>
      </w:r>
      <w:proofErr w:type="gramStart"/>
      <w:r w:rsidRPr="004F1680">
        <w:rPr>
          <w:sz w:val="16"/>
        </w:rPr>
        <w:t>.</w:t>
      </w:r>
      <w:r w:rsidRPr="004F1680">
        <w:rPr>
          <w:sz w:val="12"/>
        </w:rPr>
        <w:t>¶</w:t>
      </w:r>
      <w:proofErr w:type="gramEnd"/>
      <w:r w:rsidRPr="004F1680">
        <w:rPr>
          <w:sz w:val="16"/>
        </w:rPr>
        <w:t xml:space="preserve"> But did the paper accompany the article with an op-ed entitled, "Thought sports fans were peaceful? Think again"? Have there been calls for all sporting events to be held in empty arenas? Or that no one should ever again peacefully celebrate or lament the outcome of a sporting event? The next time a New York sports franchise wins a championship (God willing), will the Post publish an editorial saying we not have a victory parade</w:t>
      </w:r>
      <w:proofErr w:type="gramStart"/>
      <w:r w:rsidRPr="004F1680">
        <w:rPr>
          <w:sz w:val="16"/>
        </w:rPr>
        <w:t>?</w:t>
      </w:r>
      <w:r w:rsidRPr="004F1680">
        <w:rPr>
          <w:sz w:val="12"/>
        </w:rPr>
        <w:t>¶</w:t>
      </w:r>
      <w:proofErr w:type="gramEnd"/>
      <w:r w:rsidRPr="004F1680">
        <w:rPr>
          <w:sz w:val="16"/>
        </w:rPr>
        <w:t xml:space="preserve"> </w:t>
      </w:r>
      <w:r w:rsidRPr="004F1680">
        <w:rPr>
          <w:rStyle w:val="StyleBoldUnderline"/>
        </w:rPr>
        <w:t>Let's also apply this logic to typify law enforcement officers based on the actions of a few</w:t>
      </w:r>
      <w:r w:rsidRPr="004F1680">
        <w:rPr>
          <w:sz w:val="16"/>
        </w:rPr>
        <w:t xml:space="preserve">. New York Magazine compiled a list of comments in response to Garner's murder. These comments were posted on the police message boards Thee RANT and </w:t>
      </w:r>
      <w:proofErr w:type="spellStart"/>
      <w:r w:rsidRPr="004F1680">
        <w:rPr>
          <w:sz w:val="16"/>
        </w:rPr>
        <w:t>PoliceOne</w:t>
      </w:r>
      <w:proofErr w:type="spellEnd"/>
      <w:r w:rsidRPr="004F1680">
        <w:rPr>
          <w:sz w:val="16"/>
        </w:rPr>
        <w:t>. Both message boards require users to provide documentation in order to be verified as police officers before they can post</w:t>
      </w:r>
      <w:proofErr w:type="gramStart"/>
      <w:r w:rsidRPr="004F1680">
        <w:rPr>
          <w:sz w:val="16"/>
        </w:rPr>
        <w:t>.</w:t>
      </w:r>
      <w:r w:rsidRPr="004F1680">
        <w:rPr>
          <w:sz w:val="12"/>
        </w:rPr>
        <w:t>¶</w:t>
      </w:r>
      <w:proofErr w:type="gramEnd"/>
      <w:r w:rsidRPr="004F1680">
        <w:rPr>
          <w:sz w:val="16"/>
        </w:rPr>
        <w:t xml:space="preserve"> Here are some of the lowlights of message board postings by verified law enforcement officers in response to Garner's homicide. All spelling and grammatical mistakes in the original</w:t>
      </w:r>
      <w:proofErr w:type="gramStart"/>
      <w:r w:rsidRPr="004F1680">
        <w:rPr>
          <w:sz w:val="16"/>
        </w:rPr>
        <w:t>:</w:t>
      </w:r>
      <w:r w:rsidRPr="004F1680">
        <w:rPr>
          <w:sz w:val="12"/>
        </w:rPr>
        <w:t>¶</w:t>
      </w:r>
      <w:proofErr w:type="gramEnd"/>
      <w:r w:rsidRPr="004F1680">
        <w:rPr>
          <w:sz w:val="16"/>
        </w:rPr>
        <w:t xml:space="preserve"> Tough shit and too damn bad.</w:t>
      </w:r>
      <w:r w:rsidRPr="004F1680">
        <w:rPr>
          <w:sz w:val="12"/>
        </w:rPr>
        <w:t>¶</w:t>
      </w:r>
      <w:r w:rsidRPr="004F1680">
        <w:rPr>
          <w:sz w:val="16"/>
        </w:rPr>
        <w:t xml:space="preserve"> I guess it's the best thing for his tribe. He probably never worked a legit job. They city will pay off the family and they will be in </w:t>
      </w:r>
      <w:proofErr w:type="spellStart"/>
      <w:r w:rsidRPr="004F1680">
        <w:rPr>
          <w:sz w:val="16"/>
        </w:rPr>
        <w:t>Nigggaaa</w:t>
      </w:r>
      <w:proofErr w:type="spellEnd"/>
      <w:r w:rsidRPr="004F1680">
        <w:rPr>
          <w:sz w:val="16"/>
        </w:rPr>
        <w:t xml:space="preserve"> heaven for the rest of their lives!</w:t>
      </w:r>
      <w:proofErr w:type="gramStart"/>
      <w:r w:rsidRPr="004F1680">
        <w:rPr>
          <w:sz w:val="16"/>
        </w:rPr>
        <w:t>!</w:t>
      </w:r>
      <w:proofErr w:type="gramEnd"/>
      <w:r w:rsidRPr="004F1680">
        <w:rPr>
          <w:sz w:val="12"/>
        </w:rPr>
        <w:t>¶</w:t>
      </w:r>
      <w:r w:rsidRPr="004F1680">
        <w:rPr>
          <w:sz w:val="16"/>
        </w:rPr>
        <w:t xml:space="preserve"> If the fat </w:t>
      </w:r>
      <w:proofErr w:type="spellStart"/>
      <w:r w:rsidRPr="004F1680">
        <w:rPr>
          <w:sz w:val="16"/>
        </w:rPr>
        <w:t>fuk</w:t>
      </w:r>
      <w:proofErr w:type="spellEnd"/>
      <w:r w:rsidRPr="004F1680">
        <w:rPr>
          <w:sz w:val="16"/>
        </w:rPr>
        <w:t xml:space="preserve"> just put his hands behind his back none of this would have escalated into what it did</w:t>
      </w:r>
      <w:proofErr w:type="gramStart"/>
      <w:r w:rsidRPr="004F1680">
        <w:rPr>
          <w:sz w:val="16"/>
        </w:rPr>
        <w:t>.</w:t>
      </w:r>
      <w:r w:rsidRPr="004F1680">
        <w:rPr>
          <w:sz w:val="12"/>
        </w:rPr>
        <w:t>¶</w:t>
      </w:r>
      <w:proofErr w:type="gramEnd"/>
      <w:r w:rsidRPr="004F1680">
        <w:rPr>
          <w:sz w:val="16"/>
        </w:rPr>
        <w:t xml:space="preserve"> The cities of America are held hostage by the strong-arm tactics of the savages</w:t>
      </w:r>
      <w:r w:rsidRPr="004F1680">
        <w:rPr>
          <w:sz w:val="12"/>
        </w:rPr>
        <w:t>¶</w:t>
      </w:r>
      <w:r w:rsidRPr="004F1680">
        <w:rPr>
          <w:sz w:val="16"/>
        </w:rPr>
        <w:t xml:space="preserve"> After the grand jury decided not to indict Officer </w:t>
      </w:r>
      <w:proofErr w:type="spellStart"/>
      <w:r w:rsidRPr="004F1680">
        <w:rPr>
          <w:sz w:val="16"/>
        </w:rPr>
        <w:t>Pantaleo</w:t>
      </w:r>
      <w:proofErr w:type="spellEnd"/>
      <w:r w:rsidRPr="004F1680">
        <w:rPr>
          <w:sz w:val="16"/>
        </w:rPr>
        <w:t>, forum users expressed similar sentiments:</w:t>
      </w:r>
      <w:r w:rsidRPr="004F1680">
        <w:rPr>
          <w:sz w:val="12"/>
        </w:rPr>
        <w:t>¶</w:t>
      </w:r>
      <w:r w:rsidRPr="004F1680">
        <w:rPr>
          <w:sz w:val="16"/>
        </w:rPr>
        <w:t xml:space="preserve"> I WILL DO EVERYTHING IN MY POWER TO KEEP MY 2 SONS FROM EVER, EVER BEING LEOS [law enforcement officers]...I will not let my sons be </w:t>
      </w:r>
      <w:proofErr w:type="spellStart"/>
      <w:r w:rsidRPr="004F1680">
        <w:rPr>
          <w:sz w:val="16"/>
        </w:rPr>
        <w:t>sacraficed</w:t>
      </w:r>
      <w:proofErr w:type="spellEnd"/>
      <w:r w:rsidRPr="004F1680">
        <w:rPr>
          <w:sz w:val="16"/>
        </w:rPr>
        <w:t xml:space="preserve"> for ungrateful, spoiled, hateful animals.</w:t>
      </w:r>
      <w:r w:rsidRPr="004F1680">
        <w:rPr>
          <w:sz w:val="12"/>
        </w:rPr>
        <w:t>¶</w:t>
      </w:r>
      <w:r w:rsidRPr="004F1680">
        <w:rPr>
          <w:sz w:val="16"/>
        </w:rPr>
        <w:t xml:space="preserve"> Thank the good Lord it happened in the Isle of Staten where there are still some working class white folks.</w:t>
      </w:r>
      <w:r w:rsidRPr="004F1680">
        <w:rPr>
          <w:sz w:val="12"/>
        </w:rPr>
        <w:t>¶</w:t>
      </w:r>
      <w:r w:rsidRPr="004F1680">
        <w:rPr>
          <w:sz w:val="16"/>
        </w:rPr>
        <w:t xml:space="preserve"> F u c k Black America, their equal or worse than whites, when speaking of Racism...</w:t>
      </w:r>
      <w:r w:rsidRPr="004F1680">
        <w:rPr>
          <w:sz w:val="12"/>
        </w:rPr>
        <w:t>¶</w:t>
      </w:r>
      <w:r w:rsidRPr="004F1680">
        <w:rPr>
          <w:sz w:val="16"/>
        </w:rPr>
        <w:t xml:space="preserve"> F u c k Diversity, it's not working and never will work...Diversity only accomplishes one thing, Lazy, Dumb idiots who don't care about any Position they attain, You Listening Mr. President ?</w:t>
      </w:r>
      <w:r w:rsidRPr="004F1680">
        <w:rPr>
          <w:sz w:val="12"/>
        </w:rPr>
        <w:t>¶</w:t>
      </w:r>
      <w:r w:rsidRPr="004F1680">
        <w:rPr>
          <w:sz w:val="16"/>
        </w:rPr>
        <w:t xml:space="preserve"> And this, ahem, insensitivity is not limited to message boards. There was also this police charity event in California last month, hosted by retired LAPD officer Joe Myers, with an estimated 25 to 30 LAPD officers in attendance. The event included a performance by former federal investigator Gary </w:t>
      </w:r>
      <w:proofErr w:type="spellStart"/>
      <w:r w:rsidRPr="004F1680">
        <w:rPr>
          <w:sz w:val="16"/>
        </w:rPr>
        <w:t>Fishell</w:t>
      </w:r>
      <w:proofErr w:type="spellEnd"/>
      <w:r w:rsidRPr="004F1680">
        <w:rPr>
          <w:sz w:val="16"/>
        </w:rPr>
        <w:t>, who mocked Michael Brown's death with a song parody of "Bad, Bad Leroy Brown" where "Michael" replaced "Leroy." Reportedly no one at the event voiced any objection to the song, whose lyrics included the following</w:t>
      </w:r>
      <w:proofErr w:type="gramStart"/>
      <w:r w:rsidRPr="004F1680">
        <w:rPr>
          <w:sz w:val="16"/>
        </w:rPr>
        <w:t>:</w:t>
      </w:r>
      <w:r w:rsidRPr="004F1680">
        <w:rPr>
          <w:sz w:val="12"/>
        </w:rPr>
        <w:t>¶</w:t>
      </w:r>
      <w:proofErr w:type="gramEnd"/>
      <w:r w:rsidRPr="004F1680">
        <w:rPr>
          <w:sz w:val="16"/>
        </w:rPr>
        <w:t xml:space="preserve"> And Michael looked like some old Swiss cheese</w:t>
      </w:r>
      <w:r w:rsidRPr="004F1680">
        <w:rPr>
          <w:sz w:val="12"/>
        </w:rPr>
        <w:t>¶</w:t>
      </w:r>
      <w:r w:rsidRPr="004F1680">
        <w:rPr>
          <w:sz w:val="16"/>
        </w:rPr>
        <w:t xml:space="preserve"> His brain was splattered on the floor</w:t>
      </w:r>
      <w:r w:rsidRPr="004F1680">
        <w:rPr>
          <w:sz w:val="12"/>
        </w:rPr>
        <w:t>¶</w:t>
      </w:r>
      <w:r w:rsidRPr="004F1680">
        <w:rPr>
          <w:sz w:val="16"/>
        </w:rPr>
        <w:t xml:space="preserve"> And he's dead, dead Michael Brown</w:t>
      </w:r>
      <w:r w:rsidRPr="004F1680">
        <w:rPr>
          <w:sz w:val="12"/>
        </w:rPr>
        <w:t>¶</w:t>
      </w:r>
      <w:r w:rsidRPr="004F1680">
        <w:rPr>
          <w:sz w:val="16"/>
        </w:rPr>
        <w:t xml:space="preserve"> Deadest man in the whole damn town</w:t>
      </w:r>
      <w:r w:rsidRPr="004F1680">
        <w:rPr>
          <w:sz w:val="12"/>
        </w:rPr>
        <w:t>¶</w:t>
      </w:r>
      <w:r w:rsidRPr="004F1680">
        <w:rPr>
          <w:sz w:val="16"/>
        </w:rPr>
        <w:t xml:space="preserve"> So is all of this conclusive evidence that all law enforcement officers are racist? </w:t>
      </w:r>
      <w:proofErr w:type="gramStart"/>
      <w:r w:rsidRPr="004F1680">
        <w:rPr>
          <w:sz w:val="16"/>
        </w:rPr>
        <w:t>Of course not.</w:t>
      </w:r>
      <w:proofErr w:type="gramEnd"/>
      <w:r w:rsidRPr="004F1680">
        <w:rPr>
          <w:sz w:val="16"/>
        </w:rPr>
        <w:t xml:space="preserve"> </w:t>
      </w:r>
      <w:proofErr w:type="gramStart"/>
      <w:r w:rsidRPr="004F1680">
        <w:rPr>
          <w:sz w:val="16"/>
        </w:rPr>
        <w:t>Because this all adds up to a handful of disparate anecdotes from a minute fraction of police.</w:t>
      </w:r>
      <w:proofErr w:type="gramEnd"/>
      <w:r w:rsidRPr="004F1680">
        <w:rPr>
          <w:sz w:val="16"/>
        </w:rPr>
        <w:t xml:space="preserve"> And that's exactly my point: Do not characterize any broad cross-section of people -- be it cops, protesters, or anyone else -- based on cherry picking what a few of them do or say</w:t>
      </w:r>
      <w:proofErr w:type="gramStart"/>
      <w:r w:rsidRPr="004F1680">
        <w:rPr>
          <w:sz w:val="16"/>
        </w:rPr>
        <w:t>.</w:t>
      </w:r>
      <w:r w:rsidRPr="004F1680">
        <w:rPr>
          <w:sz w:val="12"/>
        </w:rPr>
        <w:t>¶</w:t>
      </w:r>
      <w:proofErr w:type="gramEnd"/>
      <w:r w:rsidRPr="004F1680">
        <w:rPr>
          <w:sz w:val="16"/>
        </w:rPr>
        <w:t xml:space="preserve"> You know what? I'll hold my nose and empathize with the Post a little bit. I hope their editors and columnists are slandering the Black Lives Matter movement because somewhere deep, deep down inside they think it's for a good end, misguided though it may be. Heck, I'll even concede that Patrick Lynch's job is to advocate for his membership, not to be polite or strive for accuracy</w:t>
      </w:r>
      <w:proofErr w:type="gramStart"/>
      <w:r w:rsidRPr="004F1680">
        <w:rPr>
          <w:sz w:val="16"/>
        </w:rPr>
        <w:t>.</w:t>
      </w:r>
      <w:r w:rsidRPr="004F1680">
        <w:rPr>
          <w:sz w:val="12"/>
        </w:rPr>
        <w:t>¶</w:t>
      </w:r>
      <w:proofErr w:type="gramEnd"/>
      <w:r w:rsidRPr="004F1680">
        <w:rPr>
          <w:sz w:val="16"/>
        </w:rPr>
        <w:t xml:space="preserve"> </w:t>
      </w:r>
      <w:r w:rsidRPr="004F1680">
        <w:rPr>
          <w:rStyle w:val="StyleBoldUnderline"/>
        </w:rPr>
        <w:t>But we cannot and will not allow any smears to quash the movement to end excessive force by a small percentage of law enforcement officers</w:t>
      </w:r>
      <w:r w:rsidRPr="004F1680">
        <w:rPr>
          <w:sz w:val="16"/>
        </w:rPr>
        <w:t xml:space="preserve">. </w:t>
      </w:r>
      <w:r w:rsidRPr="004F1680">
        <w:rPr>
          <w:rStyle w:val="Emphasis"/>
        </w:rPr>
        <w:t>This is a critical juncture</w:t>
      </w:r>
      <w:r w:rsidRPr="004F1680">
        <w:rPr>
          <w:sz w:val="16"/>
        </w:rPr>
        <w:t xml:space="preserve">, </w:t>
      </w:r>
      <w:r w:rsidRPr="004F1680">
        <w:rPr>
          <w:rStyle w:val="StyleBoldUnderline"/>
        </w:rPr>
        <w:t xml:space="preserve">one where folks are more vocal than ever before about criminal justice reform, and the horrific murders of two NYPD officers must not be a </w:t>
      </w:r>
      <w:proofErr w:type="spellStart"/>
      <w:r w:rsidRPr="004F1680">
        <w:rPr>
          <w:rStyle w:val="StyleBoldUnderline"/>
        </w:rPr>
        <w:t>strawman</w:t>
      </w:r>
      <w:proofErr w:type="spellEnd"/>
      <w:r w:rsidRPr="004F1680">
        <w:rPr>
          <w:rStyle w:val="StyleBoldUnderline"/>
        </w:rPr>
        <w:t xml:space="preserve"> for ending any type of reform</w:t>
      </w:r>
      <w:r w:rsidRPr="004F1680">
        <w:rPr>
          <w:sz w:val="16"/>
        </w:rPr>
        <w:t xml:space="preserve">. </w:t>
      </w:r>
      <w:r w:rsidRPr="004F1680">
        <w:rPr>
          <w:rStyle w:val="Emphasis"/>
        </w:rPr>
        <w:t>We've gained too much momentum to let that happen.</w:t>
      </w:r>
    </w:p>
    <w:p w14:paraId="53ED05E8" w14:textId="77777777" w:rsidR="00B12F19" w:rsidRPr="00EC7D08" w:rsidRDefault="00B12F19" w:rsidP="00B12F19">
      <w:pPr>
        <w:pStyle w:val="Heading3"/>
      </w:pPr>
      <w:r>
        <w:t>#</w:t>
      </w:r>
      <w:proofErr w:type="spellStart"/>
      <w:r>
        <w:t>AllLivesMatter</w:t>
      </w:r>
      <w:proofErr w:type="spellEnd"/>
      <w:r>
        <w:t xml:space="preserve"> is Bad</w:t>
      </w:r>
    </w:p>
    <w:p w14:paraId="4708696D" w14:textId="21BF272A" w:rsidR="00384CCD" w:rsidRDefault="00384CCD" w:rsidP="00384CCD">
      <w:pPr>
        <w:pStyle w:val="Heading4"/>
      </w:pPr>
      <w:r>
        <w:t>#</w:t>
      </w:r>
      <w:proofErr w:type="spellStart"/>
      <w:r>
        <w:t>AllLivesMatter</w:t>
      </w:r>
      <w:proofErr w:type="spellEnd"/>
      <w:r>
        <w:t xml:space="preserve"> is an erasure of racial justice from the movement </w:t>
      </w:r>
    </w:p>
    <w:p w14:paraId="28C153C4" w14:textId="77777777" w:rsidR="00384CCD" w:rsidRPr="00384CCD" w:rsidRDefault="00384CCD" w:rsidP="00384CCD">
      <w:r>
        <w:t xml:space="preserve">Julia </w:t>
      </w:r>
      <w:r w:rsidRPr="00384CCD">
        <w:rPr>
          <w:rStyle w:val="StyleStyleBold12pt"/>
        </w:rPr>
        <w:t>Craven</w:t>
      </w:r>
      <w:r>
        <w:t xml:space="preserve"> Staff Reporter, The Huffington Post, </w:t>
      </w:r>
      <w:proofErr w:type="gramStart"/>
      <w:r w:rsidRPr="00384CCD">
        <w:t>Updated</w:t>
      </w:r>
      <w:proofErr w:type="gramEnd"/>
      <w:r w:rsidRPr="00384CCD">
        <w:t>: 01/25/</w:t>
      </w:r>
      <w:r w:rsidRPr="00384CCD">
        <w:rPr>
          <w:rStyle w:val="StyleStyleBold12pt"/>
        </w:rPr>
        <w:t>2015</w:t>
      </w:r>
      <w:r>
        <w:t xml:space="preserve"> Please Stop Telling Me That All Lives Matter 11/25/2014 11:43 pm EST </w:t>
      </w:r>
      <w:r w:rsidR="00136769" w:rsidRPr="00136769">
        <w:t>http://www.huffingtonpost.com/julia-craven/please-stop-telling-me-th_b_6223072.html</w:t>
      </w:r>
    </w:p>
    <w:p w14:paraId="1BB73F87" w14:textId="77777777" w:rsidR="00384CCD" w:rsidRDefault="00384CCD" w:rsidP="00384CCD">
      <w:pPr>
        <w:rPr>
          <w:sz w:val="16"/>
        </w:rPr>
      </w:pPr>
      <w:r w:rsidRPr="00384CCD">
        <w:rPr>
          <w:sz w:val="16"/>
        </w:rPr>
        <w:t xml:space="preserve">When I </w:t>
      </w:r>
      <w:proofErr w:type="gramStart"/>
      <w:r w:rsidRPr="00384CCD">
        <w:rPr>
          <w:sz w:val="16"/>
        </w:rPr>
        <w:t>say</w:t>
      </w:r>
      <w:proofErr w:type="gramEnd"/>
      <w:r w:rsidRPr="00384CCD">
        <w:rPr>
          <w:sz w:val="16"/>
        </w:rPr>
        <w:t xml:space="preserve"> "Black lives matter," it is because this nation has a tendency to say otherwise. </w:t>
      </w:r>
      <w:r w:rsidRPr="00384CCD">
        <w:rPr>
          <w:rStyle w:val="StyleBoldUnderline"/>
        </w:rPr>
        <w:t xml:space="preserve">Racial discrimination does affect all minorities </w:t>
      </w:r>
      <w:r w:rsidRPr="00384CCD">
        <w:rPr>
          <w:rStyle w:val="Emphasis"/>
        </w:rPr>
        <w:t>but police brutality</w:t>
      </w:r>
      <w:r w:rsidRPr="00384CCD">
        <w:rPr>
          <w:sz w:val="16"/>
        </w:rPr>
        <w:t xml:space="preserve">, at such excessive rates, </w:t>
      </w:r>
      <w:r w:rsidRPr="00384CCD">
        <w:rPr>
          <w:rStyle w:val="Emphasis"/>
        </w:rPr>
        <w:t>does not</w:t>
      </w:r>
      <w:proofErr w:type="gramStart"/>
      <w:r w:rsidRPr="00384CCD">
        <w:rPr>
          <w:sz w:val="16"/>
        </w:rPr>
        <w:t>.</w:t>
      </w:r>
      <w:r w:rsidRPr="00384CCD">
        <w:rPr>
          <w:sz w:val="12"/>
        </w:rPr>
        <w:t>¶</w:t>
      </w:r>
      <w:proofErr w:type="gramEnd"/>
      <w:r w:rsidRPr="00384CCD">
        <w:rPr>
          <w:sz w:val="16"/>
        </w:rPr>
        <w:t xml:space="preserve"> </w:t>
      </w:r>
      <w:r w:rsidRPr="00384CCD">
        <w:rPr>
          <w:rStyle w:val="Emphasis"/>
        </w:rPr>
        <w:t xml:space="preserve">A black person is killed </w:t>
      </w:r>
      <w:proofErr w:type="spellStart"/>
      <w:r w:rsidRPr="00384CCD">
        <w:rPr>
          <w:rStyle w:val="Emphasis"/>
        </w:rPr>
        <w:t>extrajudicially</w:t>
      </w:r>
      <w:proofErr w:type="spellEnd"/>
      <w:r w:rsidRPr="00384CCD">
        <w:rPr>
          <w:rStyle w:val="Emphasis"/>
        </w:rPr>
        <w:t xml:space="preserve"> every 28 </w:t>
      </w:r>
      <w:proofErr w:type="spellStart"/>
      <w:r w:rsidRPr="00384CCD">
        <w:rPr>
          <w:rStyle w:val="Emphasis"/>
        </w:rPr>
        <w:t>hrs</w:t>
      </w:r>
      <w:proofErr w:type="spellEnd"/>
      <w:r w:rsidRPr="00384CCD">
        <w:rPr>
          <w:rStyle w:val="Emphasis"/>
        </w:rPr>
        <w:t>,</w:t>
      </w:r>
      <w:r w:rsidRPr="00384CCD">
        <w:rPr>
          <w:sz w:val="16"/>
        </w:rPr>
        <w:t xml:space="preserve"> and Black men between ages 19 and 25 are the group most at risk to be gunned down by police. Based on data from the Center on Juvenile and Criminal Justice, young Blacks are 4.5 times more likely to be killed by police than any other age or racial group</w:t>
      </w:r>
      <w:proofErr w:type="gramStart"/>
      <w:r w:rsidRPr="00384CCD">
        <w:rPr>
          <w:sz w:val="16"/>
        </w:rPr>
        <w:t>.</w:t>
      </w:r>
      <w:r w:rsidRPr="00384CCD">
        <w:rPr>
          <w:sz w:val="12"/>
        </w:rPr>
        <w:t>¶</w:t>
      </w:r>
      <w:proofErr w:type="gramEnd"/>
      <w:r w:rsidRPr="00384CCD">
        <w:rPr>
          <w:sz w:val="16"/>
        </w:rPr>
        <w:t xml:space="preserve"> African-Americans have comprised 26 percent of police shootings though we only makeup 13 percent of the U.S. population, based on data spanning from 1999 to 2011.</w:t>
      </w:r>
      <w:r w:rsidRPr="00384CCD">
        <w:rPr>
          <w:sz w:val="12"/>
        </w:rPr>
        <w:t>¶</w:t>
      </w:r>
      <w:r w:rsidRPr="00384CCD">
        <w:rPr>
          <w:sz w:val="16"/>
        </w:rPr>
        <w:t xml:space="preserve"> In the 108 days since Mike Brown was killed by Darren Wilson and left on display in the middle of the street for four and a half hours, at least seven Black males have been shot and killed by law enforcement officers.</w:t>
      </w:r>
      <w:r w:rsidRPr="00384CCD">
        <w:rPr>
          <w:sz w:val="12"/>
        </w:rPr>
        <w:t>¶</w:t>
      </w:r>
      <w:r w:rsidRPr="00384CCD">
        <w:rPr>
          <w:sz w:val="16"/>
        </w:rPr>
        <w:t xml:space="preserve"> </w:t>
      </w:r>
      <w:r w:rsidRPr="00384CCD">
        <w:rPr>
          <w:rStyle w:val="Emphasis"/>
        </w:rPr>
        <w:t>Officers are provided the unrestricted right to use force at their discretion</w:t>
      </w:r>
      <w:r w:rsidRPr="00384CCD">
        <w:rPr>
          <w:sz w:val="16"/>
        </w:rPr>
        <w:t xml:space="preserve"> -- and will not hesitate to do so -- </w:t>
      </w:r>
      <w:r w:rsidRPr="00384CCD">
        <w:rPr>
          <w:rStyle w:val="Emphasis"/>
        </w:rPr>
        <w:t>and Black bodies are more susceptible to greeting the business end of those state-issued firearms.</w:t>
      </w:r>
      <w:r w:rsidRPr="00384CCD">
        <w:rPr>
          <w:sz w:val="12"/>
        </w:rPr>
        <w:t>¶</w:t>
      </w:r>
      <w:r w:rsidRPr="00384CCD">
        <w:rPr>
          <w:sz w:val="16"/>
        </w:rPr>
        <w:t xml:space="preserve"> </w:t>
      </w:r>
      <w:r w:rsidRPr="00384CCD">
        <w:rPr>
          <w:rStyle w:val="StyleBoldUnderline"/>
        </w:rPr>
        <w:t>Multiple factors such as clothing, location and individual behavior determine who gets stopped by the police and when</w:t>
      </w:r>
      <w:r w:rsidRPr="00384CCD">
        <w:rPr>
          <w:sz w:val="16"/>
        </w:rPr>
        <w:t>, according to Jack Glaser, an associate professor at University of California-Berkeley's Goldman School of Public Policy.</w:t>
      </w:r>
      <w:r w:rsidRPr="00384CCD">
        <w:rPr>
          <w:sz w:val="12"/>
        </w:rPr>
        <w:t>¶</w:t>
      </w:r>
      <w:r w:rsidRPr="00384CCD">
        <w:rPr>
          <w:sz w:val="16"/>
        </w:rPr>
        <w:t xml:space="preserve"> "The way the process works ... is if you take two equivalent people -- a young white man and a young black man -- who are dressed identically, the black man would still have a greater chance of being stopped," Glaser said. "And it's because his race is a basis of suspicion and it interacts with those other qualities in a way that makes them all seem more suspicious because it biases the judgment of everything."</w:t>
      </w:r>
      <w:r w:rsidRPr="00384CCD">
        <w:rPr>
          <w:sz w:val="12"/>
        </w:rPr>
        <w:t>¶</w:t>
      </w:r>
      <w:r w:rsidRPr="00384CCD">
        <w:rPr>
          <w:sz w:val="16"/>
        </w:rPr>
        <w:t xml:space="preserve"> Granted, extrajudicial killings have dropped 70 percent in the last 40 to 50 years. Nearly 100 young black men were killed annually by police in the late 1960s, and these young men also comprised 25 percent of police killings between 1968 and 1974</w:t>
      </w:r>
      <w:proofErr w:type="gramStart"/>
      <w:r w:rsidRPr="00384CCD">
        <w:rPr>
          <w:sz w:val="16"/>
        </w:rPr>
        <w:t>.</w:t>
      </w:r>
      <w:r w:rsidRPr="00384CCD">
        <w:rPr>
          <w:sz w:val="12"/>
        </w:rPr>
        <w:t>¶</w:t>
      </w:r>
      <w:proofErr w:type="gramEnd"/>
      <w:r w:rsidRPr="00384CCD">
        <w:rPr>
          <w:sz w:val="16"/>
        </w:rPr>
        <w:t xml:space="preserve"> Shootings fell to 35 per year in the 2000s though the risk is still higher for Black Americans than it is for whites, Latinos and Asians. My people are killed at 2.8 times the rate of white non-Latinos and 4.3 times the rate of Asians</w:t>
      </w:r>
      <w:proofErr w:type="gramStart"/>
      <w:r w:rsidRPr="00384CCD">
        <w:rPr>
          <w:sz w:val="16"/>
        </w:rPr>
        <w:t>.</w:t>
      </w:r>
      <w:r w:rsidRPr="00384CCD">
        <w:rPr>
          <w:sz w:val="12"/>
        </w:rPr>
        <w:t>¶</w:t>
      </w:r>
      <w:proofErr w:type="gramEnd"/>
      <w:r w:rsidRPr="00384CCD">
        <w:rPr>
          <w:sz w:val="16"/>
        </w:rPr>
        <w:t xml:space="preserve"> I say all of this to say, though it has become less prevalent, police brutality has never affected another racial group like it affects us.</w:t>
      </w:r>
      <w:r w:rsidRPr="00384CCD">
        <w:rPr>
          <w:sz w:val="12"/>
        </w:rPr>
        <w:t>¶</w:t>
      </w:r>
      <w:r w:rsidRPr="00384CCD">
        <w:rPr>
          <w:sz w:val="16"/>
        </w:rPr>
        <w:t xml:space="preserve"> Race brings on individual issues for each minority group. </w:t>
      </w:r>
      <w:r w:rsidRPr="00384CCD">
        <w:rPr>
          <w:rStyle w:val="Emphasis"/>
        </w:rPr>
        <w:t>Saying "all lives matter" causes erasure of the differing disparities each group faces. Saying "all lives matter" is nothing more than you centering and inserting yourself within a very emotional and personal situation without any empathy or respect</w:t>
      </w:r>
      <w:r w:rsidRPr="00384CCD">
        <w:rPr>
          <w:sz w:val="16"/>
        </w:rPr>
        <w:t>. Saying "all lives matter" is unnecessary</w:t>
      </w:r>
      <w:proofErr w:type="gramStart"/>
      <w:r w:rsidRPr="00384CCD">
        <w:rPr>
          <w:sz w:val="16"/>
        </w:rPr>
        <w:t>:</w:t>
      </w:r>
      <w:r w:rsidRPr="00384CCD">
        <w:rPr>
          <w:sz w:val="12"/>
        </w:rPr>
        <w:t>¶</w:t>
      </w:r>
      <w:proofErr w:type="gramEnd"/>
      <w:r w:rsidRPr="00384CCD">
        <w:rPr>
          <w:sz w:val="16"/>
        </w:rPr>
        <w:t xml:space="preserve"> "#</w:t>
      </w:r>
      <w:proofErr w:type="spellStart"/>
      <w:r w:rsidRPr="00384CCD">
        <w:rPr>
          <w:sz w:val="16"/>
        </w:rPr>
        <w:t>AllLivesMatter</w:t>
      </w:r>
      <w:proofErr w:type="spellEnd"/>
      <w:r w:rsidRPr="00384CCD">
        <w:rPr>
          <w:sz w:val="16"/>
        </w:rPr>
        <w:t xml:space="preserve"> because I don't see race 💛💙💜💚</w:t>
      </w:r>
      <w:r w:rsidRPr="00384CCD">
        <w:rPr>
          <w:rFonts w:ascii="Menlo Regular" w:hAnsi="Menlo Regular" w:cs="Menlo Regular"/>
          <w:sz w:val="16"/>
        </w:rPr>
        <w:t>❤</w:t>
      </w:r>
      <w:r w:rsidRPr="00384CCD">
        <w:rPr>
          <w:sz w:val="16"/>
        </w:rPr>
        <w:t>️" Erasure is not progressive. This isn't something to be proud of</w:t>
      </w:r>
      <w:proofErr w:type="gramStart"/>
      <w:r w:rsidRPr="00384CCD">
        <w:rPr>
          <w:sz w:val="16"/>
        </w:rPr>
        <w:t>.</w:t>
      </w:r>
      <w:r w:rsidRPr="00384CCD">
        <w:rPr>
          <w:sz w:val="12"/>
        </w:rPr>
        <w:t>¶</w:t>
      </w:r>
      <w:proofErr w:type="gramEnd"/>
      <w:r w:rsidRPr="00384CCD">
        <w:rPr>
          <w:sz w:val="16"/>
        </w:rPr>
        <w:t xml:space="preserve"> — rosemary </w:t>
      </w:r>
      <w:proofErr w:type="spellStart"/>
      <w:r w:rsidRPr="00384CCD">
        <w:rPr>
          <w:sz w:val="16"/>
        </w:rPr>
        <w:t>l'étrangère</w:t>
      </w:r>
      <w:proofErr w:type="spellEnd"/>
      <w:r w:rsidRPr="00384CCD">
        <w:rPr>
          <w:sz w:val="16"/>
        </w:rPr>
        <w:t xml:space="preserve"> (@</w:t>
      </w:r>
      <w:proofErr w:type="spellStart"/>
      <w:r w:rsidRPr="00384CCD">
        <w:rPr>
          <w:sz w:val="16"/>
        </w:rPr>
        <w:t>whoisroseama</w:t>
      </w:r>
      <w:proofErr w:type="spellEnd"/>
      <w:r w:rsidRPr="00384CCD">
        <w:rPr>
          <w:sz w:val="16"/>
        </w:rPr>
        <w:t>) November 25, 2014</w:t>
      </w:r>
      <w:r w:rsidRPr="00384CCD">
        <w:rPr>
          <w:sz w:val="12"/>
        </w:rPr>
        <w:t>¶</w:t>
      </w:r>
      <w:r w:rsidRPr="00384CCD">
        <w:rPr>
          <w:sz w:val="16"/>
        </w:rPr>
        <w:t xml:space="preserve"> Non-black kids aren't being killed like black kids are. Of course I'd be just as pissed if cops were gunning down white kids. Duh, but they aren't. White assailants can litter movie theaters and bodies with bullets from automatic weapons and be apprehended alive but black kids can't jaywalk or have toy guns in open carry states</w:t>
      </w:r>
      <w:proofErr w:type="gramStart"/>
      <w:r w:rsidRPr="00384CCD">
        <w:rPr>
          <w:sz w:val="16"/>
        </w:rPr>
        <w:t>?</w:t>
      </w:r>
      <w:r w:rsidRPr="00384CCD">
        <w:rPr>
          <w:sz w:val="12"/>
        </w:rPr>
        <w:t>¶</w:t>
      </w:r>
      <w:proofErr w:type="gramEnd"/>
      <w:r w:rsidRPr="00384CCD">
        <w:rPr>
          <w:sz w:val="16"/>
        </w:rPr>
        <w:t xml:space="preserve"> There is seemingly no justice for Black life in America. An unarmed Black body can be gunned down without sufficient reasoning and left in the middle of the street on display for hours -- just like victims of lynching</w:t>
      </w:r>
      <w:proofErr w:type="gramStart"/>
      <w:r w:rsidRPr="00384CCD">
        <w:rPr>
          <w:sz w:val="16"/>
        </w:rPr>
        <w:t>.</w:t>
      </w:r>
      <w:r w:rsidRPr="00384CCD">
        <w:rPr>
          <w:sz w:val="12"/>
        </w:rPr>
        <w:t>¶</w:t>
      </w:r>
      <w:proofErr w:type="gramEnd"/>
      <w:r w:rsidRPr="00384CCD">
        <w:rPr>
          <w:sz w:val="16"/>
        </w:rPr>
        <w:t xml:space="preserve"> Strange fruit still hangs from our nations poplar trees. Lynching underwent a technological revolution. It evolved from nooses to guns and broken necks to bullet wounds</w:t>
      </w:r>
      <w:proofErr w:type="gramStart"/>
      <w:r w:rsidRPr="00384CCD">
        <w:rPr>
          <w:sz w:val="16"/>
        </w:rPr>
        <w:t>.</w:t>
      </w:r>
      <w:r w:rsidRPr="00384CCD">
        <w:rPr>
          <w:sz w:val="12"/>
        </w:rPr>
        <w:t>¶</w:t>
      </w:r>
      <w:proofErr w:type="gramEnd"/>
      <w:r w:rsidRPr="00384CCD">
        <w:rPr>
          <w:sz w:val="16"/>
        </w:rPr>
        <w:t xml:space="preserve"> </w:t>
      </w:r>
      <w:r w:rsidRPr="00384CCD">
        <w:rPr>
          <w:rStyle w:val="StyleBoldUnderline"/>
        </w:rPr>
        <w:t xml:space="preserve">Police brutality is a BLACK issue. This is not an ill afflicting all Americans, but that does not mean you cannot stand in solidarity with us. But standing with us does not mean telling us how we should feel about our community's marginalization. Standing with us means being with us in solidarity without being upset that this is for OUR PEOPLE </w:t>
      </w:r>
      <w:r w:rsidRPr="00384CCD">
        <w:rPr>
          <w:sz w:val="16"/>
        </w:rPr>
        <w:t>-- and wanting recognition for yours in this very specific context.</w:t>
      </w:r>
    </w:p>
    <w:p w14:paraId="600CCFCB" w14:textId="77777777" w:rsidR="00B12F19" w:rsidRPr="007D0582" w:rsidRDefault="00B12F19" w:rsidP="00B12F19">
      <w:pPr>
        <w:pStyle w:val="Heading4"/>
      </w:pPr>
      <w:r>
        <w:t>#</w:t>
      </w:r>
      <w:proofErr w:type="spellStart"/>
      <w:r>
        <w:t>AllLivesMatter</w:t>
      </w:r>
      <w:proofErr w:type="spellEnd"/>
      <w:r>
        <w:t xml:space="preserve"> prioritizes white lives over black lives – this is an erasure of difference that hollows out the movement</w:t>
      </w:r>
    </w:p>
    <w:p w14:paraId="668C8FF6" w14:textId="77777777" w:rsidR="00B12F19" w:rsidRPr="00A31A50" w:rsidRDefault="00B12F19" w:rsidP="00B12F19">
      <w:proofErr w:type="spellStart"/>
      <w:r w:rsidRPr="00A31A50">
        <w:t>Nazar</w:t>
      </w:r>
      <w:proofErr w:type="spellEnd"/>
      <w:r w:rsidRPr="00A31A50">
        <w:t xml:space="preserve"> </w:t>
      </w:r>
      <w:proofErr w:type="spellStart"/>
      <w:r w:rsidRPr="00A31A50">
        <w:rPr>
          <w:rStyle w:val="StyleStyleBold12pt"/>
        </w:rPr>
        <w:t>Aljassar</w:t>
      </w:r>
      <w:proofErr w:type="spellEnd"/>
      <w:r w:rsidRPr="00A31A50">
        <w:t xml:space="preserve"> | Mar 24 </w:t>
      </w:r>
      <w:r w:rsidRPr="00A31A50">
        <w:rPr>
          <w:rStyle w:val="StyleStyleBold12pt"/>
        </w:rPr>
        <w:t>2015</w:t>
      </w:r>
      <w:r>
        <w:t xml:space="preserve"> </w:t>
      </w:r>
      <w:r w:rsidRPr="00A31A50">
        <w:t>Stop saying “All Lives Matter”</w:t>
      </w:r>
      <w:r>
        <w:t xml:space="preserve"> </w:t>
      </w:r>
      <w:r w:rsidRPr="00A31A50">
        <w:t>http://www.cavalierdaily.com/article/2015/03/aljassar-stop-saying-all-lives-matter</w:t>
      </w:r>
    </w:p>
    <w:p w14:paraId="397BBBD1" w14:textId="77777777" w:rsidR="00B12F19" w:rsidRDefault="00B12F19" w:rsidP="00B12F19">
      <w:pPr>
        <w:rPr>
          <w:rStyle w:val="StyleBoldUnderline"/>
        </w:rPr>
      </w:pPr>
      <w:r w:rsidRPr="00A31A50">
        <w:rPr>
          <w:sz w:val="16"/>
        </w:rPr>
        <w:t xml:space="preserve">When I march in protest with my peers and </w:t>
      </w:r>
      <w:proofErr w:type="gramStart"/>
      <w:r w:rsidRPr="00A31A50">
        <w:rPr>
          <w:sz w:val="16"/>
        </w:rPr>
        <w:t>say</w:t>
      </w:r>
      <w:proofErr w:type="gramEnd"/>
      <w:r w:rsidRPr="00A31A50">
        <w:rPr>
          <w:sz w:val="16"/>
        </w:rPr>
        <w:t xml:space="preserve"> “black lives matter,” I do so because there is no shortage of Americans who believe that black lives are disposable. </w:t>
      </w:r>
      <w:r w:rsidRPr="001E1334">
        <w:rPr>
          <w:rStyle w:val="Emphasis"/>
        </w:rPr>
        <w:t xml:space="preserve">The wanton use of excessive force by police officers against young black males is </w:t>
      </w:r>
      <w:proofErr w:type="gramStart"/>
      <w:r w:rsidRPr="001E1334">
        <w:rPr>
          <w:rStyle w:val="Emphasis"/>
        </w:rPr>
        <w:t>well-documented</w:t>
      </w:r>
      <w:proofErr w:type="gramEnd"/>
      <w:r w:rsidRPr="00A31A50">
        <w:rPr>
          <w:sz w:val="16"/>
        </w:rPr>
        <w:t xml:space="preserve">: </w:t>
      </w:r>
      <w:r w:rsidRPr="001E1334">
        <w:rPr>
          <w:rStyle w:val="StyleBoldUnderline"/>
        </w:rPr>
        <w:t>despite comprising 13 percent of the national population, black Americans are victims of roughly one in four police shootings.</w:t>
      </w:r>
      <w:r w:rsidRPr="00A31A50">
        <w:rPr>
          <w:sz w:val="16"/>
        </w:rPr>
        <w:t xml:space="preserve"> In our own community, we have seen one of our black students, </w:t>
      </w:r>
      <w:proofErr w:type="spellStart"/>
      <w:r w:rsidRPr="00A31A50">
        <w:rPr>
          <w:sz w:val="16"/>
        </w:rPr>
        <w:t>Martese</w:t>
      </w:r>
      <w:proofErr w:type="spellEnd"/>
      <w:r w:rsidRPr="00A31A50">
        <w:rPr>
          <w:sz w:val="16"/>
        </w:rPr>
        <w:t xml:space="preserve"> Johnson, bloodied by Virginia Alcoholic Beverage Control agents whose racial biases, implicit or explicit, likely affected their ill disposition towards him — and even if they didn’t in this instance, the possibility of prejudice alone illustrates just how heavily race hangs over the heads of those who regularly run into racism. I say “black lives matter” because America has declared open season against young black males, and </w:t>
      </w:r>
      <w:r w:rsidRPr="001E1334">
        <w:rPr>
          <w:rStyle w:val="StyleBoldUnderline"/>
        </w:rPr>
        <w:t>I am embittered by disrespectful University students who insist on replacing “black lives matter” with “all lives matter.”</w:t>
      </w:r>
      <w:r w:rsidRPr="00A31A50">
        <w:rPr>
          <w:rStyle w:val="StyleBoldUnderline"/>
          <w:b w:val="0"/>
          <w:sz w:val="12"/>
          <w:u w:val="none"/>
        </w:rPr>
        <w:t>¶</w:t>
      </w:r>
      <w:r w:rsidRPr="00A31A50">
        <w:rPr>
          <w:rStyle w:val="StyleBoldUnderline"/>
          <w:sz w:val="12"/>
        </w:rPr>
        <w:t xml:space="preserve"> </w:t>
      </w:r>
      <w:r w:rsidRPr="001E1334">
        <w:rPr>
          <w:rStyle w:val="StyleBoldUnderline"/>
        </w:rPr>
        <w:t>“</w:t>
      </w:r>
      <w:r w:rsidRPr="001E1334">
        <w:rPr>
          <w:rStyle w:val="Emphasis"/>
        </w:rPr>
        <w:t>All lives matter” masquerades as a good-natured mantra that unites different communities against injustice and all of its manifestations</w:t>
      </w:r>
      <w:r w:rsidRPr="001E1334">
        <w:rPr>
          <w:rStyle w:val="StyleBoldUnderline"/>
        </w:rPr>
        <w:t>; beneath a superficial level</w:t>
      </w:r>
      <w:r w:rsidRPr="00A31A50">
        <w:rPr>
          <w:sz w:val="16"/>
        </w:rPr>
        <w:t xml:space="preserve">, </w:t>
      </w:r>
      <w:r w:rsidRPr="001E1334">
        <w:rPr>
          <w:rStyle w:val="Emphasis"/>
        </w:rPr>
        <w:t>it is an insensitive appropriation of a phrase created by black Americans in search of solidarity</w:t>
      </w:r>
      <w:r w:rsidRPr="00A31A50">
        <w:rPr>
          <w:sz w:val="16"/>
        </w:rPr>
        <w:t xml:space="preserve"> following the tragedies that have befallen young black males. A friend explained it to me as analogous to an individual approaching a charity bake sale for cancer and imploring the organizers to consider the struggles that other patients face. </w:t>
      </w:r>
      <w:r w:rsidRPr="001E1334">
        <w:rPr>
          <w:rStyle w:val="StyleBoldUnderline"/>
        </w:rPr>
        <w:t>Those who say “all lives matter” hijack an expression that affirms black lives in a world where cultural and institutional practices disadvantage them</w:t>
      </w:r>
      <w:r w:rsidRPr="00A31A50">
        <w:rPr>
          <w:sz w:val="16"/>
        </w:rPr>
        <w:t xml:space="preserve">. </w:t>
      </w:r>
      <w:r w:rsidRPr="001E1334">
        <w:rPr>
          <w:rStyle w:val="StyleBoldUnderline"/>
        </w:rPr>
        <w:t>These individuals subsume struggles specific to black Americans under a broader, whitewashed vision for equality and racial colorblindness that is more palatable to non-black Americans</w:t>
      </w:r>
      <w:proofErr w:type="gramStart"/>
      <w:r w:rsidRPr="001E1334">
        <w:rPr>
          <w:rStyle w:val="StyleBoldUnderline"/>
        </w:rPr>
        <w:t>.</w:t>
      </w:r>
      <w:r w:rsidRPr="00A31A50">
        <w:rPr>
          <w:rStyle w:val="StyleBoldUnderline"/>
          <w:b w:val="0"/>
          <w:sz w:val="12"/>
          <w:u w:val="none"/>
        </w:rPr>
        <w:t>¶</w:t>
      </w:r>
      <w:proofErr w:type="gramEnd"/>
      <w:r w:rsidRPr="00A31A50">
        <w:rPr>
          <w:sz w:val="16"/>
        </w:rPr>
        <w:t xml:space="preserve"> I don’t mean to accuse all who have said “all lives matter” of co-opting a phrase that does not belong to them. </w:t>
      </w:r>
      <w:r w:rsidRPr="001E1334">
        <w:rPr>
          <w:rStyle w:val="StyleBoldUnderline"/>
        </w:rPr>
        <w:t>Those who say “all lives matter” may not be aware of the implications of those words and may have just picked up the phrase from social media</w:t>
      </w:r>
      <w:r w:rsidRPr="00A31A50">
        <w:rPr>
          <w:sz w:val="16"/>
        </w:rPr>
        <w:t xml:space="preserve">, </w:t>
      </w:r>
      <w:r w:rsidRPr="00A31A50">
        <w:rPr>
          <w:rStyle w:val="StyleBoldUnderline"/>
        </w:rPr>
        <w:t>unlike those who pretend racism in law enforcement does not exist</w:t>
      </w:r>
      <w:r w:rsidRPr="00A31A50">
        <w:rPr>
          <w:sz w:val="16"/>
        </w:rPr>
        <w:t xml:space="preserve">. The latter are the kind of people who say that they “don’t see race,” the kind of people who rear their ugly heads each time a black body bears the brunt of violence. </w:t>
      </w:r>
      <w:r w:rsidRPr="00A31A50">
        <w:rPr>
          <w:rStyle w:val="StyleBoldUnderline"/>
        </w:rPr>
        <w:t>These are the people who drown out black voices through whitewashing; by saying “all lives matter,” they create a more sanitized view of social inequalities</w:t>
      </w:r>
      <w:proofErr w:type="gramStart"/>
      <w:r w:rsidRPr="00A31A50">
        <w:rPr>
          <w:rStyle w:val="StyleBoldUnderline"/>
        </w:rPr>
        <w:t>.</w:t>
      </w:r>
      <w:r w:rsidRPr="00A31A50">
        <w:rPr>
          <w:rStyle w:val="StyleBoldUnderline"/>
          <w:b w:val="0"/>
          <w:sz w:val="12"/>
          <w:u w:val="none"/>
        </w:rPr>
        <w:t>¶</w:t>
      </w:r>
      <w:proofErr w:type="gramEnd"/>
      <w:r w:rsidRPr="00A31A50">
        <w:rPr>
          <w:sz w:val="16"/>
        </w:rPr>
        <w:t xml:space="preserve"> </w:t>
      </w:r>
      <w:r w:rsidRPr="00A31A50">
        <w:rPr>
          <w:rStyle w:val="StyleBoldUnderline"/>
        </w:rPr>
        <w:t>Expressing the slogan that emerged from the shooting of Michael Brown in Ferguson as “all lives matter” places non-black Americans at the center of a tragedy that does not bear any consequences for them</w:t>
      </w:r>
      <w:r w:rsidRPr="00A31A50">
        <w:rPr>
          <w:sz w:val="16"/>
        </w:rPr>
        <w:t xml:space="preserve">. </w:t>
      </w:r>
      <w:r w:rsidRPr="00A31A50">
        <w:rPr>
          <w:rStyle w:val="Emphasis"/>
        </w:rPr>
        <w:t xml:space="preserve">“All lives matter” diminishes the racial element of the issues that permeate the American criminal justice system. </w:t>
      </w:r>
      <w:r w:rsidRPr="00A31A50">
        <w:rPr>
          <w:rStyle w:val="StyleBoldUnderline"/>
        </w:rPr>
        <w:t>The application of justice in our nation is unequal, so it only makes sense that we direct our concern towards affirming the value of black lives.</w:t>
      </w:r>
      <w:r w:rsidRPr="00A31A50">
        <w:rPr>
          <w:sz w:val="16"/>
        </w:rPr>
        <w:t xml:space="preserve"> “Since this country's founding the law has been used to protect the life, liberty, and property of white men, yet that same law has been warped and manipulated to disenfranchise black people from those basic rights,” University NAACP Chapter President </w:t>
      </w:r>
      <w:proofErr w:type="spellStart"/>
      <w:proofErr w:type="gramStart"/>
      <w:r w:rsidRPr="00A31A50">
        <w:rPr>
          <w:sz w:val="16"/>
        </w:rPr>
        <w:t>Vj</w:t>
      </w:r>
      <w:proofErr w:type="spellEnd"/>
      <w:proofErr w:type="gramEnd"/>
      <w:r w:rsidRPr="00A31A50">
        <w:rPr>
          <w:sz w:val="16"/>
        </w:rPr>
        <w:t xml:space="preserve"> Jenkins said. “While [some white men and women] see the police and see safety, a person to call to for aid, so many of my people see the lessons history has taught them. They see Brown v. Mississippi where police officers hung a man by a tree and beat him until he confessed to a crime he did not commit.”</w:t>
      </w:r>
      <w:r w:rsidRPr="00A31A50">
        <w:rPr>
          <w:sz w:val="12"/>
        </w:rPr>
        <w:t>¶</w:t>
      </w:r>
      <w:r w:rsidRPr="00A31A50">
        <w:rPr>
          <w:sz w:val="16"/>
        </w:rPr>
        <w:t xml:space="preserve"> Injustices associated with law enforcement affect all, but black Americans are by far the greatest victims. It would be dishonest to neglect differences in the way black and </w:t>
      </w:r>
      <w:proofErr w:type="gramStart"/>
      <w:r w:rsidRPr="00A31A50">
        <w:rPr>
          <w:sz w:val="16"/>
        </w:rPr>
        <w:t>non-black bodies are treated by American institutions</w:t>
      </w:r>
      <w:proofErr w:type="gramEnd"/>
      <w:r w:rsidRPr="00A31A50">
        <w:rPr>
          <w:sz w:val="16"/>
        </w:rPr>
        <w:t xml:space="preserve">. </w:t>
      </w:r>
      <w:r w:rsidRPr="00A31A50">
        <w:rPr>
          <w:rStyle w:val="Emphasis"/>
        </w:rPr>
        <w:t xml:space="preserve">The very </w:t>
      </w:r>
      <w:proofErr w:type="gramStart"/>
      <w:r w:rsidRPr="00A31A50">
        <w:rPr>
          <w:rStyle w:val="Emphasis"/>
        </w:rPr>
        <w:t>fact that certain people are</w:t>
      </w:r>
      <w:proofErr w:type="gramEnd"/>
      <w:r w:rsidRPr="00A31A50">
        <w:rPr>
          <w:rStyle w:val="Emphasis"/>
        </w:rPr>
        <w:t xml:space="preserve"> able to ignore racial disparities and declare that all lives matter demonstrates that not all lives matter the same</w:t>
      </w:r>
      <w:r w:rsidRPr="00A31A50">
        <w:rPr>
          <w:sz w:val="16"/>
        </w:rPr>
        <w:t>. According to Jenkins, “[Black Americans] have been brutalized in a manner not befitting of wild animals. History has told us that our lives mean nothing.”</w:t>
      </w:r>
      <w:r w:rsidRPr="00A31A50">
        <w:rPr>
          <w:sz w:val="12"/>
        </w:rPr>
        <w:t>¶</w:t>
      </w:r>
      <w:r w:rsidRPr="00A31A50">
        <w:rPr>
          <w:sz w:val="16"/>
        </w:rPr>
        <w:t xml:space="preserve"> </w:t>
      </w:r>
      <w:r w:rsidRPr="00A31A50">
        <w:rPr>
          <w:rStyle w:val="StyleBoldUnderline"/>
        </w:rPr>
        <w:t xml:space="preserve">I would love to live in a racially colorblind world where all lives matter. </w:t>
      </w:r>
      <w:r w:rsidRPr="00A31A50">
        <w:rPr>
          <w:rStyle w:val="Emphasis"/>
        </w:rPr>
        <w:t>But this world does not exist.</w:t>
      </w:r>
      <w:r w:rsidRPr="00A31A50">
        <w:rPr>
          <w:sz w:val="16"/>
        </w:rPr>
        <w:t xml:space="preserve"> </w:t>
      </w:r>
      <w:r w:rsidRPr="00A31A50">
        <w:rPr>
          <w:rStyle w:val="StyleBoldUnderline"/>
        </w:rPr>
        <w:t>Race matters, and so for as long as injustice threatens justice, I will choose the side of the oppressed.</w:t>
      </w:r>
      <w:r w:rsidRPr="00A31A50">
        <w:rPr>
          <w:sz w:val="16"/>
        </w:rPr>
        <w:t xml:space="preserve"> </w:t>
      </w:r>
      <w:r w:rsidRPr="00A31A50">
        <w:rPr>
          <w:rStyle w:val="StyleBoldUnderline"/>
        </w:rPr>
        <w:t>For as long as strange fruit continues to hang from America’s poplar trees, I will assert that black lives matter.</w:t>
      </w:r>
    </w:p>
    <w:p w14:paraId="5AE10688" w14:textId="77777777" w:rsidR="00B12F19" w:rsidRDefault="00B12F19" w:rsidP="00384CCD">
      <w:pPr>
        <w:rPr>
          <w:sz w:val="16"/>
        </w:rPr>
      </w:pPr>
    </w:p>
    <w:p w14:paraId="05C485CC" w14:textId="77777777" w:rsidR="00AE3438" w:rsidRDefault="00EC7D08" w:rsidP="00AE3438">
      <w:pPr>
        <w:pStyle w:val="Heading3"/>
      </w:pPr>
      <w:r>
        <w:t>AT: But You Are White / Kick White People Out</w:t>
      </w:r>
    </w:p>
    <w:p w14:paraId="5F4D9649" w14:textId="77777777" w:rsidR="00EC7D08" w:rsidRPr="00EC7D08" w:rsidRDefault="00EC7D08" w:rsidP="00EC7D08">
      <w:pPr>
        <w:pStyle w:val="Heading4"/>
      </w:pPr>
      <w:r>
        <w:t>That’s Irrelevant – It is not a question of whether or not white individuals can ally with social movements – its only a question of whether they re-center the discussion around themselves like the #</w:t>
      </w:r>
      <w:proofErr w:type="spellStart"/>
      <w:r>
        <w:t>AllLivesMatter</w:t>
      </w:r>
      <w:proofErr w:type="spellEnd"/>
      <w:r>
        <w:t xml:space="preserve"> movement</w:t>
      </w:r>
    </w:p>
    <w:p w14:paraId="3E8B4AAF" w14:textId="77777777" w:rsidR="00AE3438" w:rsidRPr="00AE3438" w:rsidRDefault="00AE3438" w:rsidP="00AE3438">
      <w:r w:rsidRPr="00AE3438">
        <w:t xml:space="preserve">Christian </w:t>
      </w:r>
      <w:proofErr w:type="gramStart"/>
      <w:r w:rsidRPr="00AE3438">
        <w:rPr>
          <w:rStyle w:val="StyleStyleBold12pt"/>
        </w:rPr>
        <w:t>Piatt</w:t>
      </w:r>
      <w:r w:rsidRPr="00AE3438">
        <w:t xml:space="preserve"> </w:t>
      </w:r>
      <w:r>
        <w:t xml:space="preserve"> 02</w:t>
      </w:r>
      <w:proofErr w:type="gramEnd"/>
      <w:r>
        <w:t>/15/</w:t>
      </w:r>
      <w:r w:rsidRPr="00AE3438">
        <w:rPr>
          <w:rStyle w:val="StyleStyleBold12pt"/>
        </w:rPr>
        <w:t>2015</w:t>
      </w:r>
      <w:r>
        <w:rPr>
          <w:rStyle w:val="StyleStyleBold12pt"/>
        </w:rPr>
        <w:t xml:space="preserve"> </w:t>
      </w:r>
      <w:r w:rsidRPr="00AE3438">
        <w:t>The Death of Jordan Baker and Why "All Lives Matter" Isn't Enough</w:t>
      </w:r>
    </w:p>
    <w:p w14:paraId="00BCDF17" w14:textId="77777777" w:rsidR="00AE3438" w:rsidRDefault="00AE3438" w:rsidP="00AE3438">
      <w:pPr>
        <w:rPr>
          <w:rStyle w:val="Emphasis"/>
        </w:rPr>
      </w:pPr>
      <w:r w:rsidRPr="00AE3438">
        <w:rPr>
          <w:sz w:val="16"/>
        </w:rPr>
        <w:t xml:space="preserve">Rather than "Black lives matter," they argue, we should say </w:t>
      </w:r>
      <w:r w:rsidRPr="00AE3438">
        <w:rPr>
          <w:rStyle w:val="StyleBoldUnderline"/>
        </w:rPr>
        <w:t>"All lives matter</w:t>
      </w:r>
      <w:r w:rsidRPr="00AE3438">
        <w:rPr>
          <w:sz w:val="16"/>
        </w:rPr>
        <w:t xml:space="preserve">." So why </w:t>
      </w:r>
      <w:r w:rsidRPr="00AE3438">
        <w:rPr>
          <w:rStyle w:val="StyleBoldUnderline"/>
        </w:rPr>
        <w:t>is</w:t>
      </w:r>
      <w:r w:rsidRPr="00AE3438">
        <w:rPr>
          <w:sz w:val="16"/>
        </w:rPr>
        <w:t xml:space="preserve"> this </w:t>
      </w:r>
      <w:r w:rsidRPr="00AE3438">
        <w:rPr>
          <w:rStyle w:val="StyleBoldUnderline"/>
        </w:rPr>
        <w:t>inappropriate</w:t>
      </w:r>
      <w:r w:rsidRPr="00AE3438">
        <w:rPr>
          <w:sz w:val="16"/>
        </w:rPr>
        <w:t>? There are a number of reasons, actually</w:t>
      </w:r>
      <w:proofErr w:type="gramStart"/>
      <w:r w:rsidRPr="00AE3438">
        <w:rPr>
          <w:sz w:val="16"/>
        </w:rPr>
        <w:t>.</w:t>
      </w:r>
      <w:r w:rsidRPr="00AE3438">
        <w:rPr>
          <w:sz w:val="12"/>
        </w:rPr>
        <w:t>¶</w:t>
      </w:r>
      <w:proofErr w:type="gramEnd"/>
      <w:r w:rsidRPr="00AE3438">
        <w:rPr>
          <w:sz w:val="16"/>
        </w:rPr>
        <w:t xml:space="preserve"> </w:t>
      </w:r>
      <w:r w:rsidRPr="00AE3438">
        <w:rPr>
          <w:rStyle w:val="Emphasis"/>
        </w:rPr>
        <w:t>First</w:t>
      </w:r>
      <w:r w:rsidRPr="00AE3438">
        <w:rPr>
          <w:sz w:val="16"/>
        </w:rPr>
        <w:t xml:space="preserve">, </w:t>
      </w:r>
      <w:r w:rsidRPr="00AE3438">
        <w:rPr>
          <w:rStyle w:val="StyleBoldUnderline"/>
        </w:rPr>
        <w:t>these cries are direct responses to the loss of black lives</w:t>
      </w:r>
      <w:r w:rsidRPr="00AE3438">
        <w:rPr>
          <w:sz w:val="16"/>
        </w:rPr>
        <w:t xml:space="preserve">. It's a nonviolent corporate response to power that was wielded violently. It's a response to a judicial system that historically incarcerates black men at a rate staggeringly higher than their white counterparts, for the same crimes. </w:t>
      </w:r>
      <w:r w:rsidRPr="00AE3438">
        <w:rPr>
          <w:rStyle w:val="StyleBoldUnderline"/>
        </w:rPr>
        <w:t>It's a response of a community conditioned to fear the very ones sworn to protect them</w:t>
      </w:r>
      <w:r w:rsidRPr="00AE3438">
        <w:rPr>
          <w:rStyle w:val="StyleStyleBold12pt"/>
          <w:sz w:val="16"/>
        </w:rPr>
        <w:t>.</w:t>
      </w:r>
      <w:r w:rsidRPr="00AE3438">
        <w:rPr>
          <w:sz w:val="16"/>
        </w:rPr>
        <w:t xml:space="preserve"> Such grief, despair and helplessness </w:t>
      </w:r>
      <w:proofErr w:type="gramStart"/>
      <w:r w:rsidRPr="00AE3438">
        <w:rPr>
          <w:sz w:val="16"/>
        </w:rPr>
        <w:t>demands</w:t>
      </w:r>
      <w:proofErr w:type="gramEnd"/>
      <w:r w:rsidRPr="00AE3438">
        <w:rPr>
          <w:sz w:val="16"/>
        </w:rPr>
        <w:t xml:space="preserve"> a response from within us. WE MATTER is a call to be recognized, valued and cared for</w:t>
      </w:r>
      <w:proofErr w:type="gramStart"/>
      <w:r w:rsidRPr="00AE3438">
        <w:rPr>
          <w:sz w:val="16"/>
        </w:rPr>
        <w:t>.</w:t>
      </w:r>
      <w:r w:rsidRPr="00AE3438">
        <w:rPr>
          <w:sz w:val="12"/>
        </w:rPr>
        <w:t>¶</w:t>
      </w:r>
      <w:proofErr w:type="gramEnd"/>
      <w:r w:rsidRPr="00AE3438">
        <w:rPr>
          <w:sz w:val="16"/>
        </w:rPr>
        <w:t xml:space="preserve"> </w:t>
      </w:r>
      <w:r w:rsidRPr="00AE3438">
        <w:rPr>
          <w:rStyle w:val="Emphasis"/>
        </w:rPr>
        <w:t>Second</w:t>
      </w:r>
      <w:r w:rsidRPr="00AE3438">
        <w:rPr>
          <w:rStyle w:val="StyleBoldUnderline"/>
        </w:rPr>
        <w:t xml:space="preserve">, </w:t>
      </w:r>
      <w:r w:rsidRPr="00AE3438">
        <w:rPr>
          <w:rStyle w:val="Emphasis"/>
        </w:rPr>
        <w:t>there is no implication in the phrase "Black lives matter" that they matter any more than any other lives.</w:t>
      </w:r>
      <w:r w:rsidRPr="00AE3438">
        <w:rPr>
          <w:sz w:val="16"/>
        </w:rPr>
        <w:t xml:space="preserve"> Rather</w:t>
      </w:r>
      <w:r w:rsidRPr="00AE3438">
        <w:rPr>
          <w:rStyle w:val="StyleBoldUnderline"/>
        </w:rPr>
        <w:t>, it's a response to a societal phenomenon that seems, if without words, to say those black lives matter less</w:t>
      </w:r>
      <w:r w:rsidRPr="00AE3438">
        <w:rPr>
          <w:rStyle w:val="Emphasis"/>
        </w:rPr>
        <w:t>. It's a call to nonviolent resistance</w:t>
      </w:r>
      <w:r w:rsidRPr="00AE3438">
        <w:rPr>
          <w:sz w:val="16"/>
        </w:rPr>
        <w:t>, in the spirit of King, Gandhi, and even Jesus</w:t>
      </w:r>
      <w:proofErr w:type="gramStart"/>
      <w:r w:rsidRPr="00AE3438">
        <w:rPr>
          <w:sz w:val="16"/>
        </w:rPr>
        <w:t>.</w:t>
      </w:r>
      <w:r w:rsidRPr="00AE3438">
        <w:rPr>
          <w:sz w:val="12"/>
        </w:rPr>
        <w:t>¶</w:t>
      </w:r>
      <w:proofErr w:type="gramEnd"/>
      <w:r w:rsidRPr="00AE3438">
        <w:rPr>
          <w:sz w:val="16"/>
        </w:rPr>
        <w:t xml:space="preserve"> </w:t>
      </w:r>
      <w:r w:rsidRPr="00AE3438">
        <w:rPr>
          <w:rStyle w:val="Emphasis"/>
        </w:rPr>
        <w:t>Third</w:t>
      </w:r>
      <w:r w:rsidRPr="00AE3438">
        <w:rPr>
          <w:sz w:val="16"/>
        </w:rPr>
        <w:t xml:space="preserve">, </w:t>
      </w:r>
      <w:r w:rsidRPr="00AE3438">
        <w:rPr>
          <w:rStyle w:val="StyleBoldUnderline"/>
        </w:rPr>
        <w:t>the co-opting of "Black lives matter" into "All lives matter" touches a deep historical nerve,</w:t>
      </w:r>
      <w:r w:rsidRPr="00AE3438">
        <w:rPr>
          <w:sz w:val="16"/>
        </w:rPr>
        <w:t xml:space="preserve"> of </w:t>
      </w:r>
      <w:r w:rsidRPr="00AE3438">
        <w:rPr>
          <w:rStyle w:val="StyleBoldUnderline"/>
        </w:rPr>
        <w:t>which those with racial privilege may not be aware</w:t>
      </w:r>
      <w:r w:rsidRPr="00AE3438">
        <w:rPr>
          <w:sz w:val="16"/>
        </w:rPr>
        <w:t>. But as the old saying goes, ignorance is no excuse. Granted, the practice of slavery by means of force is no longer legal in our culture, but it has not stopped the dominant culture from taking valuable contributions to American society and co-opting it, adapting it and quite often profiting greatly from it. From science and literature to the arts and entertainment, the pattern is well established</w:t>
      </w:r>
      <w:proofErr w:type="gramStart"/>
      <w:r w:rsidRPr="00AE3438">
        <w:rPr>
          <w:sz w:val="16"/>
        </w:rPr>
        <w:t>.</w:t>
      </w:r>
      <w:r w:rsidRPr="00AE3438">
        <w:rPr>
          <w:sz w:val="12"/>
        </w:rPr>
        <w:t>¶</w:t>
      </w:r>
      <w:proofErr w:type="gramEnd"/>
      <w:r w:rsidRPr="00AE3438">
        <w:rPr>
          <w:sz w:val="16"/>
        </w:rPr>
        <w:t xml:space="preserve"> </w:t>
      </w:r>
      <w:r w:rsidRPr="00AE3438">
        <w:rPr>
          <w:rStyle w:val="StyleBoldUnderline"/>
        </w:rPr>
        <w:t>So it's understandable if African-Americans bristle at the perhaps well-intended desire of others to change their call for equality and justice into something broader</w:t>
      </w:r>
      <w:r w:rsidRPr="00AE3438">
        <w:rPr>
          <w:sz w:val="16"/>
        </w:rPr>
        <w:t xml:space="preserve">, </w:t>
      </w:r>
      <w:r w:rsidRPr="00AE3438">
        <w:rPr>
          <w:rStyle w:val="Emphasis"/>
        </w:rPr>
        <w:t>and</w:t>
      </w:r>
      <w:r w:rsidRPr="00AE3438">
        <w:rPr>
          <w:sz w:val="16"/>
        </w:rPr>
        <w:t xml:space="preserve"> therefore, </w:t>
      </w:r>
      <w:r w:rsidRPr="00AE3438">
        <w:rPr>
          <w:rStyle w:val="Emphasis"/>
        </w:rPr>
        <w:t>absent of it's particular potency for the situation at hand.</w:t>
      </w:r>
      <w:r w:rsidRPr="00AE3438">
        <w:rPr>
          <w:rStyle w:val="Emphasis"/>
          <w:b w:val="0"/>
          <w:sz w:val="12"/>
          <w:u w:val="none"/>
        </w:rPr>
        <w:t>¶</w:t>
      </w:r>
      <w:r w:rsidRPr="00AE3438">
        <w:rPr>
          <w:sz w:val="16"/>
        </w:rPr>
        <w:t xml:space="preserve"> Rather than resisting or trying to change such cries, </w:t>
      </w:r>
      <w:r w:rsidRPr="00AE3438">
        <w:rPr>
          <w:rStyle w:val="StyleBoldUnderline"/>
        </w:rPr>
        <w:t>there is an opportunity for those of us in historically privileged and powerful positions in the culture to listen, learn and better understand the longing behind the words.</w:t>
      </w:r>
      <w:r w:rsidRPr="00AE3438">
        <w:rPr>
          <w:sz w:val="16"/>
        </w:rPr>
        <w:t xml:space="preserve"> </w:t>
      </w:r>
      <w:r w:rsidRPr="00AE3438">
        <w:rPr>
          <w:rStyle w:val="Emphasis"/>
        </w:rPr>
        <w:t>The responsibility is on us to help make room for such voices, to help amplify them and to use what power and privilege we have to exact the kind of change that</w:t>
      </w:r>
      <w:r w:rsidRPr="00AE3438">
        <w:rPr>
          <w:sz w:val="16"/>
        </w:rPr>
        <w:t xml:space="preserve">, ultimately </w:t>
      </w:r>
      <w:r w:rsidRPr="00AE3438">
        <w:rPr>
          <w:rStyle w:val="Emphasis"/>
        </w:rPr>
        <w:t>would lead to a society in which chants as "Black lives matter" would no longer be necessary.</w:t>
      </w:r>
    </w:p>
    <w:p w14:paraId="68C71BB7" w14:textId="77777777" w:rsidR="007D0582" w:rsidRDefault="007D0582" w:rsidP="007D0582">
      <w:pPr>
        <w:pStyle w:val="Heading4"/>
      </w:pPr>
      <w:r>
        <w:t>White allies are good as long as they aren’t central features of the movement</w:t>
      </w:r>
    </w:p>
    <w:p w14:paraId="397F3BAF" w14:textId="77777777" w:rsidR="007D0582" w:rsidRPr="00EE6B86" w:rsidRDefault="007D0582" w:rsidP="007D0582">
      <w:r>
        <w:t>J</w:t>
      </w:r>
      <w:r w:rsidRPr="00EE6B86">
        <w:t xml:space="preserve">ulie </w:t>
      </w:r>
      <w:r w:rsidRPr="00EE6B86">
        <w:rPr>
          <w:rStyle w:val="StyleStyleBold12pt"/>
        </w:rPr>
        <w:t>Walker</w:t>
      </w:r>
      <w:r w:rsidRPr="00EE6B86">
        <w:t xml:space="preserve"> is a New York-based freelance journalist</w:t>
      </w:r>
      <w:r>
        <w:t xml:space="preserve"> </w:t>
      </w:r>
      <w:r w:rsidRPr="00EE6B86">
        <w:t xml:space="preserve">March 17 </w:t>
      </w:r>
      <w:r w:rsidRPr="00EE6B86">
        <w:rPr>
          <w:rStyle w:val="StyleStyleBold12pt"/>
        </w:rPr>
        <w:t>2015</w:t>
      </w:r>
      <w:r>
        <w:t xml:space="preserve"> </w:t>
      </w:r>
      <w:r w:rsidRPr="00EE6B86">
        <w:t>#</w:t>
      </w:r>
      <w:proofErr w:type="spellStart"/>
      <w:r w:rsidRPr="00EE6B86">
        <w:t>BlackLivesMatter</w:t>
      </w:r>
      <w:proofErr w:type="spellEnd"/>
      <w:r w:rsidRPr="00EE6B86">
        <w:t xml:space="preserve"> Founders: Please Stop Co-opting Our </w:t>
      </w:r>
      <w:proofErr w:type="spellStart"/>
      <w:r w:rsidRPr="00EE6B86">
        <w:t>Hashtag</w:t>
      </w:r>
      <w:proofErr w:type="spellEnd"/>
      <w:r>
        <w:t xml:space="preserve"> </w:t>
      </w:r>
      <w:r w:rsidRPr="00EE6B86">
        <w:t>http://www.theroot.com/articles/culture/2015/03/_blacklivesmatter_founders_please_stop_co_opting_our_hashtag.html</w:t>
      </w:r>
    </w:p>
    <w:p w14:paraId="612185B5" w14:textId="77777777" w:rsidR="007D0582" w:rsidRDefault="007D0582" w:rsidP="007D0582">
      <w:r>
        <w:t>Meanwhile, Garza said she is looking for more “white co-conspirators” to help with unification efforts. “I think we spend a lot of time figuring out how to move white people, and just because of the social power dynamics, I don’t think that we’re best positioned to do that,” Garza said. “I think other white folks who are invested in dismantling systems of oppression are best positioned to engage with other white people.”</w:t>
      </w:r>
    </w:p>
    <w:p w14:paraId="5E13687D" w14:textId="77777777" w:rsidR="001E1334" w:rsidRDefault="001E1334" w:rsidP="00AE3438">
      <w:pPr>
        <w:rPr>
          <w:rStyle w:val="Emphasis"/>
        </w:rPr>
      </w:pPr>
    </w:p>
    <w:p w14:paraId="299C674B" w14:textId="77777777" w:rsidR="00B12F19" w:rsidRDefault="00B12F19" w:rsidP="00B12F19">
      <w:pPr>
        <w:pStyle w:val="Heading2"/>
      </w:pPr>
      <w:r>
        <w:t>#</w:t>
      </w:r>
      <w:proofErr w:type="spellStart"/>
      <w:r>
        <w:t>BlackLivesMatter</w:t>
      </w:r>
      <w:proofErr w:type="spellEnd"/>
    </w:p>
    <w:p w14:paraId="70336097" w14:textId="77777777" w:rsidR="00B12F19" w:rsidRDefault="00B12F19" w:rsidP="00B12F19">
      <w:pPr>
        <w:pStyle w:val="Heading3"/>
      </w:pPr>
      <w:r>
        <w:t>AT: It Will Be Coopted</w:t>
      </w:r>
    </w:p>
    <w:p w14:paraId="7E0D7178" w14:textId="77777777" w:rsidR="00B12F19" w:rsidRPr="00A601A2" w:rsidRDefault="00B12F19" w:rsidP="00B12F19">
      <w:pPr>
        <w:pStyle w:val="Heading4"/>
      </w:pPr>
      <w:r>
        <w:t xml:space="preserve">Cooptation is Irrelevant – Adding more voices is key to raising awareness, even if some of them are initially disingenuous </w:t>
      </w:r>
    </w:p>
    <w:p w14:paraId="64C70918" w14:textId="77777777" w:rsidR="00B12F19" w:rsidRPr="00A601A2" w:rsidRDefault="00B12F19" w:rsidP="00B12F19">
      <w:r w:rsidRPr="00A601A2">
        <w:t xml:space="preserve">Theodore R. </w:t>
      </w:r>
      <w:r w:rsidRPr="00A601A2">
        <w:rPr>
          <w:rStyle w:val="Heading4Char"/>
        </w:rPr>
        <w:t>Johnson</w:t>
      </w:r>
      <w:r w:rsidRPr="00A601A2">
        <w:t xml:space="preserve"> is a writer, doctoral candidate, and former White House Fellow.</w:t>
      </w:r>
      <w:r>
        <w:t xml:space="preserve"> December 12 </w:t>
      </w:r>
      <w:r w:rsidRPr="00A601A2">
        <w:rPr>
          <w:rStyle w:val="Heading4Char"/>
        </w:rPr>
        <w:t>2014</w:t>
      </w:r>
      <w:r>
        <w:t xml:space="preserve"> </w:t>
      </w:r>
      <w:r w:rsidRPr="00A601A2">
        <w:t>Don't Let "Black Lives Matter" Become Another Ice Bucket Challenge</w:t>
      </w:r>
      <w:r>
        <w:t xml:space="preserve"> </w:t>
      </w:r>
      <w:r w:rsidRPr="00A601A2">
        <w:t>http://www.newrepublic.com/article/120575/black-lives-matter-i-cant-breathe-are-not-next-ice-bucket-challenge</w:t>
      </w:r>
    </w:p>
    <w:p w14:paraId="42B4CB57" w14:textId="77777777" w:rsidR="00B12F19" w:rsidRPr="00B12F19" w:rsidRDefault="00B12F19" w:rsidP="001E1334">
      <w:pPr>
        <w:rPr>
          <w:rStyle w:val="StyleBoldUnderline"/>
          <w:b w:val="0"/>
          <w:sz w:val="16"/>
          <w:u w:val="none"/>
        </w:rPr>
      </w:pPr>
      <w:r w:rsidRPr="00A601A2">
        <w:rPr>
          <w:sz w:val="12"/>
        </w:rPr>
        <w:t>¶</w:t>
      </w:r>
      <w:r w:rsidRPr="00A601A2">
        <w:rPr>
          <w:sz w:val="16"/>
        </w:rPr>
        <w:t xml:space="preserve"> </w:t>
      </w:r>
      <w:r w:rsidRPr="00A601A2">
        <w:rPr>
          <w:sz w:val="12"/>
        </w:rPr>
        <w:t>¶</w:t>
      </w:r>
      <w:r w:rsidRPr="00A601A2">
        <w:rPr>
          <w:sz w:val="16"/>
        </w:rPr>
        <w:t xml:space="preserve"> "I Can’t Breathe" is not a promotional tool. "</w:t>
      </w:r>
      <w:r w:rsidRPr="00A601A2">
        <w:rPr>
          <w:rStyle w:val="Emphasis"/>
        </w:rPr>
        <w:t>Black Lives Matter" is not a motto</w:t>
      </w:r>
      <w:r w:rsidRPr="00A601A2">
        <w:rPr>
          <w:sz w:val="16"/>
        </w:rPr>
        <w:t xml:space="preserve">. "Hands Up, Don’t Shoot" is not an advertising catchphrase. </w:t>
      </w:r>
      <w:r w:rsidRPr="00A601A2">
        <w:rPr>
          <w:rStyle w:val="StyleBoldUnderline"/>
        </w:rPr>
        <w:t>These declaratives are pleas for justice. And die-ins and traffic-defying protests are serious political actions, not merely photo ops</w:t>
      </w:r>
      <w:r w:rsidRPr="00A601A2">
        <w:rPr>
          <w:sz w:val="16"/>
        </w:rPr>
        <w:t xml:space="preserve">. The movement is not for sale or to win popularity contests. </w:t>
      </w:r>
      <w:r w:rsidRPr="00A601A2">
        <w:rPr>
          <w:sz w:val="12"/>
        </w:rPr>
        <w:t>¶</w:t>
      </w:r>
      <w:r w:rsidRPr="00A601A2">
        <w:rPr>
          <w:sz w:val="16"/>
        </w:rPr>
        <w:t xml:space="preserve"> </w:t>
      </w:r>
      <w:r w:rsidRPr="00A601A2">
        <w:rPr>
          <w:sz w:val="12"/>
        </w:rPr>
        <w:t>¶</w:t>
      </w:r>
      <w:r w:rsidRPr="00A601A2">
        <w:rPr>
          <w:sz w:val="16"/>
        </w:rPr>
        <w:t xml:space="preserve"> </w:t>
      </w:r>
      <w:r w:rsidRPr="00A601A2">
        <w:rPr>
          <w:rStyle w:val="StyleBoldUnderline"/>
        </w:rPr>
        <w:t>It was inevitable that Black Lives Matter</w:t>
      </w:r>
      <w:r w:rsidRPr="00A601A2">
        <w:rPr>
          <w:sz w:val="16"/>
        </w:rPr>
        <w:t xml:space="preserve">, once it became widespread, </w:t>
      </w:r>
      <w:r w:rsidRPr="00A601A2">
        <w:rPr>
          <w:rStyle w:val="StyleBoldUnderline"/>
        </w:rPr>
        <w:t>would attract people who simply want to be a part of a social movement</w:t>
      </w:r>
      <w:r w:rsidRPr="00A601A2">
        <w:rPr>
          <w:sz w:val="16"/>
        </w:rPr>
        <w:t xml:space="preserve">, whatever it may be. </w:t>
      </w:r>
      <w:r w:rsidRPr="00A601A2">
        <w:rPr>
          <w:rStyle w:val="Emphasis"/>
        </w:rPr>
        <w:t>But even these bandwagon activists can be leveraged. The ice bucket challenge, after all, brought in $115 million for the ALS Association</w:t>
      </w:r>
      <w:proofErr w:type="gramStart"/>
      <w:r w:rsidRPr="00A601A2">
        <w:rPr>
          <w:rStyle w:val="Emphasis"/>
        </w:rPr>
        <w:t>.</w:t>
      </w:r>
      <w:r w:rsidRPr="00A601A2">
        <w:rPr>
          <w:rStyle w:val="Emphasis"/>
          <w:b w:val="0"/>
          <w:sz w:val="12"/>
          <w:u w:val="none"/>
        </w:rPr>
        <w:t>¶</w:t>
      </w:r>
      <w:proofErr w:type="gramEnd"/>
      <w:r w:rsidRPr="00A601A2">
        <w:rPr>
          <w:rStyle w:val="Emphasis"/>
          <w:sz w:val="12"/>
        </w:rPr>
        <w:t xml:space="preserve"> </w:t>
      </w:r>
      <w:r w:rsidRPr="00A601A2">
        <w:rPr>
          <w:sz w:val="12"/>
        </w:rPr>
        <w:t>¶</w:t>
      </w:r>
      <w:r w:rsidRPr="00A601A2">
        <w:rPr>
          <w:sz w:val="16"/>
        </w:rPr>
        <w:t xml:space="preserve"> </w:t>
      </w:r>
      <w:r w:rsidRPr="00A601A2">
        <w:rPr>
          <w:rStyle w:val="StyleBoldUnderline"/>
        </w:rPr>
        <w:t>Black Lives Matter is less about raising money than raising awareness, continuing the debate, and demanding action</w:t>
      </w:r>
      <w:r w:rsidRPr="00A601A2">
        <w:rPr>
          <w:sz w:val="16"/>
        </w:rPr>
        <w:t xml:space="preserve">. </w:t>
      </w:r>
      <w:r w:rsidRPr="00A601A2">
        <w:rPr>
          <w:rStyle w:val="Emphasis"/>
        </w:rPr>
        <w:t xml:space="preserve">Even if the </w:t>
      </w:r>
      <w:proofErr w:type="gramStart"/>
      <w:r w:rsidRPr="00A601A2">
        <w:rPr>
          <w:rStyle w:val="Emphasis"/>
        </w:rPr>
        <w:t>movement's</w:t>
      </w:r>
      <w:proofErr w:type="gramEnd"/>
      <w:r w:rsidRPr="00A601A2">
        <w:rPr>
          <w:rStyle w:val="Emphasis"/>
        </w:rPr>
        <w:t xml:space="preserve"> less committed participants are effectively free advertising, their presence can widen support</w:t>
      </w:r>
      <w:r w:rsidRPr="00A601A2">
        <w:rPr>
          <w:rStyle w:val="StyleBoldUnderline"/>
        </w:rPr>
        <w:t>. It's a truism of civil disobedience that sometimes quantity is a more persuasive argument than reason.</w:t>
      </w:r>
      <w:r w:rsidRPr="00A601A2">
        <w:rPr>
          <w:sz w:val="16"/>
        </w:rPr>
        <w:t xml:space="preserve"> But the most important characteristic is always purity of conviction.</w:t>
      </w:r>
    </w:p>
    <w:p w14:paraId="2CE9987B" w14:textId="77777777" w:rsidR="004F1680" w:rsidRDefault="004F1680" w:rsidP="004F1680">
      <w:pPr>
        <w:pStyle w:val="Heading2"/>
      </w:pPr>
      <w:r>
        <w:t>Impact Cards</w:t>
      </w:r>
    </w:p>
    <w:p w14:paraId="188B724A" w14:textId="77777777" w:rsidR="004F1680" w:rsidRDefault="004F1680" w:rsidP="004F1680">
      <w:pPr>
        <w:pStyle w:val="Heading3"/>
      </w:pPr>
      <w:r>
        <w:t>Sexton</w:t>
      </w:r>
    </w:p>
    <w:p w14:paraId="38AC3EED" w14:textId="77777777" w:rsidR="004F1680" w:rsidRDefault="004F1680" w:rsidP="004F1680"/>
    <w:p w14:paraId="42F6CCDC" w14:textId="77777777" w:rsidR="004F1680" w:rsidRPr="00EC7D08" w:rsidRDefault="004F1680" w:rsidP="004F1680"/>
    <w:p w14:paraId="111DE7B2" w14:textId="77777777" w:rsidR="004F1680" w:rsidRPr="00565CE4" w:rsidRDefault="004F1680" w:rsidP="004F168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heme="minorHAnsi"/>
        </w:rPr>
      </w:pPr>
      <w:r w:rsidRPr="00D42812">
        <w:t>Jared</w:t>
      </w:r>
      <w:r w:rsidRPr="00565CE4">
        <w:rPr>
          <w:rStyle w:val="StyleStyleBold12pt"/>
        </w:rPr>
        <w:t xml:space="preserve"> Sexton 2010</w:t>
      </w:r>
      <w:r w:rsidRPr="00565CE4">
        <w:rPr>
          <w:rStyle w:val="cite"/>
          <w:rFonts w:asciiTheme="minorHAnsi" w:hAnsiTheme="minorHAnsi" w:cstheme="minorHAnsi"/>
        </w:rPr>
        <w:t xml:space="preserve"> </w:t>
      </w:r>
      <w:r w:rsidRPr="00565CE4">
        <w:t>(“‘The Curtain of the Sky’: An Introduction” in Critical Sociology 36; 11. Jared Sexton, Associate Professor of African-American studied and C</w:t>
      </w:r>
      <w:r>
        <w:t>ritical Theory at the UC-Irvine mob</w:t>
      </w:r>
      <w:r w:rsidRPr="00565CE4">
        <w:t>)</w:t>
      </w:r>
    </w:p>
    <w:p w14:paraId="434E4DFD" w14:textId="77777777" w:rsidR="004F1680" w:rsidRPr="00275DA2" w:rsidRDefault="004F1680" w:rsidP="004F1680">
      <w:pPr>
        <w:rPr>
          <w:rFonts w:cstheme="minorHAnsi"/>
          <w:b/>
          <w:u w:val="single"/>
        </w:rPr>
      </w:pPr>
      <w:r w:rsidRPr="00565CE4">
        <w:rPr>
          <w:rStyle w:val="StyleBoldUnderline"/>
          <w:rFonts w:cstheme="minorHAnsi"/>
        </w:rPr>
        <w:t>To suffer the loss of political sovereignty</w:t>
      </w:r>
      <w:r w:rsidRPr="00565CE4">
        <w:rPr>
          <w:rFonts w:cstheme="minorHAnsi"/>
          <w:sz w:val="16"/>
        </w:rPr>
        <w:t xml:space="preserve">, the </w:t>
      </w:r>
      <w:r w:rsidRPr="00565CE4">
        <w:rPr>
          <w:rStyle w:val="StyleBoldUnderline"/>
          <w:rFonts w:cstheme="minorHAnsi"/>
        </w:rPr>
        <w:t>exploitation of labor</w:t>
      </w:r>
      <w:r w:rsidRPr="00565CE4">
        <w:rPr>
          <w:rFonts w:cstheme="minorHAnsi"/>
          <w:sz w:val="16"/>
        </w:rPr>
        <w:t xml:space="preserve">, the </w:t>
      </w:r>
      <w:r w:rsidRPr="00565CE4">
        <w:rPr>
          <w:rStyle w:val="StyleBoldUnderline"/>
          <w:rFonts w:cstheme="minorHAnsi"/>
        </w:rPr>
        <w:t>dispossession of land</w:t>
      </w:r>
      <w:r w:rsidRPr="00565CE4">
        <w:rPr>
          <w:rFonts w:cstheme="minorHAnsi"/>
          <w:sz w:val="16"/>
        </w:rPr>
        <w:t xml:space="preserve"> </w:t>
      </w:r>
      <w:r w:rsidRPr="00565CE4">
        <w:rPr>
          <w:rStyle w:val="StyleBoldUnderline"/>
          <w:rFonts w:cstheme="minorHAnsi"/>
        </w:rPr>
        <w:t>and resources is deplorable; yet, we might say in this light that to suffer colonization is unenviable unless one is enslaved.</w:t>
      </w:r>
      <w:r w:rsidRPr="00565CE4">
        <w:rPr>
          <w:rFonts w:cstheme="minorHAnsi"/>
          <w:sz w:val="16"/>
        </w:rPr>
        <w:t xml:space="preserve"> </w:t>
      </w:r>
      <w:r w:rsidRPr="00565CE4">
        <w:rPr>
          <w:rStyle w:val="StyleBoldUnderline"/>
          <w:rFonts w:cstheme="minorHAnsi"/>
        </w:rPr>
        <w:t>One may not be free, but one is at least not enslaved</w:t>
      </w:r>
      <w:r w:rsidRPr="00565CE4">
        <w:rPr>
          <w:rFonts w:cstheme="minorHAnsi"/>
          <w:sz w:val="16"/>
        </w:rPr>
        <w:t xml:space="preserve">. More simply, we might say of the colonized: </w:t>
      </w:r>
      <w:r w:rsidRPr="00565CE4">
        <w:rPr>
          <w:rStyle w:val="StyleBoldUnderline"/>
          <w:rFonts w:cstheme="minorHAnsi"/>
        </w:rPr>
        <w:t>you may lose your motherland, but you will not ‘lose your mother’</w:t>
      </w:r>
      <w:r w:rsidRPr="00565CE4">
        <w:rPr>
          <w:rFonts w:cstheme="minorHAnsi"/>
          <w:sz w:val="16"/>
        </w:rPr>
        <w:t xml:space="preserve"> (Hartman 2007). The latter condition, the </w:t>
      </w:r>
      <w:r w:rsidRPr="00565CE4">
        <w:rPr>
          <w:rStyle w:val="StyleBoldUnderline"/>
          <w:rFonts w:cstheme="minorHAnsi"/>
        </w:rPr>
        <w:t>‘social death’ under which kinship is denied entirely by the force of law, is reserved for the ‘natal alienation’ and ‘genealogical isolation’ characterizing slavery</w:t>
      </w:r>
      <w:r w:rsidRPr="00565CE4">
        <w:rPr>
          <w:rFonts w:cstheme="minorHAnsi"/>
          <w:sz w:val="16"/>
        </w:rPr>
        <w:t>. Here is Orlando Patterson, from his encyclopedic 1982 Slavery and Social Death: I prefer the term ‘</w:t>
      </w:r>
      <w:r w:rsidRPr="00565CE4">
        <w:rPr>
          <w:rStyle w:val="StyleBoldUnderline"/>
          <w:rFonts w:cstheme="minorHAnsi"/>
        </w:rPr>
        <w:t>natal alienation’</w:t>
      </w:r>
      <w:r w:rsidRPr="00565CE4">
        <w:rPr>
          <w:rFonts w:cstheme="minorHAnsi"/>
          <w:sz w:val="16"/>
        </w:rPr>
        <w:t xml:space="preserve"> </w:t>
      </w:r>
      <w:r w:rsidRPr="00565CE4">
        <w:rPr>
          <w:rStyle w:val="StyleBoldUnderline"/>
          <w:rFonts w:cstheme="minorHAnsi"/>
        </w:rPr>
        <w:t>because it goes directly to the heart of what is critical in the slave’s forced alienation</w:t>
      </w:r>
      <w:r w:rsidRPr="00565CE4">
        <w:rPr>
          <w:rFonts w:cstheme="minorHAnsi"/>
          <w:sz w:val="16"/>
        </w:rPr>
        <w:t xml:space="preserve">, </w:t>
      </w:r>
      <w:r w:rsidRPr="00565CE4">
        <w:rPr>
          <w:rStyle w:val="StyleBoldUnderline"/>
          <w:rFonts w:cstheme="minorHAnsi"/>
        </w:rPr>
        <w:t>the loss of ties of birth in both ascending and descending generations</w:t>
      </w:r>
      <w:r w:rsidRPr="00565CE4">
        <w:rPr>
          <w:rFonts w:cstheme="minorHAnsi"/>
          <w:sz w:val="16"/>
        </w:rPr>
        <w:t xml:space="preserve">. It also has the important nuance of </w:t>
      </w:r>
      <w:r w:rsidRPr="00565CE4">
        <w:rPr>
          <w:rStyle w:val="StyleBoldUnderline"/>
          <w:rFonts w:cstheme="minorHAnsi"/>
        </w:rPr>
        <w:t>a loss of native status, of deracination</w:t>
      </w:r>
      <w:r w:rsidRPr="00565CE4">
        <w:rPr>
          <w:rFonts w:cstheme="minorHAnsi"/>
          <w:sz w:val="16"/>
        </w:rPr>
        <w:t xml:space="preserve">. It was this alienation of the slave from all formal, legally enforceable ties of ‘blood,’ and from any attachment to groups or localities other than those chosen for him [sic] by the master, that gave the relation of slavery its peculiar value to the master. </w:t>
      </w:r>
      <w:r w:rsidRPr="00565CE4">
        <w:rPr>
          <w:rStyle w:val="StyleBoldUnderline"/>
          <w:rFonts w:cstheme="minorHAnsi"/>
        </w:rPr>
        <w:t>The slave was the ultimate human tool</w:t>
      </w:r>
      <w:r w:rsidRPr="00565CE4">
        <w:rPr>
          <w:rFonts w:cstheme="minorHAnsi"/>
          <w:sz w:val="16"/>
        </w:rPr>
        <w:t xml:space="preserve">, as </w:t>
      </w:r>
      <w:proofErr w:type="spellStart"/>
      <w:r w:rsidRPr="00565CE4">
        <w:rPr>
          <w:rStyle w:val="StyleBoldUnderline"/>
          <w:rFonts w:cstheme="minorHAnsi"/>
        </w:rPr>
        <w:t>imprintable</w:t>
      </w:r>
      <w:proofErr w:type="spellEnd"/>
      <w:r w:rsidRPr="00565CE4">
        <w:rPr>
          <w:rFonts w:cstheme="minorHAnsi"/>
          <w:sz w:val="16"/>
        </w:rPr>
        <w:t xml:space="preserve"> </w:t>
      </w:r>
      <w:r w:rsidRPr="00565CE4">
        <w:rPr>
          <w:rStyle w:val="StyleBoldUnderline"/>
          <w:rFonts w:cstheme="minorHAnsi"/>
        </w:rPr>
        <w:t>and</w:t>
      </w:r>
      <w:r w:rsidRPr="00565CE4">
        <w:rPr>
          <w:rFonts w:cstheme="minorHAnsi"/>
          <w:sz w:val="16"/>
        </w:rPr>
        <w:t xml:space="preserve"> </w:t>
      </w:r>
      <w:r w:rsidRPr="00565CE4">
        <w:rPr>
          <w:rStyle w:val="StyleBoldUnderline"/>
          <w:rFonts w:cstheme="minorHAnsi"/>
        </w:rPr>
        <w:t>as disposable as the master wished</w:t>
      </w:r>
      <w:r w:rsidRPr="00565CE4">
        <w:rPr>
          <w:rFonts w:cstheme="minorHAnsi"/>
          <w:sz w:val="16"/>
        </w:rPr>
        <w:t xml:space="preserve">. And this was true, at least in theory, of all slaves, no matter how elevated. (Patterson 1982: 7–8) True </w:t>
      </w:r>
      <w:r w:rsidRPr="00565CE4">
        <w:rPr>
          <w:rStyle w:val="StyleBoldUnderline"/>
          <w:rFonts w:cstheme="minorHAnsi"/>
        </w:rPr>
        <w:t>even if elevated by the income and formal education</w:t>
      </w:r>
      <w:r w:rsidRPr="00565CE4">
        <w:rPr>
          <w:rFonts w:cstheme="minorHAnsi"/>
          <w:sz w:val="16"/>
        </w:rPr>
        <w:t xml:space="preserve"> of the mythic American middle class, the celebrity of a Hollywood icon, </w:t>
      </w:r>
      <w:r w:rsidRPr="00565CE4">
        <w:rPr>
          <w:rStyle w:val="StyleBoldUnderline"/>
          <w:rFonts w:cstheme="minorHAnsi"/>
        </w:rPr>
        <w:t>or the political position of the so-called Leader of the Free World</w:t>
      </w:r>
      <w:r w:rsidRPr="00565CE4">
        <w:rPr>
          <w:rFonts w:cstheme="minorHAnsi"/>
          <w:sz w:val="16"/>
        </w:rPr>
        <w:t xml:space="preserve">.4 The </w:t>
      </w:r>
      <w:r w:rsidRPr="00565CE4">
        <w:rPr>
          <w:rStyle w:val="StyleBoldUnderline"/>
          <w:rFonts w:cstheme="minorHAnsi"/>
        </w:rPr>
        <w:t>alienation and isolation of the slave is not only vertical, canceling ties to past and future generations and rendering thereby the notion of ‘descendants of slaves’ as a strict oxymoron</w:t>
      </w:r>
      <w:r w:rsidRPr="00565CE4">
        <w:rPr>
          <w:rFonts w:cstheme="minorHAnsi"/>
          <w:sz w:val="16"/>
        </w:rPr>
        <w:t xml:space="preserve">. </w:t>
      </w:r>
      <w:r w:rsidRPr="00565CE4">
        <w:rPr>
          <w:rStyle w:val="StyleBoldUnderline"/>
          <w:rFonts w:cstheme="minorHAnsi"/>
        </w:rPr>
        <w:t>It is</w:t>
      </w:r>
      <w:r w:rsidRPr="00565CE4">
        <w:rPr>
          <w:rFonts w:cstheme="minorHAnsi"/>
          <w:sz w:val="16"/>
        </w:rPr>
        <w:t xml:space="preserve"> also a </w:t>
      </w:r>
      <w:r w:rsidRPr="00565CE4">
        <w:rPr>
          <w:rStyle w:val="StyleBoldUnderline"/>
          <w:rFonts w:cstheme="minorHAnsi"/>
        </w:rPr>
        <w:t>horizontal prohibition</w:t>
      </w:r>
      <w:r w:rsidRPr="00565CE4">
        <w:rPr>
          <w:rFonts w:cstheme="minorHAnsi"/>
          <w:sz w:val="16"/>
        </w:rPr>
        <w:t xml:space="preserve">, </w:t>
      </w:r>
      <w:r w:rsidRPr="00565CE4">
        <w:rPr>
          <w:rStyle w:val="StyleBoldUnderline"/>
          <w:rFonts w:cstheme="minorHAnsi"/>
        </w:rPr>
        <w:t>canceling ties to the slave’s contemporaries</w:t>
      </w:r>
      <w:r w:rsidRPr="00565CE4">
        <w:rPr>
          <w:rFonts w:cstheme="minorHAnsi"/>
          <w:sz w:val="16"/>
        </w:rPr>
        <w:t xml:space="preserve"> as well. </w:t>
      </w:r>
      <w:r w:rsidRPr="00565CE4">
        <w:rPr>
          <w:rStyle w:val="StyleBoldUnderline"/>
          <w:rFonts w:cstheme="minorHAnsi"/>
        </w:rPr>
        <w:t>Reduced to a tool, the deracination of the slave</w:t>
      </w:r>
      <w:r w:rsidRPr="00565CE4">
        <w:rPr>
          <w:rFonts w:cstheme="minorHAnsi"/>
          <w:sz w:val="16"/>
        </w:rPr>
        <w:t xml:space="preserve">, as </w:t>
      </w:r>
      <w:proofErr w:type="spellStart"/>
      <w:r w:rsidRPr="00565CE4">
        <w:rPr>
          <w:rFonts w:cstheme="minorHAnsi"/>
          <w:sz w:val="16"/>
        </w:rPr>
        <w:t>Mannoni</w:t>
      </w:r>
      <w:proofErr w:type="spellEnd"/>
      <w:r w:rsidRPr="00565CE4">
        <w:rPr>
          <w:rFonts w:cstheme="minorHAnsi"/>
          <w:sz w:val="16"/>
        </w:rPr>
        <w:t xml:space="preserve"> and Fanon each note in their turn, </w:t>
      </w:r>
      <w:r w:rsidRPr="00565CE4">
        <w:rPr>
          <w:rStyle w:val="StyleBoldUnderline"/>
          <w:rFonts w:cstheme="minorHAnsi"/>
        </w:rPr>
        <w:t>is total</w:t>
      </w:r>
      <w:r w:rsidRPr="00565CE4">
        <w:rPr>
          <w:rFonts w:cstheme="minorHAnsi"/>
          <w:sz w:val="16"/>
        </w:rPr>
        <w:t xml:space="preserve">, </w:t>
      </w:r>
      <w:r w:rsidRPr="00565CE4">
        <w:rPr>
          <w:rStyle w:val="StyleBoldUnderline"/>
          <w:rFonts w:cstheme="minorHAnsi"/>
        </w:rPr>
        <w:t>more fundamental even than the displacement of the colonized, whose status obtains in a network of persecuted human relations rather than in a collection</w:t>
      </w:r>
      <w:r w:rsidRPr="00565CE4">
        <w:rPr>
          <w:rFonts w:cstheme="minorHAnsi"/>
          <w:sz w:val="16"/>
        </w:rPr>
        <w:t xml:space="preserve"> or dispersal of a class </w:t>
      </w:r>
      <w:r w:rsidRPr="00565CE4">
        <w:rPr>
          <w:rStyle w:val="StyleBoldUnderline"/>
          <w:rFonts w:cstheme="minorHAnsi"/>
        </w:rPr>
        <w:t>of things</w:t>
      </w:r>
      <w:r w:rsidRPr="00565CE4">
        <w:rPr>
          <w:rFonts w:cstheme="minorHAnsi"/>
          <w:sz w:val="16"/>
        </w:rPr>
        <w:t xml:space="preserve">. Crucially, this total deracination is strictly correlative to the ‘absolute submission mandated by [slave] law’ discussed rigorously in </w:t>
      </w:r>
      <w:proofErr w:type="spellStart"/>
      <w:r w:rsidRPr="00565CE4">
        <w:rPr>
          <w:rFonts w:cstheme="minorHAnsi"/>
          <w:sz w:val="16"/>
        </w:rPr>
        <w:t>Saidiya</w:t>
      </w:r>
      <w:proofErr w:type="spellEnd"/>
      <w:r w:rsidRPr="00565CE4">
        <w:rPr>
          <w:rFonts w:cstheme="minorHAnsi"/>
          <w:sz w:val="16"/>
        </w:rPr>
        <w:t xml:space="preserve"> Hartman’s 1997 Scenes of Subjection: the slave estate is the most perfect example of the space of purely formal obedience defining the jurisdictional field of sovereignty (</w:t>
      </w:r>
      <w:proofErr w:type="spellStart"/>
      <w:r w:rsidRPr="00565CE4">
        <w:rPr>
          <w:rFonts w:cstheme="minorHAnsi"/>
          <w:sz w:val="16"/>
        </w:rPr>
        <w:t>Agamben</w:t>
      </w:r>
      <w:proofErr w:type="spellEnd"/>
      <w:r w:rsidRPr="00565CE4">
        <w:rPr>
          <w:rFonts w:cstheme="minorHAnsi"/>
          <w:sz w:val="16"/>
        </w:rPr>
        <w:t xml:space="preserve"> 2000). Because the forced submission of the slave is absolute, any signs whatsoever of ‘reasoning … intent and rationality’ are [is] </w:t>
      </w:r>
      <w:proofErr w:type="spellStart"/>
      <w:r w:rsidRPr="00565CE4">
        <w:rPr>
          <w:rFonts w:cstheme="minorHAnsi"/>
          <w:sz w:val="16"/>
        </w:rPr>
        <w:t>recognized‘solely</w:t>
      </w:r>
      <w:proofErr w:type="spellEnd"/>
      <w:r w:rsidRPr="00565CE4">
        <w:rPr>
          <w:rFonts w:cstheme="minorHAnsi"/>
          <w:sz w:val="16"/>
        </w:rPr>
        <w:t xml:space="preserve"> in the context of criminal liability’. That is, ‘the slave’s will [is] acknowledged only as it [is] prohibited or punished’ (Hartman 1997: 82, emphasis added). A criminal will, a criminal reasoning, a criminal intent, a criminal rationality: with these </w:t>
      </w:r>
      <w:r w:rsidRPr="00565CE4">
        <w:rPr>
          <w:rStyle w:val="StyleBoldUnderline"/>
          <w:rFonts w:cstheme="minorHAnsi"/>
        </w:rPr>
        <w:t>erstwhile human capacities construed as indices of culpability before the law, even the potentiality of slave resistance is rendered illegitimate and illegible a priori</w:t>
      </w:r>
      <w:r w:rsidRPr="00565CE4">
        <w:rPr>
          <w:rFonts w:cstheme="minorHAnsi"/>
          <w:sz w:val="16"/>
        </w:rPr>
        <w:t xml:space="preserve">. 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w:t>
      </w:r>
      <w:proofErr w:type="gramStart"/>
      <w:r w:rsidRPr="00565CE4">
        <w:rPr>
          <w:rFonts w:cstheme="minorHAnsi"/>
          <w:sz w:val="16"/>
        </w:rPr>
        <w:t>transformation)or</w:t>
      </w:r>
      <w:proofErr w:type="gramEnd"/>
      <w:r w:rsidRPr="00565CE4">
        <w:rPr>
          <w:rFonts w:cstheme="minorHAnsi"/>
          <w:sz w:val="16"/>
        </w:rPr>
        <w:t xml:space="preserve">, later still, the broad anti-colonial movements in Africa, Asia, and Latin America of the mid-20th century (with their themes of indigenous reclamation and renaissance).5 </w:t>
      </w:r>
      <w:r w:rsidRPr="00565CE4">
        <w:rPr>
          <w:rStyle w:val="StyleBoldUnderline"/>
          <w:rFonts w:cstheme="minorHAnsi"/>
        </w:rPr>
        <w:t>One</w:t>
      </w:r>
      <w:r w:rsidRPr="00565CE4">
        <w:rPr>
          <w:rFonts w:cstheme="minorHAnsi"/>
          <w:sz w:val="16"/>
        </w:rPr>
        <w:t xml:space="preserve"> of the </w:t>
      </w:r>
      <w:r w:rsidRPr="00565CE4">
        <w:rPr>
          <w:rStyle w:val="StyleBoldUnderline"/>
          <w:rFonts w:cstheme="minorHAnsi"/>
        </w:rPr>
        <w:t>defining</w:t>
      </w:r>
      <w:r w:rsidRPr="00565CE4">
        <w:rPr>
          <w:rFonts w:cstheme="minorHAnsi"/>
          <w:sz w:val="16"/>
        </w:rPr>
        <w:t xml:space="preserve"> </w:t>
      </w:r>
      <w:r w:rsidRPr="00565CE4">
        <w:rPr>
          <w:rStyle w:val="StyleBoldUnderline"/>
          <w:rFonts w:cstheme="minorHAnsi"/>
        </w:rPr>
        <w:t>features of contemporary political and intellectual culture remains this metaphoric transfer that appropriates black suffering as the template for non-black grievances, while it misrecognizes the singularity of black struggles against racial slavery</w:t>
      </w:r>
      <w:r w:rsidRPr="00565CE4">
        <w:rPr>
          <w:rFonts w:cstheme="minorHAnsi"/>
          <w:sz w:val="16"/>
        </w:rPr>
        <w:t xml:space="preserve"> </w:t>
      </w:r>
      <w:r w:rsidRPr="00565CE4">
        <w:rPr>
          <w:rStyle w:val="StyleBoldUnderline"/>
          <w:rFonts w:cstheme="minorHAnsi"/>
        </w:rPr>
        <w:t>and</w:t>
      </w:r>
      <w:r w:rsidRPr="00565CE4">
        <w:rPr>
          <w:rFonts w:cstheme="minorHAnsi"/>
          <w:sz w:val="16"/>
        </w:rPr>
        <w:t xml:space="preserve"> what </w:t>
      </w:r>
      <w:proofErr w:type="spellStart"/>
      <w:r w:rsidRPr="00565CE4">
        <w:rPr>
          <w:rFonts w:cstheme="minorHAnsi"/>
          <w:sz w:val="16"/>
        </w:rPr>
        <w:t>Loïc</w:t>
      </w:r>
      <w:proofErr w:type="spellEnd"/>
      <w:r w:rsidRPr="00565CE4">
        <w:rPr>
          <w:rFonts w:cstheme="minorHAnsi"/>
          <w:sz w:val="16"/>
        </w:rPr>
        <w:t xml:space="preserve"> </w:t>
      </w:r>
      <w:proofErr w:type="spellStart"/>
      <w:r w:rsidRPr="00565CE4">
        <w:rPr>
          <w:rFonts w:cstheme="minorHAnsi"/>
          <w:sz w:val="16"/>
        </w:rPr>
        <w:t>Wacquant</w:t>
      </w:r>
      <w:proofErr w:type="spellEnd"/>
      <w:r w:rsidRPr="00565CE4">
        <w:rPr>
          <w:rFonts w:cstheme="minorHAnsi"/>
          <w:sz w:val="16"/>
        </w:rPr>
        <w:t xml:space="preserve"> calls </w:t>
      </w:r>
      <w:r w:rsidRPr="00565CE4">
        <w:rPr>
          <w:rStyle w:val="StyleBoldUnderline"/>
          <w:rFonts w:cstheme="minorHAnsi"/>
        </w:rPr>
        <w:t>its ‘functional surrogates’ or</w:t>
      </w:r>
      <w:r w:rsidRPr="00565CE4">
        <w:rPr>
          <w:rFonts w:cstheme="minorHAnsi"/>
          <w:sz w:val="16"/>
        </w:rPr>
        <w:t xml:space="preserve"> what Hartman terms </w:t>
      </w:r>
      <w:r w:rsidRPr="00565CE4">
        <w:rPr>
          <w:rStyle w:val="StyleBoldUnderline"/>
          <w:rFonts w:cstheme="minorHAnsi"/>
        </w:rPr>
        <w:t>its ‘afterlife’</w:t>
      </w:r>
      <w:r w:rsidRPr="00565CE4">
        <w:rPr>
          <w:rFonts w:cstheme="minorHAnsi"/>
          <w:sz w:val="16"/>
        </w:rPr>
        <w:t>. Put differently, ‘</w:t>
      </w:r>
      <w:r w:rsidRPr="00565CE4">
        <w:rPr>
          <w:rStyle w:val="StyleBoldUnderline"/>
          <w:rFonts w:cstheme="minorHAnsi"/>
        </w:rPr>
        <w:t>the occult presence of racial slavery’ continues to haunt our political imagination</w:t>
      </w:r>
      <w:r w:rsidRPr="00565CE4">
        <w:rPr>
          <w:rFonts w:cstheme="minorHAnsi"/>
          <w:sz w:val="16"/>
        </w:rPr>
        <w:t>: ‘</w:t>
      </w:r>
      <w:r w:rsidRPr="00565CE4">
        <w:rPr>
          <w:rStyle w:val="StyleBoldUnderline"/>
          <w:rFonts w:cstheme="minorHAnsi"/>
        </w:rPr>
        <w:t>nowhere,</w:t>
      </w:r>
      <w:r w:rsidRPr="00565CE4">
        <w:rPr>
          <w:rFonts w:cstheme="minorHAnsi"/>
          <w:sz w:val="16"/>
        </w:rPr>
        <w:t xml:space="preserve"> </w:t>
      </w:r>
      <w:r w:rsidRPr="00565CE4">
        <w:rPr>
          <w:rStyle w:val="StyleBoldUnderline"/>
          <w:rFonts w:cstheme="minorHAnsi"/>
        </w:rPr>
        <w:t>but</w:t>
      </w:r>
      <w:r w:rsidRPr="00565CE4">
        <w:rPr>
          <w:rFonts w:cstheme="minorHAnsi"/>
          <w:sz w:val="16"/>
        </w:rPr>
        <w:t xml:space="preserve"> </w:t>
      </w:r>
      <w:r w:rsidRPr="00565CE4">
        <w:rPr>
          <w:rStyle w:val="StyleBoldUnderline"/>
          <w:rFonts w:cstheme="minorHAnsi"/>
        </w:rPr>
        <w:t>nevertheless everywhere, a dead time which never arrives and does not stop arriving’</w:t>
      </w:r>
      <w:r w:rsidRPr="00565CE4">
        <w:rPr>
          <w:rFonts w:cstheme="minorHAnsi"/>
          <w:sz w:val="16"/>
        </w:rPr>
        <w:t xml:space="preserve"> (Marriott 2007: xxi). Hartman’s notion of slavery’s afterlife and </w:t>
      </w:r>
      <w:proofErr w:type="spellStart"/>
      <w:r w:rsidRPr="00565CE4">
        <w:rPr>
          <w:rFonts w:cstheme="minorHAnsi"/>
          <w:sz w:val="16"/>
        </w:rPr>
        <w:t>Wacquant’s</w:t>
      </w:r>
      <w:proofErr w:type="spellEnd"/>
      <w:r w:rsidRPr="00565CE4">
        <w:rPr>
          <w:rFonts w:cstheme="minorHAnsi"/>
          <w:sz w:val="16"/>
        </w:rPr>
        <w:t xml:space="preserve"> theorization of slavery’s functional surrogates are two productive recent attempts to name the interminable terror of slavery, but </w:t>
      </w:r>
      <w:r w:rsidRPr="00565CE4">
        <w:rPr>
          <w:rStyle w:val="StyleBoldUnderline"/>
          <w:rFonts w:cstheme="minorHAnsi"/>
        </w:rPr>
        <w:t>we are still very much within the crisis of language – of thinking and feeling, seeing and hearing – that slavery provokes</w:t>
      </w:r>
      <w:r w:rsidRPr="00565CE4">
        <w:rPr>
          <w:rFonts w:cstheme="minorHAnsi"/>
          <w:sz w:val="16"/>
        </w:rPr>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w:t>
      </w:r>
      <w:r w:rsidRPr="00565CE4">
        <w:rPr>
          <w:rStyle w:val="StyleBoldUnderline"/>
          <w:rFonts w:cstheme="minorHAnsi"/>
        </w:rPr>
        <w:t>The functions of the chattel system are largely maintained</w:t>
      </w:r>
      <w:r w:rsidRPr="00565CE4">
        <w:rPr>
          <w:rFonts w:cstheme="minorHAnsi"/>
          <w:sz w:val="16"/>
        </w:rPr>
        <w:t xml:space="preserve">, </w:t>
      </w:r>
      <w:proofErr w:type="spellStart"/>
      <w:r w:rsidRPr="00565CE4">
        <w:rPr>
          <w:rFonts w:cstheme="minorHAnsi"/>
          <w:sz w:val="16"/>
        </w:rPr>
        <w:t>Wacquant</w:t>
      </w:r>
      <w:proofErr w:type="spellEnd"/>
      <w:r w:rsidRPr="00565CE4">
        <w:rPr>
          <w:rFonts w:cstheme="minorHAnsi"/>
          <w:sz w:val="16"/>
        </w:rPr>
        <w:t xml:space="preserve"> might say, </w:t>
      </w:r>
      <w:r w:rsidRPr="00565CE4">
        <w:rPr>
          <w:rStyle w:val="StyleBoldUnderline"/>
          <w:rFonts w:cstheme="minorHAnsi"/>
        </w:rPr>
        <w:t>despite the efforts of Reconstruction</w:t>
      </w:r>
      <w:r w:rsidRPr="00565CE4">
        <w:rPr>
          <w:rFonts w:cstheme="minorHAnsi"/>
          <w:sz w:val="16"/>
        </w:rPr>
        <w:t xml:space="preserve">, </w:t>
      </w:r>
      <w:r w:rsidRPr="00565CE4">
        <w:rPr>
          <w:rStyle w:val="StyleBoldUnderline"/>
          <w:rFonts w:cstheme="minorHAnsi"/>
        </w:rPr>
        <w:t>preserved in surrogate institutional</w:t>
      </w:r>
      <w:r w:rsidRPr="00565CE4">
        <w:rPr>
          <w:rFonts w:cstheme="minorHAnsi"/>
          <w:sz w:val="16"/>
        </w:rPr>
        <w:t xml:space="preserve"> form under </w:t>
      </w:r>
      <w:r w:rsidRPr="00565CE4">
        <w:rPr>
          <w:rStyle w:val="StyleBoldUnderline"/>
          <w:rFonts w:cstheme="minorHAnsi"/>
        </w:rPr>
        <w:t>Jim Crow, the ghetto, and the prison. Slavery lives on</w:t>
      </w:r>
      <w:r w:rsidRPr="00565CE4">
        <w:rPr>
          <w:rFonts w:cstheme="minorHAnsi"/>
          <w:sz w:val="16"/>
        </w:rPr>
        <w:t xml:space="preserve">, it survives, despite the grand attempts on its institutional life forged by the international movements against slavery, segregation and mass imprisonment (Davis 2003). But </w:t>
      </w:r>
      <w:r w:rsidRPr="00565CE4">
        <w:rPr>
          <w:rStyle w:val="StyleBoldUnderline"/>
          <w:rFonts w:cstheme="minorHAnsi"/>
        </w:rPr>
        <w:t>what if slavery does not die, as it were, because it is immortal, but rather because it is non-mortal, because it has never lived</w:t>
      </w:r>
      <w:r w:rsidRPr="00565CE4">
        <w:rPr>
          <w:rFonts w:cstheme="minorHAnsi"/>
          <w:sz w:val="16"/>
        </w:rPr>
        <w:t xml:space="preserve">, at least not in the psychic life of power? </w:t>
      </w:r>
      <w:r w:rsidRPr="00565CE4">
        <w:rPr>
          <w:rStyle w:val="StyleBoldUnderline"/>
          <w:rFonts w:cstheme="minorHAnsi"/>
        </w:rPr>
        <w:t>What if the source of slavery’s longevity is not its resilience in the face of opposition, but the obscurity of its existence? Not the accumulation of its political capital, but the illegibility of its grammar</w:t>
      </w:r>
      <w:r w:rsidRPr="00565CE4">
        <w:rPr>
          <w:rFonts w:cstheme="minorHAnsi"/>
          <w:sz w:val="16"/>
        </w:rPr>
        <w:t>? On this account</w:t>
      </w:r>
      <w:r w:rsidRPr="00565CE4">
        <w:rPr>
          <w:rStyle w:val="StyleBoldUnderline"/>
          <w:rFonts w:cstheme="minorHAnsi"/>
        </w:rPr>
        <w:t>, for those that bear the mark of slavery – the trace of blackness – to speak is to sound off without foundation</w:t>
      </w:r>
      <w:r w:rsidRPr="00565CE4">
        <w:rPr>
          <w:rFonts w:cstheme="minorHAnsi"/>
          <w:sz w:val="16"/>
        </w:rPr>
        <w:t xml:space="preserve">, </w:t>
      </w:r>
      <w:r w:rsidRPr="00565CE4">
        <w:rPr>
          <w:rStyle w:val="StyleBoldUnderline"/>
          <w:rFonts w:cstheme="minorHAnsi"/>
        </w:rPr>
        <w:t>to appear as a ghost on the threshold of the visible world</w:t>
      </w:r>
      <w:r w:rsidRPr="00565CE4">
        <w:rPr>
          <w:rFonts w:cstheme="minorHAnsi"/>
          <w:sz w:val="16"/>
        </w:rPr>
        <w:t xml:space="preserve">, a spook </w:t>
      </w:r>
      <w:r w:rsidRPr="00565CE4">
        <w:rPr>
          <w:rStyle w:val="StyleBoldUnderline"/>
          <w:rFonts w:cstheme="minorHAnsi"/>
        </w:rPr>
        <w:t>retaining</w:t>
      </w:r>
      <w:r w:rsidRPr="00565CE4">
        <w:rPr>
          <w:rFonts w:cstheme="minorHAnsi"/>
          <w:sz w:val="16"/>
        </w:rPr>
        <w:t xml:space="preserve"> (</w:t>
      </w:r>
      <w:r w:rsidRPr="00565CE4">
        <w:rPr>
          <w:rStyle w:val="StyleBoldUnderline"/>
          <w:rFonts w:cstheme="minorHAnsi"/>
        </w:rPr>
        <w:t>only</w:t>
      </w:r>
      <w:r w:rsidRPr="00565CE4">
        <w:rPr>
          <w:rFonts w:cstheme="minorHAnsi"/>
          <w:sz w:val="16"/>
        </w:rPr>
        <w:t xml:space="preserve">) the </w:t>
      </w:r>
      <w:r w:rsidRPr="00565CE4">
        <w:rPr>
          <w:rStyle w:val="StyleBoldUnderline"/>
          <w:rFonts w:cstheme="minorHAnsi"/>
        </w:rPr>
        <w:t>negative capacity to absent the presence</w:t>
      </w:r>
      <w:r w:rsidRPr="00565CE4">
        <w:rPr>
          <w:rFonts w:cstheme="minorHAnsi"/>
          <w:sz w:val="16"/>
        </w:rPr>
        <w:t xml:space="preserve">, or </w:t>
      </w:r>
      <w:r w:rsidRPr="00565CE4">
        <w:rPr>
          <w:rStyle w:val="StyleBoldUnderline"/>
          <w:rFonts w:cstheme="minorHAnsi"/>
        </w:rPr>
        <w:t>negate the will to presence, of every claim to human being</w:t>
      </w:r>
      <w:r w:rsidRPr="00565CE4">
        <w:rPr>
          <w:rFonts w:cstheme="minorHAnsi"/>
          <w:sz w:val="16"/>
        </w:rPr>
        <w:t xml:space="preserve">, </w:t>
      </w:r>
      <w:r w:rsidRPr="00565CE4">
        <w:rPr>
          <w:rStyle w:val="StyleBoldUnderline"/>
          <w:rFonts w:cstheme="minorHAnsi"/>
        </w:rPr>
        <w:t>even perhaps the fugitive movement of stolen life</w:t>
      </w:r>
      <w:r w:rsidRPr="00565CE4">
        <w:rPr>
          <w:rFonts w:cstheme="minorHAnsi"/>
          <w:sz w:val="16"/>
        </w:rPr>
        <w:t xml:space="preserve"> explored masterfully by Fred </w:t>
      </w:r>
      <w:proofErr w:type="spellStart"/>
      <w:r w:rsidRPr="00565CE4">
        <w:rPr>
          <w:rFonts w:cstheme="minorHAnsi"/>
          <w:sz w:val="16"/>
        </w:rPr>
        <w:t>Moten</w:t>
      </w:r>
      <w:proofErr w:type="spellEnd"/>
      <w:r w:rsidRPr="00565CE4">
        <w:rPr>
          <w:rFonts w:cstheme="minorHAnsi"/>
          <w:sz w:val="16"/>
        </w:rPr>
        <w:t xml:space="preserve"> (2008). We might rethink as well the very fruitful notion of ‘fugitive justice’ that shapes the prize-winning 2005 special issue of Representations on ‘Redress’. Co-editors </w:t>
      </w:r>
      <w:proofErr w:type="spellStart"/>
      <w:r w:rsidRPr="00565CE4">
        <w:rPr>
          <w:rFonts w:cstheme="minorHAnsi"/>
          <w:sz w:val="16"/>
        </w:rPr>
        <w:t>Saidiya</w:t>
      </w:r>
      <w:proofErr w:type="spellEnd"/>
      <w:r w:rsidRPr="00565CE4">
        <w:rPr>
          <w:rFonts w:cstheme="minorHAnsi"/>
          <w:sz w:val="16"/>
        </w:rPr>
        <w:t xml:space="preserve"> Hartman and Stephen Best are posing the right question: ‘How does one compensate for centuries of violence that have as their consequence the impossibility of restoring a prior existence, of giving back what was taken, of repairing what was broken?’ (Hartman and Best 2005: </w:t>
      </w:r>
      <w:proofErr w:type="gramStart"/>
      <w:r w:rsidRPr="00565CE4">
        <w:rPr>
          <w:rFonts w:cstheme="minorHAnsi"/>
          <w:sz w:val="16"/>
        </w:rPr>
        <w:t>2)</w:t>
      </w:r>
      <w:proofErr w:type="gramEnd"/>
      <w:r w:rsidRPr="00565CE4">
        <w:rPr>
          <w:rFonts w:cstheme="minorHAnsi"/>
          <w:sz w:val="16"/>
        </w:rPr>
        <w:t xml:space="preserve">That is to say, they are thinking about ‘the question of slavery in terms of the incomplete nature of abolition’, ‘the contemporary predicament of freedom’ (2005: 5, emphasis added). Yet, the notion subsequently developed of a fugitive life ‘lived in loss’ – spanning the split difference between grievance and grief, remedy and redress, law and justice, hope and resignation – relies nonetheless on an outside, however improbable or impossible, as the space of possibility, of movement, of life. Returning to our schematization of Fanon, we can say that the outside is a concept embedded in the </w:t>
      </w:r>
      <w:proofErr w:type="spellStart"/>
      <w:r w:rsidRPr="00565CE4">
        <w:rPr>
          <w:rFonts w:cstheme="minorHAnsi"/>
          <w:sz w:val="16"/>
        </w:rPr>
        <w:t>problématique</w:t>
      </w:r>
      <w:proofErr w:type="spellEnd"/>
      <w:r w:rsidRPr="00565CE4">
        <w:rPr>
          <w:rFonts w:cstheme="minorHAnsi"/>
          <w:sz w:val="16"/>
        </w:rPr>
        <w:t xml:space="preserve"> of colonization and its imaginary topography, indeed, the fact that it can imagine topographically at </w:t>
      </w:r>
      <w:proofErr w:type="spellStart"/>
      <w:proofErr w:type="gramStart"/>
      <w:r w:rsidRPr="00565CE4">
        <w:rPr>
          <w:rFonts w:cstheme="minorHAnsi"/>
          <w:sz w:val="16"/>
        </w:rPr>
        <w:t>all.But</w:t>
      </w:r>
      <w:proofErr w:type="spellEnd"/>
      <w:proofErr w:type="gramEnd"/>
      <w:r w:rsidRPr="00565CE4">
        <w:rPr>
          <w:rFonts w:cstheme="minorHAnsi"/>
          <w:sz w:val="16"/>
        </w:rPr>
        <w:t xml:space="preserve">, even if the freedom dreams of the black radical imagination do conjure images of place (and to do here does not imply that one can in either sense of the latter word: able or permitted); what both the fact of blackness and the lived experience of the black name for us, in their discrepant registers, is an anti-black world for which there is no outside. ‘The language of race developed in the modern period and in the context of the slave trade’ (Hartman 2007: 5). And if that context is our context and that context is the world, then this is the principal insight revealed by the contemporary predicament of freedom: there is no such thing as a fugitive slave. To be sure, </w:t>
      </w:r>
      <w:r w:rsidRPr="00565CE4">
        <w:rPr>
          <w:rStyle w:val="StyleBoldUnderline"/>
          <w:rFonts w:cstheme="minorHAnsi"/>
        </w:rPr>
        <w:t>Humans do not live under conditions of equality in the modern world</w:t>
      </w:r>
      <w:r w:rsidRPr="00565CE4">
        <w:rPr>
          <w:rFonts w:cstheme="minorHAnsi"/>
          <w:sz w:val="16"/>
        </w:rPr>
        <w:t xml:space="preserve">. In fact, </w:t>
      </w:r>
      <w:r w:rsidRPr="00565CE4">
        <w:rPr>
          <w:rStyle w:val="StyleBoldUnderline"/>
          <w:rFonts w:cstheme="minorHAnsi"/>
        </w:rPr>
        <w:t>modernity is</w:t>
      </w:r>
      <w:r w:rsidRPr="00565CE4">
        <w:rPr>
          <w:rFonts w:cstheme="minorHAnsi"/>
          <w:sz w:val="16"/>
        </w:rPr>
        <w:t xml:space="preserve">, to a large degree, </w:t>
      </w:r>
      <w:r w:rsidRPr="00565CE4">
        <w:rPr>
          <w:rStyle w:val="StyleBoldUnderline"/>
          <w:rFonts w:cstheme="minorHAnsi"/>
        </w:rPr>
        <w:t>marked by societies structured in dominance</w:t>
      </w:r>
      <w:r w:rsidRPr="00565CE4">
        <w:rPr>
          <w:rFonts w:cstheme="minorHAnsi"/>
          <w:sz w:val="16"/>
        </w:rPr>
        <w:t>: [</w:t>
      </w:r>
      <w:proofErr w:type="gramStart"/>
      <w:r w:rsidRPr="00565CE4">
        <w:rPr>
          <w:rStyle w:val="StyleBoldUnderline"/>
          <w:rFonts w:cstheme="minorHAnsi"/>
        </w:rPr>
        <w:t>hetero</w:t>
      </w:r>
      <w:r w:rsidRPr="00565CE4">
        <w:rPr>
          <w:rFonts w:cstheme="minorHAnsi"/>
          <w:sz w:val="16"/>
        </w:rPr>
        <w:t>]</w:t>
      </w:r>
      <w:r w:rsidRPr="00565CE4">
        <w:rPr>
          <w:rStyle w:val="StyleBoldUnderline"/>
          <w:rFonts w:cstheme="minorHAnsi"/>
        </w:rPr>
        <w:t>patriarchy</w:t>
      </w:r>
      <w:proofErr w:type="gramEnd"/>
      <w:r w:rsidRPr="00565CE4">
        <w:rPr>
          <w:rFonts w:cstheme="minorHAnsi"/>
          <w:sz w:val="16"/>
        </w:rPr>
        <w:t xml:space="preserve"> and </w:t>
      </w:r>
      <w:r w:rsidRPr="00565CE4">
        <w:rPr>
          <w:rStyle w:val="StyleBoldUnderline"/>
          <w:rFonts w:cstheme="minorHAnsi"/>
        </w:rPr>
        <w:t>white supremacy</w:t>
      </w:r>
      <w:r w:rsidRPr="00565CE4">
        <w:rPr>
          <w:rFonts w:cstheme="minorHAnsi"/>
          <w:sz w:val="16"/>
        </w:rPr>
        <w:t xml:space="preserve">, </w:t>
      </w:r>
      <w:r w:rsidRPr="00565CE4">
        <w:rPr>
          <w:rStyle w:val="StyleBoldUnderline"/>
          <w:rFonts w:cstheme="minorHAnsi"/>
        </w:rPr>
        <w:t>settler colonialism</w:t>
      </w:r>
      <w:r w:rsidRPr="00565CE4">
        <w:rPr>
          <w:rFonts w:cstheme="minorHAnsi"/>
          <w:sz w:val="16"/>
        </w:rPr>
        <w:t xml:space="preserve"> and </w:t>
      </w:r>
      <w:r w:rsidRPr="00565CE4">
        <w:rPr>
          <w:rStyle w:val="StyleBoldUnderline"/>
          <w:rFonts w:cstheme="minorHAnsi"/>
        </w:rPr>
        <w:t>extra-territorial conquest</w:t>
      </w:r>
      <w:r w:rsidRPr="00565CE4">
        <w:rPr>
          <w:rFonts w:cstheme="minorHAnsi"/>
          <w:sz w:val="16"/>
        </w:rPr>
        <w:t xml:space="preserve">, </w:t>
      </w:r>
      <w:r w:rsidRPr="00565CE4">
        <w:rPr>
          <w:rStyle w:val="StyleBoldUnderline"/>
          <w:rFonts w:cstheme="minorHAnsi"/>
        </w:rPr>
        <w:t>imperialist warfare</w:t>
      </w:r>
      <w:r w:rsidRPr="00565CE4">
        <w:rPr>
          <w:rFonts w:cstheme="minorHAnsi"/>
          <w:sz w:val="16"/>
        </w:rPr>
        <w:t xml:space="preserve"> and </w:t>
      </w:r>
      <w:r w:rsidRPr="00565CE4">
        <w:rPr>
          <w:rStyle w:val="StyleBoldUnderline"/>
          <w:rFonts w:cstheme="minorHAnsi"/>
        </w:rPr>
        <w:t>genocide</w:t>
      </w:r>
      <w:r w:rsidRPr="00565CE4">
        <w:rPr>
          <w:rFonts w:cstheme="minorHAnsi"/>
          <w:sz w:val="16"/>
        </w:rPr>
        <w:t xml:space="preserve">, </w:t>
      </w:r>
      <w:r w:rsidRPr="00565CE4">
        <w:rPr>
          <w:rStyle w:val="StyleBoldUnderline"/>
          <w:rFonts w:cstheme="minorHAnsi"/>
        </w:rPr>
        <w:t>class struggle</w:t>
      </w:r>
      <w:r w:rsidRPr="00565CE4">
        <w:rPr>
          <w:rFonts w:cstheme="minorHAnsi"/>
          <w:sz w:val="16"/>
        </w:rPr>
        <w:t xml:space="preserve"> </w:t>
      </w:r>
      <w:r w:rsidRPr="00565CE4">
        <w:rPr>
          <w:rStyle w:val="StyleBoldUnderline"/>
          <w:rFonts w:cstheme="minorHAnsi"/>
        </w:rPr>
        <w:t>and the international division of labor</w:t>
      </w:r>
      <w:r w:rsidRPr="00565CE4">
        <w:rPr>
          <w:rFonts w:cstheme="minorHAnsi"/>
          <w:sz w:val="16"/>
        </w:rPr>
        <w:t xml:space="preserve">. </w:t>
      </w:r>
      <w:r w:rsidRPr="00565CE4">
        <w:rPr>
          <w:rStyle w:val="StyleBoldUnderline"/>
          <w:rFonts w:cstheme="minorHAnsi"/>
        </w:rPr>
        <w:t>Yet</w:t>
      </w:r>
      <w:r w:rsidRPr="00565CE4">
        <w:rPr>
          <w:rFonts w:cstheme="minorHAnsi"/>
          <w:sz w:val="16"/>
        </w:rPr>
        <w:t xml:space="preserve">, for </w:t>
      </w:r>
      <w:proofErr w:type="spellStart"/>
      <w:r w:rsidRPr="00565CE4">
        <w:rPr>
          <w:rFonts w:cstheme="minorHAnsi"/>
          <w:sz w:val="16"/>
        </w:rPr>
        <w:t>Wilderson</w:t>
      </w:r>
      <w:proofErr w:type="spellEnd"/>
      <w:r w:rsidRPr="00565CE4">
        <w:rPr>
          <w:rFonts w:cstheme="minorHAnsi"/>
          <w:sz w:val="16"/>
        </w:rPr>
        <w:t xml:space="preserve">, </w:t>
      </w:r>
      <w:r w:rsidRPr="00565CE4">
        <w:rPr>
          <w:rStyle w:val="StyleBoldUnderline"/>
          <w:rFonts w:cstheme="minorHAnsi"/>
        </w:rPr>
        <w:t xml:space="preserve">there is a qualitative difference, an ontological one, between the </w:t>
      </w:r>
      <w:proofErr w:type="spellStart"/>
      <w:r w:rsidRPr="00565CE4">
        <w:rPr>
          <w:rStyle w:val="StyleBoldUnderline"/>
          <w:rFonts w:cstheme="minorHAnsi"/>
        </w:rPr>
        <w:t>inferiorization</w:t>
      </w:r>
      <w:proofErr w:type="spellEnd"/>
      <w:r w:rsidRPr="00565CE4">
        <w:rPr>
          <w:rStyle w:val="StyleBoldUnderline"/>
          <w:rFonts w:cstheme="minorHAnsi"/>
        </w:rPr>
        <w:t xml:space="preserve"> or dehumanization of the masses of people</w:t>
      </w:r>
      <w:r w:rsidRPr="00565CE4">
        <w:rPr>
          <w:rFonts w:cstheme="minorHAnsi"/>
          <w:sz w:val="16"/>
        </w:rPr>
        <w:t xml:space="preserve"> ‘in Asia…in America and the islands of the sea’, </w:t>
      </w:r>
      <w:r w:rsidRPr="00565CE4">
        <w:rPr>
          <w:rStyle w:val="StyleBoldUnderline"/>
          <w:rFonts w:cstheme="minorHAnsi"/>
        </w:rPr>
        <w:t>including the colonization of their land and resources, the exploitation of their labor and even their extermination in whole or in part, and the singular commodification of human being pursued under racial slavery, that structure of gratuitous violence in which bodies are rendered as flesh to be accumulated and exchanged.</w:t>
      </w:r>
    </w:p>
    <w:p w14:paraId="2E12B0D6" w14:textId="77777777" w:rsidR="00E855A3" w:rsidRDefault="00E855A3" w:rsidP="001E1334">
      <w:pPr>
        <w:rPr>
          <w:rStyle w:val="StyleBoldUnderline"/>
        </w:rPr>
      </w:pPr>
    </w:p>
    <w:p w14:paraId="1E16D7FD" w14:textId="77777777" w:rsidR="00EC7D08" w:rsidRDefault="00EC7D08" w:rsidP="00EC7D08">
      <w:pPr>
        <w:pStyle w:val="Heading2"/>
      </w:pPr>
      <w:r>
        <w:t xml:space="preserve">AT: Terrorism </w:t>
      </w:r>
      <w:proofErr w:type="spellStart"/>
      <w:r>
        <w:t>Disad</w:t>
      </w:r>
      <w:proofErr w:type="spellEnd"/>
    </w:p>
    <w:p w14:paraId="6D68BB02" w14:textId="77777777" w:rsidR="00EC7D08" w:rsidRDefault="007D0582" w:rsidP="00EC7D08">
      <w:pPr>
        <w:pStyle w:val="Heading3"/>
      </w:pPr>
      <w:r>
        <w:t>Terror Talk</w:t>
      </w:r>
    </w:p>
    <w:p w14:paraId="65DB1B1C" w14:textId="77777777" w:rsidR="00EC7D08" w:rsidRPr="00EC7D08" w:rsidRDefault="00EC7D08" w:rsidP="00EC7D08">
      <w:pPr>
        <w:pStyle w:val="Heading4"/>
      </w:pPr>
      <w:r w:rsidRPr="00EC7D08">
        <w:t>Terrorism is an irresolvable antagonism--the attempt to eradicate evil and prop up an Empire of the good causes terrorism to spring up elsewhere</w:t>
      </w:r>
    </w:p>
    <w:p w14:paraId="21ABE3DB" w14:textId="77777777" w:rsidR="00EC7D08" w:rsidRPr="006D590F" w:rsidRDefault="00EC7D08" w:rsidP="00EC7D08">
      <w:pPr>
        <w:rPr>
          <w:rFonts w:ascii="Times New Roman" w:hAnsi="Times New Roman" w:cs="Times New Roman"/>
        </w:rPr>
      </w:pPr>
      <w:proofErr w:type="spellStart"/>
      <w:r w:rsidRPr="00EC7D08">
        <w:rPr>
          <w:rStyle w:val="StyleStyleBold12pt"/>
        </w:rPr>
        <w:t>Baudrillard</w:t>
      </w:r>
      <w:proofErr w:type="spellEnd"/>
      <w:r w:rsidRPr="00EC7D08">
        <w:rPr>
          <w:rStyle w:val="StyleStyleBold12pt"/>
        </w:rPr>
        <w:t xml:space="preserve"> 01</w:t>
      </w:r>
      <w:r w:rsidRPr="005D7480">
        <w:rPr>
          <w:rFonts w:ascii="Times New Roman" w:hAnsi="Times New Roman" w:cs="Times New Roman"/>
          <w:b/>
          <w:sz w:val="18"/>
          <w:szCs w:val="18"/>
        </w:rPr>
        <w:t>,</w:t>
      </w:r>
      <w:r w:rsidRPr="005D7480">
        <w:rPr>
          <w:rFonts w:ascii="Times New Roman" w:hAnsi="Times New Roman" w:cs="Times New Roman"/>
          <w:sz w:val="18"/>
          <w:szCs w:val="18"/>
        </w:rPr>
        <w:t xml:space="preserve"> JEAN BAUDRILLARD - THE SPIRIT OF TERRORISM TRANSLATED BY DR. RACHEL BLOUL LE MONDE November 2, 2001</w:t>
      </w:r>
      <w:hyperlink r:id="rId7" w:history="1">
        <w:r w:rsidRPr="005D7480">
          <w:rPr>
            <w:rStyle w:val="Hyperlink"/>
            <w:rFonts w:ascii="Times New Roman" w:hAnsi="Times New Roman" w:cs="Times New Roman"/>
            <w:sz w:val="18"/>
            <w:szCs w:val="18"/>
          </w:rPr>
          <w:t>http://www.egs.edu/faculty/jean-baudrillard/articles/the-spirit-of-terrorism/</w:t>
        </w:r>
      </w:hyperlink>
    </w:p>
    <w:p w14:paraId="5A510480" w14:textId="77777777" w:rsidR="00EC7D08" w:rsidRPr="00BD7507" w:rsidRDefault="00EC7D08" w:rsidP="00EC7D08">
      <w:pPr>
        <w:pStyle w:val="NormalWeb"/>
        <w:spacing w:before="0" w:beforeAutospacing="0" w:after="0" w:afterAutospacing="0"/>
        <w:rPr>
          <w:color w:val="000000"/>
          <w:sz w:val="16"/>
          <w:szCs w:val="16"/>
        </w:rPr>
      </w:pPr>
    </w:p>
    <w:p w14:paraId="71268853" w14:textId="77777777" w:rsidR="00EC7D08" w:rsidRPr="005D7480" w:rsidRDefault="00EC7D08" w:rsidP="00EC7D08">
      <w:pPr>
        <w:pStyle w:val="NormalWeb"/>
        <w:spacing w:before="0" w:beforeAutospacing="0" w:after="0" w:afterAutospacing="0"/>
        <w:rPr>
          <w:b/>
          <w:color w:val="000000"/>
          <w:sz w:val="22"/>
          <w:szCs w:val="22"/>
          <w:u w:val="single"/>
        </w:rPr>
      </w:pPr>
      <w:r w:rsidRPr="00BD7507">
        <w:rPr>
          <w:color w:val="000000"/>
          <w:sz w:val="16"/>
          <w:szCs w:val="16"/>
        </w:rPr>
        <w:t>In a way,</w:t>
      </w:r>
      <w:r w:rsidRPr="006D590F">
        <w:rPr>
          <w:b/>
          <w:color w:val="000000"/>
          <w:sz w:val="22"/>
          <w:szCs w:val="22"/>
          <w:u w:val="single"/>
        </w:rPr>
        <w:t xml:space="preserve"> it is the entire system that, </w:t>
      </w:r>
      <w:r w:rsidRPr="00BD7507">
        <w:rPr>
          <w:color w:val="000000"/>
          <w:sz w:val="16"/>
          <w:szCs w:val="16"/>
        </w:rPr>
        <w:t>by its internal fragility,</w:t>
      </w:r>
      <w:r w:rsidRPr="006D590F">
        <w:rPr>
          <w:b/>
          <w:color w:val="000000"/>
          <w:sz w:val="22"/>
          <w:szCs w:val="22"/>
          <w:u w:val="single"/>
        </w:rPr>
        <w:t xml:space="preserve"> helps the initial action. The more the system is globally concentrated to constitute ultimately only one network, the more it becomes vulnerable at a single point</w:t>
      </w:r>
      <w:r w:rsidRPr="006D590F">
        <w:rPr>
          <w:color w:val="000000"/>
          <w:sz w:val="22"/>
          <w:szCs w:val="22"/>
        </w:rPr>
        <w:t xml:space="preserve"> </w:t>
      </w:r>
      <w:r w:rsidRPr="005D7480">
        <w:rPr>
          <w:color w:val="000000"/>
          <w:sz w:val="12"/>
          <w:szCs w:val="12"/>
        </w:rPr>
        <w:t>(already one little Filipino hacker has succeeded, with his laptop, to launch the I love you virus that wrecked entire networks). Here, eighteen (</w:t>
      </w:r>
      <w:r w:rsidRPr="005D7480">
        <w:rPr>
          <w:rStyle w:val="Emphasis"/>
          <w:rFonts w:eastAsiaTheme="majorEastAsia"/>
          <w:color w:val="000000"/>
          <w:sz w:val="12"/>
          <w:szCs w:val="12"/>
        </w:rPr>
        <w:t>dix-</w:t>
      </w:r>
      <w:proofErr w:type="spellStart"/>
      <w:r w:rsidRPr="005D7480">
        <w:rPr>
          <w:rStyle w:val="Emphasis"/>
          <w:rFonts w:eastAsiaTheme="majorEastAsia"/>
          <w:color w:val="000000"/>
          <w:sz w:val="12"/>
          <w:szCs w:val="12"/>
        </w:rPr>
        <w:t>huit</w:t>
      </w:r>
      <w:proofErr w:type="spellEnd"/>
      <w:r w:rsidRPr="005D7480">
        <w:rPr>
          <w:rStyle w:val="apple-converted-space"/>
          <w:rFonts w:eastAsiaTheme="majorEastAsia"/>
          <w:color w:val="000000"/>
          <w:sz w:val="12"/>
          <w:szCs w:val="12"/>
        </w:rPr>
        <w:t> </w:t>
      </w:r>
      <w:r w:rsidRPr="005D7480">
        <w:rPr>
          <w:color w:val="000000"/>
          <w:sz w:val="12"/>
          <w:szCs w:val="12"/>
        </w:rPr>
        <w:t>in the text</w:t>
      </w:r>
      <w:proofErr w:type="gramStart"/>
      <w:r w:rsidRPr="005D7480">
        <w:rPr>
          <w:color w:val="000000"/>
          <w:sz w:val="12"/>
          <w:szCs w:val="12"/>
        </w:rPr>
        <w:t>)  kamikazes</w:t>
      </w:r>
      <w:proofErr w:type="gramEnd"/>
      <w:r w:rsidRPr="005D7480">
        <w:rPr>
          <w:color w:val="000000"/>
          <w:sz w:val="12"/>
          <w:szCs w:val="12"/>
        </w:rPr>
        <w:t xml:space="preserve">, through the absolute arm that is death multiplied by technological efficiency, start a global catastrophic </w:t>
      </w:r>
      <w:proofErr w:type="spellStart"/>
      <w:r w:rsidRPr="005D7480">
        <w:rPr>
          <w:color w:val="000000"/>
          <w:sz w:val="12"/>
          <w:szCs w:val="12"/>
        </w:rPr>
        <w:t>process.</w:t>
      </w:r>
      <w:r w:rsidRPr="006D590F">
        <w:rPr>
          <w:b/>
          <w:color w:val="000000"/>
          <w:sz w:val="22"/>
          <w:szCs w:val="22"/>
          <w:u w:val="single"/>
        </w:rPr>
        <w:t>When</w:t>
      </w:r>
      <w:proofErr w:type="spellEnd"/>
      <w:r w:rsidRPr="006D590F">
        <w:rPr>
          <w:b/>
          <w:color w:val="000000"/>
          <w:sz w:val="22"/>
          <w:szCs w:val="22"/>
          <w:u w:val="single"/>
        </w:rPr>
        <w:t xml:space="preserve"> the situation is thus monopolized by global power, when one deals with this formidable condensation of all functions through technocratic machinery and absolute ideological hegemony</w:t>
      </w:r>
      <w:r w:rsidRPr="006D590F">
        <w:rPr>
          <w:color w:val="000000"/>
          <w:sz w:val="22"/>
          <w:szCs w:val="22"/>
        </w:rPr>
        <w:t xml:space="preserve"> (</w:t>
      </w:r>
      <w:proofErr w:type="spellStart"/>
      <w:r w:rsidRPr="006D590F">
        <w:rPr>
          <w:color w:val="000000"/>
          <w:sz w:val="22"/>
          <w:szCs w:val="22"/>
        </w:rPr>
        <w:t>pensee</w:t>
      </w:r>
      <w:proofErr w:type="spellEnd"/>
      <w:r w:rsidRPr="006D590F">
        <w:rPr>
          <w:color w:val="000000"/>
          <w:sz w:val="22"/>
          <w:szCs w:val="22"/>
        </w:rPr>
        <w:t xml:space="preserve"> unique), </w:t>
      </w:r>
      <w:r w:rsidRPr="006D590F">
        <w:rPr>
          <w:b/>
          <w:color w:val="000000"/>
          <w:sz w:val="22"/>
          <w:szCs w:val="22"/>
          <w:u w:val="single"/>
        </w:rPr>
        <w:t>what other way is there, than a terrorist reversal of the situation</w:t>
      </w:r>
      <w:r w:rsidRPr="006D590F">
        <w:rPr>
          <w:color w:val="000000"/>
          <w:sz w:val="22"/>
          <w:szCs w:val="22"/>
        </w:rPr>
        <w:t xml:space="preserve"> (</w:t>
      </w:r>
      <w:r w:rsidRPr="006D590F">
        <w:rPr>
          <w:color w:val="000000"/>
          <w:sz w:val="16"/>
          <w:szCs w:val="16"/>
        </w:rPr>
        <w:t>literally 'transfer of situation': am I too influenced by early translation as 'reversal'?)?</w:t>
      </w:r>
      <w:r w:rsidRPr="006D590F">
        <w:rPr>
          <w:color w:val="000000"/>
          <w:sz w:val="22"/>
          <w:szCs w:val="22"/>
        </w:rPr>
        <w:t xml:space="preserve"> </w:t>
      </w:r>
      <w:r w:rsidRPr="006D590F">
        <w:rPr>
          <w:b/>
          <w:color w:val="000000"/>
          <w:sz w:val="22"/>
          <w:szCs w:val="22"/>
          <w:u w:val="single"/>
        </w:rPr>
        <w:t xml:space="preserve">It is the system itself that has created the objective conditions for this brutal distortion. By taking all the cards to itself, it forces the </w:t>
      </w:r>
      <w:proofErr w:type="gramStart"/>
      <w:r w:rsidRPr="006D590F">
        <w:rPr>
          <w:b/>
          <w:color w:val="000000"/>
          <w:sz w:val="22"/>
          <w:szCs w:val="22"/>
          <w:u w:val="single"/>
        </w:rPr>
        <w:t>Other</w:t>
      </w:r>
      <w:proofErr w:type="gramEnd"/>
      <w:r w:rsidRPr="006D590F">
        <w:rPr>
          <w:b/>
          <w:color w:val="000000"/>
          <w:sz w:val="22"/>
          <w:szCs w:val="22"/>
          <w:u w:val="single"/>
        </w:rPr>
        <w:t xml:space="preserve"> to change the rules of the game</w:t>
      </w:r>
      <w:r w:rsidRPr="005D7480">
        <w:rPr>
          <w:color w:val="000000"/>
          <w:sz w:val="16"/>
          <w:szCs w:val="16"/>
        </w:rPr>
        <w:t xml:space="preserve">. And the new rules are ferocious, because the stakes are ferocious. </w:t>
      </w:r>
      <w:r w:rsidRPr="006D590F">
        <w:rPr>
          <w:b/>
          <w:color w:val="000000"/>
          <w:sz w:val="22"/>
          <w:szCs w:val="22"/>
          <w:u w:val="single"/>
        </w:rPr>
        <w:t>To a system whose excess of power creates an unsolvable challenge, terrorists respond by a definitive act that is also unanswerable</w:t>
      </w:r>
      <w:r w:rsidRPr="006D590F">
        <w:rPr>
          <w:color w:val="000000"/>
          <w:sz w:val="16"/>
          <w:szCs w:val="16"/>
        </w:rPr>
        <w:t xml:space="preserve">. </w:t>
      </w:r>
      <w:r w:rsidRPr="006D590F">
        <w:rPr>
          <w:b/>
          <w:color w:val="000000"/>
          <w:sz w:val="22"/>
          <w:szCs w:val="22"/>
          <w:u w:val="single"/>
        </w:rPr>
        <w:t xml:space="preserve">Terrorism is an act that reintroduces an irreducible singularity in a generalized exchange system. Any singularity </w:t>
      </w:r>
      <w:r w:rsidRPr="00BD7507">
        <w:rPr>
          <w:color w:val="000000"/>
          <w:sz w:val="16"/>
          <w:szCs w:val="16"/>
        </w:rPr>
        <w:t>(whether species, individual or culture</w:t>
      </w:r>
      <w:r w:rsidRPr="006D590F">
        <w:rPr>
          <w:color w:val="000000"/>
          <w:sz w:val="22"/>
          <w:szCs w:val="22"/>
        </w:rPr>
        <w:t xml:space="preserve">), </w:t>
      </w:r>
      <w:r w:rsidRPr="006D590F">
        <w:rPr>
          <w:b/>
          <w:color w:val="000000"/>
          <w:sz w:val="22"/>
          <w:szCs w:val="22"/>
          <w:u w:val="single"/>
        </w:rPr>
        <w:t>which has paid with its death for the setting up of a global circuit dominated by a single power, is avenged today by this terrorist situational transfer.</w:t>
      </w:r>
      <w:r w:rsidRPr="005D7480">
        <w:rPr>
          <w:color w:val="000000"/>
          <w:sz w:val="12"/>
          <w:szCs w:val="12"/>
        </w:rPr>
        <w:t xml:space="preserve"> Terror against terror -- there is no more ideology behind all that. We are now far from ideology and politics.</w:t>
      </w:r>
      <w:r w:rsidRPr="005D7480">
        <w:rPr>
          <w:b/>
          <w:color w:val="000000"/>
          <w:sz w:val="12"/>
          <w:szCs w:val="12"/>
          <w:u w:val="single"/>
        </w:rPr>
        <w:t xml:space="preserve"> </w:t>
      </w:r>
      <w:r w:rsidRPr="006D590F">
        <w:rPr>
          <w:b/>
          <w:color w:val="000000"/>
          <w:sz w:val="22"/>
          <w:szCs w:val="22"/>
          <w:u w:val="single"/>
        </w:rPr>
        <w:t>No ideology</w:t>
      </w:r>
      <w:r w:rsidRPr="005D7480">
        <w:rPr>
          <w:color w:val="000000"/>
          <w:sz w:val="16"/>
          <w:szCs w:val="16"/>
        </w:rPr>
        <w:t xml:space="preserve">, no cause, </w:t>
      </w:r>
      <w:r w:rsidRPr="006D590F">
        <w:rPr>
          <w:b/>
          <w:color w:val="000000"/>
          <w:sz w:val="22"/>
          <w:szCs w:val="22"/>
          <w:u w:val="single"/>
        </w:rPr>
        <w:t xml:space="preserve">not even an Islamic cause, can account for the </w:t>
      </w:r>
      <w:proofErr w:type="gramStart"/>
      <w:r w:rsidRPr="006D590F">
        <w:rPr>
          <w:b/>
          <w:color w:val="000000"/>
          <w:sz w:val="22"/>
          <w:szCs w:val="22"/>
          <w:u w:val="single"/>
        </w:rPr>
        <w:t>energy which</w:t>
      </w:r>
      <w:proofErr w:type="gramEnd"/>
      <w:r w:rsidRPr="006D590F">
        <w:rPr>
          <w:b/>
          <w:color w:val="000000"/>
          <w:sz w:val="22"/>
          <w:szCs w:val="22"/>
          <w:u w:val="single"/>
        </w:rPr>
        <w:t xml:space="preserve"> feeds terror. It</w:t>
      </w:r>
      <w:r w:rsidRPr="00BD7507">
        <w:rPr>
          <w:color w:val="000000"/>
          <w:sz w:val="16"/>
          <w:szCs w:val="16"/>
        </w:rPr>
        <w:t xml:space="preserve"> (energy</w:t>
      </w:r>
      <w:r w:rsidRPr="00BD7507">
        <w:rPr>
          <w:b/>
          <w:color w:val="000000"/>
          <w:sz w:val="16"/>
          <w:szCs w:val="16"/>
          <w:u w:val="single"/>
        </w:rPr>
        <w:t xml:space="preserve">) </w:t>
      </w:r>
      <w:r w:rsidRPr="006D590F">
        <w:rPr>
          <w:b/>
          <w:color w:val="000000"/>
          <w:sz w:val="22"/>
          <w:szCs w:val="22"/>
          <w:u w:val="single"/>
        </w:rPr>
        <w:t>does not aim anymore to change the world, it aims</w:t>
      </w:r>
      <w:r w:rsidRPr="006D590F">
        <w:rPr>
          <w:color w:val="000000"/>
          <w:sz w:val="22"/>
          <w:szCs w:val="22"/>
        </w:rPr>
        <w:t xml:space="preserve"> </w:t>
      </w:r>
      <w:r w:rsidRPr="00BD7507">
        <w:rPr>
          <w:color w:val="000000"/>
          <w:sz w:val="16"/>
          <w:szCs w:val="16"/>
        </w:rPr>
        <w:t xml:space="preserve">(as any heresy in its time) </w:t>
      </w:r>
      <w:r w:rsidRPr="006D590F">
        <w:rPr>
          <w:b/>
          <w:color w:val="000000"/>
          <w:sz w:val="22"/>
          <w:szCs w:val="22"/>
          <w:u w:val="single"/>
        </w:rPr>
        <w:t>to radicalize it through sacrifice, while the system aims to realize (the world) through force. Terrorism,</w:t>
      </w:r>
      <w:r w:rsidRPr="006D590F">
        <w:rPr>
          <w:color w:val="000000"/>
          <w:sz w:val="22"/>
          <w:szCs w:val="22"/>
        </w:rPr>
        <w:t xml:space="preserve"> </w:t>
      </w:r>
      <w:r w:rsidRPr="005D7480">
        <w:rPr>
          <w:color w:val="000000"/>
          <w:sz w:val="16"/>
          <w:szCs w:val="16"/>
        </w:rPr>
        <w:t>like virus,</w:t>
      </w:r>
      <w:r w:rsidRPr="006D590F">
        <w:rPr>
          <w:color w:val="000000"/>
          <w:sz w:val="22"/>
          <w:szCs w:val="22"/>
        </w:rPr>
        <w:t xml:space="preserve"> </w:t>
      </w:r>
      <w:r w:rsidRPr="006D590F">
        <w:rPr>
          <w:b/>
          <w:color w:val="000000"/>
          <w:sz w:val="22"/>
          <w:szCs w:val="22"/>
          <w:u w:val="single"/>
        </w:rPr>
        <w:t>is everywhere. Immersed globally, terrorism, like the shadow of any system of domination, is ready everywhere to emerge as a double agent. There is no boundary to define it; it is in the very core of this culture that fights it</w:t>
      </w:r>
      <w:r w:rsidRPr="006D590F">
        <w:rPr>
          <w:color w:val="000000"/>
          <w:sz w:val="22"/>
          <w:szCs w:val="22"/>
        </w:rPr>
        <w:t xml:space="preserve"> </w:t>
      </w:r>
      <w:r w:rsidRPr="006D590F">
        <w:rPr>
          <w:color w:val="000000"/>
          <w:sz w:val="16"/>
          <w:szCs w:val="16"/>
        </w:rPr>
        <w:t>- and the visible schism (and hatred) that opposes,</w:t>
      </w:r>
      <w:r w:rsidRPr="006D590F">
        <w:rPr>
          <w:color w:val="000000"/>
          <w:sz w:val="22"/>
          <w:szCs w:val="22"/>
        </w:rPr>
        <w:t xml:space="preserve"> </w:t>
      </w:r>
      <w:r w:rsidRPr="006D590F">
        <w:rPr>
          <w:b/>
          <w:color w:val="000000"/>
          <w:sz w:val="22"/>
          <w:szCs w:val="22"/>
          <w:u w:val="single"/>
        </w:rPr>
        <w:t xml:space="preserve">on a global level, the exploited and the underdeveloped against the Western world, is secretly linked to the internal fracture of the dominant system. The latter can face any visible antagonism. But with terrorism </w:t>
      </w:r>
      <w:r w:rsidRPr="00BD7507">
        <w:rPr>
          <w:color w:val="000000"/>
          <w:sz w:val="16"/>
          <w:szCs w:val="16"/>
        </w:rPr>
        <w:t xml:space="preserve">-- </w:t>
      </w:r>
      <w:r w:rsidRPr="005D7480">
        <w:rPr>
          <w:color w:val="000000"/>
          <w:sz w:val="12"/>
          <w:szCs w:val="12"/>
        </w:rPr>
        <w:t>and its viral structure --,</w:t>
      </w:r>
      <w:r w:rsidRPr="005D7480">
        <w:rPr>
          <w:b/>
          <w:color w:val="000000"/>
          <w:sz w:val="12"/>
          <w:szCs w:val="12"/>
          <w:u w:val="single"/>
        </w:rPr>
        <w:t xml:space="preserve"> </w:t>
      </w:r>
      <w:r w:rsidRPr="005D7480">
        <w:rPr>
          <w:color w:val="000000"/>
          <w:sz w:val="12"/>
          <w:szCs w:val="12"/>
        </w:rPr>
        <w:t>as if every domination apparatus were creating its own antibody, the chemistry of its own disappearance</w:t>
      </w:r>
      <w:proofErr w:type="gramStart"/>
      <w:r w:rsidRPr="005D7480">
        <w:rPr>
          <w:color w:val="000000"/>
          <w:sz w:val="12"/>
          <w:szCs w:val="12"/>
        </w:rPr>
        <w:t>;</w:t>
      </w:r>
      <w:proofErr w:type="gramEnd"/>
      <w:r w:rsidRPr="005D7480">
        <w:rPr>
          <w:color w:val="000000"/>
          <w:sz w:val="12"/>
          <w:szCs w:val="12"/>
        </w:rPr>
        <w:t xml:space="preserve"> against this almost automatic reversal of its own puissance</w:t>
      </w:r>
      <w:r w:rsidRPr="005D7480">
        <w:rPr>
          <w:b/>
          <w:color w:val="000000"/>
          <w:sz w:val="12"/>
          <w:szCs w:val="12"/>
          <w:u w:val="single"/>
        </w:rPr>
        <w:t>,</w:t>
      </w:r>
      <w:r w:rsidRPr="006D590F">
        <w:rPr>
          <w:b/>
          <w:color w:val="000000"/>
          <w:sz w:val="16"/>
          <w:szCs w:val="16"/>
          <w:u w:val="single"/>
        </w:rPr>
        <w:t xml:space="preserve"> </w:t>
      </w:r>
      <w:r w:rsidRPr="006D590F">
        <w:rPr>
          <w:b/>
          <w:color w:val="000000"/>
          <w:sz w:val="22"/>
          <w:szCs w:val="22"/>
          <w:u w:val="single"/>
        </w:rPr>
        <w:t>the system is powerless. And terrorism is the shockwave of this silent reversal. Thus, it is no shock of civilizations</w:t>
      </w:r>
      <w:r w:rsidRPr="006D590F">
        <w:rPr>
          <w:color w:val="000000"/>
          <w:sz w:val="22"/>
          <w:szCs w:val="22"/>
        </w:rPr>
        <w:t xml:space="preserve">, </w:t>
      </w:r>
      <w:r w:rsidRPr="005D7480">
        <w:rPr>
          <w:color w:val="000000"/>
          <w:sz w:val="16"/>
          <w:szCs w:val="16"/>
        </w:rPr>
        <w:t>of religions,</w:t>
      </w:r>
      <w:r w:rsidRPr="006D590F">
        <w:rPr>
          <w:color w:val="000000"/>
          <w:sz w:val="22"/>
          <w:szCs w:val="22"/>
        </w:rPr>
        <w:t xml:space="preserve"> </w:t>
      </w:r>
      <w:r w:rsidRPr="006D590F">
        <w:rPr>
          <w:b/>
          <w:color w:val="000000"/>
          <w:sz w:val="22"/>
          <w:szCs w:val="22"/>
          <w:u w:val="single"/>
        </w:rPr>
        <w:t xml:space="preserve">and it goes much beyond Islam and America, on which one attempts to focus the conflict to give the illusion of a visible conflict and </w:t>
      </w:r>
      <w:r w:rsidRPr="005D7480">
        <w:rPr>
          <w:color w:val="000000"/>
          <w:sz w:val="16"/>
          <w:szCs w:val="16"/>
        </w:rPr>
        <w:t>of an attainable</w:t>
      </w:r>
      <w:r w:rsidRPr="006D590F">
        <w:rPr>
          <w:b/>
          <w:color w:val="000000"/>
          <w:sz w:val="22"/>
          <w:szCs w:val="22"/>
          <w:u w:val="single"/>
        </w:rPr>
        <w:t xml:space="preserve"> solution (through force). It certainly is a fundamental antagonism, </w:t>
      </w:r>
      <w:r w:rsidRPr="005D7480">
        <w:rPr>
          <w:color w:val="000000"/>
          <w:sz w:val="16"/>
          <w:szCs w:val="16"/>
        </w:rPr>
        <w:t>but one which shows,</w:t>
      </w:r>
      <w:r w:rsidRPr="006D590F">
        <w:rPr>
          <w:b/>
          <w:color w:val="000000"/>
          <w:sz w:val="22"/>
          <w:szCs w:val="22"/>
          <w:u w:val="single"/>
        </w:rPr>
        <w:t xml:space="preserve"> through the spectrum of America</w:t>
      </w:r>
      <w:r w:rsidRPr="006D590F">
        <w:rPr>
          <w:color w:val="000000"/>
          <w:sz w:val="22"/>
          <w:szCs w:val="22"/>
        </w:rPr>
        <w:t xml:space="preserve"> </w:t>
      </w:r>
      <w:r w:rsidRPr="006D590F">
        <w:rPr>
          <w:color w:val="000000"/>
          <w:sz w:val="16"/>
          <w:szCs w:val="16"/>
        </w:rPr>
        <w:t xml:space="preserve">(which maybe by itself the </w:t>
      </w:r>
      <w:proofErr w:type="spellStart"/>
      <w:r w:rsidRPr="006D590F">
        <w:rPr>
          <w:color w:val="000000"/>
          <w:sz w:val="16"/>
          <w:szCs w:val="16"/>
        </w:rPr>
        <w:t>epicentre</w:t>
      </w:r>
      <w:proofErr w:type="spellEnd"/>
      <w:r w:rsidRPr="006D590F">
        <w:rPr>
          <w:color w:val="000000"/>
          <w:sz w:val="16"/>
          <w:szCs w:val="16"/>
        </w:rPr>
        <w:t xml:space="preserve"> but not the embodiment of globalization)</w:t>
      </w:r>
      <w:r w:rsidRPr="006D590F">
        <w:rPr>
          <w:color w:val="000000"/>
          <w:sz w:val="22"/>
          <w:szCs w:val="22"/>
        </w:rPr>
        <w:t xml:space="preserve"> </w:t>
      </w:r>
      <w:r w:rsidRPr="006D590F">
        <w:rPr>
          <w:b/>
          <w:color w:val="000000"/>
          <w:sz w:val="22"/>
          <w:szCs w:val="22"/>
          <w:u w:val="single"/>
        </w:rPr>
        <w:t>and through the spectrum of Islam</w:t>
      </w:r>
      <w:r w:rsidRPr="006D590F">
        <w:rPr>
          <w:color w:val="000000"/>
          <w:sz w:val="22"/>
          <w:szCs w:val="22"/>
        </w:rPr>
        <w:t xml:space="preserve"> </w:t>
      </w:r>
      <w:r w:rsidRPr="006D590F">
        <w:rPr>
          <w:color w:val="000000"/>
          <w:sz w:val="16"/>
          <w:szCs w:val="16"/>
        </w:rPr>
        <w:t>(which is conversely not the embodiment of terrorism),</w:t>
      </w:r>
      <w:r w:rsidRPr="006D590F">
        <w:rPr>
          <w:color w:val="000000"/>
          <w:sz w:val="22"/>
          <w:szCs w:val="22"/>
        </w:rPr>
        <w:t xml:space="preserve"> </w:t>
      </w:r>
      <w:r w:rsidRPr="006D590F">
        <w:rPr>
          <w:b/>
          <w:color w:val="000000"/>
          <w:sz w:val="22"/>
          <w:szCs w:val="22"/>
          <w:u w:val="single"/>
        </w:rPr>
        <w:t xml:space="preserve">triumphant globalization fighting with itself. In this way it is indeed a World War, not the third one, but the fourth </w:t>
      </w:r>
      <w:r w:rsidRPr="005D7480">
        <w:rPr>
          <w:color w:val="000000"/>
          <w:sz w:val="16"/>
          <w:szCs w:val="16"/>
        </w:rPr>
        <w:t>and only truly World War,</w:t>
      </w:r>
      <w:r w:rsidRPr="006D590F">
        <w:rPr>
          <w:b/>
          <w:color w:val="000000"/>
          <w:sz w:val="22"/>
          <w:szCs w:val="22"/>
          <w:u w:val="single"/>
        </w:rPr>
        <w:t xml:space="preserve"> as it has as stakes globalization itself.</w:t>
      </w:r>
      <w:r w:rsidRPr="006D590F">
        <w:rPr>
          <w:color w:val="000000"/>
          <w:sz w:val="22"/>
          <w:szCs w:val="22"/>
        </w:rPr>
        <w:t xml:space="preserve"> </w:t>
      </w:r>
      <w:r w:rsidRPr="005D7480">
        <w:rPr>
          <w:color w:val="000000"/>
          <w:sz w:val="12"/>
          <w:szCs w:val="12"/>
        </w:rPr>
        <w:t xml:space="preserve">The first two World Wars were classic wars. The first ended European supremacy and the colonial era. The second ended Nazism. The third, which did happen, as a dissuasive Cold War, ended communism. From one war to the other, one went further each time toward a unique world order. Today the latter, virtually accomplished, is confronted by antagonistic forces, diffused in the very heart of the global, in all its actual convulsions. Fractal war in which all cells, all singularities revolt as antibodies do. It is a conflict so unfathomable that, from time to time, one must preserve the idea of war through spectacular productions such as the Gulf (production) and today Afghanistan's. But the fourth World War is elsewhere. </w:t>
      </w:r>
      <w:r w:rsidRPr="006D590F">
        <w:rPr>
          <w:b/>
          <w:color w:val="000000"/>
          <w:sz w:val="22"/>
          <w:szCs w:val="22"/>
          <w:u w:val="single"/>
        </w:rPr>
        <w:t xml:space="preserve">It is that which haunts every global order, </w:t>
      </w:r>
      <w:proofErr w:type="gramStart"/>
      <w:r w:rsidRPr="006D590F">
        <w:rPr>
          <w:b/>
          <w:color w:val="000000"/>
          <w:sz w:val="22"/>
          <w:szCs w:val="22"/>
          <w:u w:val="single"/>
        </w:rPr>
        <w:t>every hegemonic domination</w:t>
      </w:r>
      <w:proofErr w:type="gramEnd"/>
      <w:r w:rsidRPr="006D590F">
        <w:rPr>
          <w:b/>
          <w:color w:val="000000"/>
          <w:sz w:val="22"/>
          <w:szCs w:val="22"/>
          <w:u w:val="single"/>
        </w:rPr>
        <w:t xml:space="preserve">; -if Islam dominated the world, terrorism would fight against it. For it is the world itself which resists </w:t>
      </w:r>
      <w:proofErr w:type="spellStart"/>
      <w:proofErr w:type="gramStart"/>
      <w:r w:rsidRPr="006D590F">
        <w:rPr>
          <w:b/>
          <w:color w:val="000000"/>
          <w:sz w:val="22"/>
          <w:szCs w:val="22"/>
          <w:u w:val="single"/>
        </w:rPr>
        <w:t>domination.</w:t>
      </w:r>
      <w:r w:rsidRPr="005D7480">
        <w:rPr>
          <w:color w:val="000000"/>
          <w:sz w:val="12"/>
          <w:szCs w:val="12"/>
          <w:shd w:val="clear" w:color="auto" w:fill="FFFFFF"/>
        </w:rPr>
        <w:t>Terrorism</w:t>
      </w:r>
      <w:proofErr w:type="spellEnd"/>
      <w:proofErr w:type="gramEnd"/>
      <w:r w:rsidRPr="005D7480">
        <w:rPr>
          <w:color w:val="000000"/>
          <w:sz w:val="12"/>
          <w:szCs w:val="12"/>
          <w:shd w:val="clear" w:color="auto" w:fill="FFFFFF"/>
        </w:rPr>
        <w:t xml:space="preserve"> is immoral. The event of the World Trade Center, this symbolic challenge is immoral, and it answers a globalization that is immoral. Then let us be immoral ourselves and, if we want to understand something, let us go somewhat beyond Good and Evil. As we have, for once, an event that challenges not only morals, </w:t>
      </w:r>
      <w:proofErr w:type="gramStart"/>
      <w:r w:rsidRPr="005D7480">
        <w:rPr>
          <w:color w:val="000000"/>
          <w:sz w:val="12"/>
          <w:szCs w:val="12"/>
          <w:shd w:val="clear" w:color="auto" w:fill="FFFFFF"/>
        </w:rPr>
        <w:t>but</w:t>
      </w:r>
      <w:proofErr w:type="gramEnd"/>
      <w:r w:rsidRPr="005D7480">
        <w:rPr>
          <w:color w:val="000000"/>
          <w:sz w:val="12"/>
          <w:szCs w:val="12"/>
          <w:shd w:val="clear" w:color="auto" w:fill="FFFFFF"/>
        </w:rPr>
        <w:t xml:space="preserve"> every interpretation, let us try to have the intelligence of Evil.</w:t>
      </w:r>
      <w:r w:rsidRPr="005D7480">
        <w:rPr>
          <w:rFonts w:ascii="Arial" w:hAnsi="Arial" w:cs="Arial"/>
          <w:color w:val="000000"/>
          <w:sz w:val="12"/>
          <w:szCs w:val="12"/>
          <w:shd w:val="clear" w:color="auto" w:fill="FFFFFF"/>
        </w:rPr>
        <w:t xml:space="preserve"> </w:t>
      </w:r>
      <w:r w:rsidRPr="005D7480">
        <w:rPr>
          <w:color w:val="000000"/>
          <w:sz w:val="12"/>
          <w:szCs w:val="12"/>
          <w:shd w:val="clear" w:color="auto" w:fill="FFFFFF"/>
        </w:rPr>
        <w:t>The crucial point is precisely there: in this total counter-meaning to Good and Evil in Western philosophy, the philosophy of Enlightenment</w:t>
      </w:r>
      <w:r w:rsidRPr="005D7480">
        <w:rPr>
          <w:color w:val="000000"/>
          <w:sz w:val="16"/>
          <w:szCs w:val="16"/>
          <w:shd w:val="clear" w:color="auto" w:fill="FFFFFF"/>
        </w:rPr>
        <w:t>.</w:t>
      </w:r>
      <w:r w:rsidRPr="005D7480">
        <w:rPr>
          <w:color w:val="000000"/>
          <w:sz w:val="18"/>
          <w:szCs w:val="18"/>
          <w:shd w:val="clear" w:color="auto" w:fill="FFFFFF"/>
        </w:rPr>
        <w:t xml:space="preserve"> </w:t>
      </w:r>
      <w:r w:rsidRPr="005D7480">
        <w:rPr>
          <w:b/>
          <w:color w:val="000000"/>
          <w:sz w:val="18"/>
          <w:szCs w:val="18"/>
          <w:u w:val="single"/>
          <w:shd w:val="clear" w:color="auto" w:fill="FFFFFF"/>
        </w:rPr>
        <w:t xml:space="preserve">We </w:t>
      </w:r>
      <w:r w:rsidRPr="005D7480">
        <w:rPr>
          <w:b/>
          <w:color w:val="000000"/>
          <w:sz w:val="22"/>
          <w:szCs w:val="22"/>
          <w:u w:val="single"/>
          <w:shd w:val="clear" w:color="auto" w:fill="FFFFFF"/>
        </w:rPr>
        <w:t>naively believe that the progress of the Good, its rise in all domains (</w:t>
      </w:r>
      <w:r w:rsidRPr="005D7480">
        <w:rPr>
          <w:color w:val="000000"/>
          <w:sz w:val="22"/>
          <w:szCs w:val="22"/>
          <w:shd w:val="clear" w:color="auto" w:fill="FFFFFF"/>
        </w:rPr>
        <w:t xml:space="preserve">sciences, </w:t>
      </w:r>
      <w:r w:rsidRPr="005D7480">
        <w:rPr>
          <w:b/>
          <w:color w:val="000000"/>
          <w:sz w:val="22"/>
          <w:szCs w:val="22"/>
          <w:u w:val="single"/>
          <w:shd w:val="clear" w:color="auto" w:fill="FFFFFF"/>
        </w:rPr>
        <w:t>techniques, democracy, human rights)</w:t>
      </w:r>
      <w:r w:rsidRPr="005D7480">
        <w:rPr>
          <w:color w:val="000000"/>
          <w:sz w:val="22"/>
          <w:szCs w:val="22"/>
          <w:shd w:val="clear" w:color="auto" w:fill="FFFFFF"/>
        </w:rPr>
        <w:t xml:space="preserve"> </w:t>
      </w:r>
      <w:r w:rsidRPr="005D7480">
        <w:rPr>
          <w:b/>
          <w:color w:val="000000"/>
          <w:sz w:val="22"/>
          <w:szCs w:val="22"/>
          <w:u w:val="single"/>
          <w:shd w:val="clear" w:color="auto" w:fill="FFFFFF"/>
        </w:rPr>
        <w:t>correspond to a defeat of Evil</w:t>
      </w:r>
      <w:r w:rsidRPr="005D7480">
        <w:rPr>
          <w:b/>
          <w:color w:val="000000"/>
          <w:sz w:val="12"/>
          <w:szCs w:val="12"/>
          <w:u w:val="single"/>
          <w:shd w:val="clear" w:color="auto" w:fill="FFFFFF"/>
        </w:rPr>
        <w:t>.</w:t>
      </w:r>
      <w:r w:rsidRPr="005D7480">
        <w:rPr>
          <w:color w:val="000000"/>
          <w:sz w:val="12"/>
          <w:szCs w:val="12"/>
          <w:shd w:val="clear" w:color="auto" w:fill="FFFFFF"/>
        </w:rPr>
        <w:t xml:space="preserve"> Nobody seems to understand that</w:t>
      </w:r>
      <w:r w:rsidRPr="005D7480">
        <w:rPr>
          <w:color w:val="000000"/>
          <w:sz w:val="22"/>
          <w:szCs w:val="22"/>
          <w:shd w:val="clear" w:color="auto" w:fill="FFFFFF"/>
        </w:rPr>
        <w:t xml:space="preserve"> </w:t>
      </w:r>
      <w:r w:rsidRPr="005D7480">
        <w:rPr>
          <w:b/>
          <w:color w:val="000000"/>
          <w:sz w:val="22"/>
          <w:szCs w:val="22"/>
          <w:u w:val="single"/>
          <w:shd w:val="clear" w:color="auto" w:fill="FFFFFF"/>
        </w:rPr>
        <w:t xml:space="preserve">Good and Evil rise simultaneously, and in the same movement. The triumph of the One does not produce the erasure of the </w:t>
      </w:r>
      <w:proofErr w:type="gramStart"/>
      <w:r w:rsidRPr="005D7480">
        <w:rPr>
          <w:b/>
          <w:color w:val="000000"/>
          <w:sz w:val="22"/>
          <w:szCs w:val="22"/>
          <w:u w:val="single"/>
          <w:shd w:val="clear" w:color="auto" w:fill="FFFFFF"/>
        </w:rPr>
        <w:t>Other</w:t>
      </w:r>
      <w:proofErr w:type="gramEnd"/>
      <w:r w:rsidRPr="005D7480">
        <w:rPr>
          <w:color w:val="000000"/>
          <w:sz w:val="12"/>
          <w:szCs w:val="12"/>
          <w:shd w:val="clear" w:color="auto" w:fill="FFFFFF"/>
        </w:rPr>
        <w:t xml:space="preserve">. Metaphysically, one considers Evil as an accident, but this axiom, embedded in all </w:t>
      </w:r>
      <w:proofErr w:type="spellStart"/>
      <w:proofErr w:type="gramStart"/>
      <w:r w:rsidRPr="005D7480">
        <w:rPr>
          <w:color w:val="000000"/>
          <w:sz w:val="12"/>
          <w:szCs w:val="12"/>
          <w:shd w:val="clear" w:color="auto" w:fill="FFFFFF"/>
        </w:rPr>
        <w:t>manichean</w:t>
      </w:r>
      <w:proofErr w:type="spellEnd"/>
      <w:proofErr w:type="gramEnd"/>
      <w:r w:rsidRPr="005D7480">
        <w:rPr>
          <w:color w:val="000000"/>
          <w:sz w:val="12"/>
          <w:szCs w:val="12"/>
          <w:shd w:val="clear" w:color="auto" w:fill="FFFFFF"/>
        </w:rPr>
        <w:t xml:space="preserve"> fights of Good against Evil, is illusory.</w:t>
      </w:r>
      <w:r w:rsidRPr="005D7480">
        <w:rPr>
          <w:color w:val="000000"/>
          <w:sz w:val="22"/>
          <w:szCs w:val="22"/>
          <w:shd w:val="clear" w:color="auto" w:fill="FFFFFF"/>
        </w:rPr>
        <w:t xml:space="preserve"> </w:t>
      </w:r>
      <w:proofErr w:type="gramStart"/>
      <w:r w:rsidRPr="005D7480">
        <w:rPr>
          <w:b/>
          <w:color w:val="000000"/>
          <w:sz w:val="22"/>
          <w:szCs w:val="22"/>
          <w:u w:val="single"/>
          <w:shd w:val="clear" w:color="auto" w:fill="FFFFFF"/>
        </w:rPr>
        <w:t>Good does not reduce Evil, nor vice-versa: there are both irreducible</w:t>
      </w:r>
      <w:r w:rsidRPr="005D7480">
        <w:rPr>
          <w:color w:val="000000"/>
          <w:sz w:val="16"/>
          <w:szCs w:val="16"/>
          <w:shd w:val="clear" w:color="auto" w:fill="FFFFFF"/>
        </w:rPr>
        <w:t xml:space="preserve">, and inextricable </w:t>
      </w:r>
      <w:r w:rsidRPr="005D7480">
        <w:rPr>
          <w:b/>
          <w:color w:val="000000"/>
          <w:sz w:val="22"/>
          <w:szCs w:val="22"/>
          <w:u w:val="single"/>
          <w:shd w:val="clear" w:color="auto" w:fill="FFFFFF"/>
        </w:rPr>
        <w:t>from each other.</w:t>
      </w:r>
      <w:proofErr w:type="gramEnd"/>
      <w:r w:rsidRPr="005D7480">
        <w:rPr>
          <w:color w:val="000000"/>
          <w:sz w:val="22"/>
          <w:szCs w:val="22"/>
          <w:shd w:val="clear" w:color="auto" w:fill="FFFFFF"/>
        </w:rPr>
        <w:t xml:space="preserve"> </w:t>
      </w:r>
      <w:r w:rsidRPr="005D7480">
        <w:rPr>
          <w:color w:val="000000"/>
          <w:sz w:val="16"/>
          <w:szCs w:val="16"/>
          <w:shd w:val="clear" w:color="auto" w:fill="FFFFFF"/>
        </w:rPr>
        <w:t>In fact</w:t>
      </w:r>
      <w:r w:rsidRPr="005D7480">
        <w:rPr>
          <w:b/>
          <w:color w:val="000000"/>
          <w:sz w:val="22"/>
          <w:szCs w:val="22"/>
          <w:u w:val="single"/>
          <w:shd w:val="clear" w:color="auto" w:fill="FFFFFF"/>
        </w:rPr>
        <w:t>, Good could defeat Evil only by renouncing itself, as by appropriating a global power monopoly, it creates a response of proportional violence.</w:t>
      </w:r>
    </w:p>
    <w:p w14:paraId="6E48D295" w14:textId="77777777" w:rsidR="00EC7D08" w:rsidRDefault="00040CB9" w:rsidP="00040CB9">
      <w:pPr>
        <w:pStyle w:val="Heading2"/>
      </w:pPr>
      <w:r>
        <w:t>AT: CPs</w:t>
      </w:r>
    </w:p>
    <w:p w14:paraId="7AC396D6" w14:textId="77777777" w:rsidR="00040CB9" w:rsidRDefault="00040CB9" w:rsidP="00040CB9">
      <w:pPr>
        <w:pStyle w:val="Heading3"/>
      </w:pPr>
      <w:proofErr w:type="spellStart"/>
      <w:r>
        <w:t>Bilgin</w:t>
      </w:r>
      <w:proofErr w:type="spellEnd"/>
    </w:p>
    <w:p w14:paraId="3C7E818F" w14:textId="77777777" w:rsidR="00040CB9" w:rsidRDefault="00040CB9" w:rsidP="00040CB9">
      <w:pPr>
        <w:pStyle w:val="Heading4"/>
      </w:pPr>
      <w:proofErr w:type="gramStart"/>
      <w:r>
        <w:t>their</w:t>
      </w:r>
      <w:proofErr w:type="gramEnd"/>
      <w:r>
        <w:t xml:space="preserve"> process counterplan can’t capture the </w:t>
      </w:r>
      <w:proofErr w:type="spellStart"/>
      <w:r>
        <w:t>performative</w:t>
      </w:r>
      <w:proofErr w:type="spellEnd"/>
      <w:r>
        <w:t xml:space="preserve"> critique of the 1AC.  Our criticism is a pre-requisite to preventing policy failure– focusing solely on policy solutions leads to blowback and turns their offense</w:t>
      </w:r>
    </w:p>
    <w:p w14:paraId="5C3D217D" w14:textId="77777777" w:rsidR="00040CB9" w:rsidRPr="00040CB9" w:rsidRDefault="00040CB9" w:rsidP="00040CB9">
      <w:proofErr w:type="spellStart"/>
      <w:r>
        <w:rPr>
          <w:rStyle w:val="StyleStyleBold12pt"/>
        </w:rPr>
        <w:t>Bilgin</w:t>
      </w:r>
      <w:proofErr w:type="spellEnd"/>
      <w:r w:rsidRPr="00B26220">
        <w:rPr>
          <w:rStyle w:val="StyleStyleBold12pt"/>
        </w:rPr>
        <w:t xml:space="preserve"> 4 </w:t>
      </w:r>
      <w:r w:rsidRPr="00040CB9">
        <w:t xml:space="preserve">(Pinar </w:t>
      </w:r>
      <w:proofErr w:type="spellStart"/>
      <w:r w:rsidRPr="00040CB9">
        <w:t>Bilgin</w:t>
      </w:r>
      <w:proofErr w:type="spellEnd"/>
      <w:r w:rsidRPr="00040CB9">
        <w:t xml:space="preserve"> is a Professor of International Relations at </w:t>
      </w:r>
      <w:proofErr w:type="spellStart"/>
      <w:r w:rsidRPr="00040CB9">
        <w:t>Bilkent</w:t>
      </w:r>
      <w:proofErr w:type="spellEnd"/>
      <w:r w:rsidRPr="00040CB9">
        <w:t xml:space="preserve"> University, 2004, Regional Security in the Middle East p. 203-207)</w:t>
      </w:r>
    </w:p>
    <w:p w14:paraId="303AB0BF" w14:textId="77777777" w:rsidR="00040CB9" w:rsidRPr="00AA588B" w:rsidRDefault="00040CB9" w:rsidP="00040CB9">
      <w:pPr>
        <w:rPr>
          <w:sz w:val="14"/>
        </w:rPr>
      </w:pPr>
      <w:r w:rsidRPr="00AA588B">
        <w:rPr>
          <w:sz w:val="14"/>
          <w:szCs w:val="14"/>
        </w:rPr>
        <w:t xml:space="preserve">Chapter 6 began by presenting a critical security perspective on thinking about the future. Here I </w:t>
      </w:r>
      <w:proofErr w:type="spellStart"/>
      <w:r w:rsidRPr="00AA588B">
        <w:rPr>
          <w:sz w:val="14"/>
          <w:szCs w:val="14"/>
        </w:rPr>
        <w:t>utilised</w:t>
      </w:r>
      <w:proofErr w:type="spellEnd"/>
      <w:r w:rsidRPr="00AA588B">
        <w:rPr>
          <w:sz w:val="14"/>
          <w:szCs w:val="14"/>
        </w:rPr>
        <w:t xml:space="preserve"> Beck's argument regarding 'threats to the future’ to make two interrelated points. First</w:t>
      </w:r>
      <w:r w:rsidRPr="00AA588B">
        <w:rPr>
          <w:u w:val="single"/>
        </w:rPr>
        <w:t>, it was argued that it is only by thinking and writing about the future that one could raise actors' awareness as to 'threats to the future',</w:t>
      </w:r>
      <w:r w:rsidRPr="00AA588B">
        <w:rPr>
          <w:szCs w:val="14"/>
          <w:u w:val="single"/>
        </w:rPr>
        <w:t xml:space="preserve"> </w:t>
      </w:r>
      <w:r w:rsidRPr="00AA588B">
        <w:rPr>
          <w:sz w:val="14"/>
          <w:szCs w:val="14"/>
        </w:rPr>
        <w:t xml:space="preserve">what future outcomes may result, and what needs to be done in order to prevent them. Second, </w:t>
      </w:r>
      <w:r w:rsidRPr="00AA588B">
        <w:rPr>
          <w:sz w:val="14"/>
        </w:rPr>
        <w:t xml:space="preserve">the </w:t>
      </w:r>
      <w:r w:rsidRPr="00AA588B">
        <w:rPr>
          <w:sz w:val="14"/>
          <w:szCs w:val="14"/>
        </w:rPr>
        <w:t>chapter suggested that, as knowledge about the future both shapes and constrains practices, thereby helping constitute the future,</w:t>
      </w:r>
      <w:r w:rsidRPr="00AA588B">
        <w:rPr>
          <w:szCs w:val="14"/>
          <w:u w:val="single"/>
        </w:rPr>
        <w:t xml:space="preserve"> an</w:t>
      </w:r>
      <w:r w:rsidRPr="00AA588B">
        <w:rPr>
          <w:u w:val="single"/>
        </w:rPr>
        <w:t xml:space="preserve"> </w:t>
      </w:r>
      <w:r w:rsidRPr="00B26075">
        <w:rPr>
          <w:rStyle w:val="Underline-Highlighted-WFU"/>
        </w:rPr>
        <w:t>uncritical adoption</w:t>
      </w:r>
      <w:r w:rsidRPr="00F31BF9">
        <w:rPr>
          <w:u w:val="single"/>
        </w:rPr>
        <w:t xml:space="preserve"> </w:t>
      </w:r>
      <w:r w:rsidRPr="00B26075">
        <w:rPr>
          <w:rStyle w:val="Underline-Highlighted-WFU"/>
        </w:rPr>
        <w:t>of existing "knowledge</w:t>
      </w:r>
      <w:r w:rsidRPr="003374CF">
        <w:rPr>
          <w:u w:val="single"/>
        </w:rPr>
        <w:t xml:space="preserve"> produced by prevailing discourses</w:t>
      </w:r>
      <w:r w:rsidRPr="00F31BF9">
        <w:rPr>
          <w:u w:val="single"/>
        </w:rPr>
        <w:t xml:space="preserve"> - those that </w:t>
      </w:r>
      <w:r w:rsidRPr="00B26075">
        <w:rPr>
          <w:rStyle w:val="Underline-Highlighted-WFU"/>
        </w:rPr>
        <w:t xml:space="preserve">have been </w:t>
      </w:r>
      <w:r w:rsidRPr="00B26075">
        <w:rPr>
          <w:rStyle w:val="Underline-Highlighted-WFU"/>
          <w:bdr w:val="single" w:sz="4" w:space="0" w:color="auto"/>
        </w:rPr>
        <w:t>complicit in perpetuating regional insecurity</w:t>
      </w:r>
      <w:r w:rsidRPr="00B26075">
        <w:rPr>
          <w:rStyle w:val="Underline-Highlighted-WFU"/>
        </w:rPr>
        <w:t xml:space="preserve"> in the Middle East</w:t>
      </w:r>
      <w:r w:rsidRPr="00F31BF9">
        <w:rPr>
          <w:u w:val="single"/>
        </w:rPr>
        <w:t xml:space="preserve"> -could in itself be construed as a 'threat to the future</w:t>
      </w:r>
      <w:r w:rsidRPr="00AA588B">
        <w:rPr>
          <w:u w:val="single"/>
        </w:rPr>
        <w:t>'</w:t>
      </w:r>
    </w:p>
    <w:p w14:paraId="569B5E49" w14:textId="77777777" w:rsidR="00040CB9" w:rsidRPr="006245CC" w:rsidRDefault="00040CB9" w:rsidP="00040CB9">
      <w:pPr>
        <w:rPr>
          <w:sz w:val="14"/>
        </w:rPr>
      </w:pPr>
      <w:r w:rsidRPr="00AA588B">
        <w:rPr>
          <w:sz w:val="14"/>
        </w:rPr>
        <w:t xml:space="preserve">Indeed, given the conception of </w:t>
      </w:r>
      <w:proofErr w:type="gramStart"/>
      <w:r w:rsidRPr="00AA588B">
        <w:rPr>
          <w:sz w:val="14"/>
        </w:rPr>
        <w:t>theory .adopted</w:t>
      </w:r>
      <w:proofErr w:type="gramEnd"/>
      <w:r w:rsidRPr="00AA588B">
        <w:rPr>
          <w:sz w:val="14"/>
        </w:rPr>
        <w:t xml:space="preserve"> by students of critical approaches to security (that theory is constitutive of the 'reality' it seeks to explain) </w:t>
      </w:r>
      <w:r w:rsidRPr="00F31BF9">
        <w:rPr>
          <w:sz w:val="14"/>
        </w:rPr>
        <w:t xml:space="preserve">it is vital that its proponents do not limit their thinking to 'desired' futures, but also </w:t>
      </w:r>
      <w:proofErr w:type="spellStart"/>
      <w:r w:rsidRPr="00F31BF9">
        <w:rPr>
          <w:sz w:val="14"/>
        </w:rPr>
        <w:t>criticise</w:t>
      </w:r>
      <w:proofErr w:type="spellEnd"/>
      <w:r w:rsidRPr="00F31BF9">
        <w:rPr>
          <w:sz w:val="14"/>
        </w:rPr>
        <w:t xml:space="preserve"> existing knowledge about the future that informs actors' practices in an often unthinking manner. The latter task was taken up in the following section of the chapter, which looked at other plausible futures and their potential practical implications within the Middle Eastern context. These</w:t>
      </w:r>
      <w:r w:rsidRPr="00AA588B">
        <w:rPr>
          <w:sz w:val="14"/>
        </w:rPr>
        <w:t xml:space="preserve"> were </w:t>
      </w:r>
      <w:proofErr w:type="spellStart"/>
      <w:r w:rsidRPr="00AA588B">
        <w:rPr>
          <w:sz w:val="14"/>
        </w:rPr>
        <w:t>globalisation</w:t>
      </w:r>
      <w:proofErr w:type="spellEnd"/>
      <w:r w:rsidRPr="00AA588B">
        <w:rPr>
          <w:sz w:val="14"/>
        </w:rPr>
        <w:t xml:space="preserve">, fragmentation, 'clash of civilizations' and democratic peace. It was argued that those who present the future of world politics as one of increasing </w:t>
      </w:r>
      <w:proofErr w:type="spellStart"/>
      <w:r w:rsidRPr="00AA588B">
        <w:rPr>
          <w:sz w:val="14"/>
        </w:rPr>
        <w:t>globalisation</w:t>
      </w:r>
      <w:proofErr w:type="spellEnd"/>
      <w:r w:rsidRPr="00AA588B">
        <w:rPr>
          <w:sz w:val="14"/>
        </w:rPr>
        <w:t xml:space="preserve"> treat the search for regional security as a side effect of increasing </w:t>
      </w:r>
      <w:proofErr w:type="spellStart"/>
      <w:r w:rsidRPr="00AA588B">
        <w:rPr>
          <w:sz w:val="14"/>
        </w:rPr>
        <w:t>liberalisation</w:t>
      </w:r>
      <w:proofErr w:type="spellEnd"/>
      <w:r w:rsidRPr="00AA588B">
        <w:rPr>
          <w:sz w:val="14"/>
        </w:rPr>
        <w:t xml:space="preserve"> and integration of production and finance As a result, these approaches sideline issues such as the perpetuation of global inequality by the very, same processes. The chapter further argued that both approaches gloss over the </w:t>
      </w:r>
      <w:proofErr w:type="spellStart"/>
      <w:r w:rsidRPr="00AA588B">
        <w:rPr>
          <w:sz w:val="14"/>
        </w:rPr>
        <w:t>stuctural</w:t>
      </w:r>
      <w:proofErr w:type="spellEnd"/>
      <w:r w:rsidRPr="00AA588B">
        <w:rPr>
          <w:sz w:val="14"/>
        </w:rPr>
        <w:t xml:space="preserve"> relationships between different parts of the world, and how </w:t>
      </w:r>
      <w:r w:rsidRPr="00CC2656">
        <w:rPr>
          <w:u w:val="single"/>
        </w:rPr>
        <w:t>state building,</w:t>
      </w:r>
      <w:r w:rsidRPr="00CC2656">
        <w:rPr>
          <w:rStyle w:val="Underline-Highlighted-WFU"/>
        </w:rPr>
        <w:t xml:space="preserve"> </w:t>
      </w:r>
      <w:proofErr w:type="spellStart"/>
      <w:r w:rsidRPr="00CC2656">
        <w:rPr>
          <w:rStyle w:val="Underline-Highlighted-WFU"/>
        </w:rPr>
        <w:t>democratisation</w:t>
      </w:r>
      <w:proofErr w:type="spellEnd"/>
      <w:r w:rsidRPr="00CC2656">
        <w:rPr>
          <w:rStyle w:val="Underline-Highlighted-WFU"/>
        </w:rPr>
        <w:t xml:space="preserve"> and security </w:t>
      </w:r>
      <w:r w:rsidRPr="00CC2656">
        <w:rPr>
          <w:u w:val="single"/>
        </w:rPr>
        <w:t xml:space="preserve">maintenance </w:t>
      </w:r>
      <w:r w:rsidRPr="00CC2656">
        <w:rPr>
          <w:rStyle w:val="Underline-Highlighted-WFU"/>
        </w:rPr>
        <w:t>in one part</w:t>
      </w:r>
      <w:r w:rsidRPr="00AA588B">
        <w:rPr>
          <w:b/>
          <w:u w:val="single"/>
        </w:rPr>
        <w:t xml:space="preserve"> of the world </w:t>
      </w:r>
      <w:r w:rsidRPr="00CC2656">
        <w:rPr>
          <w:rStyle w:val="Underline-Highlighted-WFU"/>
          <w:sz w:val="24"/>
          <w:bdr w:val="single" w:sz="4" w:space="0" w:color="auto"/>
        </w:rPr>
        <w:t>depends</w:t>
      </w:r>
      <w:r w:rsidRPr="00CC2656">
        <w:rPr>
          <w:sz w:val="14"/>
          <w:bdr w:val="single" w:sz="4" w:space="0" w:color="auto"/>
        </w:rPr>
        <w:t xml:space="preserve"> </w:t>
      </w:r>
      <w:r w:rsidRPr="00AA588B">
        <w:rPr>
          <w:sz w:val="14"/>
        </w:rPr>
        <w:t xml:space="preserve">(to a certain extent) </w:t>
      </w:r>
      <w:r w:rsidRPr="00CC2656">
        <w:rPr>
          <w:rStyle w:val="Underline-Highlighted-WFU"/>
          <w:sz w:val="24"/>
        </w:rPr>
        <w:t>on keeping other parts of the world non-democratic and insecure</w:t>
      </w:r>
      <w:r w:rsidRPr="00AA588B">
        <w:rPr>
          <w:sz w:val="14"/>
        </w:rPr>
        <w:t xml:space="preserve">. </w:t>
      </w:r>
      <w:r w:rsidRPr="00AA588B">
        <w:rPr>
          <w:u w:val="single"/>
        </w:rPr>
        <w:t xml:space="preserve">The literature on </w:t>
      </w:r>
      <w:proofErr w:type="spellStart"/>
      <w:r w:rsidRPr="00AA588B">
        <w:rPr>
          <w:u w:val="single"/>
        </w:rPr>
        <w:t>globalisafion</w:t>
      </w:r>
      <w:proofErr w:type="spellEnd"/>
      <w:r w:rsidRPr="00AA588B">
        <w:rPr>
          <w:u w:val="single"/>
        </w:rPr>
        <w:t xml:space="preserve"> as well as democratic peace neglects issues such as the emphasis US policy-makers have put on encouraging</w:t>
      </w:r>
      <w:r w:rsidRPr="00AA588B">
        <w:rPr>
          <w:sz w:val="14"/>
        </w:rPr>
        <w:t xml:space="preserve"> </w:t>
      </w:r>
      <w:r w:rsidRPr="00AA588B">
        <w:rPr>
          <w:u w:val="single"/>
        </w:rPr>
        <w:t>'low-intensity democracies' in the Middle East or</w:t>
      </w:r>
      <w:r w:rsidRPr="00AA588B">
        <w:rPr>
          <w:sz w:val="14"/>
        </w:rPr>
        <w:t xml:space="preserve"> </w:t>
      </w:r>
      <w:r w:rsidRPr="00AA588B">
        <w:rPr>
          <w:u w:val="single"/>
        </w:rPr>
        <w:t>the issue of arms transfers</w:t>
      </w:r>
      <w:r w:rsidRPr="00AA588B">
        <w:rPr>
          <w:sz w:val="14"/>
        </w:rPr>
        <w:t xml:space="preserve"> between North America, Western Europe and the Middle</w:t>
      </w:r>
      <w:r w:rsidRPr="006245CC">
        <w:rPr>
          <w:sz w:val="14"/>
        </w:rPr>
        <w:t xml:space="preserve"> East.</w:t>
      </w:r>
    </w:p>
    <w:p w14:paraId="217CFAA0" w14:textId="77777777" w:rsidR="00040CB9" w:rsidRPr="0009255D" w:rsidRDefault="00040CB9" w:rsidP="00040CB9">
      <w:pPr>
        <w:rPr>
          <w:sz w:val="8"/>
          <w:szCs w:val="8"/>
        </w:rPr>
      </w:pPr>
      <w:r w:rsidRPr="006245CC">
        <w:rPr>
          <w:sz w:val="14"/>
          <w:szCs w:val="14"/>
        </w:rPr>
        <w:t xml:space="preserve">This chapter also looked at Huntington's vision of he future as a 'clash of </w:t>
      </w:r>
      <w:proofErr w:type="spellStart"/>
      <w:r w:rsidRPr="006245CC">
        <w:rPr>
          <w:sz w:val="14"/>
          <w:szCs w:val="14"/>
        </w:rPr>
        <w:t>cvilizations</w:t>
      </w:r>
      <w:proofErr w:type="spellEnd"/>
      <w:r w:rsidRPr="006245CC">
        <w:rPr>
          <w:sz w:val="14"/>
          <w:szCs w:val="14"/>
        </w:rPr>
        <w:t xml:space="preserve">,’ and that of Kaplan as coming anarchy. It was argued that </w:t>
      </w:r>
      <w:r w:rsidRPr="00337DB0">
        <w:rPr>
          <w:sz w:val="14"/>
        </w:rPr>
        <w:t xml:space="preserve">Kaplan's </w:t>
      </w:r>
      <w:r w:rsidRPr="00337DB0">
        <w:rPr>
          <w:u w:val="single"/>
        </w:rPr>
        <w:t>'problem-</w:t>
      </w:r>
      <w:proofErr w:type="spellStart"/>
      <w:r w:rsidRPr="00337DB0">
        <w:rPr>
          <w:u w:val="single"/>
        </w:rPr>
        <w:t>solvng</w:t>
      </w:r>
      <w:proofErr w:type="spellEnd"/>
      <w:r w:rsidRPr="00337DB0">
        <w:rPr>
          <w:u w:val="single"/>
        </w:rPr>
        <w:t xml:space="preserve">' approach to </w:t>
      </w:r>
      <w:r w:rsidRPr="006245CC">
        <w:rPr>
          <w:szCs w:val="14"/>
          <w:u w:val="single"/>
        </w:rPr>
        <w:t xml:space="preserve">world politics, </w:t>
      </w:r>
      <w:r w:rsidRPr="00337DB0">
        <w:rPr>
          <w:u w:val="single"/>
        </w:rPr>
        <w:t>by overlooking the ways in which</w:t>
      </w:r>
      <w:r w:rsidRPr="006245CC">
        <w:rPr>
          <w:szCs w:val="14"/>
          <w:u w:val="single"/>
        </w:rPr>
        <w:t xml:space="preserve"> human </w:t>
      </w:r>
      <w:r w:rsidRPr="00337DB0">
        <w:rPr>
          <w:u w:val="single"/>
        </w:rPr>
        <w:t>agency has been complicit in creating</w:t>
      </w:r>
      <w:r w:rsidRPr="006245CC">
        <w:rPr>
          <w:sz w:val="14"/>
          <w:szCs w:val="14"/>
        </w:rPr>
        <w:t xml:space="preserve"> the </w:t>
      </w:r>
      <w:r w:rsidRPr="006245CC">
        <w:rPr>
          <w:szCs w:val="14"/>
          <w:u w:val="single"/>
        </w:rPr>
        <w:t>dynamics</w:t>
      </w:r>
      <w:r w:rsidRPr="006245CC">
        <w:rPr>
          <w:sz w:val="14"/>
          <w:szCs w:val="14"/>
        </w:rPr>
        <w:t xml:space="preserve"> he has identified, has </w:t>
      </w:r>
      <w:r w:rsidRPr="006245CC">
        <w:rPr>
          <w:szCs w:val="14"/>
          <w:u w:val="single"/>
        </w:rPr>
        <w:t>failed</w:t>
      </w:r>
      <w:r w:rsidRPr="006245CC">
        <w:rPr>
          <w:sz w:val="14"/>
          <w:szCs w:val="14"/>
        </w:rPr>
        <w:t xml:space="preserve"> </w:t>
      </w:r>
      <w:r w:rsidRPr="006245CC">
        <w:rPr>
          <w:szCs w:val="14"/>
          <w:u w:val="single"/>
        </w:rPr>
        <w:t>to see how human agency may again intervene to alter them</w:t>
      </w:r>
      <w:r w:rsidRPr="006245CC">
        <w:rPr>
          <w:sz w:val="14"/>
          <w:szCs w:val="14"/>
        </w:rPr>
        <w:t xml:space="preserve">. </w:t>
      </w:r>
      <w:r w:rsidRPr="0009255D">
        <w:rPr>
          <w:sz w:val="8"/>
          <w:szCs w:val="8"/>
        </w:rPr>
        <w:t xml:space="preserve">Huntington’s thesis was criticized for adopting a similar fatalistic attitude (as well as his failure to understand the fluid character of </w:t>
      </w:r>
      <w:proofErr w:type="spellStart"/>
      <w:r w:rsidRPr="0009255D">
        <w:rPr>
          <w:sz w:val="8"/>
          <w:szCs w:val="8"/>
        </w:rPr>
        <w:t>civlisations</w:t>
      </w:r>
      <w:proofErr w:type="spellEnd"/>
      <w:r w:rsidRPr="0009255D">
        <w:rPr>
          <w:sz w:val="8"/>
          <w:szCs w:val="8"/>
        </w:rPr>
        <w:t xml:space="preserve"> and the porous nature of the boundaries between them). It was argued that both fai1 to reflect upon the potential constitutive effects of their own </w:t>
      </w:r>
      <w:proofErr w:type="spellStart"/>
      <w:r w:rsidRPr="0009255D">
        <w:rPr>
          <w:sz w:val="8"/>
          <w:szCs w:val="8"/>
        </w:rPr>
        <w:t>theorisizing</w:t>
      </w:r>
      <w:proofErr w:type="spellEnd"/>
      <w:r w:rsidRPr="0009255D">
        <w:rPr>
          <w:sz w:val="8"/>
          <w:szCs w:val="8"/>
        </w:rPr>
        <w:t>.</w:t>
      </w:r>
    </w:p>
    <w:p w14:paraId="52A79960" w14:textId="77777777" w:rsidR="00040CB9" w:rsidRPr="0009255D" w:rsidRDefault="00040CB9" w:rsidP="00040CB9">
      <w:pPr>
        <w:rPr>
          <w:sz w:val="8"/>
          <w:szCs w:val="8"/>
        </w:rPr>
      </w:pPr>
      <w:r w:rsidRPr="0009255D">
        <w:rPr>
          <w:sz w:val="8"/>
          <w:szCs w:val="8"/>
        </w:rPr>
        <w:t>Following an evaluation of other futures, Chapter 6 turned to the theme of 'desired' futures, and presented a preliminary inquiry into whether there exists a potential for the creation of a security community in the Middle East. Adopting the three-tier framework developed by Adler and Barnett as a checklist to assess the potential for the creation of a security community, the chapter pointed to the conditions that could indeed be viewed as conducive for such a development to take place. It was further argued that the very same conditions that could be viewed as propelling regional actors to look towards each other (such as the end of the Cold War, interaction of world markets and global warming) could also be viewed as pushing them further apart from each other. In order for such factors to propel regional actors to towards each other, as Adler and Barnett expect them to do, actors would need to be presented with an alternative reading of their situation- a reading informed by an alternative conception of security, which shows them as “victims of regional security”—rather than each other. The chapter noted that this would require the security community approach developed by Adler and Barnett to be reworked from a critical perspective by adopting a broadened and deepened conception of security and by paying more attention to the agency of non-state actors and the mutually constitutive relationship between theory and practice.</w:t>
      </w:r>
    </w:p>
    <w:p w14:paraId="02B3DC22" w14:textId="77777777" w:rsidR="00040CB9" w:rsidRPr="0009255D" w:rsidRDefault="00040CB9" w:rsidP="00040CB9">
      <w:pPr>
        <w:rPr>
          <w:sz w:val="8"/>
          <w:szCs w:val="8"/>
        </w:rPr>
      </w:pPr>
      <w:r w:rsidRPr="0009255D">
        <w:rPr>
          <w:sz w:val="8"/>
          <w:szCs w:val="8"/>
        </w:rPr>
        <w:t xml:space="preserve">Part Ill, therefore, tried to further the aims of the book by presenting critical perspective on thinking about the futures of regional security, and a critique of other plausible future scenarios. Part III also </w:t>
      </w:r>
      <w:proofErr w:type="gramStart"/>
      <w:r w:rsidRPr="0009255D">
        <w:rPr>
          <w:sz w:val="8"/>
          <w:szCs w:val="8"/>
        </w:rPr>
        <w:t>considered  whether</w:t>
      </w:r>
      <w:proofErr w:type="gramEnd"/>
      <w:r w:rsidRPr="0009255D">
        <w:rPr>
          <w:sz w:val="8"/>
          <w:szCs w:val="8"/>
        </w:rPr>
        <w:t xml:space="preserve"> unfulfilled potential exists in the Middle East for a security community to be created. Drawing upon the argument developed in Parts I and II, which sought to point to unfulfilled potential in regional politics, it was argued that there indeed is some potential in terms of material and human resources that could be tapped to create a security community in this of all regions. Indeed, even the very act of investigating the potential for the creation of a security community constitutes a first step towards its creation by way of pointing to </w:t>
      </w:r>
      <w:proofErr w:type="gramStart"/>
      <w:r w:rsidRPr="0009255D">
        <w:rPr>
          <w:sz w:val="8"/>
          <w:szCs w:val="8"/>
        </w:rPr>
        <w:t>unfulfilled</w:t>
      </w:r>
      <w:proofErr w:type="gramEnd"/>
      <w:r w:rsidRPr="0009255D">
        <w:rPr>
          <w:sz w:val="8"/>
          <w:szCs w:val="8"/>
        </w:rPr>
        <w:t xml:space="preserve"> potential immanent in regional politics and </w:t>
      </w:r>
      <w:proofErr w:type="spellStart"/>
      <w:r w:rsidRPr="0009255D">
        <w:rPr>
          <w:sz w:val="8"/>
          <w:szCs w:val="8"/>
        </w:rPr>
        <w:t>emphasising</w:t>
      </w:r>
      <w:proofErr w:type="spellEnd"/>
      <w:r w:rsidRPr="0009255D">
        <w:rPr>
          <w:sz w:val="8"/>
          <w:szCs w:val="8"/>
        </w:rPr>
        <w:t xml:space="preserve"> the problems that would have to be addressed on the way.</w:t>
      </w:r>
    </w:p>
    <w:p w14:paraId="4910B92D" w14:textId="77777777" w:rsidR="00040CB9" w:rsidRPr="00AA588B" w:rsidRDefault="00040CB9" w:rsidP="00040CB9">
      <w:pPr>
        <w:rPr>
          <w:szCs w:val="14"/>
          <w:u w:val="single"/>
        </w:rPr>
      </w:pPr>
      <w:proofErr w:type="gramStart"/>
      <w:r w:rsidRPr="0009255D">
        <w:rPr>
          <w:sz w:val="8"/>
          <w:szCs w:val="8"/>
        </w:rPr>
        <w:t>A security community may be formed by community-minded agents who agree to pool their resources to address security problems by adopting cooperative security practices</w:t>
      </w:r>
      <w:proofErr w:type="gramEnd"/>
      <w:r w:rsidRPr="0009255D">
        <w:rPr>
          <w:sz w:val="8"/>
          <w:szCs w:val="8"/>
        </w:rPr>
        <w:t xml:space="preserve">. The creation of a security community does not require the pre-existence of physical, linguistic or cultural ties among potential members. ~ Deutsch and his colleagues </w:t>
      </w:r>
      <w:proofErr w:type="spellStart"/>
      <w:proofErr w:type="gramStart"/>
      <w:r w:rsidRPr="0009255D">
        <w:rPr>
          <w:sz w:val="8"/>
          <w:szCs w:val="8"/>
        </w:rPr>
        <w:t>emphasised</w:t>
      </w:r>
      <w:proofErr w:type="spellEnd"/>
      <w:r w:rsidRPr="0009255D">
        <w:rPr>
          <w:sz w:val="8"/>
          <w:szCs w:val="8"/>
        </w:rPr>
        <w:t>,</w:t>
      </w:r>
      <w:proofErr w:type="gramEnd"/>
      <w:r w:rsidRPr="0009255D">
        <w:rPr>
          <w:sz w:val="8"/>
          <w:szCs w:val="8"/>
        </w:rPr>
        <w:t xml:space="preserve"> security communities may have humble origins. Actors' willingness to work together to form a community may constitute the necessary conditions initially required to form a security community. Getting the potential members to view regional insecurity itself rather than each other as the threats to their security, in turn, could generate this willingness.</w:t>
      </w:r>
      <w:r w:rsidRPr="006245CC">
        <w:rPr>
          <w:sz w:val="14"/>
          <w:szCs w:val="14"/>
        </w:rPr>
        <w:t xml:space="preserve"> </w:t>
      </w:r>
      <w:r w:rsidRPr="006245CC">
        <w:rPr>
          <w:szCs w:val="14"/>
          <w:u w:val="single"/>
        </w:rPr>
        <w:t xml:space="preserve">Non-state actors such as intellectuals, who are in a mutually interactive relationship with social movements, could also play crucial roles </w:t>
      </w:r>
      <w:r w:rsidRPr="00AA588B">
        <w:rPr>
          <w:szCs w:val="14"/>
          <w:u w:val="single"/>
        </w:rPr>
        <w:t>in helping construct identities that cross physical and psychological borders.</w:t>
      </w:r>
    </w:p>
    <w:p w14:paraId="219CCF5D" w14:textId="77777777" w:rsidR="00040CB9" w:rsidRPr="00AA588B" w:rsidRDefault="00040CB9" w:rsidP="00040CB9">
      <w:pPr>
        <w:rPr>
          <w:sz w:val="14"/>
        </w:rPr>
      </w:pPr>
      <w:proofErr w:type="spellStart"/>
      <w:r w:rsidRPr="00AA588B">
        <w:rPr>
          <w:sz w:val="14"/>
          <w:szCs w:val="14"/>
        </w:rPr>
        <w:t>Emphasising</w:t>
      </w:r>
      <w:proofErr w:type="spellEnd"/>
      <w:r w:rsidRPr="00AA588B">
        <w:rPr>
          <w:sz w:val="14"/>
          <w:szCs w:val="14"/>
        </w:rPr>
        <w:t xml:space="preserve"> the mutually interactive relationship between </w:t>
      </w:r>
      <w:r w:rsidRPr="00AA588B">
        <w:rPr>
          <w:u w:val="single"/>
        </w:rPr>
        <w:t>intellectuals</w:t>
      </w:r>
      <w:r w:rsidRPr="00AA588B">
        <w:rPr>
          <w:sz w:val="14"/>
        </w:rPr>
        <w:t xml:space="preserve"> and social movements should not be taken to suggest that the only way for intellectuals to make a change is to get directly involved in political action. They </w:t>
      </w:r>
      <w:r w:rsidRPr="00AA588B">
        <w:rPr>
          <w:u w:val="single"/>
        </w:rPr>
        <w:t>can</w:t>
      </w:r>
      <w:r w:rsidRPr="00AA588B">
        <w:rPr>
          <w:sz w:val="14"/>
        </w:rPr>
        <w:t xml:space="preserve"> also intervene by prodding a </w:t>
      </w:r>
      <w:r w:rsidRPr="00AA588B">
        <w:rPr>
          <w:u w:val="single"/>
        </w:rPr>
        <w:t>critique</w:t>
      </w:r>
      <w:r w:rsidRPr="00AA588B">
        <w:rPr>
          <w:sz w:val="14"/>
        </w:rPr>
        <w:t xml:space="preserve"> of </w:t>
      </w:r>
      <w:r w:rsidRPr="00AA588B">
        <w:rPr>
          <w:u w:val="single"/>
        </w:rPr>
        <w:t>the existing situation</w:t>
      </w:r>
      <w:r w:rsidRPr="00AA588B">
        <w:rPr>
          <w:sz w:val="14"/>
        </w:rPr>
        <w:t xml:space="preserve">, calling attention to what future outcomes may result if necessary action is not taken at present, and by pointing to potential for change immanent in regional politics. </w:t>
      </w:r>
      <w:r w:rsidRPr="00AA588B">
        <w:rPr>
          <w:rStyle w:val="Underline-Highlighted-WFU"/>
        </w:rPr>
        <w:t>Students</w:t>
      </w:r>
      <w:r w:rsidRPr="00AA588B">
        <w:rPr>
          <w:u w:val="single"/>
        </w:rPr>
        <w:t xml:space="preserve"> of security </w:t>
      </w:r>
      <w:r w:rsidRPr="00AA588B">
        <w:rPr>
          <w:rStyle w:val="Underline-Highlighted-WFU"/>
        </w:rPr>
        <w:t>could</w:t>
      </w:r>
      <w:r w:rsidRPr="00AA588B">
        <w:rPr>
          <w:sz w:val="14"/>
        </w:rPr>
        <w:t xml:space="preserve"> help </w:t>
      </w:r>
      <w:r w:rsidRPr="00337DB0">
        <w:rPr>
          <w:rStyle w:val="Underline-Highlighted-WFU"/>
          <w:bdr w:val="single" w:sz="4" w:space="0" w:color="auto"/>
        </w:rPr>
        <w:t>create</w:t>
      </w:r>
      <w:r w:rsidRPr="00337DB0">
        <w:rPr>
          <w:b/>
          <w:u w:val="single"/>
          <w:bdr w:val="single" w:sz="4" w:space="0" w:color="auto"/>
        </w:rPr>
        <w:t xml:space="preserve"> </w:t>
      </w:r>
      <w:r w:rsidRPr="00AA588B">
        <w:rPr>
          <w:b/>
          <w:u w:val="single"/>
        </w:rPr>
        <w:t xml:space="preserve">the </w:t>
      </w:r>
      <w:r w:rsidRPr="00AA588B">
        <w:rPr>
          <w:rStyle w:val="Underline-Highlighted-WFU"/>
        </w:rPr>
        <w:t>political space for alternative agents</w:t>
      </w:r>
      <w:r w:rsidRPr="00AA588B">
        <w:rPr>
          <w:u w:val="single"/>
        </w:rPr>
        <w:t xml:space="preserve"> of security to take action </w:t>
      </w:r>
      <w:r w:rsidRPr="00AA588B">
        <w:rPr>
          <w:rStyle w:val="Underline-Highlighted-WFU"/>
        </w:rPr>
        <w:t xml:space="preserve">by presenting </w:t>
      </w:r>
      <w:r w:rsidRPr="00AA588B">
        <w:rPr>
          <w:u w:val="single"/>
        </w:rPr>
        <w:t xml:space="preserve">appropriate </w:t>
      </w:r>
      <w:r w:rsidRPr="00AA588B">
        <w:rPr>
          <w:rStyle w:val="Underline-Highlighted-WFU"/>
        </w:rPr>
        <w:t>critiques</w:t>
      </w:r>
      <w:r w:rsidRPr="00AA588B">
        <w:rPr>
          <w:sz w:val="14"/>
        </w:rPr>
        <w:t xml:space="preserve">. It should be </w:t>
      </w:r>
      <w:proofErr w:type="spellStart"/>
      <w:r w:rsidRPr="00AA588B">
        <w:rPr>
          <w:sz w:val="14"/>
        </w:rPr>
        <w:t>emphasised</w:t>
      </w:r>
      <w:proofErr w:type="spellEnd"/>
      <w:r w:rsidRPr="00AA588B">
        <w:rPr>
          <w:sz w:val="14"/>
        </w:rPr>
        <w:t xml:space="preserve"> however that such thinking should be anchored in the potential immanent in world politics</w:t>
      </w:r>
      <w:proofErr w:type="gramStart"/>
      <w:r w:rsidRPr="00AA588B">
        <w:rPr>
          <w:sz w:val="14"/>
        </w:rPr>
        <w:t>..</w:t>
      </w:r>
      <w:proofErr w:type="gramEnd"/>
      <w:r w:rsidRPr="00AA588B">
        <w:rPr>
          <w:sz w:val="14"/>
        </w:rPr>
        <w:t xml:space="preserve"> The hope is that </w:t>
      </w:r>
      <w:r w:rsidRPr="00AA588B">
        <w:rPr>
          <w:u w:val="single"/>
        </w:rPr>
        <w:t>non-state actors</w:t>
      </w:r>
      <w:r w:rsidRPr="00AA588B">
        <w:rPr>
          <w:sz w:val="14"/>
        </w:rPr>
        <w:t xml:space="preserve"> (who may or may not be aware of their potential to make a change) </w:t>
      </w:r>
      <w:r w:rsidRPr="00AA588B">
        <w:rPr>
          <w:u w:val="single"/>
        </w:rPr>
        <w:t xml:space="preserve">may constitute themselves as agents </w:t>
      </w:r>
      <w:r w:rsidRPr="00AA588B">
        <w:rPr>
          <w:sz w:val="14"/>
        </w:rPr>
        <w:t xml:space="preserve">of security, </w:t>
      </w:r>
      <w:r w:rsidRPr="00AA588B">
        <w:rPr>
          <w:u w:val="single"/>
        </w:rPr>
        <w:t>when presented with an alternative reading of their situation</w:t>
      </w:r>
      <w:r w:rsidRPr="00AA588B">
        <w:rPr>
          <w:sz w:val="14"/>
        </w:rPr>
        <w:t>.</w:t>
      </w:r>
    </w:p>
    <w:p w14:paraId="17CBEF5D" w14:textId="77777777" w:rsidR="00040CB9" w:rsidRPr="00B9042B" w:rsidRDefault="00040CB9" w:rsidP="00040CB9">
      <w:pPr>
        <w:rPr>
          <w:sz w:val="14"/>
          <w:szCs w:val="14"/>
        </w:rPr>
      </w:pPr>
      <w:r w:rsidRPr="00AA588B">
        <w:rPr>
          <w:sz w:val="14"/>
        </w:rPr>
        <w:t xml:space="preserve">Thinking about the future becomes even more crucial once theory is </w:t>
      </w:r>
      <w:proofErr w:type="spellStart"/>
      <w:r w:rsidRPr="00AA588B">
        <w:rPr>
          <w:sz w:val="14"/>
        </w:rPr>
        <w:t>conceptualised</w:t>
      </w:r>
      <w:proofErr w:type="spellEnd"/>
      <w:r w:rsidRPr="00AA588B">
        <w:rPr>
          <w:sz w:val="14"/>
        </w:rPr>
        <w:t xml:space="preserve"> as constitutive of the 'reality' it seeks to respond to. </w:t>
      </w:r>
      <w:proofErr w:type="gramStart"/>
      <w:r w:rsidRPr="00AA588B">
        <w:rPr>
          <w:sz w:val="14"/>
        </w:rPr>
        <w:t xml:space="preserve">In other words, </w:t>
      </w:r>
      <w:r w:rsidRPr="00AA588B">
        <w:rPr>
          <w:u w:val="single"/>
        </w:rPr>
        <w:t>our ideas about the future - our conjectures and prognoses -have a self-constitutive potential.</w:t>
      </w:r>
      <w:proofErr w:type="gramEnd"/>
      <w:r w:rsidRPr="00AA588B">
        <w:rPr>
          <w:u w:val="single"/>
        </w:rPr>
        <w:t xml:space="preserve"> </w:t>
      </w:r>
      <w:r w:rsidRPr="00AA588B">
        <w:rPr>
          <w:rStyle w:val="Underline-Highlighted-WFU"/>
        </w:rPr>
        <w:t>What</w:t>
      </w:r>
      <w:r w:rsidRPr="00AA588B">
        <w:rPr>
          <w:u w:val="single"/>
        </w:rPr>
        <w:t xml:space="preserve"> the </w:t>
      </w:r>
      <w:r w:rsidRPr="00AA588B">
        <w:rPr>
          <w:rStyle w:val="Underline-Highlighted-WFU"/>
        </w:rPr>
        <w:t xml:space="preserve">students </w:t>
      </w:r>
      <w:r w:rsidRPr="00AA588B">
        <w:rPr>
          <w:sz w:val="14"/>
        </w:rPr>
        <w:t>of Cold War Security Studies</w:t>
      </w:r>
      <w:r w:rsidRPr="00AA588B">
        <w:rPr>
          <w:u w:val="single"/>
        </w:rPr>
        <w:t xml:space="preserve"> </w:t>
      </w:r>
      <w:r w:rsidRPr="00AA588B">
        <w:rPr>
          <w:rStyle w:val="Underline-Highlighted-WFU"/>
          <w:sz w:val="24"/>
        </w:rPr>
        <w:t xml:space="preserve">consider as a </w:t>
      </w:r>
      <w:r w:rsidRPr="00AA588B">
        <w:rPr>
          <w:sz w:val="14"/>
        </w:rPr>
        <w:t xml:space="preserve">more </w:t>
      </w:r>
      <w:r w:rsidRPr="00AA588B">
        <w:rPr>
          <w:rStyle w:val="Underline-Highlighted-WFU"/>
          <w:sz w:val="24"/>
        </w:rPr>
        <w:t xml:space="preserve">'realistic' picture of the future </w:t>
      </w:r>
      <w:r w:rsidRPr="00AA588B">
        <w:rPr>
          <w:rStyle w:val="Underline-Highlighted-WFU"/>
          <w:sz w:val="24"/>
          <w:bdr w:val="single" w:sz="4" w:space="0" w:color="auto"/>
        </w:rPr>
        <w:t>becomes 'real' through practice</w:t>
      </w:r>
      <w:r w:rsidRPr="00B9042B">
        <w:rPr>
          <w:u w:val="single"/>
        </w:rPr>
        <w:t>,</w:t>
      </w:r>
      <w:r w:rsidRPr="00B9042B">
        <w:rPr>
          <w:sz w:val="14"/>
        </w:rPr>
        <w:t xml:space="preserve"> albeit under circumstances inherited from the past. </w:t>
      </w:r>
      <w:r w:rsidRPr="00B9042B">
        <w:rPr>
          <w:u w:val="single"/>
        </w:rPr>
        <w:t>Thinking about what a 'desired' future would look like is significant for the very same reason; that is, in order to be able to turn it into a 'reality' through adopting emancipatory practices</w:t>
      </w:r>
      <w:r w:rsidRPr="00B9042B">
        <w:rPr>
          <w:sz w:val="14"/>
        </w:rPr>
        <w:t xml:space="preserve">. </w:t>
      </w:r>
      <w:r w:rsidRPr="00B9042B">
        <w:rPr>
          <w:sz w:val="14"/>
          <w:szCs w:val="14"/>
        </w:rPr>
        <w:t xml:space="preserve">For, having a~ vision of </w:t>
      </w:r>
      <w:proofErr w:type="gramStart"/>
      <w:r w:rsidRPr="00B9042B">
        <w:rPr>
          <w:sz w:val="14"/>
          <w:szCs w:val="14"/>
        </w:rPr>
        <w:t>a .....</w:t>
      </w:r>
      <w:proofErr w:type="gramEnd"/>
      <w:r w:rsidRPr="00B9042B">
        <w:rPr>
          <w:sz w:val="14"/>
          <w:szCs w:val="14"/>
        </w:rPr>
        <w:t xml:space="preserve"> '</w:t>
      </w:r>
      <w:proofErr w:type="gramStart"/>
      <w:r w:rsidRPr="00B9042B">
        <w:rPr>
          <w:sz w:val="14"/>
          <w:szCs w:val="14"/>
        </w:rPr>
        <w:t>desired'</w:t>
      </w:r>
      <w:proofErr w:type="gramEnd"/>
      <w:r w:rsidRPr="00B9042B">
        <w:rPr>
          <w:sz w:val="14"/>
          <w:szCs w:val="14"/>
        </w:rPr>
        <w:t xml:space="preserve"> future empowers people(s) in the present.</w:t>
      </w:r>
    </w:p>
    <w:p w14:paraId="05AA8EB1" w14:textId="77777777" w:rsidR="00040CB9" w:rsidRPr="003374CF" w:rsidRDefault="00040CB9" w:rsidP="00040CB9">
      <w:pPr>
        <w:rPr>
          <w:sz w:val="8"/>
          <w:szCs w:val="8"/>
        </w:rPr>
      </w:pPr>
      <w:r w:rsidRPr="00B9042B">
        <w:rPr>
          <w:sz w:val="14"/>
          <w:szCs w:val="14"/>
        </w:rPr>
        <w:t xml:space="preserve">Presenting pictures of what a 'desired' future might look like, and </w:t>
      </w:r>
      <w:r w:rsidRPr="00B9042B">
        <w:rPr>
          <w:szCs w:val="14"/>
          <w:u w:val="single"/>
        </w:rPr>
        <w:t>pointing to the security</w:t>
      </w:r>
      <w:r w:rsidRPr="00B9042B">
        <w:rPr>
          <w:sz w:val="14"/>
          <w:szCs w:val="14"/>
        </w:rPr>
        <w:t xml:space="preserve"> community </w:t>
      </w:r>
      <w:r w:rsidRPr="00B9042B">
        <w:rPr>
          <w:szCs w:val="14"/>
          <w:u w:val="single"/>
        </w:rPr>
        <w:t>approach as the</w:t>
      </w:r>
      <w:r w:rsidRPr="00B9042B">
        <w:rPr>
          <w:sz w:val="14"/>
          <w:szCs w:val="14"/>
        </w:rPr>
        <w:t xml:space="preserve"> start of a </w:t>
      </w:r>
      <w:r w:rsidRPr="00B9042B">
        <w:rPr>
          <w:szCs w:val="14"/>
          <w:u w:val="single"/>
        </w:rPr>
        <w:t>path that</w:t>
      </w:r>
      <w:r w:rsidRPr="00B9042B">
        <w:rPr>
          <w:sz w:val="14"/>
          <w:szCs w:val="14"/>
        </w:rPr>
        <w:t xml:space="preserve"> </w:t>
      </w:r>
      <w:r w:rsidRPr="0009255D">
        <w:rPr>
          <w:sz w:val="8"/>
          <w:szCs w:val="8"/>
        </w:rPr>
        <w:t xml:space="preserve">could take us from an insecure past to a more secure future is not to suggest that the creation of a security community is the most likely outcome. On the contrary, the </w:t>
      </w:r>
      <w:proofErr w:type="spellStart"/>
      <w:r w:rsidRPr="0009255D">
        <w:rPr>
          <w:sz w:val="8"/>
          <w:szCs w:val="8"/>
        </w:rPr>
        <w:t>dyanics</w:t>
      </w:r>
      <w:proofErr w:type="spellEnd"/>
      <w:r w:rsidRPr="0009255D">
        <w:rPr>
          <w:sz w:val="8"/>
          <w:szCs w:val="8"/>
        </w:rPr>
        <w:t xml:space="preserve"> pointed to throughout the book indicate that there exists a potential for descent into chaos if no action is taken to prevent </w:t>
      </w:r>
      <w:proofErr w:type="spellStart"/>
      <w:r w:rsidRPr="0009255D">
        <w:rPr>
          <w:sz w:val="8"/>
          <w:szCs w:val="8"/>
        </w:rPr>
        <w:t>militarisation</w:t>
      </w:r>
      <w:proofErr w:type="spellEnd"/>
      <w:r w:rsidRPr="0009255D">
        <w:rPr>
          <w:sz w:val="8"/>
          <w:szCs w:val="8"/>
        </w:rPr>
        <w:t xml:space="preserve"> and fragmentation of societies, and the </w:t>
      </w:r>
      <w:proofErr w:type="spellStart"/>
      <w:r w:rsidRPr="0009255D">
        <w:rPr>
          <w:sz w:val="8"/>
          <w:szCs w:val="8"/>
        </w:rPr>
        <w:t>marginalisation</w:t>
      </w:r>
      <w:proofErr w:type="spellEnd"/>
      <w:r w:rsidRPr="0009255D">
        <w:rPr>
          <w:sz w:val="8"/>
          <w:szCs w:val="8"/>
        </w:rPr>
        <w:t xml:space="preserve"> of peoples as well as economies in an increasingly globalizing world. However, these dynamics exist as threats to the future' to use Beck's terminology; and only by thinking and writing about them that can one </w:t>
      </w:r>
      <w:proofErr w:type="spellStart"/>
      <w:r w:rsidRPr="0009255D">
        <w:rPr>
          <w:sz w:val="8"/>
          <w:szCs w:val="8"/>
        </w:rPr>
        <w:t>mobilise</w:t>
      </w:r>
      <w:proofErr w:type="spellEnd"/>
      <w:r w:rsidRPr="0009255D">
        <w:rPr>
          <w:sz w:val="8"/>
          <w:szCs w:val="8"/>
        </w:rPr>
        <w:t xml:space="preserve"> preventive action to be taken ill file present. Viewed as such, critical </w:t>
      </w:r>
      <w:r w:rsidRPr="003374CF">
        <w:rPr>
          <w:sz w:val="8"/>
          <w:szCs w:val="8"/>
        </w:rPr>
        <w:t xml:space="preserve">approaches present not </w:t>
      </w:r>
      <w:proofErr w:type="gramStart"/>
      <w:r w:rsidRPr="003374CF">
        <w:rPr>
          <w:sz w:val="8"/>
          <w:szCs w:val="8"/>
        </w:rPr>
        <w:t>an 'optimistic'</w:t>
      </w:r>
      <w:proofErr w:type="gramEnd"/>
      <w:r w:rsidRPr="003374CF">
        <w:rPr>
          <w:sz w:val="8"/>
          <w:szCs w:val="8"/>
        </w:rPr>
        <w:t>, but a more 'realistic' picture of the future. Considering how the 'realism' of Cold War Security Studies failed not only when judged by its own standards, by failing to provide an adequate explanation of the world 'out there', but also when judged by the standards of Critical approaches, as it was argued, it could be concluded that there is a need for more 'realistic' approaches to regional security in theory and practice.</w:t>
      </w:r>
    </w:p>
    <w:p w14:paraId="7B30CFD9" w14:textId="77777777" w:rsidR="00040CB9" w:rsidRPr="003374CF" w:rsidRDefault="00040CB9" w:rsidP="00040CB9">
      <w:pPr>
        <w:rPr>
          <w:sz w:val="14"/>
        </w:rPr>
      </w:pPr>
      <w:r w:rsidRPr="003374CF">
        <w:rPr>
          <w:sz w:val="8"/>
          <w:szCs w:val="8"/>
        </w:rPr>
        <w:t>The foregoing suggests three broad conclusions. First, Cold War Security Studies did not present file 'realistic' picture it purported to provide. On the contrary, the pro-status quo leanings of the Cold War security discourse failed to allow for (let alone foresee) changes such as the end of the Cold War, dissolution of some states and integration of some others. Second, notwithstanding the important inroads critical approaches to security made in file post-Cold War era, much traditionalist thinking remains and maintains its grip over the security practices of many actors. Third,</w:t>
      </w:r>
      <w:r w:rsidRPr="003374CF">
        <w:rPr>
          <w:sz w:val="14"/>
        </w:rPr>
        <w:t xml:space="preserve"> </w:t>
      </w:r>
      <w:r w:rsidRPr="003374CF">
        <w:rPr>
          <w:u w:val="single"/>
        </w:rPr>
        <w:t>critical approaches offer a fuller</w:t>
      </w:r>
      <w:r w:rsidRPr="003374CF">
        <w:rPr>
          <w:sz w:val="14"/>
        </w:rPr>
        <w:t xml:space="preserve"> or more adequate </w:t>
      </w:r>
      <w:r w:rsidRPr="003374CF">
        <w:rPr>
          <w:u w:val="single"/>
        </w:rPr>
        <w:t>picture of security in</w:t>
      </w:r>
      <w:r w:rsidRPr="003374CF">
        <w:rPr>
          <w:sz w:val="14"/>
        </w:rPr>
        <w:t xml:space="preserve"> different parts of the world (including </w:t>
      </w:r>
      <w:r w:rsidRPr="003374CF">
        <w:rPr>
          <w:u w:val="single"/>
        </w:rPr>
        <w:t>the Middle East)</w:t>
      </w:r>
      <w:r w:rsidRPr="003374CF">
        <w:rPr>
          <w:sz w:val="14"/>
        </w:rPr>
        <w:t xml:space="preserve">. Cold War </w:t>
      </w:r>
      <w:r w:rsidRPr="003374CF">
        <w:rPr>
          <w:rStyle w:val="Underline-Highlighted-WFU"/>
        </w:rPr>
        <w:t>Security Studies is</w:t>
      </w:r>
      <w:r w:rsidRPr="003374CF">
        <w:rPr>
          <w:rStyle w:val="Underline-Highlighted-WFU"/>
          <w:bdr w:val="single" w:sz="4" w:space="0" w:color="auto"/>
        </w:rPr>
        <w:t xml:space="preserve"> limited</w:t>
      </w:r>
      <w:r w:rsidRPr="003374CF">
        <w:rPr>
          <w:u w:val="single"/>
        </w:rPr>
        <w:t xml:space="preserve"> not only </w:t>
      </w:r>
      <w:r w:rsidRPr="003374CF">
        <w:rPr>
          <w:rStyle w:val="Underline-Highlighted-WFU"/>
        </w:rPr>
        <w:t xml:space="preserve">because of its </w:t>
      </w:r>
      <w:r w:rsidRPr="003374CF">
        <w:rPr>
          <w:rStyle w:val="Underline-Highlighted-WFU"/>
          <w:bdr w:val="single" w:sz="4" w:space="0" w:color="auto"/>
        </w:rPr>
        <w:t>narrow</w:t>
      </w:r>
      <w:r w:rsidRPr="003374CF">
        <w:rPr>
          <w:u w:val="single"/>
          <w:bdr w:val="single" w:sz="4" w:space="0" w:color="auto"/>
        </w:rPr>
        <w:t xml:space="preserve"> </w:t>
      </w:r>
      <w:r w:rsidRPr="003374CF">
        <w:rPr>
          <w:u w:val="single"/>
        </w:rPr>
        <w:t xml:space="preserve">(military-focused), </w:t>
      </w:r>
      <w:r w:rsidRPr="003374CF">
        <w:rPr>
          <w:rStyle w:val="Underline-Highlighted-WFU"/>
        </w:rPr>
        <w:t>pro-status quo and state-</w:t>
      </w:r>
      <w:proofErr w:type="spellStart"/>
      <w:r w:rsidRPr="003374CF">
        <w:rPr>
          <w:rStyle w:val="Underline-Highlighted-WFU"/>
        </w:rPr>
        <w:t>centific</w:t>
      </w:r>
      <w:proofErr w:type="spellEnd"/>
      <w:r w:rsidRPr="003374CF">
        <w:rPr>
          <w:sz w:val="14"/>
        </w:rPr>
        <w:t xml:space="preserve"> (if not statist) </w:t>
      </w:r>
      <w:r w:rsidRPr="003374CF">
        <w:rPr>
          <w:rStyle w:val="Underline-Highlighted-WFU"/>
        </w:rPr>
        <w:t>approach</w:t>
      </w:r>
      <w:r w:rsidRPr="003374CF">
        <w:rPr>
          <w:u w:val="single"/>
        </w:rPr>
        <w:t xml:space="preserve"> to security in theory and practice, but </w:t>
      </w:r>
      <w:r w:rsidRPr="003374CF">
        <w:rPr>
          <w:rStyle w:val="Underline-Highlighted-WFU"/>
        </w:rPr>
        <w:t xml:space="preserve">also because of its </w:t>
      </w:r>
      <w:r w:rsidRPr="00CC2656">
        <w:rPr>
          <w:rStyle w:val="Underline-Highlighted-WFU"/>
          <w:bdr w:val="single" w:sz="4" w:space="0" w:color="auto"/>
        </w:rPr>
        <w:t>objectivist conception</w:t>
      </w:r>
      <w:r w:rsidRPr="003374CF">
        <w:rPr>
          <w:rStyle w:val="Underline-Highlighted-WFU"/>
        </w:rPr>
        <w:t xml:space="preserve"> of</w:t>
      </w:r>
      <w:r w:rsidRPr="003374CF">
        <w:rPr>
          <w:u w:val="single"/>
        </w:rPr>
        <w:t xml:space="preserve"> theory and the </w:t>
      </w:r>
      <w:r w:rsidRPr="003374CF">
        <w:rPr>
          <w:rStyle w:val="Underline-Highlighted-WFU"/>
        </w:rPr>
        <w:t>theory/practice</w:t>
      </w:r>
      <w:r w:rsidRPr="003374CF">
        <w:rPr>
          <w:u w:val="single"/>
        </w:rPr>
        <w:t xml:space="preserve"> relationship that obscured the mutually constitutive relationship between them. Students of critical approaches have sought to challenge Cold War Security Studies, its claim to knowledge and its hold over </w:t>
      </w:r>
      <w:proofErr w:type="spellStart"/>
      <w:r w:rsidRPr="003374CF">
        <w:rPr>
          <w:u w:val="single"/>
        </w:rPr>
        <w:t>securitypractices</w:t>
      </w:r>
      <w:proofErr w:type="spellEnd"/>
      <w:r w:rsidRPr="003374CF">
        <w:rPr>
          <w:u w:val="single"/>
        </w:rPr>
        <w:t xml:space="preserve"> by pointing to the mutually constitutive relationship between theory and practice anal revealing how the Cold War security discourse has been complicit in constituting (</w:t>
      </w:r>
      <w:proofErr w:type="gramStart"/>
      <w:r w:rsidRPr="003374CF">
        <w:rPr>
          <w:u w:val="single"/>
        </w:rPr>
        <w:t>in)security</w:t>
      </w:r>
      <w:proofErr w:type="gramEnd"/>
      <w:r w:rsidRPr="003374CF">
        <w:rPr>
          <w:u w:val="single"/>
        </w:rPr>
        <w:t xml:space="preserve"> in different parts of the world.</w:t>
      </w:r>
      <w:r w:rsidRPr="003374CF">
        <w:rPr>
          <w:sz w:val="14"/>
        </w:rPr>
        <w:t xml:space="preserve"> </w:t>
      </w:r>
      <w:r w:rsidRPr="003374CF">
        <w:rPr>
          <w:u w:val="single"/>
        </w:rPr>
        <w:t>The ways in which</w:t>
      </w:r>
      <w:r w:rsidRPr="003374CF">
        <w:rPr>
          <w:sz w:val="14"/>
        </w:rPr>
        <w:t xml:space="preserve"> the Cold War </w:t>
      </w:r>
      <w:r w:rsidRPr="003374CF">
        <w:rPr>
          <w:u w:val="single"/>
        </w:rPr>
        <w:t>security discourse</w:t>
      </w:r>
      <w:r w:rsidRPr="003374CF">
        <w:rPr>
          <w:sz w:val="14"/>
        </w:rPr>
        <w:t xml:space="preserve"> </w:t>
      </w:r>
      <w:r w:rsidRPr="003374CF">
        <w:rPr>
          <w:u w:val="single"/>
        </w:rPr>
        <w:t xml:space="preserve">helped constitute the 'Middle East' </w:t>
      </w:r>
      <w:r w:rsidRPr="003374CF">
        <w:rPr>
          <w:sz w:val="14"/>
        </w:rPr>
        <w:t xml:space="preserve">by way of representing it as a region, and </w:t>
      </w:r>
      <w:r w:rsidRPr="003374CF">
        <w:rPr>
          <w:u w:val="single"/>
        </w:rPr>
        <w:t>contributed to regional insecurity</w:t>
      </w:r>
      <w:r w:rsidRPr="003374CF">
        <w:rPr>
          <w:sz w:val="14"/>
        </w:rPr>
        <w:t xml:space="preserve"> </w:t>
      </w:r>
      <w:r w:rsidRPr="003374CF">
        <w:rPr>
          <w:u w:val="single"/>
        </w:rPr>
        <w:t>in the Middle East by shaping security practices</w:t>
      </w:r>
      <w:r w:rsidRPr="003374CF">
        <w:rPr>
          <w:sz w:val="14"/>
        </w:rPr>
        <w:t xml:space="preserve">, is </w:t>
      </w:r>
      <w:proofErr w:type="spellStart"/>
      <w:r w:rsidRPr="003374CF">
        <w:rPr>
          <w:sz w:val="14"/>
        </w:rPr>
        <w:t>exemplative</w:t>
      </w:r>
      <w:proofErr w:type="spellEnd"/>
      <w:r w:rsidRPr="003374CF">
        <w:rPr>
          <w:sz w:val="14"/>
        </w:rPr>
        <w:t xml:space="preserve"> of the argument that </w:t>
      </w:r>
      <w:r w:rsidRPr="003374CF">
        <w:rPr>
          <w:b/>
          <w:u w:val="single"/>
        </w:rPr>
        <w:t>'theories do not leave the world untouched'</w:t>
      </w:r>
      <w:r w:rsidRPr="003374CF">
        <w:rPr>
          <w:sz w:val="14"/>
        </w:rPr>
        <w:t>.</w:t>
      </w:r>
    </w:p>
    <w:p w14:paraId="1AA2B6D7" w14:textId="77777777" w:rsidR="00040CB9" w:rsidRPr="003374CF" w:rsidRDefault="00040CB9" w:rsidP="00040CB9">
      <w:pPr>
        <w:rPr>
          <w:u w:val="single"/>
        </w:rPr>
      </w:pPr>
      <w:r w:rsidRPr="003374CF">
        <w:rPr>
          <w:sz w:val="14"/>
        </w:rPr>
        <w:t xml:space="preserve">The implication of these conclusions for practice is that becoming aware of the 'politics behind the geographical specification of </w:t>
      </w:r>
      <w:proofErr w:type="gramStart"/>
      <w:r w:rsidRPr="003374CF">
        <w:rPr>
          <w:sz w:val="14"/>
        </w:rPr>
        <w:t>politics'  and</w:t>
      </w:r>
      <w:proofErr w:type="gramEnd"/>
      <w:r w:rsidRPr="003374CF">
        <w:rPr>
          <w:sz w:val="14"/>
        </w:rPr>
        <w:t xml:space="preserve"> exploring the relationship between (inventing) regions and (conceptions and practices of) security helps reveal the role human agency has played in the past and could play in the future. An alternative approach to security, that of critical approaches to security, could inform alternative (emancipatory) practices thereby helping constitute a new region in the form of a security community. It should be noted, however, that to argue that 'everything is socially constructed' or that 'all approaches have normative concerns embedded in them' is a significant first step that does not by itself help one adopt emancipatory practices. </w:t>
      </w:r>
      <w:r w:rsidRPr="003374CF">
        <w:rPr>
          <w:u w:val="single"/>
        </w:rPr>
        <w:t xml:space="preserve">As long as people rely on </w:t>
      </w:r>
      <w:r w:rsidRPr="003374CF">
        <w:rPr>
          <w:sz w:val="14"/>
        </w:rPr>
        <w:t>traditional practices shaped by the Cold War</w:t>
      </w:r>
      <w:r w:rsidRPr="003374CF">
        <w:rPr>
          <w:u w:val="single"/>
        </w:rPr>
        <w:t xml:space="preserve"> security discourse</w:t>
      </w:r>
      <w:r w:rsidRPr="003374CF">
        <w:rPr>
          <w:sz w:val="14"/>
        </w:rPr>
        <w:t xml:space="preserve"> - which remains prevalent in the post-Cold War era - </w:t>
      </w:r>
      <w:r w:rsidRPr="003374CF">
        <w:rPr>
          <w:u w:val="single"/>
        </w:rPr>
        <w:t xml:space="preserve">they </w:t>
      </w:r>
      <w:r w:rsidRPr="003374CF">
        <w:rPr>
          <w:sz w:val="14"/>
        </w:rPr>
        <w:t>help</w:t>
      </w:r>
      <w:r w:rsidRPr="003374CF">
        <w:rPr>
          <w:u w:val="single"/>
        </w:rPr>
        <w:t xml:space="preserve"> constitute a 'reality' in line with the tenets of 'realist' Cold War Security Studies</w:t>
      </w:r>
      <w:r w:rsidRPr="003374CF">
        <w:rPr>
          <w:sz w:val="14"/>
        </w:rPr>
        <w:t xml:space="preserve">. This is why seeking to address evolving crises through traditional practices whilst leaving a critical security perspective to be adopted for the long-term will not work. For, </w:t>
      </w:r>
      <w:r w:rsidRPr="003374CF">
        <w:rPr>
          <w:u w:val="single"/>
        </w:rPr>
        <w:t>traditionalist thinking and practices, by helping shape the 'reality' 'out there',</w:t>
      </w:r>
      <w:r w:rsidRPr="003374CF">
        <w:rPr>
          <w:sz w:val="14"/>
        </w:rPr>
        <w:t xml:space="preserve"> </w:t>
      </w:r>
      <w:r w:rsidRPr="003374CF">
        <w:rPr>
          <w:b/>
          <w:u w:val="single"/>
          <w:bdr w:val="single" w:sz="4" w:space="0" w:color="auto"/>
        </w:rPr>
        <w:t>foreclose the political</w:t>
      </w:r>
      <w:r w:rsidRPr="003374CF">
        <w:rPr>
          <w:b/>
          <w:u w:val="single"/>
        </w:rPr>
        <w:t xml:space="preserve"> space necessary</w:t>
      </w:r>
      <w:r w:rsidRPr="003374CF">
        <w:rPr>
          <w:u w:val="single"/>
        </w:rPr>
        <w:t xml:space="preserve"> for emancipatory practices to be adopted</w:t>
      </w:r>
      <w:r w:rsidRPr="003374CF">
        <w:rPr>
          <w:sz w:val="14"/>
        </w:rPr>
        <w:t xml:space="preserve"> by multiple actors at numerous levels. </w:t>
      </w:r>
      <w:r w:rsidRPr="003374CF">
        <w:rPr>
          <w:u w:val="single"/>
        </w:rPr>
        <w:t xml:space="preserve">Hence the need for the </w:t>
      </w:r>
      <w:r w:rsidRPr="003374CF">
        <w:rPr>
          <w:b/>
          <w:u w:val="single"/>
        </w:rPr>
        <w:t xml:space="preserve">adoption of a critical perspective that </w:t>
      </w:r>
      <w:proofErr w:type="spellStart"/>
      <w:r w:rsidRPr="003374CF">
        <w:rPr>
          <w:b/>
          <w:u w:val="single"/>
        </w:rPr>
        <w:t>emphasises</w:t>
      </w:r>
      <w:proofErr w:type="spellEnd"/>
      <w:r w:rsidRPr="003374CF">
        <w:rPr>
          <w:b/>
          <w:u w:val="single"/>
        </w:rPr>
        <w:t xml:space="preserve"> the roles </w:t>
      </w:r>
      <w:r w:rsidRPr="003374CF">
        <w:rPr>
          <w:rStyle w:val="Underline-Highlighted-WFU"/>
        </w:rPr>
        <w:t xml:space="preserve">human </w:t>
      </w:r>
      <w:r w:rsidRPr="00CC2656">
        <w:rPr>
          <w:rStyle w:val="Underline-Highlighted-WFU"/>
          <w:bdr w:val="single" w:sz="4" w:space="0" w:color="auto"/>
        </w:rPr>
        <w:t>agency</w:t>
      </w:r>
      <w:r w:rsidRPr="00CC2656">
        <w:rPr>
          <w:u w:val="single"/>
          <w:bdr w:val="single" w:sz="4" w:space="0" w:color="auto"/>
        </w:rPr>
        <w:t xml:space="preserve"> </w:t>
      </w:r>
      <w:r w:rsidRPr="003374CF">
        <w:rPr>
          <w:u w:val="single"/>
        </w:rPr>
        <w:t xml:space="preserve">has played in the past and </w:t>
      </w:r>
      <w:r w:rsidRPr="003374CF">
        <w:rPr>
          <w:rStyle w:val="Underline-Highlighted-WFU"/>
        </w:rPr>
        <w:t>could play</w:t>
      </w:r>
      <w:r w:rsidRPr="003374CF">
        <w:rPr>
          <w:u w:val="single"/>
        </w:rPr>
        <w:t xml:space="preserve"> in the future in </w:t>
      </w:r>
      <w:r w:rsidRPr="003374CF">
        <w:rPr>
          <w:rStyle w:val="Underline-Highlighted-WFU"/>
        </w:rPr>
        <w:t>shaping</w:t>
      </w:r>
      <w:r w:rsidRPr="003374CF">
        <w:rPr>
          <w:u w:val="single"/>
        </w:rPr>
        <w:t xml:space="preserve"> </w:t>
      </w:r>
      <w:r w:rsidRPr="003374CF">
        <w:rPr>
          <w:sz w:val="14"/>
        </w:rPr>
        <w:t>what human beings choose to call</w:t>
      </w:r>
      <w:r w:rsidRPr="003374CF">
        <w:rPr>
          <w:u w:val="single"/>
        </w:rPr>
        <w:t xml:space="preserve"> </w:t>
      </w:r>
      <w:r w:rsidRPr="003374CF">
        <w:rPr>
          <w:rStyle w:val="Underline-Highlighted-WFU"/>
        </w:rPr>
        <w:t>'reality'.</w:t>
      </w:r>
      <w:r w:rsidRPr="003374CF">
        <w:rPr>
          <w:u w:val="single"/>
        </w:rPr>
        <w:t xml:space="preserve"> Generating such an awareness of the potentialities of human agency could enable one to begin thinking differently about regional security in different parts of the world whilst remaining sensitive to regional actors' multiple and contending conceptions of security, what they view as referent(s) and how they think security should be sought in different parts of the world.</w:t>
      </w:r>
    </w:p>
    <w:p w14:paraId="6F4D0515" w14:textId="77777777" w:rsidR="00040CB9" w:rsidRPr="003543B0" w:rsidRDefault="00040CB9" w:rsidP="00040CB9">
      <w:pPr>
        <w:rPr>
          <w:b/>
        </w:rPr>
      </w:pPr>
      <w:r w:rsidRPr="003374CF">
        <w:rPr>
          <w:sz w:val="14"/>
        </w:rPr>
        <w:t xml:space="preserve">After decades of statist, military-focused and zero-sum thinking and practices that privileged the security of some whilst </w:t>
      </w:r>
      <w:proofErr w:type="spellStart"/>
      <w:r w:rsidRPr="003374CF">
        <w:rPr>
          <w:sz w:val="14"/>
        </w:rPr>
        <w:t>marginalising</w:t>
      </w:r>
      <w:proofErr w:type="spellEnd"/>
      <w:r w:rsidRPr="003374CF">
        <w:rPr>
          <w:sz w:val="14"/>
        </w:rPr>
        <w:t xml:space="preserve"> the security of others, </w:t>
      </w:r>
      <w:r w:rsidRPr="003374CF">
        <w:rPr>
          <w:rStyle w:val="Underline-Highlighted-WFU"/>
        </w:rPr>
        <w:t>the time has come for all</w:t>
      </w:r>
      <w:r w:rsidRPr="003374CF">
        <w:rPr>
          <w:sz w:val="14"/>
        </w:rPr>
        <w:t xml:space="preserve"> those interested in security in the Middle East </w:t>
      </w:r>
      <w:r w:rsidRPr="003374CF">
        <w:rPr>
          <w:rStyle w:val="Underline-Highlighted-WFU"/>
        </w:rPr>
        <w:t>to decide whether they want to be agents</w:t>
      </w:r>
      <w:r w:rsidRPr="003374CF">
        <w:rPr>
          <w:u w:val="single"/>
        </w:rPr>
        <w:t xml:space="preserve"> of a world view that produces </w:t>
      </w:r>
      <w:r w:rsidRPr="003374CF">
        <w:rPr>
          <w:rStyle w:val="Underline-Highlighted-WFU"/>
        </w:rPr>
        <w:t>more of the same</w:t>
      </w:r>
      <w:r w:rsidRPr="003374CF">
        <w:rPr>
          <w:u w:val="single"/>
        </w:rPr>
        <w:t xml:space="preserve">, thereby contributing towards a 'threat to the future', </w:t>
      </w:r>
      <w:r w:rsidRPr="003374CF">
        <w:rPr>
          <w:rStyle w:val="Underline-Highlighted-WFU"/>
        </w:rPr>
        <w:t>or of alternative futures</w:t>
      </w:r>
      <w:r w:rsidRPr="003374CF">
        <w:rPr>
          <w:u w:val="single"/>
        </w:rPr>
        <w:t xml:space="preserve"> that try to address the multiple dimensions of regional insecurity</w:t>
      </w:r>
      <w:r w:rsidRPr="003374CF">
        <w:rPr>
          <w:sz w:val="14"/>
        </w:rPr>
        <w:t>. The choice is not one between presenting a more 'optimistic' or 'pessimistic' vision of the future, but between stumbling into the future expecting more of the same, or stepping into a future equipped with a perspective that</w:t>
      </w:r>
      <w:r w:rsidRPr="006245CC">
        <w:rPr>
          <w:sz w:val="14"/>
        </w:rPr>
        <w:t xml:space="preserve"> not only has a conception of a 'desired' </w:t>
      </w:r>
      <w:proofErr w:type="spellStart"/>
      <w:r w:rsidRPr="006245CC">
        <w:rPr>
          <w:sz w:val="14"/>
        </w:rPr>
        <w:t>futu#e</w:t>
      </w:r>
      <w:proofErr w:type="spellEnd"/>
      <w:r w:rsidRPr="006245CC">
        <w:rPr>
          <w:sz w:val="14"/>
        </w:rPr>
        <w:t xml:space="preserve"> but is also </w:t>
      </w:r>
      <w:proofErr w:type="spellStart"/>
      <w:r w:rsidRPr="006245CC">
        <w:rPr>
          <w:sz w:val="14"/>
        </w:rPr>
        <w:t>cognisant</w:t>
      </w:r>
      <w:proofErr w:type="spellEnd"/>
      <w:r w:rsidRPr="006245CC">
        <w:rPr>
          <w:sz w:val="14"/>
        </w:rPr>
        <w:t xml:space="preserve"> of 'threats to the future</w:t>
      </w:r>
      <w:r w:rsidRPr="00C6495B">
        <w:rPr>
          <w:b/>
        </w:rPr>
        <w:t>.</w:t>
      </w:r>
    </w:p>
    <w:p w14:paraId="78C8F28F" w14:textId="77777777" w:rsidR="00040CB9" w:rsidRPr="00040CB9" w:rsidRDefault="00040CB9" w:rsidP="00040CB9"/>
    <w:p w14:paraId="500E4292" w14:textId="77777777" w:rsidR="00EC7D08" w:rsidRPr="00EC7D08" w:rsidRDefault="00EC7D08" w:rsidP="00EC7D08"/>
    <w:p w14:paraId="4E1CC729" w14:textId="77777777" w:rsidR="00EC7D08" w:rsidRDefault="00EC7D08" w:rsidP="00EC7D08">
      <w:pPr>
        <w:pStyle w:val="Heading1"/>
      </w:pPr>
      <w:r>
        <w:t xml:space="preserve">Movements </w:t>
      </w:r>
      <w:proofErr w:type="spellStart"/>
      <w:r>
        <w:t>Neg</w:t>
      </w:r>
      <w:proofErr w:type="spellEnd"/>
    </w:p>
    <w:p w14:paraId="41114DDB" w14:textId="77777777" w:rsidR="00EC7D08" w:rsidRDefault="00EC7D08" w:rsidP="00EC7D08">
      <w:pPr>
        <w:pStyle w:val="Heading2"/>
      </w:pPr>
      <w:r>
        <w:t>#</w:t>
      </w:r>
      <w:proofErr w:type="spellStart"/>
      <w:r>
        <w:t>BlackLivesMatter</w:t>
      </w:r>
      <w:proofErr w:type="spellEnd"/>
    </w:p>
    <w:p w14:paraId="4FE49BDB" w14:textId="77777777" w:rsidR="00EC7D08" w:rsidRPr="00EC7D08" w:rsidRDefault="00EC7D08" w:rsidP="00EC7D08">
      <w:pPr>
        <w:pStyle w:val="Heading3"/>
      </w:pPr>
      <w:r>
        <w:t>Already Been Coopted</w:t>
      </w:r>
    </w:p>
    <w:p w14:paraId="103BFD79" w14:textId="77777777" w:rsidR="00EC7D08" w:rsidRDefault="00EC7D08" w:rsidP="00EC7D08">
      <w:pPr>
        <w:pStyle w:val="Heading4"/>
      </w:pPr>
      <w:r>
        <w:t>#</w:t>
      </w:r>
      <w:proofErr w:type="spellStart"/>
      <w:r>
        <w:t>BlackLivesMatter</w:t>
      </w:r>
      <w:proofErr w:type="spellEnd"/>
      <w:r>
        <w:t xml:space="preserve"> has already been coopted – there is no impact to the movement </w:t>
      </w:r>
    </w:p>
    <w:p w14:paraId="6877C76C" w14:textId="77777777" w:rsidR="00EC7D08" w:rsidRPr="00575308" w:rsidRDefault="00EC7D08" w:rsidP="00EC7D08">
      <w:r w:rsidRPr="00575308">
        <w:t xml:space="preserve">Arielle </w:t>
      </w:r>
      <w:r w:rsidRPr="00575308">
        <w:rPr>
          <w:rStyle w:val="Heading4Char"/>
        </w:rPr>
        <w:t>Newton</w:t>
      </w:r>
      <w:r w:rsidRPr="00575308">
        <w:t>, Editor-in-Chief</w:t>
      </w:r>
      <w:r>
        <w:t xml:space="preserve"> </w:t>
      </w:r>
      <w:r w:rsidRPr="00575308">
        <w:t xml:space="preserve">December 1, </w:t>
      </w:r>
      <w:r w:rsidRPr="00575308">
        <w:rPr>
          <w:rStyle w:val="Heading4Char"/>
        </w:rPr>
        <w:t>2014</w:t>
      </w:r>
      <w:r>
        <w:t xml:space="preserve"> WHAT YOU MEAN BY #ALLLIVESMATTER </w:t>
      </w:r>
      <w:r w:rsidRPr="00575308">
        <w:t>http://blackmillennials.com/2014/12/01/what-you-mean-by-alllivesmatter/</w:t>
      </w:r>
    </w:p>
    <w:p w14:paraId="562A6A7A" w14:textId="77777777" w:rsidR="00EC7D08" w:rsidRDefault="00EC7D08" w:rsidP="00EC7D08">
      <w:pPr>
        <w:rPr>
          <w:sz w:val="16"/>
        </w:rPr>
      </w:pPr>
      <w:r w:rsidRPr="00474E2A">
        <w:rPr>
          <w:sz w:val="16"/>
        </w:rPr>
        <w:t xml:space="preserve">Following the death of </w:t>
      </w:r>
      <w:proofErr w:type="spellStart"/>
      <w:r w:rsidRPr="00474E2A">
        <w:rPr>
          <w:sz w:val="16"/>
        </w:rPr>
        <w:t>Trayvon</w:t>
      </w:r>
      <w:proofErr w:type="spellEnd"/>
      <w:r w:rsidRPr="00474E2A">
        <w:rPr>
          <w:sz w:val="16"/>
        </w:rPr>
        <w:t xml:space="preserve"> Martin, three self-identified Black queer women created #</w:t>
      </w:r>
      <w:proofErr w:type="spellStart"/>
      <w:r w:rsidRPr="00474E2A">
        <w:rPr>
          <w:sz w:val="16"/>
        </w:rPr>
        <w:t>BlackLivesMatter</w:t>
      </w:r>
      <w:proofErr w:type="spellEnd"/>
      <w:r w:rsidRPr="00474E2A">
        <w:rPr>
          <w:sz w:val="16"/>
        </w:rPr>
        <w:t xml:space="preserve">. Alicia Garza, </w:t>
      </w:r>
      <w:proofErr w:type="spellStart"/>
      <w:r w:rsidRPr="00474E2A">
        <w:rPr>
          <w:sz w:val="16"/>
        </w:rPr>
        <w:t>Patrisse</w:t>
      </w:r>
      <w:proofErr w:type="spellEnd"/>
      <w:r w:rsidRPr="00474E2A">
        <w:rPr>
          <w:sz w:val="16"/>
        </w:rPr>
        <w:t xml:space="preserve"> </w:t>
      </w:r>
      <w:proofErr w:type="spellStart"/>
      <w:r w:rsidRPr="00474E2A">
        <w:rPr>
          <w:sz w:val="16"/>
        </w:rPr>
        <w:t>Cullors</w:t>
      </w:r>
      <w:proofErr w:type="spellEnd"/>
      <w:r w:rsidRPr="00474E2A">
        <w:rPr>
          <w:sz w:val="16"/>
        </w:rPr>
        <w:t xml:space="preserve">, and Opal </w:t>
      </w:r>
      <w:proofErr w:type="spellStart"/>
      <w:r w:rsidRPr="00474E2A">
        <w:rPr>
          <w:sz w:val="16"/>
        </w:rPr>
        <w:t>Tometi</w:t>
      </w:r>
      <w:proofErr w:type="spellEnd"/>
      <w:r w:rsidRPr="00474E2A">
        <w:rPr>
          <w:sz w:val="16"/>
        </w:rPr>
        <w:t xml:space="preserve"> gave birth a social media call to action, where people from all demographics and walks of life hone in on the obvious truth that the criminalization of Blackness is entertained as just and acceptable</w:t>
      </w:r>
      <w:proofErr w:type="gramStart"/>
      <w:r w:rsidRPr="00474E2A">
        <w:rPr>
          <w:sz w:val="16"/>
        </w:rPr>
        <w:t>.</w:t>
      </w:r>
      <w:r w:rsidRPr="00474E2A">
        <w:rPr>
          <w:sz w:val="12"/>
        </w:rPr>
        <w:t>¶</w:t>
      </w:r>
      <w:proofErr w:type="gramEnd"/>
      <w:r w:rsidRPr="00474E2A">
        <w:rPr>
          <w:sz w:val="16"/>
        </w:rPr>
        <w:t xml:space="preserve"> Alicia Garza penned “A </w:t>
      </w:r>
      <w:proofErr w:type="spellStart"/>
      <w:r w:rsidRPr="00474E2A">
        <w:rPr>
          <w:sz w:val="16"/>
        </w:rPr>
        <w:t>Herstory</w:t>
      </w:r>
      <w:proofErr w:type="spellEnd"/>
      <w:r w:rsidRPr="00474E2A">
        <w:rPr>
          <w:sz w:val="16"/>
        </w:rPr>
        <w:t xml:space="preserve"> of </w:t>
      </w:r>
      <w:r w:rsidRPr="0060640F">
        <w:rPr>
          <w:rStyle w:val="StyleBoldUnderline"/>
        </w:rPr>
        <w:t>the #</w:t>
      </w:r>
      <w:proofErr w:type="spellStart"/>
      <w:r w:rsidRPr="0060640F">
        <w:rPr>
          <w:rStyle w:val="StyleBoldUnderline"/>
        </w:rPr>
        <w:t>BlackLivesMatter</w:t>
      </w:r>
      <w:proofErr w:type="spellEnd"/>
      <w:r w:rsidRPr="00474E2A">
        <w:rPr>
          <w:sz w:val="16"/>
        </w:rPr>
        <w:t xml:space="preserve"> Movement.” In it, she poignantly showcases how </w:t>
      </w:r>
      <w:proofErr w:type="gramStart"/>
      <w:r w:rsidRPr="00474E2A">
        <w:rPr>
          <w:sz w:val="16"/>
        </w:rPr>
        <w:t xml:space="preserve">the labor of Black LGBTQ women </w:t>
      </w:r>
      <w:r w:rsidRPr="0060640F">
        <w:rPr>
          <w:rStyle w:val="Emphasis"/>
        </w:rPr>
        <w:t>has been shamelessly hijacked</w:t>
      </w:r>
      <w:r w:rsidRPr="00474E2A">
        <w:rPr>
          <w:sz w:val="16"/>
        </w:rPr>
        <w:t xml:space="preserve"> </w:t>
      </w:r>
      <w:r w:rsidRPr="0060640F">
        <w:rPr>
          <w:rStyle w:val="StyleBoldUnderline"/>
        </w:rPr>
        <w:t>by others who promote various adaptations and recreations of the</w:t>
      </w:r>
      <w:r w:rsidRPr="00474E2A">
        <w:rPr>
          <w:sz w:val="16"/>
        </w:rPr>
        <w:t xml:space="preserve"> necessary </w:t>
      </w:r>
      <w:proofErr w:type="spellStart"/>
      <w:r w:rsidRPr="0060640F">
        <w:rPr>
          <w:rStyle w:val="StyleBoldUnderline"/>
        </w:rPr>
        <w:t>hashtag</w:t>
      </w:r>
      <w:proofErr w:type="spellEnd"/>
      <w:proofErr w:type="gramEnd"/>
      <w:r w:rsidRPr="00474E2A">
        <w:rPr>
          <w:sz w:val="16"/>
        </w:rPr>
        <w:t xml:space="preserve">. Garza details how </w:t>
      </w:r>
      <w:r w:rsidRPr="0060640F">
        <w:rPr>
          <w:rStyle w:val="StyleBoldUnderline"/>
        </w:rPr>
        <w:t xml:space="preserve">a number of organizations curtailed the </w:t>
      </w:r>
      <w:proofErr w:type="spellStart"/>
      <w:r w:rsidRPr="0060640F">
        <w:rPr>
          <w:rStyle w:val="StyleBoldUnderline"/>
        </w:rPr>
        <w:t>herstory</w:t>
      </w:r>
      <w:proofErr w:type="spellEnd"/>
      <w:r w:rsidRPr="0060640F">
        <w:rPr>
          <w:rStyle w:val="StyleBoldUnderline"/>
        </w:rPr>
        <w:t xml:space="preserve"> behind #</w:t>
      </w:r>
      <w:proofErr w:type="spellStart"/>
      <w:r w:rsidRPr="0060640F">
        <w:rPr>
          <w:rStyle w:val="StyleBoldUnderline"/>
        </w:rPr>
        <w:t>BlackLivesMatter</w:t>
      </w:r>
      <w:proofErr w:type="spellEnd"/>
      <w:r w:rsidRPr="00474E2A">
        <w:rPr>
          <w:sz w:val="16"/>
        </w:rPr>
        <w:t xml:space="preserve">, </w:t>
      </w:r>
      <w:r w:rsidRPr="0060640F">
        <w:rPr>
          <w:rStyle w:val="StyleBoldUnderline"/>
        </w:rPr>
        <w:t>and</w:t>
      </w:r>
      <w:r w:rsidRPr="00474E2A">
        <w:rPr>
          <w:sz w:val="16"/>
        </w:rPr>
        <w:t xml:space="preserve"> instead </w:t>
      </w:r>
      <w:r w:rsidRPr="0060640F">
        <w:rPr>
          <w:rStyle w:val="StyleBoldUnderline"/>
        </w:rPr>
        <w:t>used some form of the expression without giving credit</w:t>
      </w:r>
      <w:proofErr w:type="gramStart"/>
      <w:r w:rsidRPr="0060640F">
        <w:rPr>
          <w:rStyle w:val="StyleBoldUnderline"/>
        </w:rPr>
        <w:t>.</w:t>
      </w:r>
      <w:r w:rsidRPr="00474E2A">
        <w:rPr>
          <w:sz w:val="12"/>
        </w:rPr>
        <w:t>¶</w:t>
      </w:r>
      <w:proofErr w:type="gramEnd"/>
      <w:r w:rsidRPr="00474E2A">
        <w:rPr>
          <w:sz w:val="16"/>
        </w:rPr>
        <w:t xml:space="preserve"> “</w:t>
      </w:r>
      <w:r w:rsidRPr="0060640F">
        <w:rPr>
          <w:rStyle w:val="StyleBoldUnderline"/>
        </w:rPr>
        <w:t>Straight men, unintentionally or intentionally, have taken the work of queer Black women and erased our contributions</w:t>
      </w:r>
      <w:r w:rsidRPr="00474E2A">
        <w:rPr>
          <w:sz w:val="16"/>
        </w:rPr>
        <w:t xml:space="preserve">. Perhaps if we were the charismatic Black men many are rallying around these days, it would have been a different story, but </w:t>
      </w:r>
      <w:r w:rsidRPr="00474E2A">
        <w:rPr>
          <w:rStyle w:val="StyleBoldUnderline"/>
        </w:rPr>
        <w:t>being Black queer women in this society</w:t>
      </w:r>
      <w:r w:rsidRPr="00474E2A">
        <w:rPr>
          <w:sz w:val="16"/>
        </w:rPr>
        <w:t xml:space="preserve"> (and apparently </w:t>
      </w:r>
      <w:r w:rsidRPr="00474E2A">
        <w:rPr>
          <w:rStyle w:val="StyleBoldUnderline"/>
        </w:rPr>
        <w:t>within these movements) tends to equal invisibility and non-relevancy</w:t>
      </w:r>
      <w:r w:rsidRPr="00474E2A">
        <w:rPr>
          <w:sz w:val="16"/>
        </w:rPr>
        <w:t>.”</w:t>
      </w:r>
      <w:r w:rsidRPr="00474E2A">
        <w:rPr>
          <w:sz w:val="12"/>
        </w:rPr>
        <w:t>¶</w:t>
      </w:r>
      <w:r w:rsidRPr="00474E2A">
        <w:rPr>
          <w:sz w:val="16"/>
        </w:rPr>
        <w:t xml:space="preserve"> </w:t>
      </w:r>
      <w:r>
        <w:rPr>
          <w:sz w:val="16"/>
        </w:rPr>
        <w:t xml:space="preserve"> </w:t>
      </w:r>
    </w:p>
    <w:p w14:paraId="3443A7E8" w14:textId="77777777" w:rsidR="00EC7D08" w:rsidRDefault="00EC7D08" w:rsidP="00EC7D08">
      <w:pPr>
        <w:rPr>
          <w:sz w:val="16"/>
        </w:rPr>
      </w:pPr>
    </w:p>
    <w:p w14:paraId="228D441A" w14:textId="77777777" w:rsidR="00EC7D08" w:rsidRDefault="00EC7D08" w:rsidP="00EC7D08">
      <w:pPr>
        <w:pStyle w:val="Heading4"/>
      </w:pPr>
      <w:r>
        <w:t>#</w:t>
      </w:r>
      <w:proofErr w:type="spellStart"/>
      <w:r>
        <w:t>BlackLivesMatter</w:t>
      </w:r>
      <w:proofErr w:type="spellEnd"/>
      <w:r>
        <w:t xml:space="preserve"> Cant Grow – </w:t>
      </w:r>
      <w:proofErr w:type="spellStart"/>
      <w:r>
        <w:t>Reappropriation</w:t>
      </w:r>
      <w:proofErr w:type="spellEnd"/>
      <w:r>
        <w:t xml:space="preserve"> of the </w:t>
      </w:r>
      <w:proofErr w:type="spellStart"/>
      <w:r>
        <w:t>hashtag</w:t>
      </w:r>
      <w:proofErr w:type="spellEnd"/>
      <w:r>
        <w:t xml:space="preserve"> will dissipate the movement</w:t>
      </w:r>
    </w:p>
    <w:p w14:paraId="207A649A" w14:textId="77777777" w:rsidR="00EC7D08" w:rsidRPr="00EE6B86" w:rsidRDefault="00EC7D08" w:rsidP="00EC7D08">
      <w:r>
        <w:t>J</w:t>
      </w:r>
      <w:r w:rsidRPr="00EE6B86">
        <w:t xml:space="preserve">ulie </w:t>
      </w:r>
      <w:r w:rsidRPr="00EE6B86">
        <w:rPr>
          <w:rStyle w:val="StyleStyleBold12pt"/>
        </w:rPr>
        <w:t>Walker</w:t>
      </w:r>
      <w:r w:rsidRPr="00EE6B86">
        <w:t xml:space="preserve"> is a New York-based freelance journalist</w:t>
      </w:r>
      <w:r>
        <w:t xml:space="preserve"> </w:t>
      </w:r>
      <w:r w:rsidRPr="00EE6B86">
        <w:t xml:space="preserve">March 17 </w:t>
      </w:r>
      <w:r w:rsidRPr="00EE6B86">
        <w:rPr>
          <w:rStyle w:val="StyleStyleBold12pt"/>
        </w:rPr>
        <w:t>2015</w:t>
      </w:r>
      <w:r>
        <w:t xml:space="preserve"> </w:t>
      </w:r>
      <w:r w:rsidRPr="00EE6B86">
        <w:t>#</w:t>
      </w:r>
      <w:proofErr w:type="spellStart"/>
      <w:r w:rsidRPr="00EE6B86">
        <w:t>BlackLivesMatter</w:t>
      </w:r>
      <w:proofErr w:type="spellEnd"/>
      <w:r w:rsidRPr="00EE6B86">
        <w:t xml:space="preserve"> Founders: Please Stop Co-opting Our </w:t>
      </w:r>
      <w:proofErr w:type="spellStart"/>
      <w:r w:rsidRPr="00EE6B86">
        <w:t>Hashtag</w:t>
      </w:r>
      <w:proofErr w:type="spellEnd"/>
      <w:r>
        <w:t xml:space="preserve"> </w:t>
      </w:r>
      <w:r w:rsidRPr="00EE6B86">
        <w:t>http://www.theroot.com/articles/culture/2015/03/_blacklivesmatter_founders_please_stop_co_opting_our_hashtag.html</w:t>
      </w:r>
    </w:p>
    <w:p w14:paraId="1272228B" w14:textId="77777777" w:rsidR="00EC7D08" w:rsidRDefault="00EC7D08" w:rsidP="00EC7D08">
      <w:pPr>
        <w:rPr>
          <w:rStyle w:val="StyleBoldUnderline"/>
        </w:rPr>
      </w:pPr>
      <w:r w:rsidRPr="00EE6B86">
        <w:rPr>
          <w:rStyle w:val="StyleBoldUnderline"/>
        </w:rPr>
        <w:t>The founders of #</w:t>
      </w:r>
      <w:proofErr w:type="spellStart"/>
      <w:r w:rsidRPr="00EE6B86">
        <w:rPr>
          <w:rStyle w:val="StyleBoldUnderline"/>
        </w:rPr>
        <w:t>BlackLivesMatter</w:t>
      </w:r>
      <w:proofErr w:type="spellEnd"/>
      <w:r w:rsidRPr="00EE6B86">
        <w:rPr>
          <w:rStyle w:val="StyleBoldUnderline"/>
        </w:rPr>
        <w:t xml:space="preserve"> are grateful that their message has been picked up by so many people as a rallying cry, but they want other groups that use the essence of the name</w:t>
      </w:r>
      <w:r w:rsidRPr="00EE6B86">
        <w:rPr>
          <w:sz w:val="16"/>
        </w:rPr>
        <w:t>, such as #</w:t>
      </w:r>
      <w:proofErr w:type="spellStart"/>
      <w:r w:rsidRPr="00EE6B86">
        <w:rPr>
          <w:sz w:val="16"/>
        </w:rPr>
        <w:t>MuslimLivesMatter</w:t>
      </w:r>
      <w:proofErr w:type="spellEnd"/>
      <w:r w:rsidRPr="00EE6B86">
        <w:rPr>
          <w:sz w:val="16"/>
        </w:rPr>
        <w:t xml:space="preserve"> and #</w:t>
      </w:r>
      <w:proofErr w:type="spellStart"/>
      <w:r w:rsidRPr="00EE6B86">
        <w:rPr>
          <w:sz w:val="16"/>
        </w:rPr>
        <w:t>LatinoLivesMatter</w:t>
      </w:r>
      <w:proofErr w:type="spellEnd"/>
      <w:r w:rsidRPr="00EE6B86">
        <w:rPr>
          <w:sz w:val="16"/>
        </w:rPr>
        <w:t xml:space="preserve">, </w:t>
      </w:r>
      <w:r w:rsidRPr="00EE6B86">
        <w:rPr>
          <w:rStyle w:val="StyleBoldUnderline"/>
        </w:rPr>
        <w:t>to find their own slogans</w:t>
      </w:r>
      <w:proofErr w:type="gramStart"/>
      <w:r w:rsidRPr="00EE6B86">
        <w:rPr>
          <w:sz w:val="16"/>
        </w:rPr>
        <w:t>.</w:t>
      </w:r>
      <w:r w:rsidRPr="00EE6B86">
        <w:rPr>
          <w:sz w:val="12"/>
        </w:rPr>
        <w:t>¶</w:t>
      </w:r>
      <w:proofErr w:type="gramEnd"/>
      <w:r w:rsidRPr="00EE6B86">
        <w:rPr>
          <w:sz w:val="16"/>
        </w:rPr>
        <w:t xml:space="preserve"> At a South by Southwest panel discussion, “What #</w:t>
      </w:r>
      <w:proofErr w:type="spellStart"/>
      <w:r w:rsidRPr="00EE6B86">
        <w:rPr>
          <w:sz w:val="16"/>
        </w:rPr>
        <w:t>BlackLivesMatter</w:t>
      </w:r>
      <w:proofErr w:type="spellEnd"/>
      <w:r w:rsidRPr="00EE6B86">
        <w:rPr>
          <w:sz w:val="16"/>
        </w:rPr>
        <w:t xml:space="preserve"> Teaches Us About Solidarity,” Alicia Garza and Opal </w:t>
      </w:r>
      <w:proofErr w:type="spellStart"/>
      <w:r w:rsidRPr="00EE6B86">
        <w:rPr>
          <w:sz w:val="16"/>
        </w:rPr>
        <w:t>Tometi</w:t>
      </w:r>
      <w:proofErr w:type="spellEnd"/>
      <w:r w:rsidRPr="00EE6B86">
        <w:rPr>
          <w:sz w:val="16"/>
        </w:rPr>
        <w:t xml:space="preserve"> said they were concerned about the dilution of their message.</w:t>
      </w:r>
      <w:r w:rsidRPr="00EE6B86">
        <w:rPr>
          <w:sz w:val="12"/>
        </w:rPr>
        <w:t>¶</w:t>
      </w:r>
      <w:r w:rsidRPr="00EE6B86">
        <w:rPr>
          <w:sz w:val="16"/>
        </w:rPr>
        <w:t xml:space="preserve"> “Not to say their lives don’t matter,” </w:t>
      </w:r>
      <w:proofErr w:type="spellStart"/>
      <w:r w:rsidRPr="00EE6B86">
        <w:rPr>
          <w:sz w:val="16"/>
        </w:rPr>
        <w:t>Tometi</w:t>
      </w:r>
      <w:proofErr w:type="spellEnd"/>
      <w:r w:rsidRPr="00EE6B86">
        <w:rPr>
          <w:sz w:val="16"/>
        </w:rPr>
        <w:t xml:space="preserve"> told the audience, “but </w:t>
      </w:r>
      <w:r w:rsidRPr="00EE6B86">
        <w:rPr>
          <w:rStyle w:val="StyleBoldUnderline"/>
        </w:rPr>
        <w:t xml:space="preserve">we’ve been in a society that continues to marginalize black faces, and so we don’t want to see this kind of </w:t>
      </w:r>
      <w:proofErr w:type="spellStart"/>
      <w:r w:rsidRPr="00EE6B86">
        <w:rPr>
          <w:rStyle w:val="StyleBoldUnderline"/>
        </w:rPr>
        <w:t>reappropriation</w:t>
      </w:r>
      <w:proofErr w:type="spellEnd"/>
      <w:r w:rsidRPr="00EE6B86">
        <w:rPr>
          <w:rStyle w:val="StyleBoldUnderline"/>
        </w:rPr>
        <w:t xml:space="preserve"> and co-optation of #</w:t>
      </w:r>
      <w:proofErr w:type="spellStart"/>
      <w:r w:rsidRPr="00EE6B86">
        <w:rPr>
          <w:rStyle w:val="StyleBoldUnderline"/>
        </w:rPr>
        <w:t>BlackLivesMatter</w:t>
      </w:r>
      <w:proofErr w:type="spellEnd"/>
      <w:r w:rsidRPr="00EE6B86">
        <w:rPr>
          <w:rStyle w:val="StyleBoldUnderline"/>
        </w:rPr>
        <w:t xml:space="preserve"> as a </w:t>
      </w:r>
      <w:proofErr w:type="spellStart"/>
      <w:r w:rsidRPr="00EE6B86">
        <w:rPr>
          <w:rStyle w:val="StyleBoldUnderline"/>
        </w:rPr>
        <w:t>hashtag</w:t>
      </w:r>
      <w:proofErr w:type="spellEnd"/>
      <w:r w:rsidRPr="00EE6B86">
        <w:rPr>
          <w:sz w:val="16"/>
        </w:rPr>
        <w:t>.”</w:t>
      </w:r>
      <w:r w:rsidRPr="00EE6B86">
        <w:rPr>
          <w:sz w:val="12"/>
        </w:rPr>
        <w:t>¶</w:t>
      </w:r>
      <w:r w:rsidRPr="00EE6B86">
        <w:rPr>
          <w:sz w:val="16"/>
        </w:rPr>
        <w:t xml:space="preserve"> Instead, they urged other marginalized groups to create something new and unique that #</w:t>
      </w:r>
      <w:proofErr w:type="spellStart"/>
      <w:r w:rsidRPr="00EE6B86">
        <w:rPr>
          <w:sz w:val="16"/>
        </w:rPr>
        <w:t>BlackLivesMatter</w:t>
      </w:r>
      <w:proofErr w:type="spellEnd"/>
      <w:r w:rsidRPr="00EE6B86">
        <w:rPr>
          <w:sz w:val="16"/>
        </w:rPr>
        <w:t xml:space="preserve"> would, in turn, support</w:t>
      </w:r>
      <w:proofErr w:type="gramStart"/>
      <w:r w:rsidRPr="00EE6B86">
        <w:rPr>
          <w:sz w:val="16"/>
        </w:rPr>
        <w:t>.</w:t>
      </w:r>
      <w:r w:rsidRPr="00EE6B86">
        <w:rPr>
          <w:sz w:val="12"/>
        </w:rPr>
        <w:t>¶</w:t>
      </w:r>
      <w:proofErr w:type="gramEnd"/>
      <w:r w:rsidRPr="00EE6B86">
        <w:rPr>
          <w:sz w:val="16"/>
        </w:rPr>
        <w:t xml:space="preserve"> </w:t>
      </w:r>
      <w:proofErr w:type="spellStart"/>
      <w:r w:rsidRPr="00EE6B86">
        <w:rPr>
          <w:sz w:val="16"/>
        </w:rPr>
        <w:t>Tometi</w:t>
      </w:r>
      <w:proofErr w:type="spellEnd"/>
      <w:r w:rsidRPr="00EE6B86">
        <w:rPr>
          <w:sz w:val="16"/>
        </w:rPr>
        <w:t xml:space="preserve">, the executive director of the Black Alliance for Just Immigration, and Garza, the special-projects director of the National Domestic Workers Alliance (along with </w:t>
      </w:r>
      <w:proofErr w:type="spellStart"/>
      <w:r w:rsidRPr="00EE6B86">
        <w:rPr>
          <w:sz w:val="16"/>
        </w:rPr>
        <w:t>Patrisse</w:t>
      </w:r>
      <w:proofErr w:type="spellEnd"/>
      <w:r w:rsidRPr="00EE6B86">
        <w:rPr>
          <w:sz w:val="16"/>
        </w:rPr>
        <w:t xml:space="preserve"> </w:t>
      </w:r>
      <w:proofErr w:type="spellStart"/>
      <w:r w:rsidRPr="00EE6B86">
        <w:rPr>
          <w:sz w:val="16"/>
        </w:rPr>
        <w:t>Cullors</w:t>
      </w:r>
      <w:proofErr w:type="spellEnd"/>
      <w:r w:rsidRPr="00EE6B86">
        <w:rPr>
          <w:sz w:val="16"/>
        </w:rPr>
        <w:t>, who was not at SXSW), created the national organization #</w:t>
      </w:r>
      <w:proofErr w:type="spellStart"/>
      <w:r w:rsidRPr="00EE6B86">
        <w:rPr>
          <w:sz w:val="16"/>
        </w:rPr>
        <w:t>BlackLivesMatter</w:t>
      </w:r>
      <w:proofErr w:type="spellEnd"/>
      <w:r w:rsidRPr="00EE6B86">
        <w:rPr>
          <w:sz w:val="16"/>
        </w:rPr>
        <w:t xml:space="preserve"> in 2012 after the shooting death of </w:t>
      </w:r>
      <w:proofErr w:type="spellStart"/>
      <w:r w:rsidRPr="00EE6B86">
        <w:rPr>
          <w:sz w:val="16"/>
        </w:rPr>
        <w:t>Trayvon</w:t>
      </w:r>
      <w:proofErr w:type="spellEnd"/>
      <w:r w:rsidRPr="00EE6B86">
        <w:rPr>
          <w:sz w:val="16"/>
        </w:rPr>
        <w:t xml:space="preserve"> Martin in Florida by George Zimmerman.</w:t>
      </w:r>
      <w:r w:rsidRPr="00EE6B86">
        <w:rPr>
          <w:sz w:val="12"/>
        </w:rPr>
        <w:t>¶</w:t>
      </w:r>
      <w:r w:rsidRPr="00EE6B86">
        <w:rPr>
          <w:sz w:val="16"/>
        </w:rPr>
        <w:t xml:space="preserve"> </w:t>
      </w:r>
      <w:proofErr w:type="spellStart"/>
      <w:r w:rsidRPr="00EE6B86">
        <w:rPr>
          <w:sz w:val="16"/>
        </w:rPr>
        <w:t>Tometi</w:t>
      </w:r>
      <w:proofErr w:type="spellEnd"/>
      <w:r w:rsidRPr="00EE6B86">
        <w:rPr>
          <w:sz w:val="16"/>
        </w:rPr>
        <w:t xml:space="preserve"> said the </w:t>
      </w:r>
      <w:proofErr w:type="spellStart"/>
      <w:r w:rsidRPr="00EE6B86">
        <w:rPr>
          <w:sz w:val="16"/>
        </w:rPr>
        <w:t>hashtag</w:t>
      </w:r>
      <w:proofErr w:type="spellEnd"/>
      <w:r w:rsidRPr="00EE6B86">
        <w:rPr>
          <w:sz w:val="16"/>
        </w:rPr>
        <w:t xml:space="preserve"> became “a galvanizing way of articulating who we are and the value that we do actually have.”</w:t>
      </w:r>
      <w:r w:rsidRPr="00EE6B86">
        <w:rPr>
          <w:sz w:val="12"/>
        </w:rPr>
        <w:t>¶</w:t>
      </w:r>
      <w:r w:rsidRPr="00EE6B86">
        <w:rPr>
          <w:sz w:val="16"/>
        </w:rPr>
        <w:t xml:space="preserve"> </w:t>
      </w:r>
      <w:proofErr w:type="gramStart"/>
      <w:r w:rsidRPr="00EE6B86">
        <w:rPr>
          <w:rStyle w:val="StyleBoldUnderline"/>
        </w:rPr>
        <w:t>The</w:t>
      </w:r>
      <w:proofErr w:type="gramEnd"/>
      <w:r w:rsidRPr="00EE6B86">
        <w:rPr>
          <w:rStyle w:val="StyleBoldUnderline"/>
        </w:rPr>
        <w:t xml:space="preserve"> </w:t>
      </w:r>
      <w:proofErr w:type="spellStart"/>
      <w:r w:rsidRPr="00EE6B86">
        <w:rPr>
          <w:rStyle w:val="StyleBoldUnderline"/>
        </w:rPr>
        <w:t>hashtag</w:t>
      </w:r>
      <w:proofErr w:type="spellEnd"/>
      <w:r w:rsidRPr="00EE6B86">
        <w:rPr>
          <w:rStyle w:val="StyleBoldUnderline"/>
        </w:rPr>
        <w:t xml:space="preserve"> </w:t>
      </w:r>
      <w:r w:rsidRPr="00EE6B86">
        <w:rPr>
          <w:sz w:val="16"/>
        </w:rPr>
        <w:t xml:space="preserve">also </w:t>
      </w:r>
      <w:r w:rsidRPr="00EE6B86">
        <w:rPr>
          <w:rStyle w:val="StyleBoldUnderline"/>
        </w:rPr>
        <w:t>became an opportunity to engage others in the fight</w:t>
      </w:r>
      <w:r w:rsidRPr="00EE6B86">
        <w:rPr>
          <w:sz w:val="16"/>
        </w:rPr>
        <w:t xml:space="preserve">. Now the pair </w:t>
      </w:r>
      <w:proofErr w:type="gramStart"/>
      <w:r w:rsidRPr="00EE6B86">
        <w:rPr>
          <w:sz w:val="16"/>
        </w:rPr>
        <w:t>are</w:t>
      </w:r>
      <w:proofErr w:type="gramEnd"/>
      <w:r w:rsidRPr="00EE6B86">
        <w:rPr>
          <w:sz w:val="16"/>
        </w:rPr>
        <w:t xml:space="preserve"> using it to encourage diverse communities to come together, </w:t>
      </w:r>
      <w:r w:rsidRPr="00EE6B86">
        <w:rPr>
          <w:rStyle w:val="StyleBoldUnderline"/>
        </w:rPr>
        <w:t>but</w:t>
      </w:r>
      <w:r w:rsidRPr="00EE6B86">
        <w:rPr>
          <w:sz w:val="16"/>
        </w:rPr>
        <w:t xml:space="preserve"> Garza said </w:t>
      </w:r>
      <w:r w:rsidRPr="00EE6B86">
        <w:rPr>
          <w:rStyle w:val="StyleBoldUnderline"/>
        </w:rPr>
        <w:t>it’s</w:t>
      </w:r>
      <w:r w:rsidRPr="00EE6B86">
        <w:rPr>
          <w:sz w:val="16"/>
        </w:rPr>
        <w:t xml:space="preserve"> a </w:t>
      </w:r>
      <w:r w:rsidRPr="00EE6B86">
        <w:rPr>
          <w:rStyle w:val="StyleBoldUnderline"/>
        </w:rPr>
        <w:t>complicated</w:t>
      </w:r>
      <w:r w:rsidRPr="00EE6B86">
        <w:rPr>
          <w:sz w:val="16"/>
        </w:rPr>
        <w:t xml:space="preserve"> effort. “</w:t>
      </w:r>
      <w:r w:rsidRPr="00EE6B86">
        <w:rPr>
          <w:rStyle w:val="Emphasis"/>
        </w:rPr>
        <w:t>I don’t think we can have deep solidarity without addressing the question of race</w:t>
      </w:r>
      <w:r w:rsidRPr="00EE6B86">
        <w:rPr>
          <w:sz w:val="16"/>
        </w:rPr>
        <w:t xml:space="preserve">,” she said. “In this country, especially in the last 10 to 15 years, I think </w:t>
      </w:r>
      <w:r w:rsidRPr="00EE6B86">
        <w:rPr>
          <w:rStyle w:val="StyleBoldUnderline"/>
        </w:rPr>
        <w:t>there has been a real push towards people of color coming together, and what happens is that black folks get erased from the conversation.”</w:t>
      </w:r>
    </w:p>
    <w:p w14:paraId="3FA3E39F" w14:textId="77777777" w:rsidR="004F1680" w:rsidRDefault="004F1680" w:rsidP="004F1680">
      <w:pPr>
        <w:pStyle w:val="Heading4"/>
      </w:pPr>
      <w:r>
        <w:t>No Impact to #</w:t>
      </w:r>
      <w:proofErr w:type="spellStart"/>
      <w:r>
        <w:t>BlackLivesMatter</w:t>
      </w:r>
      <w:proofErr w:type="spellEnd"/>
      <w:r>
        <w:t xml:space="preserve"> – </w:t>
      </w:r>
      <w:r w:rsidR="00A601A2">
        <w:t>If the thesis of white supremacy is true, it will stop the radical potential of the movement</w:t>
      </w:r>
    </w:p>
    <w:p w14:paraId="0D601C4A" w14:textId="77777777" w:rsidR="00A601A2" w:rsidRPr="00A601A2" w:rsidRDefault="00A601A2" w:rsidP="00A601A2">
      <w:r>
        <w:t xml:space="preserve">By </w:t>
      </w:r>
      <w:proofErr w:type="spellStart"/>
      <w:r>
        <w:t>Naji</w:t>
      </w:r>
      <w:proofErr w:type="spellEnd"/>
      <w:r>
        <w:t xml:space="preserve"> </w:t>
      </w:r>
      <w:proofErr w:type="spellStart"/>
      <w:r w:rsidRPr="00A601A2">
        <w:rPr>
          <w:rStyle w:val="StyleStyleBold12pt"/>
        </w:rPr>
        <w:t>Mujahid</w:t>
      </w:r>
      <w:proofErr w:type="spellEnd"/>
      <w:r>
        <w:t xml:space="preserve">, on May 5th, </w:t>
      </w:r>
      <w:r w:rsidRPr="00A601A2">
        <w:rPr>
          <w:rStyle w:val="StyleStyleBold12pt"/>
        </w:rPr>
        <w:t>2015</w:t>
      </w:r>
      <w:r>
        <w:t xml:space="preserve"> </w:t>
      </w:r>
      <w:r w:rsidRPr="00A601A2">
        <w:t>Black Lives Matter Slogan Is Understandable, But Is it Strong Enough?</w:t>
      </w:r>
      <w:r>
        <w:t xml:space="preserve"> </w:t>
      </w:r>
      <w:r w:rsidRPr="00A601A2">
        <w:t>http://www.grassrootsdc.org/2015/05/black-lives-matter-slogan-is-understandable-but-is-it-strong-enough/</w:t>
      </w:r>
    </w:p>
    <w:p w14:paraId="3B29E7F9" w14:textId="77777777" w:rsidR="004F1680" w:rsidRPr="00A601A2" w:rsidRDefault="004F1680" w:rsidP="004F1680">
      <w:pPr>
        <w:rPr>
          <w:sz w:val="16"/>
        </w:rPr>
      </w:pPr>
      <w:r w:rsidRPr="00A601A2">
        <w:rPr>
          <w:sz w:val="16"/>
        </w:rPr>
        <w:t xml:space="preserve">I heard someone use the term ‘BLM’ today in reference to “Black Lives Matter”. For a quick moment I was confused because </w:t>
      </w:r>
      <w:proofErr w:type="gramStart"/>
      <w:r w:rsidRPr="00A601A2">
        <w:rPr>
          <w:sz w:val="16"/>
        </w:rPr>
        <w:t>When</w:t>
      </w:r>
      <w:proofErr w:type="gramEnd"/>
      <w:r w:rsidRPr="00A601A2">
        <w:rPr>
          <w:sz w:val="16"/>
        </w:rPr>
        <w:t xml:space="preserve"> I heard BLM, I thought of the “Black Liberation Movement”. It made me think of the passive language being used recently. Like “Hands Up, Don’t Shoot!” Although I never liked it, I opted not to criticize this publicly because it was organic and speaking to the frustration of this current generation of activists. However, to me, “</w:t>
      </w:r>
      <w:r w:rsidRPr="004F1680">
        <w:rPr>
          <w:rStyle w:val="StyleBoldUnderline"/>
        </w:rPr>
        <w:t>Black Lives Matter” sounds like whining and “Hands Up, Don’t Shoot!” sounds like surrender</w:t>
      </w:r>
      <w:proofErr w:type="gramStart"/>
      <w:r w:rsidRPr="004F1680">
        <w:rPr>
          <w:rStyle w:val="StyleBoldUnderline"/>
        </w:rPr>
        <w:t>.</w:t>
      </w:r>
      <w:r w:rsidR="00A601A2" w:rsidRPr="00A601A2">
        <w:rPr>
          <w:rStyle w:val="StyleBoldUnderline"/>
          <w:b w:val="0"/>
          <w:sz w:val="12"/>
          <w:u w:val="none"/>
        </w:rPr>
        <w:t>¶</w:t>
      </w:r>
      <w:proofErr w:type="gramEnd"/>
      <w:r w:rsidR="00A601A2" w:rsidRPr="00A601A2">
        <w:rPr>
          <w:rStyle w:val="StyleBoldUnderline"/>
          <w:sz w:val="12"/>
        </w:rPr>
        <w:t xml:space="preserve"> </w:t>
      </w:r>
      <w:r w:rsidRPr="00A601A2">
        <w:rPr>
          <w:sz w:val="16"/>
        </w:rPr>
        <w:t xml:space="preserve">I commend people for their actions and voices during this time, but I encourage people to be mindful of their choice of words. </w:t>
      </w:r>
      <w:r w:rsidRPr="00A601A2">
        <w:rPr>
          <w:rStyle w:val="Emphasis"/>
        </w:rPr>
        <w:t>The slogan “Black Lives Matter”</w:t>
      </w:r>
      <w:r w:rsidRPr="00A601A2">
        <w:rPr>
          <w:sz w:val="16"/>
        </w:rPr>
        <w:t>, while true</w:t>
      </w:r>
      <w:r w:rsidRPr="00A601A2">
        <w:rPr>
          <w:rStyle w:val="Emphasis"/>
        </w:rPr>
        <w:t>, is weak</w:t>
      </w:r>
      <w:r w:rsidRPr="00A601A2">
        <w:rPr>
          <w:sz w:val="16"/>
        </w:rPr>
        <w:t xml:space="preserve">. </w:t>
      </w:r>
      <w:r w:rsidRPr="00A601A2">
        <w:rPr>
          <w:rStyle w:val="Emphasis"/>
        </w:rPr>
        <w:t>It’s a plea for recognition</w:t>
      </w:r>
      <w:r w:rsidRPr="00A601A2">
        <w:rPr>
          <w:sz w:val="16"/>
        </w:rPr>
        <w:t xml:space="preserve">. </w:t>
      </w:r>
      <w:r w:rsidRPr="00A601A2">
        <w:rPr>
          <w:rStyle w:val="StyleBoldUnderline"/>
        </w:rPr>
        <w:t>It’s an appeal of the powerless to the conscience of the powerful.</w:t>
      </w:r>
      <w:r w:rsidRPr="00A601A2">
        <w:rPr>
          <w:sz w:val="16"/>
        </w:rPr>
        <w:t xml:space="preserve"> We’ve been down this road before. </w:t>
      </w:r>
      <w:r w:rsidRPr="00A601A2">
        <w:rPr>
          <w:rStyle w:val="StyleBoldUnderline"/>
        </w:rPr>
        <w:t>White supremacy doesn’t have a conscience</w:t>
      </w:r>
      <w:r w:rsidRPr="00A601A2">
        <w:rPr>
          <w:sz w:val="16"/>
        </w:rPr>
        <w:t xml:space="preserve">. Therefore, </w:t>
      </w:r>
      <w:r w:rsidRPr="00A601A2">
        <w:rPr>
          <w:rStyle w:val="Emphasis"/>
        </w:rPr>
        <w:t>“Black Lives Matter” is a call that falls on deaf ears</w:t>
      </w:r>
      <w:r w:rsidRPr="00A601A2">
        <w:rPr>
          <w:sz w:val="16"/>
        </w:rPr>
        <w:t>. Hence, for instance, the counter-slogan of “All Lives Matter” which only serves to dilute the message</w:t>
      </w:r>
      <w:proofErr w:type="gramStart"/>
      <w:r w:rsidRPr="00A601A2">
        <w:rPr>
          <w:sz w:val="16"/>
        </w:rPr>
        <w:t>.</w:t>
      </w:r>
      <w:r w:rsidR="00A601A2" w:rsidRPr="00A601A2">
        <w:rPr>
          <w:sz w:val="12"/>
        </w:rPr>
        <w:t>¶</w:t>
      </w:r>
      <w:proofErr w:type="gramEnd"/>
      <w:r w:rsidR="00A601A2" w:rsidRPr="00A601A2">
        <w:rPr>
          <w:sz w:val="16"/>
        </w:rPr>
        <w:t xml:space="preserve"> </w:t>
      </w:r>
      <w:r w:rsidRPr="00A601A2">
        <w:rPr>
          <w:sz w:val="16"/>
        </w:rPr>
        <w:t>The Black Liberation Movement was not a plea or an appeal. It was an action of self-determination. It’s power came not from the society at-large recognizing it’s existence or legitimacy, but from the commitment of those involved, no matter how few, to fight for freedom within a society that has been consistent in it’s pathological racism</w:t>
      </w:r>
      <w:proofErr w:type="gramStart"/>
      <w:r w:rsidRPr="00A601A2">
        <w:rPr>
          <w:sz w:val="16"/>
        </w:rPr>
        <w:t>.</w:t>
      </w:r>
      <w:r w:rsidR="00A601A2" w:rsidRPr="00A601A2">
        <w:rPr>
          <w:sz w:val="12"/>
        </w:rPr>
        <w:t>¶</w:t>
      </w:r>
      <w:proofErr w:type="gramEnd"/>
      <w:r w:rsidR="00A601A2" w:rsidRPr="00A601A2">
        <w:rPr>
          <w:sz w:val="16"/>
        </w:rPr>
        <w:t xml:space="preserve"> </w:t>
      </w:r>
      <w:r w:rsidRPr="00A601A2">
        <w:rPr>
          <w:sz w:val="16"/>
        </w:rPr>
        <w:t>“The limits of tyrants are proscribed by the endurance of those whom they oppress… If we ever get free from the oppressions and wrongs heaped upon us, we must pay for their removal. We must do this by labor, by suffering, by sacrifice, and if needs be, by our lives and the lives of others.” – Frederick Douglas</w:t>
      </w:r>
      <w:r w:rsidR="00A601A2" w:rsidRPr="00A601A2">
        <w:rPr>
          <w:sz w:val="12"/>
        </w:rPr>
        <w:t>¶</w:t>
      </w:r>
      <w:r w:rsidR="00A601A2" w:rsidRPr="00A601A2">
        <w:rPr>
          <w:sz w:val="16"/>
        </w:rPr>
        <w:t xml:space="preserve"> </w:t>
      </w:r>
      <w:r w:rsidRPr="00A601A2">
        <w:rPr>
          <w:sz w:val="16"/>
        </w:rPr>
        <w:t xml:space="preserve">In many ways, </w:t>
      </w:r>
      <w:r w:rsidRPr="00A601A2">
        <w:rPr>
          <w:rStyle w:val="Emphasis"/>
        </w:rPr>
        <w:t>history seems to be repeating itself.</w:t>
      </w:r>
      <w:r w:rsidRPr="00A601A2">
        <w:rPr>
          <w:sz w:val="16"/>
        </w:rPr>
        <w:t xml:space="preserve"> </w:t>
      </w:r>
      <w:r w:rsidRPr="00A601A2">
        <w:rPr>
          <w:rStyle w:val="StyleBoldUnderline"/>
        </w:rPr>
        <w:t xml:space="preserve">The urban rebellions of the </w:t>
      </w:r>
      <w:proofErr w:type="gramStart"/>
      <w:r w:rsidRPr="00A601A2">
        <w:rPr>
          <w:rStyle w:val="StyleBoldUnderline"/>
        </w:rPr>
        <w:t>60s which eventually gave rise to the Black Liberation Movement</w:t>
      </w:r>
      <w:proofErr w:type="gramEnd"/>
      <w:r w:rsidRPr="00A601A2">
        <w:rPr>
          <w:rStyle w:val="StyleBoldUnderline"/>
        </w:rPr>
        <w:t xml:space="preserve"> were all sparked by police brutality.</w:t>
      </w:r>
      <w:r w:rsidRPr="00A601A2">
        <w:rPr>
          <w:sz w:val="16"/>
        </w:rPr>
        <w:t xml:space="preserve"> However, </w:t>
      </w:r>
      <w:r w:rsidRPr="00A601A2">
        <w:rPr>
          <w:rStyle w:val="StyleBoldUnderline"/>
        </w:rPr>
        <w:t xml:space="preserve">the BLM was eventually attacked, co-opted, and derailed. There is a lot to learn from in the history of the last 50 years of our struggle </w:t>
      </w:r>
      <w:r w:rsidRPr="00A601A2">
        <w:rPr>
          <w:sz w:val="16"/>
        </w:rPr>
        <w:t>(really, the last 250 years). Way too much to adequately address in this small space. So this small note is just a caution to be deliberate, mindful, and strategic in how the demands and concerns of the current manifestation of the struggle are articulated. This is in no way meant to diminish the work that has recently been done.</w:t>
      </w:r>
    </w:p>
    <w:p w14:paraId="51B511EC" w14:textId="77777777" w:rsidR="00A601A2" w:rsidRDefault="00A601A2" w:rsidP="00A601A2">
      <w:pPr>
        <w:pStyle w:val="Heading4"/>
      </w:pPr>
      <w:r>
        <w:t>#</w:t>
      </w:r>
      <w:proofErr w:type="spellStart"/>
      <w:r>
        <w:t>BlackLivesMatter</w:t>
      </w:r>
      <w:proofErr w:type="spellEnd"/>
      <w:r>
        <w:t xml:space="preserve"> Will be coopted – takes out the </w:t>
      </w:r>
      <w:proofErr w:type="spellStart"/>
      <w:r>
        <w:t>aff</w:t>
      </w:r>
      <w:proofErr w:type="spellEnd"/>
      <w:r>
        <w:t xml:space="preserve"> </w:t>
      </w:r>
    </w:p>
    <w:p w14:paraId="2A7D7C1A" w14:textId="77777777" w:rsidR="00A601A2" w:rsidRPr="00A601A2" w:rsidRDefault="00A601A2" w:rsidP="00A601A2">
      <w:r w:rsidRPr="00A601A2">
        <w:t xml:space="preserve">Theodore R. </w:t>
      </w:r>
      <w:r w:rsidRPr="00A601A2">
        <w:rPr>
          <w:rStyle w:val="Heading4Char"/>
        </w:rPr>
        <w:t>Johnson</w:t>
      </w:r>
      <w:r w:rsidRPr="00A601A2">
        <w:t xml:space="preserve"> is a writer, doctoral candidate, and former White House Fellow.</w:t>
      </w:r>
      <w:r>
        <w:t xml:space="preserve"> December 12 </w:t>
      </w:r>
      <w:r w:rsidRPr="00A601A2">
        <w:rPr>
          <w:rStyle w:val="Heading4Char"/>
        </w:rPr>
        <w:t>2014</w:t>
      </w:r>
      <w:r>
        <w:t xml:space="preserve"> </w:t>
      </w:r>
      <w:r w:rsidRPr="00A601A2">
        <w:t>Don't Let "Black Lives Matter" Become Another Ice Bucket Challenge</w:t>
      </w:r>
      <w:r>
        <w:t xml:space="preserve"> </w:t>
      </w:r>
      <w:r w:rsidRPr="00A601A2">
        <w:t>http://www.newrepublic.com/article/120575/black-lives-matter-i-cant-breathe-are-not-next-ice-bucket-challenge</w:t>
      </w:r>
    </w:p>
    <w:p w14:paraId="2B0EC478" w14:textId="77777777" w:rsidR="00A601A2" w:rsidRPr="00A601A2" w:rsidRDefault="00A601A2" w:rsidP="00A601A2">
      <w:pPr>
        <w:rPr>
          <w:sz w:val="16"/>
        </w:rPr>
      </w:pPr>
      <w:r w:rsidRPr="00A601A2">
        <w:rPr>
          <w:sz w:val="16"/>
        </w:rPr>
        <w:t xml:space="preserve">Over the weekend, Samuel L. Jackson recorded a call to action in support of the Black Lives Matter movement, which is protesting aggressive policing of black people. The actor, in a video posted to his Facebook page and has since been shared more than 68,000 times, sang a short song ("We </w:t>
      </w:r>
      <w:proofErr w:type="spellStart"/>
      <w:r w:rsidRPr="00A601A2">
        <w:rPr>
          <w:sz w:val="16"/>
        </w:rPr>
        <w:t>ain't</w:t>
      </w:r>
      <w:proofErr w:type="spellEnd"/>
      <w:r w:rsidRPr="00A601A2">
        <w:rPr>
          <w:sz w:val="16"/>
        </w:rPr>
        <w:t xml:space="preserve"> </w:t>
      </w:r>
      <w:proofErr w:type="spellStart"/>
      <w:r w:rsidRPr="00A601A2">
        <w:rPr>
          <w:sz w:val="16"/>
        </w:rPr>
        <w:t>gonna</w:t>
      </w:r>
      <w:proofErr w:type="spellEnd"/>
      <w:r w:rsidRPr="00A601A2">
        <w:rPr>
          <w:sz w:val="16"/>
        </w:rPr>
        <w:t xml:space="preserve"> stop 'til people are free") and challenged others to post videos of their doing the same. Specifically, he directed his message at “all you celebrities out there who poured ice water on your head,” a reference to the ALS ice bucket challenge that went viral this summer. </w:t>
      </w:r>
      <w:r w:rsidRPr="00A601A2">
        <w:rPr>
          <w:sz w:val="12"/>
        </w:rPr>
        <w:t>¶</w:t>
      </w:r>
      <w:r w:rsidRPr="00A601A2">
        <w:rPr>
          <w:sz w:val="16"/>
        </w:rPr>
        <w:t xml:space="preserve"> </w:t>
      </w:r>
      <w:proofErr w:type="gramStart"/>
      <w:r w:rsidRPr="00A601A2">
        <w:rPr>
          <w:rStyle w:val="StyleBoldUnderline"/>
        </w:rPr>
        <w:t>As</w:t>
      </w:r>
      <w:proofErr w:type="gramEnd"/>
      <w:r w:rsidRPr="00A601A2">
        <w:rPr>
          <w:rStyle w:val="StyleBoldUnderline"/>
        </w:rPr>
        <w:t xml:space="preserve"> more and more people join the movement that emphatically declares the sanctity of black life</w:t>
      </w:r>
      <w:r w:rsidRPr="00A601A2">
        <w:rPr>
          <w:sz w:val="16"/>
        </w:rPr>
        <w:t xml:space="preserve">, </w:t>
      </w:r>
      <w:r w:rsidRPr="00A601A2">
        <w:rPr>
          <w:rStyle w:val="Emphasis"/>
        </w:rPr>
        <w:t>its mission is at risk of losing intensity</w:t>
      </w:r>
      <w:r w:rsidRPr="00A601A2">
        <w:rPr>
          <w:rStyle w:val="StyleBoldUnderline"/>
        </w:rPr>
        <w:t>. The righteous tools of protest are steadily being co-opted by the social-media masses</w:t>
      </w:r>
      <w:r w:rsidRPr="00A601A2">
        <w:rPr>
          <w:sz w:val="16"/>
        </w:rPr>
        <w:t xml:space="preserve">, </w:t>
      </w:r>
      <w:r w:rsidRPr="00A601A2">
        <w:rPr>
          <w:rStyle w:val="StyleBoldUnderline"/>
        </w:rPr>
        <w:t xml:space="preserve">wherein popularity supplants solidarity as the motivation for some participants. </w:t>
      </w:r>
      <w:r w:rsidRPr="00A601A2">
        <w:rPr>
          <w:rStyle w:val="StyleBoldUnderline"/>
          <w:b w:val="0"/>
          <w:sz w:val="12"/>
          <w:u w:val="none"/>
        </w:rPr>
        <w:t>¶</w:t>
      </w:r>
      <w:r w:rsidRPr="00A601A2">
        <w:rPr>
          <w:sz w:val="16"/>
        </w:rPr>
        <w:t xml:space="preserve"> </w:t>
      </w:r>
      <w:proofErr w:type="gramStart"/>
      <w:r w:rsidRPr="00A601A2">
        <w:rPr>
          <w:rStyle w:val="StyleBoldUnderline"/>
        </w:rPr>
        <w:t>At</w:t>
      </w:r>
      <w:proofErr w:type="gramEnd"/>
      <w:r w:rsidRPr="00A601A2">
        <w:rPr>
          <w:rStyle w:val="StyleBoldUnderline"/>
        </w:rPr>
        <w:t xml:space="preserve"> the height of the ice bucket craze, a high school classmate</w:t>
      </w:r>
      <w:r w:rsidRPr="00A601A2">
        <w:rPr>
          <w:sz w:val="16"/>
        </w:rPr>
        <w:t xml:space="preserve"> dared me to subject myself to the freezing baptism. The challenge was an ingenious promotional tool employed (but not invented) by the nonprofit ALS Association to raise money for research into Lou Gehrig’s disease. I accepted my friend's dare, and told him I would double his donation toward combating amyotrophic lateral sclerosis. He had no clue what I was talking about. He </w:t>
      </w:r>
      <w:r w:rsidRPr="00A601A2">
        <w:rPr>
          <w:rStyle w:val="StyleBoldUnderline"/>
        </w:rPr>
        <w:t xml:space="preserve">did the challenge because it was popular, not to support some disease. </w:t>
      </w:r>
      <w:r w:rsidRPr="00A601A2">
        <w:rPr>
          <w:rStyle w:val="StyleBoldUnderline"/>
          <w:b w:val="0"/>
          <w:sz w:val="12"/>
          <w:u w:val="none"/>
        </w:rPr>
        <w:t>¶</w:t>
      </w:r>
      <w:r w:rsidRPr="00A601A2">
        <w:rPr>
          <w:sz w:val="16"/>
        </w:rPr>
        <w:t xml:space="preserve"> </w:t>
      </w:r>
      <w:r w:rsidRPr="00A601A2">
        <w:rPr>
          <w:rStyle w:val="StyleBoldUnderline"/>
        </w:rPr>
        <w:t>Similarly, today there are countless videos of people</w:t>
      </w:r>
      <w:r w:rsidRPr="00A601A2">
        <w:rPr>
          <w:sz w:val="16"/>
        </w:rPr>
        <w:t>—congressional members and staff, suburban high school students, and even people in other countries—</w:t>
      </w:r>
      <w:r w:rsidRPr="00A601A2">
        <w:rPr>
          <w:rStyle w:val="StyleBoldUnderline"/>
        </w:rPr>
        <w:t>walking with their hands up or staging die-ins on our television screens</w:t>
      </w:r>
      <w:r w:rsidRPr="00A601A2">
        <w:rPr>
          <w:sz w:val="16"/>
        </w:rPr>
        <w:t>. Professional athletes and celebrities have donned t-shirts emblazoned with the last words of Eric Garner, an unarmed black man choked to death by a police officer for selling cigarettes: “I Can’t Breathe.”</w:t>
      </w:r>
      <w:r w:rsidRPr="00A601A2">
        <w:rPr>
          <w:sz w:val="12"/>
        </w:rPr>
        <w:t>¶</w:t>
      </w:r>
      <w:r w:rsidRPr="00A601A2">
        <w:rPr>
          <w:sz w:val="16"/>
        </w:rPr>
        <w:t xml:space="preserve"> </w:t>
      </w:r>
      <w:r w:rsidRPr="00A601A2">
        <w:rPr>
          <w:rStyle w:val="StyleBoldUnderline"/>
        </w:rPr>
        <w:t>The rapid spread of #</w:t>
      </w:r>
      <w:proofErr w:type="spellStart"/>
      <w:r w:rsidRPr="00A601A2">
        <w:rPr>
          <w:rStyle w:val="StyleBoldUnderline"/>
        </w:rPr>
        <w:t>BlackLivesMatter</w:t>
      </w:r>
      <w:proofErr w:type="spellEnd"/>
      <w:r w:rsidRPr="00A601A2">
        <w:rPr>
          <w:rStyle w:val="StyleBoldUnderline"/>
        </w:rPr>
        <w:t>, built by a new generation of activists rather than legacy civil rights leaders, is nothing short of revolutionary</w:t>
      </w:r>
      <w:r w:rsidRPr="00A601A2">
        <w:rPr>
          <w:sz w:val="16"/>
        </w:rPr>
        <w:t xml:space="preserve">. With only the power of their message, strength of conviction, and social media, these young black leaders have innovated and pioneered a new form of grassroots movement, the likes of which our nation has never seen. The movement has ignited a national debate about how our society generally, and police specifically, treat young black Americans. </w:t>
      </w:r>
      <w:r w:rsidRPr="00A601A2">
        <w:rPr>
          <w:sz w:val="12"/>
        </w:rPr>
        <w:t>¶</w:t>
      </w:r>
      <w:r w:rsidRPr="00A601A2">
        <w:rPr>
          <w:sz w:val="16"/>
        </w:rPr>
        <w:t xml:space="preserve"> </w:t>
      </w:r>
      <w:proofErr w:type="gramStart"/>
      <w:r w:rsidRPr="00A601A2">
        <w:rPr>
          <w:sz w:val="16"/>
        </w:rPr>
        <w:t>The</w:t>
      </w:r>
      <w:proofErr w:type="gramEnd"/>
      <w:r w:rsidRPr="00A601A2">
        <w:rPr>
          <w:sz w:val="16"/>
        </w:rPr>
        <w:t xml:space="preserve"> resulting </w:t>
      </w:r>
      <w:proofErr w:type="spellStart"/>
      <w:r w:rsidRPr="00A601A2">
        <w:rPr>
          <w:sz w:val="16"/>
        </w:rPr>
        <w:t>virality</w:t>
      </w:r>
      <w:proofErr w:type="spellEnd"/>
      <w:r w:rsidRPr="00A601A2">
        <w:rPr>
          <w:sz w:val="16"/>
        </w:rPr>
        <w:t xml:space="preserve"> is not entirely a curse. I do not doubt the sincerity of the athletes and celebrities who have joined the cause. But </w:t>
      </w:r>
      <w:r w:rsidRPr="00A601A2">
        <w:rPr>
          <w:rStyle w:val="StyleBoldUnderline"/>
        </w:rPr>
        <w:t>with their attention comes those who look to personally profit from the momentum of the movement</w:t>
      </w:r>
      <w:r w:rsidRPr="00A601A2">
        <w:rPr>
          <w:sz w:val="16"/>
        </w:rPr>
        <w:t xml:space="preserve">. And we must be certain to guard against the dilution of the core message by pop-culture. </w:t>
      </w:r>
      <w:r w:rsidRPr="00A601A2">
        <w:rPr>
          <w:sz w:val="12"/>
        </w:rPr>
        <w:t>¶</w:t>
      </w:r>
      <w:r w:rsidRPr="00A601A2">
        <w:rPr>
          <w:sz w:val="16"/>
        </w:rPr>
        <w:t xml:space="preserve"> </w:t>
      </w:r>
      <w:r w:rsidRPr="00A601A2">
        <w:rPr>
          <w:rStyle w:val="StyleBoldUnderline"/>
        </w:rPr>
        <w:t>Black Lives Matter has caught the eye of some who are detached suppliers at best, and disingenuous profiteers at worst.</w:t>
      </w:r>
      <w:r w:rsidRPr="00A601A2">
        <w:rPr>
          <w:sz w:val="16"/>
        </w:rPr>
        <w:t xml:space="preserve"> </w:t>
      </w:r>
      <w:r w:rsidRPr="00A601A2">
        <w:rPr>
          <w:rStyle w:val="StyleBoldUnderline"/>
        </w:rPr>
        <w:t>Looking to meet the demand of protesters who want to be clothed in the movement’s mantras, countless vendors are selling “I Can’t Breathe” t-shirts</w:t>
      </w:r>
      <w:r w:rsidRPr="00A601A2">
        <w:rPr>
          <w:sz w:val="16"/>
        </w:rPr>
        <w:t xml:space="preserve">. </w:t>
      </w:r>
      <w:r w:rsidRPr="00A601A2">
        <w:rPr>
          <w:rStyle w:val="StyleBoldUnderline"/>
        </w:rPr>
        <w:t>Most of these sellers are not donating proceeds to the movement or any other charity, and it turns out some of the shirts were created in inhumane workshops in Haiti</w:t>
      </w:r>
      <w:r w:rsidRPr="00A601A2">
        <w:rPr>
          <w:sz w:val="16"/>
        </w:rPr>
        <w:t>. Once again, black suffering is being commoditized.</w:t>
      </w:r>
    </w:p>
    <w:p w14:paraId="7093ECF5" w14:textId="77777777" w:rsidR="00EC7D08" w:rsidRDefault="00EC7D08" w:rsidP="00EC7D08"/>
    <w:p w14:paraId="75F66A23" w14:textId="77777777" w:rsidR="00EC7D08" w:rsidRDefault="00040CB9" w:rsidP="00040CB9">
      <w:pPr>
        <w:pStyle w:val="Heading1"/>
      </w:pPr>
      <w:r>
        <w:t xml:space="preserve">Counter-Terrorism </w:t>
      </w:r>
      <w:r w:rsidR="00703530">
        <w:t>Advantage</w:t>
      </w:r>
    </w:p>
    <w:p w14:paraId="0952B9BA" w14:textId="77777777" w:rsidR="00703530" w:rsidRPr="00703530" w:rsidRDefault="00703530" w:rsidP="00703530">
      <w:pPr>
        <w:pStyle w:val="Heading2"/>
      </w:pPr>
      <w:proofErr w:type="spellStart"/>
      <w:r>
        <w:t>Aff</w:t>
      </w:r>
      <w:proofErr w:type="spellEnd"/>
      <w:r>
        <w:t xml:space="preserve"> Solvency</w:t>
      </w:r>
    </w:p>
    <w:p w14:paraId="45ABD588" w14:textId="77777777" w:rsidR="00703530" w:rsidRDefault="00703530" w:rsidP="00703530">
      <w:pPr>
        <w:pStyle w:val="Heading3"/>
      </w:pPr>
      <w:r>
        <w:t>Too Much Intel</w:t>
      </w:r>
    </w:p>
    <w:p w14:paraId="6C2BAEC0" w14:textId="77777777" w:rsidR="00703530" w:rsidRPr="000F61D2" w:rsidRDefault="00703530" w:rsidP="00703530">
      <w:pPr>
        <w:pStyle w:val="Heading4"/>
      </w:pPr>
      <w:r>
        <w:t>Fusion Centers’ emphasis on data collection creates a need in the haystack scenario that makes the identification and prevention of terror threats impossible – reverting to old anti-terror methods is key</w:t>
      </w:r>
    </w:p>
    <w:p w14:paraId="62DBEE9D" w14:textId="77777777" w:rsidR="00703530" w:rsidRDefault="00703530" w:rsidP="00703530">
      <w:proofErr w:type="spellStart"/>
      <w:r w:rsidRPr="000F61D2">
        <w:rPr>
          <w:rStyle w:val="StyleStyleBold12pt"/>
        </w:rPr>
        <w:t>WashingtonsBlog</w:t>
      </w:r>
      <w:proofErr w:type="spellEnd"/>
      <w:r w:rsidRPr="000F61D2">
        <w:rPr>
          <w:rStyle w:val="StyleStyleBold12pt"/>
        </w:rPr>
        <w:t xml:space="preserve"> </w:t>
      </w:r>
      <w:r>
        <w:t xml:space="preserve">May 7, </w:t>
      </w:r>
      <w:r w:rsidRPr="000F61D2">
        <w:rPr>
          <w:rStyle w:val="StyleStyleBold12pt"/>
        </w:rPr>
        <w:t>2015</w:t>
      </w:r>
      <w:r>
        <w:t xml:space="preserve"> by NSA Admits It Collects Too MUCH Info to Stop Terror Attacks</w:t>
      </w:r>
    </w:p>
    <w:p w14:paraId="2A5DE869" w14:textId="77777777" w:rsidR="00703530" w:rsidRPr="00D3056A" w:rsidRDefault="00703530" w:rsidP="00703530">
      <w:r w:rsidRPr="00D3056A">
        <w:t>http://www.washingtonsblog.com/2015/05/nsa-admits-it-collects-too-much-info-to-stop-terror-attacks.html</w:t>
      </w:r>
    </w:p>
    <w:p w14:paraId="6FA9C2C8" w14:textId="77777777" w:rsidR="00703530" w:rsidRDefault="00703530" w:rsidP="00703530">
      <w:pPr>
        <w:rPr>
          <w:rStyle w:val="Emphasis"/>
        </w:rPr>
      </w:pPr>
      <w:r w:rsidRPr="000F61D2">
        <w:rPr>
          <w:rStyle w:val="StyleBoldUnderline"/>
        </w:rPr>
        <w:t xml:space="preserve">Top security experts agree that </w:t>
      </w:r>
      <w:r w:rsidRPr="000F61D2">
        <w:rPr>
          <w:rStyle w:val="Emphasis"/>
        </w:rPr>
        <w:t>mass surveillance is ineffective</w:t>
      </w:r>
      <w:r w:rsidRPr="000F61D2">
        <w:rPr>
          <w:sz w:val="14"/>
        </w:rPr>
        <w:t xml:space="preserve"> … </w:t>
      </w:r>
      <w:r w:rsidRPr="000F61D2">
        <w:rPr>
          <w:rStyle w:val="Emphasis"/>
        </w:rPr>
        <w:t>and</w:t>
      </w:r>
      <w:r w:rsidRPr="000F61D2">
        <w:rPr>
          <w:sz w:val="14"/>
        </w:rPr>
        <w:t xml:space="preserve"> actually </w:t>
      </w:r>
      <w:r w:rsidRPr="000F61D2">
        <w:rPr>
          <w:rStyle w:val="Emphasis"/>
        </w:rPr>
        <w:t>makes us MORE vulnerable to terrorism</w:t>
      </w:r>
      <w:proofErr w:type="gramStart"/>
      <w:r w:rsidRPr="000F61D2">
        <w:rPr>
          <w:rStyle w:val="Emphasis"/>
        </w:rPr>
        <w:t>.</w:t>
      </w:r>
      <w:r w:rsidRPr="000F61D2">
        <w:rPr>
          <w:sz w:val="12"/>
        </w:rPr>
        <w:t>¶</w:t>
      </w:r>
      <w:proofErr w:type="gramEnd"/>
      <w:r w:rsidRPr="000F61D2">
        <w:rPr>
          <w:sz w:val="14"/>
        </w:rPr>
        <w:t xml:space="preserve"> For example, </w:t>
      </w:r>
      <w:r w:rsidRPr="000F61D2">
        <w:rPr>
          <w:rStyle w:val="StyleBoldUnderline"/>
        </w:rPr>
        <w:t>the former head of the NSA’s global intelligence gathering operations</w:t>
      </w:r>
      <w:r w:rsidRPr="000F61D2">
        <w:rPr>
          <w:sz w:val="14"/>
        </w:rPr>
        <w:t xml:space="preserve"> </w:t>
      </w:r>
      <w:r w:rsidRPr="000F61D2">
        <w:rPr>
          <w:rStyle w:val="Emphasis"/>
        </w:rPr>
        <w:t xml:space="preserve">– Bill </w:t>
      </w:r>
      <w:proofErr w:type="spellStart"/>
      <w:r w:rsidRPr="000F61D2">
        <w:rPr>
          <w:rStyle w:val="Emphasis"/>
        </w:rPr>
        <w:t>Binney</w:t>
      </w:r>
      <w:proofErr w:type="spellEnd"/>
      <w:r w:rsidRPr="000F61D2">
        <w:rPr>
          <w:rStyle w:val="Emphasis"/>
        </w:rPr>
        <w:t xml:space="preserve"> –</w:t>
      </w:r>
      <w:r w:rsidRPr="000F61D2">
        <w:rPr>
          <w:sz w:val="14"/>
        </w:rPr>
        <w:t xml:space="preserve"> </w:t>
      </w:r>
      <w:r w:rsidRPr="000F61D2">
        <w:rPr>
          <w:rStyle w:val="StyleBoldUnderline"/>
        </w:rPr>
        <w:t xml:space="preserve">says that the </w:t>
      </w:r>
      <w:r w:rsidRPr="000F61D2">
        <w:rPr>
          <w:rStyle w:val="Emphasis"/>
        </w:rPr>
        <w:t>mass surveillance INTERFERES with the government’s ability to catch bad guys</w:t>
      </w:r>
      <w:r w:rsidRPr="000F61D2">
        <w:rPr>
          <w:sz w:val="14"/>
        </w:rPr>
        <w:t xml:space="preserve">, </w:t>
      </w:r>
      <w:r w:rsidRPr="000F61D2">
        <w:rPr>
          <w:rStyle w:val="StyleBoldUnderline"/>
        </w:rPr>
        <w:t>and that the government failed to stop 9/11, the Boston Bombing, the Texas shootings and other terror attacks is because it was overwhelmed with data from mass surveillance on Americans.</w:t>
      </w:r>
      <w:r w:rsidRPr="000F61D2">
        <w:rPr>
          <w:sz w:val="12"/>
        </w:rPr>
        <w:t>¶</w:t>
      </w:r>
      <w:r w:rsidRPr="000F61D2">
        <w:rPr>
          <w:sz w:val="14"/>
        </w:rPr>
        <w:t xml:space="preserve"> </w:t>
      </w:r>
      <w:proofErr w:type="spellStart"/>
      <w:r w:rsidRPr="000F61D2">
        <w:rPr>
          <w:sz w:val="14"/>
        </w:rPr>
        <w:t>Binney</w:t>
      </w:r>
      <w:proofErr w:type="spellEnd"/>
      <w:r w:rsidRPr="000F61D2">
        <w:rPr>
          <w:sz w:val="14"/>
        </w:rPr>
        <w:t xml:space="preserve"> told Washington’s Blog:</w:t>
      </w:r>
      <w:r w:rsidRPr="000F61D2">
        <w:rPr>
          <w:sz w:val="12"/>
        </w:rPr>
        <w:t>¶</w:t>
      </w:r>
      <w:r w:rsidRPr="000F61D2">
        <w:rPr>
          <w:sz w:val="14"/>
        </w:rPr>
        <w:t xml:space="preserve"> A good deal of the failure is, in my opinion, due to bulk data. So, I am calling all these attacks a result of “Data bulk failure.” </w:t>
      </w:r>
      <w:proofErr w:type="gramStart"/>
      <w:r w:rsidRPr="000F61D2">
        <w:rPr>
          <w:rStyle w:val="Emphasis"/>
        </w:rPr>
        <w:t>Too much data and too many people for the 10-20 thousand analysts to follow.</w:t>
      </w:r>
      <w:proofErr w:type="gramEnd"/>
      <w:r w:rsidRPr="000F61D2">
        <w:rPr>
          <w:sz w:val="14"/>
        </w:rPr>
        <w:t xml:space="preserve"> </w:t>
      </w:r>
      <w:proofErr w:type="gramStart"/>
      <w:r w:rsidRPr="000F61D2">
        <w:rPr>
          <w:sz w:val="14"/>
        </w:rPr>
        <w:t>Simple as that.</w:t>
      </w:r>
      <w:proofErr w:type="gramEnd"/>
      <w:r w:rsidRPr="000F61D2">
        <w:rPr>
          <w:sz w:val="14"/>
        </w:rPr>
        <w:t xml:space="preserve"> Especially when they make word match pulls (like Google) and get dumps of data selected from close to 4 billion people</w:t>
      </w:r>
      <w:proofErr w:type="gramStart"/>
      <w:r w:rsidRPr="000F61D2">
        <w:rPr>
          <w:sz w:val="14"/>
        </w:rPr>
        <w:t>.</w:t>
      </w:r>
      <w:r w:rsidRPr="000F61D2">
        <w:rPr>
          <w:sz w:val="12"/>
        </w:rPr>
        <w:t>¶</w:t>
      </w:r>
      <w:proofErr w:type="gramEnd"/>
      <w:r w:rsidRPr="000F61D2">
        <w:rPr>
          <w:sz w:val="14"/>
        </w:rPr>
        <w:t xml:space="preserve"> </w:t>
      </w:r>
      <w:r w:rsidRPr="000F61D2">
        <w:rPr>
          <w:rStyle w:val="StyleBoldUnderline"/>
        </w:rPr>
        <w:t>This is the same problem NSA had before 9/11.</w:t>
      </w:r>
      <w:r w:rsidRPr="000F61D2">
        <w:rPr>
          <w:sz w:val="14"/>
        </w:rPr>
        <w:t xml:space="preserve"> They had data that could have prevented 9/11 but did not know they had it in their </w:t>
      </w:r>
      <w:proofErr w:type="gramStart"/>
      <w:r w:rsidRPr="000F61D2">
        <w:rPr>
          <w:sz w:val="14"/>
        </w:rPr>
        <w:t>data bases</w:t>
      </w:r>
      <w:proofErr w:type="gramEnd"/>
      <w:r w:rsidRPr="000F61D2">
        <w:rPr>
          <w:sz w:val="14"/>
        </w:rPr>
        <w:t xml:space="preserve">. This back then when the bulk collection was not going on. </w:t>
      </w:r>
      <w:r w:rsidRPr="000F61D2">
        <w:rPr>
          <w:rStyle w:val="Emphasis"/>
        </w:rPr>
        <w:t>Now the problem is orders of magnitude greater</w:t>
      </w:r>
      <w:r w:rsidRPr="000F61D2">
        <w:rPr>
          <w:sz w:val="14"/>
        </w:rPr>
        <w:t>. Result, it’s harder to succeed</w:t>
      </w:r>
      <w:proofErr w:type="gramStart"/>
      <w:r w:rsidRPr="000F61D2">
        <w:rPr>
          <w:sz w:val="14"/>
        </w:rPr>
        <w:t>.</w:t>
      </w:r>
      <w:r w:rsidRPr="000F61D2">
        <w:rPr>
          <w:sz w:val="12"/>
        </w:rPr>
        <w:t>¶</w:t>
      </w:r>
      <w:proofErr w:type="gramEnd"/>
      <w:r w:rsidRPr="000F61D2">
        <w:rPr>
          <w:sz w:val="14"/>
        </w:rPr>
        <w:t xml:space="preserve"> Expect more of the same from our deluded government that thinks more data improves possibilities of success. All this bulk data collection and storage does give law enforcement a great capability to retroactively analyze anyone they want. But, of </w:t>
      </w:r>
      <w:proofErr w:type="spellStart"/>
      <w:r w:rsidRPr="000F61D2">
        <w:rPr>
          <w:sz w:val="14"/>
        </w:rPr>
        <w:t>course</w:t>
      </w:r>
      <w:proofErr w:type="gramStart"/>
      <w:r w:rsidRPr="000F61D2">
        <w:rPr>
          <w:sz w:val="14"/>
        </w:rPr>
        <w:t>,that</w:t>
      </w:r>
      <w:proofErr w:type="spellEnd"/>
      <w:proofErr w:type="gramEnd"/>
      <w:r w:rsidRPr="000F61D2">
        <w:rPr>
          <w:sz w:val="14"/>
        </w:rPr>
        <w:t xml:space="preserve"> data cannot be used in court since it was not acquired with a warrant.</w:t>
      </w:r>
      <w:r w:rsidRPr="000F61D2">
        <w:rPr>
          <w:sz w:val="12"/>
        </w:rPr>
        <w:t>¶</w:t>
      </w:r>
      <w:r w:rsidRPr="000F61D2">
        <w:rPr>
          <w:sz w:val="14"/>
        </w:rPr>
        <w:t xml:space="preserve"> </w:t>
      </w:r>
      <w:proofErr w:type="spellStart"/>
      <w:r w:rsidRPr="000F61D2">
        <w:rPr>
          <w:sz w:val="14"/>
        </w:rPr>
        <w:t>Binney</w:t>
      </w:r>
      <w:proofErr w:type="spellEnd"/>
      <w:r w:rsidRPr="000F61D2">
        <w:rPr>
          <w:sz w:val="14"/>
        </w:rPr>
        <w:t xml:space="preserve"> and other high-level NSA whistleblowers noted last year:</w:t>
      </w:r>
      <w:r w:rsidRPr="000F61D2">
        <w:rPr>
          <w:sz w:val="12"/>
        </w:rPr>
        <w:t>¶</w:t>
      </w:r>
      <w:r w:rsidRPr="000F61D2">
        <w:rPr>
          <w:sz w:val="14"/>
        </w:rPr>
        <w:t xml:space="preserve"> On December 26, for example, The Wall Street Journal published a lengthy front-page article, quoting NSA’s former Senior Technical Director William </w:t>
      </w:r>
      <w:proofErr w:type="spellStart"/>
      <w:r w:rsidRPr="000F61D2">
        <w:rPr>
          <w:sz w:val="14"/>
        </w:rPr>
        <w:t>Binney</w:t>
      </w:r>
      <w:proofErr w:type="spellEnd"/>
      <w:r w:rsidRPr="000F61D2">
        <w:rPr>
          <w:sz w:val="14"/>
        </w:rPr>
        <w:t xml:space="preserve"> (undersigned) and former chief of NSA’s SIGINT Automation Research Center Edward Loomis (undersigned) warning that NSA is drowning in useless data lacking adequate privacy provisions, to the point where it cannot conduct effective terrorist-related surveillance and analysis.</w:t>
      </w:r>
      <w:r w:rsidRPr="000F61D2">
        <w:rPr>
          <w:sz w:val="12"/>
        </w:rPr>
        <w:t>¶</w:t>
      </w:r>
      <w:r w:rsidRPr="000F61D2">
        <w:rPr>
          <w:sz w:val="14"/>
        </w:rPr>
        <w:t xml:space="preserve"> A recently disclosed internal NSA briefing document corroborates the drowning, with the embarrassing admission, in bureaucratize, that NSA </w:t>
      </w:r>
      <w:r w:rsidRPr="000F61D2">
        <w:rPr>
          <w:rStyle w:val="StyleBoldUnderline"/>
        </w:rPr>
        <w:t xml:space="preserve">collection has been “outpacing” NSA’s ability to ingest, process, and store data </w:t>
      </w:r>
      <w:r w:rsidRPr="000F61D2">
        <w:rPr>
          <w:sz w:val="14"/>
        </w:rPr>
        <w:t xml:space="preserve">– </w:t>
      </w:r>
      <w:r w:rsidRPr="000F61D2">
        <w:rPr>
          <w:rStyle w:val="Emphasis"/>
        </w:rPr>
        <w:t>let alone analyze the take.</w:t>
      </w:r>
      <w:r w:rsidRPr="000F61D2">
        <w:rPr>
          <w:rStyle w:val="Emphasis"/>
          <w:b w:val="0"/>
          <w:sz w:val="12"/>
          <w:u w:val="none"/>
        </w:rPr>
        <w:t>¶</w:t>
      </w:r>
      <w:r w:rsidRPr="000F61D2">
        <w:rPr>
          <w:sz w:val="14"/>
        </w:rPr>
        <w:t xml:space="preserve"> Indeed, the pro-spying NSA chief and NSA technicians admitted that the NSA was drowning in too much data 3 months before 9/11:</w:t>
      </w:r>
      <w:r w:rsidRPr="000F61D2">
        <w:rPr>
          <w:sz w:val="12"/>
        </w:rPr>
        <w:t>¶</w:t>
      </w:r>
      <w:r w:rsidRPr="000F61D2">
        <w:rPr>
          <w:sz w:val="14"/>
        </w:rPr>
        <w:t xml:space="preserve"> </w:t>
      </w:r>
      <w:r w:rsidRPr="000F61D2">
        <w:rPr>
          <w:rStyle w:val="StyleBoldUnderline"/>
        </w:rPr>
        <w:t>In an interview</w:t>
      </w:r>
      <w:r w:rsidRPr="000F61D2">
        <w:rPr>
          <w:sz w:val="14"/>
        </w:rPr>
        <w:t xml:space="preserve">, Air Force Lt. Gen. Michael Hayden, </w:t>
      </w:r>
      <w:r w:rsidRPr="000F61D2">
        <w:rPr>
          <w:rStyle w:val="StyleBoldUnderline"/>
        </w:rPr>
        <w:t>the NSA’s director … suggested</w:t>
      </w:r>
      <w:r w:rsidRPr="000F61D2">
        <w:rPr>
          <w:sz w:val="14"/>
        </w:rPr>
        <w:t xml:space="preserve"> that </w:t>
      </w:r>
      <w:r w:rsidRPr="000F61D2">
        <w:rPr>
          <w:rStyle w:val="StyleBoldUnderline"/>
        </w:rPr>
        <w:t>access isn’t the problem</w:t>
      </w:r>
      <w:r w:rsidRPr="000F61D2">
        <w:rPr>
          <w:sz w:val="14"/>
        </w:rPr>
        <w:t xml:space="preserve">. </w:t>
      </w:r>
      <w:r w:rsidRPr="000F61D2">
        <w:rPr>
          <w:rStyle w:val="StyleBoldUnderline"/>
        </w:rPr>
        <w:t>Rather</w:t>
      </w:r>
      <w:r w:rsidRPr="000F61D2">
        <w:rPr>
          <w:sz w:val="14"/>
        </w:rPr>
        <w:t xml:space="preserve">, he said, </w:t>
      </w:r>
      <w:r w:rsidRPr="000F61D2">
        <w:rPr>
          <w:rStyle w:val="Emphasis"/>
        </w:rPr>
        <w:t>the sheer volume</w:t>
      </w:r>
      <w:r w:rsidRPr="000F61D2">
        <w:rPr>
          <w:sz w:val="14"/>
        </w:rPr>
        <w:t xml:space="preserve"> </w:t>
      </w:r>
      <w:r w:rsidRPr="000F61D2">
        <w:rPr>
          <w:rStyle w:val="StyleBoldUnderline"/>
        </w:rPr>
        <w:t xml:space="preserve">and variety of today’s communications means “there’s simply too much out </w:t>
      </w:r>
      <w:proofErr w:type="gramStart"/>
      <w:r w:rsidRPr="000F61D2">
        <w:rPr>
          <w:rStyle w:val="StyleBoldUnderline"/>
        </w:rPr>
        <w:t>there</w:t>
      </w:r>
      <w:proofErr w:type="gramEnd"/>
      <w:r w:rsidRPr="000F61D2">
        <w:rPr>
          <w:rStyle w:val="StyleBoldUnderline"/>
        </w:rPr>
        <w:t>, and it’s too hard to understand.”</w:t>
      </w:r>
      <w:r w:rsidRPr="000F61D2">
        <w:rPr>
          <w:rStyle w:val="StyleBoldUnderline"/>
          <w:b w:val="0"/>
          <w:sz w:val="12"/>
          <w:u w:val="none"/>
        </w:rPr>
        <w:t>¶</w:t>
      </w:r>
      <w:r w:rsidRPr="000F61D2">
        <w:rPr>
          <w:sz w:val="14"/>
        </w:rPr>
        <w:t xml:space="preserve"> ***</w:t>
      </w:r>
      <w:r w:rsidRPr="000F61D2">
        <w:rPr>
          <w:sz w:val="12"/>
        </w:rPr>
        <w:t>¶</w:t>
      </w:r>
      <w:r w:rsidRPr="000F61D2">
        <w:rPr>
          <w:sz w:val="14"/>
        </w:rPr>
        <w:t xml:space="preserve"> “</w:t>
      </w:r>
      <w:r w:rsidRPr="000F61D2">
        <w:rPr>
          <w:rStyle w:val="StyleBoldUnderline"/>
        </w:rPr>
        <w:t>What we got was a blast of digital bits, like a fire hydrant spraying you in the face</w:t>
      </w:r>
      <w:r w:rsidRPr="000F61D2">
        <w:rPr>
          <w:sz w:val="14"/>
        </w:rPr>
        <w:t>,” says one former NSA technician with knowledge of the project. “</w:t>
      </w:r>
      <w:r w:rsidRPr="000F61D2">
        <w:rPr>
          <w:rStyle w:val="StyleBoldUnderline"/>
        </w:rPr>
        <w:t>It was the classic needle-in-the-haystack pursuit, except here the haystack starts out huge and grows by the second</w:t>
      </w:r>
      <w:r w:rsidRPr="000F61D2">
        <w:rPr>
          <w:sz w:val="14"/>
        </w:rPr>
        <w:t>,” the former technician says. NSA’s computers simply weren’t equipped to sort through so much data flying at them so fast</w:t>
      </w:r>
      <w:proofErr w:type="gramStart"/>
      <w:r w:rsidRPr="000F61D2">
        <w:rPr>
          <w:sz w:val="14"/>
        </w:rPr>
        <w:t>.</w:t>
      </w:r>
      <w:r w:rsidRPr="000F61D2">
        <w:rPr>
          <w:sz w:val="12"/>
        </w:rPr>
        <w:t>¶</w:t>
      </w:r>
      <w:proofErr w:type="gramEnd"/>
      <w:r w:rsidRPr="000F61D2">
        <w:rPr>
          <w:sz w:val="14"/>
        </w:rPr>
        <w:t xml:space="preserve"> And see this.</w:t>
      </w:r>
      <w:r w:rsidRPr="000F61D2">
        <w:rPr>
          <w:sz w:val="12"/>
        </w:rPr>
        <w:t>¶</w:t>
      </w:r>
      <w:r w:rsidRPr="000F61D2">
        <w:rPr>
          <w:sz w:val="14"/>
        </w:rPr>
        <w:t xml:space="preserve"> </w:t>
      </w:r>
      <w:r w:rsidRPr="000F61D2">
        <w:rPr>
          <w:rStyle w:val="Emphasis"/>
        </w:rPr>
        <w:t>If more traditional anti-terror efforts had been used, these terror plots would have been stopped.</w:t>
      </w:r>
    </w:p>
    <w:p w14:paraId="5EA26D2A" w14:textId="77777777" w:rsidR="00703530" w:rsidRDefault="00703530" w:rsidP="00703530">
      <w:pPr>
        <w:pStyle w:val="Heading3"/>
      </w:pPr>
      <w:r>
        <w:t xml:space="preserve">AT: The Plan Causes “Turf Wars” </w:t>
      </w:r>
    </w:p>
    <w:p w14:paraId="1842BD80" w14:textId="77777777" w:rsidR="00703530" w:rsidRDefault="00703530" w:rsidP="00703530">
      <w:pPr>
        <w:pStyle w:val="Heading4"/>
      </w:pPr>
      <w:r>
        <w:t xml:space="preserve">The Argument that the plan results in “turf wars” between intelligence agencies is a non-starter </w:t>
      </w:r>
      <w:proofErr w:type="gramStart"/>
      <w:r>
        <w:t>-  there</w:t>
      </w:r>
      <w:proofErr w:type="gramEnd"/>
      <w:r>
        <w:t xml:space="preserve"> are procedures in place for </w:t>
      </w:r>
      <w:proofErr w:type="spellStart"/>
      <w:r>
        <w:t>intel</w:t>
      </w:r>
      <w:proofErr w:type="spellEnd"/>
      <w:r>
        <w:t xml:space="preserve"> sharing on legitimate threats – its only a question of whether or not we can process that information</w:t>
      </w:r>
    </w:p>
    <w:p w14:paraId="536C97CA" w14:textId="77777777" w:rsidR="00703530" w:rsidRPr="00703530" w:rsidRDefault="00703530" w:rsidP="00703530">
      <w:proofErr w:type="gramStart"/>
      <w:r>
        <w:t>by</w:t>
      </w:r>
      <w:proofErr w:type="gramEnd"/>
      <w:r>
        <w:t xml:space="preserve"> </w:t>
      </w:r>
      <w:proofErr w:type="spellStart"/>
      <w:r>
        <w:t>WashingtonsBlog</w:t>
      </w:r>
      <w:proofErr w:type="spellEnd"/>
      <w:r>
        <w:t xml:space="preserve"> in an interview with Thomas </w:t>
      </w:r>
      <w:r w:rsidRPr="007D0582">
        <w:rPr>
          <w:rStyle w:val="StyleStyleBold12pt"/>
        </w:rPr>
        <w:t>Drake</w:t>
      </w:r>
      <w:r>
        <w:t xml:space="preserve">, </w:t>
      </w:r>
      <w:r w:rsidR="007D0582">
        <w:t xml:space="preserve">former senior NSA executive, </w:t>
      </w:r>
      <w:r w:rsidR="007D0582" w:rsidRPr="007D0582">
        <w:t xml:space="preserve">June 13, </w:t>
      </w:r>
      <w:r w:rsidR="007D0582" w:rsidRPr="007D0582">
        <w:rPr>
          <w:rStyle w:val="StyleStyleBold12pt"/>
        </w:rPr>
        <w:t>2014</w:t>
      </w:r>
      <w:r w:rsidR="007D0582" w:rsidRPr="007D0582">
        <w:t xml:space="preserve">  Senior NSA Executive DEMOLISHES Intelligence Agencies’ Excuse for 9/11</w:t>
      </w:r>
      <w:r w:rsidR="007D0582">
        <w:t xml:space="preserve"> </w:t>
      </w:r>
      <w:r w:rsidR="007D0582" w:rsidRPr="007D0582">
        <w:t>http://www.washingtonsblog.com/2014/06/senior-nsa-manager-demolishes-intelligence-agencies-excuse-911.html</w:t>
      </w:r>
    </w:p>
    <w:p w14:paraId="0807F462" w14:textId="77777777" w:rsidR="00703530" w:rsidRPr="00703530" w:rsidRDefault="00703530" w:rsidP="00703530">
      <w:pPr>
        <w:rPr>
          <w:sz w:val="10"/>
        </w:rPr>
      </w:pPr>
      <w:r w:rsidRPr="00703530">
        <w:rPr>
          <w:rStyle w:val="StyleBoldUnderline"/>
        </w:rPr>
        <w:t>The U.S. government pretended that 9/11 was unforeseeable</w:t>
      </w:r>
      <w:proofErr w:type="gramStart"/>
      <w:r w:rsidRPr="00703530">
        <w:rPr>
          <w:rStyle w:val="StyleBoldUnderline"/>
        </w:rPr>
        <w:t>.</w:t>
      </w:r>
      <w:r w:rsidRPr="00703530">
        <w:rPr>
          <w:rStyle w:val="StyleBoldUnderline"/>
          <w:b w:val="0"/>
          <w:sz w:val="12"/>
          <w:u w:val="none"/>
        </w:rPr>
        <w:t>¶</w:t>
      </w:r>
      <w:proofErr w:type="gramEnd"/>
      <w:r w:rsidRPr="00703530">
        <w:rPr>
          <w:sz w:val="10"/>
        </w:rPr>
        <w:t xml:space="preserve"> </w:t>
      </w:r>
      <w:r w:rsidRPr="00703530">
        <w:rPr>
          <w:rStyle w:val="StyleBoldUnderline"/>
        </w:rPr>
        <w:t xml:space="preserve">But </w:t>
      </w:r>
      <w:r w:rsidRPr="00703530">
        <w:rPr>
          <w:rStyle w:val="Emphasis"/>
        </w:rPr>
        <w:t>overwhelming evidence shows that 9/11 was foreseeable</w:t>
      </w:r>
      <w:r w:rsidRPr="00703530">
        <w:rPr>
          <w:sz w:val="10"/>
        </w:rPr>
        <w:t>. Indeed, Al Qaeda crashing planes into the World Trade Center and the Pentagon was itself foreseeable</w:t>
      </w:r>
      <w:proofErr w:type="gramStart"/>
      <w:r w:rsidRPr="00703530">
        <w:rPr>
          <w:sz w:val="10"/>
        </w:rPr>
        <w:t>.</w:t>
      </w:r>
      <w:r w:rsidRPr="00703530">
        <w:rPr>
          <w:sz w:val="12"/>
        </w:rPr>
        <w:t>¶</w:t>
      </w:r>
      <w:proofErr w:type="gramEnd"/>
      <w:r w:rsidRPr="00703530">
        <w:rPr>
          <w:sz w:val="10"/>
        </w:rPr>
        <w:t xml:space="preserve"> </w:t>
      </w:r>
      <w:r w:rsidRPr="00703530">
        <w:rPr>
          <w:rStyle w:val="StyleBoldUnderline"/>
        </w:rPr>
        <w:t>The fallback government position is that the problem was that intelligence agencies were prohibited by law from sharing intelligence, because there was a “Chinese Wall” put up between agencies</w:t>
      </w:r>
      <w:r w:rsidRPr="00703530">
        <w:rPr>
          <w:sz w:val="10"/>
        </w:rPr>
        <w:t xml:space="preserve"> focusing on foreign and domestic threats.</w:t>
      </w:r>
      <w:r w:rsidRPr="00703530">
        <w:rPr>
          <w:sz w:val="12"/>
        </w:rPr>
        <w:t>¶</w:t>
      </w:r>
      <w:r w:rsidRPr="00703530">
        <w:rPr>
          <w:sz w:val="10"/>
        </w:rPr>
        <w:t xml:space="preserve"> </w:t>
      </w:r>
      <w:r w:rsidRPr="00703530">
        <w:rPr>
          <w:rStyle w:val="StyleBoldUnderline"/>
        </w:rPr>
        <w:t>Washington’s Blog spoke with senior NSA executive Thomas Drake about this claim.</w:t>
      </w:r>
      <w:r w:rsidRPr="00703530">
        <w:rPr>
          <w:rStyle w:val="StyleBoldUnderline"/>
          <w:b w:val="0"/>
          <w:sz w:val="12"/>
          <w:u w:val="none"/>
        </w:rPr>
        <w:t>¶</w:t>
      </w:r>
      <w:r w:rsidRPr="00703530">
        <w:rPr>
          <w:sz w:val="10"/>
        </w:rPr>
        <w:t xml:space="preserve"> 9/11 was Drake’s first day on the job at the NSA. Drake was tasked with investigating what intelligence NSA had on the 9/11 plot, in order to document that 9/11 wasn’t NSA’s fault. However, Drake discovered that NSA had a lot of information on the hijackers, and could have stopped 9/11 had it shared its data with other intelligence agencies</w:t>
      </w:r>
      <w:proofErr w:type="gramStart"/>
      <w:r w:rsidRPr="00703530">
        <w:rPr>
          <w:sz w:val="10"/>
        </w:rPr>
        <w:t>.</w:t>
      </w:r>
      <w:r w:rsidRPr="00703530">
        <w:rPr>
          <w:sz w:val="12"/>
        </w:rPr>
        <w:t>¶</w:t>
      </w:r>
      <w:proofErr w:type="gramEnd"/>
      <w:r w:rsidRPr="00703530">
        <w:rPr>
          <w:sz w:val="10"/>
        </w:rPr>
        <w:t xml:space="preserve"> Drake’s NSA bosses didn’t like that answer, so they removed Drake from his task of being the NSA’s investigator and spokesman regarding 9/11.</w:t>
      </w:r>
      <w:r w:rsidRPr="00703530">
        <w:rPr>
          <w:sz w:val="12"/>
        </w:rPr>
        <w:t>¶</w:t>
      </w:r>
      <w:r w:rsidRPr="00703530">
        <w:rPr>
          <w:sz w:val="10"/>
        </w:rPr>
        <w:t xml:space="preserve"> Here’s what Drake told us.</w:t>
      </w:r>
      <w:r w:rsidRPr="00703530">
        <w:rPr>
          <w:sz w:val="12"/>
        </w:rPr>
        <w:t>¶</w:t>
      </w:r>
      <w:r w:rsidRPr="00703530">
        <w:rPr>
          <w:sz w:val="10"/>
        </w:rPr>
        <w:t xml:space="preserve"> WASHINGTON’S BLOG: </w:t>
      </w:r>
      <w:r w:rsidRPr="00703530">
        <w:rPr>
          <w:rStyle w:val="StyleBoldUnderline"/>
        </w:rPr>
        <w:t>A lot of people blame a “Chinese Wall” between foreign intelligence activities and domestic intelligence activities for not sharing the pre-9/11 data.</w:t>
      </w:r>
      <w:r w:rsidRPr="00703530">
        <w:rPr>
          <w:sz w:val="12"/>
        </w:rPr>
        <w:t>¶</w:t>
      </w:r>
      <w:r w:rsidRPr="00703530">
        <w:rPr>
          <w:sz w:val="10"/>
        </w:rPr>
        <w:t xml:space="preserve"> THOMAS DRAKE: </w:t>
      </w:r>
      <w:r w:rsidRPr="00703530">
        <w:rPr>
          <w:rStyle w:val="Emphasis"/>
        </w:rPr>
        <w:t>That is a completely false “wall.”</w:t>
      </w:r>
      <w:r w:rsidRPr="00703530">
        <w:rPr>
          <w:rStyle w:val="StyleBoldUnderline"/>
        </w:rPr>
        <w:t xml:space="preserve"> It was essentially to protect the status quo</w:t>
      </w:r>
      <w:r w:rsidRPr="00703530">
        <w:rPr>
          <w:sz w:val="10"/>
        </w:rPr>
        <w:t>, or what they call “equities.”</w:t>
      </w:r>
      <w:r w:rsidRPr="00703530">
        <w:rPr>
          <w:sz w:val="12"/>
        </w:rPr>
        <w:t>¶</w:t>
      </w:r>
      <w:r w:rsidRPr="00703530">
        <w:rPr>
          <w:sz w:val="10"/>
        </w:rPr>
        <w:t xml:space="preserve"> It’s not true at all</w:t>
      </w:r>
      <w:proofErr w:type="gramStart"/>
      <w:r w:rsidRPr="00703530">
        <w:rPr>
          <w:sz w:val="10"/>
        </w:rPr>
        <w:t>.</w:t>
      </w:r>
      <w:r w:rsidRPr="00703530">
        <w:rPr>
          <w:sz w:val="12"/>
        </w:rPr>
        <w:t>¶</w:t>
      </w:r>
      <w:proofErr w:type="gramEnd"/>
      <w:r w:rsidRPr="00703530">
        <w:rPr>
          <w:sz w:val="10"/>
        </w:rPr>
        <w:t xml:space="preserve"> WASHINGTON’S BLOG: Was it a turf war?</w:t>
      </w:r>
      <w:r w:rsidRPr="00703530">
        <w:rPr>
          <w:sz w:val="12"/>
        </w:rPr>
        <w:t>¶</w:t>
      </w:r>
      <w:r w:rsidRPr="00703530">
        <w:rPr>
          <w:sz w:val="10"/>
        </w:rPr>
        <w:t xml:space="preserve"> THOMAS DRAKE: Yes, it’s partly that. </w:t>
      </w:r>
      <w:r w:rsidRPr="00703530">
        <w:rPr>
          <w:rStyle w:val="StyleBoldUnderline"/>
        </w:rPr>
        <w:t>People have this idea that the government is all powerful</w:t>
      </w:r>
      <w:r w:rsidRPr="00703530">
        <w:rPr>
          <w:sz w:val="10"/>
        </w:rPr>
        <w:t>, all-knowing, and everybody is in league with each other</w:t>
      </w:r>
      <w:proofErr w:type="gramStart"/>
      <w:r w:rsidRPr="00703530">
        <w:rPr>
          <w:sz w:val="10"/>
        </w:rPr>
        <w:t>.</w:t>
      </w:r>
      <w:r w:rsidRPr="00703530">
        <w:rPr>
          <w:sz w:val="12"/>
        </w:rPr>
        <w:t>¶</w:t>
      </w:r>
      <w:proofErr w:type="gramEnd"/>
      <w:r w:rsidRPr="00703530">
        <w:rPr>
          <w:sz w:val="10"/>
        </w:rPr>
        <w:t xml:space="preserve"> </w:t>
      </w:r>
      <w:r w:rsidRPr="00703530">
        <w:rPr>
          <w:rStyle w:val="StyleBoldUnderline"/>
        </w:rPr>
        <w:t>That’s not true</w:t>
      </w:r>
      <w:r w:rsidRPr="00703530">
        <w:rPr>
          <w:sz w:val="10"/>
        </w:rPr>
        <w:t>. In fact – in this space – you more often than not find agencies at war with each other, effectively. Such that NSA is at war with Congress to keep them in the dark about what they’re really doing</w:t>
      </w:r>
      <w:proofErr w:type="gramStart"/>
      <w:r w:rsidRPr="00703530">
        <w:rPr>
          <w:sz w:val="10"/>
        </w:rPr>
        <w:t>.</w:t>
      </w:r>
      <w:r w:rsidRPr="00703530">
        <w:rPr>
          <w:sz w:val="12"/>
        </w:rPr>
        <w:t>¶</w:t>
      </w:r>
      <w:proofErr w:type="gramEnd"/>
      <w:r w:rsidRPr="00703530">
        <w:rPr>
          <w:sz w:val="10"/>
        </w:rPr>
        <w:t xml:space="preserve"> “I have knowledge, you don’t.” Information is power. “If I give it to you, then I’m giving away my power, and I’m not going to do it!”</w:t>
      </w:r>
      <w:r w:rsidRPr="00703530">
        <w:rPr>
          <w:sz w:val="12"/>
        </w:rPr>
        <w:t>¶</w:t>
      </w:r>
      <w:r w:rsidRPr="00703530">
        <w:rPr>
          <w:sz w:val="10"/>
        </w:rPr>
        <w:t xml:space="preserve"> Information is a currency. “Why would I give you my </w:t>
      </w:r>
      <w:proofErr w:type="gramStart"/>
      <w:r w:rsidRPr="00703530">
        <w:rPr>
          <w:sz w:val="10"/>
        </w:rPr>
        <w:t>money.</w:t>
      </w:r>
      <w:proofErr w:type="gramEnd"/>
      <w:r w:rsidRPr="00703530">
        <w:rPr>
          <w:sz w:val="10"/>
        </w:rPr>
        <w:t xml:space="preserve"> And I don’t know what you’re going to do with it. I don’t know how you’re going to spend it. I don’t know how you’re going to invest it. You may convert it, because money is fungible.”</w:t>
      </w:r>
      <w:r w:rsidRPr="00703530">
        <w:rPr>
          <w:sz w:val="12"/>
        </w:rPr>
        <w:t>¶</w:t>
      </w:r>
      <w:r w:rsidRPr="00703530">
        <w:rPr>
          <w:sz w:val="10"/>
        </w:rPr>
        <w:t xml:space="preserve"> Information is far more fungible even than traditional definitions of money</w:t>
      </w:r>
      <w:proofErr w:type="gramStart"/>
      <w:r w:rsidRPr="00703530">
        <w:rPr>
          <w:sz w:val="10"/>
        </w:rPr>
        <w:t>.</w:t>
      </w:r>
      <w:r w:rsidRPr="00703530">
        <w:rPr>
          <w:sz w:val="12"/>
        </w:rPr>
        <w:t>¶</w:t>
      </w:r>
      <w:proofErr w:type="gramEnd"/>
      <w:r w:rsidRPr="00703530">
        <w:rPr>
          <w:sz w:val="10"/>
        </w:rPr>
        <w:t xml:space="preserve"> I’ve never accepted the premise or the arguments. I’m aware that [9/11 Commissioner] Jamie </w:t>
      </w:r>
      <w:proofErr w:type="spellStart"/>
      <w:r w:rsidRPr="00703530">
        <w:rPr>
          <w:sz w:val="10"/>
        </w:rPr>
        <w:t>Gorelick</w:t>
      </w:r>
      <w:proofErr w:type="spellEnd"/>
      <w:r w:rsidRPr="00703530">
        <w:rPr>
          <w:sz w:val="10"/>
        </w:rPr>
        <w:t xml:space="preserve"> [who has potential conflicts of interest in the subject matter], for example, is a well-known defender who kept saying that the “wall” was there when, in fact, there wasn’t a wall</w:t>
      </w:r>
      <w:proofErr w:type="gramStart"/>
      <w:r w:rsidRPr="00703530">
        <w:rPr>
          <w:sz w:val="10"/>
        </w:rPr>
        <w:t>.</w:t>
      </w:r>
      <w:r w:rsidRPr="00703530">
        <w:rPr>
          <w:sz w:val="12"/>
        </w:rPr>
        <w:t>¶</w:t>
      </w:r>
      <w:proofErr w:type="gramEnd"/>
      <w:r w:rsidRPr="00703530">
        <w:rPr>
          <w:sz w:val="10"/>
        </w:rPr>
        <w:t xml:space="preserve"> And we had special procedures where you had known ways to go through the wall when it was necessary.</w:t>
      </w:r>
      <w:r w:rsidRPr="00703530">
        <w:rPr>
          <w:sz w:val="12"/>
        </w:rPr>
        <w:t>¶</w:t>
      </w:r>
      <w:r w:rsidRPr="00703530">
        <w:rPr>
          <w:sz w:val="10"/>
        </w:rPr>
        <w:t xml:space="preserve"> Here’s the hypocrisy … </w:t>
      </w:r>
      <w:r w:rsidRPr="00703530">
        <w:rPr>
          <w:rStyle w:val="StyleBoldUnderline"/>
        </w:rPr>
        <w:t>It is true that in terms of separation between [domestic] law enforcement and normal causal chain of evidence, and information that was collected for intelligence purposes. But that’s not a wall as much as it’s due process</w:t>
      </w:r>
      <w:proofErr w:type="gramStart"/>
      <w:r w:rsidRPr="00703530">
        <w:rPr>
          <w:rStyle w:val="StyleBoldUnderline"/>
        </w:rPr>
        <w:t>.</w:t>
      </w:r>
      <w:r w:rsidRPr="00703530">
        <w:rPr>
          <w:rStyle w:val="StyleBoldUnderline"/>
          <w:b w:val="0"/>
          <w:sz w:val="12"/>
          <w:u w:val="none"/>
        </w:rPr>
        <w:t>¶</w:t>
      </w:r>
      <w:proofErr w:type="gramEnd"/>
      <w:r w:rsidRPr="00703530">
        <w:rPr>
          <w:sz w:val="10"/>
        </w:rPr>
        <w:t xml:space="preserve"> Remember, what’s now used is parallel construction. [Background.] So, what was the wall again</w:t>
      </w:r>
      <w:proofErr w:type="gramStart"/>
      <w:r w:rsidRPr="00703530">
        <w:rPr>
          <w:sz w:val="10"/>
        </w:rPr>
        <w:t>?</w:t>
      </w:r>
      <w:r w:rsidRPr="00703530">
        <w:rPr>
          <w:sz w:val="12"/>
        </w:rPr>
        <w:t>¶</w:t>
      </w:r>
      <w:proofErr w:type="gramEnd"/>
      <w:r w:rsidRPr="00703530">
        <w:rPr>
          <w:sz w:val="10"/>
        </w:rPr>
        <w:t xml:space="preserve"> Intelligence is always carefully vetted for that reason. But if you’re talking U.S. domestic law, U.S. judicial process, due process, you couldn’t just take [raw] intelligence</w:t>
      </w:r>
      <w:proofErr w:type="gramStart"/>
      <w:r w:rsidRPr="00703530">
        <w:rPr>
          <w:sz w:val="10"/>
        </w:rPr>
        <w:t>.</w:t>
      </w:r>
      <w:r w:rsidRPr="00703530">
        <w:rPr>
          <w:sz w:val="12"/>
        </w:rPr>
        <w:t>¶</w:t>
      </w:r>
      <w:proofErr w:type="gramEnd"/>
      <w:r w:rsidRPr="00703530">
        <w:rPr>
          <w:sz w:val="10"/>
        </w:rPr>
        <w:t xml:space="preserve"> But here’s the kicker … </w:t>
      </w:r>
      <w:r w:rsidRPr="00703530">
        <w:rPr>
          <w:rStyle w:val="StyleBoldUnderline"/>
        </w:rPr>
        <w:t>If you believed that the intelligence rose to the level someone who has a U.S. person was involved in acts or planning to harm the U</w:t>
      </w:r>
      <w:r w:rsidRPr="00703530">
        <w:rPr>
          <w:sz w:val="10"/>
        </w:rPr>
        <w:t xml:space="preserve">nited </w:t>
      </w:r>
      <w:r w:rsidRPr="00703530">
        <w:rPr>
          <w:rStyle w:val="StyleBoldUnderline"/>
        </w:rPr>
        <w:t>S</w:t>
      </w:r>
      <w:r w:rsidRPr="00703530">
        <w:rPr>
          <w:sz w:val="10"/>
        </w:rPr>
        <w:t xml:space="preserve">tates, </w:t>
      </w:r>
      <w:r w:rsidRPr="00703530">
        <w:rPr>
          <w:rStyle w:val="Emphasis"/>
        </w:rPr>
        <w:t>then the wall disappears</w:t>
      </w:r>
      <w:r w:rsidRPr="00703530">
        <w:rPr>
          <w:sz w:val="10"/>
        </w:rPr>
        <w:t xml:space="preserve">, </w:t>
      </w:r>
      <w:r w:rsidRPr="00703530">
        <w:rPr>
          <w:rStyle w:val="StyleBoldUnderline"/>
        </w:rPr>
        <w:t>and there are</w:t>
      </w:r>
      <w:r w:rsidRPr="00703530">
        <w:rPr>
          <w:sz w:val="10"/>
        </w:rPr>
        <w:t xml:space="preserve"> actual </w:t>
      </w:r>
      <w:r w:rsidRPr="00703530">
        <w:rPr>
          <w:rStyle w:val="StyleBoldUnderline"/>
        </w:rPr>
        <w:t>procedures for that.</w:t>
      </w:r>
      <w:r w:rsidRPr="00703530">
        <w:rPr>
          <w:rStyle w:val="StyleBoldUnderline"/>
          <w:b w:val="0"/>
          <w:sz w:val="12"/>
          <w:u w:val="none"/>
        </w:rPr>
        <w:t>¶</w:t>
      </w:r>
      <w:r w:rsidRPr="00703530">
        <w:rPr>
          <w:sz w:val="10"/>
        </w:rPr>
        <w:t xml:space="preserve"> </w:t>
      </w:r>
      <w:r w:rsidRPr="00703530">
        <w:rPr>
          <w:rStyle w:val="StyleBoldUnderline"/>
        </w:rPr>
        <w:t>When you’re dealing with U.S. persons, then you had these procedures in which you could actually present [evidence</w:t>
      </w:r>
      <w:r w:rsidRPr="00703530">
        <w:rPr>
          <w:sz w:val="10"/>
        </w:rPr>
        <w:t xml:space="preserve"> for the need to target terrorists or other actual bad guys.] </w:t>
      </w:r>
      <w:r w:rsidRPr="00703530">
        <w:rPr>
          <w:rStyle w:val="StyleBoldUnderline"/>
        </w:rPr>
        <w:t>That was the whole thing with the F</w:t>
      </w:r>
      <w:r w:rsidRPr="00703530">
        <w:rPr>
          <w:sz w:val="10"/>
        </w:rPr>
        <w:t xml:space="preserve">oreign </w:t>
      </w:r>
      <w:r w:rsidRPr="00703530">
        <w:rPr>
          <w:rStyle w:val="StyleBoldUnderline"/>
        </w:rPr>
        <w:t>I</w:t>
      </w:r>
      <w:r w:rsidRPr="00703530">
        <w:rPr>
          <w:sz w:val="10"/>
        </w:rPr>
        <w:t xml:space="preserve">ntelligence </w:t>
      </w:r>
      <w:r w:rsidRPr="00703530">
        <w:rPr>
          <w:rStyle w:val="StyleBoldUnderline"/>
        </w:rPr>
        <w:t>S</w:t>
      </w:r>
      <w:r w:rsidRPr="00703530">
        <w:rPr>
          <w:sz w:val="10"/>
        </w:rPr>
        <w:t xml:space="preserve">urveillance </w:t>
      </w:r>
      <w:r w:rsidRPr="00703530">
        <w:rPr>
          <w:rStyle w:val="StyleBoldUnderline"/>
        </w:rPr>
        <w:t>A</w:t>
      </w:r>
      <w:r w:rsidRPr="00703530">
        <w:rPr>
          <w:sz w:val="10"/>
        </w:rPr>
        <w:t>ct</w:t>
      </w:r>
      <w:proofErr w:type="gramStart"/>
      <w:r w:rsidRPr="00703530">
        <w:rPr>
          <w:sz w:val="10"/>
        </w:rPr>
        <w:t>.</w:t>
      </w:r>
      <w:r w:rsidRPr="00703530">
        <w:rPr>
          <w:sz w:val="12"/>
        </w:rPr>
        <w:t>¶</w:t>
      </w:r>
      <w:proofErr w:type="gramEnd"/>
      <w:r w:rsidRPr="00703530">
        <w:rPr>
          <w:sz w:val="10"/>
        </w:rPr>
        <w:t xml:space="preserve"> WASHINGTON’S BLOG: </w:t>
      </w:r>
      <w:r w:rsidRPr="00703530">
        <w:rPr>
          <w:rStyle w:val="StyleBoldUnderline"/>
        </w:rPr>
        <w:t>If they’re actual bad guys</w:t>
      </w:r>
      <w:r w:rsidRPr="00703530">
        <w:rPr>
          <w:sz w:val="10"/>
        </w:rPr>
        <w:t xml:space="preserve">, then </w:t>
      </w:r>
      <w:r w:rsidRPr="00703530">
        <w:rPr>
          <w:rStyle w:val="StyleBoldUnderline"/>
        </w:rPr>
        <w:t>you can go after them.</w:t>
      </w:r>
      <w:r w:rsidRPr="00703530">
        <w:rPr>
          <w:sz w:val="12"/>
        </w:rPr>
        <w:t>¶</w:t>
      </w:r>
      <w:r w:rsidRPr="00703530">
        <w:rPr>
          <w:sz w:val="10"/>
        </w:rPr>
        <w:t xml:space="preserve"> THOMAS DRAKE: Yes! And </w:t>
      </w:r>
      <w:r w:rsidRPr="00703530">
        <w:rPr>
          <w:rStyle w:val="StyleBoldUnderline"/>
        </w:rPr>
        <w:t>you had mechanisms where you actually end up putting them on trial. You have mechanisms where you can introduce that as evidence</w:t>
      </w:r>
      <w:proofErr w:type="gramStart"/>
      <w:r w:rsidRPr="00703530">
        <w:rPr>
          <w:rStyle w:val="StyleBoldUnderline"/>
        </w:rPr>
        <w:t>.</w:t>
      </w:r>
      <w:r w:rsidRPr="00703530">
        <w:rPr>
          <w:rStyle w:val="StyleBoldUnderline"/>
          <w:b w:val="0"/>
          <w:sz w:val="12"/>
          <w:u w:val="none"/>
        </w:rPr>
        <w:t>¶</w:t>
      </w:r>
      <w:proofErr w:type="gramEnd"/>
      <w:r w:rsidRPr="00703530">
        <w:rPr>
          <w:sz w:val="10"/>
        </w:rPr>
        <w:t xml:space="preserve"> It wasn’t like, “Oh, we can’t tell anybody.” That’s the reason they didn’t want to tell anybody … because they’re actually abusing the system</w:t>
      </w:r>
      <w:proofErr w:type="gramStart"/>
      <w:r w:rsidRPr="00703530">
        <w:rPr>
          <w:sz w:val="10"/>
        </w:rPr>
        <w:t>.</w:t>
      </w:r>
      <w:r w:rsidRPr="00703530">
        <w:rPr>
          <w:sz w:val="12"/>
        </w:rPr>
        <w:t>¶</w:t>
      </w:r>
      <w:proofErr w:type="gramEnd"/>
      <w:r w:rsidRPr="00703530">
        <w:rPr>
          <w:sz w:val="10"/>
        </w:rPr>
        <w:t xml:space="preserve"> There isn’t a “wall” … it’s because there’s due process. With foreign intelligence, we had standing procedures</w:t>
      </w:r>
      <w:proofErr w:type="gramStart"/>
      <w:r w:rsidRPr="00703530">
        <w:rPr>
          <w:sz w:val="10"/>
        </w:rPr>
        <w:t>.</w:t>
      </w:r>
      <w:r w:rsidRPr="00703530">
        <w:rPr>
          <w:sz w:val="12"/>
        </w:rPr>
        <w:t>¶</w:t>
      </w:r>
      <w:proofErr w:type="gramEnd"/>
      <w:r w:rsidRPr="00703530">
        <w:rPr>
          <w:sz w:val="10"/>
        </w:rPr>
        <w:t xml:space="preserve"> We’ve tried bad people … in Article III courts. You didn’t have to do the rendition stuff. And you don’t have to be a U.S. citizen to be put on trial.</w:t>
      </w:r>
    </w:p>
    <w:p w14:paraId="3436F878" w14:textId="77777777" w:rsidR="00040CB9" w:rsidRDefault="00040CB9" w:rsidP="00040CB9">
      <w:pPr>
        <w:pStyle w:val="Heading2"/>
      </w:pPr>
      <w:r>
        <w:t>Terror Attacks Coming</w:t>
      </w:r>
    </w:p>
    <w:p w14:paraId="3BE6D528" w14:textId="77777777" w:rsidR="00040CB9" w:rsidRDefault="00040CB9" w:rsidP="00040CB9">
      <w:pPr>
        <w:pStyle w:val="Heading3"/>
      </w:pPr>
      <w:r>
        <w:t>Coming in a New Year</w:t>
      </w:r>
    </w:p>
    <w:p w14:paraId="218C36E6" w14:textId="77777777" w:rsidR="00040CB9" w:rsidRDefault="00040CB9" w:rsidP="00040CB9">
      <w:pPr>
        <w:pStyle w:val="Heading4"/>
      </w:pPr>
      <w:r>
        <w:t>Nuclear Terror in a Year – They Have the Means and Motivation</w:t>
      </w:r>
    </w:p>
    <w:p w14:paraId="1B22E774" w14:textId="77777777" w:rsidR="00040CB9" w:rsidRPr="00AE3ECA" w:rsidRDefault="00040CB9" w:rsidP="00040CB9">
      <w:proofErr w:type="spellStart"/>
      <w:r w:rsidRPr="00AE3ECA">
        <w:rPr>
          <w:rStyle w:val="StyleStyleBold12pt"/>
        </w:rPr>
        <w:t>PressTV</w:t>
      </w:r>
      <w:proofErr w:type="spellEnd"/>
      <w:r>
        <w:t xml:space="preserve"> 25 </w:t>
      </w:r>
      <w:r w:rsidRPr="00AE3ECA">
        <w:rPr>
          <w:rStyle w:val="StyleStyleBold12pt"/>
        </w:rPr>
        <w:t>2015</w:t>
      </w:r>
      <w:r>
        <w:t xml:space="preserve"> Foreign Policy Mon May 25, 2015 </w:t>
      </w:r>
      <w:r w:rsidRPr="00AE3ECA">
        <w:t>ISIL planning ‘nuclear attack inside US next year’: Report</w:t>
      </w:r>
      <w:r>
        <w:t xml:space="preserve"> </w:t>
      </w:r>
      <w:r w:rsidRPr="00AE3ECA">
        <w:t>http://www.presstv.ir/Detail/2015/05/25/412751/ISIL-nuclear-attack-US-next-year-report</w:t>
      </w:r>
    </w:p>
    <w:p w14:paraId="25161513" w14:textId="77777777" w:rsidR="00040CB9" w:rsidRDefault="00040CB9" w:rsidP="00040CB9">
      <w:pPr>
        <w:rPr>
          <w:sz w:val="16"/>
        </w:rPr>
      </w:pPr>
      <w:r w:rsidRPr="002A7BA1">
        <w:rPr>
          <w:rStyle w:val="StyleBoldUnderline"/>
        </w:rPr>
        <w:t>The ISIL terrorist group claims that it has enough money to buy a nuclear weapon from Pakistan and carry out an attack inside the U</w:t>
      </w:r>
      <w:r w:rsidRPr="00AE3ECA">
        <w:rPr>
          <w:sz w:val="16"/>
        </w:rPr>
        <w:t xml:space="preserve">nited </w:t>
      </w:r>
      <w:r w:rsidRPr="002A7BA1">
        <w:rPr>
          <w:rStyle w:val="StyleBoldUnderline"/>
        </w:rPr>
        <w:t>S</w:t>
      </w:r>
      <w:r w:rsidRPr="00AE3ECA">
        <w:rPr>
          <w:sz w:val="16"/>
        </w:rPr>
        <w:t xml:space="preserve">tates </w:t>
      </w:r>
      <w:r w:rsidRPr="002A7BA1">
        <w:rPr>
          <w:rStyle w:val="StyleBoldUnderline"/>
        </w:rPr>
        <w:t>next year</w:t>
      </w:r>
      <w:proofErr w:type="gramStart"/>
      <w:r w:rsidRPr="002A7BA1">
        <w:rPr>
          <w:rStyle w:val="StyleBoldUnderline"/>
        </w:rPr>
        <w:t>.</w:t>
      </w:r>
      <w:r w:rsidRPr="00AE3ECA">
        <w:rPr>
          <w:rStyle w:val="StyleBoldUnderline"/>
          <w:b w:val="0"/>
          <w:sz w:val="12"/>
          <w:u w:val="none"/>
        </w:rPr>
        <w:t>¶</w:t>
      </w:r>
      <w:proofErr w:type="gramEnd"/>
      <w:r w:rsidRPr="00AE3ECA">
        <w:rPr>
          <w:sz w:val="16"/>
        </w:rPr>
        <w:t xml:space="preserve"> The group said in an article in its English-language online magazine </w:t>
      </w:r>
      <w:proofErr w:type="spellStart"/>
      <w:r w:rsidRPr="00AE3ECA">
        <w:rPr>
          <w:sz w:val="16"/>
        </w:rPr>
        <w:t>Dabiq</w:t>
      </w:r>
      <w:proofErr w:type="spellEnd"/>
      <w:r w:rsidRPr="00AE3ECA">
        <w:rPr>
          <w:sz w:val="16"/>
        </w:rPr>
        <w:t xml:space="preserve"> that </w:t>
      </w:r>
      <w:r w:rsidRPr="002A7BA1">
        <w:rPr>
          <w:rStyle w:val="StyleBoldUnderline"/>
        </w:rPr>
        <w:t>the weapon could be smuggled into the U</w:t>
      </w:r>
      <w:r w:rsidRPr="00AE3ECA">
        <w:rPr>
          <w:sz w:val="16"/>
        </w:rPr>
        <w:t xml:space="preserve">nited </w:t>
      </w:r>
      <w:r w:rsidRPr="002A7BA1">
        <w:rPr>
          <w:rStyle w:val="StyleBoldUnderline"/>
        </w:rPr>
        <w:t>S</w:t>
      </w:r>
      <w:r w:rsidRPr="00AE3ECA">
        <w:rPr>
          <w:sz w:val="16"/>
        </w:rPr>
        <w:t xml:space="preserve">tates </w:t>
      </w:r>
      <w:r w:rsidRPr="002A7BA1">
        <w:rPr>
          <w:rStyle w:val="StyleBoldUnderline"/>
        </w:rPr>
        <w:t>via its southern border with Mexico</w:t>
      </w:r>
      <w:r w:rsidRPr="00AE3ECA">
        <w:rPr>
          <w:sz w:val="16"/>
        </w:rPr>
        <w:t>.</w:t>
      </w:r>
      <w:r w:rsidRPr="00AE3ECA">
        <w:rPr>
          <w:sz w:val="12"/>
        </w:rPr>
        <w:t>¶</w:t>
      </w:r>
      <w:r w:rsidRPr="00AE3ECA">
        <w:rPr>
          <w:sz w:val="16"/>
        </w:rPr>
        <w:t xml:space="preserve"> British journalist John </w:t>
      </w:r>
      <w:proofErr w:type="spellStart"/>
      <w:r w:rsidRPr="00AE3ECA">
        <w:rPr>
          <w:sz w:val="16"/>
        </w:rPr>
        <w:t>Cantlie</w:t>
      </w:r>
      <w:proofErr w:type="spellEnd"/>
      <w:r w:rsidRPr="00AE3ECA">
        <w:rPr>
          <w:sz w:val="16"/>
        </w:rPr>
        <w:t xml:space="preserve"> wrote in the article </w:t>
      </w:r>
      <w:r w:rsidRPr="002A7BA1">
        <w:rPr>
          <w:rStyle w:val="StyleBoldUnderline"/>
        </w:rPr>
        <w:t xml:space="preserve">ISIL “has billions of dollars in the bank, so they call on their </w:t>
      </w:r>
      <w:proofErr w:type="spellStart"/>
      <w:r w:rsidRPr="00AE3ECA">
        <w:rPr>
          <w:sz w:val="16"/>
        </w:rPr>
        <w:t>wilayah</w:t>
      </w:r>
      <w:proofErr w:type="spellEnd"/>
      <w:r w:rsidRPr="00AE3ECA">
        <w:rPr>
          <w:sz w:val="16"/>
        </w:rPr>
        <w:t xml:space="preserve"> (</w:t>
      </w:r>
      <w:r w:rsidRPr="002A7BA1">
        <w:rPr>
          <w:rStyle w:val="StyleBoldUnderline"/>
        </w:rPr>
        <w:t>Province) in Pakistan to purchase a nuclear device through weapons dealers with links to corrupt officials in the region</w:t>
      </w:r>
      <w:r w:rsidRPr="00AE3ECA">
        <w:rPr>
          <w:sz w:val="16"/>
        </w:rPr>
        <w:t>.”</w:t>
      </w:r>
      <w:r w:rsidRPr="00AE3ECA">
        <w:rPr>
          <w:sz w:val="12"/>
        </w:rPr>
        <w:t>¶</w:t>
      </w:r>
      <w:r w:rsidRPr="00AE3ECA">
        <w:rPr>
          <w:sz w:val="16"/>
        </w:rPr>
        <w:t xml:space="preserve"> </w:t>
      </w:r>
      <w:r w:rsidRPr="002A7BA1">
        <w:rPr>
          <w:rStyle w:val="StyleBoldUnderline"/>
        </w:rPr>
        <w:t>“The weapon is then transported overland until it makes it to Libya, where the mujahidin move it south to Nigeria</w:t>
      </w:r>
      <w:r w:rsidRPr="00AE3ECA">
        <w:rPr>
          <w:sz w:val="16"/>
        </w:rPr>
        <w:t>,” the journalist said</w:t>
      </w:r>
      <w:proofErr w:type="gramStart"/>
      <w:r w:rsidRPr="00AE3ECA">
        <w:rPr>
          <w:sz w:val="16"/>
        </w:rPr>
        <w:t>.</w:t>
      </w:r>
      <w:r w:rsidRPr="00AE3ECA">
        <w:rPr>
          <w:sz w:val="12"/>
        </w:rPr>
        <w:t>¶</w:t>
      </w:r>
      <w:proofErr w:type="gramEnd"/>
      <w:r w:rsidRPr="00AE3ECA">
        <w:rPr>
          <w:sz w:val="16"/>
        </w:rPr>
        <w:t xml:space="preserve"> He added that “</w:t>
      </w:r>
      <w:r w:rsidRPr="002A7BA1">
        <w:rPr>
          <w:rStyle w:val="StyleBoldUnderline"/>
        </w:rPr>
        <w:t>drug shipments from Columbia bound for Europe pass through West Africa, so moving other types of contraband from East to West is just as possible</w:t>
      </w:r>
      <w:r w:rsidRPr="00AE3ECA">
        <w:rPr>
          <w:sz w:val="16"/>
        </w:rPr>
        <w:t>.”</w:t>
      </w:r>
      <w:r w:rsidRPr="00AE3ECA">
        <w:rPr>
          <w:sz w:val="12"/>
        </w:rPr>
        <w:t>¶</w:t>
      </w:r>
      <w:r w:rsidRPr="00AE3ECA">
        <w:rPr>
          <w:sz w:val="16"/>
        </w:rPr>
        <w:t xml:space="preserve"> </w:t>
      </w:r>
      <w:proofErr w:type="spellStart"/>
      <w:r w:rsidRPr="00AE3ECA">
        <w:rPr>
          <w:sz w:val="16"/>
        </w:rPr>
        <w:t>Cantlie</w:t>
      </w:r>
      <w:proofErr w:type="spellEnd"/>
      <w:r w:rsidRPr="00AE3ECA">
        <w:rPr>
          <w:sz w:val="16"/>
        </w:rPr>
        <w:t xml:space="preserve"> continued the weapon and accompanying radicals would then move up through Central America and Mexico before entering the US</w:t>
      </w:r>
      <w:proofErr w:type="gramStart"/>
      <w:r w:rsidRPr="00AE3ECA">
        <w:rPr>
          <w:sz w:val="16"/>
        </w:rPr>
        <w:t>.</w:t>
      </w:r>
      <w:r w:rsidRPr="00AE3ECA">
        <w:rPr>
          <w:sz w:val="12"/>
        </w:rPr>
        <w:t>¶</w:t>
      </w:r>
      <w:proofErr w:type="gramEnd"/>
      <w:r w:rsidRPr="00AE3ECA">
        <w:rPr>
          <w:sz w:val="16"/>
        </w:rPr>
        <w:t xml:space="preserve"> "</w:t>
      </w:r>
      <w:r w:rsidRPr="002A7BA1">
        <w:rPr>
          <w:rStyle w:val="StyleBoldUnderline"/>
        </w:rPr>
        <w:t>From there it's a quick hop through a smuggling tunnel and hey presto</w:t>
      </w:r>
      <w:r w:rsidRPr="00AE3ECA">
        <w:rPr>
          <w:rStyle w:val="StyleBoldUnderline"/>
        </w:rPr>
        <w:t>, they're mingling with another 12 million 'illegal' aliens in America with a nuclear bomb in the trunk</w:t>
      </w:r>
      <w:r w:rsidRPr="00AE3ECA">
        <w:rPr>
          <w:sz w:val="16"/>
        </w:rPr>
        <w:t>," he wrote.</w:t>
      </w:r>
      <w:r w:rsidRPr="00AE3ECA">
        <w:rPr>
          <w:sz w:val="12"/>
        </w:rPr>
        <w:t>¶</w:t>
      </w:r>
      <w:r w:rsidRPr="00AE3ECA">
        <w:rPr>
          <w:sz w:val="16"/>
        </w:rPr>
        <w:t xml:space="preserve"> "Perhaps such a scenario is far-fetched but it's the sum of all fears for Western intelligence agencies and </w:t>
      </w:r>
      <w:r w:rsidRPr="00AE3ECA">
        <w:rPr>
          <w:rStyle w:val="Emphasis"/>
        </w:rPr>
        <w:t>it's infinitely more possible today than it was just one year ago</w:t>
      </w:r>
      <w:r w:rsidRPr="00AE3ECA">
        <w:rPr>
          <w:sz w:val="16"/>
        </w:rPr>
        <w:t xml:space="preserve">,” </w:t>
      </w:r>
      <w:proofErr w:type="spellStart"/>
      <w:r w:rsidRPr="00AE3ECA">
        <w:rPr>
          <w:sz w:val="16"/>
        </w:rPr>
        <w:t>Cantlie</w:t>
      </w:r>
      <w:proofErr w:type="spellEnd"/>
      <w:r w:rsidRPr="00AE3ECA">
        <w:rPr>
          <w:sz w:val="16"/>
        </w:rPr>
        <w:t xml:space="preserve"> said.</w:t>
      </w:r>
    </w:p>
    <w:p w14:paraId="5B333BC3" w14:textId="77777777" w:rsidR="00040CB9" w:rsidRPr="00AE3ECA" w:rsidRDefault="00040CB9" w:rsidP="00040CB9">
      <w:pPr>
        <w:pStyle w:val="Heading2"/>
      </w:pPr>
      <w:r>
        <w:t>Fissile Material</w:t>
      </w:r>
    </w:p>
    <w:p w14:paraId="57889B14" w14:textId="77777777" w:rsidR="00040CB9" w:rsidRDefault="00040CB9" w:rsidP="00040CB9">
      <w:pPr>
        <w:pStyle w:val="Heading3"/>
      </w:pPr>
      <w:r>
        <w:t>Terrorists Already Have the Material</w:t>
      </w:r>
    </w:p>
    <w:p w14:paraId="2EB2360B" w14:textId="77777777" w:rsidR="00040CB9" w:rsidRDefault="00040CB9" w:rsidP="00040CB9">
      <w:pPr>
        <w:pStyle w:val="Heading4"/>
      </w:pPr>
      <w:r>
        <w:t>Lawless Zones in Iraq Makes Acquisition Likely</w:t>
      </w:r>
    </w:p>
    <w:p w14:paraId="05D00D6E" w14:textId="77777777" w:rsidR="00040CB9" w:rsidRPr="008C2D56" w:rsidRDefault="00040CB9" w:rsidP="00040CB9">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199FE8BD" w14:textId="77777777" w:rsidR="00040CB9" w:rsidRPr="008C2D56" w:rsidRDefault="00040CB9" w:rsidP="00040CB9">
      <w:pPr>
        <w:rPr>
          <w:b/>
          <w:u w:val="single"/>
        </w:rPr>
      </w:pPr>
      <w:r w:rsidRPr="00D304C6">
        <w:rPr>
          <w:sz w:val="16"/>
        </w:rPr>
        <w:t>U.S. and Iraqi authorities have jointly ramped up their efforts to prevent terrorists from acquiring nuclear and radioactive materials as concerns mount that Islamic State of Iraq and the Levant (ISIL or ISIS) is seeking to recover these sensitive materials and use them in a terror attack</w:t>
      </w:r>
      <w:proofErr w:type="gramStart"/>
      <w:r w:rsidRPr="00D304C6">
        <w:rPr>
          <w:sz w:val="16"/>
        </w:rPr>
        <w:t>.</w:t>
      </w:r>
      <w:r w:rsidRPr="00D304C6">
        <w:rPr>
          <w:sz w:val="12"/>
        </w:rPr>
        <w:t>¶</w:t>
      </w:r>
      <w:proofErr w:type="gramEnd"/>
      <w:r w:rsidRPr="00D304C6">
        <w:rPr>
          <w:sz w:val="16"/>
        </w:rPr>
        <w:t xml:space="preserve"> </w:t>
      </w:r>
      <w:r w:rsidRPr="00D304C6">
        <w:rPr>
          <w:rStyle w:val="StyleBoldUnderline"/>
        </w:rPr>
        <w:t>ISIL now controls about half of Iraq</w:t>
      </w:r>
      <w:r w:rsidRPr="00D304C6">
        <w:rPr>
          <w:sz w:val="16"/>
        </w:rPr>
        <w:t xml:space="preserve">, potentially </w:t>
      </w:r>
      <w:r w:rsidRPr="00D304C6">
        <w:rPr>
          <w:rStyle w:val="StyleBoldUnderline"/>
        </w:rPr>
        <w:t>giving it access to some low-level radioactive and radiological materials</w:t>
      </w:r>
      <w:r w:rsidRPr="00D304C6">
        <w:rPr>
          <w:sz w:val="16"/>
        </w:rPr>
        <w:t>, according to a State Department official.</w:t>
      </w:r>
      <w:r w:rsidRPr="00D304C6">
        <w:rPr>
          <w:sz w:val="12"/>
        </w:rPr>
        <w:t>¶</w:t>
      </w:r>
      <w:r w:rsidRPr="00D304C6">
        <w:rPr>
          <w:sz w:val="16"/>
        </w:rPr>
        <w:t xml:space="preserve"> </w:t>
      </w:r>
      <w:r w:rsidRPr="00D304C6">
        <w:rPr>
          <w:rStyle w:val="Emphasis"/>
        </w:rPr>
        <w:t>The threat has been deemed “critical”</w:t>
      </w:r>
      <w:r w:rsidRPr="00D304C6">
        <w:rPr>
          <w:sz w:val="16"/>
        </w:rPr>
        <w:t xml:space="preserve"> </w:t>
      </w:r>
      <w:r w:rsidRPr="00D304C6">
        <w:rPr>
          <w:rStyle w:val="StyleBoldUnderline"/>
        </w:rPr>
        <w:t>by the</w:t>
      </w:r>
      <w:r w:rsidRPr="00D304C6">
        <w:rPr>
          <w:sz w:val="16"/>
        </w:rPr>
        <w:t xml:space="preserve"> U.S. </w:t>
      </w:r>
      <w:r w:rsidRPr="00D304C6">
        <w:rPr>
          <w:rStyle w:val="StyleBoldUnderline"/>
        </w:rPr>
        <w:t>State Department</w:t>
      </w:r>
      <w:r w:rsidRPr="00D304C6">
        <w:rPr>
          <w:sz w:val="16"/>
        </w:rPr>
        <w:t>, which announced on Wednesday that it had inked a new deal with Baghdad to ramp up joint efforts to detect and recover sensitive nuclear materials before ISIL and other terrorist entities can get to them.</w:t>
      </w:r>
      <w:r w:rsidRPr="00D304C6">
        <w:rPr>
          <w:sz w:val="12"/>
        </w:rPr>
        <w:t>¶</w:t>
      </w:r>
      <w:r w:rsidRPr="00D304C6">
        <w:rPr>
          <w:sz w:val="16"/>
        </w:rPr>
        <w:t xml:space="preserve"> While the United States currently has no evidence that ISIL has yet to locate these types of materials, there are concerns that</w:t>
      </w:r>
      <w:r w:rsidRPr="00D304C6">
        <w:rPr>
          <w:rStyle w:val="StyleBoldUnderline"/>
        </w:rPr>
        <w:t xml:space="preserve"> lawless areas under the group’s control could be used as a new smuggling route by rogue actors.</w:t>
      </w:r>
    </w:p>
    <w:p w14:paraId="26B061D8" w14:textId="77777777" w:rsidR="00040CB9" w:rsidRDefault="00040CB9" w:rsidP="00040CB9">
      <w:pPr>
        <w:pStyle w:val="Heading4"/>
      </w:pPr>
      <w:r>
        <w:t>They Already Have Radiological Material – Stolen From Iraqi University</w:t>
      </w:r>
    </w:p>
    <w:p w14:paraId="57A6645F" w14:textId="77777777" w:rsidR="00040CB9" w:rsidRPr="008C2D56" w:rsidRDefault="00040CB9" w:rsidP="00040CB9">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2565869A" w14:textId="77777777" w:rsidR="00040CB9" w:rsidRPr="00040CB9" w:rsidRDefault="00040CB9" w:rsidP="00040CB9">
      <w:pPr>
        <w:rPr>
          <w:sz w:val="16"/>
        </w:rPr>
      </w:pPr>
      <w:r w:rsidRPr="00FA1124">
        <w:rPr>
          <w:sz w:val="16"/>
        </w:rPr>
        <w:t xml:space="preserve">Yet </w:t>
      </w:r>
      <w:r w:rsidRPr="00664359">
        <w:rPr>
          <w:rStyle w:val="StyleBoldUnderline"/>
        </w:rPr>
        <w:t>there is evidence that terrorists stole some nuclear materials in Iraq earlier this year</w:t>
      </w:r>
      <w:proofErr w:type="gramStart"/>
      <w:r w:rsidRPr="00664359">
        <w:rPr>
          <w:rStyle w:val="StyleBoldUnderline"/>
        </w:rPr>
        <w:t>.</w:t>
      </w:r>
      <w:r w:rsidRPr="00FA1124">
        <w:rPr>
          <w:sz w:val="12"/>
        </w:rPr>
        <w:t>¶</w:t>
      </w:r>
      <w:proofErr w:type="gramEnd"/>
      <w:r w:rsidRPr="00FA1124">
        <w:rPr>
          <w:sz w:val="16"/>
        </w:rPr>
        <w:t xml:space="preserve"> </w:t>
      </w:r>
      <w:r w:rsidRPr="00FA1124">
        <w:rPr>
          <w:rStyle w:val="StyleBoldUnderline"/>
        </w:rPr>
        <w:t>Iraqi officials revealed to the U</w:t>
      </w:r>
      <w:r w:rsidRPr="00FA1124">
        <w:rPr>
          <w:sz w:val="16"/>
        </w:rPr>
        <w:t xml:space="preserve">nited </w:t>
      </w:r>
      <w:r w:rsidRPr="00FA1124">
        <w:rPr>
          <w:rStyle w:val="StyleBoldUnderline"/>
        </w:rPr>
        <w:t>N</w:t>
      </w:r>
      <w:r w:rsidRPr="00FA1124">
        <w:rPr>
          <w:sz w:val="16"/>
        </w:rPr>
        <w:t xml:space="preserve">ations in July </w:t>
      </w:r>
      <w:r w:rsidRPr="00FA1124">
        <w:rPr>
          <w:rStyle w:val="StyleBoldUnderline"/>
        </w:rPr>
        <w:t>that insurgents had seized uranium that was being used for research purposes at an academic institution in the northern part of the country</w:t>
      </w:r>
      <w:r w:rsidRPr="00FA1124">
        <w:rPr>
          <w:sz w:val="16"/>
        </w:rPr>
        <w:t>.</w:t>
      </w:r>
      <w:r w:rsidRPr="00FA1124">
        <w:rPr>
          <w:sz w:val="12"/>
        </w:rPr>
        <w:t>¶</w:t>
      </w:r>
      <w:r w:rsidRPr="00FA1124">
        <w:rPr>
          <w:sz w:val="16"/>
        </w:rPr>
        <w:t xml:space="preserve"> </w:t>
      </w:r>
      <w:r w:rsidRPr="00FA1124">
        <w:rPr>
          <w:rStyle w:val="StyleBoldUnderline"/>
        </w:rPr>
        <w:t>Nearly 90 pounds of low-level uranium was stolen from Iraq’s Mosul University by “terrorist groups,</w:t>
      </w:r>
      <w:r w:rsidRPr="00FA1124">
        <w:rPr>
          <w:sz w:val="16"/>
        </w:rPr>
        <w:t>” Iraq’s U.N. ambassador was quoted as saying at the time by Reuters.</w:t>
      </w:r>
      <w:r w:rsidRPr="00FA1124">
        <w:rPr>
          <w:sz w:val="12"/>
        </w:rPr>
        <w:t>¶</w:t>
      </w:r>
      <w:r w:rsidRPr="00FA1124">
        <w:rPr>
          <w:sz w:val="16"/>
        </w:rPr>
        <w:t xml:space="preserve"> “</w:t>
      </w:r>
      <w:r w:rsidRPr="00FA1124">
        <w:rPr>
          <w:rStyle w:val="StyleBoldUnderline"/>
        </w:rPr>
        <w:t>Terrorist groups have seized control of nuclear material at the sites that came out of the control of the state</w:t>
      </w:r>
      <w:r w:rsidRPr="00FA1124">
        <w:rPr>
          <w:sz w:val="16"/>
        </w:rPr>
        <w:t xml:space="preserve">,” Iraqi Ambassador Mohamed Ali </w:t>
      </w:r>
      <w:proofErr w:type="spellStart"/>
      <w:r w:rsidRPr="00FA1124">
        <w:rPr>
          <w:sz w:val="16"/>
        </w:rPr>
        <w:t>Alhakim</w:t>
      </w:r>
      <w:proofErr w:type="spellEnd"/>
      <w:r w:rsidRPr="00FA1124">
        <w:rPr>
          <w:sz w:val="16"/>
        </w:rPr>
        <w:t xml:space="preserve"> wrote in a letter claiming that these material could be “used in manufacturing weapons of mass destruction,” according to Reuters.</w:t>
      </w:r>
    </w:p>
    <w:p w14:paraId="42E97F9D" w14:textId="77777777" w:rsidR="00040CB9" w:rsidRDefault="00040CB9" w:rsidP="00040CB9">
      <w:pPr>
        <w:pStyle w:val="Heading3"/>
      </w:pPr>
      <w:r>
        <w:t>AT: Cant Get it Out of Iraq</w:t>
      </w:r>
    </w:p>
    <w:p w14:paraId="12D17052" w14:textId="77777777" w:rsidR="00040CB9" w:rsidRDefault="00040CB9" w:rsidP="00040CB9">
      <w:pPr>
        <w:pStyle w:val="Heading4"/>
      </w:pPr>
      <w:r>
        <w:t xml:space="preserve">Stealing Fissile Material Would Be Easy </w:t>
      </w:r>
    </w:p>
    <w:p w14:paraId="07CEBBCE" w14:textId="77777777" w:rsidR="00040CB9" w:rsidRPr="008C2D56" w:rsidRDefault="00040CB9" w:rsidP="00040CB9">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2107824A" w14:textId="77777777" w:rsidR="00040CB9" w:rsidRPr="008C2D56" w:rsidRDefault="00040CB9" w:rsidP="00040CB9">
      <w:pPr>
        <w:rPr>
          <w:sz w:val="16"/>
        </w:rPr>
      </w:pPr>
      <w:r w:rsidRPr="00664359">
        <w:rPr>
          <w:sz w:val="16"/>
        </w:rPr>
        <w:t xml:space="preserve">The concern is that </w:t>
      </w:r>
      <w:r w:rsidRPr="00D304C6">
        <w:rPr>
          <w:rStyle w:val="StyleBoldUnderline"/>
        </w:rPr>
        <w:t>sensitive materials could be smuggled outside of Iraq and potentially used by extremists</w:t>
      </w:r>
      <w:proofErr w:type="gramStart"/>
      <w:r w:rsidRPr="00D304C6">
        <w:rPr>
          <w:rStyle w:val="StyleBoldUnderline"/>
        </w:rPr>
        <w:t>.</w:t>
      </w:r>
      <w:r w:rsidRPr="00664359">
        <w:rPr>
          <w:rStyle w:val="StyleBoldUnderline"/>
          <w:b w:val="0"/>
          <w:sz w:val="12"/>
          <w:u w:val="none"/>
        </w:rPr>
        <w:t>¶</w:t>
      </w:r>
      <w:proofErr w:type="gramEnd"/>
      <w:r w:rsidRPr="00664359">
        <w:rPr>
          <w:rStyle w:val="StyleBoldUnderline"/>
          <w:sz w:val="12"/>
        </w:rPr>
        <w:t xml:space="preserve"> </w:t>
      </w:r>
      <w:r w:rsidRPr="00664359">
        <w:rPr>
          <w:sz w:val="16"/>
        </w:rPr>
        <w:t>“</w:t>
      </w:r>
      <w:r w:rsidRPr="00D304C6">
        <w:rPr>
          <w:rStyle w:val="StyleBoldUnderline"/>
        </w:rPr>
        <w:t>There’s always a concern about radiological or radioactive sources</w:t>
      </w:r>
      <w:r w:rsidRPr="00664359">
        <w:rPr>
          <w:sz w:val="16"/>
        </w:rPr>
        <w:t>,” said a State Department official who would only discuss the issue on background.</w:t>
      </w:r>
      <w:r w:rsidRPr="00664359">
        <w:rPr>
          <w:sz w:val="12"/>
        </w:rPr>
        <w:t>¶</w:t>
      </w:r>
      <w:r w:rsidRPr="00664359">
        <w:rPr>
          <w:sz w:val="16"/>
        </w:rPr>
        <w:t xml:space="preserve"> </w:t>
      </w:r>
      <w:r w:rsidRPr="00D304C6">
        <w:rPr>
          <w:rStyle w:val="StyleBoldUnderline"/>
        </w:rPr>
        <w:t>While the U</w:t>
      </w:r>
      <w:r w:rsidRPr="00664359">
        <w:rPr>
          <w:sz w:val="16"/>
        </w:rPr>
        <w:t xml:space="preserve">nited </w:t>
      </w:r>
      <w:r w:rsidRPr="00D304C6">
        <w:rPr>
          <w:rStyle w:val="StyleBoldUnderline"/>
        </w:rPr>
        <w:t>S</w:t>
      </w:r>
      <w:r w:rsidRPr="00664359">
        <w:rPr>
          <w:sz w:val="16"/>
        </w:rPr>
        <w:t xml:space="preserve">tates </w:t>
      </w:r>
      <w:r w:rsidRPr="00D304C6">
        <w:rPr>
          <w:rStyle w:val="StyleBoldUnderline"/>
        </w:rPr>
        <w:t xml:space="preserve">is “not aware of any </w:t>
      </w:r>
      <w:r w:rsidRPr="00664359">
        <w:rPr>
          <w:sz w:val="16"/>
        </w:rPr>
        <w:t xml:space="preserve">cases of these types of </w:t>
      </w:r>
      <w:r w:rsidRPr="00D304C6">
        <w:rPr>
          <w:rStyle w:val="StyleBoldUnderline"/>
        </w:rPr>
        <w:t>material being smuggled</w:t>
      </w:r>
      <w:r w:rsidRPr="00664359">
        <w:rPr>
          <w:sz w:val="16"/>
        </w:rPr>
        <w:t xml:space="preserve"> out of the country </w:t>
      </w:r>
      <w:r w:rsidRPr="00D304C6">
        <w:rPr>
          <w:rStyle w:val="StyleBoldUnderline"/>
        </w:rPr>
        <w:t>thus far,”</w:t>
      </w:r>
      <w:r w:rsidRPr="00664359">
        <w:rPr>
          <w:sz w:val="16"/>
        </w:rPr>
        <w:t xml:space="preserve"> </w:t>
      </w:r>
      <w:r w:rsidRPr="00D304C6">
        <w:rPr>
          <w:rStyle w:val="StyleBoldUnderline"/>
        </w:rPr>
        <w:t>ISIL could potentially use radioactive materials found in hospitals and some medical devices to create a crude bomb</w:t>
      </w:r>
      <w:r w:rsidRPr="00664359">
        <w:rPr>
          <w:sz w:val="16"/>
        </w:rPr>
        <w:t>, the official said.</w:t>
      </w:r>
    </w:p>
    <w:p w14:paraId="381E0A0E" w14:textId="77777777" w:rsidR="00040CB9" w:rsidRDefault="00040CB9" w:rsidP="00040CB9">
      <w:pPr>
        <w:pStyle w:val="Heading4"/>
      </w:pPr>
      <w:r>
        <w:t>Undiscovered Routes Make Smuggling Successful</w:t>
      </w:r>
    </w:p>
    <w:p w14:paraId="73748543" w14:textId="77777777" w:rsidR="00040CB9" w:rsidRPr="008C2D56" w:rsidRDefault="00040CB9" w:rsidP="00040CB9">
      <w:r>
        <w:t xml:space="preserve">Adam </w:t>
      </w:r>
      <w:proofErr w:type="spellStart"/>
      <w:r w:rsidRPr="008C2D56">
        <w:rPr>
          <w:rStyle w:val="StyleStyleBold12pt"/>
        </w:rPr>
        <w:t>Kredo</w:t>
      </w:r>
      <w:proofErr w:type="spellEnd"/>
      <w:r>
        <w:t xml:space="preserve"> September 5, </w:t>
      </w:r>
      <w:r w:rsidRPr="008C2D56">
        <w:rPr>
          <w:rStyle w:val="StyleStyleBold12pt"/>
        </w:rPr>
        <w:t>2014</w:t>
      </w:r>
      <w:r>
        <w:t xml:space="preserve"> </w:t>
      </w:r>
      <w:r w:rsidRPr="008C2D56">
        <w:t>U.S. Fears ISIL Smuggling Nuclear and Radioactive Materials</w:t>
      </w:r>
      <w:r>
        <w:t xml:space="preserve"> </w:t>
      </w:r>
      <w:r w:rsidRPr="008C2D56">
        <w:t>http://freebeacon.com/national-security/u-s-fears-isil-smuggling-nuclear-and-radioactive-materials/</w:t>
      </w:r>
    </w:p>
    <w:p w14:paraId="582954CC" w14:textId="77777777" w:rsidR="00040CB9" w:rsidRPr="008C2D56" w:rsidRDefault="00040CB9" w:rsidP="00040CB9">
      <w:pPr>
        <w:rPr>
          <w:sz w:val="16"/>
        </w:rPr>
      </w:pPr>
      <w:r w:rsidRPr="00FA1124">
        <w:rPr>
          <w:rStyle w:val="StyleBoldUnderline"/>
        </w:rPr>
        <w:t>Concern about these materials slipping into the wrong hands seems to have become more pressing for the U</w:t>
      </w:r>
      <w:r w:rsidRPr="008C2D56">
        <w:rPr>
          <w:sz w:val="16"/>
        </w:rPr>
        <w:t xml:space="preserve">nited </w:t>
      </w:r>
      <w:r w:rsidRPr="00FA1124">
        <w:rPr>
          <w:rStyle w:val="StyleBoldUnderline"/>
        </w:rPr>
        <w:t>S</w:t>
      </w:r>
      <w:r w:rsidRPr="008C2D56">
        <w:rPr>
          <w:sz w:val="16"/>
        </w:rPr>
        <w:t xml:space="preserve">tates and Iraq in recent months </w:t>
      </w:r>
      <w:r w:rsidRPr="00FA1124">
        <w:rPr>
          <w:rStyle w:val="StyleBoldUnderline"/>
        </w:rPr>
        <w:t>as ISIL gains control of more Iraqi territory, mainly in the northern and central parts of the country</w:t>
      </w:r>
      <w:r w:rsidRPr="008C2D56">
        <w:rPr>
          <w:sz w:val="16"/>
        </w:rPr>
        <w:t xml:space="preserve">, including Mosul and </w:t>
      </w:r>
      <w:proofErr w:type="spellStart"/>
      <w:r w:rsidRPr="008C2D56">
        <w:rPr>
          <w:sz w:val="16"/>
        </w:rPr>
        <w:t>Falluja</w:t>
      </w:r>
      <w:proofErr w:type="spellEnd"/>
      <w:proofErr w:type="gramStart"/>
      <w:r w:rsidRPr="008C2D56">
        <w:rPr>
          <w:sz w:val="16"/>
        </w:rPr>
        <w:t>.</w:t>
      </w:r>
      <w:r w:rsidRPr="008C2D56">
        <w:rPr>
          <w:sz w:val="12"/>
        </w:rPr>
        <w:t>¶</w:t>
      </w:r>
      <w:proofErr w:type="gramEnd"/>
      <w:r w:rsidRPr="008C2D56">
        <w:rPr>
          <w:sz w:val="16"/>
        </w:rPr>
        <w:t xml:space="preserve"> </w:t>
      </w:r>
      <w:r w:rsidRPr="00FA1124">
        <w:rPr>
          <w:rStyle w:val="StyleBoldUnderline"/>
        </w:rPr>
        <w:t>“There are some concerns about the rule of law and security control in parts of the country</w:t>
      </w:r>
      <w:r w:rsidRPr="008C2D56">
        <w:rPr>
          <w:sz w:val="16"/>
        </w:rPr>
        <w:t xml:space="preserve">, </w:t>
      </w:r>
      <w:r w:rsidRPr="00FA1124">
        <w:rPr>
          <w:rStyle w:val="StyleBoldUnderline"/>
        </w:rPr>
        <w:t xml:space="preserve">that they can’t necessarily control </w:t>
      </w:r>
      <w:r w:rsidRPr="008C2D56">
        <w:rPr>
          <w:sz w:val="16"/>
        </w:rPr>
        <w:t xml:space="preserve">what’s going through they’re territory, [and] suddenly, even though we haven’t seen radioactive or nuclear smuggling, </w:t>
      </w:r>
      <w:r w:rsidRPr="008C2D56">
        <w:rPr>
          <w:rStyle w:val="StyleBoldUnderline"/>
        </w:rPr>
        <w:t>there’s a concern that if you’re a smuggler from the Middle East, or from the Caucasus, or Central Asia, you’d have a new smuggling route you might want to avail yourself of</w:t>
      </w:r>
      <w:r w:rsidRPr="008C2D56">
        <w:rPr>
          <w:sz w:val="16"/>
        </w:rPr>
        <w:t>,” according to the State Department official.</w:t>
      </w:r>
    </w:p>
    <w:p w14:paraId="44A700E2" w14:textId="77777777" w:rsidR="00040CB9" w:rsidRDefault="00040CB9" w:rsidP="00040CB9"/>
    <w:p w14:paraId="55D9B1B8" w14:textId="77777777" w:rsidR="00040CB9" w:rsidRPr="0065717A" w:rsidRDefault="00040CB9" w:rsidP="00040CB9"/>
    <w:p w14:paraId="1B83D4F6" w14:textId="77777777" w:rsidR="00040CB9" w:rsidRPr="00040CB9" w:rsidRDefault="00040CB9" w:rsidP="00040CB9"/>
    <w:sectPr w:rsidR="00040CB9" w:rsidRPr="00040CB9" w:rsidSect="006E76CB">
      <w:pgSz w:w="12240" w:h="15840"/>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0C0">
      <wne:macro wne:macroName="VERBATIM.PAPERLESS.SENDTOSPEECH"/>
    </wne:keymap>
    <wne:keymap wne:kcmPrimary="1009">
      <wne:macro wne:macroName="VERBATIM.PAPERLESS.SWITCHWINDOWS"/>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Menlo Regular">
    <w:panose1 w:val="020B0609030804020204"/>
    <w:charset w:val="00"/>
    <w:family w:val="auto"/>
    <w:pitch w:val="variable"/>
    <w:sig w:usb0="E60022FF" w:usb1="D200F9FB" w:usb2="02000028" w:usb3="00000000" w:csb0="000001D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76C16"/>
    <w:multiLevelType w:val="hybridMultilevel"/>
    <w:tmpl w:val="2D2C808C"/>
    <w:lvl w:ilvl="0" w:tplc="70029EB0">
      <w:start w:val="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69018B9"/>
    <w:multiLevelType w:val="hybridMultilevel"/>
    <w:tmpl w:val="43821F3C"/>
    <w:lvl w:ilvl="0" w:tplc="2976F67A">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4E2A"/>
    <w:rsid w:val="00001442"/>
    <w:rsid w:val="00010F35"/>
    <w:rsid w:val="0001528D"/>
    <w:rsid w:val="00020476"/>
    <w:rsid w:val="00025A3F"/>
    <w:rsid w:val="00040CB9"/>
    <w:rsid w:val="00043908"/>
    <w:rsid w:val="0004416D"/>
    <w:rsid w:val="00050F68"/>
    <w:rsid w:val="00064127"/>
    <w:rsid w:val="000665AA"/>
    <w:rsid w:val="000B7F3E"/>
    <w:rsid w:val="000C3C33"/>
    <w:rsid w:val="000C41B2"/>
    <w:rsid w:val="000D3B80"/>
    <w:rsid w:val="000D3E8B"/>
    <w:rsid w:val="000E5173"/>
    <w:rsid w:val="001118FC"/>
    <w:rsid w:val="00117E3F"/>
    <w:rsid w:val="00127268"/>
    <w:rsid w:val="00136769"/>
    <w:rsid w:val="00155756"/>
    <w:rsid w:val="0018328D"/>
    <w:rsid w:val="00194EAA"/>
    <w:rsid w:val="001A54E7"/>
    <w:rsid w:val="001B05D4"/>
    <w:rsid w:val="001B6929"/>
    <w:rsid w:val="001E096C"/>
    <w:rsid w:val="001E1334"/>
    <w:rsid w:val="001F1C60"/>
    <w:rsid w:val="001F6F1B"/>
    <w:rsid w:val="00206E55"/>
    <w:rsid w:val="002531CE"/>
    <w:rsid w:val="00257428"/>
    <w:rsid w:val="00261A61"/>
    <w:rsid w:val="00293C50"/>
    <w:rsid w:val="002966D9"/>
    <w:rsid w:val="002A7433"/>
    <w:rsid w:val="002D2710"/>
    <w:rsid w:val="0030117D"/>
    <w:rsid w:val="00306056"/>
    <w:rsid w:val="003142A7"/>
    <w:rsid w:val="0034557A"/>
    <w:rsid w:val="00355BFB"/>
    <w:rsid w:val="00360978"/>
    <w:rsid w:val="00380B57"/>
    <w:rsid w:val="00380FE5"/>
    <w:rsid w:val="00381705"/>
    <w:rsid w:val="00381E32"/>
    <w:rsid w:val="00384CCD"/>
    <w:rsid w:val="00384D35"/>
    <w:rsid w:val="00392E98"/>
    <w:rsid w:val="003A0C5C"/>
    <w:rsid w:val="003B17CB"/>
    <w:rsid w:val="003C449B"/>
    <w:rsid w:val="003C75F6"/>
    <w:rsid w:val="003E3B66"/>
    <w:rsid w:val="003E4A99"/>
    <w:rsid w:val="00403B74"/>
    <w:rsid w:val="00442BFB"/>
    <w:rsid w:val="00444D1F"/>
    <w:rsid w:val="00450968"/>
    <w:rsid w:val="00474E2A"/>
    <w:rsid w:val="004A22F0"/>
    <w:rsid w:val="004C5791"/>
    <w:rsid w:val="004D3650"/>
    <w:rsid w:val="004F1680"/>
    <w:rsid w:val="00542A9A"/>
    <w:rsid w:val="00557A34"/>
    <w:rsid w:val="00572123"/>
    <w:rsid w:val="00575308"/>
    <w:rsid w:val="00580EC9"/>
    <w:rsid w:val="00582930"/>
    <w:rsid w:val="00594576"/>
    <w:rsid w:val="005A14E9"/>
    <w:rsid w:val="005B3FA2"/>
    <w:rsid w:val="005C36CA"/>
    <w:rsid w:val="005C4EA5"/>
    <w:rsid w:val="005F5BCF"/>
    <w:rsid w:val="005F7DCA"/>
    <w:rsid w:val="00610635"/>
    <w:rsid w:val="00615346"/>
    <w:rsid w:val="00616996"/>
    <w:rsid w:val="006249DD"/>
    <w:rsid w:val="00625898"/>
    <w:rsid w:val="00630DE8"/>
    <w:rsid w:val="00641F20"/>
    <w:rsid w:val="00654E45"/>
    <w:rsid w:val="00657785"/>
    <w:rsid w:val="00660236"/>
    <w:rsid w:val="006624B3"/>
    <w:rsid w:val="00664BEA"/>
    <w:rsid w:val="00667ADC"/>
    <w:rsid w:val="00685E1F"/>
    <w:rsid w:val="006920DD"/>
    <w:rsid w:val="0069412A"/>
    <w:rsid w:val="006B2B28"/>
    <w:rsid w:val="006C3860"/>
    <w:rsid w:val="006D2188"/>
    <w:rsid w:val="006E4D50"/>
    <w:rsid w:val="006E76CB"/>
    <w:rsid w:val="00701C1E"/>
    <w:rsid w:val="00703530"/>
    <w:rsid w:val="00716FCA"/>
    <w:rsid w:val="0073395E"/>
    <w:rsid w:val="007437A6"/>
    <w:rsid w:val="007A3E55"/>
    <w:rsid w:val="007A5896"/>
    <w:rsid w:val="007B51B0"/>
    <w:rsid w:val="007C1AE2"/>
    <w:rsid w:val="007C3D3A"/>
    <w:rsid w:val="007D0582"/>
    <w:rsid w:val="007D659B"/>
    <w:rsid w:val="007E7D70"/>
    <w:rsid w:val="007F128A"/>
    <w:rsid w:val="007F3CC4"/>
    <w:rsid w:val="007F6588"/>
    <w:rsid w:val="00801B4B"/>
    <w:rsid w:val="00823175"/>
    <w:rsid w:val="00844A6C"/>
    <w:rsid w:val="00874EFA"/>
    <w:rsid w:val="00877741"/>
    <w:rsid w:val="00886CCD"/>
    <w:rsid w:val="008A0844"/>
    <w:rsid w:val="008A4210"/>
    <w:rsid w:val="008A674B"/>
    <w:rsid w:val="008B14EB"/>
    <w:rsid w:val="008B2E4E"/>
    <w:rsid w:val="008C082F"/>
    <w:rsid w:val="008C11F6"/>
    <w:rsid w:val="008D2CB4"/>
    <w:rsid w:val="008D3A98"/>
    <w:rsid w:val="008E3E19"/>
    <w:rsid w:val="00911A99"/>
    <w:rsid w:val="009176E3"/>
    <w:rsid w:val="00921FB0"/>
    <w:rsid w:val="00922154"/>
    <w:rsid w:val="00933133"/>
    <w:rsid w:val="00934D93"/>
    <w:rsid w:val="00981155"/>
    <w:rsid w:val="00996FF4"/>
    <w:rsid w:val="009A1527"/>
    <w:rsid w:val="009A4637"/>
    <w:rsid w:val="009A544F"/>
    <w:rsid w:val="009B2BD1"/>
    <w:rsid w:val="009C31EC"/>
    <w:rsid w:val="009C7516"/>
    <w:rsid w:val="009D6074"/>
    <w:rsid w:val="009F0758"/>
    <w:rsid w:val="00A02815"/>
    <w:rsid w:val="00A10106"/>
    <w:rsid w:val="00A21243"/>
    <w:rsid w:val="00A21D00"/>
    <w:rsid w:val="00A30511"/>
    <w:rsid w:val="00A31A50"/>
    <w:rsid w:val="00A420EB"/>
    <w:rsid w:val="00A50AC4"/>
    <w:rsid w:val="00A54634"/>
    <w:rsid w:val="00A601A2"/>
    <w:rsid w:val="00A621C7"/>
    <w:rsid w:val="00A704ED"/>
    <w:rsid w:val="00AC34D3"/>
    <w:rsid w:val="00AC3A05"/>
    <w:rsid w:val="00AC583A"/>
    <w:rsid w:val="00AD3ADD"/>
    <w:rsid w:val="00AE3438"/>
    <w:rsid w:val="00AF613D"/>
    <w:rsid w:val="00B03D0D"/>
    <w:rsid w:val="00B12F19"/>
    <w:rsid w:val="00B71FC4"/>
    <w:rsid w:val="00B7210A"/>
    <w:rsid w:val="00B83F55"/>
    <w:rsid w:val="00BC7D2B"/>
    <w:rsid w:val="00C06D23"/>
    <w:rsid w:val="00C125DA"/>
    <w:rsid w:val="00C16A7D"/>
    <w:rsid w:val="00C35505"/>
    <w:rsid w:val="00C401C5"/>
    <w:rsid w:val="00C52F82"/>
    <w:rsid w:val="00C60EAD"/>
    <w:rsid w:val="00C76819"/>
    <w:rsid w:val="00C76A16"/>
    <w:rsid w:val="00C878AF"/>
    <w:rsid w:val="00CB1748"/>
    <w:rsid w:val="00CF3BB8"/>
    <w:rsid w:val="00D230B4"/>
    <w:rsid w:val="00D3773E"/>
    <w:rsid w:val="00D63D24"/>
    <w:rsid w:val="00D65439"/>
    <w:rsid w:val="00D75028"/>
    <w:rsid w:val="00D75534"/>
    <w:rsid w:val="00D8236A"/>
    <w:rsid w:val="00DA3297"/>
    <w:rsid w:val="00DA5CA9"/>
    <w:rsid w:val="00DC09A4"/>
    <w:rsid w:val="00DD5736"/>
    <w:rsid w:val="00DF1D73"/>
    <w:rsid w:val="00DF4C36"/>
    <w:rsid w:val="00E02C00"/>
    <w:rsid w:val="00E05167"/>
    <w:rsid w:val="00E123AD"/>
    <w:rsid w:val="00E3465A"/>
    <w:rsid w:val="00E37417"/>
    <w:rsid w:val="00E37E5C"/>
    <w:rsid w:val="00E50437"/>
    <w:rsid w:val="00E855A3"/>
    <w:rsid w:val="00EA155A"/>
    <w:rsid w:val="00EA3C86"/>
    <w:rsid w:val="00EC6313"/>
    <w:rsid w:val="00EC7576"/>
    <w:rsid w:val="00EC7D08"/>
    <w:rsid w:val="00ED04DE"/>
    <w:rsid w:val="00EE6B86"/>
    <w:rsid w:val="00F013E3"/>
    <w:rsid w:val="00F03552"/>
    <w:rsid w:val="00F23D1B"/>
    <w:rsid w:val="00F25908"/>
    <w:rsid w:val="00F25FB5"/>
    <w:rsid w:val="00F41181"/>
    <w:rsid w:val="00F42170"/>
    <w:rsid w:val="00F506B8"/>
    <w:rsid w:val="00F606F3"/>
    <w:rsid w:val="00F713BD"/>
    <w:rsid w:val="00F76850"/>
    <w:rsid w:val="00F819CB"/>
    <w:rsid w:val="00F822F1"/>
    <w:rsid w:val="00F82E76"/>
    <w:rsid w:val="00F92B10"/>
    <w:rsid w:val="00FA1060"/>
    <w:rsid w:val="00FA1DBE"/>
    <w:rsid w:val="00FA2CE1"/>
    <w:rsid w:val="00FD0DD7"/>
    <w:rsid w:val="00FE028F"/>
    <w:rsid w:val="00FE19BD"/>
    <w:rsid w:val="00FF59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1071A7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74E2A"/>
    <w:rPr>
      <w:rFonts w:ascii="Calibri" w:hAnsi="Calibri"/>
      <w:sz w:val="22"/>
    </w:rPr>
  </w:style>
  <w:style w:type="paragraph" w:styleId="Heading1">
    <w:name w:val="heading 1"/>
    <w:aliases w:val="Pocket"/>
    <w:basedOn w:val="Normal"/>
    <w:next w:val="Normal"/>
    <w:link w:val="Heading1Char"/>
    <w:uiPriority w:val="9"/>
    <w:qFormat/>
    <w:rsid w:val="00474E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74E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74E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74E2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74E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74E2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74E2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74E2A"/>
    <w:rPr>
      <w:rFonts w:asciiTheme="majorHAnsi" w:eastAsiaTheme="majorEastAsia" w:hAnsiTheme="majorHAnsi" w:cstheme="majorBidi"/>
      <w:b/>
      <w:bCs/>
      <w:iCs/>
      <w:sz w:val="26"/>
    </w:rPr>
  </w:style>
  <w:style w:type="character" w:styleId="Emphasis">
    <w:name w:val="Emphasis"/>
    <w:aliases w:val="Minimized,minimized,Highlighted,tag2,Size 10,emphasis in card,Evidence,CD Card,ED - Tag,emphasis,Bold Underline,Emphasis!!,small,Underlined,Qualifications"/>
    <w:basedOn w:val="DefaultParagraphFont"/>
    <w:uiPriority w:val="7"/>
    <w:qFormat/>
    <w:rsid w:val="00474E2A"/>
    <w:rPr>
      <w:rFonts w:ascii="Calibri" w:hAnsi="Calibri"/>
      <w:b/>
      <w:i w:val="0"/>
      <w:iCs/>
      <w:sz w:val="22"/>
      <w:u w:val="single"/>
      <w:bdr w:val="single" w:sz="18" w:space="0" w:color="auto"/>
    </w:rPr>
  </w:style>
  <w:style w:type="paragraph" w:styleId="NoSpacing">
    <w:name w:val="No Spacing"/>
    <w:uiPriority w:val="1"/>
    <w:rsid w:val="00474E2A"/>
  </w:style>
  <w:style w:type="character" w:customStyle="1" w:styleId="StyleStyleBold12pt">
    <w:name w:val="Style Style Bold + 12 pt"/>
    <w:aliases w:val="Cite,Style Style Bold + 12pt,Style Style Bold,Style Style + 12 pt,Style Style Bo... +,Style Style Bold + 10 pt,Old Cite,tagld + 12 pt,Style Style Bold + 13 pt,Style Style Bold + 11 pt,Style 13 pt Bold,tag + 12 pt,Not..."/>
    <w:basedOn w:val="DefaultParagraphFont"/>
    <w:uiPriority w:val="1"/>
    <w:qFormat/>
    <w:rsid w:val="00474E2A"/>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Bold Cite Char,Citation Char Char Char,Underline Char,Intense Emphasis11,Style,ci"/>
    <w:basedOn w:val="DefaultParagraphFont"/>
    <w:uiPriority w:val="1"/>
    <w:qFormat/>
    <w:rsid w:val="00474E2A"/>
    <w:rPr>
      <w:b/>
      <w:sz w:val="22"/>
      <w:u w:val="single"/>
    </w:rPr>
  </w:style>
  <w:style w:type="paragraph" w:styleId="DocumentMap">
    <w:name w:val="Document Map"/>
    <w:basedOn w:val="Normal"/>
    <w:link w:val="DocumentMapChar"/>
    <w:uiPriority w:val="99"/>
    <w:semiHidden/>
    <w:unhideWhenUsed/>
    <w:rsid w:val="00474E2A"/>
    <w:rPr>
      <w:rFonts w:ascii="Lucida Grande" w:hAnsi="Lucida Grande" w:cs="Lucida Grande"/>
    </w:rPr>
  </w:style>
  <w:style w:type="character" w:customStyle="1" w:styleId="DocumentMapChar">
    <w:name w:val="Document Map Char"/>
    <w:basedOn w:val="DefaultParagraphFont"/>
    <w:link w:val="DocumentMap"/>
    <w:uiPriority w:val="99"/>
    <w:semiHidden/>
    <w:rsid w:val="00474E2A"/>
    <w:rPr>
      <w:rFonts w:ascii="Lucida Grande" w:hAnsi="Lucida Grande" w:cs="Lucida Grande"/>
      <w:sz w:val="22"/>
    </w:rPr>
  </w:style>
  <w:style w:type="paragraph" w:styleId="ListParagraph">
    <w:name w:val="List Paragraph"/>
    <w:basedOn w:val="Normal"/>
    <w:uiPriority w:val="34"/>
    <w:rsid w:val="00474E2A"/>
    <w:pPr>
      <w:ind w:left="720"/>
      <w:contextualSpacing/>
    </w:pPr>
  </w:style>
  <w:style w:type="paragraph" w:styleId="Header">
    <w:name w:val="header"/>
    <w:basedOn w:val="Normal"/>
    <w:link w:val="HeaderChar"/>
    <w:uiPriority w:val="99"/>
    <w:unhideWhenUsed/>
    <w:rsid w:val="00474E2A"/>
    <w:pPr>
      <w:tabs>
        <w:tab w:val="center" w:pos="4320"/>
        <w:tab w:val="right" w:pos="8640"/>
      </w:tabs>
    </w:pPr>
  </w:style>
  <w:style w:type="character" w:customStyle="1" w:styleId="HeaderChar">
    <w:name w:val="Header Char"/>
    <w:basedOn w:val="DefaultParagraphFont"/>
    <w:link w:val="Header"/>
    <w:uiPriority w:val="99"/>
    <w:rsid w:val="00474E2A"/>
    <w:rPr>
      <w:rFonts w:ascii="Calibri" w:hAnsi="Calibri"/>
      <w:sz w:val="22"/>
    </w:rPr>
  </w:style>
  <w:style w:type="paragraph" w:styleId="Footer">
    <w:name w:val="footer"/>
    <w:basedOn w:val="Normal"/>
    <w:link w:val="FooterChar"/>
    <w:uiPriority w:val="99"/>
    <w:unhideWhenUsed/>
    <w:rsid w:val="00474E2A"/>
    <w:pPr>
      <w:tabs>
        <w:tab w:val="center" w:pos="4320"/>
        <w:tab w:val="right" w:pos="8640"/>
      </w:tabs>
    </w:pPr>
  </w:style>
  <w:style w:type="character" w:customStyle="1" w:styleId="FooterChar">
    <w:name w:val="Footer Char"/>
    <w:basedOn w:val="DefaultParagraphFont"/>
    <w:link w:val="Footer"/>
    <w:uiPriority w:val="99"/>
    <w:rsid w:val="00474E2A"/>
    <w:rPr>
      <w:rFonts w:ascii="Calibri" w:hAnsi="Calibri"/>
      <w:sz w:val="22"/>
    </w:rPr>
  </w:style>
  <w:style w:type="character" w:styleId="PageNumber">
    <w:name w:val="page number"/>
    <w:basedOn w:val="DefaultParagraphFont"/>
    <w:uiPriority w:val="99"/>
    <w:semiHidden/>
    <w:unhideWhenUsed/>
    <w:rsid w:val="00474E2A"/>
  </w:style>
  <w:style w:type="character" w:styleId="Hyperlink">
    <w:name w:val="Hyperlink"/>
    <w:basedOn w:val="DefaultParagraphFont"/>
    <w:uiPriority w:val="99"/>
    <w:unhideWhenUsed/>
    <w:rsid w:val="00474E2A"/>
    <w:rPr>
      <w:color w:val="0000FF" w:themeColor="hyperlink"/>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EC7D08"/>
    <w:rPr>
      <w:rFonts w:asciiTheme="majorHAnsi" w:hAnsiTheme="majorHAnsi"/>
      <w:b/>
      <w:sz w:val="22"/>
    </w:rPr>
  </w:style>
  <w:style w:type="paragraph" w:styleId="NormalWeb">
    <w:name w:val="Normal (Web)"/>
    <w:basedOn w:val="Normal"/>
    <w:uiPriority w:val="99"/>
    <w:semiHidden/>
    <w:unhideWhenUsed/>
    <w:rsid w:val="00EC7D08"/>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EC7D08"/>
  </w:style>
  <w:style w:type="character" w:customStyle="1" w:styleId="Underline-Highlighted-WFU">
    <w:name w:val="Underline-Highlighted-WFU"/>
    <w:uiPriority w:val="1"/>
    <w:qFormat/>
    <w:rsid w:val="00040CB9"/>
    <w:rPr>
      <w:rFonts w:ascii="Times New Roman" w:hAnsi="Times New Roman"/>
      <w:sz w:val="21"/>
      <w:u w:val="single"/>
      <w:bdr w:val="none" w:sz="0" w:space="0" w:color="auto"/>
      <w:shd w:val="clear" w:color="auto" w:fill="00F2C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474E2A"/>
    <w:rPr>
      <w:rFonts w:ascii="Calibri" w:hAnsi="Calibri"/>
      <w:sz w:val="22"/>
    </w:rPr>
  </w:style>
  <w:style w:type="paragraph" w:styleId="Heading1">
    <w:name w:val="heading 1"/>
    <w:aliases w:val="Pocket"/>
    <w:basedOn w:val="Normal"/>
    <w:next w:val="Normal"/>
    <w:link w:val="Heading1Char"/>
    <w:uiPriority w:val="9"/>
    <w:qFormat/>
    <w:rsid w:val="00474E2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474E2A"/>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474E2A"/>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474E2A"/>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474E2A"/>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474E2A"/>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474E2A"/>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474E2A"/>
    <w:rPr>
      <w:rFonts w:asciiTheme="majorHAnsi" w:eastAsiaTheme="majorEastAsia" w:hAnsiTheme="majorHAnsi" w:cstheme="majorBidi"/>
      <w:b/>
      <w:bCs/>
      <w:iCs/>
      <w:sz w:val="26"/>
    </w:rPr>
  </w:style>
  <w:style w:type="character" w:styleId="Emphasis">
    <w:name w:val="Emphasis"/>
    <w:aliases w:val="Minimized,minimized,Highlighted,tag2,Size 10,emphasis in card,Evidence,CD Card,ED - Tag,emphasis,Bold Underline,Emphasis!!,small,Underlined,Qualifications"/>
    <w:basedOn w:val="DefaultParagraphFont"/>
    <w:uiPriority w:val="7"/>
    <w:qFormat/>
    <w:rsid w:val="00474E2A"/>
    <w:rPr>
      <w:rFonts w:ascii="Calibri" w:hAnsi="Calibri"/>
      <w:b/>
      <w:i w:val="0"/>
      <w:iCs/>
      <w:sz w:val="22"/>
      <w:u w:val="single"/>
      <w:bdr w:val="single" w:sz="18" w:space="0" w:color="auto"/>
    </w:rPr>
  </w:style>
  <w:style w:type="paragraph" w:styleId="NoSpacing">
    <w:name w:val="No Spacing"/>
    <w:uiPriority w:val="1"/>
    <w:rsid w:val="00474E2A"/>
  </w:style>
  <w:style w:type="character" w:customStyle="1" w:styleId="StyleStyleBold12pt">
    <w:name w:val="Style Style Bold + 12 pt"/>
    <w:aliases w:val="Cite,Style Style Bold + 12pt,Style Style Bold,Style Style + 12 pt,Style Style Bo... +,Style Style Bold + 10 pt,Old Cite,tagld + 12 pt,Style Style Bold + 13 pt,Style Style Bold + 11 pt,Style 13 pt Bold,tag + 12 pt,Not..."/>
    <w:basedOn w:val="DefaultParagraphFont"/>
    <w:uiPriority w:val="1"/>
    <w:qFormat/>
    <w:rsid w:val="00474E2A"/>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Bold Cite Char,Citation Char Char Char,Underline Char,Intense Emphasis11,Style,ci"/>
    <w:basedOn w:val="DefaultParagraphFont"/>
    <w:uiPriority w:val="1"/>
    <w:qFormat/>
    <w:rsid w:val="00474E2A"/>
    <w:rPr>
      <w:b/>
      <w:sz w:val="22"/>
      <w:u w:val="single"/>
    </w:rPr>
  </w:style>
  <w:style w:type="paragraph" w:styleId="DocumentMap">
    <w:name w:val="Document Map"/>
    <w:basedOn w:val="Normal"/>
    <w:link w:val="DocumentMapChar"/>
    <w:uiPriority w:val="99"/>
    <w:semiHidden/>
    <w:unhideWhenUsed/>
    <w:rsid w:val="00474E2A"/>
    <w:rPr>
      <w:rFonts w:ascii="Lucida Grande" w:hAnsi="Lucida Grande" w:cs="Lucida Grande"/>
    </w:rPr>
  </w:style>
  <w:style w:type="character" w:customStyle="1" w:styleId="DocumentMapChar">
    <w:name w:val="Document Map Char"/>
    <w:basedOn w:val="DefaultParagraphFont"/>
    <w:link w:val="DocumentMap"/>
    <w:uiPriority w:val="99"/>
    <w:semiHidden/>
    <w:rsid w:val="00474E2A"/>
    <w:rPr>
      <w:rFonts w:ascii="Lucida Grande" w:hAnsi="Lucida Grande" w:cs="Lucida Grande"/>
      <w:sz w:val="22"/>
    </w:rPr>
  </w:style>
  <w:style w:type="paragraph" w:styleId="ListParagraph">
    <w:name w:val="List Paragraph"/>
    <w:basedOn w:val="Normal"/>
    <w:uiPriority w:val="34"/>
    <w:rsid w:val="00474E2A"/>
    <w:pPr>
      <w:ind w:left="720"/>
      <w:contextualSpacing/>
    </w:pPr>
  </w:style>
  <w:style w:type="paragraph" w:styleId="Header">
    <w:name w:val="header"/>
    <w:basedOn w:val="Normal"/>
    <w:link w:val="HeaderChar"/>
    <w:uiPriority w:val="99"/>
    <w:unhideWhenUsed/>
    <w:rsid w:val="00474E2A"/>
    <w:pPr>
      <w:tabs>
        <w:tab w:val="center" w:pos="4320"/>
        <w:tab w:val="right" w:pos="8640"/>
      </w:tabs>
    </w:pPr>
  </w:style>
  <w:style w:type="character" w:customStyle="1" w:styleId="HeaderChar">
    <w:name w:val="Header Char"/>
    <w:basedOn w:val="DefaultParagraphFont"/>
    <w:link w:val="Header"/>
    <w:uiPriority w:val="99"/>
    <w:rsid w:val="00474E2A"/>
    <w:rPr>
      <w:rFonts w:ascii="Calibri" w:hAnsi="Calibri"/>
      <w:sz w:val="22"/>
    </w:rPr>
  </w:style>
  <w:style w:type="paragraph" w:styleId="Footer">
    <w:name w:val="footer"/>
    <w:basedOn w:val="Normal"/>
    <w:link w:val="FooterChar"/>
    <w:uiPriority w:val="99"/>
    <w:unhideWhenUsed/>
    <w:rsid w:val="00474E2A"/>
    <w:pPr>
      <w:tabs>
        <w:tab w:val="center" w:pos="4320"/>
        <w:tab w:val="right" w:pos="8640"/>
      </w:tabs>
    </w:pPr>
  </w:style>
  <w:style w:type="character" w:customStyle="1" w:styleId="FooterChar">
    <w:name w:val="Footer Char"/>
    <w:basedOn w:val="DefaultParagraphFont"/>
    <w:link w:val="Footer"/>
    <w:uiPriority w:val="99"/>
    <w:rsid w:val="00474E2A"/>
    <w:rPr>
      <w:rFonts w:ascii="Calibri" w:hAnsi="Calibri"/>
      <w:sz w:val="22"/>
    </w:rPr>
  </w:style>
  <w:style w:type="character" w:styleId="PageNumber">
    <w:name w:val="page number"/>
    <w:basedOn w:val="DefaultParagraphFont"/>
    <w:uiPriority w:val="99"/>
    <w:semiHidden/>
    <w:unhideWhenUsed/>
    <w:rsid w:val="00474E2A"/>
  </w:style>
  <w:style w:type="character" w:styleId="Hyperlink">
    <w:name w:val="Hyperlink"/>
    <w:basedOn w:val="DefaultParagraphFont"/>
    <w:uiPriority w:val="99"/>
    <w:unhideWhenUsed/>
    <w:rsid w:val="00474E2A"/>
    <w:rPr>
      <w:color w:val="0000FF" w:themeColor="hyperlink"/>
      <w:u w:val="single"/>
    </w:rPr>
  </w:style>
  <w:style w:type="character" w:customStyle="1" w:styleId="cite">
    <w:name w:val="cite"/>
    <w:aliases w:val="Heading 3 Char Char Char,Heading 3 Char Char Char1,Heading 3 Char1,Char Char2,Citation Char,cites Char Char,Heading 3 Char1 Char,Citation Char Char1 Char Char Char Char Char,Char Char,Block Writing Char,Index Headers Char,Heading 3 Char Char1"/>
    <w:basedOn w:val="DefaultParagraphFont"/>
    <w:qFormat/>
    <w:rsid w:val="00EC7D08"/>
    <w:rPr>
      <w:rFonts w:asciiTheme="majorHAnsi" w:hAnsiTheme="majorHAnsi"/>
      <w:b/>
      <w:sz w:val="22"/>
    </w:rPr>
  </w:style>
  <w:style w:type="paragraph" w:styleId="NormalWeb">
    <w:name w:val="Normal (Web)"/>
    <w:basedOn w:val="Normal"/>
    <w:uiPriority w:val="99"/>
    <w:semiHidden/>
    <w:unhideWhenUsed/>
    <w:rsid w:val="00EC7D08"/>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EC7D08"/>
  </w:style>
  <w:style w:type="character" w:customStyle="1" w:styleId="Underline-Highlighted-WFU">
    <w:name w:val="Underline-Highlighted-WFU"/>
    <w:uiPriority w:val="1"/>
    <w:qFormat/>
    <w:rsid w:val="00040CB9"/>
    <w:rPr>
      <w:rFonts w:ascii="Times New Roman" w:hAnsi="Times New Roman"/>
      <w:sz w:val="21"/>
      <w:u w:val="single"/>
      <w:bdr w:val="none" w:sz="0" w:space="0" w:color="auto"/>
      <w:shd w:val="clear" w:color="auto" w:fill="00F2C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egs.edu/faculty/jean-baudrillard/articles/the-spirit-of-terrorism/" TargetMode="External"/><Relationship Id="rId8" Type="http://schemas.openxmlformats.org/officeDocument/2006/relationships/fontTable" Target="fontTable.xml"/><Relationship Id="rId9" Type="http://schemas.openxmlformats.org/officeDocument/2006/relationships/theme" Target="theme/theme1.xml"/><Relationship Id="rId1" Type="http://schemas.microsoft.com/office/2006/relationships/keyMapCustomizations" Target="customizations.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kakfje: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TotalTime>
  <Pages>34</Pages>
  <Words>12203</Words>
  <Characters>69561</Characters>
  <Application>Microsoft Macintosh Word</Application>
  <DocSecurity>0</DocSecurity>
  <Lines>579</Lines>
  <Paragraphs>163</Paragraphs>
  <ScaleCrop>false</ScaleCrop>
  <Company>c</Company>
  <LinksUpToDate>false</LinksUpToDate>
  <CharactersWithSpaces>81601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d</dc:creator>
  <cp:keywords/>
  <dc:description/>
  <cp:lastModifiedBy>a d</cp:lastModifiedBy>
  <cp:revision>5</cp:revision>
  <dcterms:created xsi:type="dcterms:W3CDTF">2015-06-30T14:59:00Z</dcterms:created>
  <dcterms:modified xsi:type="dcterms:W3CDTF">2015-06-30T15:28:00Z</dcterms:modified>
</cp:coreProperties>
</file>