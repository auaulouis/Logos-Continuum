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923D1A" w:rsidP="00923D1A">
      <w:pPr>
        <w:pStyle w:val="Heading1"/>
      </w:pPr>
      <w:r>
        <w:t xml:space="preserve">Drones </w:t>
      </w:r>
      <w:proofErr w:type="spellStart"/>
      <w:r>
        <w:t>Neg</w:t>
      </w:r>
      <w:proofErr w:type="spellEnd"/>
      <w:r>
        <w:t xml:space="preserve"> – SWS </w:t>
      </w:r>
    </w:p>
    <w:p w:rsidR="00923D1A" w:rsidRDefault="00923D1A" w:rsidP="00923D1A">
      <w:pPr>
        <w:pStyle w:val="Heading2"/>
      </w:pPr>
      <w:r>
        <w:t xml:space="preserve">AT: Backlash Advantage </w:t>
      </w:r>
    </w:p>
    <w:p w:rsidR="000F2BB8" w:rsidRDefault="000F2BB8" w:rsidP="000F2BB8">
      <w:pPr>
        <w:pStyle w:val="Heading3"/>
      </w:pPr>
      <w:r>
        <w:t xml:space="preserve">1NC </w:t>
      </w:r>
    </w:p>
    <w:p w:rsidR="000B02D7" w:rsidRDefault="000B02D7" w:rsidP="000B02D7">
      <w:pPr>
        <w:pStyle w:val="Heading4"/>
      </w:pPr>
      <w:r>
        <w:t xml:space="preserve">Drones are a state issue – federal government can’t solve backlash – also </w:t>
      </w:r>
      <w:proofErr w:type="spellStart"/>
      <w:r>
        <w:t>squo</w:t>
      </w:r>
      <w:proofErr w:type="spellEnd"/>
      <w:r>
        <w:t xml:space="preserve"> solves the </w:t>
      </w:r>
      <w:proofErr w:type="spellStart"/>
      <w:r>
        <w:t>aff</w:t>
      </w:r>
      <w:proofErr w:type="spellEnd"/>
      <w:r>
        <w:t xml:space="preserve"> </w:t>
      </w:r>
    </w:p>
    <w:p w:rsidR="000B02D7" w:rsidRPr="000B02D7" w:rsidRDefault="000B02D7" w:rsidP="000B02D7">
      <w:r w:rsidRPr="000B02D7">
        <w:rPr>
          <w:b/>
        </w:rPr>
        <w:t>Whitehouse their card 13</w:t>
      </w:r>
      <w:r>
        <w:t xml:space="preserve"> </w:t>
      </w:r>
      <w:r w:rsidRPr="000B02D7">
        <w:rPr>
          <w:sz w:val="16"/>
        </w:rPr>
        <w:t xml:space="preserve">[Writer for USA Today, 2/23/15, </w:t>
      </w:r>
      <w:proofErr w:type="spellStart"/>
      <w:r w:rsidRPr="000B02D7">
        <w:rPr>
          <w:sz w:val="16"/>
        </w:rPr>
        <w:t>Kaja</w:t>
      </w:r>
      <w:proofErr w:type="spellEnd"/>
      <w:r w:rsidRPr="000B02D7">
        <w:rPr>
          <w:sz w:val="16"/>
        </w:rPr>
        <w:t>, USA Today, http://www.usatoday.com/story/tech/2015/02/23/crackdown-drones-technology-faa-nyc-councilman/23696377/]</w:t>
      </w:r>
    </w:p>
    <w:p w:rsidR="000B02D7" w:rsidRPr="000B02D7" w:rsidRDefault="000B02D7" w:rsidP="000B02D7">
      <w:pPr>
        <w:rPr>
          <w:sz w:val="16"/>
        </w:rPr>
      </w:pPr>
      <w:r w:rsidRPr="000B02D7">
        <w:rPr>
          <w:sz w:val="16"/>
        </w:rPr>
        <w:t xml:space="preserve">NEW YORK — </w:t>
      </w:r>
      <w:proofErr w:type="gramStart"/>
      <w:r w:rsidRPr="000B02D7">
        <w:rPr>
          <w:sz w:val="16"/>
        </w:rPr>
        <w:t>The</w:t>
      </w:r>
      <w:proofErr w:type="gramEnd"/>
      <w:r w:rsidRPr="000B02D7">
        <w:rPr>
          <w:sz w:val="16"/>
        </w:rPr>
        <w:t xml:space="preserve"> federal government isn't the only entity seeking to rein in drones as their popularity grows. Since 2012</w:t>
      </w:r>
      <w:r w:rsidRPr="000B02D7">
        <w:rPr>
          <w:rStyle w:val="StyleUnderline"/>
        </w:rPr>
        <w:t xml:space="preserve">, </w:t>
      </w:r>
      <w:r w:rsidRPr="000B02D7">
        <w:rPr>
          <w:rStyle w:val="StyleUnderline"/>
          <w:highlight w:val="cyan"/>
        </w:rPr>
        <w:t>15 states have enacted laws restricting drones in some way</w:t>
      </w:r>
      <w:r w:rsidRPr="000B02D7">
        <w:rPr>
          <w:rStyle w:val="StyleUnderline"/>
        </w:rPr>
        <w:t xml:space="preserve">, </w:t>
      </w:r>
      <w:r w:rsidRPr="000B02D7">
        <w:rPr>
          <w:sz w:val="16"/>
        </w:rPr>
        <w:t xml:space="preserve">according to data from </w:t>
      </w:r>
      <w:proofErr w:type="spellStart"/>
      <w:r w:rsidRPr="000B02D7">
        <w:rPr>
          <w:sz w:val="16"/>
        </w:rPr>
        <w:t>theNational</w:t>
      </w:r>
      <w:proofErr w:type="spellEnd"/>
      <w:r w:rsidRPr="000B02D7">
        <w:rPr>
          <w:sz w:val="16"/>
        </w:rPr>
        <w:t xml:space="preserve"> Conference of State Legislatures (NCSL), which tracks state laws. And if New York City Council Member Dan </w:t>
      </w:r>
      <w:proofErr w:type="spellStart"/>
      <w:r w:rsidRPr="000B02D7">
        <w:rPr>
          <w:sz w:val="16"/>
        </w:rPr>
        <w:t>Garodnick</w:t>
      </w:r>
      <w:proofErr w:type="spellEnd"/>
      <w:r w:rsidRPr="000B02D7">
        <w:rPr>
          <w:sz w:val="16"/>
        </w:rPr>
        <w:t xml:space="preserve"> gets his way, </w:t>
      </w:r>
      <w:r w:rsidRPr="000B02D7">
        <w:rPr>
          <w:rStyle w:val="StyleUnderline"/>
          <w:highlight w:val="cyan"/>
        </w:rPr>
        <w:t>drones will be banned in the Big Apple</w:t>
      </w:r>
      <w:r w:rsidRPr="000B02D7">
        <w:rPr>
          <w:rStyle w:val="StyleUnderline"/>
        </w:rPr>
        <w:t>, except for police with a warrant, as soon as this year.</w:t>
      </w:r>
      <w:r w:rsidRPr="000B02D7">
        <w:rPr>
          <w:sz w:val="16"/>
        </w:rPr>
        <w:t xml:space="preserve"> "There are a lot of very important uses for drones that exist, but until we have the ability to enforce the rules, we are not at a point to grant permission," </w:t>
      </w:r>
      <w:proofErr w:type="spellStart"/>
      <w:r w:rsidRPr="000B02D7">
        <w:rPr>
          <w:sz w:val="16"/>
        </w:rPr>
        <w:t>Garodnick</w:t>
      </w:r>
      <w:proofErr w:type="spellEnd"/>
      <w:r w:rsidRPr="000B02D7">
        <w:rPr>
          <w:sz w:val="16"/>
        </w:rPr>
        <w:t xml:space="preserve"> told USA TODAY. Across the country, </w:t>
      </w:r>
      <w:r w:rsidRPr="000B02D7">
        <w:rPr>
          <w:rStyle w:val="StyleUnderline"/>
          <w:highlight w:val="cyan"/>
        </w:rPr>
        <w:t>state and local governments are grappling with a confusing array of questions about how to deal with drones,</w:t>
      </w:r>
      <w:r w:rsidRPr="000B02D7">
        <w:rPr>
          <w:rStyle w:val="StyleUnderline"/>
        </w:rPr>
        <w:t xml:space="preserve"> which hold great potential to help society as well as untested privacy and security risks.</w:t>
      </w:r>
      <w:r w:rsidRPr="000B02D7">
        <w:rPr>
          <w:sz w:val="16"/>
        </w:rPr>
        <w:t xml:space="preserve"> Drone advocates say the rising plethora of restrictions threaten to leave the U.S. behind at a time when the drone industry is growing. </w:t>
      </w:r>
      <w:r w:rsidRPr="000B02D7">
        <w:rPr>
          <w:rStyle w:val="StyleUnderline"/>
        </w:rPr>
        <w:t>Drone spending is on track to hit $91 billion worldwide in the next 10 years, according to aerospace and defense industry research group</w:t>
      </w:r>
      <w:r w:rsidRPr="000B02D7">
        <w:rPr>
          <w:sz w:val="16"/>
        </w:rPr>
        <w:t xml:space="preserve"> Teal Group. "This is an incredibly important industry," said John Frankel, founding partner of </w:t>
      </w:r>
      <w:proofErr w:type="spellStart"/>
      <w:r w:rsidRPr="000B02D7">
        <w:rPr>
          <w:sz w:val="16"/>
        </w:rPr>
        <w:t>ff</w:t>
      </w:r>
      <w:proofErr w:type="spellEnd"/>
      <w:r w:rsidRPr="000B02D7">
        <w:rPr>
          <w:sz w:val="16"/>
        </w:rPr>
        <w:t xml:space="preserve"> Venture Capital, which is an investor in drone operator </w:t>
      </w:r>
      <w:proofErr w:type="spellStart"/>
      <w:r w:rsidRPr="000B02D7">
        <w:rPr>
          <w:sz w:val="16"/>
        </w:rPr>
        <w:t>Skycatch</w:t>
      </w:r>
      <w:proofErr w:type="spellEnd"/>
      <w:r w:rsidRPr="000B02D7">
        <w:rPr>
          <w:sz w:val="16"/>
        </w:rPr>
        <w:t>. "It will create an enormous number of jobs in the U.S. and abroad. It will open up enormous efficiencies for existing businesses and industries." If the U.S. gets too restrictive on drones, Frankel added, "Australia, Europe and Asia will become massive markets, and we will be a backwater</w:t>
      </w:r>
      <w:r w:rsidRPr="000B02D7">
        <w:rPr>
          <w:sz w:val="16"/>
          <w:highlight w:val="cyan"/>
        </w:rPr>
        <w:t xml:space="preserve">." </w:t>
      </w:r>
      <w:r w:rsidRPr="000B02D7">
        <w:rPr>
          <w:rStyle w:val="StyleUnderline"/>
          <w:highlight w:val="cyan"/>
        </w:rPr>
        <w:t>Currently, the biggest driver of new drone laws by states has been privacy</w:t>
      </w:r>
      <w:r w:rsidRPr="000B02D7">
        <w:rPr>
          <w:rStyle w:val="StyleUnderline"/>
        </w:rPr>
        <w:t xml:space="preserve">, especially unlawful government surveillance. So far, </w:t>
      </w:r>
      <w:r w:rsidRPr="000B02D7">
        <w:rPr>
          <w:rStyle w:val="StyleUnderline"/>
          <w:highlight w:val="cyan"/>
        </w:rPr>
        <w:t>14 of the 15 states have passed laws to curb government agencies from using drones to monitor its citizens, such as in traffic or at a public rall</w:t>
      </w:r>
      <w:r w:rsidRPr="000B02D7">
        <w:rPr>
          <w:rStyle w:val="StyleUnderline"/>
        </w:rPr>
        <w:t>y</w:t>
      </w:r>
      <w:r w:rsidRPr="000B02D7">
        <w:rPr>
          <w:sz w:val="16"/>
        </w:rPr>
        <w:t>. Seven of the 15 states also sought to rein in how private citizens can use drones, according to NCSL's data. In Louisiana, for, example, it's illegal to use a drone to monitor a person or property without consent. Offenders face a fine of up to $500 and six months in jail.</w:t>
      </w:r>
    </w:p>
    <w:p w:rsidR="000B02D7" w:rsidRPr="000B02D7" w:rsidRDefault="000B02D7" w:rsidP="000B02D7"/>
    <w:p w:rsidR="000B02D7" w:rsidRDefault="000B02D7" w:rsidP="000F2BB8">
      <w:pPr>
        <w:pStyle w:val="Heading4"/>
      </w:pPr>
      <w:r>
        <w:t xml:space="preserve">Thesis of the Advantage is wrong – the plan would restrict usage of drones, not set up a regulatory regime of drones which their Whitehouse evidence says is necessary to solve for public backlash. </w:t>
      </w:r>
    </w:p>
    <w:p w:rsidR="000F2BB8" w:rsidRPr="00E44B64" w:rsidRDefault="000F2BB8" w:rsidP="000F2BB8">
      <w:pPr>
        <w:pStyle w:val="Heading4"/>
      </w:pPr>
      <w:r w:rsidRPr="00E44B64">
        <w:t>Biodiversity is super resilient—their authors are scientific hacks who perpetuate the fragility myth in order to make money</w:t>
      </w:r>
    </w:p>
    <w:p w:rsidR="000F2BB8" w:rsidRPr="00E44B64" w:rsidRDefault="000F2BB8" w:rsidP="000F2BB8">
      <w:pPr>
        <w:rPr>
          <w:b/>
          <w:bCs/>
        </w:rPr>
      </w:pPr>
      <w:proofErr w:type="spellStart"/>
      <w:r w:rsidRPr="00E44B64">
        <w:rPr>
          <w:rStyle w:val="Style13ptBold"/>
        </w:rPr>
        <w:t>Kareiva</w:t>
      </w:r>
      <w:proofErr w:type="spellEnd"/>
      <w:r w:rsidRPr="00E44B64">
        <w:rPr>
          <w:rStyle w:val="Style13ptBold"/>
        </w:rPr>
        <w:t xml:space="preserve"> et al, 12 </w:t>
      </w:r>
      <w:r w:rsidRPr="00E44B64">
        <w:rPr>
          <w:sz w:val="16"/>
        </w:rPr>
        <w:t xml:space="preserve">[Peter, Chief Scientist and Vice President, The Nature Conservancy Michelle </w:t>
      </w:r>
      <w:proofErr w:type="spellStart"/>
      <w:r w:rsidRPr="00E44B64">
        <w:rPr>
          <w:sz w:val="16"/>
        </w:rPr>
        <w:t>Marvier</w:t>
      </w:r>
      <w:proofErr w:type="spellEnd"/>
      <w:r w:rsidRPr="00E44B64">
        <w:rPr>
          <w:sz w:val="16"/>
        </w:rPr>
        <w:t xml:space="preserve"> – professor and department chair of Environment Studies and Sciences at Santa Clara University, and Robert </w:t>
      </w:r>
      <w:proofErr w:type="spellStart"/>
      <w:r w:rsidRPr="00E44B64">
        <w:rPr>
          <w:sz w:val="16"/>
        </w:rPr>
        <w:t>Lalasz</w:t>
      </w:r>
      <w:proofErr w:type="spellEnd"/>
      <w:r w:rsidRPr="00E44B64">
        <w:rPr>
          <w:sz w:val="16"/>
        </w:rPr>
        <w:t xml:space="preserve"> – director of science communications for The Nature Conservancy, Winter, “Conservation in the Anthropocene,” Winter 2012,  http://thebreakthrough.org/index.php/journal/past-issues/issue-2/conservation-in-the-anthropocene]</w:t>
      </w:r>
    </w:p>
    <w:p w:rsidR="000F2BB8" w:rsidRPr="00E44B64" w:rsidRDefault="000F2BB8" w:rsidP="000F2BB8">
      <w:pPr>
        <w:rPr>
          <w:sz w:val="14"/>
        </w:rPr>
      </w:pPr>
      <w:r w:rsidRPr="00E44B64">
        <w:rPr>
          <w:sz w:val="14"/>
        </w:rPr>
        <w:t xml:space="preserve">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 But </w:t>
      </w:r>
      <w:r w:rsidRPr="00A84E60">
        <w:rPr>
          <w:rStyle w:val="StyleUnderline"/>
          <w:highlight w:val="cyan"/>
        </w:rPr>
        <w:t>ecologists</w:t>
      </w:r>
      <w:r w:rsidRPr="00E44B64">
        <w:rPr>
          <w:rStyle w:val="StyleUnderline"/>
        </w:rPr>
        <w:t xml:space="preserve"> and conservationists </w:t>
      </w:r>
      <w:r w:rsidRPr="00A84E60">
        <w:rPr>
          <w:rStyle w:val="StyleUnderline"/>
          <w:highlight w:val="cyan"/>
        </w:rPr>
        <w:t>have grossly overstated the fragility of nature</w:t>
      </w:r>
      <w:r w:rsidRPr="00E44B64">
        <w:rPr>
          <w:sz w:val="14"/>
        </w:rPr>
        <w:t xml:space="preserve">, frequently arguing that once an ecosystem is altered, it is gone forever. 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 </w:t>
      </w:r>
      <w:r w:rsidRPr="00E44B64">
        <w:rPr>
          <w:rStyle w:val="StyleUnderline"/>
        </w:rPr>
        <w:t>The fragility trope dates back</w:t>
      </w:r>
      <w:r w:rsidRPr="00E44B64">
        <w:rPr>
          <w:sz w:val="14"/>
        </w:rPr>
        <w:t xml:space="preserve">, at least, </w:t>
      </w:r>
      <w:r w:rsidRPr="00E44B64">
        <w:rPr>
          <w:rStyle w:val="StyleUnderline"/>
        </w:rPr>
        <w:t>to</w:t>
      </w:r>
      <w:r w:rsidRPr="00E44B64">
        <w:rPr>
          <w:sz w:val="14"/>
        </w:rPr>
        <w:t xml:space="preserve"> Rachel </w:t>
      </w:r>
      <w:r w:rsidRPr="00E44B64">
        <w:rPr>
          <w:rStyle w:val="StyleUnderline"/>
        </w:rPr>
        <w:t>Carson</w:t>
      </w:r>
      <w:r w:rsidRPr="00E44B64">
        <w:rPr>
          <w:sz w:val="14"/>
        </w:rPr>
        <w:t xml:space="preserve">,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A84E60">
        <w:rPr>
          <w:rStyle w:val="Emphasis"/>
          <w:highlight w:val="cyan"/>
        </w:rPr>
        <w:t>the data simply do not support the idea of a fragile nature at risk of collapse</w:t>
      </w:r>
      <w:r w:rsidRPr="00E44B64">
        <w:rPr>
          <w:sz w:val="14"/>
        </w:rPr>
        <w:t xml:space="preserve">. </w:t>
      </w:r>
      <w:r w:rsidRPr="00E44B64">
        <w:rPr>
          <w:rStyle w:val="StyleUnderline"/>
        </w:rPr>
        <w:t>Ecologists</w:t>
      </w:r>
      <w:r w:rsidRPr="00E44B64">
        <w:rPr>
          <w:sz w:val="14"/>
        </w:rPr>
        <w:t xml:space="preserve"> now </w:t>
      </w:r>
      <w:r w:rsidRPr="00E44B64">
        <w:rPr>
          <w:rStyle w:val="StyleUnderline"/>
        </w:rPr>
        <w:t>know</w:t>
      </w:r>
      <w:r w:rsidRPr="00E44B64">
        <w:rPr>
          <w:sz w:val="14"/>
        </w:rPr>
        <w:t xml:space="preserve"> that </w:t>
      </w:r>
      <w:r w:rsidRPr="00A84E60">
        <w:rPr>
          <w:rStyle w:val="StyleUnderline"/>
          <w:highlight w:val="cyan"/>
        </w:rPr>
        <w:t>the</w:t>
      </w:r>
      <w:r w:rsidRPr="00E44B64">
        <w:rPr>
          <w:rStyle w:val="StyleUnderline"/>
        </w:rPr>
        <w:t xml:space="preserve"> </w:t>
      </w:r>
      <w:r w:rsidRPr="00A84E60">
        <w:rPr>
          <w:rStyle w:val="StyleUnderline"/>
          <w:highlight w:val="cyan"/>
        </w:rPr>
        <w:t>disappearance of one species does not necessarily lead to the extinction of any others</w:t>
      </w:r>
      <w:r w:rsidRPr="00E44B64">
        <w:rPr>
          <w:rStyle w:val="StyleUnderline"/>
        </w:rPr>
        <w:t>,</w:t>
      </w:r>
      <w:r w:rsidRPr="00E44B64">
        <w:rPr>
          <w:sz w:val="14"/>
        </w:rPr>
        <w:t xml:space="preserve"> much less all others in the same ecosystem. In many circumstances, </w:t>
      </w:r>
      <w:r w:rsidRPr="00E44B64">
        <w:rPr>
          <w:rStyle w:val="StyleUnderline"/>
        </w:rPr>
        <w:t>the demise of formerly abundant species can be inconsequential to ecosystem function</w:t>
      </w:r>
      <w:r w:rsidRPr="00E44B64">
        <w:rPr>
          <w:sz w:val="14"/>
        </w:rPr>
        <w:t xml:space="preserve">. </w:t>
      </w:r>
      <w:r w:rsidRPr="00A84E60">
        <w:rPr>
          <w:rStyle w:val="StyleUnderline"/>
          <w:highlight w:val="cyan"/>
        </w:rPr>
        <w:t>The American chestnut</w:t>
      </w:r>
      <w:r w:rsidRPr="00E44B64">
        <w:rPr>
          <w:sz w:val="14"/>
        </w:rPr>
        <w:t xml:space="preserve">, once a dominant tree in eastern North America, </w:t>
      </w:r>
      <w:r w:rsidRPr="00A84E60">
        <w:rPr>
          <w:rStyle w:val="StyleUnderline"/>
          <w:highlight w:val="cyan"/>
        </w:rPr>
        <w:t>has been extinguished</w:t>
      </w:r>
      <w:r w:rsidRPr="00E44B64">
        <w:rPr>
          <w:sz w:val="14"/>
        </w:rPr>
        <w:t xml:space="preserve"> by a foreign disease, </w:t>
      </w:r>
      <w:r w:rsidRPr="00A84E60">
        <w:rPr>
          <w:rStyle w:val="Emphasis"/>
          <w:highlight w:val="cyan"/>
        </w:rPr>
        <w:t>yet the forest ecosystem is</w:t>
      </w:r>
      <w:r w:rsidRPr="00E44B64">
        <w:rPr>
          <w:sz w:val="14"/>
        </w:rPr>
        <w:t xml:space="preserve"> surprisingly </w:t>
      </w:r>
      <w:r w:rsidRPr="00A84E60">
        <w:rPr>
          <w:rStyle w:val="Emphasis"/>
          <w:highlight w:val="cyan"/>
        </w:rPr>
        <w:t>unaffected</w:t>
      </w:r>
      <w:r w:rsidRPr="00E44B64">
        <w:rPr>
          <w:sz w:val="14"/>
        </w:rPr>
        <w:t xml:space="preserve">. The passenger pigeon, once so abundant that its flocks darkened the sky, went extinct, along with countless other species from the Steller's sea cow to the dodo, with no catastrophic or even measurable effects. These stories of resilience are not isolated examples -- a thorough review </w:t>
      </w:r>
      <w:r w:rsidRPr="00A84E60">
        <w:rPr>
          <w:sz w:val="14"/>
          <w:highlight w:val="cyan"/>
        </w:rPr>
        <w:t xml:space="preserve">of </w:t>
      </w:r>
      <w:r w:rsidRPr="00A84E60">
        <w:rPr>
          <w:rStyle w:val="StyleUnderline"/>
          <w:highlight w:val="cyan"/>
        </w:rPr>
        <w:t>the scientific literature identified 240 studies of ecosystems following major disturbances</w:t>
      </w:r>
      <w:r w:rsidRPr="00E44B64">
        <w:rPr>
          <w:sz w:val="14"/>
        </w:rPr>
        <w:t xml:space="preserve"> such as deforestation, mining, oil spills, and other types of pollution. The abundance of plant and animal species as well as other measures of </w:t>
      </w:r>
      <w:r w:rsidRPr="00E44B64">
        <w:rPr>
          <w:rStyle w:val="Emphasis"/>
        </w:rPr>
        <w:t>ecosystem function recovered</w:t>
      </w:r>
      <w:r w:rsidRPr="00E44B64">
        <w:rPr>
          <w:sz w:val="14"/>
        </w:rPr>
        <w:t xml:space="preserve">, at least partially, in 173 (72 percent) of these studies.25 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A 2010 report concluded that </w:t>
      </w:r>
      <w:r w:rsidRPr="00E44B64">
        <w:rPr>
          <w:rStyle w:val="StyleUnderline"/>
        </w:rPr>
        <w:t>rainforests that have grown back over abandoned agricultural land</w:t>
      </w:r>
      <w:r w:rsidRPr="00E44B64">
        <w:rPr>
          <w:sz w:val="14"/>
        </w:rPr>
        <w:t xml:space="preserve"> had 40 to 70 percent of the species of the original forests.27 Even Indonesian orangutans, which were widely thought to be able to survive only in pristine forests, have been found in surprising numbers in oil palm plantations and degraded lands.28 </w:t>
      </w:r>
      <w:r w:rsidRPr="00A84E60">
        <w:rPr>
          <w:rStyle w:val="Emphasis"/>
          <w:highlight w:val="cyan"/>
        </w:rPr>
        <w:t>Nature is so resilient that it can recover rapidly from even the most powerful human disturbances.</w:t>
      </w:r>
      <w:r w:rsidRPr="00A84E60">
        <w:rPr>
          <w:sz w:val="14"/>
          <w:highlight w:val="cyan"/>
        </w:rPr>
        <w:t xml:space="preserve"> </w:t>
      </w:r>
      <w:r w:rsidRPr="00A84E60">
        <w:rPr>
          <w:rStyle w:val="StyleUnderline"/>
          <w:highlight w:val="cyan"/>
        </w:rPr>
        <w:t>Around</w:t>
      </w:r>
      <w:r w:rsidRPr="00E44B64">
        <w:rPr>
          <w:sz w:val="14"/>
        </w:rPr>
        <w:t xml:space="preserve"> the </w:t>
      </w:r>
      <w:r w:rsidRPr="00A84E60">
        <w:rPr>
          <w:rStyle w:val="StyleUnderline"/>
          <w:highlight w:val="cyan"/>
        </w:rPr>
        <w:t>Chernobyl</w:t>
      </w:r>
      <w:r w:rsidRPr="00E44B64">
        <w:rPr>
          <w:sz w:val="14"/>
        </w:rPr>
        <w:t xml:space="preserve"> nuclear facility, which melted down in 1986, </w:t>
      </w:r>
      <w:r w:rsidRPr="00A84E60">
        <w:rPr>
          <w:rStyle w:val="StyleUnderline"/>
          <w:highlight w:val="cyan"/>
        </w:rPr>
        <w:t>wildlife is thriving</w:t>
      </w:r>
      <w:r w:rsidRPr="00E44B64">
        <w:rPr>
          <w:sz w:val="14"/>
        </w:rPr>
        <w:t xml:space="preserve">, despite the high levels of radiation.29 In the Bikini Atoll, the site of multiple nuclear bomb tests, including the 1954 hydrogen bomb test that boiled the water in the area, the number of coral species has actually increased relative to before the explosions.30 More recently, the massive 2010 oil spill in the Gulf of Mexico was degraded and consumed by bacteria at a remarkably fast rate.31 Today, coyotes roam downtown Chicago, and peregrine falcons astonish San Franciscans as they sweep down skyscraper canyons to pick off pigeons for their next meal. </w:t>
      </w:r>
      <w:r w:rsidRPr="00E44B64">
        <w:rPr>
          <w:rStyle w:val="Emphasis"/>
        </w:rPr>
        <w:t>As we destroy habitats, we create new ones</w:t>
      </w:r>
      <w:r w:rsidRPr="00E44B64">
        <w:rPr>
          <w:sz w:val="14"/>
        </w:rPr>
        <w:t xml:space="preserve">: 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w:t>
      </w:r>
      <w:proofErr w:type="spellStart"/>
      <w:r w:rsidRPr="00E44B64">
        <w:rPr>
          <w:sz w:val="14"/>
        </w:rPr>
        <w:t>precollapse</w:t>
      </w:r>
      <w:proofErr w:type="spellEnd"/>
      <w:r w:rsidRPr="00E44B64">
        <w:rPr>
          <w:sz w:val="14"/>
        </w:rPr>
        <w:t xml:space="preserve"> levels.33 It's doubtful that books will be written about this cod recovery since it does not play well </w:t>
      </w:r>
      <w:r w:rsidRPr="00E44B64">
        <w:rPr>
          <w:rFonts w:ascii="MS Mincho" w:eastAsia="MS Mincho" w:hAnsi="MS Mincho" w:cs="MS Mincho" w:hint="eastAsia"/>
          <w:sz w:val="14"/>
        </w:rPr>
        <w:t> </w:t>
      </w:r>
      <w:r w:rsidRPr="00E44B64">
        <w:rPr>
          <w:sz w:val="14"/>
        </w:rPr>
        <w:t xml:space="preserve">to an audience somehow addicted to stories of collapse and environmental apocalypse. Even that classic symbol of fragility -- the polar bear, seemingly stranded on a melting ice block -- may have a good chance of surviving global warming if the changing environment continues to increase the populations and northern ranges of harbor seals and harp seals.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 The history of life on Earth is of species evolving to take advantage of new environments only to be at risk when the environment changes again. The wilderness ideal presupposes that there are parts of the world untouched by humankind, but today it is impossible to find a place on Earth that is unmarked by human activity. The truth is humans have been impacting their natural environment for centuries. </w:t>
      </w:r>
      <w:r w:rsidRPr="00E44B64">
        <w:rPr>
          <w:rStyle w:val="Emphasis"/>
        </w:rPr>
        <w:t>The wilderness so beloved by conservationists</w:t>
      </w:r>
      <w:r w:rsidRPr="00E44B64">
        <w:rPr>
          <w:sz w:val="14"/>
        </w:rPr>
        <w:t xml:space="preserve"> -- places "untrammeled by man"34 -- </w:t>
      </w:r>
      <w:r w:rsidRPr="00E44B64">
        <w:rPr>
          <w:rStyle w:val="Emphasis"/>
        </w:rPr>
        <w:t>never existed</w:t>
      </w:r>
      <w:r w:rsidRPr="00E44B64">
        <w:rPr>
          <w:sz w:val="14"/>
        </w:rPr>
        <w:t>, at least not in the last thousand years, and arguably even longer.</w:t>
      </w:r>
    </w:p>
    <w:p w:rsidR="000F2BB8" w:rsidRPr="00E44B64" w:rsidRDefault="000F2BB8" w:rsidP="000F2BB8">
      <w:pPr>
        <w:pStyle w:val="Heading4"/>
      </w:pPr>
      <w:r w:rsidRPr="00E44B64">
        <w:t>No impact to economic decline</w:t>
      </w:r>
    </w:p>
    <w:p w:rsidR="000F2BB8" w:rsidRPr="00E44B64" w:rsidRDefault="000F2BB8" w:rsidP="000F2BB8">
      <w:pPr>
        <w:rPr>
          <w:b/>
          <w:bCs/>
        </w:rPr>
      </w:pPr>
      <w:proofErr w:type="spellStart"/>
      <w:r w:rsidRPr="00E44B64">
        <w:rPr>
          <w:rStyle w:val="Style13ptBold"/>
        </w:rPr>
        <w:t>Drezner</w:t>
      </w:r>
      <w:proofErr w:type="spellEnd"/>
      <w:r w:rsidRPr="00E44B64">
        <w:rPr>
          <w:rStyle w:val="Style13ptBold"/>
        </w:rPr>
        <w:t xml:space="preserve">, 14 </w:t>
      </w:r>
      <w:r w:rsidRPr="00E44B64">
        <w:rPr>
          <w:sz w:val="16"/>
        </w:rPr>
        <w:t>(Daniel, Professor of International Politics at The Fletcher School of Law and Diplomacy at Tufts University “The System Worked: Global Economic Governance during the Great Recession,” January 2014, World Politics 66</w:t>
      </w:r>
      <w:proofErr w:type="gramStart"/>
      <w:r w:rsidRPr="00E44B64">
        <w:rPr>
          <w:sz w:val="16"/>
        </w:rPr>
        <w:t>)(</w:t>
      </w:r>
      <w:proofErr w:type="gramEnd"/>
      <w:r w:rsidRPr="00E44B64">
        <w:rPr>
          <w:sz w:val="16"/>
        </w:rPr>
        <w:t>1):123-164, accessed 1-30-14 //</w:t>
      </w:r>
      <w:proofErr w:type="spellStart"/>
      <w:r w:rsidRPr="00E44B64">
        <w:rPr>
          <w:sz w:val="16"/>
        </w:rPr>
        <w:t>Bosley</w:t>
      </w:r>
      <w:proofErr w:type="spellEnd"/>
      <w:r w:rsidRPr="00E44B64">
        <w:rPr>
          <w:sz w:val="16"/>
        </w:rPr>
        <w:t>)</w:t>
      </w:r>
    </w:p>
    <w:p w:rsidR="000F2BB8" w:rsidRPr="00E44B64" w:rsidRDefault="000F2BB8" w:rsidP="000F2BB8">
      <w:pPr>
        <w:rPr>
          <w:sz w:val="16"/>
        </w:rPr>
      </w:pPr>
      <w:r w:rsidRPr="00E44B64">
        <w:rPr>
          <w:sz w:val="16"/>
        </w:rPr>
        <w:t xml:space="preserve">The final significant outcome addresses a dog that hasn't barked: </w:t>
      </w:r>
      <w:r w:rsidRPr="00A84E60">
        <w:rPr>
          <w:rStyle w:val="StyleUnderline"/>
          <w:highlight w:val="cyan"/>
        </w:rPr>
        <w:t>the effect of the</w:t>
      </w:r>
      <w:r w:rsidRPr="00E44B64">
        <w:rPr>
          <w:sz w:val="16"/>
        </w:rPr>
        <w:t xml:space="preserve"> Great </w:t>
      </w:r>
      <w:r w:rsidRPr="00A84E60">
        <w:rPr>
          <w:rStyle w:val="StyleUnderline"/>
          <w:highlight w:val="cyan"/>
        </w:rPr>
        <w:t>Recession on</w:t>
      </w:r>
      <w:r w:rsidRPr="00E44B64">
        <w:rPr>
          <w:sz w:val="16"/>
        </w:rPr>
        <w:t xml:space="preserve"> cross-border conflict and </w:t>
      </w:r>
      <w:r w:rsidRPr="00A84E60">
        <w:rPr>
          <w:rStyle w:val="StyleUnderline"/>
          <w:highlight w:val="cyan"/>
        </w:rPr>
        <w:t>violence</w:t>
      </w:r>
      <w:r w:rsidRPr="00E44B64">
        <w:rPr>
          <w:sz w:val="16"/>
        </w:rPr>
        <w:t xml:space="preserve">. During the initial stages of the crisis, multiple </w:t>
      </w:r>
      <w:r w:rsidRPr="00E44B64">
        <w:rPr>
          <w:rStyle w:val="StyleUnderline"/>
        </w:rPr>
        <w:t xml:space="preserve">analysts </w:t>
      </w:r>
      <w:r w:rsidRPr="00A84E60">
        <w:rPr>
          <w:rStyle w:val="StyleUnderline"/>
          <w:highlight w:val="cyan"/>
        </w:rPr>
        <w:t>asserted that the financial crisis would lead states to</w:t>
      </w:r>
      <w:r w:rsidRPr="00E44B64">
        <w:rPr>
          <w:sz w:val="16"/>
        </w:rPr>
        <w:t xml:space="preserve"> increase their </w:t>
      </w:r>
      <w:r w:rsidRPr="00A84E60">
        <w:rPr>
          <w:rStyle w:val="StyleUnderline"/>
          <w:highlight w:val="cyan"/>
        </w:rPr>
        <w:t>use</w:t>
      </w:r>
      <w:r w:rsidRPr="00E44B64">
        <w:rPr>
          <w:sz w:val="16"/>
        </w:rPr>
        <w:t xml:space="preserve"> of </w:t>
      </w:r>
      <w:r w:rsidRPr="00A84E60">
        <w:rPr>
          <w:rStyle w:val="StyleUnderline"/>
          <w:highlight w:val="cyan"/>
        </w:rPr>
        <w:t>force</w:t>
      </w:r>
      <w:r w:rsidRPr="00E44B64">
        <w:rPr>
          <w:sz w:val="16"/>
        </w:rPr>
        <w:t xml:space="preserve"> as a tool for staying in power.42 They voiced genuine concern that the global economic downturn would lead to an increase in conflict—whether through greater internal repression, diversionary wars, arms races, or a ratcheting up of great power conflict. Violence in the Middle East, border disputes in the South China Sea, and even the disruptions of the Occupy movement fueled impressions of a surge in global public disorder. </w:t>
      </w:r>
      <w:r w:rsidRPr="00A84E60">
        <w:rPr>
          <w:rStyle w:val="StyleUnderline"/>
          <w:highlight w:val="cyan"/>
        </w:rPr>
        <w:t>The aggregate data suggest otherwise</w:t>
      </w:r>
      <w:r w:rsidRPr="00A84E60">
        <w:rPr>
          <w:sz w:val="16"/>
          <w:highlight w:val="cyan"/>
        </w:rPr>
        <w:t>,</w:t>
      </w:r>
      <w:r w:rsidRPr="00E44B64">
        <w:rPr>
          <w:sz w:val="16"/>
        </w:rPr>
        <w:t xml:space="preserve"> however. The Institute for Economics and Peace has concluded that "</w:t>
      </w:r>
      <w:r w:rsidRPr="00A84E60">
        <w:rPr>
          <w:rStyle w:val="StyleUnderline"/>
          <w:highlight w:val="cyan"/>
        </w:rPr>
        <w:t>the average level of peacefulness in 2012 is approximately the same as</w:t>
      </w:r>
      <w:r w:rsidRPr="00E44B64">
        <w:rPr>
          <w:rStyle w:val="StyleUnderline"/>
        </w:rPr>
        <w:t xml:space="preserve"> </w:t>
      </w:r>
      <w:r w:rsidRPr="00A84E60">
        <w:rPr>
          <w:rStyle w:val="StyleUnderline"/>
          <w:highlight w:val="cyan"/>
        </w:rPr>
        <w:t>it was in 2007</w:t>
      </w:r>
      <w:r w:rsidRPr="00A84E60">
        <w:rPr>
          <w:sz w:val="16"/>
          <w:highlight w:val="cyan"/>
        </w:rPr>
        <w:t>."</w:t>
      </w:r>
      <w:r w:rsidRPr="00E44B64">
        <w:rPr>
          <w:sz w:val="16"/>
        </w:rPr>
        <w:t xml:space="preserve">43 Interstate violence in particular has declined since the start of the financial crisis, as have military expenditures in most sampled countries. Other studies confirm that </w:t>
      </w:r>
      <w:r w:rsidRPr="00A84E60">
        <w:rPr>
          <w:rStyle w:val="Emphasis"/>
          <w:highlight w:val="cyan"/>
        </w:rPr>
        <w:t>the</w:t>
      </w:r>
      <w:r w:rsidRPr="00E44B64">
        <w:rPr>
          <w:sz w:val="16"/>
        </w:rPr>
        <w:t xml:space="preserve"> Great </w:t>
      </w:r>
      <w:r w:rsidRPr="00A84E60">
        <w:rPr>
          <w:rStyle w:val="Emphasis"/>
          <w:highlight w:val="cyan"/>
        </w:rPr>
        <w:t>Recession has not triggered any increase in</w:t>
      </w:r>
      <w:r w:rsidRPr="00E44B64">
        <w:rPr>
          <w:rStyle w:val="Emphasis"/>
        </w:rPr>
        <w:t xml:space="preserve"> </w:t>
      </w:r>
      <w:r w:rsidRPr="00E44B64">
        <w:rPr>
          <w:sz w:val="16"/>
        </w:rPr>
        <w:t>violent</w:t>
      </w:r>
      <w:r w:rsidRPr="00A84E60">
        <w:rPr>
          <w:rStyle w:val="Emphasis"/>
          <w:highlight w:val="cyan"/>
        </w:rPr>
        <w:t xml:space="preserve"> conflict,</w:t>
      </w:r>
      <w:r w:rsidRPr="00E44B64">
        <w:rPr>
          <w:sz w:val="16"/>
        </w:rPr>
        <w:t xml:space="preserve"> as </w:t>
      </w:r>
      <w:proofErr w:type="spellStart"/>
      <w:r w:rsidRPr="00E44B64">
        <w:rPr>
          <w:sz w:val="16"/>
        </w:rPr>
        <w:t>Lotta</w:t>
      </w:r>
      <w:proofErr w:type="spellEnd"/>
      <w:r w:rsidRPr="00E44B64">
        <w:rPr>
          <w:sz w:val="16"/>
        </w:rPr>
        <w:t xml:space="preserve"> </w:t>
      </w:r>
      <w:proofErr w:type="spellStart"/>
      <w:r w:rsidRPr="00E44B64">
        <w:rPr>
          <w:sz w:val="16"/>
        </w:rPr>
        <w:t>Themner</w:t>
      </w:r>
      <w:proofErr w:type="spellEnd"/>
      <w:r w:rsidRPr="00E44B64">
        <w:rPr>
          <w:sz w:val="16"/>
        </w:rPr>
        <w:t xml:space="preserve"> and Peter </w:t>
      </w:r>
      <w:proofErr w:type="spellStart"/>
      <w:r w:rsidRPr="00E44B64">
        <w:rPr>
          <w:sz w:val="16"/>
        </w:rPr>
        <w:t>Wallensteen</w:t>
      </w:r>
      <w:proofErr w:type="spellEnd"/>
      <w:r w:rsidRPr="00E44B64">
        <w:rPr>
          <w:sz w:val="16"/>
        </w:rPr>
        <w:t xml:space="preserve"> conclude: "[</w:t>
      </w:r>
      <w:r w:rsidRPr="00E44B64">
        <w:rPr>
          <w:rStyle w:val="StyleUnderline"/>
        </w:rPr>
        <w:t>T]he pattern is one of relative stability</w:t>
      </w:r>
      <w:r w:rsidRPr="00E44B64">
        <w:rPr>
          <w:sz w:val="16"/>
        </w:rPr>
        <w:t xml:space="preserve"> when we consider the trend for the past five years."44 The secular decline in violence that started with the end of the Cold War has not been reversed. Rogers Brubaker observes that "</w:t>
      </w:r>
      <w:r w:rsidRPr="00A84E60">
        <w:rPr>
          <w:rStyle w:val="StyleUnderline"/>
          <w:highlight w:val="cyan"/>
        </w:rPr>
        <w:t>the crisis has not</w:t>
      </w:r>
      <w:r w:rsidRPr="00E44B64">
        <w:rPr>
          <w:sz w:val="16"/>
        </w:rPr>
        <w:t xml:space="preserve"> to date </w:t>
      </w:r>
      <w:r w:rsidRPr="00A84E60">
        <w:rPr>
          <w:rStyle w:val="StyleUnderline"/>
          <w:highlight w:val="cyan"/>
        </w:rPr>
        <w:t>generated</w:t>
      </w:r>
      <w:r w:rsidRPr="00E44B64">
        <w:rPr>
          <w:sz w:val="16"/>
        </w:rPr>
        <w:t xml:space="preserve"> the surge in </w:t>
      </w:r>
      <w:r w:rsidRPr="00A84E60">
        <w:rPr>
          <w:rStyle w:val="StyleUnderline"/>
          <w:highlight w:val="cyan"/>
        </w:rPr>
        <w:t>protectionist nationalism</w:t>
      </w:r>
      <w:r w:rsidRPr="00E44B64">
        <w:rPr>
          <w:sz w:val="16"/>
        </w:rPr>
        <w:t xml:space="preserve"> or ethnic exclusion that might have been expected."45</w:t>
      </w:r>
    </w:p>
    <w:p w:rsidR="000F2BB8" w:rsidRPr="00E44B64" w:rsidRDefault="000F2BB8" w:rsidP="000F2BB8">
      <w:pPr>
        <w:pStyle w:val="Heading4"/>
      </w:pPr>
      <w:r w:rsidRPr="00E44B64">
        <w:t xml:space="preserve">Resource scarcity doesn’t lead to war </w:t>
      </w:r>
    </w:p>
    <w:p w:rsidR="000F2BB8" w:rsidRPr="000F2BB8" w:rsidRDefault="000F2BB8" w:rsidP="000F2BB8">
      <w:r w:rsidRPr="00E44B64">
        <w:rPr>
          <w:rFonts w:eastAsia="Calibri" w:cs="Times New Roman"/>
          <w:b/>
          <w:bCs/>
        </w:rPr>
        <w:t>Bier 11</w:t>
      </w:r>
      <w:r w:rsidRPr="00E44B64">
        <w:rPr>
          <w:rFonts w:eastAsia="Calibri" w:cs="Times New Roman"/>
          <w:b/>
          <w:sz w:val="20"/>
        </w:rPr>
        <w:t xml:space="preserve"> </w:t>
      </w:r>
      <w:r w:rsidRPr="000F2BB8">
        <w:rPr>
          <w:sz w:val="16"/>
        </w:rPr>
        <w:t xml:space="preserve">[David Bier, immigration policy expert, “Steven Pinker: Resource Scarcity Doesn’t Cause Wars”, Global Warming.org, </w:t>
      </w:r>
      <w:hyperlink r:id="rId6" w:history="1">
        <w:r w:rsidRPr="000F2BB8">
          <w:rPr>
            <w:rStyle w:val="Hyperlink"/>
            <w:sz w:val="16"/>
          </w:rPr>
          <w:t>http://www.globalwarming.org/2011/11/28/steven-pinker-resource-scarcity-doesnt-cause-wars November 28th, 2011, //Rahul]</w:t>
        </w:r>
      </w:hyperlink>
    </w:p>
    <w:p w:rsidR="000F2BB8" w:rsidRDefault="000F2BB8" w:rsidP="000F2BB8">
      <w:pPr>
        <w:rPr>
          <w:sz w:val="16"/>
        </w:rPr>
      </w:pPr>
      <w:r w:rsidRPr="000F2BB8">
        <w:rPr>
          <w:sz w:val="16"/>
        </w:rPr>
        <w:t xml:space="preserve">Once again it seems to me that the appropriate response is “maybe, but maybe not.” </w:t>
      </w:r>
      <w:r w:rsidRPr="000F2BB8">
        <w:rPr>
          <w:rStyle w:val="StyleUnderline"/>
        </w:rPr>
        <w:t>Though climate change can cause plenty of misery… it will not necessarily lead to armed conflict.</w:t>
      </w:r>
      <w:r w:rsidRPr="000F2BB8">
        <w:rPr>
          <w:sz w:val="16"/>
        </w:rPr>
        <w:t xml:space="preserve"> The </w:t>
      </w:r>
      <w:r w:rsidRPr="000F2BB8">
        <w:rPr>
          <w:rStyle w:val="StyleUnderline"/>
          <w:highlight w:val="cyan"/>
        </w:rPr>
        <w:t>political scientists</w:t>
      </w:r>
      <w:r w:rsidRPr="000F2BB8">
        <w:rPr>
          <w:sz w:val="16"/>
        </w:rPr>
        <w:t xml:space="preserve"> who track war and peace, such as </w:t>
      </w:r>
      <w:proofErr w:type="spellStart"/>
      <w:r w:rsidRPr="000F2BB8">
        <w:rPr>
          <w:sz w:val="16"/>
        </w:rPr>
        <w:t>Halvard</w:t>
      </w:r>
      <w:proofErr w:type="spellEnd"/>
      <w:r w:rsidRPr="000F2BB8">
        <w:rPr>
          <w:sz w:val="16"/>
        </w:rPr>
        <w:t xml:space="preserve"> </w:t>
      </w:r>
      <w:proofErr w:type="spellStart"/>
      <w:r w:rsidRPr="000F2BB8">
        <w:rPr>
          <w:sz w:val="16"/>
        </w:rPr>
        <w:t>Buhaug</w:t>
      </w:r>
      <w:proofErr w:type="spellEnd"/>
      <w:r w:rsidRPr="000F2BB8">
        <w:rPr>
          <w:sz w:val="16"/>
        </w:rPr>
        <w:t xml:space="preserve">, </w:t>
      </w:r>
      <w:proofErr w:type="spellStart"/>
      <w:r w:rsidRPr="000F2BB8">
        <w:rPr>
          <w:sz w:val="16"/>
        </w:rPr>
        <w:t>Idean</w:t>
      </w:r>
      <w:proofErr w:type="spellEnd"/>
      <w:r w:rsidRPr="000F2BB8">
        <w:rPr>
          <w:sz w:val="16"/>
        </w:rPr>
        <w:t xml:space="preserve"> </w:t>
      </w:r>
      <w:proofErr w:type="spellStart"/>
      <w:r w:rsidRPr="000F2BB8">
        <w:rPr>
          <w:sz w:val="16"/>
        </w:rPr>
        <w:t>Salehyan</w:t>
      </w:r>
      <w:proofErr w:type="spellEnd"/>
      <w:r w:rsidRPr="000F2BB8">
        <w:rPr>
          <w:sz w:val="16"/>
        </w:rPr>
        <w:t xml:space="preserve">, Ole </w:t>
      </w:r>
      <w:proofErr w:type="spellStart"/>
      <w:r w:rsidRPr="000F2BB8">
        <w:rPr>
          <w:sz w:val="16"/>
        </w:rPr>
        <w:t>Theisen</w:t>
      </w:r>
      <w:proofErr w:type="spellEnd"/>
      <w:r w:rsidRPr="000F2BB8">
        <w:rPr>
          <w:sz w:val="16"/>
        </w:rPr>
        <w:t xml:space="preserve">, and Nils </w:t>
      </w:r>
      <w:proofErr w:type="spellStart"/>
      <w:r w:rsidRPr="000F2BB8">
        <w:rPr>
          <w:sz w:val="16"/>
        </w:rPr>
        <w:t>Gleditsch</w:t>
      </w:r>
      <w:proofErr w:type="spellEnd"/>
      <w:r w:rsidRPr="000F2BB8">
        <w:rPr>
          <w:rStyle w:val="StyleUnderline"/>
        </w:rPr>
        <w:t xml:space="preserve">, </w:t>
      </w:r>
      <w:r w:rsidRPr="000F2BB8">
        <w:rPr>
          <w:rStyle w:val="StyleUnderline"/>
          <w:highlight w:val="cyan"/>
        </w:rPr>
        <w:t>are skeptical of the popular idea that people fight wars over scarce resources.</w:t>
      </w:r>
      <w:r w:rsidRPr="000F2BB8">
        <w:rPr>
          <w:sz w:val="16"/>
          <w:highlight w:val="cyan"/>
        </w:rPr>
        <w:t xml:space="preserve"> </w:t>
      </w:r>
      <w:r w:rsidRPr="000F2BB8">
        <w:rPr>
          <w:rStyle w:val="StyleUnderline"/>
          <w:highlight w:val="cyan"/>
        </w:rPr>
        <w:t>Hunger and resource shortages are tragically common</w:t>
      </w:r>
      <w:r w:rsidRPr="000F2BB8">
        <w:rPr>
          <w:rStyle w:val="StyleUnderline"/>
        </w:rPr>
        <w:t xml:space="preserve"> in sub-Saharan countries</w:t>
      </w:r>
      <w:r w:rsidRPr="000F2BB8">
        <w:rPr>
          <w:sz w:val="16"/>
        </w:rPr>
        <w:t xml:space="preserve"> such as Malawi, Zambia, and Tanzania, </w:t>
      </w:r>
      <w:r w:rsidRPr="000F2BB8">
        <w:rPr>
          <w:rStyle w:val="StyleUnderline"/>
          <w:highlight w:val="cyan"/>
        </w:rPr>
        <w:t>but wars involving them are not</w:t>
      </w:r>
      <w:r w:rsidRPr="000F2BB8">
        <w:rPr>
          <w:rStyle w:val="StyleUnderline"/>
        </w:rPr>
        <w:t xml:space="preserve">. </w:t>
      </w:r>
      <w:r w:rsidRPr="000F2BB8">
        <w:rPr>
          <w:sz w:val="16"/>
        </w:rPr>
        <w:t>Hurricanes, floods</w:t>
      </w:r>
      <w:r w:rsidRPr="000F2BB8">
        <w:rPr>
          <w:rStyle w:val="StyleUnderline"/>
        </w:rPr>
        <w:t>, droughts</w:t>
      </w:r>
      <w:r w:rsidRPr="000F2BB8">
        <w:rPr>
          <w:sz w:val="16"/>
        </w:rPr>
        <w:t xml:space="preserve">, and tsunamis (such as the disastrous one in the Indian Ocean in 2004) </w:t>
      </w:r>
      <w:r w:rsidRPr="000F2BB8">
        <w:rPr>
          <w:rStyle w:val="StyleUnderline"/>
        </w:rPr>
        <w:t xml:space="preserve">do not generally lead to conflict. </w:t>
      </w:r>
      <w:r w:rsidRPr="000F2BB8">
        <w:rPr>
          <w:rStyle w:val="StyleUnderline"/>
          <w:highlight w:val="cyan"/>
        </w:rPr>
        <w:t>The American dust bowl in the 1930s</w:t>
      </w:r>
      <w:r w:rsidRPr="000F2BB8">
        <w:rPr>
          <w:rStyle w:val="StyleUnderline"/>
        </w:rPr>
        <w:t xml:space="preserve">, to take another example, </w:t>
      </w:r>
      <w:r w:rsidRPr="000F2BB8">
        <w:rPr>
          <w:rStyle w:val="StyleUnderline"/>
          <w:highlight w:val="cyan"/>
        </w:rPr>
        <w:t>caused plenty of deprivation but no civil war.</w:t>
      </w:r>
      <w:r w:rsidRPr="000F2BB8">
        <w:rPr>
          <w:sz w:val="16"/>
        </w:rPr>
        <w:t xml:space="preserve"> And while temperatures have been rising steadily in Africa during the past fifteen years, civil wars and war deaths have been falling. Pressures on access to land and water can certainly cause local skirmishes, but a genuine war requires that hostile forces be organized and armed, and that depends more on the influence of bad governments, closed economies, and militant ideologies than on the sheer availability of land and water. </w:t>
      </w:r>
      <w:r w:rsidRPr="000F2BB8">
        <w:rPr>
          <w:rStyle w:val="StyleUnderline"/>
          <w:highlight w:val="cyan"/>
        </w:rPr>
        <w:t>Certainly any connection to terrorism is in the imagination of the terror warriors: terrorists tend to be underemployed lower-middle-class men, not subsistence farmers</w:t>
      </w:r>
      <w:r w:rsidRPr="000F2BB8">
        <w:rPr>
          <w:rStyle w:val="StyleUnderline"/>
        </w:rPr>
        <w:t>. As for genocide, the Sudanese government finds it convenient to blame violence in Darfur on desertification, distracting the world from its own role in tolerating or encouraging the ethnic cleansing</w:t>
      </w:r>
      <w:r w:rsidRPr="000F2BB8">
        <w:rPr>
          <w:sz w:val="16"/>
        </w:rPr>
        <w:t xml:space="preserve">. In a regression analysis on armed conflicts from 1980 to 1992, </w:t>
      </w:r>
      <w:proofErr w:type="spellStart"/>
      <w:r w:rsidRPr="000F2BB8">
        <w:rPr>
          <w:sz w:val="16"/>
        </w:rPr>
        <w:t>Theisen</w:t>
      </w:r>
      <w:proofErr w:type="spellEnd"/>
      <w:r w:rsidRPr="000F2BB8">
        <w:rPr>
          <w:sz w:val="16"/>
        </w:rPr>
        <w:t xml:space="preserve"> found that conflict was more likely if a country was poor, populous, politically unstable, and abundant in oil, but not if it had suffered from droughts, water shortages, or mild land degradation. (Severe land degradation did have a small effect.) Reviewing analyses that examined a large number (N) of countries rather than cherry-picking one or toe, he concluded, “Those who foresee doom, because of the relationship between resource scarcity and violent internal conflict, have very little support from the large-N literature.” </w:t>
      </w:r>
    </w:p>
    <w:p w:rsidR="000B02D7" w:rsidRPr="000F2BB8" w:rsidRDefault="000B02D7" w:rsidP="000B02D7">
      <w:pPr>
        <w:pStyle w:val="Heading4"/>
      </w:pPr>
      <w:r>
        <w:t xml:space="preserve">This advantage can’t solve – their internal links to the impacts are about the US of drones, while the solvency mechanism for the plan is about banning drones – all of their internal links assume a non-restricted drone industry. </w:t>
      </w:r>
    </w:p>
    <w:p w:rsidR="000F2BB8" w:rsidRDefault="000F2BB8" w:rsidP="000F2BB8">
      <w:pPr>
        <w:pStyle w:val="Heading3"/>
      </w:pPr>
      <w:r>
        <w:t xml:space="preserve">2NC – No Bio-D Impact </w:t>
      </w:r>
    </w:p>
    <w:p w:rsidR="00827741" w:rsidRPr="00C8361F" w:rsidRDefault="00827741" w:rsidP="00827741">
      <w:pPr>
        <w:pStyle w:val="Heading4"/>
        <w:rPr>
          <w:rFonts w:cstheme="minorHAnsi"/>
        </w:rPr>
      </w:pPr>
      <w:r>
        <w:rPr>
          <w:rFonts w:cstheme="minorHAnsi"/>
        </w:rPr>
        <w:t xml:space="preserve">No keystone species </w:t>
      </w:r>
    </w:p>
    <w:p w:rsidR="00827741" w:rsidRPr="000D05BA" w:rsidRDefault="00827741" w:rsidP="00827741">
      <w:pPr>
        <w:rPr>
          <w:rFonts w:cstheme="minorHAnsi"/>
          <w:b/>
          <w:bCs/>
          <w:sz w:val="26"/>
        </w:rPr>
      </w:pPr>
      <w:r w:rsidRPr="00C8361F">
        <w:rPr>
          <w:rStyle w:val="Style13ptBold"/>
          <w:rFonts w:cstheme="minorHAnsi"/>
        </w:rPr>
        <w:t xml:space="preserve">Zeller 13 </w:t>
      </w:r>
      <w:r w:rsidRPr="000D05BA">
        <w:rPr>
          <w:rFonts w:cstheme="minorHAnsi"/>
          <w:sz w:val="16"/>
        </w:rPr>
        <w:t>(Tom Zeller Jr., Senior Writer for The Huffington Post, Citing research by 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Huffington Post, March 2, 2013, "Tipping Points: Can Humanity Break The Planet?", http://www.huffingtonpost.com/tom-zeller-jr/global-tipping-points_b_2793154.html)</w:t>
      </w:r>
    </w:p>
    <w:p w:rsidR="00827741" w:rsidRPr="00C8361F" w:rsidRDefault="00827741" w:rsidP="00827741">
      <w:pPr>
        <w:rPr>
          <w:rFonts w:cstheme="minorHAnsi"/>
          <w:sz w:val="16"/>
        </w:rPr>
      </w:pPr>
      <w:r w:rsidRPr="00C8361F">
        <w:rPr>
          <w:rFonts w:cstheme="minorHAnsi"/>
          <w:sz w:val="16"/>
        </w:rPr>
        <w:t xml:space="preserve">As for Planet Earth, a paper published Thursday in the journal Trends in Ecology and Evolution suggests that </w:t>
      </w:r>
      <w:r w:rsidRPr="00A84E60">
        <w:rPr>
          <w:rFonts w:cstheme="minorHAnsi"/>
          <w:highlight w:val="cyan"/>
          <w:u w:val="single"/>
        </w:rPr>
        <w:t>while human society does a very thorough job of modifying and, often enough, permanently and abruptly changing the dynamics of local and regional ecosystems</w:t>
      </w:r>
      <w:r w:rsidRPr="00C8361F">
        <w:rPr>
          <w:rFonts w:cstheme="minorHAnsi"/>
          <w:u w:val="single"/>
        </w:rPr>
        <w:t xml:space="preserve">, the collective impact of all this on a planetary scale is </w:t>
      </w:r>
      <w:r w:rsidRPr="00C8361F">
        <w:rPr>
          <w:rFonts w:asciiTheme="minorHAnsi" w:hAnsiTheme="minorHAnsi" w:cstheme="minorHAnsi"/>
        </w:rPr>
        <w:t>too often overstated</w:t>
      </w:r>
      <w:r w:rsidRPr="00C8361F">
        <w:rPr>
          <w:rFonts w:cstheme="minorHAnsi"/>
          <w:sz w:val="16"/>
        </w:rPr>
        <w:t xml:space="preserve">. </w:t>
      </w:r>
      <w:r w:rsidRPr="00C8361F">
        <w:rPr>
          <w:rFonts w:cstheme="minorHAnsi"/>
          <w:u w:val="single"/>
        </w:rPr>
        <w:t>Dire warnings that our localized impacts could trigger global-scale "</w:t>
      </w:r>
      <w:r w:rsidRPr="00A84E60">
        <w:rPr>
          <w:rFonts w:cstheme="minorHAnsi"/>
          <w:highlight w:val="cyan"/>
          <w:u w:val="single"/>
        </w:rPr>
        <w:t>tipping points," after which the spinning cogs and gears that underpin our entire terrestrial biosphere are thrown abruptly and permanently out of whack</w:t>
      </w:r>
      <w:r w:rsidRPr="00C8361F">
        <w:rPr>
          <w:rFonts w:cstheme="minorHAnsi"/>
          <w:u w:val="single"/>
        </w:rPr>
        <w:t xml:space="preserve">, </w:t>
      </w:r>
      <w:r w:rsidRPr="00C8361F">
        <w:rPr>
          <w:rFonts w:asciiTheme="minorHAnsi" w:hAnsiTheme="minorHAnsi" w:cstheme="minorHAnsi"/>
        </w:rPr>
        <w:t>have no scientific basis</w:t>
      </w:r>
      <w:r w:rsidRPr="00C8361F">
        <w:rPr>
          <w:rFonts w:cstheme="minorHAnsi"/>
          <w:u w:val="single"/>
        </w:rPr>
        <w:t xml:space="preserve">, the authors argue. </w:t>
      </w:r>
      <w:r w:rsidRPr="00A84E60">
        <w:rPr>
          <w:rFonts w:cstheme="minorHAnsi"/>
          <w:highlight w:val="cyan"/>
          <w:u w:val="single"/>
        </w:rPr>
        <w:t>Global-scale changes</w:t>
      </w:r>
      <w:r w:rsidRPr="00A84E60">
        <w:rPr>
          <w:rFonts w:cstheme="minorHAnsi"/>
          <w:sz w:val="16"/>
          <w:highlight w:val="cyan"/>
        </w:rPr>
        <w:t>,</w:t>
      </w:r>
      <w:r w:rsidRPr="00C8361F">
        <w:rPr>
          <w:rFonts w:cstheme="minorHAnsi"/>
          <w:sz w:val="16"/>
        </w:rPr>
        <w:t xml:space="preserve"> such that they are, </w:t>
      </w:r>
      <w:r w:rsidRPr="00C8361F">
        <w:rPr>
          <w:rFonts w:asciiTheme="minorHAnsi" w:hAnsiTheme="minorHAnsi" w:cstheme="minorHAnsi"/>
        </w:rPr>
        <w:t>come about smoothly and slowly</w:t>
      </w:r>
      <w:r w:rsidRPr="00C8361F">
        <w:rPr>
          <w:rFonts w:cstheme="minorHAnsi"/>
          <w:sz w:val="16"/>
        </w:rPr>
        <w:t xml:space="preserve">, they say. "This is good news because it says that </w:t>
      </w:r>
      <w:r w:rsidRPr="00A84E60">
        <w:rPr>
          <w:rFonts w:cstheme="minorHAnsi"/>
          <w:highlight w:val="cyan"/>
          <w:u w:val="single"/>
        </w:rPr>
        <w:t>we might avoid the doom-and-gloom scenario of abrupt, irreversible change,</w:t>
      </w:r>
      <w:r w:rsidRPr="00C8361F">
        <w:rPr>
          <w:rFonts w:cstheme="minorHAnsi"/>
          <w:u w:val="single"/>
        </w:rPr>
        <w:t>" Professor Barry Brook</w:t>
      </w:r>
      <w:r w:rsidRPr="00C8361F">
        <w:rPr>
          <w:rFonts w:cstheme="minorHAnsi"/>
          <w:sz w:val="16"/>
        </w:rPr>
        <w:t xml:space="preserve">, lead author of the paper and director of Climate Science at the University of Adelaide in Australia, </w:t>
      </w:r>
      <w:r w:rsidRPr="00C8361F">
        <w:rPr>
          <w:rFonts w:cstheme="minorHAnsi"/>
          <w:u w:val="single"/>
        </w:rPr>
        <w:t>said</w:t>
      </w:r>
      <w:r w:rsidRPr="00C8361F">
        <w:rPr>
          <w:rFonts w:cstheme="minorHAnsi"/>
          <w:sz w:val="16"/>
        </w:rPr>
        <w:t xml:space="preserve"> in a statement accompanying the study's release. "A focus on planetary tipping points may both distract from the vast ecological transformations that have already occurred, and lead to unjustified fatalism about the catastrophic effects of tipping points." "An emphasis on a point of no return is not particularly helpful for bringing about the conservation action we need," Brook added. "We must continue to seek to reduce our impacts on the global ecology without undue attention on trying to avoid arbitrary thresholds." </w:t>
      </w:r>
      <w:r w:rsidRPr="00C8361F">
        <w:rPr>
          <w:rFonts w:cstheme="minorHAnsi"/>
          <w:u w:val="single"/>
        </w:rPr>
        <w:t>This</w:t>
      </w:r>
      <w:r w:rsidRPr="00C8361F">
        <w:rPr>
          <w:rFonts w:cstheme="minorHAnsi"/>
          <w:sz w:val="16"/>
        </w:rPr>
        <w:t xml:space="preserve">, of course, </w:t>
      </w:r>
      <w:r w:rsidRPr="00C8361F">
        <w:rPr>
          <w:rFonts w:cstheme="minorHAnsi"/>
          <w:u w:val="single"/>
        </w:rPr>
        <w:t xml:space="preserve">flies directly in the face of a growing body of research over the last several years -- much of it suggesting that there are very real planetary boundaries beyond which the entire terra </w:t>
      </w:r>
      <w:proofErr w:type="spellStart"/>
      <w:r w:rsidRPr="00C8361F">
        <w:rPr>
          <w:rFonts w:cstheme="minorHAnsi"/>
          <w:u w:val="single"/>
        </w:rPr>
        <w:t>machina</w:t>
      </w:r>
      <w:proofErr w:type="spellEnd"/>
      <w:r w:rsidRPr="00C8361F">
        <w:rPr>
          <w:rFonts w:cstheme="minorHAnsi"/>
          <w:u w:val="single"/>
        </w:rPr>
        <w:t xml:space="preserve"> starts to break down</w:t>
      </w:r>
      <w:r w:rsidRPr="00C8361F">
        <w:rPr>
          <w:rFonts w:cstheme="minorHAnsi"/>
          <w:sz w:val="16"/>
        </w:rPr>
        <w:t xml:space="preserve">. This was the core of an extensive exploration published in the journal Nature in 2009. In an email message, James E. Hansen, who heads the NASA Goddard Institute for Space Studies and is an adjunct professor at Columbia University's Earth Institute, said that tipping points may unfold more smoothly than people generally understand, but that they represent points of no return nonetheless. He also suggested that dismissing the notion of global tipping points out of hand was a mistake. "Tipping points are real, albeit misunderstood by some people," he said. Last June, in another paper published in Nature, a team of "biologists, ecologists, complex-systems theoreticians, geologists and paleontologists, from the United States, Canada, South America and Europe," according the University of California, Berkeley, which spearheaded the study, argued that "population growth, widespread destruction of natural ecosystems, and climate change may be driving Earth toward an irreversible change in the biosphere, a planet-wide tipping point that would have destructive consequences absent adequate preparation and mitigation." The authors of Thursday's study suggest this is nonsense. To prove their point, the team of Australian, American and British scientists looked at the impacts of four fundamental ecosystem influencers: Climate change; land-use changes (turning forest to agricultural land, for example, or native grasslands to pasture); the fragmentation of various habitats; and overall reductions in the richness and diversity of species. There is little doubt that humans have a hand in all of these, and there is also little doubt they contribute to fundamental and quite often permanent changes in the way local and regional ecosystems work. As a very simple example, think of the fast-growing and aggressive plant kudzu -- artificially introduced to the U.S. by way of Japan in the late 19th century and now, well, everywhere. Amid a fertile stand of trees and scrub and their dependent wildlife, kudzu can easily take over, strangling the local native vegetation, stripping resident critters of their accustomed food sources, and, at some juncture, causing the interdependent system that had grown up in that spot to collapse, with little practical ability to bounce back. Sure, a new system is in place, but the "regime" has been changed. The authors of Thursday's study, however, suggest that </w:t>
      </w:r>
      <w:r w:rsidRPr="00C8361F">
        <w:rPr>
          <w:rFonts w:cstheme="minorHAnsi"/>
          <w:u w:val="single"/>
        </w:rPr>
        <w:t>the local impacts of any stressor</w:t>
      </w:r>
      <w:r w:rsidRPr="00C8361F">
        <w:rPr>
          <w:rFonts w:cstheme="minorHAnsi"/>
          <w:sz w:val="16"/>
        </w:rPr>
        <w:t xml:space="preserve"> -- be it kudzu, or even rising temperatures due to human-driven global warming -- </w:t>
      </w:r>
      <w:r w:rsidRPr="00A84E60">
        <w:rPr>
          <w:rFonts w:cstheme="minorHAnsi"/>
          <w:highlight w:val="cyan"/>
          <w:u w:val="single"/>
        </w:rPr>
        <w:t xml:space="preserve">are vastly different in disparate parts of the globe. This heterogeneity of responses suggests that, on the whole, </w:t>
      </w:r>
      <w:r w:rsidRPr="00A84E60">
        <w:rPr>
          <w:rFonts w:asciiTheme="minorHAnsi" w:hAnsiTheme="minorHAnsi" w:cstheme="minorHAnsi"/>
          <w:highlight w:val="cyan"/>
        </w:rPr>
        <w:t xml:space="preserve">the planetary system </w:t>
      </w:r>
      <w:r w:rsidRPr="00A84E60">
        <w:rPr>
          <w:rStyle w:val="Emphasis"/>
          <w:rFonts w:cstheme="minorHAnsi"/>
          <w:highlight w:val="cyan"/>
        </w:rPr>
        <w:t>would remain pretty stable</w:t>
      </w:r>
      <w:r w:rsidRPr="00C8361F">
        <w:rPr>
          <w:rFonts w:asciiTheme="minorHAnsi" w:hAnsiTheme="minorHAnsi" w:cstheme="minorHAnsi"/>
        </w:rPr>
        <w:t xml:space="preserve"> -- or at the very least, global-scale changes will </w:t>
      </w:r>
      <w:r w:rsidRPr="00A84E60">
        <w:rPr>
          <w:rStyle w:val="Emphasis"/>
          <w:rFonts w:cstheme="minorHAnsi"/>
          <w:highlight w:val="cyan"/>
        </w:rPr>
        <w:t>tend to be very gradual, rather than abrupt and catastrophic</w:t>
      </w:r>
      <w:r w:rsidRPr="00C8361F">
        <w:rPr>
          <w:rStyle w:val="Emphasis"/>
          <w:rFonts w:cstheme="minorHAnsi"/>
        </w:rPr>
        <w:t>.</w:t>
      </w:r>
    </w:p>
    <w:p w:rsidR="00827741" w:rsidRPr="00827741" w:rsidRDefault="00827741" w:rsidP="00827741"/>
    <w:p w:rsidR="000F2BB8" w:rsidRDefault="000F2BB8" w:rsidP="000F2BB8">
      <w:pPr>
        <w:pStyle w:val="Heading3"/>
      </w:pPr>
      <w:r>
        <w:t xml:space="preserve">2NC – No Econ Impact </w:t>
      </w:r>
    </w:p>
    <w:p w:rsidR="00827741" w:rsidRPr="00E44B64" w:rsidRDefault="00827741" w:rsidP="00827741">
      <w:pPr>
        <w:pStyle w:val="Heading4"/>
      </w:pPr>
      <w:r w:rsidRPr="00E44B64">
        <w:t xml:space="preserve">There is no impact to economic decline—the recession in 2008 was worse than the Great Depression by numerous measures but no interstate conflict occurred or went nuclear—peacefulness stayed exactly the same which denies the thesis of their impact—that’s </w:t>
      </w:r>
      <w:proofErr w:type="spellStart"/>
      <w:r w:rsidRPr="00E44B64">
        <w:t>Drezner</w:t>
      </w:r>
      <w:proofErr w:type="spellEnd"/>
    </w:p>
    <w:p w:rsidR="00827741" w:rsidRPr="00E44B64" w:rsidRDefault="00827741" w:rsidP="00827741"/>
    <w:p w:rsidR="00827741" w:rsidRPr="00E44B64" w:rsidRDefault="00827741" w:rsidP="00827741">
      <w:pPr>
        <w:pStyle w:val="Heading4"/>
      </w:pPr>
      <w:r w:rsidRPr="00E44B64">
        <w:t>Interconnection solves</w:t>
      </w:r>
    </w:p>
    <w:p w:rsidR="00827741" w:rsidRPr="00E44B64" w:rsidRDefault="00827741" w:rsidP="00827741">
      <w:pPr>
        <w:rPr>
          <w:b/>
          <w:bCs/>
        </w:rPr>
      </w:pPr>
      <w:proofErr w:type="spellStart"/>
      <w:r w:rsidRPr="00E44B64">
        <w:rPr>
          <w:rStyle w:val="Style13ptBold"/>
        </w:rPr>
        <w:t>Drezner</w:t>
      </w:r>
      <w:proofErr w:type="spellEnd"/>
      <w:r w:rsidRPr="00E44B64">
        <w:rPr>
          <w:rStyle w:val="Style13ptBold"/>
        </w:rPr>
        <w:t>, 12</w:t>
      </w:r>
      <w:r w:rsidRPr="00E44B64">
        <w:rPr>
          <w:sz w:val="16"/>
        </w:rPr>
        <w:t>(Daniel Professor of International Politics at The Fletcher School of Law and Diplomacy at Tufts University, "THE IRONY OF GLOBAL ECONOMIC GOVERNANCE: THE SYSTEM WORKED", October, politics.utoronto.ca/wp-content/uploads/2012/10/The-Irony-of-Global-Economic-Governance.pdf NL)</w:t>
      </w:r>
    </w:p>
    <w:p w:rsidR="00827741" w:rsidRPr="00E44B64" w:rsidRDefault="00827741" w:rsidP="00827741">
      <w:pPr>
        <w:rPr>
          <w:sz w:val="14"/>
        </w:rPr>
      </w:pPr>
      <w:r w:rsidRPr="00E44B64">
        <w:rPr>
          <w:sz w:val="14"/>
        </w:rPr>
        <w:t xml:space="preserve">Despite weaker U.S. power and leadership, </w:t>
      </w:r>
      <w:r w:rsidRPr="00A84E60">
        <w:rPr>
          <w:rStyle w:val="StyleUnderline"/>
          <w:highlight w:val="cyan"/>
        </w:rPr>
        <w:t>the global trade regime has remained resilient</w:t>
      </w:r>
      <w:r w:rsidRPr="00E44B64">
        <w:rPr>
          <w:rStyle w:val="StyleUnderline"/>
        </w:rPr>
        <w:t xml:space="preserve"> – </w:t>
      </w:r>
      <w:r w:rsidRPr="00E44B64">
        <w:rPr>
          <w:rStyle w:val="StyleUnderline"/>
          <w:sz w:val="12"/>
        </w:rPr>
        <w:t>¶</w:t>
      </w:r>
      <w:r w:rsidRPr="00E44B64">
        <w:rPr>
          <w:rStyle w:val="StyleUnderline"/>
        </w:rPr>
        <w:t xml:space="preserve"> particularly when compared to the 1930s</w:t>
      </w:r>
      <w:r w:rsidRPr="00E44B64">
        <w:rPr>
          <w:sz w:val="14"/>
        </w:rPr>
        <w:t xml:space="preserve">. </w:t>
      </w:r>
      <w:r w:rsidRPr="00E44B64">
        <w:rPr>
          <w:rStyle w:val="StyleUnderline"/>
        </w:rPr>
        <w:t xml:space="preserve">This highlights another significant factor – the thicker </w:t>
      </w:r>
      <w:r w:rsidRPr="00E44B64">
        <w:rPr>
          <w:rStyle w:val="StyleUnderline"/>
          <w:sz w:val="12"/>
        </w:rPr>
        <w:t>¶</w:t>
      </w:r>
      <w:r w:rsidRPr="00E44B64">
        <w:rPr>
          <w:rStyle w:val="StyleUnderline"/>
        </w:rPr>
        <w:t xml:space="preserve"> institutional environment</w:t>
      </w:r>
      <w:r w:rsidRPr="00E44B64">
        <w:rPr>
          <w:sz w:val="14"/>
        </w:rPr>
        <w:t xml:space="preserve">. </w:t>
      </w:r>
      <w:r w:rsidRPr="00A84E60">
        <w:rPr>
          <w:rStyle w:val="StyleUnderline"/>
          <w:highlight w:val="cyan"/>
        </w:rPr>
        <w:t>There were very few multilateral economic institutions of relevance</w:t>
      </w:r>
      <w:r w:rsidRPr="00E44B64">
        <w:rPr>
          <w:rStyle w:val="StyleUnderline"/>
        </w:rPr>
        <w:t xml:space="preserve"> </w:t>
      </w:r>
      <w:r w:rsidRPr="00E44B64">
        <w:rPr>
          <w:rStyle w:val="StyleUnderline"/>
          <w:sz w:val="12"/>
        </w:rPr>
        <w:t>¶</w:t>
      </w:r>
      <w:r w:rsidRPr="00E44B64">
        <w:rPr>
          <w:rStyle w:val="StyleUnderline"/>
        </w:rPr>
        <w:t xml:space="preserve"> during the Great Depression</w:t>
      </w:r>
      <w:r w:rsidRPr="00E44B64">
        <w:rPr>
          <w:sz w:val="14"/>
        </w:rPr>
        <w:t xml:space="preserve">.78 </w:t>
      </w:r>
      <w:r w:rsidRPr="00E44B64">
        <w:rPr>
          <w:rStyle w:val="StyleUnderline"/>
        </w:rPr>
        <w:t>No multilateral trade regime existed</w:t>
      </w:r>
      <w:r w:rsidRPr="00E44B64">
        <w:rPr>
          <w:sz w:val="14"/>
        </w:rPr>
        <w:t xml:space="preserve">, and international financial </w:t>
      </w:r>
      <w:r w:rsidRPr="00E44B64">
        <w:rPr>
          <w:sz w:val="12"/>
        </w:rPr>
        <w:t>¶</w:t>
      </w:r>
      <w:r w:rsidRPr="00E44B64">
        <w:rPr>
          <w:sz w:val="14"/>
        </w:rPr>
        <w:t xml:space="preserve"> structures remained nascent. The last major effort to rewrite the global rules – the 1933 London </w:t>
      </w:r>
      <w:r w:rsidRPr="00E44B64">
        <w:rPr>
          <w:sz w:val="12"/>
        </w:rPr>
        <w:t>¶</w:t>
      </w:r>
      <w:r w:rsidRPr="00E44B64">
        <w:rPr>
          <w:sz w:val="14"/>
        </w:rPr>
        <w:t xml:space="preserve"> Monetary and Economic Conference – ended in acrimony.79 Newly-inaugurated president </w:t>
      </w:r>
      <w:r w:rsidRPr="00E44B64">
        <w:rPr>
          <w:sz w:val="12"/>
        </w:rPr>
        <w:t>¶</w:t>
      </w:r>
      <w:r w:rsidRPr="00E44B64">
        <w:rPr>
          <w:sz w:val="14"/>
        </w:rPr>
        <w:t xml:space="preserve"> Franklin D. Roosevelt unilaterally took the United States off the gold standard, signaling an end </w:t>
      </w:r>
      <w:r w:rsidRPr="00E44B64">
        <w:rPr>
          <w:sz w:val="12"/>
        </w:rPr>
        <w:t>¶</w:t>
      </w:r>
      <w:r w:rsidRPr="00E44B64">
        <w:rPr>
          <w:sz w:val="14"/>
        </w:rPr>
        <w:t xml:space="preserve"> to any attempt at multilateral cooperation. </w:t>
      </w:r>
      <w:r w:rsidRPr="00E44B64">
        <w:rPr>
          <w:sz w:val="12"/>
        </w:rPr>
        <w:t>¶</w:t>
      </w:r>
      <w:r w:rsidRPr="00E44B64">
        <w:rPr>
          <w:sz w:val="14"/>
        </w:rPr>
        <w:t xml:space="preserve"> </w:t>
      </w:r>
      <w:r w:rsidRPr="00A84E60">
        <w:rPr>
          <w:rStyle w:val="StyleUnderline"/>
          <w:highlight w:val="cyan"/>
        </w:rPr>
        <w:t>In contrast, the current institutional environment is much thicker</w:t>
      </w:r>
      <w:r w:rsidRPr="00E44B64">
        <w:rPr>
          <w:rStyle w:val="StyleUnderline"/>
        </w:rPr>
        <w:t xml:space="preserve">, with </w:t>
      </w:r>
      <w:r w:rsidRPr="00E44B64">
        <w:rPr>
          <w:sz w:val="14"/>
        </w:rPr>
        <w:t>status quo</w:t>
      </w:r>
      <w:r w:rsidRPr="00E44B64">
        <w:rPr>
          <w:rStyle w:val="StyleUnderline"/>
        </w:rPr>
        <w:t xml:space="preserve"> </w:t>
      </w:r>
      <w:r w:rsidRPr="00A84E60">
        <w:rPr>
          <w:rStyle w:val="StyleUnderline"/>
          <w:highlight w:val="cyan"/>
        </w:rPr>
        <w:t xml:space="preserve">policies </w:t>
      </w:r>
      <w:r w:rsidRPr="00A84E60">
        <w:rPr>
          <w:rStyle w:val="StyleUnderline"/>
          <w:sz w:val="12"/>
          <w:highlight w:val="cyan"/>
        </w:rPr>
        <w:t>¶</w:t>
      </w:r>
      <w:r w:rsidRPr="00A84E60">
        <w:rPr>
          <w:rStyle w:val="StyleUnderline"/>
          <w:highlight w:val="cyan"/>
        </w:rPr>
        <w:t xml:space="preserve"> focused on</w:t>
      </w:r>
      <w:r w:rsidRPr="00E44B64">
        <w:rPr>
          <w:rStyle w:val="StyleUnderline"/>
        </w:rPr>
        <w:t xml:space="preserve"> </w:t>
      </w:r>
      <w:r w:rsidRPr="00E44B64">
        <w:rPr>
          <w:sz w:val="14"/>
        </w:rPr>
        <w:t>promoting greater</w:t>
      </w:r>
      <w:r w:rsidRPr="00E44B64">
        <w:rPr>
          <w:rStyle w:val="StyleUnderline"/>
        </w:rPr>
        <w:t xml:space="preserve"> economic </w:t>
      </w:r>
      <w:r w:rsidRPr="00A84E60">
        <w:rPr>
          <w:rStyle w:val="StyleUnderline"/>
          <w:highlight w:val="cyan"/>
        </w:rPr>
        <w:t>openness</w:t>
      </w:r>
      <w:r w:rsidRPr="00E44B64">
        <w:rPr>
          <w:sz w:val="14"/>
        </w:rPr>
        <w:t xml:space="preserve">. A panoply of pre-existing informal and </w:t>
      </w:r>
      <w:r w:rsidRPr="00E44B64">
        <w:rPr>
          <w:sz w:val="12"/>
        </w:rPr>
        <w:t>¶</w:t>
      </w:r>
      <w:r w:rsidRPr="00E44B64">
        <w:rPr>
          <w:sz w:val="14"/>
        </w:rPr>
        <w:t xml:space="preserve"> formal regimes were able to supply needed services during a time of global economic crisis. At </w:t>
      </w:r>
      <w:r w:rsidRPr="00E44B64">
        <w:rPr>
          <w:sz w:val="12"/>
        </w:rPr>
        <w:t>¶</w:t>
      </w:r>
      <w:r w:rsidRPr="00E44B64">
        <w:rPr>
          <w:sz w:val="14"/>
        </w:rPr>
        <w:t xml:space="preserve"> a minimum, institutions like </w:t>
      </w:r>
      <w:r w:rsidRPr="00A84E60">
        <w:rPr>
          <w:rStyle w:val="StyleUnderline"/>
          <w:highlight w:val="cyan"/>
        </w:rPr>
        <w:t xml:space="preserve">the G-20 functioned as useful focal points for the major economies </w:t>
      </w:r>
      <w:r w:rsidRPr="00A84E60">
        <w:rPr>
          <w:rStyle w:val="StyleUnderline"/>
          <w:sz w:val="12"/>
          <w:highlight w:val="cyan"/>
        </w:rPr>
        <w:t>¶</w:t>
      </w:r>
      <w:r w:rsidRPr="00A84E60">
        <w:rPr>
          <w:rStyle w:val="StyleUnderline"/>
          <w:highlight w:val="cyan"/>
        </w:rPr>
        <w:t xml:space="preserve"> to coordinate policy response</w:t>
      </w:r>
      <w:r w:rsidRPr="00E44B64">
        <w:rPr>
          <w:sz w:val="14"/>
        </w:rPr>
        <w:t xml:space="preserve">s. These structures also served to blunt domestic pressures to act in </w:t>
      </w:r>
      <w:r w:rsidRPr="00E44B64">
        <w:rPr>
          <w:sz w:val="12"/>
        </w:rPr>
        <w:t>¶</w:t>
      </w:r>
      <w:r w:rsidRPr="00E44B64">
        <w:rPr>
          <w:sz w:val="14"/>
        </w:rPr>
        <w:t xml:space="preserve"> a more unilateral manner. International institutions like the Bank of International Settlements </w:t>
      </w:r>
      <w:r w:rsidRPr="00E44B64">
        <w:rPr>
          <w:sz w:val="12"/>
        </w:rPr>
        <w:t>¶</w:t>
      </w:r>
      <w:r w:rsidRPr="00E44B64">
        <w:rPr>
          <w:sz w:val="14"/>
        </w:rPr>
        <w:t xml:space="preserve"> further provided crucial expertise to rewrite the global rules of the game. Even if the Doha round </w:t>
      </w:r>
      <w:r w:rsidRPr="00E44B64">
        <w:rPr>
          <w:sz w:val="12"/>
        </w:rPr>
        <w:t>¶</w:t>
      </w:r>
      <w:r w:rsidRPr="00E44B64">
        <w:rPr>
          <w:sz w:val="14"/>
        </w:rPr>
        <w:t xml:space="preserve"> petered out, the WTO’s Dispute Settlement mechanism remained in place to coordinate and </w:t>
      </w:r>
      <w:r w:rsidRPr="00E44B64">
        <w:rPr>
          <w:sz w:val="12"/>
        </w:rPr>
        <w:t>¶</w:t>
      </w:r>
      <w:r w:rsidRPr="00E44B64">
        <w:rPr>
          <w:sz w:val="14"/>
        </w:rPr>
        <w:t xml:space="preserve"> adjudicate monitoring and enforcement. Furthermore, the status quo preference for each element </w:t>
      </w:r>
      <w:r w:rsidRPr="00E44B64">
        <w:rPr>
          <w:sz w:val="12"/>
        </w:rPr>
        <w:t>¶</w:t>
      </w:r>
      <w:r w:rsidRPr="00E44B64">
        <w:rPr>
          <w:sz w:val="14"/>
        </w:rPr>
        <w:t xml:space="preserve"> of these regimes was to promote greater cross-border exchange within the rule of law. </w:t>
      </w:r>
      <w:r w:rsidRPr="00E44B64">
        <w:rPr>
          <w:rStyle w:val="StyleUnderline"/>
        </w:rPr>
        <w:t xml:space="preserve">It is easier </w:t>
      </w:r>
      <w:r w:rsidRPr="00E44B64">
        <w:rPr>
          <w:rStyle w:val="StyleUnderline"/>
          <w:sz w:val="12"/>
        </w:rPr>
        <w:t>¶</w:t>
      </w:r>
      <w:r w:rsidRPr="00E44B64">
        <w:rPr>
          <w:rStyle w:val="StyleUnderline"/>
        </w:rPr>
        <w:t xml:space="preserve"> for international institutions to reinforce existing global economic norms than to devise new </w:t>
      </w:r>
      <w:r w:rsidRPr="00E44B64">
        <w:rPr>
          <w:rStyle w:val="StyleUnderline"/>
          <w:sz w:val="12"/>
        </w:rPr>
        <w:t>¶</w:t>
      </w:r>
      <w:r w:rsidRPr="00E44B64">
        <w:rPr>
          <w:rStyle w:val="StyleUnderline"/>
        </w:rPr>
        <w:t xml:space="preserve"> ones</w:t>
      </w:r>
      <w:r w:rsidRPr="00E44B64">
        <w:rPr>
          <w:sz w:val="14"/>
        </w:rPr>
        <w:t xml:space="preserve">. Even if these structures were operating on “autopilot,” they had already been pointed in </w:t>
      </w:r>
      <w:r w:rsidRPr="00E44B64">
        <w:rPr>
          <w:sz w:val="12"/>
        </w:rPr>
        <w:t>¶</w:t>
      </w:r>
      <w:r w:rsidRPr="00E44B64">
        <w:rPr>
          <w:sz w:val="14"/>
        </w:rPr>
        <w:t xml:space="preserve"> the right direction. </w:t>
      </w:r>
      <w:r w:rsidRPr="00E44B64">
        <w:rPr>
          <w:sz w:val="12"/>
        </w:rPr>
        <w:t>¶</w:t>
      </w:r>
      <w:r w:rsidRPr="00E44B64">
        <w:rPr>
          <w:sz w:val="14"/>
        </w:rPr>
        <w:t xml:space="preserve"> </w:t>
      </w:r>
      <w:proofErr w:type="gramStart"/>
      <w:r w:rsidRPr="00E44B64">
        <w:rPr>
          <w:sz w:val="14"/>
        </w:rPr>
        <w:t>The</w:t>
      </w:r>
      <w:proofErr w:type="gramEnd"/>
      <w:r w:rsidRPr="00E44B64">
        <w:rPr>
          <w:sz w:val="14"/>
        </w:rPr>
        <w:t xml:space="preserve"> final </w:t>
      </w:r>
      <w:r w:rsidRPr="00A84E60">
        <w:rPr>
          <w:rStyle w:val="StyleUnderline"/>
          <w:highlight w:val="cyan"/>
        </w:rPr>
        <w:t>difference between the interwar era and the current day is the state of economic ideas</w:t>
      </w:r>
      <w:r w:rsidRPr="00A84E60">
        <w:rPr>
          <w:sz w:val="14"/>
          <w:highlight w:val="cyan"/>
        </w:rPr>
        <w:t xml:space="preserve">. </w:t>
      </w:r>
      <w:r w:rsidRPr="00A84E60">
        <w:rPr>
          <w:sz w:val="12"/>
          <w:highlight w:val="cyan"/>
        </w:rPr>
        <w:t>¶</w:t>
      </w:r>
      <w:r w:rsidRPr="00A84E60">
        <w:rPr>
          <w:sz w:val="14"/>
          <w:highlight w:val="cyan"/>
        </w:rPr>
        <w:t xml:space="preserve"> </w:t>
      </w:r>
      <w:r w:rsidRPr="00A84E60">
        <w:rPr>
          <w:rStyle w:val="StyleUnderline"/>
          <w:highlight w:val="cyan"/>
        </w:rPr>
        <w:t>As the Great Depression worsened</w:t>
      </w:r>
      <w:r w:rsidRPr="00E44B64">
        <w:rPr>
          <w:sz w:val="14"/>
        </w:rPr>
        <w:t xml:space="preserve"> during the decade of the 1930s, </w:t>
      </w:r>
      <w:r w:rsidRPr="00A84E60">
        <w:rPr>
          <w:rStyle w:val="StyleUnderline"/>
          <w:highlight w:val="cyan"/>
        </w:rPr>
        <w:t xml:space="preserve">there was no expert </w:t>
      </w:r>
      <w:r w:rsidRPr="00A84E60">
        <w:rPr>
          <w:rStyle w:val="StyleUnderline"/>
          <w:sz w:val="12"/>
          <w:highlight w:val="cyan"/>
        </w:rPr>
        <w:t>¶</w:t>
      </w:r>
      <w:r w:rsidRPr="00A84E60">
        <w:rPr>
          <w:rStyle w:val="StyleUnderline"/>
          <w:highlight w:val="cyan"/>
        </w:rPr>
        <w:t xml:space="preserve"> consensus about the best way to</w:t>
      </w:r>
      <w:r w:rsidRPr="00E44B64">
        <w:rPr>
          <w:rStyle w:val="StyleUnderline"/>
        </w:rPr>
        <w:t xml:space="preserve"> </w:t>
      </w:r>
      <w:r w:rsidRPr="00A84E60">
        <w:rPr>
          <w:rStyle w:val="StyleUnderline"/>
          <w:highlight w:val="cyan"/>
        </w:rPr>
        <w:t>resuscitate the economy</w:t>
      </w:r>
      <w:r w:rsidRPr="00E44B64">
        <w:rPr>
          <w:sz w:val="14"/>
        </w:rPr>
        <w:t xml:space="preserve">. Prominent economists like John </w:t>
      </w:r>
      <w:r w:rsidRPr="00E44B64">
        <w:rPr>
          <w:sz w:val="12"/>
        </w:rPr>
        <w:t>¶</w:t>
      </w:r>
      <w:r w:rsidRPr="00E44B64">
        <w:rPr>
          <w:sz w:val="14"/>
        </w:rPr>
        <w:t xml:space="preserve"> Maynard Keynes, who had been staunch advocates of free trade a decade earlier, reversed </w:t>
      </w:r>
      <w:r w:rsidRPr="00E44B64">
        <w:rPr>
          <w:sz w:val="12"/>
        </w:rPr>
        <w:t>¶</w:t>
      </w:r>
      <w:r w:rsidRPr="00E44B64">
        <w:rPr>
          <w:sz w:val="14"/>
        </w:rPr>
        <w:t xml:space="preserve"> themselves as the depression worsened. There was no agreement on the proper macroeconomic </w:t>
      </w:r>
      <w:r w:rsidRPr="00E44B64">
        <w:rPr>
          <w:sz w:val="12"/>
        </w:rPr>
        <w:t>¶</w:t>
      </w:r>
      <w:r w:rsidRPr="00E44B64">
        <w:rPr>
          <w:sz w:val="14"/>
        </w:rPr>
        <w:t xml:space="preserve"> policy response to the downturn, nor was there any agreement about how to fix the broken gold </w:t>
      </w:r>
      <w:r w:rsidRPr="00E44B64">
        <w:rPr>
          <w:sz w:val="12"/>
        </w:rPr>
        <w:t>¶</w:t>
      </w:r>
      <w:r w:rsidRPr="00E44B64">
        <w:rPr>
          <w:sz w:val="14"/>
        </w:rPr>
        <w:t xml:space="preserve"> standard.</w:t>
      </w:r>
    </w:p>
    <w:p w:rsidR="00827741" w:rsidRPr="00827741" w:rsidRDefault="00827741" w:rsidP="00827741"/>
    <w:p w:rsidR="000F2BB8" w:rsidRDefault="000F2BB8" w:rsidP="000F2BB8">
      <w:pPr>
        <w:pStyle w:val="Heading3"/>
      </w:pPr>
      <w:r>
        <w:t xml:space="preserve">2NC – No Famine Impact </w:t>
      </w:r>
    </w:p>
    <w:p w:rsidR="00827741" w:rsidRPr="00E44B64" w:rsidRDefault="00827741" w:rsidP="00827741">
      <w:pPr>
        <w:pStyle w:val="Heading4"/>
      </w:pPr>
      <w:r w:rsidRPr="00E44B64">
        <w:t xml:space="preserve">No Escalation </w:t>
      </w:r>
    </w:p>
    <w:p w:rsidR="00827741" w:rsidRPr="00E44B64" w:rsidRDefault="00827741" w:rsidP="00827741">
      <w:proofErr w:type="spellStart"/>
      <w:r w:rsidRPr="00E44B64">
        <w:rPr>
          <w:b/>
        </w:rPr>
        <w:t>Allouche</w:t>
      </w:r>
      <w:proofErr w:type="spellEnd"/>
      <w:r w:rsidRPr="00E44B64">
        <w:rPr>
          <w:b/>
        </w:rPr>
        <w:t xml:space="preserve"> 11</w:t>
      </w:r>
      <w:r w:rsidRPr="00E44B64">
        <w:t xml:space="preserve"> </w:t>
      </w:r>
      <w:r w:rsidRPr="00E44B64">
        <w:rPr>
          <w:sz w:val="16"/>
        </w:rPr>
        <w:t>[fellow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827741" w:rsidRPr="00E44B64" w:rsidRDefault="00827741" w:rsidP="00827741">
      <w:pPr>
        <w:rPr>
          <w:sz w:val="16"/>
        </w:rPr>
      </w:pPr>
      <w:r w:rsidRPr="00E44B64">
        <w:rPr>
          <w:sz w:val="16"/>
        </w:rPr>
        <w:t xml:space="preserve">This article has provided an overview of the current and future challenges in terms of global food and water systems. The major focus of the argument has been on how </w:t>
      </w:r>
      <w:r w:rsidRPr="00A84E60">
        <w:rPr>
          <w:rStyle w:val="StyleUnderline"/>
          <w:highlight w:val="cyan"/>
        </w:rPr>
        <w:t xml:space="preserve">resource scarcity is a contested and subjective concept which </w:t>
      </w:r>
      <w:r w:rsidRPr="00A84E60">
        <w:rPr>
          <w:rStyle w:val="Emphasis"/>
          <w:highlight w:val="cyan"/>
        </w:rPr>
        <w:t>cannot fully explain conflict</w:t>
      </w:r>
      <w:r w:rsidRPr="00E44B64">
        <w:rPr>
          <w:rStyle w:val="StyleUnderline"/>
        </w:rPr>
        <w:t>, political instability or food insecurity</w:t>
      </w:r>
      <w:r w:rsidRPr="00E44B64">
        <w:rPr>
          <w:sz w:val="16"/>
        </w:rPr>
        <w:t xml:space="preserve">. The politics of inequality and allocation are much more important variables in explaining water and food insecurity. This is particularly true for conflicts. </w:t>
      </w:r>
      <w:r w:rsidRPr="00E44B64">
        <w:rPr>
          <w:rStyle w:val="StyleUnderline"/>
        </w:rPr>
        <w:t xml:space="preserve">Although resource scarcity has been linked to international wars, the </w:t>
      </w:r>
      <w:r w:rsidRPr="00A84E60">
        <w:rPr>
          <w:rStyle w:val="StyleUnderline"/>
          <w:highlight w:val="cyan"/>
        </w:rPr>
        <w:t xml:space="preserve">current data shows that </w:t>
      </w:r>
      <w:r w:rsidRPr="00E44B64">
        <w:rPr>
          <w:rStyle w:val="StyleUnderline"/>
        </w:rPr>
        <w:t xml:space="preserve">most </w:t>
      </w:r>
      <w:r w:rsidRPr="00A84E60">
        <w:rPr>
          <w:rStyle w:val="StyleUnderline"/>
          <w:highlight w:val="cyan"/>
        </w:rPr>
        <w:t xml:space="preserve">conflict over water and food are </w:t>
      </w:r>
      <w:r w:rsidRPr="00E44B64">
        <w:rPr>
          <w:rStyle w:val="Emphasis"/>
        </w:rPr>
        <w:t xml:space="preserve">much more </w:t>
      </w:r>
      <w:r w:rsidRPr="00A84E60">
        <w:rPr>
          <w:rStyle w:val="Emphasis"/>
          <w:highlight w:val="cyan"/>
        </w:rPr>
        <w:t>local</w:t>
      </w:r>
      <w:r w:rsidRPr="00E44B64">
        <w:rPr>
          <w:rStyle w:val="Emphasis"/>
        </w:rPr>
        <w:t>.</w:t>
      </w:r>
      <w:r w:rsidRPr="00E44B64">
        <w:rPr>
          <w:rStyle w:val="StyleUnderline"/>
        </w:rPr>
        <w:t xml:space="preserve"> But there again, although resource scarcity can be linked to malnutrition, hunger and water insecurity, in the majority of cases, water and food insecurity are rarely about competition over resources but rather reflect the politics of allocation</w:t>
      </w:r>
      <w:r w:rsidRPr="00E44B64">
        <w:rPr>
          <w:sz w:val="16"/>
        </w:rPr>
        <w:t xml:space="preserve"> and inequality. In this respect, war and conflicts aggravate these insecurities not just on the short term but also on the long term. At the global level, food security has considerably improved and provides the means to address these insecurities. </w:t>
      </w:r>
      <w:r w:rsidRPr="00A84E60">
        <w:rPr>
          <w:rStyle w:val="StyleUnderline"/>
          <w:highlight w:val="cyan"/>
        </w:rPr>
        <w:t>Trade can</w:t>
      </w:r>
      <w:r w:rsidRPr="00E44B64">
        <w:rPr>
          <w:rStyle w:val="StyleUnderline"/>
        </w:rPr>
        <w:t xml:space="preserve"> certainly </w:t>
      </w:r>
      <w:r w:rsidRPr="00A84E60">
        <w:rPr>
          <w:rStyle w:val="StyleUnderline"/>
          <w:highlight w:val="cyan"/>
        </w:rPr>
        <w:t>be seen as a way to address access for countries that are under severe stress</w:t>
      </w:r>
      <w:r w:rsidRPr="00E44B64">
        <w:rPr>
          <w:rStyle w:val="StyleUnderline"/>
        </w:rPr>
        <w:t xml:space="preserve"> in terms of food and water and provides logical grounds for questioning the various water and food wars scenarios</w:t>
      </w:r>
      <w:r w:rsidRPr="00E44B64">
        <w:rPr>
          <w:sz w:val="16"/>
        </w:rPr>
        <w:t xml:space="preserve">.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 </w:t>
      </w:r>
    </w:p>
    <w:p w:rsidR="00827741" w:rsidRPr="00827741" w:rsidRDefault="00827741" w:rsidP="00827741"/>
    <w:p w:rsidR="00923D1A" w:rsidRDefault="00923D1A" w:rsidP="00923D1A">
      <w:pPr>
        <w:pStyle w:val="Heading2"/>
      </w:pPr>
      <w:r>
        <w:t xml:space="preserve">AT: Judicial Advantage </w:t>
      </w:r>
    </w:p>
    <w:p w:rsidR="001A713B" w:rsidRDefault="001A713B" w:rsidP="001A713B">
      <w:pPr>
        <w:pStyle w:val="Heading3"/>
      </w:pPr>
      <w:bookmarkStart w:id="0" w:name="_GoBack"/>
      <w:r>
        <w:t xml:space="preserve">1NC </w:t>
      </w:r>
    </w:p>
    <w:p w:rsidR="005E4EAA" w:rsidRDefault="005E4EAA" w:rsidP="005E4EAA">
      <w:pPr>
        <w:pStyle w:val="Heading4"/>
      </w:pPr>
      <w:r>
        <w:t xml:space="preserve">NSA, not drones cause imbalances in SOP </w:t>
      </w:r>
    </w:p>
    <w:p w:rsidR="005E4EAA" w:rsidRPr="00E706D7" w:rsidRDefault="005E4EAA" w:rsidP="005E4EAA">
      <w:proofErr w:type="spellStart"/>
      <w:r w:rsidRPr="00E706D7">
        <w:rPr>
          <w:b/>
        </w:rPr>
        <w:t>Reyolds</w:t>
      </w:r>
      <w:proofErr w:type="spellEnd"/>
      <w:r w:rsidRPr="00E706D7">
        <w:rPr>
          <w:b/>
        </w:rPr>
        <w:t xml:space="preserve"> 14</w:t>
      </w:r>
      <w:r>
        <w:t xml:space="preserve"> </w:t>
      </w:r>
      <w:r w:rsidRPr="00E706D7">
        <w:rPr>
          <w:sz w:val="16"/>
        </w:rPr>
        <w:t>[Glenn Harlan Reynolds is professor of law at the University of Tennessee and the author of The New School: How the Information Age Will Save American Education from Itself. “NSA spying undermines separation of powers: Column”</w:t>
      </w:r>
      <w:proofErr w:type="gramStart"/>
      <w:r w:rsidRPr="00E706D7">
        <w:rPr>
          <w:sz w:val="16"/>
        </w:rPr>
        <w:t xml:space="preserve">,  </w:t>
      </w:r>
      <w:proofErr w:type="gramEnd"/>
      <w:r w:rsidRPr="00E706D7">
        <w:rPr>
          <w:sz w:val="16"/>
        </w:rPr>
        <w:fldChar w:fldCharType="begin"/>
      </w:r>
      <w:r w:rsidRPr="00E706D7">
        <w:rPr>
          <w:sz w:val="16"/>
        </w:rPr>
        <w:instrText xml:space="preserve"> HYPERLINK "http://www.usatoday.com/story/opinion/2014/02/10/nsa-spying-surveillance-congress-column/5340281/" </w:instrText>
      </w:r>
      <w:r w:rsidRPr="00E706D7">
        <w:rPr>
          <w:sz w:val="16"/>
        </w:rPr>
        <w:fldChar w:fldCharType="separate"/>
      </w:r>
      <w:r w:rsidRPr="00E706D7">
        <w:rPr>
          <w:rStyle w:val="Hyperlink"/>
          <w:sz w:val="16"/>
        </w:rPr>
        <w:t>http://www.usatoday.com/story/opinion/2014/02/10/nsa-spying-surveillance-congress-column/5340281/</w:t>
      </w:r>
      <w:r w:rsidRPr="00E706D7">
        <w:rPr>
          <w:sz w:val="16"/>
        </w:rPr>
        <w:fldChar w:fldCharType="end"/>
      </w:r>
      <w:r w:rsidRPr="00E706D7">
        <w:rPr>
          <w:sz w:val="16"/>
        </w:rPr>
        <w:t>, February 14</w:t>
      </w:r>
      <w:r w:rsidRPr="00E706D7">
        <w:rPr>
          <w:sz w:val="16"/>
          <w:vertAlign w:val="superscript"/>
        </w:rPr>
        <w:t>th</w:t>
      </w:r>
      <w:r w:rsidRPr="00E706D7">
        <w:rPr>
          <w:sz w:val="16"/>
        </w:rPr>
        <w:t>, 2015//Rahul]</w:t>
      </w:r>
    </w:p>
    <w:p w:rsidR="005E4EAA" w:rsidRDefault="005E4EAA" w:rsidP="005E4EAA">
      <w:pPr>
        <w:rPr>
          <w:sz w:val="12"/>
        </w:rPr>
      </w:pPr>
      <w:r w:rsidRPr="00E706D7">
        <w:rPr>
          <w:rStyle w:val="StyleUnderline"/>
          <w:highlight w:val="cyan"/>
        </w:rPr>
        <w:t>Most of the worry about the N</w:t>
      </w:r>
      <w:r w:rsidRPr="00E706D7">
        <w:rPr>
          <w:rStyle w:val="StyleUnderline"/>
        </w:rPr>
        <w:t xml:space="preserve">ational </w:t>
      </w:r>
      <w:r w:rsidRPr="00E706D7">
        <w:rPr>
          <w:rStyle w:val="StyleUnderline"/>
          <w:highlight w:val="cyan"/>
        </w:rPr>
        <w:t>S</w:t>
      </w:r>
      <w:r w:rsidRPr="00E706D7">
        <w:rPr>
          <w:rStyle w:val="StyleUnderline"/>
        </w:rPr>
        <w:t xml:space="preserve">ecurity </w:t>
      </w:r>
      <w:r w:rsidRPr="00E706D7">
        <w:rPr>
          <w:rStyle w:val="StyleUnderline"/>
          <w:highlight w:val="cyan"/>
        </w:rPr>
        <w:t>A</w:t>
      </w:r>
      <w:r w:rsidRPr="00E706D7">
        <w:rPr>
          <w:rStyle w:val="StyleUnderline"/>
        </w:rPr>
        <w:t xml:space="preserve">gency's </w:t>
      </w:r>
      <w:r w:rsidRPr="00E706D7">
        <w:rPr>
          <w:rStyle w:val="StyleUnderline"/>
          <w:highlight w:val="cyan"/>
        </w:rPr>
        <w:t>bulk interception</w:t>
      </w:r>
      <w:r w:rsidRPr="00E706D7">
        <w:rPr>
          <w:rStyle w:val="StyleUnderline"/>
        </w:rPr>
        <w:t xml:space="preserve"> of telephone calls, e-mail and the like </w:t>
      </w:r>
      <w:r w:rsidRPr="00E706D7">
        <w:rPr>
          <w:rStyle w:val="StyleUnderline"/>
          <w:highlight w:val="cyan"/>
        </w:rPr>
        <w:t xml:space="preserve">has centered </w:t>
      </w:r>
      <w:proofErr w:type="gramStart"/>
      <w:r w:rsidRPr="00E706D7">
        <w:rPr>
          <w:rStyle w:val="StyleUnderline"/>
          <w:highlight w:val="cyan"/>
        </w:rPr>
        <w:t>around</w:t>
      </w:r>
      <w:proofErr w:type="gramEnd"/>
      <w:r w:rsidRPr="00E706D7">
        <w:rPr>
          <w:rStyle w:val="StyleUnderline"/>
          <w:highlight w:val="cyan"/>
        </w:rPr>
        <w:t xml:space="preserve"> threats to privacy</w:t>
      </w:r>
      <w:r w:rsidRPr="00E706D7">
        <w:rPr>
          <w:sz w:val="12"/>
        </w:rPr>
        <w:t xml:space="preserve">. And, in fact, the evidence suggests that if you've got a particularly steamy phone- or Skype-sex session going on, it just might wind up being shared by voyeuristic NSA analysts. But most Americans figure, probably rightly, that the NSA isn't likely to be interested in their stuff. (Anyone who hacks my e-mail is automatically punished, by having to read it.) </w:t>
      </w:r>
      <w:r w:rsidRPr="00E706D7">
        <w:rPr>
          <w:rStyle w:val="StyleUnderline"/>
        </w:rPr>
        <w:t xml:space="preserve">There is, however, </w:t>
      </w:r>
      <w:r w:rsidRPr="00E706D7">
        <w:rPr>
          <w:rStyle w:val="StyleUnderline"/>
          <w:highlight w:val="cyan"/>
        </w:rPr>
        <w:t>a class of people</w:t>
      </w:r>
      <w:r w:rsidRPr="00E706D7">
        <w:rPr>
          <w:rStyle w:val="StyleUnderline"/>
        </w:rPr>
        <w:t xml:space="preserve"> who </w:t>
      </w:r>
      <w:r w:rsidRPr="00E706D7">
        <w:rPr>
          <w:rStyle w:val="StyleUnderline"/>
          <w:highlight w:val="cyan"/>
        </w:rPr>
        <w:t>can't take that disinterest for granted: members of Congress and the judiciary</w:t>
      </w:r>
      <w:r w:rsidRPr="00E706D7">
        <w:rPr>
          <w:rStyle w:val="StyleUnderline"/>
        </w:rPr>
        <w:t>. What they have to say is likely to be pretty interesting to anyone with a political ax to grind</w:t>
      </w:r>
      <w:r w:rsidRPr="00E706D7">
        <w:rPr>
          <w:sz w:val="12"/>
        </w:rPr>
        <w:t xml:space="preserve">. And </w:t>
      </w:r>
      <w:r w:rsidRPr="00E706D7">
        <w:rPr>
          <w:rStyle w:val="StyleUnderline"/>
          <w:highlight w:val="cyan"/>
        </w:rPr>
        <w:t>the ability of the executive branch to snoop</w:t>
      </w:r>
      <w:r w:rsidRPr="00E706D7">
        <w:rPr>
          <w:rStyle w:val="StyleUnderline"/>
        </w:rPr>
        <w:t xml:space="preserve"> on the phone calls</w:t>
      </w:r>
      <w:r w:rsidRPr="00E706D7">
        <w:rPr>
          <w:sz w:val="12"/>
        </w:rPr>
        <w:t xml:space="preserve"> of people in the other branches </w:t>
      </w:r>
      <w:r w:rsidRPr="00E706D7">
        <w:rPr>
          <w:rStyle w:val="StyleUnderline"/>
          <w:highlight w:val="cyan"/>
        </w:rPr>
        <w:t xml:space="preserve">isn't just a threat to privacy, but </w:t>
      </w:r>
      <w:r w:rsidRPr="00E706D7">
        <w:rPr>
          <w:rStyle w:val="Emphasis"/>
          <w:highlight w:val="cyan"/>
        </w:rPr>
        <w:t>a threat to the separation of powers</w:t>
      </w:r>
      <w:r w:rsidRPr="00E706D7">
        <w:rPr>
          <w:rStyle w:val="StyleUnderline"/>
        </w:rPr>
        <w:t xml:space="preserve"> and the Constitution</w:t>
      </w:r>
      <w:r w:rsidRPr="00E706D7">
        <w:rPr>
          <w:sz w:val="12"/>
        </w:rPr>
        <w:t xml:space="preserve">. As the Framers conceived it, our system of government is divided into three branches -- the executive, legislative and judicial -- each of which is designed to serve as a check on the others. </w:t>
      </w:r>
      <w:r w:rsidRPr="00E706D7">
        <w:rPr>
          <w:rStyle w:val="StyleUnderline"/>
        </w:rPr>
        <w:t>If the president gets out of control, Congress can defund his efforts, or impeach him, and the judiciary can declare his acts unconstitutional. If Congress passes unconstitutional laws, the president can veto them, or refuse to enforce them, and the judiciary, again, can declare them invalid. If the judiciary gets carried away, the president can appoint new judges</w:t>
      </w:r>
      <w:r w:rsidRPr="00E706D7">
        <w:rPr>
          <w:sz w:val="12"/>
        </w:rPr>
        <w:t xml:space="preserve">, and Congress can change the laws, or even impeach. </w:t>
      </w:r>
      <w:r w:rsidRPr="00E706D7">
        <w:rPr>
          <w:rStyle w:val="StyleUnderline"/>
        </w:rPr>
        <w:t xml:space="preserve">But </w:t>
      </w:r>
      <w:r w:rsidRPr="00E706D7">
        <w:rPr>
          <w:rStyle w:val="StyleUnderline"/>
          <w:highlight w:val="cyan"/>
        </w:rPr>
        <w:t>if the federal government has broad domestic-spying powers, and if those are controlled by the executive branch without significant oversight, then the president has the power to snoop on political enemie</w:t>
      </w:r>
      <w:r w:rsidRPr="00E706D7">
        <w:rPr>
          <w:sz w:val="12"/>
          <w:highlight w:val="cyan"/>
        </w:rPr>
        <w:t>s</w:t>
      </w:r>
      <w:r w:rsidRPr="00E706D7">
        <w:rPr>
          <w:sz w:val="12"/>
        </w:rPr>
        <w:t xml:space="preserve">, getting an advantage in countering their plans, and gathering material that can be used to blackmail or destroy them. </w:t>
      </w:r>
      <w:r w:rsidRPr="00E706D7">
        <w:rPr>
          <w:rStyle w:val="StyleUnderline"/>
        </w:rPr>
        <w:t xml:space="preserve">With such power in the executive, </w:t>
      </w:r>
      <w:r w:rsidRPr="00E706D7">
        <w:rPr>
          <w:rStyle w:val="StyleUnderline"/>
          <w:highlight w:val="cyan"/>
        </w:rPr>
        <w:t>the traditional role of the other branches as checks would be seriously undermined</w:t>
      </w:r>
      <w:r w:rsidRPr="00E706D7">
        <w:rPr>
          <w:rStyle w:val="StyleUnderline"/>
        </w:rPr>
        <w:t>,</w:t>
      </w:r>
      <w:r w:rsidRPr="00E706D7">
        <w:rPr>
          <w:sz w:val="12"/>
        </w:rPr>
        <w:t xml:space="preserve"> and our system of government would veer toward what James Madison in The Federalist No. 47 called "the very definition of tyranny," that is, "the accumulation of all powers, legislative, executive, and judiciary, in the same hands." That such widespread spying power exists, of course, doesn't prove that it has actually been abused. But the temptation to make use of such a power for self-serving political ends is likely to be very great. And, given the secrecy surrounding such programs, outsiders might never know. In fact, given the compartmentalization that goes on in the intelligence world, almost everyone at the NSA might be acting properly, completely unaware that one small section is devoted to gather political intelligence. </w:t>
      </w:r>
      <w:r w:rsidRPr="00E706D7">
        <w:rPr>
          <w:rStyle w:val="StyleUnderline"/>
        </w:rPr>
        <w:t>We can hope, of course, that such abuses would leak out, but they might not. Rather than counting on leakers to protect us, we need strong structural controls that don't depend on people being heroically honest or unusually immune to political temptation</w:t>
      </w:r>
      <w:r w:rsidRPr="00E706D7">
        <w:rPr>
          <w:sz w:val="12"/>
        </w:rPr>
        <w:t>, two characteristics not in oversupply among our political class. That means that the government shouldn't be able to spy on Americans without a warrant — a warrant that comes from a different branch of government, and requires probable cause</w:t>
      </w:r>
      <w:r w:rsidRPr="00E706D7">
        <w:rPr>
          <w:rStyle w:val="StyleUnderline"/>
        </w:rPr>
        <w:t xml:space="preserve">. </w:t>
      </w:r>
      <w:r w:rsidRPr="00E706D7">
        <w:rPr>
          <w:rStyle w:val="StyleUnderline"/>
          <w:highlight w:val="cyan"/>
        </w:rPr>
        <w:t>The government should also have to keep a clear record of who was spied on, and why, and of exactly who had access to the information once it was gathered</w:t>
      </w:r>
      <w:r w:rsidRPr="00E706D7">
        <w:rPr>
          <w:rStyle w:val="StyleUnderline"/>
        </w:rPr>
        <w:t>.</w:t>
      </w:r>
      <w:r w:rsidRPr="00E706D7">
        <w:rPr>
          <w:sz w:val="12"/>
        </w:rPr>
        <w:t xml:space="preserve"> We need the kind of extensive audit trails for access to information that, as the Edward Snowden experience clearly illustrates, don't currently exist. In addition, we need civil damages — with, perhaps, a waiver of governmental immunities — </w:t>
      </w:r>
      <w:r w:rsidRPr="00E706D7">
        <w:rPr>
          <w:rStyle w:val="StyleUnderline"/>
        </w:rPr>
        <w:t>for abuse of power here. Perhaps we should have bounties for whistleblowers, too, to help encourage wrongdoing to be aired.</w:t>
      </w:r>
      <w:r w:rsidRPr="00E706D7">
        <w:rPr>
          <w:sz w:val="12"/>
        </w:rPr>
        <w:t xml:space="preserve"> Is this strong medicine? Yes. But widespread spying on Americans is a threat to constitutional government. That is a serious disease, one that demands the strongest of medicines.</w:t>
      </w:r>
    </w:p>
    <w:p w:rsidR="005E4EAA" w:rsidRPr="00502DCE" w:rsidRDefault="005E4EAA" w:rsidP="005E4EAA">
      <w:pPr>
        <w:pStyle w:val="Heading4"/>
      </w:pPr>
      <w:r w:rsidRPr="00502DCE">
        <w:t xml:space="preserve">Separation of powers weak now -- Obamacare </w:t>
      </w:r>
    </w:p>
    <w:p w:rsidR="005E4EAA" w:rsidRPr="00502DCE" w:rsidRDefault="005E4EAA" w:rsidP="005E4EAA">
      <w:pPr>
        <w:rPr>
          <w:b/>
        </w:rPr>
      </w:pPr>
      <w:r w:rsidRPr="00502DCE">
        <w:rPr>
          <w:b/>
        </w:rPr>
        <w:t xml:space="preserve">Will </w:t>
      </w:r>
      <w:r>
        <w:rPr>
          <w:b/>
        </w:rPr>
        <w:t>15</w:t>
      </w:r>
      <w:r w:rsidRPr="00502DCE">
        <w:rPr>
          <w:b/>
        </w:rPr>
        <w:t xml:space="preserve"> </w:t>
      </w:r>
      <w:r w:rsidRPr="00E706D7">
        <w:rPr>
          <w:sz w:val="16"/>
        </w:rPr>
        <w:t xml:space="preserve">(George Will, June 28, 2015, The Bulletin, </w:t>
      </w:r>
      <w:proofErr w:type="gramStart"/>
      <w:r w:rsidRPr="00E706D7">
        <w:rPr>
          <w:sz w:val="16"/>
        </w:rPr>
        <w:t>George</w:t>
      </w:r>
      <w:proofErr w:type="gramEnd"/>
      <w:r w:rsidRPr="00E706D7">
        <w:rPr>
          <w:sz w:val="16"/>
        </w:rPr>
        <w:t xml:space="preserve"> Will: Obamacare ruling blurs separation of powers, http://www.norwichbulletin.com/article/20150628/OPINION/150629626/?Start=1)</w:t>
      </w:r>
    </w:p>
    <w:p w:rsidR="005E4EAA" w:rsidRDefault="005E4EAA" w:rsidP="005E4EAA">
      <w:pPr>
        <w:rPr>
          <w:sz w:val="16"/>
        </w:rPr>
      </w:pPr>
      <w:r w:rsidRPr="00502DCE">
        <w:rPr>
          <w:sz w:val="16"/>
        </w:rPr>
        <w:t xml:space="preserve">Although conservatives are dismayed about the </w:t>
      </w:r>
      <w:r w:rsidRPr="00E706D7">
        <w:rPr>
          <w:rStyle w:val="StyleUnderline"/>
          <w:highlight w:val="cyan"/>
        </w:rPr>
        <w:t>Supreme Court’s</w:t>
      </w:r>
      <w:r w:rsidRPr="00502DCE">
        <w:rPr>
          <w:sz w:val="16"/>
        </w:rPr>
        <w:t xml:space="preserve"> complicity in </w:t>
      </w:r>
      <w:r w:rsidRPr="00E706D7">
        <w:rPr>
          <w:rStyle w:val="StyleUnderline"/>
          <w:highlight w:val="cyan"/>
        </w:rPr>
        <w:t>rewriting the Affordable Care Act</w:t>
      </w:r>
      <w:r w:rsidRPr="00502DCE">
        <w:rPr>
          <w:sz w:val="16"/>
        </w:rPr>
        <w:t xml:space="preserve"> — its ratification of the IRS’ disregard of the statute’s plain and purposeful language — they have contributed to this outcome. Their decades of populist praise of judicial deference to the political branches has borne this sour fruit. The court says the ACA’s stipulation that subsidies are to be distributed by the IRS through exchanges “established by the state” should not be construed to mean what it says. Otherwise the law will not work as well as it will if federal exchanges can distribute subsidies in states that chose not to establish exchanges. Never mind that the ACA’s legislative history demonstrates that the subsidies were deliberately restricted to distribution through states’ exchanges in order to pressure the states into endorsing the ACA and bearing much of its administrative burdens. The most durable damage from Thursday’s decision is not, however, the perpetuation of the ACA, which can be undone by what created it — legislative action. The paramount injury is the court’s embrace of a duty to ratify and even facilitate lawless discretion exercised by administrative agencies. The court’s decision flowed from many prior decisions by which the judiciary has written rules that stack the deck to favor the government in cases of statutory construction. The decision also resulted from Chief Justice John Roberts’ embrace of the doctrine that courts, owing vast deference to the purposes of the political branches, are obligated to do whatever is required to make a law efficient, regardless of how the law is written. But what Roberts does by way of, to be polite, creative construing (Justice Antonin Scalia, dissenting, calls it “somersaults of statutory interpretation”) is legislating, not judging. Roberts writes, almost laconically, that the ACA “contains more than a few examples of </w:t>
      </w:r>
      <w:proofErr w:type="spellStart"/>
      <w:r w:rsidRPr="00502DCE">
        <w:rPr>
          <w:sz w:val="16"/>
        </w:rPr>
        <w:t>inartful</w:t>
      </w:r>
      <w:proofErr w:type="spellEnd"/>
      <w:r w:rsidRPr="00502DCE">
        <w:rPr>
          <w:sz w:val="16"/>
        </w:rPr>
        <w:t xml:space="preserve"> drafting.” That is his artful way of treating “</w:t>
      </w:r>
      <w:proofErr w:type="spellStart"/>
      <w:r w:rsidRPr="00502DCE">
        <w:rPr>
          <w:sz w:val="16"/>
        </w:rPr>
        <w:t>inartful</w:t>
      </w:r>
      <w:proofErr w:type="spellEnd"/>
      <w:r w:rsidRPr="00502DCE">
        <w:rPr>
          <w:sz w:val="16"/>
        </w:rPr>
        <w:t>” as a synonym for “inconvenient” or even “self-defeating.” Rolling up the sleeves of his black robe and buckling down to the business of redrafting the ACA, Roberts cites a doctrine known as “Chevron deference.” Named for a 1984 case, it is central to the way today’s regulatory state functions. The doctrine is that agencies charged with administering statutes are entitled to deference when they interpret ambiguous statutory language. As applied now by Roberts, Chevron deference</w:t>
      </w:r>
      <w:r w:rsidRPr="00502DCE">
        <w:rPr>
          <w:rStyle w:val="StyleUnderline"/>
          <w:sz w:val="16"/>
        </w:rPr>
        <w:t xml:space="preserve"> </w:t>
      </w:r>
      <w:r w:rsidRPr="00E706D7">
        <w:rPr>
          <w:rStyle w:val="StyleUnderline"/>
          <w:highlight w:val="cyan"/>
        </w:rPr>
        <w:t>obligates the court to ignore language that is not at all ambiguous but is inconvenient for the smooth operation of something Congress</w:t>
      </w:r>
      <w:r w:rsidRPr="00502DCE">
        <w:rPr>
          <w:rStyle w:val="StyleUnderline"/>
        </w:rPr>
        <w:t xml:space="preserve"> created. Exercising judicial discretion in the name of deference, Roberts enlarges executive discretion</w:t>
      </w:r>
      <w:r w:rsidRPr="00502DCE">
        <w:rPr>
          <w:sz w:val="16"/>
        </w:rPr>
        <w:t xml:space="preserve">. He does so by validating what the IRS did when it ignored the ACA’s text in order to disburse billions of dollars of subsidies through federal exchanges not established by the states. Chevron deference does for executive agencies what the “rational basis” test, another judicial invention, does for legislative discretion. Since the New Deal, courts have permitted almost any legislative infringement of economic liberty that can be said to have a “rational basis.” Applying this extremely permissive test, courts usually approve any purpose that a legislature asserts. Courts even concoct purposes that legislatures neglect to articulate. This fulfills the Roberts Doctrine that it is a judicial function to construe laws in ways that make them perform better, meaning more efficiently, than they would as written by Congress. </w:t>
      </w:r>
      <w:r w:rsidRPr="00E706D7">
        <w:rPr>
          <w:rStyle w:val="StyleUnderline"/>
          <w:highlight w:val="cyan"/>
        </w:rPr>
        <w:t>Thursday’s decision demonstrates how easily, indeed inevitably, judicial deference becomes judicial dereliction</w:t>
      </w:r>
      <w:r w:rsidRPr="00502DCE">
        <w:rPr>
          <w:rStyle w:val="StyleUnderline"/>
        </w:rPr>
        <w:t xml:space="preserve">, with </w:t>
      </w:r>
      <w:proofErr w:type="spellStart"/>
      <w:r w:rsidRPr="00502DCE">
        <w:rPr>
          <w:rStyle w:val="StyleUnderline"/>
        </w:rPr>
        <w:t>anticonstitutional</w:t>
      </w:r>
      <w:proofErr w:type="spellEnd"/>
      <w:r w:rsidRPr="00502DCE">
        <w:rPr>
          <w:rStyle w:val="StyleUnderline"/>
        </w:rPr>
        <w:t xml:space="preserve"> consequences. We are</w:t>
      </w:r>
      <w:r w:rsidRPr="00502DCE">
        <w:rPr>
          <w:sz w:val="16"/>
        </w:rPr>
        <w:t xml:space="preserve">, says William R. Maurer of the Institute for Justice, </w:t>
      </w:r>
      <w:r w:rsidRPr="00502DCE">
        <w:rPr>
          <w:rStyle w:val="StyleUnderline"/>
        </w:rPr>
        <w:t xml:space="preserve">becoming “a country in which all the branches of government work in tandem to achieve policy outcomes, instead of checking one another to protect individual rights. </w:t>
      </w:r>
      <w:r w:rsidRPr="00E706D7">
        <w:rPr>
          <w:rStyle w:val="StyleUnderline"/>
          <w:highlight w:val="cyan"/>
        </w:rPr>
        <w:t>Besides violating the separation of powers, this approach raises serious issues about whether litigants before the courts are receiving the process that is due to them under the Constitution</w:t>
      </w:r>
      <w:r w:rsidRPr="00502DCE">
        <w:rPr>
          <w:rStyle w:val="StyleUnderline"/>
        </w:rPr>
        <w:t>.</w:t>
      </w:r>
      <w:r w:rsidRPr="00502DCE">
        <w:rPr>
          <w:sz w:val="16"/>
        </w:rPr>
        <w:t>” The Roberts Doctrine facilitates what has been for a century progressivism’s central objective, the overthrow of the Constitution’s architecture. The separation of powers impedes progressivism by preventing government from wielding uninhibited power. Such power would result if its branches behaved as partners in harness rather than as wary, balancing rivals maintaining constitutional equipoise. Roberts says “we must respect the role of the legislature” but “a fair reading of legislation demands a fair understanding of the legislative plan.” However, he goes beyond “understanding” the plan; he adopts a legislator’s role in order to rescue the legislature’s plan from the consequences of the legislature’s dubious decisions. By blurring, to the point of erasure, constitutional boundaries, he damages all institutions, not least his court.</w:t>
      </w:r>
    </w:p>
    <w:p w:rsidR="00686339" w:rsidRDefault="00686339" w:rsidP="00686339">
      <w:pPr>
        <w:pStyle w:val="Heading4"/>
      </w:pPr>
      <w:r>
        <w:t xml:space="preserve">Can’t solve the advantage – ruling over domestic surveillance doesn’t matter because the War on Terror includes things like CIA independent rulings on whether they can use drone strikes  on foreign countries – no spill over between domestic and foreign. </w:t>
      </w:r>
    </w:p>
    <w:p w:rsidR="00686339" w:rsidRDefault="00686339" w:rsidP="005E4EAA">
      <w:pPr>
        <w:rPr>
          <w:sz w:val="16"/>
        </w:rPr>
      </w:pPr>
    </w:p>
    <w:p w:rsidR="005E4EAA" w:rsidRDefault="005E4EAA" w:rsidP="005E4EAA">
      <w:pPr>
        <w:pStyle w:val="Heading4"/>
      </w:pPr>
      <w:r>
        <w:t xml:space="preserve">Gay marriage ruling should have solved </w:t>
      </w:r>
    </w:p>
    <w:p w:rsidR="005E4EAA" w:rsidRPr="004B78AA" w:rsidRDefault="005E4EAA" w:rsidP="005E4EAA">
      <w:pPr>
        <w:rPr>
          <w:sz w:val="16"/>
        </w:rPr>
      </w:pPr>
      <w:r w:rsidRPr="004B78AA">
        <w:rPr>
          <w:b/>
        </w:rPr>
        <w:t>Dixon 15</w:t>
      </w:r>
      <w:r>
        <w:t xml:space="preserve"> </w:t>
      </w:r>
      <w:r w:rsidRPr="004B78AA">
        <w:rPr>
          <w:sz w:val="16"/>
        </w:rPr>
        <w:t>[Kristal Dixon, local editor for Woodstock-Towne Lake Patch former editor in early September 2012 after spending five years with the Cherokee Tribune in Canton, editorial assistant for the Griffin Daily News between February and August 2007. “Next on Patch » Bartow School Board Announces Tax Increase</w:t>
      </w:r>
    </w:p>
    <w:p w:rsidR="005E4EAA" w:rsidRPr="004B78AA" w:rsidRDefault="005E4EAA" w:rsidP="005E4EAA">
      <w:pPr>
        <w:rPr>
          <w:sz w:val="16"/>
        </w:rPr>
      </w:pPr>
      <w:proofErr w:type="spellStart"/>
      <w:r w:rsidRPr="004B78AA">
        <w:rPr>
          <w:sz w:val="16"/>
        </w:rPr>
        <w:t>Loudermilk</w:t>
      </w:r>
      <w:proofErr w:type="spellEnd"/>
      <w:r w:rsidRPr="004B78AA">
        <w:rPr>
          <w:sz w:val="16"/>
        </w:rPr>
        <w:t xml:space="preserve">: Court Violated Separation of Powers </w:t>
      </w:r>
      <w:proofErr w:type="gramStart"/>
      <w:r w:rsidRPr="004B78AA">
        <w:rPr>
          <w:sz w:val="16"/>
        </w:rPr>
        <w:t>In</w:t>
      </w:r>
      <w:proofErr w:type="gramEnd"/>
      <w:r w:rsidRPr="004B78AA">
        <w:rPr>
          <w:sz w:val="16"/>
        </w:rPr>
        <w:t xml:space="preserve"> Marriage Equality Ruling”, </w:t>
      </w:r>
      <w:hyperlink r:id="rId7" w:history="1">
        <w:r w:rsidRPr="004B78AA">
          <w:rPr>
            <w:rStyle w:val="Hyperlink"/>
            <w:sz w:val="16"/>
          </w:rPr>
          <w:t>http://patch.com/georgia/cartersville/loudermilk-court-violated-separation-powers-marriage-equality-ruling-0</w:t>
        </w:r>
      </w:hyperlink>
      <w:r w:rsidRPr="004B78AA">
        <w:rPr>
          <w:sz w:val="16"/>
        </w:rPr>
        <w:t>, June 26</w:t>
      </w:r>
      <w:r w:rsidRPr="004B78AA">
        <w:rPr>
          <w:sz w:val="16"/>
          <w:vertAlign w:val="superscript"/>
        </w:rPr>
        <w:t>th</w:t>
      </w:r>
      <w:r w:rsidRPr="004B78AA">
        <w:rPr>
          <w:sz w:val="16"/>
        </w:rPr>
        <w:t>, 2015//Rahul]</w:t>
      </w:r>
    </w:p>
    <w:p w:rsidR="005E4EAA" w:rsidRPr="004B78AA" w:rsidRDefault="005E4EAA" w:rsidP="005E4EAA">
      <w:pPr>
        <w:rPr>
          <w:sz w:val="16"/>
        </w:rPr>
      </w:pPr>
      <w:r w:rsidRPr="004B78AA">
        <w:rPr>
          <w:sz w:val="16"/>
        </w:rPr>
        <w:t xml:space="preserve">U.S. Representative Barry </w:t>
      </w:r>
      <w:proofErr w:type="spellStart"/>
      <w:r w:rsidRPr="004B78AA">
        <w:rPr>
          <w:rStyle w:val="StyleUnderline"/>
          <w:highlight w:val="cyan"/>
        </w:rPr>
        <w:t>Loudermil</w:t>
      </w:r>
      <w:r w:rsidRPr="004B78AA">
        <w:rPr>
          <w:rStyle w:val="StyleUnderline"/>
        </w:rPr>
        <w:t>k</w:t>
      </w:r>
      <w:proofErr w:type="spellEnd"/>
      <w:r w:rsidRPr="004B78AA">
        <w:rPr>
          <w:sz w:val="16"/>
        </w:rPr>
        <w:t xml:space="preserve"> (R-Cassville) </w:t>
      </w:r>
      <w:r w:rsidRPr="004B78AA">
        <w:rPr>
          <w:rStyle w:val="StyleUnderline"/>
          <w:highlight w:val="cyan"/>
        </w:rPr>
        <w:t>is blasting the U.S. Supreme Court’s</w:t>
      </w:r>
      <w:r w:rsidRPr="004B78AA">
        <w:rPr>
          <w:rStyle w:val="StyleUnderline"/>
        </w:rPr>
        <w:t xml:space="preserve"> decision to make marriage equality legal across the country</w:t>
      </w:r>
      <w:r w:rsidRPr="004B78AA">
        <w:rPr>
          <w:sz w:val="16"/>
        </w:rPr>
        <w:t xml:space="preserve">. </w:t>
      </w:r>
      <w:proofErr w:type="spellStart"/>
      <w:r w:rsidRPr="004B78AA">
        <w:rPr>
          <w:sz w:val="16"/>
        </w:rPr>
        <w:t>Loudermilk</w:t>
      </w:r>
      <w:proofErr w:type="spellEnd"/>
      <w:r w:rsidRPr="004B78AA">
        <w:rPr>
          <w:sz w:val="16"/>
        </w:rPr>
        <w:t xml:space="preserve">, who represents Georgia’s 11th District in the U.S. House of Representatives, said in a statement that </w:t>
      </w:r>
      <w:r w:rsidRPr="004B78AA">
        <w:rPr>
          <w:sz w:val="16"/>
          <w:highlight w:val="cyan"/>
        </w:rPr>
        <w:t>t</w:t>
      </w:r>
      <w:r w:rsidRPr="004B78AA">
        <w:rPr>
          <w:rStyle w:val="StyleUnderline"/>
          <w:highlight w:val="cyan"/>
        </w:rPr>
        <w:t>he court “has ignored the foundational intentions of the Constitution.” Marriage,</w:t>
      </w:r>
      <w:r w:rsidRPr="004B78AA">
        <w:rPr>
          <w:rStyle w:val="StyleUnderline"/>
        </w:rPr>
        <w:t xml:space="preserve"> he added, </w:t>
      </w:r>
      <w:r w:rsidRPr="004B78AA">
        <w:rPr>
          <w:rStyle w:val="StyleUnderline"/>
          <w:highlight w:val="cyan"/>
        </w:rPr>
        <w:t>has always been</w:t>
      </w:r>
      <w:r w:rsidRPr="004B78AA">
        <w:rPr>
          <w:rStyle w:val="StyleUnderline"/>
        </w:rPr>
        <w:t xml:space="preserve"> recognized as part of a ”religious institution,</w:t>
      </w:r>
      <w:r w:rsidRPr="004B78AA">
        <w:rPr>
          <w:sz w:val="16"/>
        </w:rPr>
        <w:t xml:space="preserve">” something American founding fathers have deemed to be </w:t>
      </w:r>
      <w:r w:rsidRPr="004B78AA">
        <w:rPr>
          <w:rStyle w:val="StyleUnderline"/>
          <w:highlight w:val="cyan"/>
        </w:rPr>
        <w:t>outside the realm of the federal government</w:t>
      </w:r>
      <w:r w:rsidRPr="004B78AA">
        <w:rPr>
          <w:rStyle w:val="StyleUnderline"/>
        </w:rPr>
        <w:t>.</w:t>
      </w:r>
      <w:r w:rsidRPr="004B78AA">
        <w:rPr>
          <w:sz w:val="16"/>
        </w:rPr>
        <w:t xml:space="preserve"> “Therefore, any recognition or licensing of marriage by government was left within the power of the states,” he said. “</w:t>
      </w:r>
      <w:r w:rsidRPr="004B78AA">
        <w:rPr>
          <w:rStyle w:val="StyleUnderline"/>
        </w:rPr>
        <w:t xml:space="preserve">In this decision, </w:t>
      </w:r>
      <w:r w:rsidRPr="004B78AA">
        <w:rPr>
          <w:rStyle w:val="StyleUnderline"/>
          <w:highlight w:val="cyan"/>
        </w:rPr>
        <w:t>the Supreme Court fully stepped upon the principle of federalism and the rights and will of the states regarding social and religious issues</w:t>
      </w:r>
      <w:r w:rsidRPr="004B78AA">
        <w:rPr>
          <w:sz w:val="16"/>
        </w:rPr>
        <w:t xml:space="preserve">. Once again the courts have overstepped their boundaries and have engaged in social engineering by violating the basic premise of separation of powers and the will of the people.” The decision was authored by Justice Anthony Kennedy, who was joined by the court’s four more liberal judges. According to the decision in </w:t>
      </w:r>
      <w:proofErr w:type="spellStart"/>
      <w:r w:rsidRPr="004B78AA">
        <w:rPr>
          <w:sz w:val="16"/>
        </w:rPr>
        <w:t>Obergefell</w:t>
      </w:r>
      <w:proofErr w:type="spellEnd"/>
      <w:r w:rsidRPr="004B78AA">
        <w:rPr>
          <w:sz w:val="16"/>
        </w:rPr>
        <w:t xml:space="preserve"> v. Hodges, “The Fourteenth Amendment requires a State to license a marriage between two people of the same sex and to recognize a marriage between two people of the same sex when their marriage was lawfully licensed and performed out-of-State.” Gov. Nathan Deal said Georgia would abide by the ruling. “While </w:t>
      </w:r>
      <w:r w:rsidRPr="004B78AA">
        <w:rPr>
          <w:rStyle w:val="StyleUnderline"/>
        </w:rPr>
        <w:t>I believe that this issue should be decided by the states and by legislatures, not the federal judiciary, I also believe in the rule of law</w:t>
      </w:r>
      <w:r w:rsidRPr="004B78AA">
        <w:rPr>
          <w:sz w:val="16"/>
        </w:rPr>
        <w:t xml:space="preserve">,” Deal said in a statement. “The state of Georgia is subject to the laws of the United States, and we will follow them.” State Attorney General Sam </w:t>
      </w:r>
      <w:proofErr w:type="spellStart"/>
      <w:r w:rsidRPr="004B78AA">
        <w:rPr>
          <w:sz w:val="16"/>
        </w:rPr>
        <w:t>Olens</w:t>
      </w:r>
      <w:proofErr w:type="spellEnd"/>
      <w:r w:rsidRPr="004B78AA">
        <w:rPr>
          <w:sz w:val="16"/>
        </w:rPr>
        <w:t xml:space="preserve"> has instructed all state agencies to comply with the Supreme Court decision: “This mandate requires Georgia to recognize same sex marriage in the same way it recognizes marriage between a man and a woman,” </w:t>
      </w:r>
      <w:proofErr w:type="spellStart"/>
      <w:r w:rsidRPr="004B78AA">
        <w:rPr>
          <w:sz w:val="16"/>
        </w:rPr>
        <w:t>Olens</w:t>
      </w:r>
      <w:proofErr w:type="spellEnd"/>
      <w:r w:rsidRPr="004B78AA">
        <w:rPr>
          <w:sz w:val="16"/>
        </w:rPr>
        <w:t xml:space="preserve"> said. “</w:t>
      </w:r>
      <w:r w:rsidRPr="004B78AA">
        <w:rPr>
          <w:rStyle w:val="StyleUnderline"/>
          <w:highlight w:val="cyan"/>
        </w:rPr>
        <w:t>Georgia’s local governments are now constitutionally required to issue marriage licenses to same-sex couples,</w:t>
      </w:r>
      <w:r w:rsidRPr="004B78AA">
        <w:rPr>
          <w:rStyle w:val="StyleUnderline"/>
        </w:rPr>
        <w:t xml:space="preserve"> to issue those licenses in the same way and via the same procedures employed for all other applicants</w:t>
      </w:r>
      <w:r w:rsidRPr="004B78AA">
        <w:rPr>
          <w:sz w:val="16"/>
        </w:rPr>
        <w:t>, and to recognize same-sex marriages on an equal footing with all other marriages.”</w:t>
      </w:r>
    </w:p>
    <w:p w:rsidR="005E4EAA" w:rsidRDefault="005E4EAA" w:rsidP="005E4EAA">
      <w:pPr>
        <w:rPr>
          <w:sz w:val="16"/>
        </w:rPr>
      </w:pPr>
    </w:p>
    <w:p w:rsidR="005E4EAA" w:rsidRPr="00E44B64" w:rsidRDefault="005E4EAA" w:rsidP="005E4EAA">
      <w:pPr>
        <w:pStyle w:val="Heading4"/>
      </w:pPr>
      <w:r>
        <w:t xml:space="preserve">US legitimacy doesn’t solve anything </w:t>
      </w:r>
    </w:p>
    <w:p w:rsidR="005E4EAA" w:rsidRPr="00E44B64" w:rsidRDefault="005E4EAA" w:rsidP="005E4EAA">
      <w:pPr>
        <w:rPr>
          <w:b/>
          <w:bCs/>
        </w:rPr>
      </w:pPr>
      <w:r w:rsidRPr="00E44B64">
        <w:rPr>
          <w:rStyle w:val="Style13ptBold"/>
        </w:rPr>
        <w:t xml:space="preserve">Stacey 13 </w:t>
      </w:r>
      <w:r w:rsidRPr="00E44B64">
        <w:rPr>
          <w:sz w:val="16"/>
        </w:rPr>
        <w:t xml:space="preserve">(Dr. Jeffrey Stacey is currently Senior Visiting Fellow at the Center for Transatlantic Relations at the Paul H. </w:t>
      </w:r>
      <w:proofErr w:type="spellStart"/>
      <w:r w:rsidRPr="00E44B64">
        <w:rPr>
          <w:sz w:val="16"/>
        </w:rPr>
        <w:t>Nitze</w:t>
      </w:r>
      <w:proofErr w:type="spellEnd"/>
      <w:r w:rsidRPr="00E44B64">
        <w:rPr>
          <w:sz w:val="16"/>
        </w:rPr>
        <w:t xml:space="preserve"> School for Advanced International Studies at Johns Hopkins University, Duck of Minerva, February 25, 2013, "Time to Redefine the Term “soft power”?", http://www.whiteoliphaunt.com/duckofminerva/2013/02/time-to-redefine-the-term-soft-power.html)</w:t>
      </w:r>
    </w:p>
    <w:p w:rsidR="005E4EAA" w:rsidRPr="00E44B64" w:rsidRDefault="005E4EAA" w:rsidP="005E4EAA">
      <w:pPr>
        <w:rPr>
          <w:sz w:val="16"/>
        </w:rPr>
      </w:pPr>
      <w:r w:rsidRPr="00E44B64">
        <w:rPr>
          <w:sz w:val="16"/>
        </w:rPr>
        <w:t>Nye’s classic definition of the term–the attractiveness of a country based on the</w:t>
      </w:r>
      <w:r w:rsidRPr="00E44B64">
        <w:rPr>
          <w:rStyle w:val="StyleUnderline"/>
        </w:rPr>
        <w:t xml:space="preserve"> </w:t>
      </w:r>
      <w:r w:rsidRPr="00A84E60">
        <w:rPr>
          <w:rStyle w:val="StyleUnderline"/>
          <w:highlight w:val="cyan"/>
        </w:rPr>
        <w:t>legitimacy</w:t>
      </w:r>
      <w:r w:rsidRPr="00E44B64">
        <w:rPr>
          <w:sz w:val="16"/>
        </w:rPr>
        <w:t xml:space="preserve"> of its policies and the political and cultural values that underpin them–seemed reasonable enough when I first became familiar with it </w:t>
      </w:r>
      <w:r w:rsidRPr="00A84E60">
        <w:rPr>
          <w:rStyle w:val="StyleUnderline"/>
          <w:highlight w:val="cyan"/>
        </w:rPr>
        <w:t>in the</w:t>
      </w:r>
      <w:r w:rsidRPr="00E44B64">
        <w:rPr>
          <w:sz w:val="16"/>
        </w:rPr>
        <w:t xml:space="preserve"> </w:t>
      </w:r>
      <w:proofErr w:type="spellStart"/>
      <w:r w:rsidRPr="00E44B64">
        <w:rPr>
          <w:sz w:val="16"/>
        </w:rPr>
        <w:t>mid 19</w:t>
      </w:r>
      <w:r w:rsidRPr="00A84E60">
        <w:rPr>
          <w:rStyle w:val="StyleUnderline"/>
          <w:highlight w:val="cyan"/>
        </w:rPr>
        <w:t>90s</w:t>
      </w:r>
      <w:proofErr w:type="spellEnd"/>
      <w:r w:rsidRPr="00A84E60">
        <w:rPr>
          <w:sz w:val="16"/>
          <w:highlight w:val="cyan"/>
        </w:rPr>
        <w:t xml:space="preserve">. </w:t>
      </w:r>
      <w:r w:rsidRPr="00E44B64">
        <w:rPr>
          <w:rStyle w:val="StyleUnderline"/>
        </w:rPr>
        <w:t>The notion</w:t>
      </w:r>
      <w:r w:rsidRPr="00E44B64">
        <w:rPr>
          <w:sz w:val="16"/>
        </w:rPr>
        <w:t xml:space="preserve"> that a country’s cultural power could influence other countries and cause their governments to either agree more with a country of cultural prowess or adopt similar values </w:t>
      </w:r>
      <w:r w:rsidRPr="00A84E60">
        <w:rPr>
          <w:rStyle w:val="StyleUnderline"/>
          <w:highlight w:val="cyan"/>
        </w:rPr>
        <w:t>made</w:t>
      </w:r>
      <w:r w:rsidRPr="00E44B64">
        <w:rPr>
          <w:sz w:val="16"/>
        </w:rPr>
        <w:t xml:space="preserve"> a lot of </w:t>
      </w:r>
      <w:r w:rsidRPr="00A84E60">
        <w:rPr>
          <w:rStyle w:val="StyleUnderline"/>
          <w:highlight w:val="cyan"/>
        </w:rPr>
        <w:t>sense</w:t>
      </w:r>
      <w:r w:rsidRPr="00A84E60">
        <w:rPr>
          <w:sz w:val="16"/>
          <w:highlight w:val="cyan"/>
        </w:rPr>
        <w:t>.</w:t>
      </w:r>
      <w:r w:rsidRPr="00E44B64">
        <w:rPr>
          <w:sz w:val="16"/>
        </w:rPr>
        <w:t xml:space="preserve"> The Cold War had recently come to an end, and the rush of East Central European governments to join the West in all ways seemed just the evidence one needed to subscribe not only to the concept, but also the view that the U.S. possessed a whole lot of soft power that was causing other countries to agree with or emulate it. After all liberalism and openness of all kinds were being celebrated, and the new concept of globalization was further and </w:t>
      </w:r>
      <w:proofErr w:type="spellStart"/>
      <w:r w:rsidRPr="00E44B64">
        <w:rPr>
          <w:sz w:val="16"/>
        </w:rPr>
        <w:t>futher</w:t>
      </w:r>
      <w:proofErr w:type="spellEnd"/>
      <w:r w:rsidRPr="00E44B64">
        <w:rPr>
          <w:sz w:val="16"/>
        </w:rPr>
        <w:t xml:space="preserve"> in evidence while the third wave of democracy was spreading fast. But something I always feared as an academic was readily confirmed when I entered the government: </w:t>
      </w:r>
      <w:r w:rsidRPr="00A84E60">
        <w:rPr>
          <w:rStyle w:val="StyleUnderline"/>
          <w:highlight w:val="cyan"/>
        </w:rPr>
        <w:t>more than a decade later</w:t>
      </w:r>
      <w:r w:rsidRPr="00E44B64">
        <w:rPr>
          <w:sz w:val="16"/>
        </w:rPr>
        <w:t xml:space="preserve">, despite the large number of policymakers who learned Nye’s definition in graduate school, for the vast majority of them soft power‘s </w:t>
      </w:r>
      <w:r w:rsidRPr="00A84E60">
        <w:rPr>
          <w:rStyle w:val="StyleUnderline"/>
          <w:highlight w:val="cyan"/>
        </w:rPr>
        <w:t>academic definition is of little practical use</w:t>
      </w:r>
      <w:r w:rsidRPr="00E44B64">
        <w:rPr>
          <w:sz w:val="16"/>
        </w:rPr>
        <w:t xml:space="preserve">. To a pragmatic policymaker </w:t>
      </w:r>
      <w:r w:rsidRPr="00E44B64">
        <w:rPr>
          <w:rStyle w:val="StyleUnderline"/>
        </w:rPr>
        <w:t xml:space="preserve">the concept is </w:t>
      </w:r>
      <w:r w:rsidRPr="00A84E60">
        <w:rPr>
          <w:rStyle w:val="StyleUnderline"/>
          <w:highlight w:val="cyan"/>
        </w:rPr>
        <w:t>too complex</w:t>
      </w:r>
      <w:r w:rsidRPr="00A84E60">
        <w:rPr>
          <w:sz w:val="16"/>
          <w:highlight w:val="cyan"/>
        </w:rPr>
        <w:t xml:space="preserve">, </w:t>
      </w:r>
      <w:r w:rsidRPr="00A84E60">
        <w:rPr>
          <w:rStyle w:val="StyleUnderline"/>
          <w:highlight w:val="cyan"/>
        </w:rPr>
        <w:t>too difficult to measure</w:t>
      </w:r>
      <w:r w:rsidRPr="00E44B64">
        <w:rPr>
          <w:sz w:val="16"/>
        </w:rPr>
        <w:t xml:space="preserve">, </w:t>
      </w:r>
      <w:r w:rsidRPr="00E44B64">
        <w:rPr>
          <w:rStyle w:val="StyleUnderline"/>
        </w:rPr>
        <w:t>and</w:t>
      </w:r>
      <w:r w:rsidRPr="00E44B64">
        <w:rPr>
          <w:sz w:val="16"/>
        </w:rPr>
        <w:t xml:space="preserve"> near </w:t>
      </w:r>
      <w:r w:rsidRPr="00A84E60">
        <w:rPr>
          <w:rStyle w:val="StyleUnderline"/>
          <w:highlight w:val="cyan"/>
        </w:rPr>
        <w:t>impossible to manipulate as a device of influence</w:t>
      </w:r>
      <w:r w:rsidRPr="00E44B64">
        <w:rPr>
          <w:sz w:val="16"/>
        </w:rPr>
        <w:t xml:space="preserve">. While Nye’s definition is intuitive on some level, most policymakers–and especially </w:t>
      </w:r>
      <w:proofErr w:type="spellStart"/>
      <w:r w:rsidRPr="00E44B64">
        <w:rPr>
          <w:sz w:val="16"/>
        </w:rPr>
        <w:t>non American</w:t>
      </w:r>
      <w:proofErr w:type="spellEnd"/>
      <w:r w:rsidRPr="00E44B64">
        <w:rPr>
          <w:sz w:val="16"/>
        </w:rPr>
        <w:t xml:space="preserve"> ones–simply choose to define soft power as exercising influence by </w:t>
      </w:r>
      <w:proofErr w:type="spellStart"/>
      <w:r w:rsidRPr="00E44B64">
        <w:rPr>
          <w:sz w:val="16"/>
        </w:rPr>
        <w:t>non military</w:t>
      </w:r>
      <w:proofErr w:type="spellEnd"/>
      <w:r w:rsidRPr="00E44B64">
        <w:rPr>
          <w:sz w:val="16"/>
        </w:rPr>
        <w:t xml:space="preserve"> means. And why shouldn’t they? For even more intuitive is the notion that the counterpart to hard power (by military means) naturally is soft power (by non-military means). Thus, the other tools in one’s foreign policy toolbox–from diplomacy to economic sanctions, and development aid to cultural attractiveness–make perfect sense as comprising soft power. Indeed, Hillary Clinton, whom I knew as Madame Secretary, became well known for promoting the concept of smart power, which basically means the same thing and was part of her somewhat successful effort to elevate the D’s of diplomacy and development next to the big D of defense.</w:t>
      </w:r>
    </w:p>
    <w:p w:rsidR="00686339" w:rsidRPr="00686339" w:rsidRDefault="00686339" w:rsidP="00686339">
      <w:pPr>
        <w:pStyle w:val="Heading4"/>
      </w:pPr>
      <w:r>
        <w:t xml:space="preserve">Courts also lost all legitimacy a month ago when they ruled that metadata collection was illegal but the </w:t>
      </w:r>
      <w:proofErr w:type="spellStart"/>
      <w:r>
        <w:t>exeutive</w:t>
      </w:r>
      <w:proofErr w:type="spellEnd"/>
      <w:r>
        <w:t xml:space="preserve"> overruled that – takes out the internal link uniqueness from their </w:t>
      </w:r>
      <w:proofErr w:type="spellStart"/>
      <w:r w:rsidRPr="00686339">
        <w:rPr>
          <w:u w:val="single"/>
        </w:rPr>
        <w:t>Peetros</w:t>
      </w:r>
      <w:proofErr w:type="spellEnd"/>
      <w:r w:rsidRPr="00686339">
        <w:rPr>
          <w:u w:val="single"/>
        </w:rPr>
        <w:t xml:space="preserve"> </w:t>
      </w:r>
      <w:r>
        <w:rPr>
          <w:u w:val="single"/>
        </w:rPr>
        <w:t xml:space="preserve">evidence from </w:t>
      </w:r>
      <w:r>
        <w:rPr>
          <w:i/>
          <w:u w:val="single"/>
        </w:rPr>
        <w:t xml:space="preserve">2013. </w:t>
      </w:r>
    </w:p>
    <w:bookmarkEnd w:id="0"/>
    <w:p w:rsidR="005E4EAA" w:rsidRPr="005E4EAA" w:rsidRDefault="005E4EAA" w:rsidP="005E4EAA"/>
    <w:p w:rsidR="001A713B" w:rsidRPr="001A713B" w:rsidRDefault="001A713B" w:rsidP="001A713B"/>
    <w:p w:rsidR="001A713B" w:rsidRDefault="001A713B" w:rsidP="00923D1A">
      <w:pPr>
        <w:pStyle w:val="Heading2"/>
      </w:pPr>
      <w:r>
        <w:t xml:space="preserve">AT: China Advantage </w:t>
      </w:r>
    </w:p>
    <w:p w:rsidR="001A713B" w:rsidRDefault="001A713B" w:rsidP="001A713B">
      <w:pPr>
        <w:pStyle w:val="Heading3"/>
      </w:pPr>
      <w:r>
        <w:t xml:space="preserve">1NC </w:t>
      </w:r>
    </w:p>
    <w:p w:rsidR="00686339" w:rsidRPr="00686339" w:rsidRDefault="00686339" w:rsidP="00686339">
      <w:pPr>
        <w:pStyle w:val="Heading4"/>
      </w:pPr>
      <w:r>
        <w:t xml:space="preserve">This advantage is bad – the SCOTUS ruling would obviously not increase leadership of drones, it proves that the US is no longer a super power in the drone industry – they have no cards to back up their claim on this question. </w:t>
      </w:r>
    </w:p>
    <w:p w:rsidR="001A713B" w:rsidRDefault="001A713B" w:rsidP="001A713B">
      <w:pPr>
        <w:pStyle w:val="Heading4"/>
      </w:pPr>
      <w:r>
        <w:t>China won’t use drones offensively</w:t>
      </w:r>
    </w:p>
    <w:p w:rsidR="001A713B" w:rsidRPr="001A713B" w:rsidRDefault="001A713B" w:rsidP="001A713B">
      <w:r w:rsidRPr="001A713B">
        <w:rPr>
          <w:b/>
        </w:rPr>
        <w:t>Erickson 13</w:t>
      </w:r>
      <w:r>
        <w:t xml:space="preserve"> </w:t>
      </w:r>
      <w:r w:rsidRPr="001A713B">
        <w:rPr>
          <w:sz w:val="16"/>
        </w:rPr>
        <w:t>(Andrew Erickson, associate professor – Naval War College, associate in research – Fairbank Centre @ Harvard,  China Has Drones. Now What?</w:t>
      </w:r>
      <w:proofErr w:type="gramStart"/>
      <w:r w:rsidRPr="001A713B">
        <w:rPr>
          <w:sz w:val="16"/>
        </w:rPr>
        <w:t>",</w:t>
      </w:r>
      <w:proofErr w:type="gramEnd"/>
      <w:r w:rsidRPr="001A713B">
        <w:rPr>
          <w:sz w:val="16"/>
        </w:rPr>
        <w:t xml:space="preserve"> </w:t>
      </w:r>
      <w:hyperlink r:id="rId8" w:history="1">
        <w:r w:rsidRPr="001A713B">
          <w:rPr>
            <w:rStyle w:val="Hyperlink"/>
            <w:sz w:val="16"/>
          </w:rPr>
          <w:t>www.foreignaffairs.com/articles/136600/andrew-erickson-and-austin-strange/china-has-drones-now-what</w:t>
        </w:r>
      </w:hyperlink>
      <w:r w:rsidRPr="001A713B">
        <w:rPr>
          <w:sz w:val="16"/>
        </w:rPr>
        <w:t>, May 23</w:t>
      </w:r>
      <w:r w:rsidRPr="001A713B">
        <w:rPr>
          <w:sz w:val="16"/>
          <w:vertAlign w:val="superscript"/>
        </w:rPr>
        <w:t>rd</w:t>
      </w:r>
      <w:r w:rsidRPr="001A713B">
        <w:rPr>
          <w:sz w:val="16"/>
        </w:rPr>
        <w:t>, 2013)</w:t>
      </w:r>
    </w:p>
    <w:p w:rsidR="001A713B" w:rsidRPr="00AA6C8E" w:rsidRDefault="001A713B" w:rsidP="001A713B">
      <w:pPr>
        <w:rPr>
          <w:sz w:val="16"/>
        </w:rPr>
      </w:pPr>
      <w:r w:rsidRPr="00EC3E79">
        <w:rPr>
          <w:rStyle w:val="StyleUnderline"/>
          <w:highlight w:val="cyan"/>
        </w:rPr>
        <w:t>Beijing</w:t>
      </w:r>
      <w:r w:rsidRPr="00AA6C8E">
        <w:rPr>
          <w:sz w:val="16"/>
        </w:rPr>
        <w:t xml:space="preserve">, however, </w:t>
      </w:r>
      <w:r w:rsidRPr="00EC3E79">
        <w:rPr>
          <w:rStyle w:val="StyleUnderline"/>
          <w:highlight w:val="cyan"/>
        </w:rPr>
        <w:t>is unlikely to use</w:t>
      </w:r>
      <w:r w:rsidRPr="00AA6C8E">
        <w:rPr>
          <w:rStyle w:val="StyleUnderline"/>
        </w:rPr>
        <w:t xml:space="preserve"> its </w:t>
      </w:r>
      <w:r w:rsidRPr="00EC3E79">
        <w:rPr>
          <w:rStyle w:val="StyleUnderline"/>
          <w:highlight w:val="cyan"/>
        </w:rPr>
        <w:t>drones</w:t>
      </w:r>
      <w:r w:rsidRPr="00AA6C8E">
        <w:rPr>
          <w:rStyle w:val="StyleUnderline"/>
        </w:rPr>
        <w:t xml:space="preserve"> lightly. </w:t>
      </w:r>
      <w:r w:rsidRPr="00EC3E79">
        <w:rPr>
          <w:rStyle w:val="StyleUnderline"/>
          <w:highlight w:val="cyan"/>
        </w:rPr>
        <w:t>It</w:t>
      </w:r>
      <w:r w:rsidRPr="00AA6C8E">
        <w:rPr>
          <w:rStyle w:val="StyleUnderline"/>
        </w:rPr>
        <w:t xml:space="preserve"> already </w:t>
      </w:r>
      <w:r w:rsidRPr="00EC3E79">
        <w:rPr>
          <w:rStyle w:val="StyleUnderline"/>
          <w:highlight w:val="cyan"/>
        </w:rPr>
        <w:t>faces tremendous criticism from</w:t>
      </w:r>
      <w:r w:rsidRPr="00AA6C8E">
        <w:rPr>
          <w:rStyle w:val="StyleUnderline"/>
        </w:rPr>
        <w:t xml:space="preserve"> much of </w:t>
      </w:r>
      <w:r w:rsidRPr="00EC3E79">
        <w:rPr>
          <w:rStyle w:val="StyleUnderline"/>
          <w:highlight w:val="cyan"/>
        </w:rPr>
        <w:t xml:space="preserve">the international community for </w:t>
      </w:r>
      <w:r w:rsidRPr="002603CD">
        <w:rPr>
          <w:rStyle w:val="StyleUnderline"/>
        </w:rPr>
        <w:t>its</w:t>
      </w:r>
      <w:r w:rsidRPr="00AA6C8E">
        <w:rPr>
          <w:sz w:val="16"/>
        </w:rPr>
        <w:t xml:space="preserve"> perceived </w:t>
      </w:r>
      <w:r w:rsidRPr="00AA6C8E">
        <w:rPr>
          <w:rStyle w:val="StyleUnderline"/>
        </w:rPr>
        <w:t xml:space="preserve">brazenness in continental and maritime </w:t>
      </w:r>
      <w:r w:rsidRPr="00EC3E79">
        <w:rPr>
          <w:rStyle w:val="StyleUnderline"/>
          <w:highlight w:val="cyan"/>
        </w:rPr>
        <w:t>sovereignty disputes</w:t>
      </w:r>
      <w:r w:rsidRPr="00AA6C8E">
        <w:rPr>
          <w:rStyle w:val="StyleUnderline"/>
        </w:rPr>
        <w:t>. With its leaders attempting to allay notions that China's rise poses a threat</w:t>
      </w:r>
      <w:r w:rsidRPr="00AA6C8E">
        <w:rPr>
          <w:sz w:val="16"/>
        </w:rPr>
        <w:t xml:space="preserve"> to the region, </w:t>
      </w:r>
      <w:r w:rsidRPr="00EC3E79">
        <w:rPr>
          <w:rStyle w:val="Emphasis"/>
          <w:highlight w:val="cyan"/>
        </w:rPr>
        <w:t>injecting drones</w:t>
      </w:r>
      <w:r w:rsidRPr="00AA6C8E">
        <w:rPr>
          <w:sz w:val="16"/>
        </w:rPr>
        <w:t xml:space="preserve"> conspicuously </w:t>
      </w:r>
      <w:r w:rsidRPr="00EC3E79">
        <w:rPr>
          <w:rStyle w:val="Emphasis"/>
          <w:highlight w:val="cyan"/>
        </w:rPr>
        <w:t>into</w:t>
      </w:r>
      <w:r w:rsidRPr="00AA6C8E">
        <w:rPr>
          <w:rStyle w:val="Emphasis"/>
        </w:rPr>
        <w:t xml:space="preserve"> these </w:t>
      </w:r>
      <w:r w:rsidRPr="00EC3E79">
        <w:rPr>
          <w:rStyle w:val="Emphasis"/>
          <w:highlight w:val="cyan"/>
        </w:rPr>
        <w:t>disputes would prove counterproductive</w:t>
      </w:r>
      <w:r w:rsidRPr="00AA6C8E">
        <w:rPr>
          <w:rStyle w:val="Emphasis"/>
        </w:rPr>
        <w:t>.</w:t>
      </w:r>
      <w:r w:rsidRPr="00AA6C8E">
        <w:rPr>
          <w:sz w:val="16"/>
        </w:rPr>
        <w:t xml:space="preserve"> </w:t>
      </w:r>
      <w:r w:rsidRPr="00EC3E79">
        <w:rPr>
          <w:rStyle w:val="StyleUnderline"/>
          <w:highlight w:val="cyan"/>
        </w:rPr>
        <w:t>China</w:t>
      </w:r>
      <w:r w:rsidRPr="00AA6C8E">
        <w:rPr>
          <w:sz w:val="16"/>
        </w:rPr>
        <w:t xml:space="preserve"> also </w:t>
      </w:r>
      <w:r w:rsidRPr="00EC3E79">
        <w:rPr>
          <w:rStyle w:val="StyleUnderline"/>
          <w:highlight w:val="cyan"/>
        </w:rPr>
        <w:t>fears setting a precedent</w:t>
      </w:r>
      <w:r w:rsidRPr="00AA6C8E">
        <w:rPr>
          <w:rStyle w:val="StyleUnderline"/>
        </w:rPr>
        <w:t xml:space="preserve"> </w:t>
      </w:r>
      <w:r w:rsidRPr="00EC3E79">
        <w:rPr>
          <w:rStyle w:val="StyleUnderline"/>
          <w:highlight w:val="cyan"/>
        </w:rPr>
        <w:t>for</w:t>
      </w:r>
      <w:r w:rsidRPr="00AA6C8E">
        <w:rPr>
          <w:rStyle w:val="StyleUnderline"/>
        </w:rPr>
        <w:t xml:space="preserve"> the use of </w:t>
      </w:r>
      <w:r w:rsidRPr="00EC3E79">
        <w:rPr>
          <w:rStyle w:val="StyleUnderline"/>
          <w:highlight w:val="cyan"/>
        </w:rPr>
        <w:t>drones in East Asia</w:t>
      </w:r>
      <w:r w:rsidRPr="00AA6C8E">
        <w:rPr>
          <w:rStyle w:val="StyleUnderline"/>
        </w:rPr>
        <w:t xml:space="preserve">n hotspots that </w:t>
      </w:r>
      <w:r w:rsidRPr="00EC3E79">
        <w:rPr>
          <w:rStyle w:val="StyleUnderline"/>
          <w:highlight w:val="cyan"/>
        </w:rPr>
        <w:t>the</w:t>
      </w:r>
      <w:r w:rsidRPr="00EC3E79">
        <w:rPr>
          <w:sz w:val="16"/>
          <w:highlight w:val="cyan"/>
        </w:rPr>
        <w:t xml:space="preserve"> </w:t>
      </w:r>
      <w:r w:rsidRPr="00EC3E79">
        <w:rPr>
          <w:rStyle w:val="Emphasis"/>
          <w:highlight w:val="cyan"/>
        </w:rPr>
        <w:t>U</w:t>
      </w:r>
      <w:r w:rsidRPr="00AA6C8E">
        <w:rPr>
          <w:sz w:val="16"/>
        </w:rPr>
        <w:t xml:space="preserve">nited </w:t>
      </w:r>
      <w:r w:rsidRPr="00EC3E79">
        <w:rPr>
          <w:rStyle w:val="Emphasis"/>
          <w:highlight w:val="cyan"/>
        </w:rPr>
        <w:t>S</w:t>
      </w:r>
      <w:r w:rsidRPr="00AA6C8E">
        <w:rPr>
          <w:sz w:val="16"/>
        </w:rPr>
        <w:t xml:space="preserve">tates </w:t>
      </w:r>
      <w:r w:rsidRPr="00EC3E79">
        <w:rPr>
          <w:rStyle w:val="StyleUnderline"/>
          <w:highlight w:val="cyan"/>
        </w:rPr>
        <w:t>could</w:t>
      </w:r>
      <w:r w:rsidRPr="00AA6C8E">
        <w:rPr>
          <w:rStyle w:val="StyleUnderline"/>
        </w:rPr>
        <w:t xml:space="preserve"> eventually </w:t>
      </w:r>
      <w:r w:rsidRPr="00EC3E79">
        <w:rPr>
          <w:rStyle w:val="StyleUnderline"/>
          <w:highlight w:val="cyan"/>
        </w:rPr>
        <w:t>exploit</w:t>
      </w:r>
      <w:r w:rsidRPr="00AA6C8E">
        <w:rPr>
          <w:rStyle w:val="StyleUnderline"/>
        </w:rPr>
        <w:t>.</w:t>
      </w:r>
      <w:r w:rsidRPr="00AA6C8E">
        <w:rPr>
          <w:sz w:val="16"/>
        </w:rPr>
        <w:t xml:space="preserve"> For now, </w:t>
      </w:r>
      <w:r w:rsidRPr="00AA6C8E">
        <w:rPr>
          <w:rStyle w:val="StyleUnderline"/>
        </w:rPr>
        <w:t>Beijing is showing that it understands these risks, and</w:t>
      </w:r>
      <w:r w:rsidRPr="00AA6C8E">
        <w:rPr>
          <w:sz w:val="16"/>
        </w:rPr>
        <w:t xml:space="preserve"> to date it </w:t>
      </w:r>
      <w:r w:rsidRPr="00AA6C8E">
        <w:rPr>
          <w:rStyle w:val="StyleUnderline"/>
        </w:rPr>
        <w:t>has limited its use of drones</w:t>
      </w:r>
      <w:r w:rsidRPr="00AA6C8E">
        <w:rPr>
          <w:sz w:val="16"/>
        </w:rPr>
        <w:t xml:space="preserve"> in these areas </w:t>
      </w:r>
      <w:r w:rsidRPr="00AA6C8E">
        <w:rPr>
          <w:rStyle w:val="StyleUnderline"/>
        </w:rPr>
        <w:t>to surveillance</w:t>
      </w:r>
      <w:r w:rsidRPr="00AA6C8E">
        <w:rPr>
          <w:sz w:val="16"/>
        </w:rPr>
        <w:t xml:space="preserve">, according to recent public statements from China's </w:t>
      </w:r>
      <w:proofErr w:type="spellStart"/>
      <w:r w:rsidRPr="00AA6C8E">
        <w:rPr>
          <w:sz w:val="16"/>
        </w:rPr>
        <w:t>Defence</w:t>
      </w:r>
      <w:proofErr w:type="spellEnd"/>
      <w:r w:rsidRPr="00AA6C8E">
        <w:rPr>
          <w:sz w:val="16"/>
        </w:rPr>
        <w:t xml:space="preserve"> Ministry. What about using drones outside of Chinese-claimed areas? </w:t>
      </w:r>
      <w:r w:rsidRPr="00AA6C8E">
        <w:rPr>
          <w:rStyle w:val="StyleUnderline"/>
        </w:rPr>
        <w:t>That China did not</w:t>
      </w:r>
      <w:r w:rsidRPr="00AA6C8E">
        <w:rPr>
          <w:sz w:val="16"/>
        </w:rPr>
        <w:t xml:space="preserve">, in fact, </w:t>
      </w:r>
      <w:r w:rsidRPr="00AA6C8E">
        <w:rPr>
          <w:rStyle w:val="StyleUnderline"/>
        </w:rPr>
        <w:t>launch a drone strike on the Myanmar drug criminal underscores its caution.</w:t>
      </w:r>
      <w:r w:rsidRPr="00AA6C8E">
        <w:rPr>
          <w:sz w:val="16"/>
        </w:rPr>
        <w:t xml:space="preserve"> According to Liu </w:t>
      </w:r>
      <w:proofErr w:type="spellStart"/>
      <w:r w:rsidRPr="00AA6C8E">
        <w:rPr>
          <w:sz w:val="16"/>
        </w:rPr>
        <w:t>Yuejin</w:t>
      </w:r>
      <w:proofErr w:type="spellEnd"/>
      <w:r w:rsidRPr="00AA6C8E">
        <w:rPr>
          <w:sz w:val="16"/>
        </w:rPr>
        <w:t xml:space="preserve">, the director of the anti-drug bureau in China's Ministry of Public Security, </w:t>
      </w:r>
      <w:r w:rsidRPr="00AA6C8E">
        <w:rPr>
          <w:rStyle w:val="StyleUnderline"/>
        </w:rPr>
        <w:t xml:space="preserve">Beijing </w:t>
      </w:r>
      <w:r w:rsidRPr="00AA6C8E">
        <w:rPr>
          <w:rStyle w:val="Emphasis"/>
        </w:rPr>
        <w:t>considered</w:t>
      </w:r>
      <w:r w:rsidRPr="00AA6C8E">
        <w:rPr>
          <w:sz w:val="16"/>
        </w:rPr>
        <w:t xml:space="preserve"> using </w:t>
      </w:r>
      <w:r w:rsidRPr="00AA6C8E">
        <w:rPr>
          <w:rStyle w:val="StyleUnderline"/>
        </w:rPr>
        <w:t>a</w:t>
      </w:r>
      <w:r w:rsidRPr="00AA6C8E">
        <w:rPr>
          <w:sz w:val="16"/>
        </w:rPr>
        <w:t xml:space="preserve"> </w:t>
      </w:r>
      <w:r w:rsidRPr="00AA6C8E">
        <w:rPr>
          <w:rStyle w:val="StyleUnderline"/>
        </w:rPr>
        <w:t>drone</w:t>
      </w:r>
      <w:r w:rsidRPr="00AA6C8E">
        <w:rPr>
          <w:sz w:val="16"/>
        </w:rPr>
        <w:t xml:space="preserve"> carrying a 20-kilogram TNT payload to bomb Kham's mountain redoubt in northeast Myanmar. </w:t>
      </w:r>
      <w:r w:rsidRPr="00AA6C8E">
        <w:rPr>
          <w:rStyle w:val="StyleUnderline"/>
        </w:rPr>
        <w:t>Kham had already evaded capture three times, so a drone strike may have seemed to be the best option.</w:t>
      </w:r>
      <w:r w:rsidRPr="00AA6C8E">
        <w:rPr>
          <w:sz w:val="16"/>
        </w:rPr>
        <w:t xml:space="preserve"> The authorities apparently had at least two plans for capturing Kham. </w:t>
      </w:r>
      <w:r w:rsidRPr="00AA6C8E">
        <w:rPr>
          <w:rStyle w:val="StyleUnderline"/>
        </w:rPr>
        <w:t>The method they ultimately chose was to send Chinese police forces to lead a transnational investigation</w:t>
      </w:r>
      <w:r w:rsidRPr="00AA6C8E">
        <w:rPr>
          <w:sz w:val="16"/>
        </w:rPr>
        <w:t xml:space="preserve"> that ended in April 2012 with Kham's capture near the Myanmar-Laos border. </w:t>
      </w:r>
      <w:r w:rsidRPr="00AA6C8E">
        <w:rPr>
          <w:rStyle w:val="StyleUnderline"/>
        </w:rPr>
        <w:t>The</w:t>
      </w:r>
      <w:r w:rsidRPr="00AA6C8E">
        <w:rPr>
          <w:sz w:val="16"/>
        </w:rPr>
        <w:t xml:space="preserve"> ultimate </w:t>
      </w:r>
      <w:r w:rsidRPr="00AA6C8E">
        <w:rPr>
          <w:rStyle w:val="StyleUnderline"/>
        </w:rPr>
        <w:t>decision to refrain from the strike may reflect both a fear of political reproach and a lack of confidence in</w:t>
      </w:r>
      <w:r w:rsidRPr="00AA6C8E">
        <w:rPr>
          <w:sz w:val="16"/>
        </w:rPr>
        <w:t xml:space="preserve"> untested </w:t>
      </w:r>
      <w:r w:rsidRPr="00AA6C8E">
        <w:rPr>
          <w:rStyle w:val="StyleUnderline"/>
        </w:rPr>
        <w:t>drones</w:t>
      </w:r>
      <w:r w:rsidRPr="00AA6C8E">
        <w:rPr>
          <w:sz w:val="16"/>
        </w:rPr>
        <w:t xml:space="preserve">, systems, and operators. </w:t>
      </w:r>
      <w:r w:rsidRPr="00EC3E79">
        <w:rPr>
          <w:rStyle w:val="StyleUnderline"/>
          <w:highlight w:val="cyan"/>
        </w:rPr>
        <w:t>The restrictive position</w:t>
      </w:r>
      <w:r w:rsidRPr="00AA6C8E">
        <w:rPr>
          <w:rStyle w:val="StyleUnderline"/>
        </w:rPr>
        <w:t xml:space="preserve"> that </w:t>
      </w:r>
      <w:r w:rsidRPr="00EC3E79">
        <w:rPr>
          <w:rStyle w:val="StyleUnderline"/>
          <w:highlight w:val="cyan"/>
        </w:rPr>
        <w:t>Beijing takes on sovereignty in international forums will</w:t>
      </w:r>
      <w:r w:rsidRPr="00AA6C8E">
        <w:rPr>
          <w:rStyle w:val="StyleUnderline"/>
        </w:rPr>
        <w:t xml:space="preserve"> further </w:t>
      </w:r>
      <w:r w:rsidRPr="00EC3E79">
        <w:rPr>
          <w:rStyle w:val="StyleUnderline"/>
          <w:highlight w:val="cyan"/>
        </w:rPr>
        <w:t>constrain its</w:t>
      </w:r>
      <w:r w:rsidRPr="00AA6C8E">
        <w:rPr>
          <w:rStyle w:val="StyleUnderline"/>
        </w:rPr>
        <w:t xml:space="preserve"> use of </w:t>
      </w:r>
      <w:r w:rsidRPr="00EC3E79">
        <w:rPr>
          <w:rStyle w:val="StyleUnderline"/>
          <w:highlight w:val="cyan"/>
        </w:rPr>
        <w:t>drones</w:t>
      </w:r>
      <w:r w:rsidRPr="00AA6C8E">
        <w:rPr>
          <w:rStyle w:val="StyleUnderline"/>
        </w:rPr>
        <w:t xml:space="preserve">. </w:t>
      </w:r>
      <w:r w:rsidRPr="00EC3E79">
        <w:rPr>
          <w:rStyle w:val="StyleUnderline"/>
          <w:highlight w:val="cyan"/>
        </w:rPr>
        <w:t>China is not likely to</w:t>
      </w:r>
      <w:r w:rsidRPr="00AA6C8E">
        <w:rPr>
          <w:rStyle w:val="StyleUnderline"/>
        </w:rPr>
        <w:t xml:space="preserve"> publicly deploy </w:t>
      </w:r>
      <w:r w:rsidRPr="00EC3E79">
        <w:rPr>
          <w:rStyle w:val="StyleUnderline"/>
          <w:highlight w:val="cyan"/>
        </w:rPr>
        <w:t>drones</w:t>
      </w:r>
      <w:r w:rsidRPr="00AA6C8E">
        <w:rPr>
          <w:rStyle w:val="StyleUnderline"/>
        </w:rPr>
        <w:t xml:space="preserve"> for precision strikes or in other military assignments </w:t>
      </w:r>
      <w:r w:rsidRPr="00EC3E79">
        <w:rPr>
          <w:rStyle w:val="StyleUnderline"/>
          <w:highlight w:val="cyan"/>
        </w:rPr>
        <w:t>without</w:t>
      </w:r>
      <w:r w:rsidRPr="00AA6C8E">
        <w:rPr>
          <w:rStyle w:val="StyleUnderline"/>
        </w:rPr>
        <w:t xml:space="preserve"> first having been granted </w:t>
      </w:r>
      <w:r w:rsidRPr="00EC3E79">
        <w:rPr>
          <w:rStyle w:val="StyleUnderline"/>
          <w:highlight w:val="cyan"/>
        </w:rPr>
        <w:t>a</w:t>
      </w:r>
      <w:r w:rsidRPr="00AA6C8E">
        <w:rPr>
          <w:rStyle w:val="StyleUnderline"/>
        </w:rPr>
        <w:t xml:space="preserve"> </w:t>
      </w:r>
      <w:r w:rsidRPr="00EC3E79">
        <w:rPr>
          <w:rStyle w:val="Emphasis"/>
          <w:highlight w:val="cyan"/>
        </w:rPr>
        <w:t>credible mandate</w:t>
      </w:r>
      <w:r w:rsidRPr="00AA6C8E">
        <w:rPr>
          <w:sz w:val="16"/>
        </w:rPr>
        <w:t xml:space="preserve"> to do so. </w:t>
      </w:r>
      <w:r w:rsidRPr="00AA6C8E">
        <w:rPr>
          <w:rStyle w:val="StyleUnderline"/>
        </w:rPr>
        <w:t>The gold standard</w:t>
      </w:r>
      <w:r w:rsidRPr="00AA6C8E">
        <w:rPr>
          <w:sz w:val="16"/>
        </w:rPr>
        <w:t xml:space="preserve"> of such an </w:t>
      </w:r>
      <w:proofErr w:type="spellStart"/>
      <w:r w:rsidRPr="00AA6C8E">
        <w:rPr>
          <w:sz w:val="16"/>
        </w:rPr>
        <w:t>authorisation</w:t>
      </w:r>
      <w:proofErr w:type="spellEnd"/>
      <w:r w:rsidRPr="00AA6C8E">
        <w:rPr>
          <w:sz w:val="16"/>
        </w:rPr>
        <w:t xml:space="preserve"> </w:t>
      </w:r>
      <w:r w:rsidRPr="00AA6C8E">
        <w:rPr>
          <w:rStyle w:val="StyleUnderline"/>
        </w:rPr>
        <w:t>is</w:t>
      </w:r>
      <w:r w:rsidRPr="00AA6C8E">
        <w:rPr>
          <w:sz w:val="16"/>
        </w:rPr>
        <w:t xml:space="preserve"> a resolution passed </w:t>
      </w:r>
      <w:r w:rsidRPr="00EC3E79">
        <w:rPr>
          <w:highlight w:val="cyan"/>
          <w:u w:val="single"/>
        </w:rPr>
        <w:t>by</w:t>
      </w:r>
      <w:r w:rsidRPr="00EC3E79">
        <w:rPr>
          <w:sz w:val="16"/>
          <w:highlight w:val="cyan"/>
        </w:rPr>
        <w:t xml:space="preserve"> </w:t>
      </w:r>
      <w:r w:rsidRPr="00EC3E79">
        <w:rPr>
          <w:rStyle w:val="StyleUnderline"/>
          <w:highlight w:val="cyan"/>
        </w:rPr>
        <w:t>the UN S</w:t>
      </w:r>
      <w:r w:rsidRPr="00AA6C8E">
        <w:rPr>
          <w:rStyle w:val="StyleUnderline"/>
        </w:rPr>
        <w:t xml:space="preserve">ecurity </w:t>
      </w:r>
      <w:r w:rsidRPr="00EC3E79">
        <w:rPr>
          <w:rStyle w:val="StyleUnderline"/>
          <w:highlight w:val="cyan"/>
        </w:rPr>
        <w:t>C</w:t>
      </w:r>
      <w:r w:rsidRPr="00AA6C8E">
        <w:rPr>
          <w:rStyle w:val="StyleUnderline"/>
        </w:rPr>
        <w:t>ouncil</w:t>
      </w:r>
      <w:r w:rsidRPr="00AA6C8E">
        <w:rPr>
          <w:sz w:val="16"/>
        </w:rPr>
        <w:t xml:space="preserve">, the stamp of approval that has permitted Chinese humanitarian interventions in Africa and anti-piracy operations in the Gulf of Aden. China might consider using drones abroad with some sort of regional </w:t>
      </w:r>
      <w:proofErr w:type="spellStart"/>
      <w:r w:rsidRPr="00AA6C8E">
        <w:rPr>
          <w:sz w:val="16"/>
        </w:rPr>
        <w:t>authorisation</w:t>
      </w:r>
      <w:proofErr w:type="spellEnd"/>
      <w:r w:rsidRPr="00AA6C8E">
        <w:rPr>
          <w:sz w:val="16"/>
        </w:rPr>
        <w:t xml:space="preserve">, such as a country giving Beijing explicit permission to launch a drone strike within its territory. But </w:t>
      </w:r>
      <w:r w:rsidRPr="00AA6C8E">
        <w:rPr>
          <w:rStyle w:val="StyleUnderline"/>
        </w:rPr>
        <w:t>even with the endorsement of the international community</w:t>
      </w:r>
      <w:r w:rsidRPr="00AA6C8E">
        <w:rPr>
          <w:sz w:val="16"/>
        </w:rPr>
        <w:t xml:space="preserve"> or specific states, </w:t>
      </w:r>
      <w:r w:rsidRPr="00EC3E79">
        <w:rPr>
          <w:rStyle w:val="StyleUnderline"/>
          <w:highlight w:val="cyan"/>
        </w:rPr>
        <w:t>China would have to weigh</w:t>
      </w:r>
      <w:r w:rsidRPr="00AA6C8E">
        <w:rPr>
          <w:rStyle w:val="StyleUnderline"/>
        </w:rPr>
        <w:t xml:space="preserve"> any </w:t>
      </w:r>
      <w:r w:rsidRPr="00EC3E79">
        <w:rPr>
          <w:rStyle w:val="StyleUnderline"/>
          <w:highlight w:val="cyan"/>
        </w:rPr>
        <w:t>benefits</w:t>
      </w:r>
      <w:r w:rsidRPr="00AA6C8E">
        <w:rPr>
          <w:rStyle w:val="StyleUnderline"/>
        </w:rPr>
        <w:t xml:space="preserve"> of a drone strike abroad </w:t>
      </w:r>
      <w:r w:rsidRPr="00EC3E79">
        <w:rPr>
          <w:rStyle w:val="StyleUnderline"/>
          <w:highlight w:val="cyan"/>
        </w:rPr>
        <w:t>against</w:t>
      </w:r>
      <w:r w:rsidRPr="00AA6C8E">
        <w:rPr>
          <w:rStyle w:val="StyleUnderline"/>
        </w:rPr>
        <w:t xml:space="preserve"> the </w:t>
      </w:r>
      <w:r w:rsidRPr="00EC3E79">
        <w:rPr>
          <w:rStyle w:val="StyleUnderline"/>
          <w:highlight w:val="cyan"/>
        </w:rPr>
        <w:t>potential for mishaps and</w:t>
      </w:r>
      <w:r w:rsidRPr="00AA6C8E">
        <w:rPr>
          <w:rStyle w:val="StyleUnderline"/>
        </w:rPr>
        <w:t xml:space="preserve"> </w:t>
      </w:r>
      <w:r w:rsidRPr="00EC3E79">
        <w:rPr>
          <w:rStyle w:val="StyleUnderline"/>
          <w:highlight w:val="cyan"/>
        </w:rPr>
        <w:t>perceptions</w:t>
      </w:r>
      <w:r w:rsidRPr="00AA6C8E">
        <w:rPr>
          <w:rStyle w:val="StyleUnderline"/>
        </w:rPr>
        <w:t xml:space="preserve"> that </w:t>
      </w:r>
      <w:r w:rsidRPr="00EC3E79">
        <w:rPr>
          <w:rStyle w:val="StyleUnderline"/>
          <w:highlight w:val="cyan"/>
        </w:rPr>
        <w:t>it was infringing on</w:t>
      </w:r>
      <w:r w:rsidRPr="00AA6C8E">
        <w:rPr>
          <w:rStyle w:val="StyleUnderline"/>
        </w:rPr>
        <w:t xml:space="preserve"> other countries' </w:t>
      </w:r>
      <w:r w:rsidRPr="00EC3E79">
        <w:rPr>
          <w:rStyle w:val="StyleUnderline"/>
          <w:highlight w:val="cyan"/>
        </w:rPr>
        <w:t>sovereignty</w:t>
      </w:r>
      <w:r w:rsidRPr="00EC3E79">
        <w:rPr>
          <w:sz w:val="16"/>
          <w:highlight w:val="cyan"/>
        </w:rPr>
        <w:t xml:space="preserve"> - </w:t>
      </w:r>
      <w:r w:rsidRPr="00EC3E79">
        <w:rPr>
          <w:rStyle w:val="Emphasis"/>
          <w:highlight w:val="cyan"/>
        </w:rPr>
        <w:t>something Beijing</w:t>
      </w:r>
      <w:r w:rsidRPr="00AA6C8E">
        <w:rPr>
          <w:rStyle w:val="Emphasis"/>
        </w:rPr>
        <w:t xml:space="preserve"> regularly </w:t>
      </w:r>
      <w:r w:rsidRPr="00EC3E79">
        <w:rPr>
          <w:rStyle w:val="Emphasis"/>
          <w:highlight w:val="cyan"/>
        </w:rPr>
        <w:t>decries</w:t>
      </w:r>
      <w:r w:rsidRPr="00AA6C8E">
        <w:rPr>
          <w:sz w:val="16"/>
        </w:rPr>
        <w:t xml:space="preserve"> when others do it. </w:t>
      </w:r>
      <w:r w:rsidRPr="00AA6C8E">
        <w:rPr>
          <w:rStyle w:val="StyleUnderline"/>
        </w:rPr>
        <w:t>The limitations on China's drone use are reflected in the country's academic literature</w:t>
      </w:r>
      <w:r w:rsidRPr="00AA6C8E">
        <w:rPr>
          <w:sz w:val="16"/>
        </w:rPr>
        <w:t xml:space="preserve"> on the topic. </w:t>
      </w:r>
      <w:r w:rsidRPr="00AA6C8E">
        <w:rPr>
          <w:rStyle w:val="StyleUnderline"/>
        </w:rPr>
        <w:t>The bulk of Chinese drone research is dedicated to scientific and technological topics related to design and performance.</w:t>
      </w:r>
      <w:r w:rsidRPr="00AA6C8E">
        <w:rPr>
          <w:sz w:val="16"/>
        </w:rPr>
        <w:t xml:space="preserve"> The articles that do discuss potential applications primarily point to major combat scenarios -such as a conflagration with Taiwan or the need to attack a US aircraft carrier - which would presumably involve far more than just drones. </w:t>
      </w:r>
      <w:r w:rsidRPr="00EC3E79">
        <w:rPr>
          <w:rStyle w:val="StyleUnderline"/>
          <w:highlight w:val="cyan"/>
        </w:rPr>
        <w:t>Chinese researchers have thought a great deal about</w:t>
      </w:r>
      <w:r w:rsidRPr="00AA6C8E">
        <w:rPr>
          <w:rStyle w:val="StyleUnderline"/>
        </w:rPr>
        <w:t xml:space="preserve"> the utility of </w:t>
      </w:r>
      <w:r w:rsidRPr="00EC3E79">
        <w:rPr>
          <w:rStyle w:val="StyleUnderline"/>
          <w:highlight w:val="cyan"/>
        </w:rPr>
        <w:t xml:space="preserve">drones for </w:t>
      </w:r>
      <w:r w:rsidRPr="00EC3E79">
        <w:rPr>
          <w:rStyle w:val="Emphasis"/>
          <w:highlight w:val="cyan"/>
        </w:rPr>
        <w:t>domestic</w:t>
      </w:r>
      <w:r w:rsidRPr="00EC3E79">
        <w:rPr>
          <w:rStyle w:val="StyleUnderline"/>
          <w:highlight w:val="cyan"/>
        </w:rPr>
        <w:t xml:space="preserve"> surveillance</w:t>
      </w:r>
      <w:r w:rsidRPr="00AA6C8E">
        <w:rPr>
          <w:sz w:val="16"/>
        </w:rPr>
        <w:t xml:space="preserve"> and law enforcement, </w:t>
      </w:r>
      <w:r w:rsidRPr="00EC3E79">
        <w:rPr>
          <w:rStyle w:val="StyleUnderline"/>
          <w:highlight w:val="cyan"/>
        </w:rPr>
        <w:t>as well as</w:t>
      </w:r>
      <w:r w:rsidRPr="00AA6C8E">
        <w:rPr>
          <w:rStyle w:val="StyleUnderline"/>
        </w:rPr>
        <w:t xml:space="preserve"> for </w:t>
      </w:r>
      <w:r w:rsidRPr="00EC3E79">
        <w:rPr>
          <w:rStyle w:val="StyleUnderline"/>
          <w:highlight w:val="cyan"/>
        </w:rPr>
        <w:t>non-combat</w:t>
      </w:r>
      <w:r w:rsidRPr="00AA6C8E">
        <w:rPr>
          <w:rStyle w:val="StyleUnderline"/>
        </w:rPr>
        <w:t xml:space="preserve">-related </w:t>
      </w:r>
      <w:r w:rsidRPr="00EC3E79">
        <w:rPr>
          <w:rStyle w:val="StyleUnderline"/>
          <w:highlight w:val="cyan"/>
        </w:rPr>
        <w:t>tasks</w:t>
      </w:r>
      <w:r w:rsidRPr="00AA6C8E">
        <w:rPr>
          <w:sz w:val="16"/>
        </w:rPr>
        <w:t xml:space="preserve"> near China's contentious borders. </w:t>
      </w:r>
      <w:r w:rsidRPr="00EC3E79">
        <w:rPr>
          <w:rStyle w:val="Emphasis"/>
          <w:highlight w:val="cyan"/>
        </w:rPr>
        <w:t>Few</w:t>
      </w:r>
      <w:r w:rsidRPr="00AA6C8E">
        <w:rPr>
          <w:rStyle w:val="Emphasis"/>
        </w:rPr>
        <w:t xml:space="preserve"> scholars</w:t>
      </w:r>
      <w:r w:rsidRPr="00AA6C8E">
        <w:rPr>
          <w:sz w:val="16"/>
        </w:rPr>
        <w:t xml:space="preserve">, however, </w:t>
      </w:r>
      <w:r w:rsidRPr="00EC3E79">
        <w:rPr>
          <w:rStyle w:val="Emphasis"/>
          <w:highlight w:val="cyan"/>
        </w:rPr>
        <w:t>have</w:t>
      </w:r>
      <w:r w:rsidRPr="00AA6C8E">
        <w:rPr>
          <w:sz w:val="16"/>
        </w:rPr>
        <w:t xml:space="preserve"> publicly </w:t>
      </w:r>
      <w:r w:rsidRPr="00EC3E79">
        <w:rPr>
          <w:rStyle w:val="Emphasis"/>
          <w:highlight w:val="cyan"/>
        </w:rPr>
        <w:t>considered</w:t>
      </w:r>
      <w:r w:rsidRPr="00AA6C8E">
        <w:rPr>
          <w:sz w:val="16"/>
        </w:rPr>
        <w:t xml:space="preserve"> the use of </w:t>
      </w:r>
      <w:r w:rsidRPr="00AA6C8E">
        <w:rPr>
          <w:rStyle w:val="Emphasis"/>
        </w:rPr>
        <w:t xml:space="preserve">drone </w:t>
      </w:r>
      <w:r w:rsidRPr="00EC3E79">
        <w:rPr>
          <w:rStyle w:val="Emphasis"/>
          <w:highlight w:val="cyan"/>
        </w:rPr>
        <w:t>strikes overseas</w:t>
      </w:r>
      <w:r w:rsidRPr="00AA6C8E">
        <w:rPr>
          <w:rStyle w:val="Emphasis"/>
        </w:rPr>
        <w:t>.</w:t>
      </w:r>
      <w:r w:rsidRPr="00AA6C8E">
        <w:rPr>
          <w:bCs/>
          <w:szCs w:val="20"/>
          <w:u w:val="single"/>
          <w:bdr w:val="single" w:sz="2" w:space="0" w:color="auto" w:frame="1"/>
        </w:rPr>
        <w:t xml:space="preserve"> </w:t>
      </w:r>
      <w:r w:rsidRPr="00AA6C8E">
        <w:rPr>
          <w:sz w:val="16"/>
        </w:rPr>
        <w:t xml:space="preserve">Yet there is a reason why the United States has employed drones extensively despite domestic and international criticism: it is much easier and cheaper to kill terrorists from above than to try to root them out through long and expensive counterinsurgency campaigns. Some similar challenges loom on China's horizon. Within China, </w:t>
      </w:r>
      <w:r w:rsidRPr="00AA6C8E">
        <w:rPr>
          <w:rStyle w:val="StyleUnderline"/>
        </w:rPr>
        <w:t>Beijing</w:t>
      </w:r>
      <w:r w:rsidRPr="00AA6C8E">
        <w:rPr>
          <w:sz w:val="16"/>
        </w:rPr>
        <w:t xml:space="preserve"> often </w:t>
      </w:r>
      <w:r w:rsidRPr="00AA6C8E">
        <w:rPr>
          <w:rStyle w:val="StyleUnderline"/>
        </w:rPr>
        <w:t>considers protests and violence</w:t>
      </w:r>
      <w:r w:rsidRPr="00AA6C8E">
        <w:rPr>
          <w:sz w:val="16"/>
        </w:rPr>
        <w:t xml:space="preserve"> </w:t>
      </w:r>
      <w:r w:rsidRPr="00AA6C8E">
        <w:rPr>
          <w:rStyle w:val="StyleUnderline"/>
        </w:rPr>
        <w:t>in</w:t>
      </w:r>
      <w:r w:rsidRPr="00AA6C8E">
        <w:rPr>
          <w:sz w:val="16"/>
        </w:rPr>
        <w:t xml:space="preserve"> the restive </w:t>
      </w:r>
      <w:r w:rsidRPr="00AA6C8E">
        <w:rPr>
          <w:rStyle w:val="StyleUnderline"/>
        </w:rPr>
        <w:t>border regions</w:t>
      </w:r>
      <w:r w:rsidRPr="00AA6C8E">
        <w:rPr>
          <w:sz w:val="16"/>
        </w:rPr>
        <w:t xml:space="preserve">, such as Xinjiang and Tibet, </w:t>
      </w:r>
      <w:r w:rsidRPr="00AA6C8E">
        <w:rPr>
          <w:rStyle w:val="StyleUnderline"/>
        </w:rPr>
        <w:t xml:space="preserve">to constitute terrorism. </w:t>
      </w:r>
      <w:r w:rsidRPr="00AA6C8E">
        <w:rPr>
          <w:sz w:val="16"/>
        </w:rPr>
        <w:t xml:space="preserve">It would presumably consider ordering precision strikes to suppress any future violence there. </w:t>
      </w:r>
      <w:r w:rsidRPr="00AA6C8E">
        <w:rPr>
          <w:rStyle w:val="Emphasis"/>
        </w:rPr>
        <w:t>Even if</w:t>
      </w:r>
      <w:r w:rsidRPr="00AA6C8E">
        <w:rPr>
          <w:sz w:val="16"/>
        </w:rPr>
        <w:t xml:space="preserve"> such </w:t>
      </w:r>
      <w:r w:rsidRPr="00AA6C8E">
        <w:rPr>
          <w:rStyle w:val="StyleUnderline"/>
        </w:rPr>
        <w:t>strikes are operationally prudent, China's leaders understand that they would damage the country's image abroad</w:t>
      </w:r>
      <w:r w:rsidRPr="00AA6C8E">
        <w:rPr>
          <w:sz w:val="16"/>
        </w:rPr>
        <w:t xml:space="preserve">, but they </w:t>
      </w:r>
      <w:proofErr w:type="spellStart"/>
      <w:r w:rsidRPr="00AA6C8E">
        <w:rPr>
          <w:sz w:val="16"/>
        </w:rPr>
        <w:t>prioritise</w:t>
      </w:r>
      <w:proofErr w:type="spellEnd"/>
      <w:r w:rsidRPr="00AA6C8E">
        <w:rPr>
          <w:sz w:val="16"/>
        </w:rPr>
        <w:t xml:space="preserve"> internal stability above all else. Domestic surveillance by drones is a different issue; there should be few barriers to its application in what is already one of the world's most heavily policed societies. China might also be willing to use stealth drones in foreign airspace without </w:t>
      </w:r>
      <w:proofErr w:type="spellStart"/>
      <w:r w:rsidRPr="00AA6C8E">
        <w:rPr>
          <w:sz w:val="16"/>
        </w:rPr>
        <w:t>authorisation</w:t>
      </w:r>
      <w:proofErr w:type="spellEnd"/>
      <w:r w:rsidRPr="00AA6C8E">
        <w:rPr>
          <w:sz w:val="16"/>
        </w:rPr>
        <w:t xml:space="preserve"> if the risk of detection were low enough; it already deploys intelligence-gathering ships in the exclusive economic zones of Japan and the United States, as well as in the Indian Ocean. Still, </w:t>
      </w:r>
      <w:r w:rsidRPr="00EC3E79">
        <w:rPr>
          <w:rStyle w:val="StyleUnderline"/>
          <w:highlight w:val="cyan"/>
        </w:rPr>
        <w:t>although China enjoys a</w:t>
      </w:r>
      <w:r w:rsidRPr="00AA6C8E">
        <w:rPr>
          <w:rStyle w:val="StyleUnderline"/>
        </w:rPr>
        <w:t xml:space="preserve"> rapidly </w:t>
      </w:r>
      <w:r w:rsidRPr="00EC3E79">
        <w:rPr>
          <w:rStyle w:val="StyleUnderline"/>
          <w:highlight w:val="cyan"/>
        </w:rPr>
        <w:t>expanding</w:t>
      </w:r>
      <w:r w:rsidRPr="00AA6C8E">
        <w:rPr>
          <w:rStyle w:val="StyleUnderline"/>
        </w:rPr>
        <w:t xml:space="preserve"> and cutting-edge </w:t>
      </w:r>
      <w:r w:rsidRPr="00EC3E79">
        <w:rPr>
          <w:rStyle w:val="StyleUnderline"/>
          <w:highlight w:val="cyan"/>
        </w:rPr>
        <w:t>drone fleet, it is bound by the</w:t>
      </w:r>
      <w:r w:rsidRPr="00AA6C8E">
        <w:rPr>
          <w:rStyle w:val="StyleUnderline"/>
        </w:rPr>
        <w:t xml:space="preserve"> same rules of the game as the rest of the military's tools.</w:t>
      </w:r>
      <w:r w:rsidRPr="00AA6C8E">
        <w:rPr>
          <w:sz w:val="16"/>
        </w:rPr>
        <w:t xml:space="preserve"> Beyond surveillance, the other non-lethal military actions that China can take with its drones are to facilitate communications within the Chinese military, support electronic warfare by intercepting electronic communications and jamming enemy systems, and help identify targets for Chinese precision strike weapons, such as missiles. </w:t>
      </w:r>
      <w:r w:rsidRPr="00AA6C8E">
        <w:rPr>
          <w:rStyle w:val="StyleUnderline"/>
        </w:rPr>
        <w:t xml:space="preserve">Beijing's </w:t>
      </w:r>
      <w:r w:rsidRPr="00EC3E79">
        <w:rPr>
          <w:rStyle w:val="Emphasis"/>
          <w:highlight w:val="cyan"/>
        </w:rPr>
        <w:t>overarching approach</w:t>
      </w:r>
      <w:r w:rsidRPr="00AA6C8E">
        <w:rPr>
          <w:rStyle w:val="StyleUnderline"/>
        </w:rPr>
        <w:t xml:space="preserve"> remains one </w:t>
      </w:r>
      <w:r w:rsidRPr="00EC3E79">
        <w:rPr>
          <w:rStyle w:val="StyleUnderline"/>
          <w:highlight w:val="cyan"/>
        </w:rPr>
        <w:t>of caution</w:t>
      </w:r>
      <w:r w:rsidRPr="00AA6C8E">
        <w:rPr>
          <w:sz w:val="16"/>
        </w:rPr>
        <w:t xml:space="preserve"> - something Washington must bear in mind with its own drone </w:t>
      </w:r>
      <w:proofErr w:type="spellStart"/>
      <w:r w:rsidRPr="00AA6C8E">
        <w:rPr>
          <w:sz w:val="16"/>
        </w:rPr>
        <w:t>programme</w:t>
      </w:r>
      <w:proofErr w:type="spellEnd"/>
      <w:r w:rsidRPr="00AA6C8E">
        <w:rPr>
          <w:sz w:val="16"/>
        </w:rPr>
        <w:t>.</w:t>
      </w:r>
    </w:p>
    <w:p w:rsidR="001A713B" w:rsidRPr="00E44B64" w:rsidRDefault="001A713B" w:rsidP="001A713B">
      <w:pPr>
        <w:pStyle w:val="Heading4"/>
      </w:pPr>
      <w:r w:rsidRPr="00E44B64">
        <w:t xml:space="preserve">China refuses to go to war over the </w:t>
      </w:r>
      <w:proofErr w:type="spellStart"/>
      <w:r w:rsidRPr="00E44B64">
        <w:t>Senkakus</w:t>
      </w:r>
      <w:proofErr w:type="spellEnd"/>
    </w:p>
    <w:p w:rsidR="001A713B" w:rsidRPr="00E44B64" w:rsidRDefault="001A713B" w:rsidP="001A713B">
      <w:r w:rsidRPr="00E44B64">
        <w:rPr>
          <w:rStyle w:val="Style13ptBold"/>
        </w:rPr>
        <w:t>Goebel, 14</w:t>
      </w:r>
      <w:r w:rsidRPr="00E44B64">
        <w:t xml:space="preserve"> </w:t>
      </w:r>
      <w:r w:rsidRPr="00E44B64">
        <w:rPr>
          <w:sz w:val="16"/>
        </w:rPr>
        <w:t xml:space="preserve">[Goebel, Nicole: writer for Deutsche </w:t>
      </w:r>
      <w:proofErr w:type="spellStart"/>
      <w:r w:rsidRPr="00E44B64">
        <w:rPr>
          <w:sz w:val="16"/>
        </w:rPr>
        <w:t>Welle</w:t>
      </w:r>
      <w:proofErr w:type="spellEnd"/>
      <w:r w:rsidRPr="00E44B64">
        <w:rPr>
          <w:sz w:val="16"/>
        </w:rPr>
        <w:t xml:space="preserve"> in joint coalition with Editor Michael </w:t>
      </w:r>
      <w:proofErr w:type="spellStart"/>
      <w:r w:rsidRPr="00E44B64">
        <w:rPr>
          <w:sz w:val="16"/>
        </w:rPr>
        <w:t>Knigge</w:t>
      </w:r>
      <w:proofErr w:type="spellEnd"/>
      <w:r w:rsidRPr="00E44B64">
        <w:rPr>
          <w:sz w:val="16"/>
        </w:rPr>
        <w:t xml:space="preserve">; “US and Japan send message to China,” DW, 4/9/14; </w:t>
      </w:r>
      <w:hyperlink r:id="rId9" w:history="1">
        <w:r w:rsidRPr="00E44B64">
          <w:rPr>
            <w:rStyle w:val="Hyperlink"/>
            <w:sz w:val="16"/>
          </w:rPr>
          <w:t>http://www.dw.de/us-and-japan-send-message-to-china/a-17551665</w:t>
        </w:r>
      </w:hyperlink>
      <w:r w:rsidR="005E4EAA">
        <w:rPr>
          <w:sz w:val="16"/>
        </w:rPr>
        <w:t>]</w:t>
      </w:r>
    </w:p>
    <w:p w:rsidR="001A713B" w:rsidRPr="00E44B64" w:rsidRDefault="001A713B" w:rsidP="001A713B">
      <w:pPr>
        <w:rPr>
          <w:sz w:val="14"/>
          <w:szCs w:val="14"/>
        </w:rPr>
      </w:pPr>
      <w:r w:rsidRPr="00E44B64">
        <w:rPr>
          <w:sz w:val="14"/>
          <w:szCs w:val="14"/>
        </w:rPr>
        <w:t>While Chinese Defense Minister Chang</w:t>
      </w:r>
      <w:r w:rsidRPr="00E44B64">
        <w:t xml:space="preserve"> </w:t>
      </w:r>
      <w:proofErr w:type="spellStart"/>
      <w:r w:rsidRPr="00E44B64">
        <w:rPr>
          <w:rStyle w:val="StyleUnderline"/>
        </w:rPr>
        <w:t>Wanquan</w:t>
      </w:r>
      <w:proofErr w:type="spellEnd"/>
      <w:r w:rsidRPr="00E44B64">
        <w:rPr>
          <w:rStyle w:val="StyleUnderline"/>
        </w:rPr>
        <w:t xml:space="preserve"> told Hagel</w:t>
      </w:r>
      <w:r w:rsidRPr="00E44B64">
        <w:t xml:space="preserve"> </w:t>
      </w:r>
      <w:r w:rsidRPr="00E44B64">
        <w:rPr>
          <w:sz w:val="14"/>
          <w:szCs w:val="14"/>
        </w:rPr>
        <w:t>during his trip to Beijing</w:t>
      </w:r>
      <w:r w:rsidRPr="00E44B64">
        <w:t xml:space="preserve"> </w:t>
      </w:r>
      <w:r w:rsidRPr="00E44B64">
        <w:rPr>
          <w:rStyle w:val="StyleUnderline"/>
        </w:rPr>
        <w:t xml:space="preserve">that </w:t>
      </w:r>
      <w:r w:rsidRPr="00A84E60">
        <w:rPr>
          <w:rStyle w:val="StyleUnderline"/>
          <w:highlight w:val="cyan"/>
        </w:rPr>
        <w:t>China did not want to "stir up trouble</w:t>
      </w:r>
      <w:r w:rsidRPr="00E44B64">
        <w:rPr>
          <w:rStyle w:val="StyleUnderline"/>
        </w:rPr>
        <w:t>,"</w:t>
      </w:r>
      <w:r w:rsidRPr="00E44B64">
        <w:t xml:space="preserve"> </w:t>
      </w:r>
      <w:r w:rsidRPr="00E44B64">
        <w:rPr>
          <w:sz w:val="14"/>
          <w:szCs w:val="14"/>
        </w:rPr>
        <w:t xml:space="preserve">he also stressed that "we will neither compromise on, concede or trade on territory and sovereignty, nor tolerate them [the </w:t>
      </w:r>
      <w:proofErr w:type="spellStart"/>
      <w:r w:rsidRPr="00E44B64">
        <w:rPr>
          <w:sz w:val="14"/>
          <w:szCs w:val="14"/>
        </w:rPr>
        <w:t>Senkaku</w:t>
      </w:r>
      <w:proofErr w:type="spellEnd"/>
      <w:r w:rsidRPr="00E44B64">
        <w:rPr>
          <w:sz w:val="14"/>
          <w:szCs w:val="14"/>
        </w:rPr>
        <w:t>/</w:t>
      </w:r>
      <w:proofErr w:type="spellStart"/>
      <w:r w:rsidRPr="00E44B64">
        <w:rPr>
          <w:sz w:val="14"/>
          <w:szCs w:val="14"/>
        </w:rPr>
        <w:t>Diaoyu</w:t>
      </w:r>
      <w:proofErr w:type="spellEnd"/>
      <w:r w:rsidRPr="00E44B64">
        <w:rPr>
          <w:sz w:val="14"/>
          <w:szCs w:val="14"/>
        </w:rPr>
        <w:t xml:space="preserve"> islands] being infringed on even a little bit," stressing that China seeks negotiations "with countries directly concerned." Since mid-2012, China has increasingly been engaged in what the US considers bullying tactics in the East and South China Seas, harassing fishermen and military vessels close to various disputed islands. But </w:t>
      </w:r>
      <w:proofErr w:type="spellStart"/>
      <w:r w:rsidRPr="00E44B64">
        <w:rPr>
          <w:sz w:val="14"/>
          <w:szCs w:val="14"/>
        </w:rPr>
        <w:t>Schwarck</w:t>
      </w:r>
      <w:proofErr w:type="spellEnd"/>
      <w:r w:rsidRPr="00E44B64">
        <w:rPr>
          <w:sz w:val="14"/>
          <w:szCs w:val="14"/>
        </w:rPr>
        <w:t xml:space="preserve"> says</w:t>
      </w:r>
      <w:r w:rsidRPr="00E44B64">
        <w:t xml:space="preserve"> </w:t>
      </w:r>
      <w:r w:rsidRPr="00A84E60">
        <w:rPr>
          <w:rStyle w:val="StyleUnderline"/>
          <w:highlight w:val="cyan"/>
        </w:rPr>
        <w:t>China is unlikely to go for a land grab</w:t>
      </w:r>
      <w:r w:rsidRPr="00E44B64">
        <w:rPr>
          <w:rStyle w:val="StyleUnderline"/>
        </w:rPr>
        <w:t xml:space="preserve">, its actions are </w:t>
      </w:r>
      <w:r w:rsidRPr="00A84E60">
        <w:rPr>
          <w:rStyle w:val="StyleUnderline"/>
          <w:highlight w:val="cyan"/>
        </w:rPr>
        <w:t>aimed at getting Japan</w:t>
      </w:r>
      <w:r w:rsidRPr="00E44B64">
        <w:rPr>
          <w:rStyle w:val="StyleUnderline"/>
        </w:rPr>
        <w:t xml:space="preserve"> to at least acknowledge that there is a dispute, </w:t>
      </w:r>
      <w:r w:rsidRPr="00E44B64">
        <w:rPr>
          <w:sz w:val="14"/>
          <w:szCs w:val="14"/>
        </w:rPr>
        <w:t>which Tokyo does not at present.</w:t>
      </w:r>
      <w:r w:rsidRPr="00E44B64">
        <w:rPr>
          <w:rStyle w:val="StyleUnderline"/>
          <w:sz w:val="14"/>
          <w:szCs w:val="14"/>
        </w:rPr>
        <w:t xml:space="preserve"> </w:t>
      </w:r>
      <w:r w:rsidRPr="00E44B64">
        <w:rPr>
          <w:rStyle w:val="StyleUnderline"/>
        </w:rPr>
        <w:t>"</w:t>
      </w:r>
      <w:r w:rsidRPr="00A84E60">
        <w:rPr>
          <w:rStyle w:val="StyleUnderline"/>
          <w:highlight w:val="cyan"/>
        </w:rPr>
        <w:t xml:space="preserve">An attempt to seize the </w:t>
      </w:r>
      <w:proofErr w:type="spellStart"/>
      <w:r w:rsidRPr="00A84E60">
        <w:rPr>
          <w:rStyle w:val="StyleUnderline"/>
          <w:highlight w:val="cyan"/>
        </w:rPr>
        <w:t>Senkaku</w:t>
      </w:r>
      <w:proofErr w:type="spellEnd"/>
      <w:r w:rsidRPr="00A84E60">
        <w:rPr>
          <w:rStyle w:val="StyleUnderline"/>
          <w:highlight w:val="cyan"/>
        </w:rPr>
        <w:t xml:space="preserve"> Islands by force would likely result in a conflict with Japan and the US,</w:t>
      </w:r>
      <w:r w:rsidRPr="00E44B64">
        <w:rPr>
          <w:rStyle w:val="StyleUnderline"/>
        </w:rPr>
        <w:t xml:space="preserve"> which could risk escalating into a war, so I don't see any appetite for that,"</w:t>
      </w:r>
      <w:r w:rsidRPr="00E44B64">
        <w:t xml:space="preserve"> </w:t>
      </w:r>
      <w:proofErr w:type="spellStart"/>
      <w:r w:rsidRPr="00E44B64">
        <w:rPr>
          <w:sz w:val="14"/>
          <w:szCs w:val="14"/>
        </w:rPr>
        <w:t>Schwarck</w:t>
      </w:r>
      <w:proofErr w:type="spellEnd"/>
      <w:r w:rsidRPr="00E44B64">
        <w:rPr>
          <w:sz w:val="14"/>
          <w:szCs w:val="14"/>
        </w:rPr>
        <w:t xml:space="preserve"> told DW. He explains that </w:t>
      </w:r>
      <w:r w:rsidRPr="00A84E60">
        <w:rPr>
          <w:rStyle w:val="StyleUnderline"/>
          <w:highlight w:val="cyan"/>
        </w:rPr>
        <w:t>China's current military doctrine is focused on maintaining "a stable regional and international environment</w:t>
      </w:r>
      <w:r w:rsidRPr="00E44B64">
        <w:rPr>
          <w:rStyle w:val="StyleUnderline"/>
        </w:rPr>
        <w:t xml:space="preserve"> that is conducive to its continued economic growth."</w:t>
      </w:r>
      <w:r w:rsidRPr="00E44B64">
        <w:rPr>
          <w:rStyle w:val="StyleUnderline"/>
          <w:sz w:val="14"/>
          <w:szCs w:val="14"/>
        </w:rPr>
        <w:t xml:space="preserve"> </w:t>
      </w:r>
      <w:r w:rsidRPr="00E44B64">
        <w:rPr>
          <w:sz w:val="14"/>
          <w:szCs w:val="14"/>
        </w:rPr>
        <w:t xml:space="preserve">"We have to remember that the number one priority of the Chinese state is to maintain economic growth to turn it into a global power. </w:t>
      </w:r>
      <w:r w:rsidRPr="00A84E60">
        <w:rPr>
          <w:rStyle w:val="StyleUnderline"/>
          <w:highlight w:val="cyan"/>
        </w:rPr>
        <w:t>Starting wars and conflicts in its immediate neighborhood is not conducive to that</w:t>
      </w:r>
      <w:r w:rsidRPr="00E44B64">
        <w:rPr>
          <w:rStyle w:val="StyleUnderline"/>
          <w:sz w:val="14"/>
          <w:szCs w:val="14"/>
        </w:rPr>
        <w:t>,</w:t>
      </w:r>
      <w:r w:rsidRPr="00E44B64">
        <w:rPr>
          <w:sz w:val="14"/>
          <w:szCs w:val="14"/>
        </w:rPr>
        <w:t xml:space="preserve">" </w:t>
      </w:r>
      <w:proofErr w:type="spellStart"/>
      <w:r w:rsidRPr="00E44B64">
        <w:rPr>
          <w:sz w:val="14"/>
          <w:szCs w:val="14"/>
        </w:rPr>
        <w:t>Schwarck</w:t>
      </w:r>
      <w:proofErr w:type="spellEnd"/>
      <w:r w:rsidRPr="00E44B64">
        <w:rPr>
          <w:sz w:val="14"/>
          <w:szCs w:val="14"/>
        </w:rPr>
        <w:t xml:space="preserve"> said.</w:t>
      </w:r>
    </w:p>
    <w:p w:rsidR="001A713B" w:rsidRPr="00E44B64" w:rsidRDefault="001A713B" w:rsidP="001A713B">
      <w:pPr>
        <w:pStyle w:val="Heading4"/>
      </w:pPr>
      <w:r w:rsidRPr="00E44B64">
        <w:t>NATO solves</w:t>
      </w:r>
    </w:p>
    <w:p w:rsidR="001A713B" w:rsidRPr="00E44B64" w:rsidRDefault="001A713B" w:rsidP="001A713B">
      <w:pPr>
        <w:rPr>
          <w:b/>
          <w:bCs/>
          <w:sz w:val="20"/>
        </w:rPr>
      </w:pPr>
      <w:r w:rsidRPr="00E44B64">
        <w:rPr>
          <w:b/>
          <w:bCs/>
        </w:rPr>
        <w:t>Benitez, 12</w:t>
      </w:r>
      <w:r w:rsidRPr="00E44B64">
        <w:rPr>
          <w:b/>
          <w:bCs/>
          <w:sz w:val="26"/>
        </w:rPr>
        <w:t xml:space="preserve"> </w:t>
      </w:r>
      <w:r w:rsidRPr="00E44B64">
        <w:rPr>
          <w:sz w:val="16"/>
        </w:rPr>
        <w:t xml:space="preserve">[Jorge, Director of </w:t>
      </w:r>
      <w:proofErr w:type="spellStart"/>
      <w:r w:rsidRPr="00E44B64">
        <w:rPr>
          <w:sz w:val="16"/>
        </w:rPr>
        <w:t>NATOSource</w:t>
      </w:r>
      <w:proofErr w:type="spellEnd"/>
      <w:r w:rsidRPr="00E44B64">
        <w:rPr>
          <w:sz w:val="16"/>
        </w:rPr>
        <w:t xml:space="preserve"> and a Senior Fellow at the Atlantic Council, "US Pivot Doesn't Affect NATO's Asian Partnerships", Aug 14, </w:t>
      </w:r>
      <w:hyperlink r:id="rId10" w:history="1">
        <w:r w:rsidRPr="00E44B64">
          <w:rPr>
            <w:sz w:val="16"/>
          </w:rPr>
          <w:t>www.atlanticcouncil.org/blogs/new-atlanticist/us-pivot-doesnt-affect-natos-asian-partnerships</w:t>
        </w:r>
      </w:hyperlink>
      <w:r w:rsidRPr="00E44B64">
        <w:rPr>
          <w:sz w:val="16"/>
        </w:rPr>
        <w:t xml:space="preserve"> NL]</w:t>
      </w:r>
    </w:p>
    <w:p w:rsidR="001A713B" w:rsidRPr="00E44B64" w:rsidRDefault="001A713B" w:rsidP="001A713B">
      <w:pPr>
        <w:rPr>
          <w:sz w:val="16"/>
        </w:rPr>
      </w:pPr>
      <w:r w:rsidRPr="00E44B64">
        <w:rPr>
          <w:sz w:val="16"/>
        </w:rPr>
        <w:t>The Obama administration's so-called pivot to Asia will have only a small and indirect impact on the strengthening of NATO's partnerships in Asia.</w:t>
      </w:r>
      <w:r w:rsidRPr="00E44B64">
        <w:rPr>
          <w:sz w:val="12"/>
        </w:rPr>
        <w:t>¶</w:t>
      </w:r>
      <w:r w:rsidRPr="00E44B64">
        <w:rPr>
          <w:sz w:val="16"/>
        </w:rPr>
        <w:t xml:space="preserve"> </w:t>
      </w:r>
      <w:proofErr w:type="gramStart"/>
      <w:r w:rsidRPr="00E44B64">
        <w:rPr>
          <w:sz w:val="16"/>
        </w:rPr>
        <w:t>The</w:t>
      </w:r>
      <w:proofErr w:type="gramEnd"/>
      <w:r w:rsidRPr="00E44B64">
        <w:rPr>
          <w:sz w:val="16"/>
        </w:rPr>
        <w:t xml:space="preserve"> pivot is part of US defense policy, not NATO policy. It is primarily a result of the return of forces to the region from deployments in Iraq, Afghanistan, and elsewhere in the Middle East.</w:t>
      </w:r>
      <w:r w:rsidRPr="00E44B64">
        <w:rPr>
          <w:sz w:val="12"/>
        </w:rPr>
        <w:t>¶</w:t>
      </w:r>
      <w:r w:rsidRPr="00E44B64">
        <w:rPr>
          <w:sz w:val="16"/>
        </w:rPr>
        <w:t xml:space="preserve"> </w:t>
      </w:r>
      <w:r w:rsidRPr="00A84E60">
        <w:rPr>
          <w:b/>
          <w:bCs/>
          <w:highlight w:val="cyan"/>
          <w:u w:val="single"/>
        </w:rPr>
        <w:t>NATO's partnerships in Asia</w:t>
      </w:r>
      <w:r w:rsidRPr="00E44B64">
        <w:rPr>
          <w:sz w:val="16"/>
        </w:rPr>
        <w:t xml:space="preserve"> are not a result of the US pivot. They </w:t>
      </w:r>
      <w:r w:rsidRPr="00A84E60">
        <w:rPr>
          <w:b/>
          <w:bCs/>
          <w:highlight w:val="cyan"/>
          <w:u w:val="single"/>
        </w:rPr>
        <w:t>exist due to the</w:t>
      </w:r>
      <w:r w:rsidRPr="00E44B64">
        <w:rPr>
          <w:b/>
          <w:bCs/>
          <w:u w:val="single"/>
        </w:rPr>
        <w:t xml:space="preserve"> </w:t>
      </w:r>
      <w:r w:rsidRPr="00E44B64">
        <w:rPr>
          <w:sz w:val="16"/>
        </w:rPr>
        <w:t>relative</w:t>
      </w:r>
      <w:r w:rsidRPr="00E44B64">
        <w:rPr>
          <w:b/>
          <w:bCs/>
          <w:u w:val="single"/>
        </w:rPr>
        <w:t xml:space="preserve"> growth of Asia's geostrategic power and the need for </w:t>
      </w:r>
      <w:r w:rsidRPr="00E44B64">
        <w:rPr>
          <w:sz w:val="16"/>
        </w:rPr>
        <w:t>greater</w:t>
      </w:r>
      <w:r w:rsidRPr="00E44B64">
        <w:rPr>
          <w:b/>
          <w:bCs/>
          <w:u w:val="single"/>
        </w:rPr>
        <w:t xml:space="preserve"> </w:t>
      </w:r>
      <w:r w:rsidRPr="00A84E60">
        <w:rPr>
          <w:b/>
          <w:bCs/>
          <w:highlight w:val="cyan"/>
          <w:u w:val="single"/>
        </w:rPr>
        <w:t>cooperation against common threats</w:t>
      </w:r>
      <w:r w:rsidRPr="00E44B64">
        <w:rPr>
          <w:b/>
          <w:bCs/>
          <w:u w:val="single"/>
        </w:rPr>
        <w:t xml:space="preserve"> </w:t>
      </w:r>
      <w:r w:rsidRPr="00E44B64">
        <w:rPr>
          <w:sz w:val="16"/>
        </w:rPr>
        <w:t>to the peace and prosperity of Asia and the transatlantic community.</w:t>
      </w:r>
      <w:r w:rsidRPr="00E44B64">
        <w:rPr>
          <w:sz w:val="12"/>
        </w:rPr>
        <w:t>¶</w:t>
      </w:r>
      <w:r w:rsidRPr="00E44B64">
        <w:rPr>
          <w:sz w:val="16"/>
        </w:rPr>
        <w:t xml:space="preserve"> There are many misperceptions that NATO partnerships are a precursor to NATO expansion into other regions and the addition of new members to NATO from Asia or the Middle East. This is not true.</w:t>
      </w:r>
      <w:r w:rsidRPr="00E44B64">
        <w:rPr>
          <w:sz w:val="12"/>
        </w:rPr>
        <w:t>¶</w:t>
      </w:r>
      <w:r w:rsidRPr="00E44B64">
        <w:rPr>
          <w:sz w:val="16"/>
        </w:rPr>
        <w:t xml:space="preserve"> NATO is not seeking new members in other regions, and NATO's partners in other regions are not seeking NATO membership. NATO partnerships outside of Europe are for improving cooperation, not for partners to become NATO members.</w:t>
      </w:r>
      <w:r w:rsidRPr="00E44B64">
        <w:rPr>
          <w:sz w:val="12"/>
        </w:rPr>
        <w:t>¶</w:t>
      </w:r>
      <w:r w:rsidRPr="00E44B64">
        <w:rPr>
          <w:sz w:val="16"/>
        </w:rPr>
        <w:t xml:space="preserve"> Secretary General of NATO Anders </w:t>
      </w:r>
      <w:proofErr w:type="spellStart"/>
      <w:r w:rsidRPr="00E44B64">
        <w:rPr>
          <w:sz w:val="16"/>
        </w:rPr>
        <w:t>Fogh</w:t>
      </w:r>
      <w:proofErr w:type="spellEnd"/>
      <w:r w:rsidRPr="00E44B64">
        <w:rPr>
          <w:sz w:val="16"/>
        </w:rPr>
        <w:t xml:space="preserve"> Rasmussen recently stated this very clearly. "Let there be no doubt. This is not about replacing our existing partnerships. It is not about expanding our footprint into other parts of the world. Nor is it about NATO assuming global responsibilities."</w:t>
      </w:r>
      <w:r w:rsidRPr="00E44B64">
        <w:rPr>
          <w:sz w:val="12"/>
        </w:rPr>
        <w:t>¶</w:t>
      </w:r>
      <w:r w:rsidRPr="00E44B64">
        <w:rPr>
          <w:sz w:val="16"/>
        </w:rPr>
        <w:t xml:space="preserve"> NATO partnerships are being strengthened because it is in the interest of NATO, its partners and the international community as a whole, for countries to improve their ability to work together in the face of common security problems.</w:t>
      </w:r>
      <w:r w:rsidRPr="00E44B64">
        <w:rPr>
          <w:sz w:val="12"/>
        </w:rPr>
        <w:t>¶</w:t>
      </w:r>
      <w:r w:rsidRPr="00E44B64">
        <w:rPr>
          <w:sz w:val="16"/>
        </w:rPr>
        <w:t xml:space="preserve"> From the proliferation of WMD technology, to escalating cyber threats, to growing violence from extremist groups, the international community is facing numerous dangerous challenges.</w:t>
      </w:r>
      <w:r w:rsidRPr="00E44B64">
        <w:rPr>
          <w:sz w:val="12"/>
        </w:rPr>
        <w:t>¶</w:t>
      </w:r>
      <w:r w:rsidRPr="00E44B64">
        <w:rPr>
          <w:sz w:val="16"/>
        </w:rPr>
        <w:t xml:space="preserve"> At the same time, worldwide economic troubles are reducing national budgets and decreasing the capabilities of nations to deal with these rising threats.</w:t>
      </w:r>
      <w:r w:rsidRPr="00E44B64">
        <w:rPr>
          <w:sz w:val="12"/>
        </w:rPr>
        <w:t>¶</w:t>
      </w:r>
      <w:r w:rsidRPr="00E44B64">
        <w:rPr>
          <w:sz w:val="16"/>
        </w:rPr>
        <w:t xml:space="preserve"> </w:t>
      </w:r>
      <w:r w:rsidRPr="00A84E60">
        <w:rPr>
          <w:b/>
          <w:bCs/>
          <w:highlight w:val="cyan"/>
          <w:u w:val="single"/>
        </w:rPr>
        <w:t>NATO</w:t>
      </w:r>
      <w:r w:rsidRPr="00E44B64">
        <w:rPr>
          <w:b/>
          <w:bCs/>
          <w:u w:val="single"/>
        </w:rPr>
        <w:t xml:space="preserve"> partnerships </w:t>
      </w:r>
      <w:r w:rsidRPr="00A84E60">
        <w:rPr>
          <w:b/>
          <w:bCs/>
          <w:highlight w:val="cyan"/>
          <w:u w:val="single"/>
        </w:rPr>
        <w:t>help countries</w:t>
      </w:r>
      <w:r w:rsidRPr="00E44B64">
        <w:rPr>
          <w:b/>
          <w:bCs/>
          <w:u w:val="single"/>
        </w:rPr>
        <w:t xml:space="preserve"> </w:t>
      </w:r>
      <w:r w:rsidRPr="00E44B64">
        <w:rPr>
          <w:sz w:val="16"/>
        </w:rPr>
        <w:t>continue to</w:t>
      </w:r>
      <w:r w:rsidRPr="00E44B64">
        <w:rPr>
          <w:b/>
          <w:bCs/>
          <w:u w:val="single"/>
        </w:rPr>
        <w:t xml:space="preserve"> </w:t>
      </w:r>
      <w:r w:rsidRPr="00A84E60">
        <w:rPr>
          <w:b/>
          <w:bCs/>
          <w:highlight w:val="cyan"/>
          <w:u w:val="single"/>
        </w:rPr>
        <w:t>protect their people</w:t>
      </w:r>
      <w:r w:rsidRPr="00E44B64">
        <w:rPr>
          <w:b/>
          <w:bCs/>
          <w:u w:val="single"/>
        </w:rPr>
        <w:t xml:space="preserve"> </w:t>
      </w:r>
      <w:r w:rsidRPr="00E44B64">
        <w:rPr>
          <w:sz w:val="16"/>
        </w:rPr>
        <w:t>and interests</w:t>
      </w:r>
      <w:r w:rsidRPr="00E44B64">
        <w:rPr>
          <w:b/>
          <w:bCs/>
          <w:u w:val="single"/>
        </w:rPr>
        <w:t xml:space="preserve"> </w:t>
      </w:r>
      <w:r w:rsidRPr="00A84E60">
        <w:rPr>
          <w:b/>
          <w:bCs/>
          <w:highlight w:val="cyan"/>
          <w:u w:val="single"/>
        </w:rPr>
        <w:t>by working together</w:t>
      </w:r>
      <w:r w:rsidRPr="00E44B64">
        <w:rPr>
          <w:b/>
          <w:bCs/>
          <w:u w:val="single"/>
        </w:rPr>
        <w:t xml:space="preserve"> </w:t>
      </w:r>
      <w:r w:rsidRPr="00E44B64">
        <w:rPr>
          <w:sz w:val="16"/>
        </w:rPr>
        <w:t>rather than separately.</w:t>
      </w:r>
      <w:r w:rsidRPr="00E44B64">
        <w:rPr>
          <w:sz w:val="12"/>
        </w:rPr>
        <w:t>¶</w:t>
      </w:r>
      <w:r w:rsidRPr="00E44B64">
        <w:rPr>
          <w:sz w:val="16"/>
        </w:rPr>
        <w:t xml:space="preserve"> Asia and the transatlantic community already benefit from NATO partnerships. For example, </w:t>
      </w:r>
      <w:r w:rsidRPr="00A84E60">
        <w:rPr>
          <w:b/>
          <w:bCs/>
          <w:highlight w:val="cyan"/>
          <w:u w:val="single"/>
        </w:rPr>
        <w:t>NATO navies</w:t>
      </w:r>
      <w:r w:rsidRPr="00E44B64">
        <w:rPr>
          <w:b/>
          <w:bCs/>
          <w:u w:val="single"/>
        </w:rPr>
        <w:t xml:space="preserve"> </w:t>
      </w:r>
      <w:r w:rsidRPr="00E44B64">
        <w:rPr>
          <w:sz w:val="16"/>
        </w:rPr>
        <w:t>and naval units</w:t>
      </w:r>
      <w:r w:rsidRPr="00E44B64">
        <w:rPr>
          <w:b/>
          <w:bCs/>
          <w:u w:val="single"/>
        </w:rPr>
        <w:t xml:space="preserve"> from Asian powers such as China and India </w:t>
      </w:r>
      <w:r w:rsidRPr="00A84E60">
        <w:rPr>
          <w:b/>
          <w:bCs/>
          <w:highlight w:val="cyan"/>
          <w:u w:val="single"/>
        </w:rPr>
        <w:t>work together</w:t>
      </w:r>
      <w:r w:rsidRPr="00E44B64">
        <w:rPr>
          <w:b/>
          <w:bCs/>
          <w:u w:val="single"/>
        </w:rPr>
        <w:t xml:space="preserve"> </w:t>
      </w:r>
      <w:r w:rsidRPr="00E44B64">
        <w:rPr>
          <w:sz w:val="16"/>
        </w:rPr>
        <w:t>in counter-piracy missions.</w:t>
      </w:r>
      <w:r w:rsidRPr="00E44B64">
        <w:rPr>
          <w:sz w:val="12"/>
        </w:rPr>
        <w:t>¶</w:t>
      </w:r>
      <w:r w:rsidRPr="00E44B64">
        <w:rPr>
          <w:sz w:val="16"/>
        </w:rPr>
        <w:t xml:space="preserve"> By working together, </w:t>
      </w:r>
      <w:r w:rsidRPr="00E44B64">
        <w:rPr>
          <w:b/>
          <w:bCs/>
          <w:u w:val="single"/>
        </w:rPr>
        <w:t xml:space="preserve">they </w:t>
      </w:r>
      <w:r w:rsidRPr="00E44B64">
        <w:rPr>
          <w:sz w:val="16"/>
        </w:rPr>
        <w:t>not only help protect lives and keep the peace, but also</w:t>
      </w:r>
      <w:r w:rsidRPr="00E44B64">
        <w:rPr>
          <w:b/>
          <w:bCs/>
          <w:u w:val="single"/>
        </w:rPr>
        <w:t xml:space="preserve"> </w:t>
      </w:r>
      <w:r w:rsidRPr="00A84E60">
        <w:rPr>
          <w:b/>
          <w:bCs/>
          <w:highlight w:val="cyan"/>
          <w:u w:val="single"/>
        </w:rPr>
        <w:t>prevent rogue actors from damaging</w:t>
      </w:r>
      <w:r w:rsidRPr="00E44B64">
        <w:rPr>
          <w:b/>
          <w:bCs/>
          <w:u w:val="single"/>
        </w:rPr>
        <w:t xml:space="preserve"> the </w:t>
      </w:r>
      <w:r w:rsidRPr="00A84E60">
        <w:rPr>
          <w:b/>
          <w:bCs/>
          <w:highlight w:val="cyan"/>
          <w:u w:val="single"/>
        </w:rPr>
        <w:t>international trade</w:t>
      </w:r>
      <w:r w:rsidRPr="00E44B64">
        <w:rPr>
          <w:b/>
          <w:bCs/>
          <w:u w:val="single"/>
        </w:rPr>
        <w:t xml:space="preserve"> </w:t>
      </w:r>
      <w:r w:rsidRPr="00E44B64">
        <w:rPr>
          <w:sz w:val="16"/>
        </w:rPr>
        <w:t>in food, energy, and products, which all of our economies depend on.</w:t>
      </w:r>
      <w:r w:rsidRPr="00E44B64">
        <w:rPr>
          <w:sz w:val="12"/>
        </w:rPr>
        <w:t>¶</w:t>
      </w:r>
      <w:r w:rsidRPr="00E44B64">
        <w:rPr>
          <w:sz w:val="16"/>
        </w:rPr>
        <w:t xml:space="preserve"> </w:t>
      </w:r>
      <w:r w:rsidRPr="00E44B64">
        <w:rPr>
          <w:rStyle w:val="StyleUnderline"/>
        </w:rPr>
        <w:t>NATO partnerships</w:t>
      </w:r>
      <w:r w:rsidRPr="00E44B64">
        <w:rPr>
          <w:b/>
          <w:bCs/>
          <w:u w:val="single"/>
        </w:rPr>
        <w:t xml:space="preserve"> </w:t>
      </w:r>
      <w:r w:rsidRPr="00E44B64">
        <w:rPr>
          <w:sz w:val="16"/>
        </w:rPr>
        <w:t xml:space="preserve">also </w:t>
      </w:r>
      <w:r w:rsidRPr="00E44B64">
        <w:rPr>
          <w:rStyle w:val="StyleUnderline"/>
        </w:rPr>
        <w:t>contribute</w:t>
      </w:r>
      <w:r w:rsidRPr="00E44B64">
        <w:rPr>
          <w:sz w:val="16"/>
        </w:rPr>
        <w:t xml:space="preserve"> to the international community </w:t>
      </w:r>
      <w:r w:rsidRPr="00A84E60">
        <w:rPr>
          <w:rStyle w:val="Emphasis"/>
          <w:highlight w:val="cyan"/>
        </w:rPr>
        <w:t>by increasing</w:t>
      </w:r>
      <w:r w:rsidRPr="00E44B64">
        <w:rPr>
          <w:rStyle w:val="Emphasis"/>
        </w:rPr>
        <w:t xml:space="preserve"> </w:t>
      </w:r>
      <w:r w:rsidRPr="00A84E60">
        <w:rPr>
          <w:rStyle w:val="Emphasis"/>
          <w:highlight w:val="cyan"/>
        </w:rPr>
        <w:t>communication</w:t>
      </w:r>
      <w:r w:rsidRPr="00E44B64">
        <w:rPr>
          <w:rStyle w:val="Emphasis"/>
        </w:rPr>
        <w:t xml:space="preserve"> and understanding</w:t>
      </w:r>
      <w:r w:rsidRPr="00E44B64">
        <w:rPr>
          <w:sz w:val="16"/>
        </w:rPr>
        <w:t xml:space="preserve"> between NATO and its partners.</w:t>
      </w:r>
      <w:r w:rsidRPr="00E44B64">
        <w:rPr>
          <w:sz w:val="12"/>
        </w:rPr>
        <w:t>¶</w:t>
      </w:r>
      <w:r w:rsidRPr="00E44B64">
        <w:rPr>
          <w:sz w:val="16"/>
        </w:rPr>
        <w:t xml:space="preserve"> In addition to the Asian countries that participated in the meeting for International Security Assistance Force partners at the NATO summit in Chicago in May, Asian nations such as Japan and South Korea were also invited to attend what the White House described as "an unprecedented meeting to discuss ways to further broaden and deepen NATO's cooperation with partner nations."</w:t>
      </w:r>
      <w:r w:rsidRPr="00E44B64">
        <w:rPr>
          <w:sz w:val="12"/>
        </w:rPr>
        <w:t>¶</w:t>
      </w:r>
      <w:r w:rsidRPr="00E44B64">
        <w:rPr>
          <w:sz w:val="16"/>
        </w:rPr>
        <w:t xml:space="preserve"> </w:t>
      </w:r>
      <w:proofErr w:type="gramStart"/>
      <w:r w:rsidRPr="00E44B64">
        <w:rPr>
          <w:sz w:val="16"/>
        </w:rPr>
        <w:t>In</w:t>
      </w:r>
      <w:proofErr w:type="gramEnd"/>
      <w:r w:rsidRPr="00E44B64">
        <w:rPr>
          <w:sz w:val="16"/>
        </w:rPr>
        <w:t xml:space="preserve"> fact, improving relations with partners was one of NATO's three main priorities at the Chicago summit.</w:t>
      </w:r>
      <w:r w:rsidRPr="00E44B64">
        <w:rPr>
          <w:sz w:val="12"/>
        </w:rPr>
        <w:t>¶</w:t>
      </w:r>
      <w:r w:rsidRPr="00E44B64">
        <w:rPr>
          <w:sz w:val="16"/>
        </w:rPr>
        <w:t xml:space="preserve"> NATO partnerships will not expand NATO into Asia or other regions. The purpose of NATO partnerships is to expand international cooperation in security matters and help make the world safer for all of us.</w:t>
      </w:r>
      <w:r w:rsidRPr="00E44B64">
        <w:rPr>
          <w:sz w:val="12"/>
        </w:rPr>
        <w:t>¶</w:t>
      </w:r>
      <w:r w:rsidRPr="00E44B64">
        <w:rPr>
          <w:sz w:val="16"/>
        </w:rPr>
        <w:t xml:space="preserve"> As Rasmussen said, "This is about NATO assuming a global perspective. Playing its part globally, and strengthening our ability to act in concert with our partners around the globe."</w:t>
      </w:r>
      <w:r w:rsidRPr="00E44B64">
        <w:rPr>
          <w:sz w:val="12"/>
        </w:rPr>
        <w:t>¶</w:t>
      </w:r>
      <w:r w:rsidRPr="00E44B64">
        <w:rPr>
          <w:sz w:val="16"/>
        </w:rPr>
        <w:t xml:space="preserve"> </w:t>
      </w:r>
    </w:p>
    <w:p w:rsidR="001A713B" w:rsidRPr="001A713B" w:rsidRDefault="001A713B" w:rsidP="001A713B"/>
    <w:p w:rsidR="001A713B" w:rsidRPr="00A83A87" w:rsidRDefault="001A713B" w:rsidP="001A713B">
      <w:pPr>
        <w:pStyle w:val="Heading4"/>
      </w:pPr>
      <w:r>
        <w:t xml:space="preserve">US drone leadership doesn’t solve </w:t>
      </w:r>
    </w:p>
    <w:p w:rsidR="001A713B" w:rsidRPr="00A83A87" w:rsidRDefault="001A713B" w:rsidP="001A713B">
      <w:proofErr w:type="spellStart"/>
      <w:r w:rsidRPr="00A83A87">
        <w:rPr>
          <w:b/>
        </w:rPr>
        <w:t>Etzioni</w:t>
      </w:r>
      <w:proofErr w:type="spellEnd"/>
      <w:r w:rsidRPr="00A83A87">
        <w:rPr>
          <w:b/>
        </w:rPr>
        <w:t xml:space="preserve"> 13</w:t>
      </w:r>
      <w:r>
        <w:t>[</w:t>
      </w:r>
      <w:proofErr w:type="spellStart"/>
      <w:r w:rsidRPr="00A83A87">
        <w:t>Amitai</w:t>
      </w:r>
      <w:proofErr w:type="spellEnd"/>
      <w:r w:rsidRPr="00A83A87">
        <w:t xml:space="preserve"> </w:t>
      </w:r>
      <w:proofErr w:type="spellStart"/>
      <w:r>
        <w:t>Etzioni</w:t>
      </w:r>
      <w:proofErr w:type="spellEnd"/>
      <w:r w:rsidRPr="00A83A87">
        <w:t xml:space="preserve">, professor of international relations at George Washington University, March/April 2013, “The Great Drone Debate,” Military Review, </w:t>
      </w:r>
      <w:hyperlink r:id="rId11" w:history="1">
        <w:r w:rsidRPr="00A83A87">
          <w:rPr>
            <w:rStyle w:val="Hyperlink"/>
          </w:rPr>
          <w:t>http://usacac.army.mil/CAC2/MilitaryReview/Archives/English/MilitaryReview_20130430_art004.pdf</w:t>
        </w:r>
      </w:hyperlink>
      <w:r>
        <w:t>]</w:t>
      </w:r>
    </w:p>
    <w:p w:rsidR="001A713B" w:rsidRDefault="001A713B" w:rsidP="001A713B">
      <w:pPr>
        <w:rPr>
          <w:sz w:val="16"/>
        </w:rPr>
      </w:pPr>
      <w:r w:rsidRPr="00A83A87">
        <w:rPr>
          <w:sz w:val="16"/>
        </w:rPr>
        <w:t xml:space="preserve">Other </w:t>
      </w:r>
      <w:r w:rsidRPr="00BF4DF2">
        <w:rPr>
          <w:rStyle w:val="TitleChar"/>
          <w:highlight w:val="yellow"/>
        </w:rPr>
        <w:t>critics contend</w:t>
      </w:r>
      <w:r w:rsidRPr="00A83A87">
        <w:rPr>
          <w:sz w:val="16"/>
        </w:rPr>
        <w:t xml:space="preserve"> that </w:t>
      </w:r>
      <w:r w:rsidRPr="00BF4DF2">
        <w:rPr>
          <w:rStyle w:val="TitleChar"/>
          <w:highlight w:val="yellow"/>
        </w:rPr>
        <w:t>by the U</w:t>
      </w:r>
      <w:r w:rsidRPr="00A83A87">
        <w:rPr>
          <w:sz w:val="16"/>
        </w:rPr>
        <w:t xml:space="preserve">nited </w:t>
      </w:r>
      <w:r w:rsidRPr="00BF4DF2">
        <w:rPr>
          <w:rStyle w:val="TitleChar"/>
          <w:highlight w:val="yellow"/>
        </w:rPr>
        <w:t>S</w:t>
      </w:r>
      <w:r w:rsidRPr="00A83A87">
        <w:rPr>
          <w:sz w:val="16"/>
        </w:rPr>
        <w:t xml:space="preserve">tates </w:t>
      </w:r>
      <w:r w:rsidRPr="00BF4DF2">
        <w:rPr>
          <w:rStyle w:val="TitleChar"/>
          <w:highlight w:val="yellow"/>
        </w:rPr>
        <w:t>using drones</w:t>
      </w:r>
      <w:r w:rsidRPr="00A83A87">
        <w:rPr>
          <w:sz w:val="16"/>
          <w:highlight w:val="yellow"/>
        </w:rPr>
        <w:t xml:space="preserve">, </w:t>
      </w:r>
      <w:r w:rsidRPr="00BF4DF2">
        <w:rPr>
          <w:rStyle w:val="TitleChar"/>
          <w:highlight w:val="yellow"/>
        </w:rPr>
        <w:t>it leads other countries</w:t>
      </w:r>
      <w:r w:rsidRPr="000A0F5C">
        <w:rPr>
          <w:rStyle w:val="TitleChar"/>
        </w:rPr>
        <w:t xml:space="preserve"> into</w:t>
      </w:r>
      <w:r w:rsidRPr="00A83A87">
        <w:rPr>
          <w:sz w:val="16"/>
        </w:rPr>
        <w:t xml:space="preserve"> making and </w:t>
      </w:r>
      <w:r w:rsidRPr="000A0F5C">
        <w:rPr>
          <w:rStyle w:val="TitleChar"/>
        </w:rPr>
        <w:t>using them</w:t>
      </w:r>
      <w:r w:rsidRPr="00A83A87">
        <w:rPr>
          <w:sz w:val="16"/>
        </w:rPr>
        <w:t xml:space="preserve">. For example, Medea Benjamin, the cofounder of the anti-war activist group CODEPINK and author of a book about drones argues that, “The proliferation of drones should evoke reﬂection on the precedent that the United States is setting by killing anyone it wants, anywhere it wants, on the basis of secret information. Other nations and non-state entities are watching—and are bound to start acting in a similar fashion.”60 Indeed scores of countries are now manufacturing or purchasing drones. There can be little doubt that the fact that drones have served the United States well has helped to popularize them. However, </w:t>
      </w:r>
      <w:r w:rsidRPr="00BF4DF2">
        <w:rPr>
          <w:rStyle w:val="TitleChar"/>
          <w:highlight w:val="yellow"/>
        </w:rPr>
        <w:t>it</w:t>
      </w:r>
      <w:r w:rsidRPr="00A83A87">
        <w:rPr>
          <w:sz w:val="16"/>
          <w:highlight w:val="yellow"/>
        </w:rPr>
        <w:t xml:space="preserve"> </w:t>
      </w:r>
      <w:r w:rsidRPr="00BF4DF2">
        <w:rPr>
          <w:rStyle w:val="TitleChar"/>
          <w:highlight w:val="yellow"/>
          <w:bdr w:val="single" w:sz="4" w:space="0" w:color="auto"/>
        </w:rPr>
        <w:t>does not follow</w:t>
      </w:r>
      <w:r w:rsidRPr="00A83A87">
        <w:rPr>
          <w:sz w:val="16"/>
          <w:highlight w:val="yellow"/>
        </w:rPr>
        <w:t xml:space="preserve"> </w:t>
      </w:r>
      <w:r w:rsidRPr="00BF4DF2">
        <w:rPr>
          <w:rStyle w:val="TitleChar"/>
          <w:highlight w:val="yellow"/>
        </w:rPr>
        <w:t>that U</w:t>
      </w:r>
      <w:r w:rsidRPr="00A83A87">
        <w:rPr>
          <w:sz w:val="16"/>
        </w:rPr>
        <w:t xml:space="preserve">nited </w:t>
      </w:r>
      <w:r w:rsidRPr="00BF4DF2">
        <w:rPr>
          <w:rStyle w:val="TitleChar"/>
          <w:highlight w:val="yellow"/>
        </w:rPr>
        <w:t>S</w:t>
      </w:r>
      <w:r w:rsidRPr="00A83A87">
        <w:rPr>
          <w:sz w:val="16"/>
        </w:rPr>
        <w:t xml:space="preserve">tates </w:t>
      </w:r>
      <w:r w:rsidRPr="00BF4DF2">
        <w:rPr>
          <w:rStyle w:val="TitleChar"/>
          <w:highlight w:val="yellow"/>
        </w:rPr>
        <w:t>should not have employed drones in the hope that such a show of restraint would deter others</w:t>
      </w:r>
      <w:r w:rsidRPr="00A83A87">
        <w:rPr>
          <w:sz w:val="16"/>
        </w:rPr>
        <w:t xml:space="preserve">. First of all, this would have meant that either the United States would have had to allow terrorists in </w:t>
      </w:r>
      <w:proofErr w:type="spellStart"/>
      <w:r w:rsidRPr="00A83A87">
        <w:rPr>
          <w:sz w:val="16"/>
        </w:rPr>
        <w:t>hardto</w:t>
      </w:r>
      <w:proofErr w:type="spellEnd"/>
      <w:r w:rsidRPr="00A83A87">
        <w:rPr>
          <w:sz w:val="16"/>
        </w:rPr>
        <w:t xml:space="preserve">-reach places, say North Waziristan, to either roam and rest freely—or it would have had to use bombs that would have caused much greater collateral damage. Further, </w:t>
      </w:r>
      <w:r w:rsidRPr="006973F9">
        <w:rPr>
          <w:rStyle w:val="TitleChar"/>
        </w:rPr>
        <w:t>the record shows</w:t>
      </w:r>
      <w:r w:rsidRPr="00A83A87">
        <w:rPr>
          <w:sz w:val="16"/>
        </w:rPr>
        <w:t xml:space="preserve"> that </w:t>
      </w:r>
      <w:r w:rsidRPr="00BF4DF2">
        <w:rPr>
          <w:rStyle w:val="TitleChar"/>
          <w:highlight w:val="yellow"/>
        </w:rPr>
        <w:t>even when the</w:t>
      </w:r>
      <w:r w:rsidRPr="006973F9">
        <w:rPr>
          <w:rStyle w:val="TitleChar"/>
        </w:rPr>
        <w:t xml:space="preserve"> </w:t>
      </w:r>
      <w:r w:rsidRPr="00BF4DF2">
        <w:rPr>
          <w:rStyle w:val="TitleChar"/>
          <w:highlight w:val="yellow"/>
        </w:rPr>
        <w:t>U</w:t>
      </w:r>
      <w:r w:rsidRPr="00A83A87">
        <w:rPr>
          <w:sz w:val="16"/>
        </w:rPr>
        <w:t xml:space="preserve">nited </w:t>
      </w:r>
      <w:r w:rsidRPr="00BF4DF2">
        <w:rPr>
          <w:rStyle w:val="TitleChar"/>
          <w:highlight w:val="yellow"/>
        </w:rPr>
        <w:t>S</w:t>
      </w:r>
      <w:r w:rsidRPr="00A83A87">
        <w:rPr>
          <w:sz w:val="16"/>
        </w:rPr>
        <w:t xml:space="preserve">tates </w:t>
      </w:r>
      <w:r w:rsidRPr="00BF4DF2">
        <w:rPr>
          <w:rStyle w:val="TitleChar"/>
          <w:highlight w:val="yellow"/>
        </w:rPr>
        <w:t>did not develop a particular weapon,</w:t>
      </w:r>
      <w:r w:rsidRPr="00A83A87">
        <w:rPr>
          <w:sz w:val="16"/>
          <w:highlight w:val="yellow"/>
        </w:rPr>
        <w:t xml:space="preserve"> </w:t>
      </w:r>
      <w:r w:rsidRPr="00BF4DF2">
        <w:rPr>
          <w:rStyle w:val="TitleChar"/>
          <w:highlight w:val="yellow"/>
          <w:bdr w:val="single" w:sz="4" w:space="0" w:color="auto"/>
        </w:rPr>
        <w:t>others did</w:t>
      </w:r>
      <w:r w:rsidRPr="00A83A87">
        <w:rPr>
          <w:sz w:val="16"/>
        </w:rPr>
        <w:t xml:space="preserve">. Thus, </w:t>
      </w:r>
      <w:r w:rsidRPr="00BF4DF2">
        <w:rPr>
          <w:rStyle w:val="TitleChar"/>
          <w:highlight w:val="yellow"/>
        </w:rPr>
        <w:t>China has taken the lead in</w:t>
      </w:r>
      <w:r w:rsidRPr="006973F9">
        <w:rPr>
          <w:rStyle w:val="TitleChar"/>
        </w:rPr>
        <w:t xml:space="preserve"> the development of </w:t>
      </w:r>
      <w:r w:rsidRPr="00BF4DF2">
        <w:rPr>
          <w:rStyle w:val="TitleChar"/>
          <w:highlight w:val="yellow"/>
        </w:rPr>
        <w:t>anti-ship missiles and</w:t>
      </w:r>
      <w:r w:rsidRPr="00A83A87">
        <w:rPr>
          <w:sz w:val="16"/>
        </w:rPr>
        <w:t xml:space="preserve"> seemingly </w:t>
      </w:r>
      <w:r w:rsidRPr="00BF4DF2">
        <w:rPr>
          <w:rStyle w:val="TitleChar"/>
          <w:highlight w:val="yellow"/>
        </w:rPr>
        <w:t>cyber</w:t>
      </w:r>
      <w:r w:rsidRPr="006973F9">
        <w:rPr>
          <w:rStyle w:val="TitleChar"/>
        </w:rPr>
        <w:t xml:space="preserve"> weapons as well</w:t>
      </w:r>
      <w:r w:rsidRPr="00A83A87">
        <w:rPr>
          <w:sz w:val="16"/>
        </w:rPr>
        <w:t xml:space="preserve">. One must keep in mind that </w:t>
      </w:r>
      <w:r w:rsidRPr="006973F9">
        <w:rPr>
          <w:rStyle w:val="TitleChar"/>
        </w:rPr>
        <w:t>the international environment is a hostile one</w:t>
      </w:r>
      <w:r w:rsidRPr="00A83A87">
        <w:rPr>
          <w:sz w:val="16"/>
        </w:rPr>
        <w:t xml:space="preserve">. </w:t>
      </w:r>
      <w:r w:rsidRPr="00BF4DF2">
        <w:rPr>
          <w:rStyle w:val="TitleChar"/>
          <w:highlight w:val="yellow"/>
        </w:rPr>
        <w:t>Countries</w:t>
      </w:r>
      <w:r w:rsidRPr="00A83A87">
        <w:rPr>
          <w:sz w:val="16"/>
        </w:rPr>
        <w:t xml:space="preserve">—and especially non-state actors— most of the time </w:t>
      </w:r>
      <w:r w:rsidRPr="00BF4DF2">
        <w:rPr>
          <w:rStyle w:val="TitleChar"/>
          <w:highlight w:val="yellow"/>
          <w:bdr w:val="single" w:sz="4" w:space="0" w:color="auto"/>
        </w:rPr>
        <w:t>do not play by</w:t>
      </w:r>
      <w:r w:rsidRPr="006973F9">
        <w:rPr>
          <w:rStyle w:val="TitleChar"/>
          <w:bdr w:val="single" w:sz="4" w:space="0" w:color="auto"/>
        </w:rPr>
        <w:t xml:space="preserve"> some set of </w:t>
      </w:r>
      <w:proofErr w:type="spellStart"/>
      <w:r w:rsidRPr="00BF4DF2">
        <w:rPr>
          <w:rStyle w:val="TitleChar"/>
          <w:highlight w:val="yellow"/>
          <w:bdr w:val="single" w:sz="4" w:space="0" w:color="auto"/>
        </w:rPr>
        <w:t>selfconstraining</w:t>
      </w:r>
      <w:proofErr w:type="spellEnd"/>
      <w:r w:rsidRPr="00BF4DF2">
        <w:rPr>
          <w:rStyle w:val="TitleChar"/>
          <w:highlight w:val="yellow"/>
          <w:bdr w:val="single" w:sz="4" w:space="0" w:color="auto"/>
        </w:rPr>
        <w:t xml:space="preserve"> rules</w:t>
      </w:r>
      <w:r w:rsidRPr="00A83A87">
        <w:rPr>
          <w:sz w:val="16"/>
        </w:rPr>
        <w:t xml:space="preserve">. Rather, </w:t>
      </w:r>
      <w:r w:rsidRPr="00BF4DF2">
        <w:rPr>
          <w:rStyle w:val="TitleChar"/>
          <w:highlight w:val="yellow"/>
        </w:rPr>
        <w:t>they</w:t>
      </w:r>
      <w:r w:rsidRPr="00A83A87">
        <w:rPr>
          <w:sz w:val="16"/>
        </w:rPr>
        <w:t xml:space="preserve"> tend to </w:t>
      </w:r>
      <w:r w:rsidRPr="00BF4DF2">
        <w:rPr>
          <w:rStyle w:val="TitleChar"/>
          <w:highlight w:val="yellow"/>
        </w:rPr>
        <w:t>employ</w:t>
      </w:r>
      <w:r w:rsidRPr="00A83A87">
        <w:rPr>
          <w:sz w:val="16"/>
          <w:highlight w:val="yellow"/>
        </w:rPr>
        <w:t xml:space="preserve"> </w:t>
      </w:r>
      <w:r w:rsidRPr="00BF4DF2">
        <w:rPr>
          <w:rStyle w:val="TitleChar"/>
          <w:highlight w:val="yellow"/>
          <w:bdr w:val="single" w:sz="4" w:space="0" w:color="auto"/>
        </w:rPr>
        <w:t>whatever weapons they can obtain</w:t>
      </w:r>
      <w:r w:rsidRPr="00A83A87">
        <w:rPr>
          <w:sz w:val="16"/>
          <w:highlight w:val="yellow"/>
        </w:rPr>
        <w:t xml:space="preserve"> </w:t>
      </w:r>
      <w:r w:rsidRPr="00BF4DF2">
        <w:rPr>
          <w:rStyle w:val="TitleChar"/>
          <w:highlight w:val="yellow"/>
        </w:rPr>
        <w:t>that will further</w:t>
      </w:r>
      <w:r w:rsidRPr="006973F9">
        <w:rPr>
          <w:rStyle w:val="TitleChar"/>
        </w:rPr>
        <w:t xml:space="preserve"> their </w:t>
      </w:r>
      <w:r w:rsidRPr="00BF4DF2">
        <w:rPr>
          <w:rStyle w:val="TitleChar"/>
          <w:highlight w:val="yellow"/>
        </w:rPr>
        <w:t>interests. The U</w:t>
      </w:r>
      <w:r w:rsidRPr="00A83A87">
        <w:rPr>
          <w:sz w:val="16"/>
        </w:rPr>
        <w:t xml:space="preserve">nited </w:t>
      </w:r>
      <w:r w:rsidRPr="00BF4DF2">
        <w:rPr>
          <w:rStyle w:val="TitleChar"/>
          <w:highlight w:val="yellow"/>
        </w:rPr>
        <w:t>S</w:t>
      </w:r>
      <w:r w:rsidRPr="00A83A87">
        <w:rPr>
          <w:sz w:val="16"/>
        </w:rPr>
        <w:t xml:space="preserve">tates </w:t>
      </w:r>
      <w:r w:rsidRPr="00BF4DF2">
        <w:rPr>
          <w:rStyle w:val="TitleChar"/>
          <w:highlight w:val="yellow"/>
        </w:rPr>
        <w:t>correctly does not assume</w:t>
      </w:r>
      <w:r w:rsidRPr="006973F9">
        <w:rPr>
          <w:rStyle w:val="TitleChar"/>
        </w:rPr>
        <w:t xml:space="preserve"> that </w:t>
      </w:r>
      <w:r w:rsidRPr="00BF4DF2">
        <w:rPr>
          <w:rStyle w:val="TitleChar"/>
          <w:highlight w:val="yellow"/>
        </w:rPr>
        <w:t>it can rely on</w:t>
      </w:r>
      <w:r w:rsidRPr="006973F9">
        <w:rPr>
          <w:rStyle w:val="TitleChar"/>
        </w:rPr>
        <w:t xml:space="preserve"> some </w:t>
      </w:r>
      <w:r w:rsidRPr="00BF4DF2">
        <w:rPr>
          <w:rStyle w:val="TitleChar"/>
          <w:highlight w:val="yellow"/>
        </w:rPr>
        <w:t>non-existent implicit gentleman’s agreements</w:t>
      </w:r>
      <w:r w:rsidRPr="006973F9">
        <w:rPr>
          <w:rStyle w:val="TitleChar"/>
        </w:rPr>
        <w:t xml:space="preserve"> that call for the avoidance of new military technology</w:t>
      </w:r>
      <w:r w:rsidRPr="00A83A87">
        <w:rPr>
          <w:sz w:val="16"/>
        </w:rPr>
        <w:t xml:space="preserve"> by nation X or terrorist group Y—</w:t>
      </w:r>
      <w:r w:rsidRPr="006973F9">
        <w:rPr>
          <w:rStyle w:val="TitleChar"/>
        </w:rPr>
        <w:t>if the U</w:t>
      </w:r>
      <w:r w:rsidRPr="00A83A87">
        <w:rPr>
          <w:sz w:val="16"/>
        </w:rPr>
        <w:t xml:space="preserve">nited </w:t>
      </w:r>
      <w:r w:rsidRPr="006973F9">
        <w:rPr>
          <w:rStyle w:val="TitleChar"/>
        </w:rPr>
        <w:t>S</w:t>
      </w:r>
      <w:r w:rsidRPr="00A83A87">
        <w:rPr>
          <w:sz w:val="16"/>
        </w:rPr>
        <w:t xml:space="preserve">tates </w:t>
      </w:r>
      <w:r w:rsidRPr="006973F9">
        <w:rPr>
          <w:rStyle w:val="TitleChar"/>
        </w:rPr>
        <w:t>refrains from employing that technology</w:t>
      </w:r>
      <w:r w:rsidRPr="00A83A87">
        <w:rPr>
          <w:sz w:val="16"/>
        </w:rPr>
        <w:t xml:space="preserve">. </w:t>
      </w:r>
      <w:r w:rsidRPr="006973F9">
        <w:rPr>
          <w:rStyle w:val="TitleChar"/>
        </w:rPr>
        <w:t>I am</w:t>
      </w:r>
      <w:r w:rsidRPr="00A83A87">
        <w:rPr>
          <w:sz w:val="16"/>
        </w:rPr>
        <w:t xml:space="preserve"> </w:t>
      </w:r>
      <w:r w:rsidRPr="006973F9">
        <w:rPr>
          <w:rStyle w:val="TitleChar"/>
        </w:rPr>
        <w:t>not arguing that there are no natural norms that restrain behavior</w:t>
      </w:r>
      <w:r w:rsidRPr="00A83A87">
        <w:rPr>
          <w:sz w:val="16"/>
        </w:rPr>
        <w:t xml:space="preserve">. There are certainly some that exist, particularly in situations where all parties beneﬁt from the norms (e.g., the granting of diplomatic immunity) or where particularly horrifying weapons are involved (e.g., weapons of mass destruction). </w:t>
      </w:r>
      <w:r w:rsidRPr="006973F9">
        <w:rPr>
          <w:rStyle w:val="TitleChar"/>
        </w:rPr>
        <w:t xml:space="preserve">However </w:t>
      </w:r>
      <w:r w:rsidRPr="00BF4DF2">
        <w:rPr>
          <w:rStyle w:val="TitleChar"/>
          <w:highlight w:val="yellow"/>
        </w:rPr>
        <w:t>drones are but one step</w:t>
      </w:r>
      <w:r w:rsidRPr="00A83A87">
        <w:rPr>
          <w:sz w:val="16"/>
        </w:rPr>
        <w:t>—following bombers and missiles—</w:t>
      </w:r>
      <w:r w:rsidRPr="00BF4DF2">
        <w:rPr>
          <w:rStyle w:val="TitleChar"/>
          <w:highlight w:val="yellow"/>
        </w:rPr>
        <w:t>in the development of</w:t>
      </w:r>
      <w:r w:rsidRPr="006973F9">
        <w:rPr>
          <w:rStyle w:val="TitleChar"/>
        </w:rPr>
        <w:t xml:space="preserve"> distant </w:t>
      </w:r>
      <w:r w:rsidRPr="00BF4DF2">
        <w:rPr>
          <w:rStyle w:val="TitleChar"/>
          <w:highlight w:val="yellow"/>
        </w:rPr>
        <w:t>battleﬁeld tech</w:t>
      </w:r>
      <w:r w:rsidRPr="006973F9">
        <w:rPr>
          <w:rStyle w:val="TitleChar"/>
        </w:rPr>
        <w:t>nologies</w:t>
      </w:r>
      <w:r w:rsidRPr="00A83A87">
        <w:rPr>
          <w:sz w:val="16"/>
        </w:rPr>
        <w:t xml:space="preserve">. (Robotic soldiers—or future ﬁghting machines— are next in line). </w:t>
      </w:r>
      <w:r w:rsidRPr="00BF4DF2">
        <w:rPr>
          <w:rStyle w:val="TitleChar"/>
          <w:highlight w:val="yellow"/>
        </w:rPr>
        <w:t>In such circumstances,</w:t>
      </w:r>
      <w:r w:rsidRPr="00A83A87">
        <w:rPr>
          <w:sz w:val="16"/>
          <w:highlight w:val="yellow"/>
        </w:rPr>
        <w:t xml:space="preserve"> </w:t>
      </w:r>
      <w:r w:rsidRPr="00BF4DF2">
        <w:rPr>
          <w:rStyle w:val="TitleChar"/>
          <w:highlight w:val="yellow"/>
          <w:bdr w:val="single" w:sz="4" w:space="0" w:color="auto"/>
        </w:rPr>
        <w:t>the role of norms is much more limited</w:t>
      </w:r>
      <w:r w:rsidRPr="00A83A87">
        <w:rPr>
          <w:sz w:val="16"/>
          <w:highlight w:val="yellow"/>
        </w:rPr>
        <w:t>.</w:t>
      </w:r>
    </w:p>
    <w:p w:rsidR="00686339" w:rsidRPr="00A83A87" w:rsidRDefault="00686339" w:rsidP="00686339">
      <w:pPr>
        <w:pStyle w:val="Heading4"/>
      </w:pPr>
      <w:r>
        <w:t xml:space="preserve">No Spill over between what happens if domestically and our drone program overseas in foreign nations. </w:t>
      </w:r>
    </w:p>
    <w:p w:rsidR="001A713B" w:rsidRDefault="001A713B" w:rsidP="001A713B">
      <w:pPr>
        <w:pStyle w:val="Heading3"/>
      </w:pPr>
      <w:r>
        <w:t xml:space="preserve">2NC – No </w:t>
      </w:r>
      <w:proofErr w:type="spellStart"/>
      <w:r>
        <w:t>Senkaku</w:t>
      </w:r>
      <w:proofErr w:type="spellEnd"/>
      <w:r>
        <w:t xml:space="preserve"> Impact </w:t>
      </w:r>
    </w:p>
    <w:p w:rsidR="005E4EAA" w:rsidRPr="00E44B64" w:rsidRDefault="005E4EAA" w:rsidP="005E4EAA">
      <w:pPr>
        <w:pStyle w:val="Heading4"/>
      </w:pPr>
      <w:r w:rsidRPr="00E44B64">
        <w:t xml:space="preserve">China refuses to get involved in war over the </w:t>
      </w:r>
      <w:proofErr w:type="spellStart"/>
      <w:r w:rsidRPr="00E44B64">
        <w:t>Senkakus</w:t>
      </w:r>
      <w:proofErr w:type="spellEnd"/>
      <w:r w:rsidRPr="00E44B64">
        <w:t>—they have no desire to escalate a war that would involve the US and Japan and ensure their destruction—that’s Goebel</w:t>
      </w:r>
    </w:p>
    <w:p w:rsidR="005E4EAA" w:rsidRPr="00E44B64" w:rsidRDefault="005E4EAA" w:rsidP="005E4EAA"/>
    <w:p w:rsidR="005E4EAA" w:rsidRPr="00E44B64" w:rsidRDefault="005E4EAA" w:rsidP="005E4EAA">
      <w:pPr>
        <w:pStyle w:val="Heading4"/>
      </w:pPr>
      <w:r w:rsidRPr="00E44B64">
        <w:t>Even if there was a dispute, China and Japan won’t escalate</w:t>
      </w:r>
    </w:p>
    <w:p w:rsidR="005E4EAA" w:rsidRPr="00E44B64" w:rsidRDefault="005E4EAA" w:rsidP="005E4EAA">
      <w:pPr>
        <w:rPr>
          <w:b/>
          <w:bCs/>
        </w:rPr>
      </w:pPr>
      <w:proofErr w:type="spellStart"/>
      <w:r w:rsidRPr="00E44B64">
        <w:rPr>
          <w:rStyle w:val="Style13ptBold"/>
        </w:rPr>
        <w:t>Sieg</w:t>
      </w:r>
      <w:proofErr w:type="spellEnd"/>
      <w:r w:rsidRPr="00E44B64">
        <w:rPr>
          <w:rStyle w:val="Style13ptBold"/>
        </w:rPr>
        <w:t xml:space="preserve">, 12 </w:t>
      </w:r>
      <w:r w:rsidRPr="00E44B64">
        <w:rPr>
          <w:sz w:val="16"/>
        </w:rPr>
        <w:t xml:space="preserve">(Linda </w:t>
      </w:r>
      <w:proofErr w:type="spellStart"/>
      <w:r w:rsidRPr="00E44B64">
        <w:rPr>
          <w:sz w:val="16"/>
        </w:rPr>
        <w:t>Sieg</w:t>
      </w:r>
      <w:proofErr w:type="spellEnd"/>
      <w:r w:rsidRPr="00E44B64">
        <w:rPr>
          <w:sz w:val="16"/>
        </w:rPr>
        <w:t xml:space="preserve">, 9-23-12, Reuters, “Japan, China military conflict seen unlikely despite strain” </w:t>
      </w:r>
      <w:hyperlink r:id="rId12" w:history="1">
        <w:r w:rsidRPr="00E44B64">
          <w:rPr>
            <w:rStyle w:val="Hyperlink"/>
            <w:sz w:val="16"/>
          </w:rPr>
          <w:t>http://www.reuters.com/article/2012/09/23/us-china-japan-confrontation-idUSBRE88M0F220120923</w:t>
        </w:r>
      </w:hyperlink>
      <w:r w:rsidRPr="00E44B64">
        <w:rPr>
          <w:sz w:val="16"/>
        </w:rPr>
        <w:t>)</w:t>
      </w:r>
    </w:p>
    <w:p w:rsidR="005E4EAA" w:rsidRPr="00E44B64" w:rsidRDefault="005E4EAA" w:rsidP="005E4EAA">
      <w:pPr>
        <w:rPr>
          <w:sz w:val="16"/>
        </w:rPr>
      </w:pPr>
      <w:r w:rsidRPr="00E44B64">
        <w:rPr>
          <w:sz w:val="12"/>
        </w:rPr>
        <w:t>¶</w:t>
      </w:r>
      <w:r w:rsidRPr="00E44B64">
        <w:rPr>
          <w:sz w:val="16"/>
        </w:rPr>
        <w:t xml:space="preserve"> (Reuters) - Hawkish Chinese commentators have urged Beijing to prepare for military conflict with Japan as tensions mount over disputed islands in the East China Sea, but most experts say </w:t>
      </w:r>
      <w:r w:rsidRPr="00A84E60">
        <w:rPr>
          <w:rStyle w:val="StyleUnderline"/>
          <w:highlight w:val="cyan"/>
        </w:rPr>
        <w:t>chances the Asian rivals will</w:t>
      </w:r>
      <w:r w:rsidRPr="00E44B64">
        <w:rPr>
          <w:rStyle w:val="StyleUnderline"/>
        </w:rPr>
        <w:t xml:space="preserve"> </w:t>
      </w:r>
      <w:r w:rsidRPr="00E44B64">
        <w:rPr>
          <w:sz w:val="16"/>
        </w:rPr>
        <w:t xml:space="preserve">decide to </w:t>
      </w:r>
      <w:r w:rsidRPr="00A84E60">
        <w:rPr>
          <w:rStyle w:val="StyleUnderline"/>
          <w:highlight w:val="cyan"/>
        </w:rPr>
        <w:t>go to war are slim</w:t>
      </w:r>
      <w:r w:rsidRPr="00E44B64">
        <w:rPr>
          <w:rStyle w:val="StyleUnderline"/>
        </w:rPr>
        <w:t>.</w:t>
      </w:r>
      <w:r w:rsidRPr="00E44B64">
        <w:rPr>
          <w:sz w:val="12"/>
        </w:rPr>
        <w:t>¶</w:t>
      </w:r>
      <w:r w:rsidRPr="00E44B64">
        <w:rPr>
          <w:sz w:val="16"/>
        </w:rPr>
        <w:t xml:space="preserve"> A bigger risk is the possibility that an unintended maritime clash results in deaths and boosts pressure for retaliation, but even then </w:t>
      </w:r>
      <w:r w:rsidRPr="00A84E60">
        <w:rPr>
          <w:rStyle w:val="StyleUnderline"/>
          <w:highlight w:val="cyan"/>
        </w:rPr>
        <w:t>Tokyo and Beijing are expected</w:t>
      </w:r>
      <w:r w:rsidRPr="00E44B64">
        <w:rPr>
          <w:sz w:val="16"/>
        </w:rPr>
        <w:t xml:space="preserve"> to seek </w:t>
      </w:r>
      <w:r w:rsidRPr="00A84E60">
        <w:rPr>
          <w:rStyle w:val="StyleUnderline"/>
          <w:highlight w:val="cyan"/>
        </w:rPr>
        <w:t>to manage the row b</w:t>
      </w:r>
      <w:r w:rsidRPr="00E44B64">
        <w:rPr>
          <w:rStyle w:val="StyleUnderline"/>
        </w:rPr>
        <w:t>efore it becomes a</w:t>
      </w:r>
      <w:r w:rsidRPr="00E44B64">
        <w:rPr>
          <w:sz w:val="16"/>
        </w:rPr>
        <w:t xml:space="preserve"> full-blown </w:t>
      </w:r>
      <w:r w:rsidRPr="00E44B64">
        <w:rPr>
          <w:rStyle w:val="StyleUnderline"/>
        </w:rPr>
        <w:t>military confrontation</w:t>
      </w:r>
      <w:r w:rsidRPr="00E44B64">
        <w:rPr>
          <w:sz w:val="16"/>
        </w:rPr>
        <w:t>.</w:t>
      </w:r>
      <w:r w:rsidRPr="00E44B64">
        <w:rPr>
          <w:sz w:val="12"/>
        </w:rPr>
        <w:t>¶</w:t>
      </w:r>
      <w:r w:rsidRPr="00E44B64">
        <w:rPr>
          <w:sz w:val="16"/>
        </w:rPr>
        <w:t xml:space="preserve"> "That's the real risk - a maritime incident leading to a loss of life. If a Japanese or Chinese were killed, there would be a huge outpouring of nationalist sentiment," said Linda </w:t>
      </w:r>
      <w:proofErr w:type="spellStart"/>
      <w:r w:rsidRPr="00E44B64">
        <w:rPr>
          <w:sz w:val="16"/>
        </w:rPr>
        <w:t>Jakobson</w:t>
      </w:r>
      <w:proofErr w:type="spellEnd"/>
      <w:r w:rsidRPr="00E44B64">
        <w:rPr>
          <w:sz w:val="16"/>
        </w:rPr>
        <w:t>, director of the East Asia Program at the Lowy Institute for International Policy in Sydney.</w:t>
      </w:r>
      <w:r w:rsidRPr="00E44B64">
        <w:rPr>
          <w:sz w:val="12"/>
        </w:rPr>
        <w:t>¶</w:t>
      </w:r>
      <w:r w:rsidRPr="00E44B64">
        <w:rPr>
          <w:sz w:val="16"/>
        </w:rPr>
        <w:t xml:space="preserve"> "But I still cannot seriously imagine it would lead to an attack on the other country. I do think </w:t>
      </w:r>
      <w:r w:rsidRPr="00A84E60">
        <w:rPr>
          <w:rStyle w:val="StyleUnderline"/>
          <w:highlight w:val="cyan"/>
        </w:rPr>
        <w:t>rational minds would prevail</w:t>
      </w:r>
      <w:r w:rsidRPr="00E44B64">
        <w:rPr>
          <w:sz w:val="16"/>
        </w:rPr>
        <w:t>," she said, adding economic retaliation was more likely.</w:t>
      </w:r>
      <w:r w:rsidRPr="00E44B64">
        <w:rPr>
          <w:sz w:val="12"/>
        </w:rPr>
        <w:t>¶</w:t>
      </w:r>
      <w:r w:rsidRPr="00E44B64">
        <w:rPr>
          <w:sz w:val="16"/>
        </w:rPr>
        <w:t xml:space="preserve"> A feud over the lonely islets in the East China Sea flared this month after Japan's government bought three of the islands from a private owner, triggering violent protests in China and threatening business between Asia's two biggest economies.</w:t>
      </w:r>
      <w:r w:rsidRPr="00E44B64">
        <w:rPr>
          <w:sz w:val="12"/>
        </w:rPr>
        <w:t>¶</w:t>
      </w:r>
      <w:r w:rsidRPr="00E44B64">
        <w:rPr>
          <w:sz w:val="16"/>
        </w:rPr>
        <w:t xml:space="preserve"> Adding to the tensions, China sent more than 10 government patrol vessels to waters near the islands, known as the </w:t>
      </w:r>
      <w:proofErr w:type="spellStart"/>
      <w:r w:rsidRPr="00E44B64">
        <w:rPr>
          <w:sz w:val="16"/>
        </w:rPr>
        <w:t>Diaoyu</w:t>
      </w:r>
      <w:proofErr w:type="spellEnd"/>
      <w:r w:rsidRPr="00E44B64">
        <w:rPr>
          <w:sz w:val="16"/>
        </w:rPr>
        <w:t xml:space="preserve"> in China and the </w:t>
      </w:r>
      <w:proofErr w:type="spellStart"/>
      <w:r w:rsidRPr="00E44B64">
        <w:rPr>
          <w:sz w:val="16"/>
        </w:rPr>
        <w:t>Senkaku</w:t>
      </w:r>
      <w:proofErr w:type="spellEnd"/>
      <w:r w:rsidRPr="00E44B64">
        <w:rPr>
          <w:sz w:val="16"/>
        </w:rPr>
        <w:t xml:space="preserve"> in Japan, while Japan beefed up its Coast Guard patrols. Chinese media said 1,000 fishing boats have set sail for the area, although none has been sighted close by.</w:t>
      </w:r>
      <w:r w:rsidRPr="00E44B64">
        <w:rPr>
          <w:sz w:val="12"/>
        </w:rPr>
        <w:t>¶</w:t>
      </w:r>
      <w:r w:rsidRPr="00E44B64">
        <w:rPr>
          <w:sz w:val="16"/>
        </w:rPr>
        <w:t xml:space="preserve"> Despite the diplomatic standoff and rising nationalist sentiment in China especially, experts agree neither Beijing nor Tokyo would intentionally escalate to a military confrontation what is already the worst crisis in bilateral ties in decades.</w:t>
      </w:r>
      <w:r w:rsidRPr="00E44B64">
        <w:rPr>
          <w:sz w:val="12"/>
        </w:rPr>
        <w:t>¶</w:t>
      </w:r>
      <w:r w:rsidRPr="00E44B64">
        <w:rPr>
          <w:sz w:val="16"/>
        </w:rPr>
        <w:t xml:space="preserve"> U.S. PRESSURE</w:t>
      </w:r>
      <w:r w:rsidRPr="00E44B64">
        <w:rPr>
          <w:sz w:val="12"/>
        </w:rPr>
        <w:t>¶</w:t>
      </w:r>
      <w:r w:rsidRPr="00E44B64">
        <w:rPr>
          <w:sz w:val="16"/>
        </w:rPr>
        <w:t xml:space="preserve"> "The chances of a military conflict are very, very slim because </w:t>
      </w:r>
      <w:r w:rsidRPr="00E44B64">
        <w:rPr>
          <w:rStyle w:val="StyleUnderline"/>
        </w:rPr>
        <w:t>neither side wants to go down that path</w:t>
      </w:r>
      <w:r w:rsidRPr="00E44B64">
        <w:rPr>
          <w:sz w:val="16"/>
        </w:rPr>
        <w:t xml:space="preserve">," said former People's Liberation Army officer, Xu </w:t>
      </w:r>
      <w:proofErr w:type="spellStart"/>
      <w:r w:rsidRPr="00E44B64">
        <w:rPr>
          <w:sz w:val="16"/>
        </w:rPr>
        <w:t>Guangyu</w:t>
      </w:r>
      <w:proofErr w:type="spellEnd"/>
      <w:r w:rsidRPr="00E44B64">
        <w:rPr>
          <w:sz w:val="16"/>
        </w:rPr>
        <w:t>, now a senior consultant at a government-run think tank in Beijing.</w:t>
      </w:r>
      <w:r w:rsidRPr="00E44B64">
        <w:rPr>
          <w:sz w:val="12"/>
        </w:rPr>
        <w:t>¶</w:t>
      </w:r>
      <w:r w:rsidRPr="00E44B64">
        <w:rPr>
          <w:sz w:val="16"/>
        </w:rPr>
        <w:t xml:space="preserve"> </w:t>
      </w:r>
      <w:r w:rsidRPr="00A84E60">
        <w:rPr>
          <w:rStyle w:val="StyleUnderline"/>
          <w:highlight w:val="cyan"/>
        </w:rPr>
        <w:t>Pressure from the U</w:t>
      </w:r>
      <w:r w:rsidRPr="00E44B64">
        <w:rPr>
          <w:sz w:val="16"/>
        </w:rPr>
        <w:t xml:space="preserve">nited </w:t>
      </w:r>
      <w:r w:rsidRPr="00A84E60">
        <w:rPr>
          <w:rStyle w:val="StyleUnderline"/>
          <w:highlight w:val="cyan"/>
        </w:rPr>
        <w:t>S</w:t>
      </w:r>
      <w:r w:rsidRPr="00E44B64">
        <w:rPr>
          <w:sz w:val="16"/>
        </w:rPr>
        <w:t xml:space="preserve">tates, which repeated last week that the disputed isles were covered by a 1960 treaty obliging Washington to come to Japan's aid if it were attacked, </w:t>
      </w:r>
      <w:r w:rsidRPr="00A84E60">
        <w:rPr>
          <w:rStyle w:val="StyleUnderline"/>
          <w:highlight w:val="cyan"/>
        </w:rPr>
        <w:t>is also working to restrain both sides</w:t>
      </w:r>
      <w:r w:rsidRPr="00E44B64">
        <w:rPr>
          <w:sz w:val="16"/>
        </w:rPr>
        <w:t>, security experts said.</w:t>
      </w:r>
      <w:r w:rsidRPr="00E44B64">
        <w:rPr>
          <w:sz w:val="12"/>
        </w:rPr>
        <w:t>¶</w:t>
      </w:r>
      <w:r w:rsidRPr="00E44B64">
        <w:rPr>
          <w:sz w:val="16"/>
        </w:rPr>
        <w:t xml:space="preserve"> "I very seriously do not think any of the involved parties - Japan, China and including the United States because of its defense treaty (with Japan) - want to see a military conflict over this dispute," said the Lowy Institute's </w:t>
      </w:r>
      <w:proofErr w:type="spellStart"/>
      <w:r w:rsidRPr="00E44B64">
        <w:rPr>
          <w:sz w:val="16"/>
        </w:rPr>
        <w:t>Jakobson</w:t>
      </w:r>
      <w:proofErr w:type="spellEnd"/>
      <w:r w:rsidRPr="00E44B64">
        <w:rPr>
          <w:sz w:val="16"/>
        </w:rPr>
        <w:t>.</w:t>
      </w:r>
      <w:r w:rsidRPr="00E44B64">
        <w:rPr>
          <w:sz w:val="12"/>
        </w:rPr>
        <w:t>¶</w:t>
      </w:r>
      <w:r w:rsidRPr="00E44B64">
        <w:rPr>
          <w:sz w:val="16"/>
        </w:rPr>
        <w:t xml:space="preserve"> "They don't want to risk it, they don't seek it and they do not intend to let it happen."</w:t>
      </w:r>
      <w:r w:rsidRPr="00E44B64">
        <w:rPr>
          <w:sz w:val="12"/>
        </w:rPr>
        <w:t>¶</w:t>
      </w:r>
      <w:r w:rsidRPr="00E44B64">
        <w:rPr>
          <w:sz w:val="16"/>
        </w:rPr>
        <w:t xml:space="preserve"> Still, the possibility of a clash at sea remains.</w:t>
      </w:r>
      <w:r w:rsidRPr="00E44B64">
        <w:rPr>
          <w:sz w:val="12"/>
        </w:rPr>
        <w:t>¶</w:t>
      </w:r>
      <w:r w:rsidRPr="00E44B64">
        <w:rPr>
          <w:sz w:val="16"/>
        </w:rPr>
        <w:t xml:space="preserve"> While the presence of the Chinese surveillance ships - none of which is a naval vessel - and Japan Coast Guard ships in the area might appear to set the stage for trouble, military experts said each side would try to steer clear of the other.</w:t>
      </w:r>
      <w:r w:rsidRPr="00E44B64">
        <w:rPr>
          <w:sz w:val="12"/>
        </w:rPr>
        <w:t>¶</w:t>
      </w:r>
      <w:r w:rsidRPr="00E44B64">
        <w:rPr>
          <w:sz w:val="16"/>
        </w:rPr>
        <w:t xml:space="preserve"> "The bad news is that China sent ships to the area. The good news is that they are official ships controlled by the government," said </w:t>
      </w:r>
      <w:proofErr w:type="spellStart"/>
      <w:r w:rsidRPr="00E44B64">
        <w:rPr>
          <w:sz w:val="16"/>
        </w:rPr>
        <w:t>Narushige</w:t>
      </w:r>
      <w:proofErr w:type="spellEnd"/>
      <w:r w:rsidRPr="00E44B64">
        <w:rPr>
          <w:sz w:val="16"/>
        </w:rPr>
        <w:t xml:space="preserve"> </w:t>
      </w:r>
      <w:proofErr w:type="spellStart"/>
      <w:r w:rsidRPr="00E44B64">
        <w:rPr>
          <w:sz w:val="16"/>
        </w:rPr>
        <w:t>Michishita</w:t>
      </w:r>
      <w:proofErr w:type="spellEnd"/>
      <w:r w:rsidRPr="00E44B64">
        <w:rPr>
          <w:sz w:val="16"/>
        </w:rPr>
        <w:t xml:space="preserve"> at the National Graduate Institute for Policy Studies in Tokyo.</w:t>
      </w:r>
      <w:r w:rsidRPr="00E44B64">
        <w:rPr>
          <w:sz w:val="12"/>
        </w:rPr>
        <w:t>¶</w:t>
      </w:r>
      <w:r w:rsidRPr="00E44B64">
        <w:rPr>
          <w:sz w:val="16"/>
        </w:rPr>
        <w:t xml:space="preserve"> "This is good news because they are not likely to engage in aggressive action because that would really exacerbate the situation and turn it into a major crisis," said </w:t>
      </w:r>
      <w:proofErr w:type="spellStart"/>
      <w:r w:rsidRPr="00E44B64">
        <w:rPr>
          <w:sz w:val="16"/>
        </w:rPr>
        <w:t>Michishita</w:t>
      </w:r>
      <w:proofErr w:type="spellEnd"/>
      <w:r w:rsidRPr="00E44B64">
        <w:rPr>
          <w:sz w:val="16"/>
        </w:rPr>
        <w:t>.</w:t>
      </w:r>
      <w:r w:rsidRPr="00E44B64">
        <w:rPr>
          <w:sz w:val="12"/>
        </w:rPr>
        <w:t>¶</w:t>
      </w:r>
      <w:r w:rsidRPr="00E44B64">
        <w:rPr>
          <w:sz w:val="16"/>
        </w:rPr>
        <w:t xml:space="preserve"> The Chinese ships, he said, had another mission besides asserting China's claims to the islands and nearby waters.</w:t>
      </w:r>
      <w:r w:rsidRPr="00E44B64">
        <w:rPr>
          <w:sz w:val="12"/>
        </w:rPr>
        <w:t>¶</w:t>
      </w:r>
      <w:r w:rsidRPr="00E44B64">
        <w:rPr>
          <w:sz w:val="16"/>
        </w:rPr>
        <w:t xml:space="preserve"> "My guess is that some (Chinese) official patrol boats are there to watch out for fishing boats ... to stop them from making problems," </w:t>
      </w:r>
      <w:proofErr w:type="spellStart"/>
      <w:r w:rsidRPr="00E44B64">
        <w:rPr>
          <w:sz w:val="16"/>
        </w:rPr>
        <w:t>Michishita</w:t>
      </w:r>
      <w:proofErr w:type="spellEnd"/>
      <w:r w:rsidRPr="00E44B64">
        <w:rPr>
          <w:sz w:val="16"/>
        </w:rPr>
        <w:t xml:space="preserve"> said.</w:t>
      </w:r>
      <w:r w:rsidRPr="00E44B64">
        <w:rPr>
          <w:sz w:val="12"/>
        </w:rPr>
        <w:t>¶</w:t>
      </w:r>
      <w:r w:rsidRPr="00E44B64">
        <w:rPr>
          <w:sz w:val="16"/>
        </w:rPr>
        <w:t xml:space="preserve"> FISHING BOATS WILD CARD</w:t>
      </w:r>
      <w:r w:rsidRPr="00E44B64">
        <w:rPr>
          <w:sz w:val="12"/>
        </w:rPr>
        <w:t>¶</w:t>
      </w:r>
      <w:r w:rsidRPr="00E44B64">
        <w:rPr>
          <w:sz w:val="16"/>
        </w:rPr>
        <w:t xml:space="preserve"> Military specialists say the Chinese patrol vessels are well disciplined as are the Japan Coast Guard ships, while the two sides have grown accustomed to communicating.</w:t>
      </w:r>
      <w:r w:rsidRPr="00E44B64">
        <w:rPr>
          <w:sz w:val="12"/>
        </w:rPr>
        <w:t>¶</w:t>
      </w:r>
      <w:r w:rsidRPr="00E44B64">
        <w:rPr>
          <w:sz w:val="16"/>
        </w:rPr>
        <w:t xml:space="preserve"> "Both sides are ready, but </w:t>
      </w:r>
      <w:r w:rsidRPr="00A84E60">
        <w:rPr>
          <w:rStyle w:val="StyleUnderline"/>
          <w:highlight w:val="cyan"/>
        </w:rPr>
        <w:t>both sides are very well under control</w:t>
      </w:r>
      <w:r w:rsidRPr="00A84E60">
        <w:rPr>
          <w:sz w:val="16"/>
          <w:highlight w:val="cyan"/>
        </w:rPr>
        <w:t>,"</w:t>
      </w:r>
      <w:r w:rsidRPr="00E44B64">
        <w:rPr>
          <w:sz w:val="16"/>
        </w:rPr>
        <w:t xml:space="preserve"> said a former senior Japanese military official.</w:t>
      </w:r>
      <w:r w:rsidRPr="00E44B64">
        <w:rPr>
          <w:sz w:val="12"/>
        </w:rPr>
        <w:t>¶</w:t>
      </w:r>
      <w:r w:rsidRPr="00E44B64">
        <w:rPr>
          <w:sz w:val="16"/>
        </w:rPr>
        <w:t xml:space="preserve"> What worries observers most is the risk that a boat carrying Chinese fishermen slips through or activists try to land, sparking clashes with Japan's Coast Guard that result in deaths - news of which would spread like wildfire on the Internet.</w:t>
      </w:r>
      <w:r w:rsidRPr="00E44B64">
        <w:rPr>
          <w:sz w:val="12"/>
        </w:rPr>
        <w:t>¶</w:t>
      </w:r>
      <w:r w:rsidRPr="00E44B64">
        <w:rPr>
          <w:sz w:val="16"/>
        </w:rPr>
        <w:t xml:space="preserve"> In 1996, a Hong Kong activist drowned in the nearby waters.</w:t>
      </w:r>
      <w:r w:rsidRPr="00E44B64">
        <w:rPr>
          <w:sz w:val="12"/>
        </w:rPr>
        <w:t>¶</w:t>
      </w:r>
      <w:r w:rsidRPr="00E44B64">
        <w:rPr>
          <w:sz w:val="16"/>
        </w:rPr>
        <w:t xml:space="preserve"> Diplomatic and economic relations chilled sharply in 2010 after Japan arrested a Chinese trawler captain whose boat collided with a Japan Coast Guard vessel. This time, tensions are already high and China is contending with a tricky once-in-a-decade leadership change while Japan's ruling party faces a probable drubbing in an election expected in months.</w:t>
      </w:r>
      <w:r w:rsidRPr="00E44B64">
        <w:rPr>
          <w:sz w:val="12"/>
        </w:rPr>
        <w:t>¶</w:t>
      </w:r>
      <w:r w:rsidRPr="00E44B64">
        <w:rPr>
          <w:sz w:val="16"/>
        </w:rPr>
        <w:t xml:space="preserve"> "</w:t>
      </w:r>
      <w:r w:rsidRPr="00E44B64">
        <w:rPr>
          <w:rStyle w:val="StyleUnderline"/>
        </w:rPr>
        <w:t xml:space="preserve">Two </w:t>
      </w:r>
      <w:r w:rsidRPr="00E44B64">
        <w:rPr>
          <w:sz w:val="16"/>
        </w:rPr>
        <w:t>rational</w:t>
      </w:r>
      <w:r w:rsidRPr="00E44B64">
        <w:rPr>
          <w:rStyle w:val="StyleUnderline"/>
        </w:rPr>
        <w:t xml:space="preserve"> </w:t>
      </w:r>
      <w:r w:rsidRPr="00A84E60">
        <w:rPr>
          <w:rStyle w:val="StyleUnderline"/>
          <w:highlight w:val="cyan"/>
        </w:rPr>
        <w:t>governments of major countries would not intentionally decide to enter into a major war with each other over a few uninhabited rocks</w:t>
      </w:r>
      <w:r w:rsidRPr="00E44B64">
        <w:rPr>
          <w:sz w:val="16"/>
        </w:rPr>
        <w:t>," said Denny Roy, an Asia security expert at the East-West Center in Hawaii.</w:t>
      </w:r>
      <w:r w:rsidRPr="00E44B64">
        <w:rPr>
          <w:sz w:val="12"/>
        </w:rPr>
        <w:t>¶</w:t>
      </w:r>
      <w:r w:rsidRPr="00E44B64">
        <w:rPr>
          <w:sz w:val="16"/>
        </w:rPr>
        <w:t xml:space="preserve"> "But unfortunately, you can arrive at war in ways other than that - through unintended escalation, in which both countries start out at a much lower level, but each of them think that they must respond to perceived provocation by the other side, both very strongly pushed into it by domestic pressure. That seems to be where we are now and it is difficult to see how countries can get out of that negative spiral."</w:t>
      </w:r>
      <w:r w:rsidRPr="00E44B64">
        <w:rPr>
          <w:sz w:val="12"/>
        </w:rPr>
        <w:t>¶</w:t>
      </w:r>
      <w:r w:rsidRPr="00E44B64">
        <w:rPr>
          <w:sz w:val="16"/>
        </w:rPr>
        <w:t xml:space="preserve"> </w:t>
      </w:r>
      <w:proofErr w:type="gramStart"/>
      <w:r w:rsidRPr="00E44B64">
        <w:rPr>
          <w:sz w:val="16"/>
        </w:rPr>
        <w:t>Others</w:t>
      </w:r>
      <w:proofErr w:type="gramEnd"/>
      <w:r w:rsidRPr="00E44B64">
        <w:rPr>
          <w:sz w:val="16"/>
        </w:rPr>
        <w:t xml:space="preserve">, however, were more confident that </w:t>
      </w:r>
      <w:r w:rsidRPr="00E44B64">
        <w:rPr>
          <w:rStyle w:val="StyleUnderline"/>
        </w:rPr>
        <w:t>an unplanned clash could be kept from escalating into</w:t>
      </w:r>
      <w:r w:rsidRPr="00E44B64">
        <w:rPr>
          <w:sz w:val="16"/>
        </w:rPr>
        <w:t xml:space="preserve"> military </w:t>
      </w:r>
      <w:r w:rsidRPr="00E44B64">
        <w:rPr>
          <w:rStyle w:val="StyleUnderline"/>
        </w:rPr>
        <w:t>conflict</w:t>
      </w:r>
      <w:r w:rsidRPr="00E44B64">
        <w:rPr>
          <w:sz w:val="16"/>
        </w:rPr>
        <w:t>.</w:t>
      </w:r>
      <w:r w:rsidRPr="00E44B64">
        <w:rPr>
          <w:sz w:val="12"/>
        </w:rPr>
        <w:t>¶</w:t>
      </w:r>
      <w:r w:rsidRPr="00E44B64">
        <w:rPr>
          <w:sz w:val="16"/>
        </w:rPr>
        <w:t xml:space="preserve"> "That's not really a major possibility, </w:t>
      </w:r>
      <w:r w:rsidRPr="00E44B64">
        <w:rPr>
          <w:rStyle w:val="StyleUnderline"/>
        </w:rPr>
        <w:t>because there are still broad channels of communication between the two sides</w:t>
      </w:r>
      <w:r w:rsidRPr="00E44B64">
        <w:rPr>
          <w:sz w:val="16"/>
        </w:rPr>
        <w:t>, and they would help prevent that happening. Both sides could still talk to each other," said former senior PLA officer Xu.</w:t>
      </w:r>
      <w:r w:rsidRPr="00E44B64">
        <w:rPr>
          <w:sz w:val="12"/>
        </w:rPr>
        <w:t>¶</w:t>
      </w:r>
      <w:r w:rsidRPr="00E44B64">
        <w:rPr>
          <w:sz w:val="16"/>
        </w:rPr>
        <w:t xml:space="preserve"> "Even before anything happened, </w:t>
      </w:r>
      <w:r w:rsidRPr="00A84E60">
        <w:rPr>
          <w:rStyle w:val="StyleUnderline"/>
          <w:highlight w:val="cyan"/>
        </w:rPr>
        <w:t>you would also have the U.N Secretary General and others stepping in to ensure that the situation does not get out of control</w:t>
      </w:r>
      <w:r w:rsidRPr="00A84E60">
        <w:rPr>
          <w:sz w:val="16"/>
          <w:highlight w:val="cyan"/>
        </w:rPr>
        <w:t>."</w:t>
      </w:r>
    </w:p>
    <w:p w:rsidR="005E4EAA" w:rsidRPr="005E4EAA" w:rsidRDefault="005E4EAA" w:rsidP="005E4EAA"/>
    <w:p w:rsidR="001A713B" w:rsidRDefault="001A713B" w:rsidP="001A713B">
      <w:pPr>
        <w:pStyle w:val="Heading3"/>
      </w:pPr>
      <w:r>
        <w:t>2NC – N</w:t>
      </w:r>
      <w:r w:rsidR="005E4EAA">
        <w:t xml:space="preserve">ATO Solves </w:t>
      </w:r>
    </w:p>
    <w:p w:rsidR="005E4EAA" w:rsidRPr="00E44B64" w:rsidRDefault="005E4EAA" w:rsidP="005E4EAA">
      <w:pPr>
        <w:pStyle w:val="Heading4"/>
      </w:pPr>
      <w:r w:rsidRPr="00E44B64">
        <w:t>NATO’s influence in Asia stops an Asian war from occurring or escalating—they provide the ability for these countries to cooperate diplomatically and peacefully, ensuring that the war never occurs—that’s Benitez</w:t>
      </w:r>
    </w:p>
    <w:p w:rsidR="005E4EAA" w:rsidRPr="00E44B64" w:rsidRDefault="005E4EAA" w:rsidP="005E4EAA"/>
    <w:p w:rsidR="005E4EAA" w:rsidRPr="00E44B64" w:rsidRDefault="005E4EAA" w:rsidP="005E4EAA">
      <w:pPr>
        <w:pStyle w:val="Heading4"/>
      </w:pPr>
      <w:r w:rsidRPr="00E44B64">
        <w:t>The NATO-Chinese relationship solves the impact</w:t>
      </w:r>
    </w:p>
    <w:p w:rsidR="005E4EAA" w:rsidRPr="00E44B64" w:rsidRDefault="005E4EAA" w:rsidP="005E4EAA">
      <w:pPr>
        <w:rPr>
          <w:b/>
          <w:bCs/>
        </w:rPr>
      </w:pPr>
      <w:r w:rsidRPr="00E44B64">
        <w:rPr>
          <w:rStyle w:val="Style13ptBold"/>
        </w:rPr>
        <w:t xml:space="preserve">Bin and </w:t>
      </w:r>
      <w:proofErr w:type="spellStart"/>
      <w:r w:rsidRPr="00E44B64">
        <w:rPr>
          <w:rStyle w:val="Style13ptBold"/>
        </w:rPr>
        <w:t>Techau</w:t>
      </w:r>
      <w:proofErr w:type="spellEnd"/>
      <w:r w:rsidRPr="00E44B64">
        <w:rPr>
          <w:rStyle w:val="Style13ptBold"/>
        </w:rPr>
        <w:t xml:space="preserve">, 13 </w:t>
      </w:r>
      <w:r w:rsidRPr="00E44B64">
        <w:rPr>
          <w:sz w:val="16"/>
        </w:rPr>
        <w:t xml:space="preserve">[Li Bin, senior associate working jointly in the Nuclear Policy Program and Asia Program at the Carnegie Endowment and Jan </w:t>
      </w:r>
      <w:proofErr w:type="spellStart"/>
      <w:r w:rsidRPr="00E44B64">
        <w:rPr>
          <w:sz w:val="16"/>
        </w:rPr>
        <w:t>Techau</w:t>
      </w:r>
      <w:proofErr w:type="spellEnd"/>
      <w:r w:rsidRPr="00E44B64">
        <w:rPr>
          <w:sz w:val="16"/>
        </w:rPr>
        <w:t xml:space="preserve">, the director of Carnegie Europe, the European center of the Carnegie Endowment for International Peace. </w:t>
      </w:r>
      <w:proofErr w:type="spellStart"/>
      <w:r w:rsidRPr="00E44B64">
        <w:rPr>
          <w:sz w:val="16"/>
        </w:rPr>
        <w:t>Techau</w:t>
      </w:r>
      <w:proofErr w:type="spellEnd"/>
      <w:r w:rsidRPr="00E44B64">
        <w:rPr>
          <w:sz w:val="16"/>
        </w:rPr>
        <w:t xml:space="preserve"> works on EU integration and foreign policy, transatlantic affairs, and German foreign and security policy, "NATO’s New Strategic Concept and Sino-NATO Relations", May 22, carnegieendowment.org/2013/05/22/nato-s-new-strategic-concept-and-sino-nato-relations/g8k5?reloadFlag=1 NL]</w:t>
      </w:r>
    </w:p>
    <w:p w:rsidR="005E4EAA" w:rsidRPr="00E44B64" w:rsidRDefault="005E4EAA" w:rsidP="005E4EAA">
      <w:pPr>
        <w:rPr>
          <w:sz w:val="16"/>
        </w:rPr>
      </w:pPr>
      <w:r w:rsidRPr="00E44B64">
        <w:rPr>
          <w:sz w:val="16"/>
        </w:rPr>
        <w:t xml:space="preserve">In November 2010, the North Atlantic Treaty Organization (NATO) released its new Strategic Concept, a roadmap outlining the organization’s future role and involvement as a collective Euro-Atlantic security body. At present, </w:t>
      </w:r>
      <w:r w:rsidRPr="00A84E60">
        <w:rPr>
          <w:rStyle w:val="StyleUnderline"/>
          <w:highlight w:val="cyan"/>
        </w:rPr>
        <w:t>China’s relations with NATO</w:t>
      </w:r>
      <w:r w:rsidRPr="00E44B64">
        <w:rPr>
          <w:sz w:val="16"/>
        </w:rPr>
        <w:t xml:space="preserve"> are still weak, but </w:t>
      </w:r>
      <w:r w:rsidRPr="00E44B64">
        <w:rPr>
          <w:rStyle w:val="StyleUnderline"/>
        </w:rPr>
        <w:t xml:space="preserve">common interests and global threats </w:t>
      </w:r>
      <w:r w:rsidRPr="00A84E60">
        <w:rPr>
          <w:rStyle w:val="StyleUnderline"/>
          <w:highlight w:val="cyan"/>
        </w:rPr>
        <w:t>can lead to deepening cooperation and engagement</w:t>
      </w:r>
      <w:r w:rsidRPr="00E44B64">
        <w:rPr>
          <w:sz w:val="16"/>
        </w:rPr>
        <w:t xml:space="preserve"> in the future.</w:t>
      </w:r>
      <w:r w:rsidRPr="00E44B64">
        <w:rPr>
          <w:sz w:val="12"/>
        </w:rPr>
        <w:t>¶</w:t>
      </w:r>
      <w:r w:rsidRPr="00E44B64">
        <w:rPr>
          <w:sz w:val="16"/>
        </w:rPr>
        <w:t xml:space="preserve"> </w:t>
      </w:r>
      <w:r w:rsidRPr="00E44B64">
        <w:rPr>
          <w:sz w:val="12"/>
        </w:rPr>
        <w:t>¶</w:t>
      </w:r>
      <w:r w:rsidRPr="00E44B64">
        <w:rPr>
          <w:sz w:val="16"/>
        </w:rPr>
        <w:t xml:space="preserve"> The Carnegie-Tsinghua Center for Global Policy hosted a video conference between Chinese, NATO, and EU experts in Beijing and the NATO headquarters in Brussels. The event was the fourth installment of a Carnegie-Tsinghua series on strategic engagement with NATO, and was moderated by Carnegie Europe’s Jan </w:t>
      </w:r>
      <w:proofErr w:type="spellStart"/>
      <w:r w:rsidRPr="00E44B64">
        <w:rPr>
          <w:sz w:val="16"/>
        </w:rPr>
        <w:t>Techau</w:t>
      </w:r>
      <w:proofErr w:type="spellEnd"/>
      <w:r w:rsidRPr="00E44B64">
        <w:rPr>
          <w:sz w:val="16"/>
        </w:rPr>
        <w:t>.</w:t>
      </w:r>
      <w:r w:rsidRPr="00E44B64">
        <w:rPr>
          <w:sz w:val="12"/>
        </w:rPr>
        <w:t>¶</w:t>
      </w:r>
      <w:r w:rsidRPr="00E44B64">
        <w:rPr>
          <w:sz w:val="16"/>
        </w:rPr>
        <w:t xml:space="preserve"> NATO AND THE NEW STRATEGIC CONCEPT</w:t>
      </w:r>
      <w:r w:rsidRPr="00E44B64">
        <w:rPr>
          <w:sz w:val="12"/>
        </w:rPr>
        <w:t>¶</w:t>
      </w:r>
      <w:r w:rsidRPr="00E44B64">
        <w:rPr>
          <w:sz w:val="16"/>
        </w:rPr>
        <w:t xml:space="preserve"> NATO has established relationships widely throughout the northern hemisphere. Discussants explained that NATO’s new Strategic Concept has three main goals: collective defense, crisis management, and partnership and engagement.</w:t>
      </w:r>
      <w:r w:rsidRPr="00E44B64">
        <w:rPr>
          <w:sz w:val="12"/>
        </w:rPr>
        <w:t>¶</w:t>
      </w:r>
      <w:r w:rsidRPr="00E44B64">
        <w:rPr>
          <w:sz w:val="16"/>
        </w:rPr>
        <w:t xml:space="preserve"> NATO and NATO’s Partnerships: Currently, NATO’s 28 member states have bilateral agreements with several contact countries and eight “global partners” (Japan, Korea, Australia, New Zealand, Mongolia, Afghanistan, Pakistan, and Iraq) with whom it seeks to enter deeper security cooperation. A NATO official stressed that NATO’s operational engagement with outside partners differs from one country to another. </w:t>
      </w:r>
      <w:r w:rsidRPr="00E44B64">
        <w:rPr>
          <w:sz w:val="12"/>
        </w:rPr>
        <w:t>¶</w:t>
      </w:r>
      <w:r w:rsidRPr="00E44B64">
        <w:rPr>
          <w:sz w:val="16"/>
        </w:rPr>
        <w:t xml:space="preserve"> Collective Defense: </w:t>
      </w:r>
      <w:r w:rsidRPr="00E44B64">
        <w:rPr>
          <w:rStyle w:val="StyleUnderline"/>
        </w:rPr>
        <w:t xml:space="preserve">Collective </w:t>
      </w:r>
      <w:r w:rsidRPr="00A84E60">
        <w:rPr>
          <w:rStyle w:val="StyleUnderline"/>
          <w:highlight w:val="cyan"/>
        </w:rPr>
        <w:t>defense remains the primary purpose for NATO’s existence</w:t>
      </w:r>
      <w:r w:rsidRPr="00E44B64">
        <w:rPr>
          <w:sz w:val="16"/>
        </w:rPr>
        <w:t xml:space="preserve">, participants said. This requires dynamic engagement among the 28 member states and also requires all member states to operate under the premise of consensus. </w:t>
      </w:r>
      <w:r w:rsidRPr="00E44B64">
        <w:rPr>
          <w:sz w:val="12"/>
        </w:rPr>
        <w:t>¶</w:t>
      </w:r>
      <w:r w:rsidRPr="00E44B64">
        <w:rPr>
          <w:sz w:val="16"/>
        </w:rPr>
        <w:t xml:space="preserve"> Crisis Management: Following the Balkans crisis and the dissolution of the former Yugoslavia, the necessity for crisis management became a significant tool for NATO, participants added. Close ties with the UN soon developed as the two served to work as crisis management agents. </w:t>
      </w:r>
      <w:r w:rsidRPr="00E44B64">
        <w:rPr>
          <w:sz w:val="12"/>
        </w:rPr>
        <w:t>¶</w:t>
      </w:r>
      <w:r w:rsidRPr="00E44B64">
        <w:rPr>
          <w:sz w:val="16"/>
        </w:rPr>
        <w:t xml:space="preserve"> Partnership and Engagement: A NATO official reemphasized the words of NATO’s Secretary-General, Anders </w:t>
      </w:r>
      <w:proofErr w:type="spellStart"/>
      <w:r w:rsidRPr="00E44B64">
        <w:rPr>
          <w:sz w:val="16"/>
        </w:rPr>
        <w:t>Fogh</w:t>
      </w:r>
      <w:proofErr w:type="spellEnd"/>
      <w:r w:rsidRPr="00E44B64">
        <w:rPr>
          <w:sz w:val="16"/>
        </w:rPr>
        <w:t xml:space="preserve"> Rasmussen, who believed in changing the understanding of security from being a zero-sum game to a cooperative endeavor. The official added that </w:t>
      </w:r>
      <w:r w:rsidRPr="00E44B64">
        <w:rPr>
          <w:rStyle w:val="StyleUnderline"/>
        </w:rPr>
        <w:t xml:space="preserve">NATO seeks to </w:t>
      </w:r>
      <w:r w:rsidRPr="00A84E60">
        <w:rPr>
          <w:rStyle w:val="StyleUnderline"/>
          <w:highlight w:val="cyan"/>
        </w:rPr>
        <w:t>partner and engage with nations globally</w:t>
      </w:r>
      <w:r w:rsidRPr="00E44B64">
        <w:rPr>
          <w:rStyle w:val="StyleUnderline"/>
        </w:rPr>
        <w:t>, including China</w:t>
      </w:r>
      <w:r w:rsidRPr="00E44B64">
        <w:rPr>
          <w:sz w:val="16"/>
        </w:rPr>
        <w:t>, to develop commonalities on threat perception and tools that might be applied to deal with threats.</w:t>
      </w:r>
      <w:r w:rsidRPr="00E44B64">
        <w:rPr>
          <w:sz w:val="12"/>
        </w:rPr>
        <w:t>¶</w:t>
      </w:r>
      <w:r w:rsidRPr="00E44B64">
        <w:rPr>
          <w:sz w:val="16"/>
        </w:rPr>
        <w:t xml:space="preserve"> NATO-CHINA RELATIONS</w:t>
      </w:r>
      <w:r w:rsidRPr="00E44B64">
        <w:rPr>
          <w:sz w:val="12"/>
        </w:rPr>
        <w:t>¶</w:t>
      </w:r>
      <w:r w:rsidRPr="00E44B64">
        <w:rPr>
          <w:sz w:val="16"/>
        </w:rPr>
        <w:t xml:space="preserve"> China remains the only permanent member of the UN Security Council that does not have formalized, institutionalized relations with NATO.</w:t>
      </w:r>
      <w:r w:rsidRPr="00E44B64">
        <w:rPr>
          <w:sz w:val="12"/>
        </w:rPr>
        <w:t>¶</w:t>
      </w:r>
      <w:r w:rsidRPr="00E44B64">
        <w:rPr>
          <w:sz w:val="16"/>
        </w:rPr>
        <w:t xml:space="preserve"> Current Engagement: A NATO official described how </w:t>
      </w:r>
      <w:r w:rsidRPr="00E44B64">
        <w:rPr>
          <w:rStyle w:val="StyleUnderline"/>
        </w:rPr>
        <w:t>the NATO-China relationship</w:t>
      </w:r>
      <w:r w:rsidRPr="00E44B64">
        <w:rPr>
          <w:sz w:val="16"/>
        </w:rPr>
        <w:t xml:space="preserve">, formed in 2002, </w:t>
      </w:r>
      <w:r w:rsidRPr="00E44B64">
        <w:rPr>
          <w:rStyle w:val="StyleUnderline"/>
        </w:rPr>
        <w:t>has seen continued improvement in dialogue and exchange</w:t>
      </w:r>
      <w:r w:rsidRPr="00E44B64">
        <w:rPr>
          <w:sz w:val="16"/>
        </w:rPr>
        <w:t xml:space="preserve">. One example was the successful cooperation on joint China-NATO counter-piracy efforts in the Indian Ocean. The official suggested that </w:t>
      </w:r>
      <w:r w:rsidRPr="00A84E60">
        <w:rPr>
          <w:rStyle w:val="Emphasis"/>
          <w:highlight w:val="cyan"/>
        </w:rPr>
        <w:t>these efforts could serve as a roadmap for future practical and political cooperation</w:t>
      </w:r>
      <w:r w:rsidRPr="00E44B64">
        <w:rPr>
          <w:sz w:val="16"/>
        </w:rPr>
        <w:t>. Another NATO official suggested that NATO and China could cooperate on Afghanistan as a doorway for improved NATO-China cooperation.</w:t>
      </w:r>
    </w:p>
    <w:p w:rsidR="005E4EAA" w:rsidRPr="005E4EAA" w:rsidRDefault="005E4EAA" w:rsidP="005E4EAA"/>
    <w:p w:rsidR="005E4EAA" w:rsidRDefault="005E4EAA" w:rsidP="005E4EAA">
      <w:pPr>
        <w:pStyle w:val="Heading3"/>
      </w:pPr>
      <w:r>
        <w:t xml:space="preserve">2NC – Leadership Doesn’t Solve </w:t>
      </w:r>
    </w:p>
    <w:p w:rsidR="005E4EAA" w:rsidRDefault="005E4EAA" w:rsidP="005E4EAA">
      <w:pPr>
        <w:pStyle w:val="Heading4"/>
      </w:pPr>
      <w:r>
        <w:t>Zero chance of precedent setting – other countries don’t act based on the United States policy</w:t>
      </w:r>
    </w:p>
    <w:p w:rsidR="005E4EAA" w:rsidRPr="00805FB0" w:rsidRDefault="005E4EAA" w:rsidP="005E4EAA">
      <w:pPr>
        <w:rPr>
          <w:b/>
          <w:bCs/>
        </w:rPr>
      </w:pPr>
      <w:r>
        <w:rPr>
          <w:rStyle w:val="Style13ptBold"/>
        </w:rPr>
        <w:t xml:space="preserve">Wright 12 </w:t>
      </w:r>
      <w:r w:rsidRPr="00327E90">
        <w:rPr>
          <w:rStyle w:val="Style13ptBold"/>
          <w:b w:val="0"/>
        </w:rPr>
        <w:t>[</w:t>
      </w:r>
      <w:r w:rsidRPr="00E0263F">
        <w:t xml:space="preserve">Robert Wright, finalist for the Pulitzer Prize, former writer and editor at The Atlantic, “The Incoherence of a Drone-Strike Advocate” NOV 14 2012, </w:t>
      </w:r>
      <w:hyperlink r:id="rId13" w:history="1">
        <w:r w:rsidRPr="00805FB0">
          <w:rPr>
            <w:rStyle w:val="Hyperlink"/>
          </w:rPr>
          <w:t>http://www.theatlantic.com/international/archive/2012/11/the-incoherence-of-a-drone-strike-advocate/265256/</w:t>
        </w:r>
      </w:hyperlink>
      <w:r w:rsidRPr="00805FB0">
        <w:t>]</w:t>
      </w:r>
    </w:p>
    <w:p w:rsidR="005E4EAA" w:rsidRPr="00805FB0" w:rsidRDefault="005E4EAA" w:rsidP="005E4EAA"/>
    <w:p w:rsidR="005E4EAA" w:rsidRDefault="005E4EAA" w:rsidP="005E4EAA">
      <w:pPr>
        <w:rPr>
          <w:sz w:val="16"/>
        </w:rPr>
      </w:pPr>
      <w:proofErr w:type="spellStart"/>
      <w:r w:rsidRPr="00805FB0">
        <w:rPr>
          <w:sz w:val="16"/>
        </w:rPr>
        <w:t>Naureen</w:t>
      </w:r>
      <w:proofErr w:type="spellEnd"/>
      <w:r w:rsidRPr="00805FB0">
        <w:rPr>
          <w:sz w:val="16"/>
        </w:rPr>
        <w:t xml:space="preserve"> </w:t>
      </w:r>
      <w:r w:rsidRPr="00805FB0">
        <w:rPr>
          <w:rStyle w:val="StyleUnderline"/>
        </w:rPr>
        <w:t>Shah</w:t>
      </w:r>
      <w:r w:rsidRPr="00805FB0">
        <w:rPr>
          <w:sz w:val="16"/>
        </w:rPr>
        <w:t xml:space="preserve"> of Columbia Law School, a guest on the show, had </w:t>
      </w:r>
      <w:r w:rsidRPr="00805FB0">
        <w:rPr>
          <w:rStyle w:val="StyleUnderline"/>
        </w:rPr>
        <w:t>raised the possibility that America is setting a dangerous precedent with drone strikes.</w:t>
      </w:r>
      <w:r w:rsidRPr="00805FB0">
        <w:rPr>
          <w:sz w:val="16"/>
        </w:rPr>
        <w:t xml:space="preserve"> If other people start doing what America does--fire drones into nations that house somebody they want dead--couldn't this come back to haunt us? And haunt the whole world? Shouldn't the U.S. be helping to establish a global norm against this sort of thing? Host Warren Olney asked Boot to respond.</w:t>
      </w:r>
      <w:r w:rsidRPr="00805FB0">
        <w:rPr>
          <w:sz w:val="12"/>
        </w:rPr>
        <w:t>¶</w:t>
      </w:r>
      <w:r w:rsidRPr="00805FB0">
        <w:rPr>
          <w:sz w:val="16"/>
        </w:rPr>
        <w:t xml:space="preserve"> Boot started out with this observation</w:t>
      </w:r>
      <w:proofErr w:type="gramStart"/>
      <w:r w:rsidRPr="00805FB0">
        <w:rPr>
          <w:sz w:val="16"/>
        </w:rPr>
        <w:t>:</w:t>
      </w:r>
      <w:r w:rsidRPr="00805FB0">
        <w:rPr>
          <w:sz w:val="12"/>
        </w:rPr>
        <w:t>¶</w:t>
      </w:r>
      <w:proofErr w:type="gramEnd"/>
      <w:r w:rsidRPr="00805FB0">
        <w:rPr>
          <w:sz w:val="16"/>
        </w:rPr>
        <w:t xml:space="preserve"> I think</w:t>
      </w:r>
      <w:r>
        <w:rPr>
          <w:sz w:val="16"/>
        </w:rPr>
        <w:t xml:space="preserve"> </w:t>
      </w:r>
      <w:r w:rsidRPr="001B4C35">
        <w:rPr>
          <w:rStyle w:val="Emphasis"/>
          <w:highlight w:val="yellow"/>
        </w:rPr>
        <w:t xml:space="preserve">the precedent </w:t>
      </w:r>
      <w:r w:rsidRPr="00805FB0">
        <w:rPr>
          <w:rStyle w:val="Emphasis"/>
        </w:rPr>
        <w:t xml:space="preserve">setting </w:t>
      </w:r>
      <w:r w:rsidRPr="001B4C35">
        <w:rPr>
          <w:rStyle w:val="Emphasis"/>
          <w:highlight w:val="yellow"/>
        </w:rPr>
        <w:t>argument is overblown</w:t>
      </w:r>
      <w:r w:rsidRPr="001B4C35">
        <w:rPr>
          <w:rStyle w:val="StyleUnderline"/>
          <w:highlight w:val="yellow"/>
        </w:rPr>
        <w:t xml:space="preserve">, </w:t>
      </w:r>
      <w:r w:rsidRPr="00805FB0">
        <w:rPr>
          <w:rStyle w:val="StyleUnderline"/>
          <w:highlight w:val="yellow"/>
        </w:rPr>
        <w:t xml:space="preserve">because I don't think other </w:t>
      </w:r>
      <w:r w:rsidRPr="001B4C35">
        <w:rPr>
          <w:rStyle w:val="StyleUnderline"/>
          <w:highlight w:val="yellow"/>
        </w:rPr>
        <w:t xml:space="preserve">countries act based </w:t>
      </w:r>
      <w:r w:rsidRPr="00805FB0">
        <w:rPr>
          <w:rStyle w:val="StyleUnderline"/>
        </w:rPr>
        <w:t xml:space="preserve">necessarily </w:t>
      </w:r>
      <w:r w:rsidRPr="001B4C35">
        <w:rPr>
          <w:rStyle w:val="StyleUnderline"/>
          <w:highlight w:val="yellow"/>
        </w:rPr>
        <w:t>on what we do</w:t>
      </w:r>
      <w:r>
        <w:rPr>
          <w:rStyle w:val="StyleUnderline"/>
        </w:rPr>
        <w:t xml:space="preserve"> </w:t>
      </w:r>
      <w:r>
        <w:rPr>
          <w:sz w:val="16"/>
          <w:szCs w:val="16"/>
        </w:rPr>
        <w:t>and in fact we've seen lots of Americans be killed by acts of terrorism</w:t>
      </w:r>
      <w:r>
        <w:rPr>
          <w:sz w:val="16"/>
        </w:rPr>
        <w:t xml:space="preserve"> over the last several decades, none of them by drones but they've certainly been killed with car bombs and other means.</w:t>
      </w:r>
      <w:r>
        <w:rPr>
          <w:sz w:val="12"/>
        </w:rPr>
        <w:t>¶</w:t>
      </w:r>
      <w:r>
        <w:rPr>
          <w:sz w:val="16"/>
        </w:rPr>
        <w:t xml:space="preserve"> That's true--no deaths by terrorist drone strike so far. But I think a fairly undeniable premise of the question was that </w:t>
      </w:r>
      <w:r>
        <w:rPr>
          <w:rStyle w:val="StyleUnderline"/>
        </w:rPr>
        <w:t>the arsenal of terrorists and other nations may change as time passes.</w:t>
      </w:r>
      <w:r>
        <w:rPr>
          <w:sz w:val="16"/>
        </w:rPr>
        <w:t xml:space="preserve"> So answering it by reference to their current arsenal isn't very illuminating. In 1945, if I had raised the possibility that the Soviet Union might one day have nuclear weapons, it wouldn't have made sense for you to dismiss that possibility by noting that none of the Soviet bombs dropped during World War II were nuclear, right</w:t>
      </w:r>
      <w:proofErr w:type="gramStart"/>
      <w:r>
        <w:rPr>
          <w:sz w:val="16"/>
        </w:rPr>
        <w:t>?</w:t>
      </w:r>
      <w:r>
        <w:rPr>
          <w:sz w:val="12"/>
        </w:rPr>
        <w:t>¶</w:t>
      </w:r>
      <w:proofErr w:type="gramEnd"/>
      <w:r>
        <w:rPr>
          <w:sz w:val="16"/>
        </w:rPr>
        <w:t xml:space="preserve"> As if he was reading my mind, Boot immediately went on to address the prospect of drone technology spreading. Here's what he said</w:t>
      </w:r>
      <w:proofErr w:type="gramStart"/>
      <w:r>
        <w:rPr>
          <w:sz w:val="16"/>
        </w:rPr>
        <w:t>:</w:t>
      </w:r>
      <w:r>
        <w:rPr>
          <w:sz w:val="12"/>
        </w:rPr>
        <w:t>¶</w:t>
      </w:r>
      <w:proofErr w:type="gramEnd"/>
      <w:r>
        <w:rPr>
          <w:sz w:val="16"/>
        </w:rPr>
        <w:t xml:space="preserve"> You know, </w:t>
      </w:r>
      <w:r w:rsidRPr="001B4C35">
        <w:rPr>
          <w:rStyle w:val="StyleUnderline"/>
          <w:highlight w:val="yellow"/>
        </w:rPr>
        <w:t>drones</w:t>
      </w:r>
      <w:r w:rsidRPr="001B4C35">
        <w:rPr>
          <w:sz w:val="16"/>
          <w:highlight w:val="yellow"/>
        </w:rPr>
        <w:t xml:space="preserve"> </w:t>
      </w:r>
      <w:r w:rsidRPr="001B4C35">
        <w:rPr>
          <w:rStyle w:val="StyleUnderline"/>
          <w:highlight w:val="yellow"/>
        </w:rPr>
        <w:t>are</w:t>
      </w:r>
      <w:r>
        <w:rPr>
          <w:sz w:val="16"/>
        </w:rPr>
        <w:t xml:space="preserve"> a pretty high tech instrument to employ and they're </w:t>
      </w:r>
      <w:r w:rsidRPr="001B4C35">
        <w:rPr>
          <w:rStyle w:val="StyleUnderline"/>
          <w:highlight w:val="yellow"/>
        </w:rPr>
        <w:t xml:space="preserve">going to be outside the reach of most terrorist </w:t>
      </w:r>
      <w:r w:rsidRPr="00805FB0">
        <w:rPr>
          <w:rStyle w:val="StyleUnderline"/>
        </w:rPr>
        <w:t>group</w:t>
      </w:r>
      <w:r w:rsidRPr="001B4C35">
        <w:rPr>
          <w:rStyle w:val="StyleUnderline"/>
          <w:highlight w:val="yellow"/>
        </w:rPr>
        <w:t>s and</w:t>
      </w:r>
      <w:r>
        <w:rPr>
          <w:rStyle w:val="StyleUnderline"/>
        </w:rPr>
        <w:t xml:space="preserve"> even </w:t>
      </w:r>
      <w:r w:rsidRPr="00805FB0">
        <w:rPr>
          <w:rStyle w:val="StyleUnderline"/>
          <w:highlight w:val="yellow"/>
        </w:rPr>
        <w:t>most countries</w:t>
      </w:r>
      <w:r>
        <w:rPr>
          <w:rStyle w:val="StyleUnderline"/>
        </w:rPr>
        <w:t>.</w:t>
      </w:r>
      <w:r>
        <w:rPr>
          <w:sz w:val="16"/>
        </w:rPr>
        <w:t xml:space="preserve"> But </w:t>
      </w:r>
      <w:r w:rsidRPr="00805FB0">
        <w:rPr>
          <w:rStyle w:val="StyleUnderline"/>
        </w:rPr>
        <w:t xml:space="preserve">whether we use them or not, </w:t>
      </w:r>
      <w:r w:rsidRPr="001B4C35">
        <w:rPr>
          <w:rStyle w:val="Emphasis"/>
          <w:highlight w:val="yellow"/>
        </w:rPr>
        <w:t>the technology is propagating</w:t>
      </w:r>
      <w:r>
        <w:rPr>
          <w:sz w:val="16"/>
        </w:rPr>
        <w:t xml:space="preserve"> out there. </w:t>
      </w:r>
      <w:r>
        <w:rPr>
          <w:rStyle w:val="StyleUnderline"/>
        </w:rPr>
        <w:t>We're seeing Hezbollah operate Iranian supplied drones over Israel</w:t>
      </w:r>
      <w:r>
        <w:rPr>
          <w:sz w:val="16"/>
        </w:rPr>
        <w:t xml:space="preserve">, for example, </w:t>
      </w:r>
      <w:r>
        <w:rPr>
          <w:rStyle w:val="StyleUnderline"/>
        </w:rPr>
        <w:t>and our giving up our use of drones is not going to prevent Iran or others from using drones on their own</w:t>
      </w:r>
      <w:r>
        <w:rPr>
          <w:sz w:val="16"/>
        </w:rPr>
        <w:t>. So I wouldn't worry too much about the so called precedent it sets..."</w:t>
      </w:r>
    </w:p>
    <w:p w:rsidR="005E4EAA" w:rsidRPr="005E4EAA" w:rsidRDefault="005E4EAA" w:rsidP="005E4EAA"/>
    <w:p w:rsidR="00923D1A" w:rsidRDefault="00923D1A" w:rsidP="00923D1A">
      <w:pPr>
        <w:pStyle w:val="Heading2"/>
      </w:pPr>
      <w:r>
        <w:t xml:space="preserve">AT: Solvency </w:t>
      </w:r>
    </w:p>
    <w:p w:rsidR="000F2BB8" w:rsidRDefault="000F2BB8" w:rsidP="000F2BB8">
      <w:pPr>
        <w:pStyle w:val="Heading3"/>
      </w:pPr>
      <w:r>
        <w:t xml:space="preserve">1NC </w:t>
      </w:r>
    </w:p>
    <w:p w:rsidR="000F2BB8" w:rsidRDefault="000F2BB8" w:rsidP="000F2BB8">
      <w:pPr>
        <w:pStyle w:val="Heading4"/>
      </w:pPr>
      <w:r>
        <w:t xml:space="preserve">Any restrictions on drones is bad and can’t solve – no enforcement mechanism and benefits outweigh the costs </w:t>
      </w:r>
    </w:p>
    <w:p w:rsidR="000F2BB8" w:rsidRPr="000F2BB8" w:rsidRDefault="000F2BB8" w:rsidP="000F2BB8">
      <w:proofErr w:type="spellStart"/>
      <w:r w:rsidRPr="000F2BB8">
        <w:rPr>
          <w:b/>
        </w:rPr>
        <w:t>Wadhwa</w:t>
      </w:r>
      <w:proofErr w:type="spellEnd"/>
      <w:r w:rsidRPr="000F2BB8">
        <w:rPr>
          <w:b/>
        </w:rPr>
        <w:t xml:space="preserve"> 14</w:t>
      </w:r>
      <w:r w:rsidRPr="000F2BB8">
        <w:rPr>
          <w:sz w:val="16"/>
        </w:rPr>
        <w:t xml:space="preserve"> [</w:t>
      </w:r>
      <w:proofErr w:type="spellStart"/>
      <w:r w:rsidRPr="000F2BB8">
        <w:rPr>
          <w:sz w:val="16"/>
        </w:rPr>
        <w:t>Vivek</w:t>
      </w:r>
      <w:proofErr w:type="spellEnd"/>
      <w:r w:rsidRPr="000F2BB8">
        <w:rPr>
          <w:sz w:val="16"/>
        </w:rPr>
        <w:t xml:space="preserve"> </w:t>
      </w:r>
      <w:proofErr w:type="spellStart"/>
      <w:r w:rsidRPr="000F2BB8">
        <w:rPr>
          <w:sz w:val="16"/>
        </w:rPr>
        <w:t>Wadhwa</w:t>
      </w:r>
      <w:proofErr w:type="spellEnd"/>
      <w:r w:rsidRPr="000F2BB8">
        <w:rPr>
          <w:sz w:val="16"/>
        </w:rPr>
        <w:t xml:space="preserve">, is a fellow at Rock Center for Corporate Governance at Stanford University, director of research at Center for Entrepreneurship and Research Commercialization at Duke, and distinguished fellow at Singularity University. His past appointments include Harvard Law School, University of California Berkeley, and Emory University. “Banning drones won’t solve the problem”, </w:t>
      </w:r>
      <w:hyperlink r:id="rId14" w:history="1">
        <w:r w:rsidRPr="000F2BB8">
          <w:rPr>
            <w:rStyle w:val="Hyperlink"/>
            <w:sz w:val="16"/>
          </w:rPr>
          <w:t>http://www.washingtonpost.com/blogs/innovations/wp/2014/12/08/banning-drones-wont-solve-the-problem/</w:t>
        </w:r>
      </w:hyperlink>
      <w:r w:rsidRPr="000F2BB8">
        <w:rPr>
          <w:sz w:val="16"/>
        </w:rPr>
        <w:t>, December 8</w:t>
      </w:r>
      <w:r w:rsidRPr="000F2BB8">
        <w:rPr>
          <w:sz w:val="16"/>
          <w:vertAlign w:val="superscript"/>
        </w:rPr>
        <w:t>th</w:t>
      </w:r>
      <w:r w:rsidRPr="000F2BB8">
        <w:rPr>
          <w:sz w:val="16"/>
        </w:rPr>
        <w:t>, 2014//Rahul]</w:t>
      </w:r>
    </w:p>
    <w:p w:rsidR="000F2BB8" w:rsidRDefault="000F2BB8" w:rsidP="000F2BB8">
      <w:pPr>
        <w:rPr>
          <w:sz w:val="16"/>
        </w:rPr>
      </w:pPr>
      <w:r w:rsidRPr="000F2BB8">
        <w:rPr>
          <w:rStyle w:val="StyleUnderline"/>
        </w:rPr>
        <w:t>The Federal Aviation Administration recently released a report detailing more than 190 safety incidents involving drones and commercial aircraft</w:t>
      </w:r>
      <w:r w:rsidRPr="000F2BB8">
        <w:rPr>
          <w:sz w:val="16"/>
        </w:rPr>
        <w:t xml:space="preserve">. In response, Senator Dianne Feinstein (D-Calif.) has vowed to push legislation that would crack down on the commercial use of drones, also called Unmanned Aircraft Systems (UAS). India’s Directorate General for Civil Aviation has already banned all use of drones in the country — even for civilian purposes. </w:t>
      </w:r>
      <w:r w:rsidRPr="000F2BB8">
        <w:rPr>
          <w:rStyle w:val="StyleUnderline"/>
        </w:rPr>
        <w:t>There are valid concerns that the proliferation of drones will endanger commercial flights and cause serious accidents.</w:t>
      </w:r>
      <w:r w:rsidRPr="000F2BB8">
        <w:rPr>
          <w:sz w:val="16"/>
        </w:rPr>
        <w:t xml:space="preserve"> The U.S. military is rightfully worried that drones will be weaponized as killing machines and become autonomous flying IEDs (improvised explosive devices) that target a specific individual by means of facial recognition. </w:t>
      </w:r>
      <w:r w:rsidRPr="000F2BB8">
        <w:rPr>
          <w:rStyle w:val="StyleUnderline"/>
        </w:rPr>
        <w:t>Banning commercial drone use will not solve these problems; it will just give us a false sense of comfort and kick the can further down the road</w:t>
      </w:r>
      <w:r w:rsidRPr="000F2BB8">
        <w:rPr>
          <w:sz w:val="16"/>
        </w:rPr>
        <w:t xml:space="preserve">. About two years ago, I wrote a Washington Post column in which I argued that we need to prepare ourselves for the “drone age.” It isn’t just the United States that is developing drone capabilities; governments and </w:t>
      </w:r>
      <w:proofErr w:type="spellStart"/>
      <w:r w:rsidRPr="000F2BB8">
        <w:rPr>
          <w:sz w:val="16"/>
        </w:rPr>
        <w:t>DIYers</w:t>
      </w:r>
      <w:proofErr w:type="spellEnd"/>
      <w:r w:rsidRPr="000F2BB8">
        <w:rPr>
          <w:sz w:val="16"/>
        </w:rPr>
        <w:t xml:space="preserve"> all over the world are doing the same, particularly the Chinese. </w:t>
      </w:r>
      <w:r w:rsidRPr="000F2BB8">
        <w:rPr>
          <w:rStyle w:val="StyleUnderline"/>
        </w:rPr>
        <w:t>This isn’t all bad; there are many good uses for drone technologies. To start with, there isn’t yet a clear consensus on what a drone is. Is</w:t>
      </w:r>
      <w:r w:rsidRPr="000F2BB8">
        <w:rPr>
          <w:sz w:val="16"/>
        </w:rPr>
        <w:t xml:space="preserve"> </w:t>
      </w:r>
      <w:r w:rsidRPr="000F2BB8">
        <w:rPr>
          <w:rStyle w:val="StyleUnderline"/>
        </w:rPr>
        <w:t>it something that flies and is remote controlled? If that is the case, should the FAA also ban remote-controlled airplanes and helicopters that hobbyists have flown happily and relatively safely for many years?</w:t>
      </w:r>
      <w:r w:rsidRPr="000F2BB8">
        <w:rPr>
          <w:sz w:val="16"/>
        </w:rPr>
        <w:t xml:space="preserve"> The drone encounter that Senator Feinstein cited in a Senate Commerce Committee hearing as a reason to regulate commercial drone flights was reportedly just a pink toy helicopter. </w:t>
      </w:r>
      <w:r w:rsidRPr="000F2BB8">
        <w:rPr>
          <w:rStyle w:val="StyleUnderline"/>
        </w:rPr>
        <w:t>Then there is the practicability of enforcement. If the government should institute restrictions and penalties, who will enforce them?</w:t>
      </w:r>
      <w:r w:rsidRPr="000F2BB8">
        <w:rPr>
          <w:sz w:val="16"/>
        </w:rPr>
        <w:t xml:space="preserve"> Will the police buy high-performance drones to shoot down illicit drones? </w:t>
      </w:r>
      <w:r w:rsidRPr="000F2BB8">
        <w:rPr>
          <w:rStyle w:val="StyleUnderline"/>
        </w:rPr>
        <w:t>Can we scramble the Air Force to blow a flock of $300 quadcopters out of the sky?</w:t>
      </w:r>
      <w:r w:rsidRPr="000F2BB8">
        <w:rPr>
          <w:sz w:val="16"/>
        </w:rPr>
        <w:t xml:space="preserve"> Should we equip legions of young children with air rifles? Proposing laws without realistic hope of enforcement does nothing to solve the problems at hand. Let’s first acknowledge that drones will be common in our skies and that they will play an integral role in our economy and society. We know that drones are saving money and improving safety on many types of remote inspection such as that of distant pipelines and tall broadcast towers. Documentary filmmakers use drones to get aerial shots that are not affordable with a regular plane or helicopter</w:t>
      </w:r>
      <w:r w:rsidRPr="000F2BB8">
        <w:rPr>
          <w:rStyle w:val="StyleUnderline"/>
        </w:rPr>
        <w:t xml:space="preserve">. As well, start-ups like </w:t>
      </w:r>
      <w:proofErr w:type="spellStart"/>
      <w:r w:rsidRPr="000F2BB8">
        <w:rPr>
          <w:rStyle w:val="StyleUnderline"/>
        </w:rPr>
        <w:t>Matternet</w:t>
      </w:r>
      <w:proofErr w:type="spellEnd"/>
      <w:r w:rsidRPr="000F2BB8">
        <w:rPr>
          <w:rStyle w:val="StyleUnderline"/>
        </w:rPr>
        <w:t xml:space="preserve"> are pioneering the use of drones to deliver critical medical supplies to remote parts of the developing world. Drones could be used as long-haul cargo-delivery vehicles, allowing for more efficient point-to-point delivery of goods and materials</w:t>
      </w:r>
      <w:r w:rsidRPr="000F2BB8">
        <w:rPr>
          <w:sz w:val="16"/>
        </w:rPr>
        <w:t xml:space="preserve">. Then of course, companies such as Google and Amazon are developing drone delivery services that provide within-the-hour delivery of ordered goods—without putting any more traffic onto the streets or carbon into the skies. So if we don’t ban the drones, what can we do to prepare for them and weave their capabilities into a broader picture of economic development? </w:t>
      </w:r>
    </w:p>
    <w:p w:rsidR="00827741" w:rsidRDefault="00827741" w:rsidP="000F2BB8">
      <w:pPr>
        <w:rPr>
          <w:sz w:val="16"/>
        </w:rPr>
      </w:pPr>
    </w:p>
    <w:p w:rsidR="00827741" w:rsidRDefault="00827741" w:rsidP="00827741">
      <w:pPr>
        <w:pStyle w:val="Heading4"/>
      </w:pPr>
      <w:r>
        <w:t xml:space="preserve">Their ruling won’t solve – tons of other things are needed to properly restrict drones </w:t>
      </w:r>
    </w:p>
    <w:p w:rsidR="00827741" w:rsidRPr="00EB7EE8" w:rsidRDefault="00EB7EE8" w:rsidP="00827741">
      <w:pPr>
        <w:rPr>
          <w:sz w:val="16"/>
        </w:rPr>
      </w:pPr>
      <w:r w:rsidRPr="00EB7EE8">
        <w:rPr>
          <w:b/>
        </w:rPr>
        <w:t>Black 13</w:t>
      </w:r>
      <w:r>
        <w:t xml:space="preserve"> </w:t>
      </w:r>
      <w:r w:rsidRPr="00EB7EE8">
        <w:rPr>
          <w:sz w:val="16"/>
        </w:rPr>
        <w:t>[J. Tyler Black, Candidate for J.D., Washington and Lee University School of Law, Copyright (c) 2013 Washington &amp; Lee University School of Law Washington &amp; Lee Law Review Washington &amp; Lee Law Review 19 Wash &amp; Lee L. Rev. 1829, Summer 2013 LexisNexis//Rahul]</w:t>
      </w:r>
    </w:p>
    <w:p w:rsidR="00827741" w:rsidRPr="00827741" w:rsidRDefault="00827741" w:rsidP="000F2BB8">
      <w:pPr>
        <w:rPr>
          <w:sz w:val="16"/>
        </w:rPr>
      </w:pPr>
      <w:r w:rsidRPr="00827741">
        <w:rPr>
          <w:rStyle w:val="StyleUnderline"/>
        </w:rPr>
        <w:t>The goal of any privacy rules should be to effectively and clearly balance the legitimate interests of law enforcement with the need to protect privacy and civil liberties</w:t>
      </w:r>
      <w:r w:rsidRPr="00827741">
        <w:rPr>
          <w:sz w:val="16"/>
        </w:rPr>
        <w:t xml:space="preserve"> against excessive government intrusion. </w:t>
      </w:r>
      <w:proofErr w:type="gramStart"/>
      <w:r w:rsidRPr="00827741">
        <w:rPr>
          <w:sz w:val="16"/>
        </w:rPr>
        <w:t>n170</w:t>
      </w:r>
      <w:proofErr w:type="gramEnd"/>
      <w:r w:rsidRPr="00827741">
        <w:rPr>
          <w:sz w:val="16"/>
        </w:rPr>
        <w:t xml:space="preserve"> This balance is not easily struck. W</w:t>
      </w:r>
      <w:r w:rsidRPr="00827741">
        <w:rPr>
          <w:rStyle w:val="StyleUnderline"/>
        </w:rPr>
        <w:t xml:space="preserve">hat follows, then, is a list of possible remedies and suggestions that may begin to guard against inappropriate drone use by law enforcement. The most effective overall solution will likely emerge from multiple </w:t>
      </w:r>
      <w:r w:rsidRPr="00827741">
        <w:rPr>
          <w:sz w:val="16"/>
        </w:rPr>
        <w:t xml:space="preserve">sources, because legislatures, courts, and agencies have varying functions, responsibilities, tools, and expertise. A. Protective Legislation </w:t>
      </w:r>
      <w:proofErr w:type="spellStart"/>
      <w:r w:rsidRPr="00827741">
        <w:rPr>
          <w:sz w:val="16"/>
        </w:rPr>
        <w:t>Legislation</w:t>
      </w:r>
      <w:proofErr w:type="spellEnd"/>
      <w:r w:rsidRPr="00827741">
        <w:rPr>
          <w:sz w:val="16"/>
        </w:rPr>
        <w:t xml:space="preserve"> will be important in protecting individual privacy in a variety of contexts, including the law enforcement setting. n171 [*1865] But Congress may not be able to effectively control law enforcement organizations not under its direct control. </w:t>
      </w:r>
      <w:proofErr w:type="gramStart"/>
      <w:r w:rsidRPr="00827741">
        <w:rPr>
          <w:sz w:val="16"/>
        </w:rPr>
        <w:t>n172</w:t>
      </w:r>
      <w:proofErr w:type="gramEnd"/>
      <w:r w:rsidRPr="00827741">
        <w:rPr>
          <w:sz w:val="16"/>
        </w:rPr>
        <w:t xml:space="preserve"> S</w:t>
      </w:r>
      <w:r w:rsidRPr="00827741">
        <w:rPr>
          <w:rStyle w:val="StyleUnderline"/>
        </w:rPr>
        <w:t>olutions must therefore emanate from many levels of government in order to preserve the effectiveness of drone technology's many advantages and simultaneously guard privacy. 1. Federal Legislation</w:t>
      </w:r>
      <w:r w:rsidRPr="00827741">
        <w:rPr>
          <w:sz w:val="16"/>
        </w:rPr>
        <w:t xml:space="preserve">: General Recommendations To begin with, there are certain general principles that Congress should consider adopting. Legal author Troy Roberts has assembled a list of recommendations for legislative fixes that would plug many privacy holes. </w:t>
      </w:r>
      <w:proofErr w:type="gramStart"/>
      <w:r w:rsidRPr="00827741">
        <w:rPr>
          <w:sz w:val="16"/>
        </w:rPr>
        <w:t>n173</w:t>
      </w:r>
      <w:proofErr w:type="gramEnd"/>
      <w:r w:rsidRPr="00827741">
        <w:rPr>
          <w:sz w:val="16"/>
        </w:rPr>
        <w:t xml:space="preserve"> His proposed solutions include some of the following: 1. </w:t>
      </w:r>
      <w:r w:rsidRPr="00827741">
        <w:rPr>
          <w:rStyle w:val="StyleUnderline"/>
        </w:rPr>
        <w:t>Write plain language statutes requiring warrants for</w:t>
      </w:r>
      <w:r w:rsidRPr="00827741">
        <w:rPr>
          <w:sz w:val="16"/>
        </w:rPr>
        <w:t xml:space="preserve"> [Unmanned Aerial Vehicle (UAV)] </w:t>
      </w:r>
      <w:r w:rsidRPr="00827741">
        <w:rPr>
          <w:rStyle w:val="StyleUnderline"/>
        </w:rPr>
        <w:t>searches. 2. Focus efforts on nonvisual navigation and safety of flight technology. 3. Require any UAVs to power down sensory enhancing technology when transitioning to the target of the warrant or other mission. 4. Require logs of sensory enhancing technology use on all UAVs.</w:t>
      </w:r>
      <w:r w:rsidRPr="00827741">
        <w:rPr>
          <w:sz w:val="16"/>
        </w:rPr>
        <w:t xml:space="preserve"> 5. Create exceptions for immediate warrantless observation requirements, such as criminal </w:t>
      </w:r>
      <w:proofErr w:type="spellStart"/>
      <w:r w:rsidRPr="00827741">
        <w:rPr>
          <w:sz w:val="16"/>
        </w:rPr>
        <w:t>chases</w:t>
      </w:r>
      <w:proofErr w:type="spellEnd"/>
      <w:r w:rsidRPr="00827741">
        <w:rPr>
          <w:sz w:val="16"/>
        </w:rPr>
        <w:t xml:space="preserve">, fires, and chemical exposures. 6. Establish an objective regulatory body to enforce the rules on operators. </w:t>
      </w:r>
      <w:proofErr w:type="gramStart"/>
      <w:r w:rsidRPr="00827741">
        <w:rPr>
          <w:sz w:val="16"/>
        </w:rPr>
        <w:t>n174</w:t>
      </w:r>
      <w:proofErr w:type="gramEnd"/>
      <w:r w:rsidRPr="00827741">
        <w:rPr>
          <w:sz w:val="16"/>
        </w:rPr>
        <w:t xml:space="preserve"> In particular, Roberts's third, fourth, and fifth recommendations would allay many general societal fears regarding drones because they would reduce police incentives to employ large numbers of drones for observational purposes. n175</w:t>
      </w:r>
    </w:p>
    <w:p w:rsidR="00923D1A" w:rsidRDefault="00C8614A" w:rsidP="00923D1A">
      <w:pPr>
        <w:pStyle w:val="Heading2"/>
      </w:pPr>
      <w:r>
        <w:t xml:space="preserve">Restrictions DA </w:t>
      </w:r>
    </w:p>
    <w:p w:rsidR="00C8614A" w:rsidRDefault="00C8614A" w:rsidP="00C8614A">
      <w:pPr>
        <w:pStyle w:val="Heading3"/>
      </w:pPr>
      <w:r>
        <w:t xml:space="preserve">1NC </w:t>
      </w:r>
    </w:p>
    <w:p w:rsidR="00C8614A" w:rsidRDefault="00C8614A" w:rsidP="00C8614A">
      <w:pPr>
        <w:pStyle w:val="Heading4"/>
      </w:pPr>
      <w:r>
        <w:t xml:space="preserve">US drone market set to grow exponentially </w:t>
      </w:r>
    </w:p>
    <w:p w:rsidR="00C8614A" w:rsidRPr="00C8614A" w:rsidRDefault="00C8614A" w:rsidP="00C8614A">
      <w:proofErr w:type="spellStart"/>
      <w:r w:rsidRPr="00C8614A">
        <w:rPr>
          <w:b/>
        </w:rPr>
        <w:t>Thoras</w:t>
      </w:r>
      <w:proofErr w:type="spellEnd"/>
      <w:r w:rsidRPr="00C8614A">
        <w:rPr>
          <w:b/>
        </w:rPr>
        <w:t xml:space="preserve"> 15</w:t>
      </w:r>
      <w:r>
        <w:t xml:space="preserve"> </w:t>
      </w:r>
      <w:r w:rsidRPr="00C8614A">
        <w:rPr>
          <w:sz w:val="16"/>
        </w:rPr>
        <w:t xml:space="preserve">[Michelle </w:t>
      </w:r>
      <w:proofErr w:type="spellStart"/>
      <w:r w:rsidRPr="00C8614A">
        <w:rPr>
          <w:sz w:val="16"/>
        </w:rPr>
        <w:t>Thoras</w:t>
      </w:r>
      <w:proofErr w:type="spellEnd"/>
      <w:r w:rsidRPr="00C8614A">
        <w:rPr>
          <w:sz w:val="16"/>
        </w:rPr>
        <w:t xml:space="preserve">, “Commercial Drones Market To Reach $4.8 Billion From 2015 To 2021: Radiant Insights”, </w:t>
      </w:r>
      <w:hyperlink r:id="rId15" w:anchor="sthash.sGLCFCmx.dpuf" w:history="1">
        <w:r w:rsidRPr="00C8614A">
          <w:rPr>
            <w:rStyle w:val="Hyperlink"/>
            <w:sz w:val="16"/>
          </w:rPr>
          <w:t>http://globenewswire.com/news-release/2015/01/12/696475/10115089/en/Commercial-Drones-Market-To-Reach-4-8-Billion-From-2015-To-2021-Radiant-Insights.html#sthash.sGLCFCmx.dpuf</w:t>
        </w:r>
      </w:hyperlink>
      <w:r w:rsidRPr="00C8614A">
        <w:rPr>
          <w:sz w:val="16"/>
        </w:rPr>
        <w:t>, January 12</w:t>
      </w:r>
      <w:r w:rsidRPr="00C8614A">
        <w:rPr>
          <w:sz w:val="16"/>
          <w:vertAlign w:val="superscript"/>
        </w:rPr>
        <w:t>th</w:t>
      </w:r>
      <w:r w:rsidRPr="00C8614A">
        <w:rPr>
          <w:sz w:val="16"/>
        </w:rPr>
        <w:t>, 2015//Rahul]</w:t>
      </w:r>
    </w:p>
    <w:p w:rsidR="00C8614A" w:rsidRDefault="00C8614A" w:rsidP="00C8614A">
      <w:pPr>
        <w:rPr>
          <w:sz w:val="16"/>
        </w:rPr>
      </w:pPr>
      <w:r w:rsidRPr="00C8614A">
        <w:rPr>
          <w:rStyle w:val="StyleUnderline"/>
        </w:rPr>
        <w:t>Drones markets promise to grow significantly because of the more economical visualization and navigation provided by systems</w:t>
      </w:r>
      <w:r w:rsidRPr="00C8614A">
        <w:rPr>
          <w:sz w:val="16"/>
        </w:rPr>
        <w:t xml:space="preserve">. Visualization includes mapping from the air, inspection from the air, surveillance from the air, and package delivery from the air. </w:t>
      </w:r>
      <w:r w:rsidRPr="00C8614A">
        <w:rPr>
          <w:rStyle w:val="StyleUnderline"/>
        </w:rPr>
        <w:t>The unmanned aircraft equipped with cameras are able to do things that cannot be done in any other way. This bodes well for market development</w:t>
      </w:r>
      <w:r w:rsidRPr="00C8614A">
        <w:rPr>
          <w:sz w:val="16"/>
        </w:rPr>
        <w:t xml:space="preserve">. Unmanned aircraft systems promise to achieve a more significant aspect of commercial market presence. Army Unmanned Aircraft Systems flying of 3 million flight hours gives drones market credibility. Detailed research report on Global Commercial Drones Market: http://www.radiantinsights.com/research/commercial-drones-highways-in-the-sky-commercial-unmanned-aerial-systems-uas-market Quantities of fielded systems increase as application usefulness increases. Police departments, the oil and gas industry, border patrol, and utilities are all using commercial drones. Units are used for agriculture. </w:t>
      </w:r>
      <w:r w:rsidRPr="00C8614A">
        <w:rPr>
          <w:rStyle w:val="StyleUnderline"/>
        </w:rPr>
        <w:t>Vendors continue to improve the capabilities of these drone aircraft as more air miles are logged. Their ability to support the commercial endeavors is increasing.</w:t>
      </w:r>
      <w:r w:rsidRPr="00C8614A">
        <w:rPr>
          <w:sz w:val="16"/>
        </w:rPr>
        <w:t xml:space="preserve"> Unmanned aircraft have fundamentally changed the accuracy of utility and oil and gas inspections. They are set to fundamentally change how agriculture is conducted. Japan and Australia have been using drones in agriculture since the 1980s. Worldwide markets are evolving for several compelling applications. High value crops are a target of agricultural robotic development. </w:t>
      </w:r>
      <w:r w:rsidRPr="00C8614A">
        <w:rPr>
          <w:rStyle w:val="StyleUnderline"/>
        </w:rPr>
        <w:t>The robotic platforms are capable of site-specific spraying. The capability is targeted spraying only on foliage and selected targets. It can be used for selective harvesting of fruit. Drone commercial uses will provide billions of dollars in economic growth</w:t>
      </w:r>
      <w:r w:rsidRPr="00C8614A">
        <w:rPr>
          <w:sz w:val="16"/>
        </w:rPr>
        <w:t xml:space="preserve">. Centers of excellence are evolving worldwide. For the most part, open-use policies are in effect worldwide. Except in the US, Drones are currently mostly banned in the US. The US is more restrictive, it could take months, even years before the FAA offers preliminary guidelines on the commercial use of unmanned aircraft systems </w:t>
      </w:r>
      <w:r w:rsidRPr="00C8614A">
        <w:rPr>
          <w:rStyle w:val="StyleUnderline"/>
        </w:rPr>
        <w:t>Commercial drones are set to build highways in the sky. The market will only evolve past the early adopter stage after the industry finds ways to build navigation infrastructure that is safe and that works.</w:t>
      </w:r>
      <w:r w:rsidRPr="00C8614A">
        <w:rPr>
          <w:sz w:val="16"/>
        </w:rPr>
        <w:t xml:space="preserve"> Roads in the sky will create altitude differences that function as bridges to separate the drones from each other when they are flying at angles to each other. Unmanned aerial systems (UAS) markets at $609 million in 2014 are forecast to reach $4.8 billion dollars, worldwide by 2021. This is a sizable market growth with oil and gas mapping, utility line inspection, package delivery, and agricultural applications accounting for virtually all the unit sales. Drones can provide more information at less cost than a human inspection team can.</w:t>
      </w:r>
    </w:p>
    <w:p w:rsidR="00BF4489" w:rsidRDefault="00BF4489" w:rsidP="00BF4489">
      <w:pPr>
        <w:pStyle w:val="Heading4"/>
      </w:pPr>
      <w:r>
        <w:t xml:space="preserve">Federal restrictions kill the drone industry </w:t>
      </w:r>
      <w:r w:rsidR="004F229C">
        <w:t xml:space="preserve">and use of drones </w:t>
      </w:r>
    </w:p>
    <w:p w:rsidR="00BF4489" w:rsidRDefault="00BF4489" w:rsidP="00BF4489">
      <w:pPr>
        <w:rPr>
          <w:sz w:val="16"/>
        </w:rPr>
      </w:pPr>
      <w:proofErr w:type="spellStart"/>
      <w:r w:rsidRPr="00BF4489">
        <w:rPr>
          <w:b/>
        </w:rPr>
        <w:t>Lomberg</w:t>
      </w:r>
      <w:proofErr w:type="spellEnd"/>
      <w:r w:rsidRPr="00BF4489">
        <w:rPr>
          <w:b/>
        </w:rPr>
        <w:t xml:space="preserve"> 15</w:t>
      </w:r>
      <w:r>
        <w:t xml:space="preserve"> </w:t>
      </w:r>
      <w:r w:rsidRPr="00BF4489">
        <w:rPr>
          <w:sz w:val="16"/>
        </w:rPr>
        <w:t xml:space="preserve">[Jason </w:t>
      </w:r>
      <w:proofErr w:type="spellStart"/>
      <w:r w:rsidRPr="00BF4489">
        <w:rPr>
          <w:sz w:val="16"/>
        </w:rPr>
        <w:t>Lomberg</w:t>
      </w:r>
      <w:proofErr w:type="spellEnd"/>
      <w:r w:rsidRPr="00BF4489">
        <w:rPr>
          <w:sz w:val="16"/>
        </w:rPr>
        <w:t xml:space="preserve">, Digital Editor, “FAA's proposed rules would cripple domestic drone industry”, </w:t>
      </w:r>
      <w:hyperlink r:id="rId16" w:history="1">
        <w:r w:rsidRPr="00BF4489">
          <w:rPr>
            <w:rStyle w:val="Hyperlink"/>
            <w:sz w:val="16"/>
          </w:rPr>
          <w:t>http://www.ecnmag.com/blogs/2015/02/faas-proposed-rules-would-cripple-domestic-drone-industry</w:t>
        </w:r>
      </w:hyperlink>
      <w:r w:rsidRPr="00BF4489">
        <w:rPr>
          <w:sz w:val="16"/>
        </w:rPr>
        <w:t>, February 15</w:t>
      </w:r>
      <w:r w:rsidRPr="00BF4489">
        <w:rPr>
          <w:sz w:val="16"/>
          <w:vertAlign w:val="superscript"/>
        </w:rPr>
        <w:t>th</w:t>
      </w:r>
      <w:r w:rsidRPr="00BF4489">
        <w:rPr>
          <w:sz w:val="16"/>
        </w:rPr>
        <w:t>, 2015//Rahul]</w:t>
      </w:r>
    </w:p>
    <w:p w:rsidR="004F229C" w:rsidRPr="00BF4489" w:rsidRDefault="004F229C" w:rsidP="004F229C">
      <w:r>
        <w:t xml:space="preserve">* </w:t>
      </w:r>
      <w:proofErr w:type="gramStart"/>
      <w:r>
        <w:t>we</w:t>
      </w:r>
      <w:proofErr w:type="gramEnd"/>
      <w:r>
        <w:t xml:space="preserve"> don’t endorse any gendered language </w:t>
      </w:r>
    </w:p>
    <w:p w:rsidR="00BF4489" w:rsidRDefault="00BF4489" w:rsidP="00C8614A">
      <w:pPr>
        <w:rPr>
          <w:sz w:val="16"/>
        </w:rPr>
      </w:pPr>
      <w:r w:rsidRPr="00BF4489">
        <w:rPr>
          <w:rStyle w:val="StyleUnderline"/>
        </w:rPr>
        <w:t>Domestic drones represent a potential goldmine</w:t>
      </w:r>
      <w:r w:rsidRPr="00BF4489">
        <w:rPr>
          <w:sz w:val="16"/>
        </w:rPr>
        <w:t xml:space="preserve"> – quite possibly the greatest business opportunity since the automobile – and a plethora of different companies have proposed various commercial applications. And </w:t>
      </w:r>
      <w:r w:rsidRPr="00BF4489">
        <w:rPr>
          <w:rStyle w:val="StyleUnderline"/>
        </w:rPr>
        <w:t>unlike most industries</w:t>
      </w:r>
      <w:r w:rsidRPr="00BF4489">
        <w:rPr>
          <w:sz w:val="16"/>
        </w:rPr>
        <w:t xml:space="preserve">, </w:t>
      </w:r>
      <w:r w:rsidRPr="00BF4489">
        <w:rPr>
          <w:rStyle w:val="StyleUnderline"/>
        </w:rPr>
        <w:t>the domestic drone sector wants regulation – without federal guidelines</w:t>
      </w:r>
      <w:r w:rsidRPr="00BF4489">
        <w:rPr>
          <w:sz w:val="16"/>
        </w:rPr>
        <w:t xml:space="preserve"> spelling out the operating parameters for UAVs, uncertainly rules, and uncertainty creates a poisonous business environment. But now that the FAA has finally released </w:t>
      </w:r>
      <w:r w:rsidRPr="00BF4489">
        <w:rPr>
          <w:rStyle w:val="StyleUnderline"/>
        </w:rPr>
        <w:t>its proposed rules for domestic drones, that same industry might eat its words.</w:t>
      </w:r>
      <w:r w:rsidRPr="00BF4489">
        <w:rPr>
          <w:sz w:val="16"/>
        </w:rPr>
        <w:t xml:space="preserve"> More specifically, the FAA’s </w:t>
      </w:r>
      <w:r w:rsidRPr="00BF4489">
        <w:rPr>
          <w:rStyle w:val="StyleUnderline"/>
        </w:rPr>
        <w:t>statutes could flat out kill a promising business opportunity</w:t>
      </w:r>
      <w:r w:rsidRPr="00BF4489">
        <w:rPr>
          <w:sz w:val="16"/>
        </w:rPr>
        <w:t xml:space="preserve">. Most of the proposed tenets are relatively inconsequential – unmanned aircraft must weigh less than 55 </w:t>
      </w:r>
      <w:proofErr w:type="spellStart"/>
      <w:r w:rsidRPr="00BF4489">
        <w:rPr>
          <w:sz w:val="16"/>
        </w:rPr>
        <w:t>lbs</w:t>
      </w:r>
      <w:proofErr w:type="spellEnd"/>
      <w:r w:rsidRPr="00BF4489">
        <w:rPr>
          <w:sz w:val="16"/>
        </w:rPr>
        <w:t xml:space="preserve">, with a max airspeed of 100 mph, a max altitude of 500 feet, and no reckless operation. Drones are restricted to daylight-only operation with minimum weather visibility of 3 miles from control station. All small UAS “operators” must pass an initial aeronautical knowledge test at an FAA-approved knowledge testing center and be vetted by the Transportation Security Administration (TSA). That’s right – the same federal agency that turned air travel into a grueling nightmare must approve civilian drone pilots. But that’s nothing compared to this whopper – the unmanned aircraft “must remain within visual line-of-sight (VLOS) of the operator”, and the operator must see the UAS with “vision unaided by any device other than corrective lenses” (meaning the drone’s camera doesn’t count). Let me repeat that – the drone’s camera or GPS device doesn’t satisfy the visual line-of-sight requirement. Which means no Amazon Prime Air or any similar parcel delivery service. In an interview with USA Today, Amazon’s vice president for global policy, Paul </w:t>
      </w:r>
      <w:proofErr w:type="spellStart"/>
      <w:r w:rsidRPr="00BF4489">
        <w:rPr>
          <w:sz w:val="16"/>
        </w:rPr>
        <w:t>Misener</w:t>
      </w:r>
      <w:proofErr w:type="spellEnd"/>
      <w:r w:rsidRPr="00BF4489">
        <w:rPr>
          <w:sz w:val="16"/>
        </w:rPr>
        <w:t xml:space="preserve">, affirmed that the FAA's proposed rules "wouldn't allow Prime Air to operate in the United States.'' "We are committed to realizing our vision for Prime Air and are prepared to deploy where we have the regulatory support we need," he said. It also destroys the ability of news drones to cover dangerous scenes remotely. But really, the line-of-sight requirement turns unmanned aerial vehicles into expensive toys. </w:t>
      </w:r>
      <w:r w:rsidRPr="00BF4489">
        <w:rPr>
          <w:rStyle w:val="StyleUnderline"/>
        </w:rPr>
        <w:t>"That means we really are not talking about unmanned aerial vehicles. We are talking about something that has to have a person. It defeats the whole purpose,"</w:t>
      </w:r>
      <w:r w:rsidRPr="00BF4489">
        <w:rPr>
          <w:sz w:val="16"/>
        </w:rPr>
        <w:t xml:space="preserve"> said Michael E. </w:t>
      </w:r>
      <w:proofErr w:type="spellStart"/>
      <w:r w:rsidRPr="00BF4489">
        <w:rPr>
          <w:sz w:val="16"/>
        </w:rPr>
        <w:t>Drobac</w:t>
      </w:r>
      <w:proofErr w:type="spellEnd"/>
      <w:r w:rsidRPr="00BF4489">
        <w:rPr>
          <w:sz w:val="16"/>
        </w:rPr>
        <w:t xml:space="preserve">, executive director of the Small UAV (Unmanned Aerial Vehicle) Coalition. And that’s a shame, </w:t>
      </w:r>
      <w:r w:rsidRPr="00BF4489">
        <w:rPr>
          <w:rStyle w:val="StyleUnderline"/>
        </w:rPr>
        <w:t>because we’ve already surrendered our global lead in innovative drone applications.</w:t>
      </w:r>
      <w:r w:rsidRPr="00BF4489">
        <w:rPr>
          <w:sz w:val="16"/>
        </w:rPr>
        <w:t xml:space="preserve"> China’s Amazon equivalent, Alibaba, recently demonstrated a limited version of the world’s first drone delivery service, shipping packets of green tea to 450 customers in Guangzhou, Beijing, and Shanghai.</w:t>
      </w:r>
    </w:p>
    <w:p w:rsidR="006B60BE" w:rsidRPr="00C81C05" w:rsidRDefault="006B60BE" w:rsidP="006B60BE">
      <w:pPr>
        <w:pStyle w:val="Heading4"/>
      </w:pPr>
      <w:r>
        <w:t>Drones are key to military readiness</w:t>
      </w:r>
    </w:p>
    <w:p w:rsidR="006B60BE" w:rsidRDefault="006B60BE" w:rsidP="006B60BE">
      <w:proofErr w:type="spellStart"/>
      <w:r>
        <w:rPr>
          <w:rStyle w:val="Style13ptBold"/>
        </w:rPr>
        <w:t>Rushforth</w:t>
      </w:r>
      <w:proofErr w:type="spellEnd"/>
      <w:r>
        <w:rPr>
          <w:rStyle w:val="Style13ptBold"/>
        </w:rPr>
        <w:t xml:space="preserve"> 12</w:t>
      </w:r>
      <w:r w:rsidRPr="003552D1">
        <w:t xml:space="preserve"> </w:t>
      </w:r>
      <w:r w:rsidRPr="006B60BE">
        <w:rPr>
          <w:sz w:val="16"/>
        </w:rPr>
        <w:t>[</w:t>
      </w:r>
      <w:proofErr w:type="spellStart"/>
      <w:r w:rsidRPr="006B60BE">
        <w:rPr>
          <w:sz w:val="16"/>
        </w:rPr>
        <w:t>Elinor</w:t>
      </w:r>
      <w:proofErr w:type="spellEnd"/>
      <w:r w:rsidRPr="006B60BE">
        <w:rPr>
          <w:sz w:val="16"/>
        </w:rPr>
        <w:t xml:space="preserve"> J. </w:t>
      </w:r>
      <w:proofErr w:type="spellStart"/>
      <w:r w:rsidRPr="006B60BE">
        <w:rPr>
          <w:sz w:val="16"/>
        </w:rPr>
        <w:t>Rushforth</w:t>
      </w:r>
      <w:proofErr w:type="spellEnd"/>
      <w:r w:rsidRPr="006B60BE">
        <w:rPr>
          <w:sz w:val="16"/>
        </w:rPr>
        <w:t>- JD candidate University of Arizona, Fall 2012, “NOTE: THERE'S AN APP FOR THAT: IMPLICATIONS OF ARMED DRONE ATTACKS AND PERSONALITY STRIKES BY THE UNITED STATES AGAINST NON-CITIZENS,</w:t>
      </w:r>
      <w:proofErr w:type="gramStart"/>
      <w:r w:rsidRPr="006B60BE">
        <w:rPr>
          <w:sz w:val="16"/>
        </w:rPr>
        <w:t>”  Arizona</w:t>
      </w:r>
      <w:proofErr w:type="gramEnd"/>
      <w:r w:rsidRPr="006B60BE">
        <w:rPr>
          <w:sz w:val="16"/>
        </w:rPr>
        <w:t xml:space="preserve"> Journal of International and Comparative Law] </w:t>
      </w:r>
    </w:p>
    <w:p w:rsidR="006B60BE" w:rsidRDefault="006B60BE" w:rsidP="006B60BE">
      <w:pPr>
        <w:rPr>
          <w:rStyle w:val="StyleUnderline"/>
        </w:rPr>
      </w:pPr>
      <w:r w:rsidRPr="00C41913">
        <w:rPr>
          <w:rStyle w:val="StyleUnderline"/>
        </w:rPr>
        <w:t>The drone program is a fixture in the Obama administration's fight against terror</w:t>
      </w:r>
      <w:r w:rsidRPr="00C41913">
        <w:rPr>
          <w:sz w:val="14"/>
        </w:rPr>
        <w:t xml:space="preserve"> n163 </w:t>
      </w:r>
      <w:r w:rsidRPr="00C41913">
        <w:rPr>
          <w:rStyle w:val="StyleUnderline"/>
        </w:rPr>
        <w:t>and the moral and legal defense the administration offers serves as an indication that these attacks will continue.</w:t>
      </w:r>
      <w:r w:rsidRPr="00C41913">
        <w:rPr>
          <w:sz w:val="14"/>
        </w:rPr>
        <w:t xml:space="preserve"> </w:t>
      </w:r>
      <w:proofErr w:type="gramStart"/>
      <w:r w:rsidRPr="00C41913">
        <w:rPr>
          <w:sz w:val="14"/>
        </w:rPr>
        <w:t>n164</w:t>
      </w:r>
      <w:proofErr w:type="gramEnd"/>
      <w:r w:rsidRPr="00C41913">
        <w:rPr>
          <w:sz w:val="14"/>
        </w:rPr>
        <w:t xml:space="preserve"> Further, </w:t>
      </w:r>
      <w:r w:rsidRPr="00C41913">
        <w:rPr>
          <w:rStyle w:val="StyleUnderline"/>
        </w:rPr>
        <w:t>proponents of</w:t>
      </w:r>
      <w:r w:rsidRPr="00C41913">
        <w:rPr>
          <w:sz w:val="14"/>
        </w:rPr>
        <w:t xml:space="preserve"> the </w:t>
      </w:r>
      <w:r w:rsidRPr="00C41913">
        <w:rPr>
          <w:rStyle w:val="StyleUnderline"/>
        </w:rPr>
        <w:t>drone</w:t>
      </w:r>
      <w:r w:rsidRPr="00C41913">
        <w:rPr>
          <w:sz w:val="14"/>
        </w:rPr>
        <w:t xml:space="preserve"> program </w:t>
      </w:r>
      <w:r w:rsidRPr="00C41913">
        <w:rPr>
          <w:rStyle w:val="StyleUnderline"/>
        </w:rPr>
        <w:t>argue their use reduces risk to U.S. service members, decreases American weariness at foreign intervention, and minimizes civilian casualties during attacks and missions</w:t>
      </w:r>
      <w:r w:rsidRPr="00C41913">
        <w:rPr>
          <w:sz w:val="14"/>
        </w:rPr>
        <w:t xml:space="preserve">. First, </w:t>
      </w:r>
      <w:r w:rsidRPr="00C41913">
        <w:rPr>
          <w:rStyle w:val="StyleUnderline"/>
        </w:rPr>
        <w:t>because asymmetric warfare has increased, the United States has sought out creative ways to fight terrorists</w:t>
      </w:r>
      <w:r w:rsidRPr="00C41913">
        <w:rPr>
          <w:sz w:val="14"/>
        </w:rPr>
        <w:t xml:space="preserve">, insurgents, and asymmetric wars more generally. </w:t>
      </w:r>
      <w:proofErr w:type="gramStart"/>
      <w:r w:rsidRPr="00C41913">
        <w:rPr>
          <w:sz w:val="14"/>
        </w:rPr>
        <w:t>n165</w:t>
      </w:r>
      <w:proofErr w:type="gramEnd"/>
      <w:r w:rsidRPr="00C41913">
        <w:rPr>
          <w:sz w:val="14"/>
        </w:rPr>
        <w:t xml:space="preserve"> </w:t>
      </w:r>
      <w:r w:rsidRPr="00C41913">
        <w:rPr>
          <w:rStyle w:val="StyleUnderline"/>
        </w:rPr>
        <w:t>Despite controversy surrounding the drone program, it allows surveillance and lethal missions without putting U.S. troops in harm's</w:t>
      </w:r>
      <w:r w:rsidRPr="00C41913">
        <w:rPr>
          <w:sz w:val="14"/>
        </w:rPr>
        <w:t xml:space="preserve"> way. </w:t>
      </w:r>
      <w:proofErr w:type="gramStart"/>
      <w:r w:rsidRPr="00C41913">
        <w:rPr>
          <w:sz w:val="14"/>
        </w:rPr>
        <w:t>n166</w:t>
      </w:r>
      <w:proofErr w:type="gramEnd"/>
      <w:r w:rsidRPr="00C41913">
        <w:rPr>
          <w:sz w:val="14"/>
        </w:rPr>
        <w:t xml:space="preserve"> This is an almost incontrovertible positive factor when considering American public support for a new and technologically incredible program. </w:t>
      </w:r>
      <w:proofErr w:type="gramStart"/>
      <w:r w:rsidRPr="00C41913">
        <w:rPr>
          <w:sz w:val="14"/>
        </w:rPr>
        <w:t>n167</w:t>
      </w:r>
      <w:proofErr w:type="gramEnd"/>
      <w:r w:rsidRPr="00C41913">
        <w:rPr>
          <w:sz w:val="14"/>
        </w:rPr>
        <w:t xml:space="preserve"> Due to the lingering Overseas Contingency Operations, Americans are eager for some good news, and this program can deliver. </w:t>
      </w:r>
      <w:r w:rsidRPr="00C41913">
        <w:rPr>
          <w:rStyle w:val="StyleUnderline"/>
        </w:rPr>
        <w:t>Drone operators are on the front lines of a new and more sophisticated type of war and the information their surveillance missions provide can prove invaluable to service members on the ground</w:t>
      </w:r>
      <w:r w:rsidRPr="00C41913">
        <w:rPr>
          <w:sz w:val="14"/>
        </w:rPr>
        <w:t xml:space="preserve">. </w:t>
      </w:r>
      <w:proofErr w:type="gramStart"/>
      <w:r w:rsidRPr="00C41913">
        <w:rPr>
          <w:sz w:val="14"/>
        </w:rPr>
        <w:t>n168</w:t>
      </w:r>
      <w:proofErr w:type="gramEnd"/>
      <w:r w:rsidRPr="00C41913">
        <w:rPr>
          <w:sz w:val="14"/>
        </w:rPr>
        <w:t xml:space="preserve"> </w:t>
      </w:r>
      <w:r w:rsidRPr="00C41913">
        <w:rPr>
          <w:rStyle w:val="StyleUnderline"/>
        </w:rPr>
        <w:t>This dual benefit weighs heavily in favor of drone proliferation</w:t>
      </w:r>
      <w:r w:rsidRPr="00C41913">
        <w:rPr>
          <w:sz w:val="14"/>
        </w:rPr>
        <w:t xml:space="preserve">. Drones can be [*649] deployed to survey and attack where it would otherwise be impractical for troops, and a single pilot, to venture. </w:t>
      </w:r>
      <w:proofErr w:type="gramStart"/>
      <w:r w:rsidRPr="00C41913">
        <w:rPr>
          <w:sz w:val="14"/>
        </w:rPr>
        <w:t>n169</w:t>
      </w:r>
      <w:proofErr w:type="gramEnd"/>
      <w:r w:rsidRPr="00C41913">
        <w:rPr>
          <w:sz w:val="14"/>
        </w:rPr>
        <w:t xml:space="preserve"> However, the analysis of this benefit must be separated between the two organizations employing drones: the military and the CIA. </w:t>
      </w:r>
      <w:proofErr w:type="gramStart"/>
      <w:r w:rsidRPr="00C41913">
        <w:rPr>
          <w:sz w:val="14"/>
        </w:rPr>
        <w:t>n170</w:t>
      </w:r>
      <w:proofErr w:type="gramEnd"/>
      <w:r w:rsidRPr="00C41913">
        <w:rPr>
          <w:sz w:val="14"/>
        </w:rPr>
        <w:t xml:space="preserve"> Drones are used for surveillance and killing by both organizations but usually with different purposes in mind. </w:t>
      </w:r>
      <w:proofErr w:type="gramStart"/>
      <w:r w:rsidRPr="00C41913">
        <w:rPr>
          <w:sz w:val="14"/>
        </w:rPr>
        <w:t>n171</w:t>
      </w:r>
      <w:proofErr w:type="gramEnd"/>
      <w:r w:rsidRPr="00C41913">
        <w:rPr>
          <w:sz w:val="14"/>
        </w:rPr>
        <w:t xml:space="preserve"> </w:t>
      </w:r>
      <w:r w:rsidRPr="00C41913">
        <w:rPr>
          <w:rStyle w:val="StyleUnderline"/>
        </w:rPr>
        <w:t>The military has focused its drones primarily on tactical support of ground forces</w:t>
      </w:r>
      <w:r w:rsidRPr="00C41913">
        <w:rPr>
          <w:sz w:val="14"/>
        </w:rPr>
        <w:t xml:space="preserve">, n172 either by providing information about enemy tactics or eliminating combatants entrenched in defended positions. </w:t>
      </w:r>
      <w:proofErr w:type="gramStart"/>
      <w:r w:rsidRPr="00C41913">
        <w:rPr>
          <w:sz w:val="14"/>
        </w:rPr>
        <w:t>n173</w:t>
      </w:r>
      <w:proofErr w:type="gramEnd"/>
      <w:r w:rsidRPr="00C41913">
        <w:rPr>
          <w:sz w:val="14"/>
        </w:rPr>
        <w:t xml:space="preserve"> The </w:t>
      </w:r>
      <w:r w:rsidRPr="00C41913">
        <w:rPr>
          <w:rStyle w:val="StyleUnderline"/>
        </w:rPr>
        <w:t>CIA uses drones to eliminate specific targets</w:t>
      </w:r>
      <w:r w:rsidRPr="00C41913">
        <w:rPr>
          <w:sz w:val="14"/>
        </w:rPr>
        <w:t xml:space="preserve"> in remote areas in which conventional U.S. military action would be impossible. </w:t>
      </w:r>
      <w:proofErr w:type="gramStart"/>
      <w:r w:rsidRPr="00C41913">
        <w:rPr>
          <w:sz w:val="14"/>
        </w:rPr>
        <w:t>n174</w:t>
      </w:r>
      <w:proofErr w:type="gramEnd"/>
      <w:r w:rsidRPr="00C41913">
        <w:rPr>
          <w:sz w:val="14"/>
        </w:rPr>
        <w:t xml:space="preserve"> During Operation Southern Watch, the military used drones to police no-fly zones in Iraq and they were eventually used to target Iraqi radar systems during the second Iraq War. </w:t>
      </w:r>
      <w:proofErr w:type="gramStart"/>
      <w:r w:rsidRPr="00C41913">
        <w:rPr>
          <w:sz w:val="14"/>
        </w:rPr>
        <w:t>n175</w:t>
      </w:r>
      <w:proofErr w:type="gramEnd"/>
      <w:r w:rsidRPr="00C41913">
        <w:rPr>
          <w:sz w:val="14"/>
        </w:rPr>
        <w:t xml:space="preserve"> In Operation Enduring Freedom, the military has expanded its use of armed drones to provide air support to ground operations and to act as "killer scouts." n176 </w:t>
      </w:r>
      <w:r w:rsidRPr="00C41913">
        <w:rPr>
          <w:rStyle w:val="StyleUnderline"/>
        </w:rPr>
        <w:t>By providing immediate battle damage assessment, drones enable commanders to determine if further action is necessary, and provide a new perspective on the field.</w:t>
      </w:r>
      <w:r w:rsidRPr="00C41913">
        <w:rPr>
          <w:sz w:val="14"/>
        </w:rPr>
        <w:t xml:space="preserve"> </w:t>
      </w:r>
      <w:proofErr w:type="gramStart"/>
      <w:r w:rsidRPr="00C41913">
        <w:rPr>
          <w:sz w:val="14"/>
        </w:rPr>
        <w:t>n177</w:t>
      </w:r>
      <w:proofErr w:type="gramEnd"/>
      <w:r w:rsidRPr="00C41913">
        <w:rPr>
          <w:sz w:val="14"/>
        </w:rPr>
        <w:t xml:space="preserve"> In Operation Iraqi Freedom, </w:t>
      </w:r>
      <w:r w:rsidRPr="00C41913">
        <w:rPr>
          <w:rStyle w:val="StyleUnderline"/>
        </w:rPr>
        <w:t>the</w:t>
      </w:r>
      <w:r w:rsidRPr="00C41913">
        <w:rPr>
          <w:sz w:val="14"/>
        </w:rPr>
        <w:t xml:space="preserve"> armed </w:t>
      </w:r>
      <w:r w:rsidRPr="00C41913">
        <w:rPr>
          <w:rStyle w:val="StyleUnderline"/>
        </w:rPr>
        <w:t>drone retained and expanded its roles targeting anti-aircraft vehicles, performing as a decoy revealing enemy positions, and aiding in a rescue mission</w:t>
      </w:r>
      <w:r w:rsidRPr="00C41913">
        <w:rPr>
          <w:sz w:val="14"/>
        </w:rPr>
        <w:t xml:space="preserve">. </w:t>
      </w:r>
      <w:proofErr w:type="gramStart"/>
      <w:r w:rsidRPr="00C41913">
        <w:rPr>
          <w:sz w:val="14"/>
        </w:rPr>
        <w:t>n178</w:t>
      </w:r>
      <w:proofErr w:type="gramEnd"/>
      <w:r w:rsidRPr="00C41913">
        <w:rPr>
          <w:sz w:val="14"/>
        </w:rPr>
        <w:t xml:space="preserve"> Based on these successes, </w:t>
      </w:r>
      <w:r w:rsidRPr="00C41913">
        <w:rPr>
          <w:rStyle w:val="Emphasis"/>
        </w:rPr>
        <w:t>military leaders maintain the value of drones</w:t>
      </w:r>
      <w:r w:rsidRPr="00C41913">
        <w:rPr>
          <w:sz w:val="14"/>
        </w:rPr>
        <w:t xml:space="preserve">. </w:t>
      </w:r>
      <w:proofErr w:type="gramStart"/>
      <w:r w:rsidRPr="00C41913">
        <w:rPr>
          <w:sz w:val="14"/>
        </w:rPr>
        <w:t>n179</w:t>
      </w:r>
      <w:proofErr w:type="gramEnd"/>
      <w:r w:rsidRPr="00C41913">
        <w:rPr>
          <w:sz w:val="14"/>
        </w:rPr>
        <w:t xml:space="preserve"> The CIA's use [*650] of drones facilitates U.S. attacks in environments where it is deemed too dangerous for ground troops to have a physical presence. </w:t>
      </w:r>
      <w:proofErr w:type="gramStart"/>
      <w:r w:rsidRPr="00C41913">
        <w:rPr>
          <w:sz w:val="14"/>
        </w:rPr>
        <w:t>n180</w:t>
      </w:r>
      <w:proofErr w:type="gramEnd"/>
      <w:r w:rsidRPr="00C41913">
        <w:rPr>
          <w:sz w:val="14"/>
        </w:rPr>
        <w:t xml:space="preserve"> </w:t>
      </w:r>
      <w:r w:rsidRPr="00C41913">
        <w:rPr>
          <w:rStyle w:val="StyleUnderline"/>
        </w:rPr>
        <w:t>The ability to protect American lives, keep military costs down, and damage terrorist infrastructure and leadership is central to proponents' view of this program</w:t>
      </w:r>
      <w:r w:rsidRPr="00C41913">
        <w:rPr>
          <w:sz w:val="14"/>
        </w:rPr>
        <w:t xml:space="preserve">. Second, the American public has grown tired of drawn-out conflicts and foreign intervention, and the </w:t>
      </w:r>
      <w:r w:rsidRPr="00C41913">
        <w:rPr>
          <w:rStyle w:val="StyleUnderline"/>
        </w:rPr>
        <w:t>drone program offers a more palatable form of foreign involvement.</w:t>
      </w:r>
      <w:r w:rsidRPr="00C41913">
        <w:rPr>
          <w:sz w:val="14"/>
        </w:rPr>
        <w:t xml:space="preserve"> n181 President Obama claims that "it is time to focus on nation-building here at home" and, presumably, </w:t>
      </w:r>
      <w:r w:rsidRPr="00C41913">
        <w:rPr>
          <w:rStyle w:val="StyleUnderline"/>
        </w:rPr>
        <w:t>the drone program allows the government to operate without deployment of ground troops</w:t>
      </w:r>
      <w:r w:rsidRPr="00C41913">
        <w:rPr>
          <w:sz w:val="14"/>
        </w:rPr>
        <w:t xml:space="preserve"> to areas in which intervention is deemed necessary, be it for humanitarian or military purposes. </w:t>
      </w:r>
      <w:proofErr w:type="gramStart"/>
      <w:r w:rsidRPr="00C41913">
        <w:rPr>
          <w:sz w:val="14"/>
        </w:rPr>
        <w:t>n182</w:t>
      </w:r>
      <w:proofErr w:type="gramEnd"/>
      <w:r w:rsidRPr="00C41913">
        <w:rPr>
          <w:sz w:val="14"/>
        </w:rPr>
        <w:t xml:space="preserve"> Lethal operations, surveillance for U.S. military operations, and less costly intervention all become possible when robots are the actual tools. </w:t>
      </w:r>
      <w:r w:rsidRPr="00C41913">
        <w:rPr>
          <w:rStyle w:val="StyleUnderline"/>
        </w:rPr>
        <w:t xml:space="preserve">With a weary electorate, </w:t>
      </w:r>
      <w:r w:rsidRPr="00C41913">
        <w:rPr>
          <w:rStyle w:val="Emphasis"/>
        </w:rPr>
        <w:t>the Executive can maintain a presence abroad militarily,</w:t>
      </w:r>
      <w:r w:rsidRPr="00C41913">
        <w:rPr>
          <w:rStyle w:val="StyleUnderline"/>
        </w:rPr>
        <w:t xml:space="preserve"> while remaining able to argue that </w:t>
      </w:r>
      <w:proofErr w:type="gramStart"/>
      <w:r w:rsidRPr="00C41913">
        <w:rPr>
          <w:rStyle w:val="StyleUnderline"/>
        </w:rPr>
        <w:t>its</w:t>
      </w:r>
      <w:proofErr w:type="gramEnd"/>
      <w:r w:rsidRPr="00C41913">
        <w:rPr>
          <w:rStyle w:val="StyleUnderline"/>
        </w:rPr>
        <w:t xml:space="preserve"> full focus is on protecting and growing our nation at home.</w:t>
      </w:r>
    </w:p>
    <w:p w:rsidR="006B60BE" w:rsidRPr="00765E4D" w:rsidRDefault="006B60BE" w:rsidP="006B60BE">
      <w:pPr>
        <w:pStyle w:val="Heading4"/>
      </w:pPr>
      <w:r w:rsidRPr="00765E4D">
        <w:t xml:space="preserve">That solves great power conflict </w:t>
      </w:r>
    </w:p>
    <w:p w:rsidR="006B60BE" w:rsidRPr="00765E4D" w:rsidRDefault="006B60BE" w:rsidP="006B60BE">
      <w:r w:rsidRPr="00765E4D">
        <w:rPr>
          <w:b/>
        </w:rPr>
        <w:t>Kagan</w:t>
      </w:r>
      <w:r>
        <w:rPr>
          <w:b/>
        </w:rPr>
        <w:t xml:space="preserve"> 15 </w:t>
      </w:r>
      <w:r w:rsidRPr="00765E4D">
        <w:t xml:space="preserve"> </w:t>
      </w:r>
      <w:r w:rsidRPr="006B60BE">
        <w:rPr>
          <w:sz w:val="16"/>
        </w:rPr>
        <w:t xml:space="preserve">(Robert, Senior fellow with the Project on International Order and Strategy in the Foreign Policy program at Brookings,  Ph.D. in American history from American University, “The United States must resist a return to spheres of interest in the international system”, Brookings, </w:t>
      </w:r>
      <w:hyperlink r:id="rId17" w:history="1">
        <w:r w:rsidRPr="006B60BE">
          <w:rPr>
            <w:rStyle w:val="Hyperlink"/>
            <w:sz w:val="16"/>
          </w:rPr>
          <w:t>http://www.brookings.edu/blogs/order-from-chaos/posts/2015/02/19-united-states-must-resist-return-to-spheres-of-interest-international-system-kagan)</w:t>
        </w:r>
      </w:hyperlink>
      <w:r w:rsidRPr="006B60BE">
        <w:rPr>
          <w:sz w:val="16"/>
        </w:rPr>
        <w:t xml:space="preserve"> </w:t>
      </w:r>
    </w:p>
    <w:p w:rsidR="006B60BE" w:rsidRPr="00C41913" w:rsidRDefault="006B60BE" w:rsidP="006B60BE">
      <w:pPr>
        <w:rPr>
          <w:sz w:val="16"/>
        </w:rPr>
      </w:pPr>
      <w:r w:rsidRPr="00765E4D">
        <w:rPr>
          <w:rStyle w:val="Emphasis"/>
        </w:rPr>
        <w:t>Great power competition has returned</w:t>
      </w:r>
      <w:r w:rsidRPr="00765E4D">
        <w:rPr>
          <w:sz w:val="16"/>
        </w:rPr>
        <w:t xml:space="preserve">. Or rather, it has reminded us that it was always lurking in the background. This is not a minor development in international affairs, but it need not mean the end of the world order as we know it. </w:t>
      </w:r>
      <w:r w:rsidRPr="00765E4D">
        <w:rPr>
          <w:rStyle w:val="StyleUnderline"/>
        </w:rPr>
        <w:t>The real impact of the return of great power competition will depend on how the United States responds to these changes</w:t>
      </w:r>
      <w:r w:rsidRPr="00765E4D">
        <w:rPr>
          <w:sz w:val="16"/>
        </w:rPr>
        <w:t xml:space="preserve">. </w:t>
      </w:r>
      <w:r w:rsidRPr="00765E4D">
        <w:rPr>
          <w:rStyle w:val="StyleUnderline"/>
        </w:rPr>
        <w:t xml:space="preserve">America needs to </w:t>
      </w:r>
      <w:r w:rsidRPr="00765E4D">
        <w:rPr>
          <w:rStyle w:val="Emphasis"/>
        </w:rPr>
        <w:t>recognize its central role in maintaining the present liberal international order</w:t>
      </w:r>
      <w:r w:rsidRPr="00765E4D">
        <w:rPr>
          <w:rStyle w:val="StyleUnderline"/>
        </w:rPr>
        <w:t xml:space="preserve"> and muster the will to use its still formidable power and influence to support that order against its inevitable challengers.</w:t>
      </w:r>
      <w:r w:rsidRPr="00765E4D">
        <w:rPr>
          <w:sz w:val="16"/>
        </w:rPr>
        <w:t xml:space="preserve"> Competition in international affairs is natural</w:t>
      </w:r>
      <w:r w:rsidRPr="00765E4D">
        <w:rPr>
          <w:rStyle w:val="StyleUnderline"/>
        </w:rPr>
        <w:t>. Great powers by their very nature seek regional dominance and spheres of influence</w:t>
      </w:r>
      <w:r w:rsidRPr="00765E4D">
        <w:rPr>
          <w:sz w:val="16"/>
        </w:rPr>
        <w:t xml:space="preserve">. They do so in the first instance because influence over others is what defines a great power. They are, as a rule, countries imbued with national pride and imperial ambition. But, </w:t>
      </w:r>
      <w:r w:rsidRPr="00765E4D">
        <w:rPr>
          <w:rStyle w:val="StyleUnderline"/>
        </w:rPr>
        <w:t>living in a Hobbesian world</w:t>
      </w:r>
      <w:r w:rsidRPr="00765E4D">
        <w:rPr>
          <w:sz w:val="16"/>
        </w:rPr>
        <w:t xml:space="preserve"> of other great powers, </w:t>
      </w:r>
      <w:r w:rsidRPr="00765E4D">
        <w:rPr>
          <w:rStyle w:val="StyleUnderline"/>
        </w:rPr>
        <w:t>they</w:t>
      </w:r>
      <w:r w:rsidRPr="00765E4D">
        <w:rPr>
          <w:sz w:val="16"/>
        </w:rPr>
        <w:t xml:space="preserve"> are also nervous about their security and </w:t>
      </w:r>
      <w:r w:rsidRPr="00765E4D">
        <w:rPr>
          <w:rStyle w:val="StyleUnderline"/>
        </w:rPr>
        <w:t>seek defense-in-depth through the establishment of buffer states on their periphery</w:t>
      </w:r>
      <w:r w:rsidRPr="00765E4D">
        <w:rPr>
          <w:sz w:val="16"/>
        </w:rPr>
        <w:t>. Historically</w:t>
      </w:r>
      <w:r w:rsidRPr="00765E4D">
        <w:rPr>
          <w:rStyle w:val="StyleUnderline"/>
        </w:rPr>
        <w:t>, great power wars often begin as arguments over buffer states where spheres of influence intersect</w:t>
      </w:r>
      <w:r w:rsidRPr="00765E4D">
        <w:rPr>
          <w:sz w:val="16"/>
        </w:rPr>
        <w:t xml:space="preserve">—the Balkans before World War I, for instance, where the ambitions of Russia and Austria-Hungary clashed. But today’s great powers are rising in a very different international environment, largely because of the unique role the United States has played since the end of the Second World War. </w:t>
      </w:r>
      <w:r w:rsidRPr="00765E4D">
        <w:rPr>
          <w:rStyle w:val="StyleUnderline"/>
        </w:rPr>
        <w:t>The U</w:t>
      </w:r>
      <w:r w:rsidRPr="00765E4D">
        <w:rPr>
          <w:sz w:val="16"/>
        </w:rPr>
        <w:t xml:space="preserve">nited </w:t>
      </w:r>
      <w:r w:rsidRPr="00765E4D">
        <w:rPr>
          <w:rStyle w:val="StyleUnderline"/>
        </w:rPr>
        <w:t>S</w:t>
      </w:r>
      <w:r w:rsidRPr="00765E4D">
        <w:rPr>
          <w:sz w:val="16"/>
        </w:rPr>
        <w:t xml:space="preserve">tates </w:t>
      </w:r>
      <w:r w:rsidRPr="00765E4D">
        <w:rPr>
          <w:rStyle w:val="StyleUnderline"/>
        </w:rPr>
        <w:t>has been not simply a regional power, but rather a regional power in every strategic region</w:t>
      </w:r>
      <w:r w:rsidRPr="00765E4D">
        <w:rPr>
          <w:sz w:val="16"/>
        </w:rPr>
        <w:t xml:space="preserve">. </w:t>
      </w:r>
      <w:r w:rsidRPr="00765E4D">
        <w:rPr>
          <w:rStyle w:val="Emphasis"/>
        </w:rPr>
        <w:t>It has served as the maintainer of regional balances in Europe, Asia, and the Middle East</w:t>
      </w:r>
      <w:r w:rsidRPr="00765E4D">
        <w:rPr>
          <w:sz w:val="16"/>
        </w:rPr>
        <w:t xml:space="preserve">. </w:t>
      </w:r>
      <w:r w:rsidRPr="00765E4D">
        <w:rPr>
          <w:rStyle w:val="StyleUnderline"/>
        </w:rPr>
        <w:t>The result has been that</w:t>
      </w:r>
      <w:r w:rsidRPr="00765E4D">
        <w:rPr>
          <w:sz w:val="16"/>
        </w:rPr>
        <w:t xml:space="preserve">, in marked contrast to past eras, </w:t>
      </w:r>
      <w:proofErr w:type="gramStart"/>
      <w:r w:rsidRPr="00765E4D">
        <w:rPr>
          <w:rStyle w:val="StyleUnderline"/>
        </w:rPr>
        <w:t>today’s</w:t>
      </w:r>
      <w:proofErr w:type="gramEnd"/>
      <w:r w:rsidRPr="00765E4D">
        <w:rPr>
          <w:rStyle w:val="StyleUnderline"/>
        </w:rPr>
        <w:t xml:space="preserve"> great powers do not face fundamental threats to their physical security. </w:t>
      </w:r>
      <w:r w:rsidRPr="00765E4D">
        <w:rPr>
          <w:sz w:val="16"/>
        </w:rPr>
        <w:t xml:space="preserve">So, for example, </w:t>
      </w:r>
      <w:r w:rsidRPr="00765E4D">
        <w:rPr>
          <w:rStyle w:val="StyleUnderline"/>
        </w:rPr>
        <w:t>Russia objectively has never enjoyed greater security in its history than it has since 19</w:t>
      </w:r>
      <w:r w:rsidRPr="00765E4D">
        <w:rPr>
          <w:sz w:val="16"/>
        </w:rPr>
        <w:t xml:space="preserve">89. In the 20th century, </w:t>
      </w:r>
      <w:r w:rsidRPr="00765E4D">
        <w:rPr>
          <w:rStyle w:val="StyleUnderline"/>
        </w:rPr>
        <w:t>Russia was invaded twice by Germany</w:t>
      </w:r>
      <w:r w:rsidRPr="00765E4D">
        <w:rPr>
          <w:sz w:val="16"/>
        </w:rPr>
        <w:t xml:space="preserve">, and in the aftermath of the second war could plausibly claim to fear another invasion unless adequately protected. (France, after all, had the same fear.) In the 19th century, </w:t>
      </w:r>
      <w:r w:rsidRPr="00765E4D">
        <w:rPr>
          <w:rStyle w:val="StyleUnderline"/>
        </w:rPr>
        <w:t>Russia was invaded by Napoleon</w:t>
      </w:r>
      <w:r w:rsidRPr="00765E4D">
        <w:rPr>
          <w:sz w:val="16"/>
        </w:rPr>
        <w:t xml:space="preserve">, and before that Catherine the Great is supposed to have uttered that quintessentially Russian observation, “I have no way to defend my borders but to extend them.” </w:t>
      </w:r>
      <w:r w:rsidRPr="00765E4D">
        <w:rPr>
          <w:rStyle w:val="StyleUnderline"/>
        </w:rPr>
        <w:t>Today that is not true</w:t>
      </w:r>
      <w:r w:rsidRPr="00765E4D">
        <w:rPr>
          <w:sz w:val="16"/>
        </w:rPr>
        <w:t xml:space="preserve">. </w:t>
      </w:r>
      <w:r w:rsidRPr="00765E4D">
        <w:rPr>
          <w:rStyle w:val="StyleUnderline"/>
        </w:rPr>
        <w:t>Russia faces no threat of invasion</w:t>
      </w:r>
      <w:r w:rsidRPr="00765E4D">
        <w:rPr>
          <w:sz w:val="16"/>
        </w:rPr>
        <w:t xml:space="preserve"> from the West. Who would launch such an invasion? Germany, Estonia, Ukraine? If Russia faces threats, they are from the south, in the form of militant Islamists, or from the east, in the form of a billion Chinese standing across the border from an empty Siberia. But for the first time in Russia’s long history, it does not face a strategic threat on its western flank. </w:t>
      </w:r>
      <w:r w:rsidRPr="00765E4D">
        <w:rPr>
          <w:rStyle w:val="StyleUnderline"/>
        </w:rPr>
        <w:t>Much the same can be said of China, which enjoys far greater security than it has at any time in the last three centuries</w:t>
      </w:r>
      <w:r w:rsidRPr="00765E4D">
        <w:rPr>
          <w:sz w:val="16"/>
        </w:rPr>
        <w:t xml:space="preserve">. The American role in East Asia protects it from invasion by its historic adversary, Japan, while none of the other great powers around China’s periphery have the strength or desire now or in the foreseeable future to launch an attack on Chinese territory. Therefore, </w:t>
      </w:r>
      <w:r w:rsidRPr="00765E4D">
        <w:rPr>
          <w:rStyle w:val="StyleUnderline"/>
        </w:rPr>
        <w:t>neither Chinese nor Russians can claim that a sphere of influence is necessary for their defense.</w:t>
      </w:r>
      <w:r w:rsidRPr="00765E4D">
        <w:rPr>
          <w:sz w:val="16"/>
        </w:rPr>
        <w:t xml:space="preserv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 </w:t>
      </w:r>
      <w:r w:rsidRPr="00765E4D">
        <w:rPr>
          <w:rStyle w:val="StyleUnderline"/>
        </w:rPr>
        <w:t>The question for the U</w:t>
      </w:r>
      <w:r w:rsidRPr="00765E4D">
        <w:rPr>
          <w:sz w:val="16"/>
        </w:rPr>
        <w:t xml:space="preserve">nited </w:t>
      </w:r>
      <w:r w:rsidRPr="00765E4D">
        <w:rPr>
          <w:rStyle w:val="StyleUnderline"/>
        </w:rPr>
        <w:t>S</w:t>
      </w:r>
      <w:r w:rsidRPr="00765E4D">
        <w:rPr>
          <w:sz w:val="16"/>
        </w:rPr>
        <w:t xml:space="preserve">tates, </w:t>
      </w:r>
      <w:r w:rsidRPr="00765E4D">
        <w:rPr>
          <w:rStyle w:val="StyleUnderline"/>
        </w:rPr>
        <w:t>and its allies</w:t>
      </w:r>
      <w:r w:rsidRPr="00765E4D">
        <w:rPr>
          <w:sz w:val="16"/>
        </w:rPr>
        <w:t xml:space="preserve"> in Asia and Europe, </w:t>
      </w:r>
      <w:r w:rsidRPr="00765E4D">
        <w:rPr>
          <w:rStyle w:val="StyleUnderline"/>
        </w:rPr>
        <w:t>is whether we should tolerate a return to sphere of influence behavior among regional powers</w:t>
      </w:r>
      <w:r w:rsidRPr="00765E4D">
        <w:rPr>
          <w:sz w:val="16"/>
        </w:rPr>
        <w:t xml:space="preserve"> that are not seeking security but are </w:t>
      </w:r>
      <w:r w:rsidRPr="00765E4D">
        <w:rPr>
          <w:rStyle w:val="StyleUnderline"/>
        </w:rPr>
        <w:t>in search of status</w:t>
      </w:r>
      <w:r w:rsidRPr="00765E4D">
        <w:rPr>
          <w:sz w:val="16"/>
        </w:rPr>
        <w:t xml:space="preserve">, powers that are acting less out of fear than out of ambition. 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t>
      </w:r>
      <w:r w:rsidRPr="00765E4D">
        <w:rPr>
          <w:rStyle w:val="Emphasis"/>
        </w:rPr>
        <w:t>we need to understand how such behavior affects the world in terms of basic stability</w:t>
      </w:r>
      <w:r w:rsidRPr="00765E4D">
        <w:rPr>
          <w:sz w:val="16"/>
        </w:rPr>
        <w:t xml:space="preserve"> </w:t>
      </w:r>
      <w:proofErr w:type="gramStart"/>
      <w:r w:rsidRPr="00765E4D">
        <w:rPr>
          <w:rStyle w:val="StyleUnderline"/>
        </w:rPr>
        <w:t>On</w:t>
      </w:r>
      <w:proofErr w:type="gramEnd"/>
      <w:r w:rsidRPr="00765E4D">
        <w:rPr>
          <w:rStyle w:val="StyleUnderline"/>
        </w:rPr>
        <w:t xml:space="preserve"> that score, the historical record is very clear.</w:t>
      </w:r>
      <w:r w:rsidRPr="00765E4D">
        <w:rPr>
          <w:sz w:val="16"/>
        </w:rPr>
        <w:t xml:space="preserve"> </w:t>
      </w:r>
      <w:r w:rsidRPr="00765E4D">
        <w:rPr>
          <w:rStyle w:val="StyleUnderline"/>
        </w:rPr>
        <w:t>To return to</w:t>
      </w:r>
      <w:r w:rsidRPr="00765E4D">
        <w:rPr>
          <w:sz w:val="16"/>
        </w:rPr>
        <w:t xml:space="preserve"> a world of spheres of influence—</w:t>
      </w:r>
      <w:r w:rsidRPr="00765E4D">
        <w:rPr>
          <w:rStyle w:val="StyleUnderline"/>
        </w:rPr>
        <w:t>the world that existed prior to the era of American predominance—</w:t>
      </w:r>
      <w:r w:rsidRPr="00765E4D">
        <w:rPr>
          <w:rStyle w:val="Emphasis"/>
        </w:rPr>
        <w:t>is to return to the great power conflicts of past centuries</w:t>
      </w:r>
      <w:r w:rsidRPr="00765E4D">
        <w:rPr>
          <w:sz w:val="16"/>
        </w:rPr>
        <w:t xml:space="preserve">. </w:t>
      </w:r>
      <w:r w:rsidRPr="00765E4D">
        <w:rPr>
          <w:rStyle w:val="Emphasis"/>
        </w:rPr>
        <w:t>Revisionist great powers are never satisfied</w:t>
      </w:r>
      <w:r w:rsidRPr="00765E4D">
        <w:rPr>
          <w:sz w:val="16"/>
        </w:rPr>
        <w:t xml:space="preserve">. </w:t>
      </w:r>
      <w:r w:rsidRPr="00765E4D">
        <w:rPr>
          <w:rStyle w:val="StyleUnderline"/>
        </w:rPr>
        <w:t>Their sphere of influence is never quite large enough to satisfy their pride or their expanding need for security.</w:t>
      </w:r>
      <w:r w:rsidRPr="00765E4D">
        <w:rPr>
          <w:sz w:val="16"/>
        </w:rPr>
        <w:t xml:space="preserve"> The “satiated” power that Bismarck spoke of is rare—even his Germany, in the end, could not be satiated.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w:t>
      </w:r>
      <w:r w:rsidRPr="00765E4D">
        <w:rPr>
          <w:rStyle w:val="StyleUnderline"/>
        </w:rPr>
        <w:t>grievances</w:t>
      </w:r>
      <w:r w:rsidRPr="00765E4D">
        <w:rPr>
          <w:sz w:val="16"/>
        </w:rPr>
        <w:t xml:space="preserve">, however, </w:t>
      </w:r>
      <w:r w:rsidRPr="00765E4D">
        <w:rPr>
          <w:rStyle w:val="StyleUnderline"/>
        </w:rPr>
        <w:t>are rarely solved by minor border changes</w:t>
      </w:r>
      <w:r w:rsidRPr="00765E4D">
        <w:rPr>
          <w:sz w:val="16"/>
        </w:rPr>
        <w:t xml:space="preserve">. Japan, the aggrieved “have-not” nation of the 1930s, did not satisfy itself by swallowing Manchuria in 1931. </w:t>
      </w:r>
      <w:r w:rsidRPr="00765E4D">
        <w:rPr>
          <w:rStyle w:val="StyleUnderline"/>
        </w:rPr>
        <w:t>Germany</w:t>
      </w:r>
      <w:r w:rsidRPr="00765E4D">
        <w:rPr>
          <w:sz w:val="16"/>
        </w:rPr>
        <w:t xml:space="preserve">, the aggrieved victim of Versailles, </w:t>
      </w:r>
      <w:r w:rsidRPr="00765E4D">
        <w:rPr>
          <w:rStyle w:val="StyleUnderline"/>
        </w:rPr>
        <w:t>did not satisfy itself by bringing the Germans of the Sudetenland back into the fol</w:t>
      </w:r>
      <w:r w:rsidRPr="00765E4D">
        <w:rPr>
          <w:sz w:val="16"/>
        </w:rPr>
        <w:t xml:space="preserve">d. And, of course, </w:t>
      </w:r>
      <w:r w:rsidRPr="00765E4D">
        <w:rPr>
          <w:rStyle w:val="StyleUnderline"/>
        </w:rPr>
        <w:t>Russia’s historical sphere of influence does not end in Ukraine. It begins in Ukraine</w:t>
      </w:r>
      <w:r w:rsidRPr="00765E4D">
        <w:rPr>
          <w:sz w:val="16"/>
        </w:rPr>
        <w:t xml:space="preserve">. It extends to the </w:t>
      </w:r>
      <w:proofErr w:type="spellStart"/>
      <w:r w:rsidRPr="00765E4D">
        <w:rPr>
          <w:sz w:val="16"/>
        </w:rPr>
        <w:t>Balts</w:t>
      </w:r>
      <w:proofErr w:type="spellEnd"/>
      <w:r w:rsidRPr="00765E4D">
        <w:rPr>
          <w:sz w:val="16"/>
        </w:rPr>
        <w:t xml:space="preserve">, to the Balkans, and to heart of Central Europe. The tragic irony is that, </w:t>
      </w:r>
      <w:r w:rsidRPr="00765E4D">
        <w:rPr>
          <w:rStyle w:val="StyleUnderline"/>
        </w:rPr>
        <w:t>in the process of carving out these spheres of influence, the ambitious rising powers invariably create the very threats they use to justify their actions</w:t>
      </w:r>
      <w:r w:rsidRPr="00765E4D">
        <w:rPr>
          <w:sz w:val="16"/>
        </w:rPr>
        <w:t xml:space="preserve">. Japan did exactly that in the 30s. In the 1920s, following the Washington Naval Treaty, Japan was a relatively secure country that through a combination of ambition and paranoia launched itself on a quest for an expanded sphere of influence, thus inspiring the great power enmity that the Japanese had originally feared. One sees a similar dynamic in Russia’s behavior today. No one in the West was thinking about containing Russia until Russia made itself into a power that needed to be contained. If history is any lesson, </w:t>
      </w:r>
      <w:r w:rsidRPr="00765E4D">
        <w:rPr>
          <w:rStyle w:val="StyleUnderline"/>
        </w:rPr>
        <w:t>such behavior only ends when other great powers decide they have had enough.</w:t>
      </w:r>
      <w:r w:rsidRPr="00765E4D">
        <w:rPr>
          <w:sz w:val="16"/>
        </w:rPr>
        <w:t xml:space="preserve"> </w:t>
      </w:r>
      <w:r w:rsidRPr="00765E4D">
        <w:rPr>
          <w:rStyle w:val="Emphasis"/>
        </w:rPr>
        <w:t>We know those moments as major power wars</w:t>
      </w:r>
      <w:r w:rsidRPr="00765E4D">
        <w:rPr>
          <w:sz w:val="16"/>
        </w:rPr>
        <w:t xml:space="preserve">. </w:t>
      </w:r>
      <w:r w:rsidRPr="00765E4D">
        <w:rPr>
          <w:rStyle w:val="StyleUnderline"/>
        </w:rPr>
        <w:t>The best and easiest time to stop such a dynamic is at the beginning</w:t>
      </w:r>
      <w:r w:rsidRPr="00765E4D">
        <w:rPr>
          <w:sz w:val="16"/>
        </w:rPr>
        <w:t xml:space="preserve">. </w:t>
      </w:r>
      <w:r w:rsidRPr="00765E4D">
        <w:rPr>
          <w:rStyle w:val="StyleUnderline"/>
        </w:rPr>
        <w:t xml:space="preserve">If the United States wants to maintain a benevolent world order, it must not permit spheres of influence to serve as a </w:t>
      </w:r>
      <w:r w:rsidRPr="00765E4D">
        <w:rPr>
          <w:rStyle w:val="Emphasis"/>
        </w:rPr>
        <w:t>pretext for aggression</w:t>
      </w:r>
      <w:r w:rsidRPr="00765E4D">
        <w:rPr>
          <w:sz w:val="16"/>
        </w:rPr>
        <w:t xml:space="preserve">. The United States needs to make clear now—before things get out of hand—that this is not a world order that it will accept. And we need to be clear what that response entails. </w:t>
      </w:r>
      <w:r w:rsidRPr="00765E4D">
        <w:rPr>
          <w:rStyle w:val="StyleUnderline"/>
        </w:rPr>
        <w:t>Great powers of course compete across multiple spheres</w:t>
      </w:r>
      <w:r w:rsidRPr="00765E4D">
        <w:rPr>
          <w:sz w:val="16"/>
        </w:rPr>
        <w:t>—</w:t>
      </w:r>
      <w:r w:rsidRPr="00765E4D">
        <w:rPr>
          <w:rStyle w:val="StyleUnderline"/>
        </w:rPr>
        <w:t>economic, ideological, and political, as well as military</w:t>
      </w:r>
      <w:r w:rsidRPr="00765E4D">
        <w:rPr>
          <w:sz w:val="16"/>
        </w:rPr>
        <w:t xml:space="preserve">. Competition in most spheres is necessary and even healthy. Within the liberal order, </w:t>
      </w:r>
      <w:r w:rsidRPr="00765E4D">
        <w:rPr>
          <w:rStyle w:val="StyleUnderline"/>
        </w:rPr>
        <w:t>China can compete economically and successfully with the United States; Russia can thrive in the international economic order uphold by the liberal powers</w:t>
      </w:r>
      <w:r w:rsidRPr="00765E4D">
        <w:rPr>
          <w:sz w:val="16"/>
        </w:rPr>
        <w:t xml:space="preserve">, even if it is not itself liberal. </w:t>
      </w:r>
      <w:r w:rsidRPr="00765E4D">
        <w:rPr>
          <w:rStyle w:val="Emphasis"/>
        </w:rPr>
        <w:t>But security competition is different</w:t>
      </w:r>
      <w:r w:rsidRPr="00765E4D">
        <w:rPr>
          <w:sz w:val="16"/>
        </w:rPr>
        <w:t xml:space="preserve">. </w:t>
      </w:r>
      <w:r w:rsidRPr="00765E4D">
        <w:rPr>
          <w:rStyle w:val="StyleUnderline"/>
        </w:rPr>
        <w:t>It is</w:t>
      </w:r>
      <w:r w:rsidRPr="00765E4D">
        <w:rPr>
          <w:sz w:val="16"/>
        </w:rPr>
        <w:t xml:space="preserve"> specifically </w:t>
      </w:r>
      <w:r w:rsidRPr="00765E4D">
        <w:rPr>
          <w:rStyle w:val="StyleUnderline"/>
        </w:rPr>
        <w:t>because Russia could not compete with the West ideologically or economically that Putin resorted to military means</w:t>
      </w:r>
      <w:r w:rsidRPr="00765E4D">
        <w:rPr>
          <w:sz w:val="16"/>
        </w:rPr>
        <w:t xml:space="preserve">. In so doing, </w:t>
      </w:r>
      <w:r w:rsidRPr="00765E4D">
        <w:rPr>
          <w:rStyle w:val="StyleUnderline"/>
        </w:rPr>
        <w:t>he attacked the underlying security and stability at the core of the liberal order</w:t>
      </w:r>
      <w:r w:rsidRPr="00765E4D">
        <w:rPr>
          <w:sz w:val="16"/>
        </w:rPr>
        <w:t xml:space="preserve">. The security situation undergirds everything—without it nothing else functions. </w:t>
      </w:r>
      <w:r w:rsidRPr="00765E4D">
        <w:rPr>
          <w:rStyle w:val="StyleUnderline"/>
        </w:rPr>
        <w:t>Democracy and prosperity cannot flourish without security.</w:t>
      </w:r>
      <w:r w:rsidRPr="00765E4D">
        <w:t xml:space="preserve"> </w:t>
      </w:r>
      <w:r w:rsidRPr="00765E4D">
        <w:rPr>
          <w:sz w:val="16"/>
        </w:rPr>
        <w:t xml:space="preserve">It remains true today as it has since the Second World War that </w:t>
      </w:r>
      <w:r w:rsidRPr="00765E4D">
        <w:rPr>
          <w:rStyle w:val="Emphasis"/>
        </w:rPr>
        <w:t>only the United States has the capacity and the unique geographical advantages to provide this security</w:t>
      </w:r>
      <w:r w:rsidRPr="00765E4D">
        <w:rPr>
          <w:sz w:val="16"/>
        </w:rPr>
        <w:t xml:space="preserve">. </w:t>
      </w:r>
      <w:r w:rsidRPr="00765E4D">
        <w:rPr>
          <w:rStyle w:val="Emphasis"/>
        </w:rPr>
        <w:t>There is no stable balance of power in Europe or Asia without the United States</w:t>
      </w:r>
      <w:r w:rsidRPr="00765E4D">
        <w:rPr>
          <w:sz w:val="16"/>
        </w:rPr>
        <w:t xml:space="preserve">. </w:t>
      </w:r>
      <w:r w:rsidRPr="00765E4D">
        <w:rPr>
          <w:rStyle w:val="StyleUnderline"/>
        </w:rPr>
        <w:t xml:space="preserve">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w:t>
      </w:r>
      <w:r w:rsidRPr="00765E4D">
        <w:rPr>
          <w:rStyle w:val="Emphasis"/>
        </w:rPr>
        <w:t>deter challenges</w:t>
      </w:r>
      <w:r w:rsidRPr="00765E4D">
        <w:rPr>
          <w:rStyle w:val="StyleUnderline"/>
        </w:rPr>
        <w:t xml:space="preserve"> to the security order</w:t>
      </w:r>
      <w:r w:rsidRPr="00765E4D">
        <w:rPr>
          <w:sz w:val="16"/>
        </w:rPr>
        <w:t xml:space="preserve">. But </w:t>
      </w:r>
      <w:r w:rsidRPr="00765E4D">
        <w:rPr>
          <w:rStyle w:val="StyleUnderline"/>
        </w:rPr>
        <w:t xml:space="preserve">without a U.S. willingness to use military power to establish balance in far-flung regions of the world, the system will </w:t>
      </w:r>
      <w:r w:rsidRPr="00765E4D">
        <w:rPr>
          <w:rStyle w:val="Emphasis"/>
        </w:rPr>
        <w:t>buckle</w:t>
      </w:r>
      <w:r w:rsidRPr="00765E4D">
        <w:rPr>
          <w:rStyle w:val="StyleUnderline"/>
        </w:rPr>
        <w:t xml:space="preserve"> under the unrestrained military competition of regional powers</w:t>
      </w:r>
      <w:r w:rsidRPr="00765E4D">
        <w:rPr>
          <w:sz w:val="16"/>
        </w:rPr>
        <w:t xml:space="preserve">. </w:t>
      </w:r>
    </w:p>
    <w:p w:rsidR="006B60BE" w:rsidRDefault="006B60BE" w:rsidP="006B60BE">
      <w:pPr>
        <w:pStyle w:val="Heading3"/>
      </w:pPr>
      <w:r>
        <w:t xml:space="preserve">2NC – Link Wall </w:t>
      </w:r>
    </w:p>
    <w:p w:rsidR="006B60BE" w:rsidRPr="006B60BE" w:rsidRDefault="006B60BE" w:rsidP="006B60BE"/>
    <w:p w:rsidR="00923D1A" w:rsidRDefault="00923D1A" w:rsidP="00923D1A">
      <w:pPr>
        <w:pStyle w:val="Heading2"/>
      </w:pPr>
      <w:r>
        <w:t xml:space="preserve">T </w:t>
      </w:r>
    </w:p>
    <w:p w:rsidR="003564D1" w:rsidRDefault="003564D1" w:rsidP="003564D1">
      <w:pPr>
        <w:pStyle w:val="Heading3"/>
      </w:pPr>
      <w:r>
        <w:t xml:space="preserve">1NC </w:t>
      </w:r>
    </w:p>
    <w:p w:rsidR="003564D1" w:rsidRDefault="003564D1" w:rsidP="003564D1">
      <w:pPr>
        <w:pStyle w:val="Heading4"/>
      </w:pPr>
      <w:r>
        <w:t xml:space="preserve">A. INTERPRETATION </w:t>
      </w:r>
    </w:p>
    <w:p w:rsidR="003564D1" w:rsidRDefault="003564D1" w:rsidP="003564D1">
      <w:pPr>
        <w:pStyle w:val="Heading4"/>
      </w:pPr>
      <w:r>
        <w:t>The topic requires the affirmative to reduce surveillance itself, not to just limit the methods of surveillance</w:t>
      </w:r>
    </w:p>
    <w:p w:rsidR="003564D1" w:rsidRDefault="003564D1" w:rsidP="003564D1">
      <w:pPr>
        <w:pStyle w:val="Heading4"/>
      </w:pPr>
      <w:r>
        <w:t>1. CURTAIL MEANS DECREASE</w:t>
      </w:r>
    </w:p>
    <w:p w:rsidR="003564D1" w:rsidRDefault="003564D1" w:rsidP="003564D1">
      <w:proofErr w:type="gramStart"/>
      <w:r w:rsidRPr="00F10826">
        <w:rPr>
          <w:rStyle w:val="Style13ptBold"/>
        </w:rPr>
        <w:t>Burton's  7</w:t>
      </w:r>
      <w:proofErr w:type="gramEnd"/>
      <w:r>
        <w:t xml:space="preserve">  </w:t>
      </w:r>
      <w:r w:rsidRPr="003564D1">
        <w:rPr>
          <w:sz w:val="16"/>
        </w:rPr>
        <w:t>[Burton's Legal Thesaurus, 4E. Copyright © 2007 by William C. Burton. Used with permission of The McGraw-Hill Companies, Inc.    http://legal-dictionary.thefreedictionary.com/curtail]</w:t>
      </w:r>
    </w:p>
    <w:p w:rsidR="003564D1" w:rsidRPr="003564D1" w:rsidRDefault="003564D1" w:rsidP="003564D1">
      <w:pPr>
        <w:pStyle w:val="CardIndented"/>
        <w:ind w:left="0"/>
        <w:rPr>
          <w:sz w:val="16"/>
        </w:rPr>
      </w:pPr>
      <w:r w:rsidRPr="003564D1">
        <w:rPr>
          <w:rStyle w:val="StyleUnderline"/>
          <w:highlight w:val="cyan"/>
        </w:rPr>
        <w:t>curtai</w:t>
      </w:r>
      <w:r w:rsidRPr="00F10826">
        <w:rPr>
          <w:rStyle w:val="StyleUnderline"/>
        </w:rPr>
        <w:t xml:space="preserve">l </w:t>
      </w:r>
      <w:r w:rsidRPr="003564D1">
        <w:rPr>
          <w:sz w:val="16"/>
        </w:rPr>
        <w:t xml:space="preserve">verb abate, abbreviate, abridge, clip, </w:t>
      </w:r>
      <w:proofErr w:type="spellStart"/>
      <w:r w:rsidRPr="003564D1">
        <w:rPr>
          <w:sz w:val="16"/>
        </w:rPr>
        <w:t>coartare</w:t>
      </w:r>
      <w:proofErr w:type="spellEnd"/>
      <w:r w:rsidRPr="003564D1">
        <w:rPr>
          <w:sz w:val="16"/>
        </w:rPr>
        <w:t xml:space="preserve">, cut, cut down, cut short, </w:t>
      </w:r>
      <w:r w:rsidRPr="003564D1">
        <w:rPr>
          <w:rStyle w:val="StyleUnderline"/>
          <w:highlight w:val="cyan"/>
        </w:rPr>
        <w:t>decrease,</w:t>
      </w:r>
      <w:r w:rsidRPr="003564D1">
        <w:rPr>
          <w:sz w:val="16"/>
          <w:highlight w:val="cyan"/>
        </w:rPr>
        <w:t xml:space="preserve"> </w:t>
      </w:r>
      <w:r w:rsidRPr="003564D1">
        <w:rPr>
          <w:rStyle w:val="StyleUnderline"/>
          <w:highlight w:val="cyan"/>
        </w:rPr>
        <w:t>diminish</w:t>
      </w:r>
      <w:r w:rsidRPr="003564D1">
        <w:rPr>
          <w:sz w:val="16"/>
        </w:rPr>
        <w:t>, halt</w:t>
      </w:r>
      <w:r w:rsidRPr="003564D1">
        <w:rPr>
          <w:sz w:val="16"/>
          <w:highlight w:val="cyan"/>
        </w:rPr>
        <w:t xml:space="preserve">, </w:t>
      </w:r>
      <w:r w:rsidRPr="003564D1">
        <w:rPr>
          <w:rStyle w:val="StyleUnderline"/>
          <w:highlight w:val="cyan"/>
        </w:rPr>
        <w:t>lessen</w:t>
      </w:r>
      <w:r w:rsidRPr="00F10826">
        <w:rPr>
          <w:rStyle w:val="StyleUnderline"/>
        </w:rPr>
        <w:t>,</w:t>
      </w:r>
      <w:r w:rsidRPr="003564D1">
        <w:rPr>
          <w:sz w:val="16"/>
        </w:rPr>
        <w:t xml:space="preserve"> lop</w:t>
      </w:r>
      <w:r w:rsidRPr="00F10826">
        <w:rPr>
          <w:rStyle w:val="StyleUnderline"/>
        </w:rPr>
        <w:t xml:space="preserve">, </w:t>
      </w:r>
      <w:r w:rsidRPr="003564D1">
        <w:rPr>
          <w:rStyle w:val="StyleUnderline"/>
          <w:highlight w:val="cyan"/>
        </w:rPr>
        <w:t>make smaller</w:t>
      </w:r>
      <w:r w:rsidRPr="003564D1">
        <w:rPr>
          <w:sz w:val="16"/>
        </w:rPr>
        <w:t xml:space="preserve">, </w:t>
      </w:r>
      <w:proofErr w:type="spellStart"/>
      <w:r w:rsidRPr="003564D1">
        <w:rPr>
          <w:sz w:val="16"/>
        </w:rPr>
        <w:t>minuere</w:t>
      </w:r>
      <w:proofErr w:type="spellEnd"/>
      <w:r w:rsidRPr="003564D1">
        <w:rPr>
          <w:sz w:val="16"/>
        </w:rPr>
        <w:t>, pare, pare down, retrench, shorten, subtract, trim See also: abate, abridge, allay, arrest, attenuate, bowdlerize, commute, condense, decrease, diminish, discount, lessen, minimize, palliate, reduce, restrain, retrench, stop</w:t>
      </w:r>
    </w:p>
    <w:p w:rsidR="003564D1" w:rsidRDefault="003564D1" w:rsidP="003564D1">
      <w:pPr>
        <w:rPr>
          <w:rStyle w:val="Style13ptBold"/>
        </w:rPr>
      </w:pPr>
    </w:p>
    <w:p w:rsidR="003564D1" w:rsidRDefault="003564D1" w:rsidP="003564D1">
      <w:pPr>
        <w:rPr>
          <w:rStyle w:val="Style13ptBold"/>
        </w:rPr>
      </w:pPr>
      <w:r>
        <w:rPr>
          <w:rStyle w:val="Style13ptBold"/>
        </w:rPr>
        <w:t>2. SURVEILLANCE IS PROCESS OF GATHERING INFORMATION, AS DISTINGUISHED FROM THE TECHNIQUES OF GATHERING</w:t>
      </w:r>
    </w:p>
    <w:p w:rsidR="003564D1" w:rsidRPr="00132DAF" w:rsidRDefault="003564D1" w:rsidP="003564D1">
      <w:r w:rsidRPr="00EB55B6">
        <w:rPr>
          <w:rStyle w:val="Style13ptBold"/>
        </w:rPr>
        <w:t xml:space="preserve">Webster's New World </w:t>
      </w:r>
      <w:proofErr w:type="gramStart"/>
      <w:r w:rsidRPr="00EB55B6">
        <w:rPr>
          <w:rStyle w:val="Style13ptBold"/>
        </w:rPr>
        <w:t>Law  10</w:t>
      </w:r>
      <w:proofErr w:type="gramEnd"/>
      <w:r>
        <w:t xml:space="preserve">  </w:t>
      </w:r>
      <w:r w:rsidRPr="003564D1">
        <w:rPr>
          <w:sz w:val="16"/>
        </w:rPr>
        <w:t xml:space="preserve"> [Webster's New World Law Dictionary Copyright © 2010 by Wiley Publishing, Inc., Hoboken, New Jersey.     Used by arrangement with John Wiley &amp; Sons, Inc.  http://www.yourdictionary.com/surveillance]</w:t>
      </w:r>
    </w:p>
    <w:p w:rsidR="003564D1" w:rsidRPr="003564D1" w:rsidRDefault="003564D1" w:rsidP="003564D1">
      <w:pPr>
        <w:pStyle w:val="CardIndented"/>
        <w:ind w:left="0"/>
        <w:rPr>
          <w:sz w:val="16"/>
        </w:rPr>
      </w:pPr>
      <w:proofErr w:type="gramStart"/>
      <w:r w:rsidRPr="00CA6BB5">
        <w:rPr>
          <w:rStyle w:val="StyleUnderline"/>
          <w:highlight w:val="cyan"/>
        </w:rPr>
        <w:t>surveillance</w:t>
      </w:r>
      <w:proofErr w:type="gramEnd"/>
      <w:r w:rsidRPr="003564D1">
        <w:rPr>
          <w:sz w:val="16"/>
        </w:rPr>
        <w:t xml:space="preserve"> - </w:t>
      </w:r>
      <w:r w:rsidRPr="00D201DF">
        <w:rPr>
          <w:rStyle w:val="StyleUnderline"/>
        </w:rPr>
        <w:t>Legal Definition</w:t>
      </w:r>
      <w:r w:rsidRPr="003564D1">
        <w:rPr>
          <w:sz w:val="16"/>
        </w:rPr>
        <w:t xml:space="preserve"> n </w:t>
      </w:r>
      <w:r w:rsidRPr="007019C8">
        <w:rPr>
          <w:rStyle w:val="StyleUnderline"/>
        </w:rPr>
        <w:t xml:space="preserve">A legal investigative </w:t>
      </w:r>
      <w:r w:rsidRPr="00CA6BB5">
        <w:rPr>
          <w:rStyle w:val="StyleUnderline"/>
          <w:highlight w:val="cyan"/>
        </w:rPr>
        <w:t>process entailing a close observing or listening to a person in effort to gather evidentiary information about</w:t>
      </w:r>
      <w:r w:rsidRPr="007019C8">
        <w:rPr>
          <w:rStyle w:val="StyleUnderline"/>
        </w:rPr>
        <w:t xml:space="preserve"> the commission of a crime, or lesser improper behavior</w:t>
      </w:r>
      <w:r w:rsidRPr="003564D1">
        <w:rPr>
          <w:sz w:val="16"/>
        </w:rPr>
        <w:t xml:space="preserve"> (as with surveillance of wayward spouse in domestic relations proceedings). </w:t>
      </w:r>
      <w:r w:rsidRPr="00CA6BB5">
        <w:rPr>
          <w:rStyle w:val="StyleUnderline"/>
          <w:highlight w:val="cyan"/>
        </w:rPr>
        <w:t>Wiretapping, eavesdropping, shadowing, tailing, and electronic observation</w:t>
      </w:r>
      <w:r w:rsidRPr="007019C8">
        <w:rPr>
          <w:rStyle w:val="StyleUnderline"/>
        </w:rPr>
        <w:t xml:space="preserve"> are all examples of this law-enforcement technique</w:t>
      </w:r>
      <w:r w:rsidRPr="003564D1">
        <w:rPr>
          <w:sz w:val="16"/>
        </w:rPr>
        <w:t>.</w:t>
      </w:r>
    </w:p>
    <w:p w:rsidR="003564D1" w:rsidRDefault="003564D1" w:rsidP="003564D1">
      <w:r>
        <w:t xml:space="preserve"> </w:t>
      </w:r>
    </w:p>
    <w:p w:rsidR="003564D1" w:rsidRDefault="003564D1" w:rsidP="003564D1">
      <w:pPr>
        <w:pStyle w:val="Heading4"/>
      </w:pPr>
      <w:r>
        <w:t>B. PLAN VIOLATES</w:t>
      </w:r>
    </w:p>
    <w:p w:rsidR="003564D1" w:rsidRDefault="003564D1" w:rsidP="003564D1">
      <w:pPr>
        <w:pStyle w:val="Heading4"/>
      </w:pPr>
      <w:r>
        <w:t>Limiting use of drones restricts the techniques for surveillance, but not the process itself.  Nothing under the plan stops gathering information in other ways</w:t>
      </w:r>
    </w:p>
    <w:p w:rsidR="003564D1" w:rsidRDefault="003564D1" w:rsidP="003564D1"/>
    <w:p w:rsidR="003564D1" w:rsidRDefault="003564D1" w:rsidP="003564D1">
      <w:pPr>
        <w:pStyle w:val="Heading4"/>
      </w:pPr>
      <w:r>
        <w:t>C. THE AFFIRMATIVE INTERPRETATION IS BAD FOR DEBATE</w:t>
      </w:r>
    </w:p>
    <w:p w:rsidR="003564D1" w:rsidRDefault="003564D1" w:rsidP="003564D1">
      <w:pPr>
        <w:pStyle w:val="Heading4"/>
      </w:pPr>
      <w:r>
        <w:t>Limits are necessary for negative preparation and clash, and their interpretation makes the topic too big. Permitting limits on methods of surveillance, but not surveillance itself, permits the affirmative to avoid the issues of less surveillance and forces the negative to debate a huge number of different techniques</w:t>
      </w:r>
    </w:p>
    <w:p w:rsidR="003564D1" w:rsidRDefault="003564D1" w:rsidP="003564D1">
      <w:pPr>
        <w:pStyle w:val="CardIndented"/>
        <w:ind w:left="0"/>
      </w:pPr>
      <w:r w:rsidRPr="00D4407D">
        <w:rPr>
          <w:rStyle w:val="Style13ptBold"/>
        </w:rPr>
        <w:t>Constitution Committee  9</w:t>
      </w:r>
      <w:r>
        <w:t xml:space="preserve">    Constitution Committee, House of Lords, Parliament, UK  2009, Session 2008-09 Publications on the internet, Constitution Committee - Second Report, Surveillance: Citizens and the State Chapter 2          </w:t>
      </w:r>
      <w:hyperlink r:id="rId18" w:history="1">
        <w:r w:rsidRPr="00B1492B">
          <w:rPr>
            <w:rStyle w:val="Hyperlink"/>
          </w:rPr>
          <w:t>http://www.publications.parliament.uk/pa/ld200809/ldselect/ldconst/18/1804.htm</w:t>
        </w:r>
      </w:hyperlink>
    </w:p>
    <w:p w:rsidR="003564D1" w:rsidRDefault="003564D1" w:rsidP="003564D1">
      <w:pPr>
        <w:pStyle w:val="CardIndented"/>
        <w:ind w:left="0"/>
      </w:pPr>
      <w:r>
        <w:t>18</w:t>
      </w:r>
      <w:r w:rsidRPr="00D201DF">
        <w:t>.</w:t>
      </w:r>
      <w:r>
        <w:t xml:space="preserve"> </w:t>
      </w:r>
      <w:r w:rsidRPr="00D201DF">
        <w:t xml:space="preserve">The term "surveillance" is used in different ways. A literal definition of surveillance as "watching over" indicates monitoring the </w:t>
      </w:r>
      <w:proofErr w:type="spellStart"/>
      <w:r w:rsidRPr="00D201DF">
        <w:t>behaviour</w:t>
      </w:r>
      <w:proofErr w:type="spellEnd"/>
      <w:r w:rsidRPr="00D201DF">
        <w:t xml:space="preserve"> of persons, objects, or systems. However surveillance is not only a visual process which involves looking at people and things.</w:t>
      </w:r>
      <w:r w:rsidRPr="00A85C3A">
        <w:rPr>
          <w:rStyle w:val="StyleUnderline"/>
        </w:rPr>
        <w:t xml:space="preserve"> </w:t>
      </w:r>
      <w:r w:rsidRPr="00CA6BB5">
        <w:rPr>
          <w:rStyle w:val="StyleUnderline"/>
          <w:highlight w:val="cyan"/>
        </w:rPr>
        <w:t>Surveillance can be undertaken in a wide range of ways involving a variety of technologies. The instruments of surveillance include</w:t>
      </w:r>
      <w:r w:rsidRPr="00A85C3A">
        <w:rPr>
          <w:rStyle w:val="StyleUnderline"/>
        </w:rPr>
        <w:t xml:space="preserve"> </w:t>
      </w:r>
      <w:r w:rsidRPr="00D201DF">
        <w:t>closed-circuit television</w:t>
      </w:r>
      <w:r w:rsidRPr="00A85C3A">
        <w:rPr>
          <w:rStyle w:val="StyleUnderline"/>
        </w:rPr>
        <w:t xml:space="preserve"> </w:t>
      </w:r>
      <w:r w:rsidRPr="00CA6BB5">
        <w:rPr>
          <w:rStyle w:val="StyleUnderline"/>
          <w:highlight w:val="cyan"/>
        </w:rPr>
        <w:t>(CCTV), the interception of telecommunications</w:t>
      </w:r>
      <w:r w:rsidRPr="00A85C3A">
        <w:rPr>
          <w:rStyle w:val="StyleUnderline"/>
        </w:rPr>
        <w:t xml:space="preserve"> </w:t>
      </w:r>
      <w:r w:rsidRPr="00D201DF">
        <w:t>("wiretapping"),</w:t>
      </w:r>
      <w:r w:rsidRPr="00A85C3A">
        <w:rPr>
          <w:rStyle w:val="StyleUnderline"/>
        </w:rPr>
        <w:t xml:space="preserve"> </w:t>
      </w:r>
      <w:r w:rsidRPr="00CA6BB5">
        <w:rPr>
          <w:rStyle w:val="StyleUnderline"/>
          <w:highlight w:val="cyan"/>
        </w:rPr>
        <w:t>covert activities by human agents, heat-seeking and other sensing devices, body scans, technology for tracking movement, and many others</w:t>
      </w:r>
      <w:r w:rsidRPr="00CA6BB5">
        <w:rPr>
          <w:highlight w:val="cyan"/>
        </w:rPr>
        <w:t>.</w:t>
      </w:r>
    </w:p>
    <w:p w:rsidR="003564D1" w:rsidRDefault="003564D1" w:rsidP="003564D1"/>
    <w:p w:rsidR="003564D1" w:rsidRDefault="003564D1" w:rsidP="003564D1">
      <w:pPr>
        <w:pStyle w:val="Heading4"/>
      </w:pPr>
      <w:r>
        <w:t>D. T IS A VOTER because the opportunity to prepare promotes better debating</w:t>
      </w:r>
    </w:p>
    <w:p w:rsidR="003564D1" w:rsidRDefault="003564D1" w:rsidP="003C6C93"/>
    <w:p w:rsidR="003564D1" w:rsidRDefault="003564D1" w:rsidP="003564D1">
      <w:pPr>
        <w:pStyle w:val="Heading3"/>
      </w:pPr>
      <w:r>
        <w:t xml:space="preserve">2NC AT: Over limiting </w:t>
      </w:r>
    </w:p>
    <w:p w:rsidR="00CA6BB5" w:rsidRDefault="00CA6BB5" w:rsidP="00CA6BB5">
      <w:pPr>
        <w:pStyle w:val="Heading4"/>
      </w:pPr>
      <w:r>
        <w:t xml:space="preserve">Their Interpretation kills any sort of logical limit on the topic – including tools and methods of surveillance makes it so that any specific technology is included – that massively increases amount of research needed by the negative and since most of these technologies are one sided it causes a side bias on the literature favoring the </w:t>
      </w:r>
      <w:proofErr w:type="spellStart"/>
      <w:r>
        <w:t>aff</w:t>
      </w:r>
      <w:proofErr w:type="spellEnd"/>
      <w:r>
        <w:t>.</w:t>
      </w:r>
      <w:r w:rsidR="00D57320">
        <w:t xml:space="preserve"> That’s the Constitution Committee 9. </w:t>
      </w:r>
      <w:r>
        <w:t xml:space="preserve"> There are thousands off methods they could stop – their interpretation justifies </w:t>
      </w:r>
      <w:proofErr w:type="spellStart"/>
      <w:r>
        <w:t>affs</w:t>
      </w:r>
      <w:proofErr w:type="spellEnd"/>
      <w:r>
        <w:t xml:space="preserve"> like: </w:t>
      </w:r>
    </w:p>
    <w:p w:rsidR="00CA6BB5" w:rsidRDefault="00CA6BB5" w:rsidP="00CA6BB5">
      <w:pPr>
        <w:pStyle w:val="ListParagraph"/>
        <w:numPr>
          <w:ilvl w:val="0"/>
          <w:numId w:val="11"/>
        </w:numPr>
      </w:pPr>
      <w:r>
        <w:t xml:space="preserve">USFG should </w:t>
      </w:r>
      <w:r w:rsidR="00D57320">
        <w:t xml:space="preserve">stop using cell phones </w:t>
      </w:r>
    </w:p>
    <w:p w:rsidR="00D57320" w:rsidRDefault="00D57320" w:rsidP="00CA6BB5">
      <w:pPr>
        <w:pStyle w:val="ListParagraph"/>
        <w:numPr>
          <w:ilvl w:val="0"/>
          <w:numId w:val="11"/>
        </w:numPr>
      </w:pPr>
      <w:r>
        <w:t xml:space="preserve">USFG should stop using the internet </w:t>
      </w:r>
    </w:p>
    <w:p w:rsidR="00D57320" w:rsidRDefault="00D57320" w:rsidP="00CA6BB5">
      <w:pPr>
        <w:pStyle w:val="ListParagraph"/>
        <w:numPr>
          <w:ilvl w:val="0"/>
          <w:numId w:val="11"/>
        </w:numPr>
      </w:pPr>
      <w:r>
        <w:t xml:space="preserve">USFG should ban CCTVs </w:t>
      </w:r>
    </w:p>
    <w:p w:rsidR="00D57320" w:rsidRDefault="00D57320" w:rsidP="00CA6BB5">
      <w:pPr>
        <w:pStyle w:val="ListParagraph"/>
        <w:numPr>
          <w:ilvl w:val="0"/>
          <w:numId w:val="11"/>
        </w:numPr>
      </w:pPr>
      <w:r>
        <w:t xml:space="preserve">USFG should ban TSA body scanners </w:t>
      </w:r>
    </w:p>
    <w:p w:rsidR="00D57320" w:rsidRDefault="00D57320" w:rsidP="00CA6BB5">
      <w:pPr>
        <w:pStyle w:val="ListParagraph"/>
        <w:numPr>
          <w:ilvl w:val="0"/>
          <w:numId w:val="11"/>
        </w:numPr>
      </w:pPr>
      <w:r>
        <w:t>USFG should</w:t>
      </w:r>
      <w:r w:rsidR="005E4EAA">
        <w:t xml:space="preserve"> ban police forces that survey people</w:t>
      </w:r>
    </w:p>
    <w:p w:rsidR="00D57320" w:rsidRPr="00CA6BB5" w:rsidRDefault="00D57320" w:rsidP="00D57320">
      <w:pPr>
        <w:pStyle w:val="Heading4"/>
      </w:pPr>
      <w:r>
        <w:t xml:space="preserve">No link to their over limiting claims because our interpretation still allows </w:t>
      </w:r>
      <w:proofErr w:type="spellStart"/>
      <w:r>
        <w:t>affs</w:t>
      </w:r>
      <w:proofErr w:type="spellEnd"/>
      <w:r>
        <w:t xml:space="preserve"> that decrease overall surveillance which is still sufficient amount of </w:t>
      </w:r>
      <w:proofErr w:type="spellStart"/>
      <w:r>
        <w:t>affs</w:t>
      </w:r>
      <w:proofErr w:type="spellEnd"/>
      <w:r>
        <w:t xml:space="preserve">. </w:t>
      </w:r>
    </w:p>
    <w:p w:rsidR="003564D1" w:rsidRDefault="003564D1" w:rsidP="003564D1">
      <w:pPr>
        <w:pStyle w:val="Heading3"/>
      </w:pPr>
      <w:r>
        <w:t xml:space="preserve">2NC AT: Reasonability </w:t>
      </w:r>
    </w:p>
    <w:p w:rsidR="00CA6BB5" w:rsidRDefault="00CA6BB5" w:rsidP="00CA6BB5">
      <w:pPr>
        <w:pStyle w:val="Heading4"/>
      </w:pPr>
      <w:r w:rsidRPr="004D4EF2">
        <w:t xml:space="preserve">Reasonability is dumb: </w:t>
      </w:r>
    </w:p>
    <w:p w:rsidR="00CA6BB5" w:rsidRPr="00843874" w:rsidRDefault="00CA6BB5" w:rsidP="00CA6BB5"/>
    <w:p w:rsidR="00CA6BB5" w:rsidRPr="004D4EF2" w:rsidRDefault="00CA6BB5" w:rsidP="00CA6BB5">
      <w:pPr>
        <w:pStyle w:val="Heading4"/>
      </w:pPr>
      <w:r w:rsidRPr="004D4EF2">
        <w:t xml:space="preserve">1. </w:t>
      </w:r>
      <w:r w:rsidRPr="004D4EF2">
        <w:rPr>
          <w:u w:val="single"/>
        </w:rPr>
        <w:t>Judge Intervention</w:t>
      </w:r>
      <w:r w:rsidRPr="004D4EF2">
        <w:t xml:space="preserve"> – What’s “reasonable” to </w:t>
      </w:r>
      <w:r>
        <w:t xml:space="preserve">this judge isn’t reasonable to </w:t>
      </w:r>
      <w:r w:rsidRPr="004D4EF2">
        <w:t xml:space="preserve">any other judge. Takes the debate out of our hands kills’ fairness. </w:t>
      </w:r>
      <w:r w:rsidRPr="007D3FB6">
        <w:rPr>
          <w:rFonts w:cs="Times New Roman"/>
        </w:rPr>
        <w:t>Competing interpretations is the only objective way because we compare evidence</w:t>
      </w:r>
    </w:p>
    <w:p w:rsidR="00CA6BB5" w:rsidRPr="004D4EF2" w:rsidRDefault="00CA6BB5" w:rsidP="00CA6BB5">
      <w:pPr>
        <w:pStyle w:val="Heading4"/>
      </w:pPr>
      <w:r w:rsidRPr="004D4EF2">
        <w:t xml:space="preserve">2. </w:t>
      </w:r>
      <w:r w:rsidRPr="004D4EF2">
        <w:rPr>
          <w:u w:val="single"/>
        </w:rPr>
        <w:t>Kills Pre-Round Preparation</w:t>
      </w:r>
      <w:r w:rsidRPr="004D4EF2">
        <w:t xml:space="preserve"> – We prep for topical </w:t>
      </w:r>
      <w:proofErr w:type="spellStart"/>
      <w:r w:rsidRPr="004D4EF2">
        <w:t>aff’s</w:t>
      </w:r>
      <w:proofErr w:type="spellEnd"/>
      <w:r w:rsidRPr="004D4EF2">
        <w:t xml:space="preserve"> not reasonably topical ones. Kill fairness because it skews research and prep that we did before the round --- infinite burden to research USFG and Private implementation. </w:t>
      </w:r>
    </w:p>
    <w:p w:rsidR="00CA6BB5" w:rsidRDefault="00CA6BB5" w:rsidP="00CA6BB5">
      <w:pPr>
        <w:pStyle w:val="Heading4"/>
      </w:pPr>
      <w:r w:rsidRPr="004D4EF2">
        <w:t xml:space="preserve">3. </w:t>
      </w:r>
      <w:r w:rsidRPr="004D4EF2">
        <w:rPr>
          <w:u w:val="single"/>
        </w:rPr>
        <w:t>Offense-Defense Paradigm Good</w:t>
      </w:r>
      <w:r w:rsidRPr="004D4EF2">
        <w:t xml:space="preserve"> – Any risk of a limits DA means you vote negative. Reasonability is terminal defense not a reason to vote </w:t>
      </w:r>
      <w:proofErr w:type="spellStart"/>
      <w:r w:rsidRPr="004D4EF2">
        <w:t>aff</w:t>
      </w:r>
      <w:proofErr w:type="spellEnd"/>
      <w:r w:rsidRPr="004D4EF2">
        <w:t xml:space="preserve">.  </w:t>
      </w:r>
    </w:p>
    <w:p w:rsidR="00CA6BB5" w:rsidRPr="00CA6BB5" w:rsidRDefault="00CA6BB5" w:rsidP="00CA6BB5">
      <w:pPr>
        <w:pStyle w:val="Heading4"/>
      </w:pPr>
      <w:r>
        <w:t xml:space="preserve">4. </w:t>
      </w:r>
      <w:r w:rsidRPr="00CA6BB5">
        <w:rPr>
          <w:u w:val="single"/>
        </w:rPr>
        <w:t>No Race to the Bottom</w:t>
      </w:r>
      <w:r>
        <w:t xml:space="preserve"> – Limits debate proves we are not racing to the margins, but rather we are a much better interpretation on the topic. Limits debate proves they are unreasonable.</w:t>
      </w:r>
    </w:p>
    <w:p w:rsidR="00CA6BB5" w:rsidRPr="00CA6BB5" w:rsidRDefault="00CA6BB5" w:rsidP="00CA6BB5"/>
    <w:p w:rsidR="003564D1" w:rsidRDefault="003564D1" w:rsidP="003564D1">
      <w:pPr>
        <w:pStyle w:val="Heading3"/>
      </w:pPr>
      <w:r>
        <w:t xml:space="preserve">2NC AT: Functional Limits Check </w:t>
      </w:r>
    </w:p>
    <w:p w:rsidR="00D57320" w:rsidRPr="00D57320" w:rsidRDefault="00D57320" w:rsidP="00D57320">
      <w:pPr>
        <w:pStyle w:val="Heading4"/>
        <w:tabs>
          <w:tab w:val="left" w:pos="11076"/>
        </w:tabs>
      </w:pPr>
      <w:r>
        <w:t xml:space="preserve">Functional Limits obviously don’t check because they sever the biggest part of the topic no way that they claim they are still predictable off words like “substantial” and “domestic”. </w:t>
      </w:r>
      <w:r>
        <w:tab/>
      </w:r>
    </w:p>
    <w:p w:rsidR="003564D1" w:rsidRDefault="003564D1" w:rsidP="003564D1">
      <w:pPr>
        <w:pStyle w:val="Heading3"/>
      </w:pPr>
      <w:r>
        <w:t xml:space="preserve">2NC AT: </w:t>
      </w:r>
      <w:proofErr w:type="spellStart"/>
      <w:r>
        <w:t>Neg</w:t>
      </w:r>
      <w:proofErr w:type="spellEnd"/>
      <w:r>
        <w:t xml:space="preserve"> Gets Ground </w:t>
      </w:r>
    </w:p>
    <w:p w:rsidR="00D57320" w:rsidRPr="00D57320" w:rsidRDefault="00D57320" w:rsidP="00D57320">
      <w:pPr>
        <w:pStyle w:val="Heading4"/>
      </w:pPr>
      <w:r>
        <w:t xml:space="preserve">Ground is a terrible standard – it’s inevitable in either interpretation, the only relevant question is whether the </w:t>
      </w:r>
      <w:proofErr w:type="spellStart"/>
      <w:r w:rsidR="003C6C93">
        <w:t>aff</w:t>
      </w:r>
      <w:proofErr w:type="spellEnd"/>
      <w:r w:rsidR="003C6C93">
        <w:t xml:space="preserve"> sets up debates where the negative predictable limits for the topic. </w:t>
      </w:r>
    </w:p>
    <w:p w:rsidR="00923D1A" w:rsidRDefault="00923D1A" w:rsidP="00923D1A">
      <w:pPr>
        <w:pStyle w:val="Heading2"/>
      </w:pPr>
      <w:r>
        <w:t xml:space="preserve">Counterplan </w:t>
      </w:r>
      <w:r w:rsidR="00686339">
        <w:t xml:space="preserve">(Read with a Courts DA) </w:t>
      </w:r>
    </w:p>
    <w:p w:rsidR="00AB07D8" w:rsidRDefault="00AB07D8" w:rsidP="00AB07D8">
      <w:pPr>
        <w:pStyle w:val="Heading4"/>
      </w:pPr>
      <w:r>
        <w:t xml:space="preserve">Text: The United States Congress should limit drones to only </w:t>
      </w:r>
      <w:r w:rsidR="003564D1">
        <w:t>specific missions</w:t>
      </w:r>
      <w:r>
        <w:t xml:space="preserve"> and should limit the </w:t>
      </w:r>
      <w:r w:rsidR="003564D1">
        <w:t xml:space="preserve">evidence allowed in court to only evidence found via the specific missions. </w:t>
      </w:r>
    </w:p>
    <w:p w:rsidR="003564D1" w:rsidRDefault="00686339" w:rsidP="003564D1">
      <w:pPr>
        <w:pStyle w:val="Heading4"/>
      </w:pPr>
      <w:r>
        <w:t xml:space="preserve">Solves the </w:t>
      </w:r>
      <w:proofErr w:type="spellStart"/>
      <w:r>
        <w:t>aff</w:t>
      </w:r>
      <w:proofErr w:type="spellEnd"/>
      <w:r>
        <w:t xml:space="preserve"> </w:t>
      </w:r>
      <w:r w:rsidR="003564D1">
        <w:t xml:space="preserve"> </w:t>
      </w:r>
    </w:p>
    <w:p w:rsidR="003564D1" w:rsidRPr="003564D1" w:rsidRDefault="003564D1" w:rsidP="003564D1">
      <w:pPr>
        <w:rPr>
          <w:sz w:val="16"/>
        </w:rPr>
      </w:pPr>
      <w:r w:rsidRPr="00EB7EE8">
        <w:rPr>
          <w:b/>
        </w:rPr>
        <w:t>Black 13</w:t>
      </w:r>
      <w:r>
        <w:t xml:space="preserve"> </w:t>
      </w:r>
      <w:r w:rsidRPr="00EB7EE8">
        <w:rPr>
          <w:sz w:val="16"/>
        </w:rPr>
        <w:t>[J. Tyler Black, Candidate for J.D., Washington and Lee University School of Law, Copyright (c) 2013 Washington &amp; Lee University School of Law Washington &amp; Lee Law Review Washington &amp; Lee Law Review 19 Wash &amp; Lee L. Rev. 1829, Summer 2013 LexisNexis//Rahul]</w:t>
      </w:r>
    </w:p>
    <w:p w:rsidR="00AB07D8" w:rsidRDefault="00AB07D8" w:rsidP="00AB07D8">
      <w:pPr>
        <w:rPr>
          <w:sz w:val="16"/>
        </w:rPr>
      </w:pPr>
      <w:r w:rsidRPr="00AB07D8">
        <w:rPr>
          <w:sz w:val="16"/>
        </w:rPr>
        <w:t xml:space="preserve">Brookings Institute fellow John Villasenor has added that </w:t>
      </w:r>
      <w:r w:rsidRPr="00AB07D8">
        <w:rPr>
          <w:rStyle w:val="StyleUnderline"/>
        </w:rPr>
        <w:t>federal legislation may be prone to over-reaching by containing so many privacy protections that legitimate police work will be impeded with little victory for privacy</w:t>
      </w:r>
      <w:r w:rsidRPr="00AB07D8">
        <w:rPr>
          <w:sz w:val="16"/>
        </w:rPr>
        <w:t xml:space="preserve">. </w:t>
      </w:r>
      <w:proofErr w:type="gramStart"/>
      <w:r w:rsidRPr="00AB07D8">
        <w:rPr>
          <w:sz w:val="16"/>
        </w:rPr>
        <w:t>n176</w:t>
      </w:r>
      <w:proofErr w:type="gramEnd"/>
      <w:r w:rsidRPr="00AB07D8">
        <w:rPr>
          <w:sz w:val="16"/>
        </w:rPr>
        <w:t xml:space="preserve"> In a recent article addressing drones and privacy, Villasenor describes one scenario where more stringent rules would stifle an otherwise critically important piece of criminal evidence: </w:t>
      </w:r>
      <w:r w:rsidRPr="00AB07D8">
        <w:rPr>
          <w:rStyle w:val="StyleUnderline"/>
        </w:rPr>
        <w:t>Suppose that a brutal assault that takes place on a sidewalk is captured on video by a government-operated [drone] that happens to be monitoring traffic on the adjacent street.</w:t>
      </w:r>
      <w:r w:rsidRPr="00AB07D8">
        <w:rPr>
          <w:sz w:val="16"/>
        </w:rPr>
        <w:t xml:space="preserve"> Suppose further that the video from the [drone] turns out to be the only available evidence that can identify the perpetrator. </w:t>
      </w:r>
      <w:r w:rsidRPr="00AB07D8">
        <w:rPr>
          <w:rStyle w:val="StyleUnderline"/>
        </w:rPr>
        <w:t xml:space="preserve">It would defy common sense if the police or prosecutors were barred by new [drone] privacy rules from making use of this information. </w:t>
      </w:r>
      <w:proofErr w:type="gramStart"/>
      <w:r w:rsidRPr="00AB07D8">
        <w:rPr>
          <w:sz w:val="16"/>
        </w:rPr>
        <w:t>n177</w:t>
      </w:r>
      <w:proofErr w:type="gramEnd"/>
      <w:r w:rsidRPr="00AB07D8">
        <w:rPr>
          <w:sz w:val="16"/>
        </w:rPr>
        <w:t xml:space="preserve"> Villasenor therefore cautions that a blanket warrant requirement would be foolish. </w:t>
      </w:r>
      <w:proofErr w:type="gramStart"/>
      <w:r w:rsidRPr="00AB07D8">
        <w:rPr>
          <w:sz w:val="16"/>
        </w:rPr>
        <w:t>n178</w:t>
      </w:r>
      <w:proofErr w:type="gramEnd"/>
      <w:r w:rsidRPr="00AB07D8">
        <w:rPr>
          <w:sz w:val="16"/>
        </w:rPr>
        <w:t xml:space="preserve"> </w:t>
      </w:r>
      <w:r w:rsidRPr="00AB07D8">
        <w:rPr>
          <w:rStyle w:val="StyleUnderline"/>
        </w:rPr>
        <w:t>He instead argues for a more limited scope of legislated privacy protections targeting the data retention of drone images and mandating that police keep thorough public records of drone operations</w:t>
      </w:r>
      <w:r w:rsidRPr="00AB07D8">
        <w:rPr>
          <w:sz w:val="16"/>
        </w:rPr>
        <w:t xml:space="preserve">. </w:t>
      </w:r>
      <w:proofErr w:type="gramStart"/>
      <w:r w:rsidRPr="00AB07D8">
        <w:rPr>
          <w:sz w:val="16"/>
        </w:rPr>
        <w:t>n179</w:t>
      </w:r>
      <w:proofErr w:type="gramEnd"/>
      <w:r w:rsidRPr="00AB07D8">
        <w:rPr>
          <w:sz w:val="16"/>
        </w:rPr>
        <w:t xml:space="preserve"> In addition to Roberts's and Villasenor's recommendations, </w:t>
      </w:r>
      <w:r w:rsidRPr="00AB07D8">
        <w:rPr>
          <w:rStyle w:val="StyleUnderline"/>
        </w:rPr>
        <w:t>police drones should be employed only on specific missions</w:t>
      </w:r>
      <w:r w:rsidRPr="00AB07D8">
        <w:rPr>
          <w:sz w:val="16"/>
        </w:rPr>
        <w:t xml:space="preserve">, not sent to scour a city for undiscovered crimes. At a minimum, this [*1867] limitation would minimize the number of ethical quandaries like the one raised by professor Villasenor above. Despite its appeal to logic, Villasenor's hypothetical seems to concede too much ground to the technical capabilities of drones. This same sort of logic would seemingly justify almost any form of invasiveness widely deployed in public spaces so long as the technical capability exists. </w:t>
      </w:r>
      <w:proofErr w:type="gramStart"/>
      <w:r w:rsidRPr="00AB07D8">
        <w:rPr>
          <w:sz w:val="16"/>
        </w:rPr>
        <w:t>n180</w:t>
      </w:r>
      <w:proofErr w:type="gramEnd"/>
      <w:r w:rsidRPr="00AB07D8">
        <w:rPr>
          <w:sz w:val="16"/>
        </w:rPr>
        <w:t xml:space="preserve"> But the legislature has the flexibility to customize its laws to address a unique technical threat while taking advantage of its unique capabilities. </w:t>
      </w:r>
      <w:proofErr w:type="gramStart"/>
      <w:r w:rsidRPr="00AB07D8">
        <w:rPr>
          <w:sz w:val="16"/>
        </w:rPr>
        <w:t>n181</w:t>
      </w:r>
      <w:proofErr w:type="gramEnd"/>
      <w:r w:rsidRPr="00AB07D8">
        <w:rPr>
          <w:sz w:val="16"/>
        </w:rPr>
        <w:t xml:space="preserve"> If political will permits passage of a drone privacy bill, the real challenge will be to carve out the right exceptions. </w:t>
      </w:r>
      <w:r w:rsidRPr="00AB07D8">
        <w:rPr>
          <w:rStyle w:val="StyleUnderline"/>
        </w:rPr>
        <w:t>Perhaps the best way to ensure that private citizens are not the subject of regular Fourth Amendment search violations-from any source-is to incentivize police and prosecutors by restricting the availability of drone-collected evidence at trial</w:t>
      </w:r>
      <w:r w:rsidRPr="00AB07D8">
        <w:rPr>
          <w:sz w:val="16"/>
        </w:rPr>
        <w:t xml:space="preserve">. n182 [*1868] </w:t>
      </w:r>
      <w:proofErr w:type="gramStart"/>
      <w:r w:rsidRPr="00AB07D8">
        <w:rPr>
          <w:sz w:val="16"/>
        </w:rPr>
        <w:t>This</w:t>
      </w:r>
      <w:proofErr w:type="gramEnd"/>
      <w:r w:rsidRPr="00AB07D8">
        <w:rPr>
          <w:sz w:val="16"/>
        </w:rPr>
        <w:t xml:space="preserve"> is probably best accomplished by legislation, n183 but the courts can play a role in the process. </w:t>
      </w:r>
      <w:proofErr w:type="gramStart"/>
      <w:r w:rsidRPr="00AB07D8">
        <w:rPr>
          <w:sz w:val="16"/>
        </w:rPr>
        <w:t>n184</w:t>
      </w:r>
      <w:proofErr w:type="gramEnd"/>
      <w:r w:rsidRPr="00AB07D8">
        <w:rPr>
          <w:sz w:val="16"/>
        </w:rPr>
        <w:t xml:space="preserve"> </w:t>
      </w:r>
      <w:r w:rsidRPr="00AB07D8">
        <w:rPr>
          <w:rStyle w:val="StyleUnderline"/>
        </w:rPr>
        <w:t>The Federal Rules of Criminal Procedure should also be modified so that the normal inadvertent discovery standards would only apply when the drone is conducting a specific mission or action.</w:t>
      </w:r>
      <w:r w:rsidRPr="00AB07D8">
        <w:rPr>
          <w:sz w:val="16"/>
        </w:rPr>
        <w:t xml:space="preserve"> </w:t>
      </w:r>
      <w:proofErr w:type="gramStart"/>
      <w:r w:rsidRPr="00AB07D8">
        <w:rPr>
          <w:sz w:val="16"/>
        </w:rPr>
        <w:t>n185</w:t>
      </w:r>
      <w:proofErr w:type="gramEnd"/>
      <w:r w:rsidRPr="00AB07D8">
        <w:rPr>
          <w:sz w:val="16"/>
        </w:rPr>
        <w:t xml:space="preserve"> In other words, the legislature should alter the legal evidentiary standards so that a court could not admit evidence gathered from a drone while it patrols the skies without a warrant. As described by Roberts, reasonable exceptions could be made for circumstances involving immediate public safety.</w:t>
      </w:r>
    </w:p>
    <w:p w:rsidR="003564D1" w:rsidRDefault="003564D1" w:rsidP="003564D1">
      <w:pPr>
        <w:pStyle w:val="Heading3"/>
      </w:pPr>
      <w:r>
        <w:t xml:space="preserve">2NC AT: Permutation do both </w:t>
      </w:r>
    </w:p>
    <w:p w:rsidR="003564D1" w:rsidRDefault="003564D1" w:rsidP="003564D1">
      <w:pPr>
        <w:pStyle w:val="Heading3"/>
      </w:pPr>
      <w:r>
        <w:t xml:space="preserve">2NC AT: Can’t Solve – SCOTUS Key </w:t>
      </w:r>
    </w:p>
    <w:p w:rsidR="003564D1" w:rsidRDefault="003564D1" w:rsidP="003564D1">
      <w:pPr>
        <w:pStyle w:val="Heading3"/>
      </w:pPr>
      <w:r>
        <w:t xml:space="preserve">2NC AT: Agent CP’s </w:t>
      </w:r>
      <w:proofErr w:type="gramStart"/>
      <w:r>
        <w:t>Bad</w:t>
      </w:r>
      <w:proofErr w:type="gramEnd"/>
      <w:r>
        <w:t xml:space="preserve"> </w:t>
      </w:r>
    </w:p>
    <w:p w:rsidR="003564D1" w:rsidRPr="003564D1" w:rsidRDefault="003564D1" w:rsidP="003564D1"/>
    <w:sectPr w:rsidR="003564D1" w:rsidRPr="00356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7DB7B3E"/>
    <w:multiLevelType w:val="hybridMultilevel"/>
    <w:tmpl w:val="0EDC677A"/>
    <w:lvl w:ilvl="0" w:tplc="AEC06CDE">
      <w:start w:val="3"/>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F18C6"/>
    <w:multiLevelType w:val="hybridMultilevel"/>
    <w:tmpl w:val="121AC9DC"/>
    <w:lvl w:ilvl="0" w:tplc="49B65994">
      <w:numFmt w:val="bullet"/>
      <w:lvlText w:val=""/>
      <w:lvlJc w:val="left"/>
      <w:pPr>
        <w:ind w:left="720" w:hanging="360"/>
      </w:pPr>
      <w:rPr>
        <w:rFonts w:ascii="Symbol" w:eastAsiaTheme="minorHAnsi"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oad Run High School "/>
    <w:docVar w:name="RibbonPointer" w:val="239476972"/>
    <w:docVar w:name="VerbatimVersion" w:val="5.1"/>
  </w:docVars>
  <w:rsids>
    <w:rsidRoot w:val="00923D1A"/>
    <w:rsid w:val="000139A3"/>
    <w:rsid w:val="00083FCD"/>
    <w:rsid w:val="000B02D7"/>
    <w:rsid w:val="000F2BB8"/>
    <w:rsid w:val="00100833"/>
    <w:rsid w:val="00104529"/>
    <w:rsid w:val="00105942"/>
    <w:rsid w:val="00107396"/>
    <w:rsid w:val="00144A4C"/>
    <w:rsid w:val="00176AB0"/>
    <w:rsid w:val="00177B7D"/>
    <w:rsid w:val="0018322D"/>
    <w:rsid w:val="00186561"/>
    <w:rsid w:val="001A713B"/>
    <w:rsid w:val="001B5776"/>
    <w:rsid w:val="001E527A"/>
    <w:rsid w:val="001F78CE"/>
    <w:rsid w:val="002267A9"/>
    <w:rsid w:val="00251FC7"/>
    <w:rsid w:val="002855A7"/>
    <w:rsid w:val="002B146A"/>
    <w:rsid w:val="002B5E17"/>
    <w:rsid w:val="00315690"/>
    <w:rsid w:val="00316B75"/>
    <w:rsid w:val="00325646"/>
    <w:rsid w:val="003460F2"/>
    <w:rsid w:val="003564D1"/>
    <w:rsid w:val="0038158C"/>
    <w:rsid w:val="003902BA"/>
    <w:rsid w:val="003A09E2"/>
    <w:rsid w:val="003C6C93"/>
    <w:rsid w:val="00407037"/>
    <w:rsid w:val="004605D6"/>
    <w:rsid w:val="004779B2"/>
    <w:rsid w:val="004C60E8"/>
    <w:rsid w:val="004E3579"/>
    <w:rsid w:val="004E728B"/>
    <w:rsid w:val="004F229C"/>
    <w:rsid w:val="004F39E0"/>
    <w:rsid w:val="00513066"/>
    <w:rsid w:val="00537BD5"/>
    <w:rsid w:val="00556204"/>
    <w:rsid w:val="0057268A"/>
    <w:rsid w:val="005D2912"/>
    <w:rsid w:val="005E4EAA"/>
    <w:rsid w:val="006065BD"/>
    <w:rsid w:val="00645FA9"/>
    <w:rsid w:val="00647866"/>
    <w:rsid w:val="00665003"/>
    <w:rsid w:val="00686339"/>
    <w:rsid w:val="006A2AD0"/>
    <w:rsid w:val="006B60BE"/>
    <w:rsid w:val="006C2375"/>
    <w:rsid w:val="006D4ECC"/>
    <w:rsid w:val="00705053"/>
    <w:rsid w:val="00722258"/>
    <w:rsid w:val="007243E5"/>
    <w:rsid w:val="00766EA0"/>
    <w:rsid w:val="007A2226"/>
    <w:rsid w:val="007F5B66"/>
    <w:rsid w:val="00823A1C"/>
    <w:rsid w:val="00827741"/>
    <w:rsid w:val="00845B9D"/>
    <w:rsid w:val="00860984"/>
    <w:rsid w:val="00877F1A"/>
    <w:rsid w:val="008B3ECB"/>
    <w:rsid w:val="008B4E85"/>
    <w:rsid w:val="008C1B2E"/>
    <w:rsid w:val="0091627E"/>
    <w:rsid w:val="00923D1A"/>
    <w:rsid w:val="00952C68"/>
    <w:rsid w:val="0097032B"/>
    <w:rsid w:val="009D2EAD"/>
    <w:rsid w:val="009D54B2"/>
    <w:rsid w:val="009D5841"/>
    <w:rsid w:val="009E1922"/>
    <w:rsid w:val="009F7ED2"/>
    <w:rsid w:val="00A93661"/>
    <w:rsid w:val="00A95652"/>
    <w:rsid w:val="00AB07D8"/>
    <w:rsid w:val="00AC0AB8"/>
    <w:rsid w:val="00B33C6D"/>
    <w:rsid w:val="00B4508F"/>
    <w:rsid w:val="00B55AD5"/>
    <w:rsid w:val="00B8057C"/>
    <w:rsid w:val="00BD6238"/>
    <w:rsid w:val="00BF4489"/>
    <w:rsid w:val="00BF593B"/>
    <w:rsid w:val="00BF773A"/>
    <w:rsid w:val="00BF7E81"/>
    <w:rsid w:val="00C13773"/>
    <w:rsid w:val="00C17CC8"/>
    <w:rsid w:val="00C83417"/>
    <w:rsid w:val="00C8614A"/>
    <w:rsid w:val="00C9604F"/>
    <w:rsid w:val="00CA19AA"/>
    <w:rsid w:val="00CA6BB5"/>
    <w:rsid w:val="00CC5298"/>
    <w:rsid w:val="00CD736E"/>
    <w:rsid w:val="00CD798D"/>
    <w:rsid w:val="00CE161E"/>
    <w:rsid w:val="00CF59A8"/>
    <w:rsid w:val="00D325A9"/>
    <w:rsid w:val="00D36A8A"/>
    <w:rsid w:val="00D57320"/>
    <w:rsid w:val="00D57E92"/>
    <w:rsid w:val="00D61409"/>
    <w:rsid w:val="00D6691E"/>
    <w:rsid w:val="00D71170"/>
    <w:rsid w:val="00DA1C92"/>
    <w:rsid w:val="00DA25D4"/>
    <w:rsid w:val="00DA6538"/>
    <w:rsid w:val="00E15E75"/>
    <w:rsid w:val="00E5262C"/>
    <w:rsid w:val="00EB7EE8"/>
    <w:rsid w:val="00EC7DC4"/>
    <w:rsid w:val="00ED30CF"/>
    <w:rsid w:val="00F15D63"/>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FBBD50-D0A3-48C5-85C3-513E245F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3066"/>
    <w:pPr>
      <w:spacing w:after="0" w:line="240" w:lineRule="auto"/>
    </w:pPr>
    <w:rPr>
      <w:rFonts w:ascii="Georgia" w:hAnsi="Georgia" w:cs="Arial"/>
    </w:rPr>
  </w:style>
  <w:style w:type="paragraph" w:styleId="Heading1">
    <w:name w:val="heading 1"/>
    <w:aliases w:val="Pocket"/>
    <w:basedOn w:val="Normal"/>
    <w:next w:val="Normal"/>
    <w:link w:val="Heading1Char"/>
    <w:qFormat/>
    <w:rsid w:val="005130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306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306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ags"/>
    <w:basedOn w:val="Normal"/>
    <w:next w:val="Normal"/>
    <w:link w:val="Heading4Char"/>
    <w:uiPriority w:val="3"/>
    <w:unhideWhenUsed/>
    <w:qFormat/>
    <w:rsid w:val="00513066"/>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5130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066"/>
  </w:style>
  <w:style w:type="character" w:customStyle="1" w:styleId="Heading1Char">
    <w:name w:val="Heading 1 Char"/>
    <w:aliases w:val="Pocket Char"/>
    <w:basedOn w:val="DefaultParagraphFont"/>
    <w:link w:val="Heading1"/>
    <w:rsid w:val="0051306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1306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1306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13066"/>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513066"/>
    <w:rPr>
      <w:rFonts w:ascii="Georgia" w:hAnsi="Georgia"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13066"/>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Heading 3 Char1 Char Char Char,Intense Emphasis11,c,9.5 pt"/>
    <w:basedOn w:val="DefaultParagraphFont"/>
    <w:uiPriority w:val="6"/>
    <w:qFormat/>
    <w:rsid w:val="00513066"/>
    <w:rPr>
      <w:b w:val="0"/>
      <w:sz w:val="22"/>
      <w:u w:val="single"/>
    </w:rPr>
  </w:style>
  <w:style w:type="character" w:styleId="Hyperlink">
    <w:name w:val="Hyperlink"/>
    <w:aliases w:val="heading 1 (block title),Important,Read,Card Text,Internet Link,Analytic Text"/>
    <w:basedOn w:val="DefaultParagraphFont"/>
    <w:uiPriority w:val="99"/>
    <w:unhideWhenUsed/>
    <w:rsid w:val="00513066"/>
    <w:rPr>
      <w:color w:val="auto"/>
      <w:u w:val="none"/>
    </w:rPr>
  </w:style>
  <w:style w:type="character" w:styleId="FollowedHyperlink">
    <w:name w:val="FollowedHyperlink"/>
    <w:basedOn w:val="DefaultParagraphFont"/>
    <w:uiPriority w:val="99"/>
    <w:semiHidden/>
    <w:unhideWhenUsed/>
    <w:rsid w:val="00513066"/>
    <w:rPr>
      <w:color w:val="auto"/>
      <w:u w:val="none"/>
    </w:rPr>
  </w:style>
  <w:style w:type="paragraph" w:customStyle="1" w:styleId="textbold">
    <w:name w:val="text bold"/>
    <w:basedOn w:val="Normal"/>
    <w:link w:val="Emphasis"/>
    <w:uiPriority w:val="7"/>
    <w:qFormat/>
    <w:rsid w:val="000F2BB8"/>
    <w:pPr>
      <w:ind w:left="720"/>
      <w:jc w:val="both"/>
    </w:pPr>
    <w:rPr>
      <w:b/>
      <w:iCs/>
      <w:u w:val="single"/>
      <w:bdr w:val="single" w:sz="8" w:space="0" w:color="auto"/>
    </w:rPr>
  </w:style>
  <w:style w:type="paragraph" w:customStyle="1" w:styleId="CardIndented">
    <w:name w:val="Card (Indented)"/>
    <w:basedOn w:val="Normal"/>
    <w:link w:val="CardIndentedChar"/>
    <w:qFormat/>
    <w:rsid w:val="003564D1"/>
    <w:pPr>
      <w:ind w:left="288"/>
    </w:pPr>
    <w:rPr>
      <w:rFonts w:ascii="Times New Roman" w:hAnsi="Times New Roman" w:cs="Calibri"/>
      <w:sz w:val="20"/>
    </w:rPr>
  </w:style>
  <w:style w:type="character" w:customStyle="1" w:styleId="CardIndentedChar">
    <w:name w:val="Card (Indented) Char"/>
    <w:basedOn w:val="DefaultParagraphFont"/>
    <w:link w:val="CardIndented"/>
    <w:rsid w:val="003564D1"/>
    <w:rPr>
      <w:rFonts w:ascii="Times New Roman" w:hAnsi="Times New Roman" w:cs="Calibri"/>
      <w:sz w:val="20"/>
    </w:rPr>
  </w:style>
  <w:style w:type="paragraph" w:styleId="ListParagraph">
    <w:name w:val="List Paragraph"/>
    <w:basedOn w:val="Normal"/>
    <w:uiPriority w:val="99"/>
    <w:qFormat/>
    <w:rsid w:val="00CA6BB5"/>
    <w:pPr>
      <w:ind w:left="720"/>
      <w:contextualSpacing/>
    </w:pPr>
  </w:style>
  <w:style w:type="paragraph" w:customStyle="1" w:styleId="TagText">
    <w:name w:val="TagText"/>
    <w:basedOn w:val="Normal"/>
    <w:qFormat/>
    <w:rsid w:val="001A713B"/>
    <w:rPr>
      <w:b/>
      <w:sz w:val="24"/>
    </w:rPr>
  </w:style>
  <w:style w:type="character" w:customStyle="1" w:styleId="TitleChar">
    <w:name w:val="Title Char"/>
    <w:basedOn w:val="DefaultParagraphFont"/>
    <w:link w:val="Title"/>
    <w:uiPriority w:val="6"/>
    <w:qFormat/>
    <w:rsid w:val="001A713B"/>
    <w:rPr>
      <w:bCs/>
      <w:u w:val="single"/>
    </w:rPr>
  </w:style>
  <w:style w:type="paragraph" w:styleId="Title">
    <w:name w:val="Title"/>
    <w:basedOn w:val="Normal"/>
    <w:next w:val="Normal"/>
    <w:link w:val="TitleChar"/>
    <w:uiPriority w:val="6"/>
    <w:qFormat/>
    <w:rsid w:val="001A713B"/>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99"/>
    <w:rsid w:val="001A713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ignaffairs.com/articles/136600/andrew-erickson-and-austin-strange/china-has-drones-now-what" TargetMode="External"/><Relationship Id="rId13" Type="http://schemas.openxmlformats.org/officeDocument/2006/relationships/hyperlink" Target="http://www.theatlantic.com/international/archive/2012/11/the-incoherence-of-a-drone-strike-advocate/265256/" TargetMode="External"/><Relationship Id="rId18" Type="http://schemas.openxmlformats.org/officeDocument/2006/relationships/hyperlink" Target="http://www.publications.parliament.uk/pa/ld200809/ldselect/ldconst/18/1804.htm" TargetMode="External"/><Relationship Id="rId3" Type="http://schemas.openxmlformats.org/officeDocument/2006/relationships/styles" Target="styles.xml"/><Relationship Id="rId7" Type="http://schemas.openxmlformats.org/officeDocument/2006/relationships/hyperlink" Target="http://patch.com/georgia/cartersville/loudermilk-court-violated-separation-powers-marriage-equality-ruling-0" TargetMode="External"/><Relationship Id="rId12" Type="http://schemas.openxmlformats.org/officeDocument/2006/relationships/hyperlink" Target="http://www.reuters.com/article/2012/09/23/us-china-japan-confrontation-idUSBRE88M0F220120923" TargetMode="External"/><Relationship Id="rId17" Type="http://schemas.openxmlformats.org/officeDocument/2006/relationships/hyperlink" Target="http://www.brookings.edu/blogs/order-from-chaos/posts/2015/02/19-united-states-must-resist-return-to-spheres-of-interest-international-system-kagan)" TargetMode="External"/><Relationship Id="rId2" Type="http://schemas.openxmlformats.org/officeDocument/2006/relationships/numbering" Target="numbering.xml"/><Relationship Id="rId16" Type="http://schemas.openxmlformats.org/officeDocument/2006/relationships/hyperlink" Target="http://www.ecnmag.com/blogs/2015/02/faas-proposed-rules-would-cripple-domestic-drone-industr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globalwarming.org/2011/11/28/steven-pinker-resource-scarcity-doesnt-cause-wars%20November%2028th,%202011,%20//Rahul%5d" TargetMode="External"/><Relationship Id="rId11" Type="http://schemas.openxmlformats.org/officeDocument/2006/relationships/hyperlink" Target="http://usacac.army.mil/CAC2/MilitaryReview/Archives/English/MilitaryReview_20130430_art004.pdf" TargetMode="External"/><Relationship Id="rId5" Type="http://schemas.openxmlformats.org/officeDocument/2006/relationships/webSettings" Target="webSettings.xml"/><Relationship Id="rId15" Type="http://schemas.openxmlformats.org/officeDocument/2006/relationships/hyperlink" Target="http://globenewswire.com/news-release/2015/01/12/696475/10115089/en/Commercial-Drones-Market-To-Reach-4-8-Billion-From-2015-To-2021-Radiant-Insights.html" TargetMode="External"/><Relationship Id="rId10" Type="http://schemas.openxmlformats.org/officeDocument/2006/relationships/hyperlink" Target="http://www.atlanticcouncil.org/blogs/new-atlanticist/us-pivot-doesnt-affect-natos-asian-partnership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w.de/us-and-japan-send-message-to-china/a-17551665" TargetMode="External"/><Relationship Id="rId14" Type="http://schemas.openxmlformats.org/officeDocument/2006/relationships/hyperlink" Target="http://www.washingtonpost.com/blogs/innovations/wp/2014/12/08/banning-drones-wont-solve-the-probl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2AC59-03DE-41FE-8114-D5DE3DC01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146</TotalTime>
  <Pages>1</Pages>
  <Words>15270</Words>
  <Characters>87039</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Soni</dc:creator>
  <cp:keywords>5.1.1</cp:keywords>
  <dc:description/>
  <cp:lastModifiedBy>Rahul Soni</cp:lastModifiedBy>
  <cp:revision>3</cp:revision>
  <dcterms:created xsi:type="dcterms:W3CDTF">2015-07-22T23:44:00Z</dcterms:created>
  <dcterms:modified xsi:type="dcterms:W3CDTF">2015-07-24T00:53:00Z</dcterms:modified>
</cp:coreProperties>
</file>