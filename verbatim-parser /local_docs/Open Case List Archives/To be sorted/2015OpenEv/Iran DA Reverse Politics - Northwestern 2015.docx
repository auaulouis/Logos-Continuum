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D2BEFB" w14:textId="7AE2250F" w:rsidR="00F87281" w:rsidRDefault="00F87281" w:rsidP="00F87281">
      <w:pPr>
        <w:pStyle w:val="Heading2"/>
      </w:pPr>
      <w:r>
        <w:t>1NC – Reverse Politics</w:t>
      </w:r>
    </w:p>
    <w:p w14:paraId="2CA4EA35" w14:textId="77777777" w:rsidR="000C3048" w:rsidRDefault="000C3048" w:rsidP="000C3048">
      <w:pPr>
        <w:pStyle w:val="Heading4"/>
      </w:pPr>
      <w:r>
        <w:t>Iran deal will survive but veto override is possible—Obama’s sales pitch is key</w:t>
      </w:r>
    </w:p>
    <w:p w14:paraId="4DB9BBDC" w14:textId="77777777" w:rsidR="000C3048" w:rsidRDefault="000C3048" w:rsidP="000C3048">
      <w:r w:rsidRPr="00C76E85">
        <w:rPr>
          <w:rStyle w:val="StyleStyleBold12pt"/>
        </w:rPr>
        <w:t>Liptak</w:t>
      </w:r>
      <w:r>
        <w:t xml:space="preserve">, White House producer for CNN, </w:t>
      </w:r>
      <w:r w:rsidRPr="00C76E85">
        <w:rPr>
          <w:rStyle w:val="StyleStyleBold12pt"/>
        </w:rPr>
        <w:t>7/14</w:t>
      </w:r>
      <w:r>
        <w:t>/2015</w:t>
      </w:r>
    </w:p>
    <w:p w14:paraId="6968C122" w14:textId="77777777" w:rsidR="000C3048" w:rsidRDefault="000C3048" w:rsidP="000C3048">
      <w:r>
        <w:t>(Kevin, “</w:t>
      </w:r>
      <w:r w:rsidRPr="00C76E85">
        <w:t>Now that he has a deal with Iran, Obama must face Congress</w:t>
      </w:r>
      <w:r>
        <w:t xml:space="preserve">,” </w:t>
      </w:r>
      <w:r w:rsidRPr="00C76E85">
        <w:t>http://www.cnn.com/2015/07/14/politics/iran-nuclear-deal-congress-obama-block/</w:t>
      </w:r>
      <w:r>
        <w:t>)</w:t>
      </w:r>
    </w:p>
    <w:p w14:paraId="72C629DD" w14:textId="77777777" w:rsidR="000C3048" w:rsidRDefault="000C3048" w:rsidP="000C3048">
      <w:r>
        <w:t xml:space="preserve">With a historic deal meant to curb Iran's nuclear ambitions in place, President Barack </w:t>
      </w:r>
      <w:r w:rsidRPr="00C76E85">
        <w:rPr>
          <w:rStyle w:val="StyleBoldUnderline"/>
        </w:rPr>
        <w:t>Obama has ticked off another legacy</w:t>
      </w:r>
      <w:r>
        <w:t xml:space="preserve">-making </w:t>
      </w:r>
      <w:r w:rsidRPr="00C76E85">
        <w:rPr>
          <w:rStyle w:val="StyleBoldUnderline"/>
        </w:rPr>
        <w:t>item</w:t>
      </w:r>
      <w:r>
        <w:t xml:space="preserve"> on his checklist -- </w:t>
      </w:r>
      <w:r w:rsidRPr="00C76E85">
        <w:rPr>
          <w:rStyle w:val="StyleBoldUnderline"/>
        </w:rPr>
        <w:t>as long as Congress doesn't get in his way</w:t>
      </w:r>
      <w:r>
        <w:t>.</w:t>
      </w:r>
      <w:r w:rsidRPr="00A932CA">
        <w:rPr>
          <w:sz w:val="12"/>
        </w:rPr>
        <w:t xml:space="preserve">¶ </w:t>
      </w:r>
      <w:r>
        <w:t xml:space="preserve">Early Tuesday, </w:t>
      </w:r>
      <w:r w:rsidRPr="00C76E85">
        <w:rPr>
          <w:rStyle w:val="StyleBoldUnderline"/>
        </w:rPr>
        <w:t xml:space="preserve">Obama launched a </w:t>
      </w:r>
      <w:r w:rsidRPr="00C76E85">
        <w:rPr>
          <w:rStyle w:val="Emphasis"/>
        </w:rPr>
        <w:t>sales pitch</w:t>
      </w:r>
      <w:r w:rsidRPr="00C76E85">
        <w:rPr>
          <w:rStyle w:val="StyleBoldUnderline"/>
        </w:rPr>
        <w:t xml:space="preserve"> to </w:t>
      </w:r>
      <w:r w:rsidRPr="00C76E85">
        <w:rPr>
          <w:rStyle w:val="Emphasis"/>
        </w:rPr>
        <w:t>lawmakers who remain deeply skeptical</w:t>
      </w:r>
      <w:r w:rsidRPr="00C76E85">
        <w:rPr>
          <w:rStyle w:val="StyleBoldUnderline"/>
        </w:rPr>
        <w:t xml:space="preserve"> of the nuclear deal</w:t>
      </w:r>
      <w:r>
        <w:t>. But while Congress retains the ability to nullify Obama's accord with Tehran, the high bar for action on Capitol Hill -- including building veto-proof majorities in just over two months -- will make it difficult for opponents to block the President.</w:t>
      </w:r>
      <w:r w:rsidRPr="00A932CA">
        <w:rPr>
          <w:sz w:val="12"/>
        </w:rPr>
        <w:t xml:space="preserve">¶ </w:t>
      </w:r>
      <w:r>
        <w:t>In its most simplistic form, the deal means that in exchange for limits on its nuclear activities, Iran would get relief from sanctions while being allowed to continue its atomic program for peaceful purposes. Many of the more technical points of the deal weren't available Tuesday morning, and specifics could prove to be red flags for skeptical members of Congress, many of whom said they were still reviewing the specifics of the plan.</w:t>
      </w:r>
      <w:r w:rsidRPr="00A932CA">
        <w:rPr>
          <w:sz w:val="12"/>
        </w:rPr>
        <w:t xml:space="preserve">¶ </w:t>
      </w:r>
      <w:r w:rsidRPr="00C76E85">
        <w:rPr>
          <w:rStyle w:val="StyleBoldUnderline"/>
        </w:rPr>
        <w:t>Congress</w:t>
      </w:r>
      <w:r>
        <w:t xml:space="preserve"> has 60 days to review the deal, and if it opposes it </w:t>
      </w:r>
      <w:r w:rsidRPr="00C76E85">
        <w:rPr>
          <w:rStyle w:val="StyleBoldUnderline"/>
        </w:rPr>
        <w:t>can pass a resolution of disapproval to block its implementation</w:t>
      </w:r>
      <w:r>
        <w:t>. The administration now has five days to certify the agreement and formally present the deal to Capitol Hill. The clock on that 60 day period will not start until the official document is delivered to Capitol Hill.</w:t>
      </w:r>
      <w:r w:rsidRPr="00A932CA">
        <w:rPr>
          <w:sz w:val="12"/>
        </w:rPr>
        <w:t xml:space="preserve">¶ </w:t>
      </w:r>
      <w:r>
        <w:t xml:space="preserve">The Republican controlled House has the votes to pass a resolution, but in the </w:t>
      </w:r>
      <w:r w:rsidRPr="00C76E85">
        <w:rPr>
          <w:rStyle w:val="StyleBoldUnderline"/>
        </w:rPr>
        <w:t xml:space="preserve">Senate Republicans would need to attract support from </w:t>
      </w:r>
      <w:r w:rsidRPr="00C76E85">
        <w:rPr>
          <w:rStyle w:val="Emphasis"/>
        </w:rPr>
        <w:t>a half a dozen Democrats</w:t>
      </w:r>
      <w:r>
        <w:t>.</w:t>
      </w:r>
      <w:r w:rsidRPr="00A932CA">
        <w:rPr>
          <w:sz w:val="12"/>
        </w:rPr>
        <w:t xml:space="preserve">¶ </w:t>
      </w:r>
      <w:r>
        <w:t xml:space="preserve">Because President Obama has already pledged to veto any bill to block the deal GOP leaders would need to convince enough Democrats to join with them to override his veto -- a heavy lift. </w:t>
      </w:r>
      <w:r w:rsidRPr="00C76E85">
        <w:rPr>
          <w:rStyle w:val="StyleBoldUnderline"/>
        </w:rPr>
        <w:t xml:space="preserve">How </w:t>
      </w:r>
      <w:r w:rsidRPr="00C76E85">
        <w:rPr>
          <w:rStyle w:val="Emphasis"/>
        </w:rPr>
        <w:t>the public</w:t>
      </w:r>
      <w:r w:rsidRPr="00C76E85">
        <w:rPr>
          <w:rStyle w:val="StyleBoldUnderline"/>
        </w:rPr>
        <w:t xml:space="preserve"> views the deal </w:t>
      </w:r>
      <w:r w:rsidRPr="00C76E85">
        <w:rPr>
          <w:rStyle w:val="Emphasis"/>
        </w:rPr>
        <w:t>will be critical</w:t>
      </w:r>
      <w:r>
        <w:t xml:space="preserve">, </w:t>
      </w:r>
      <w:r w:rsidRPr="00C76E85">
        <w:rPr>
          <w:rStyle w:val="StyleBoldUnderline"/>
        </w:rPr>
        <w:t>as Members of Congress will be back home for several weeks this summer before any vote</w:t>
      </w:r>
      <w:r>
        <w:t>.</w:t>
      </w:r>
      <w:r w:rsidRPr="00A932CA">
        <w:rPr>
          <w:sz w:val="12"/>
        </w:rPr>
        <w:t xml:space="preserve">¶ </w:t>
      </w:r>
      <w:r w:rsidRPr="00D27D02">
        <w:rPr>
          <w:sz w:val="16"/>
          <w:szCs w:val="16"/>
        </w:rPr>
        <w:t>While Obama on Tuesday said he welcomed a "robust" debate over the deal's merits, he issued a warning to lawmakers considering blocking the agreement, bluntly threatening to veto any measure that would prevent the deal from going into effect.</w:t>
      </w:r>
      <w:r w:rsidRPr="00A932CA">
        <w:rPr>
          <w:sz w:val="12"/>
          <w:szCs w:val="16"/>
        </w:rPr>
        <w:t xml:space="preserve">¶ </w:t>
      </w:r>
      <w:r w:rsidRPr="00D27D02">
        <w:rPr>
          <w:sz w:val="16"/>
          <w:szCs w:val="16"/>
        </w:rPr>
        <w:t>"Precisely because the stakes are so high, this is not the time for politics," he said in an address from the White House. "Tough talk from Washington does not solve problems. Hard nosed diplomacy, leadership that has united the world's major powers, offers a more effective way of verifying Iran is not pursuing a nuclear weapon."</w:t>
      </w:r>
      <w:r w:rsidRPr="00A932CA">
        <w:rPr>
          <w:sz w:val="12"/>
          <w:szCs w:val="16"/>
        </w:rPr>
        <w:t xml:space="preserve">¶ </w:t>
      </w:r>
      <w:r w:rsidRPr="00D27D02">
        <w:rPr>
          <w:sz w:val="16"/>
          <w:szCs w:val="16"/>
        </w:rPr>
        <w:t>Like the completion earlier this month of a diplomatic renewal with Cuba, the deal with Iran provides Obama a tentative foreign policy achievement in the final year-and-a-half of his presidency. Both are built on the premise of engaging traditional U.S. foes, a vow Obama made at the very beginning of his presidency when he declared to hostile nations the United States would "extend a hand if you are willing to unclench your fist."</w:t>
      </w:r>
      <w:r w:rsidRPr="00A932CA">
        <w:rPr>
          <w:sz w:val="12"/>
          <w:szCs w:val="16"/>
        </w:rPr>
        <w:t xml:space="preserve">¶ </w:t>
      </w:r>
      <w:r w:rsidRPr="00D27D02">
        <w:rPr>
          <w:sz w:val="16"/>
          <w:szCs w:val="16"/>
        </w:rPr>
        <w:t>The deal -- which was finalized after almost two years of talks -- provides vindication for an administration that's sought to emphasize diplomacy over military force.</w:t>
      </w:r>
      <w:r w:rsidRPr="00A932CA">
        <w:rPr>
          <w:sz w:val="12"/>
          <w:szCs w:val="16"/>
        </w:rPr>
        <w:t xml:space="preserve">¶ </w:t>
      </w:r>
      <w:r w:rsidRPr="00D27D02">
        <w:rPr>
          <w:sz w:val="16"/>
          <w:szCs w:val="16"/>
        </w:rPr>
        <w:t>"This deal demonstrates that American diplomacy can bring about real and meaningful change," Obama said Tuesday, adding later that the deal "offers an opportunity to move in a new direction."</w:t>
      </w:r>
      <w:r w:rsidRPr="00A932CA">
        <w:rPr>
          <w:sz w:val="12"/>
          <w:szCs w:val="16"/>
        </w:rPr>
        <w:t xml:space="preserve">¶ </w:t>
      </w:r>
      <w:r w:rsidRPr="00D27D02">
        <w:rPr>
          <w:sz w:val="16"/>
          <w:szCs w:val="16"/>
        </w:rPr>
        <w:t>But even Obama himself has admitted there are risks inherent in striking an accord with a sworn U.S. enemy. Lawmakers, many deeply wary of those risks, now have 60 days to digest the provisions included in the deal with Iran, a two-month review period Congress insisted upon as the negotiations unfolded.</w:t>
      </w:r>
      <w:r w:rsidRPr="00A932CA">
        <w:rPr>
          <w:sz w:val="12"/>
        </w:rPr>
        <w:t xml:space="preserve">¶ </w:t>
      </w:r>
      <w:r>
        <w:t>Obama was initially resistant to any congressional review of the Iran pact. But faced with overwhelming support among lawmakers for some kind of evaluation period, the White House ultimately conceded that Congress could be able to review the final deal before it takes full effect.</w:t>
      </w:r>
      <w:r w:rsidRPr="00A932CA">
        <w:rPr>
          <w:sz w:val="12"/>
        </w:rPr>
        <w:t xml:space="preserve">¶ </w:t>
      </w:r>
      <w:r w:rsidRPr="00D27D02">
        <w:rPr>
          <w:rStyle w:val="StyleBoldUnderline"/>
        </w:rPr>
        <w:t>It won't be easy for Congress to inflict damage on the agreement</w:t>
      </w:r>
      <w:r>
        <w:t>. They must act quickly -- and the two-month period in which they can scuttle the plan includes a month-long August recess, and only a handful of working days.</w:t>
      </w:r>
      <w:r w:rsidRPr="00A932CA">
        <w:rPr>
          <w:sz w:val="12"/>
        </w:rPr>
        <w:t xml:space="preserve">¶ </w:t>
      </w:r>
      <w:r w:rsidRPr="00D27D02">
        <w:rPr>
          <w:sz w:val="16"/>
          <w:szCs w:val="16"/>
        </w:rPr>
        <w:t xml:space="preserve">Foreign Relations Committee Chairman Bob Corker told reporters Monday he expects to start hearings sometime shortly after the 60-day clock begins -- which will come sometime in the next five days, after the Director of National </w:t>
      </w:r>
      <w:r w:rsidRPr="00D27D02">
        <w:rPr>
          <w:sz w:val="16"/>
          <w:szCs w:val="16"/>
        </w:rPr>
        <w:lastRenderedPageBreak/>
        <w:t>Intelligence completes a number of certifications to Congress about the deal, including that it meets U.S. non-proliferation objectives and does not jeopardize U.S. national security.</w:t>
      </w:r>
      <w:r w:rsidRPr="00A932CA">
        <w:rPr>
          <w:sz w:val="12"/>
          <w:szCs w:val="16"/>
        </w:rPr>
        <w:t xml:space="preserve">¶ </w:t>
      </w:r>
      <w:r w:rsidRPr="00D27D02">
        <w:rPr>
          <w:sz w:val="16"/>
          <w:szCs w:val="16"/>
        </w:rPr>
        <w:t>Corker said he wants first to ensure senators have ample time to read the agreement and its classified annexes so they are "well versed" before hearing from the administration and any outside experts he plans to call to testify.</w:t>
      </w:r>
      <w:r w:rsidRPr="00A932CA">
        <w:rPr>
          <w:sz w:val="12"/>
          <w:szCs w:val="16"/>
        </w:rPr>
        <w:t xml:space="preserve">¶ </w:t>
      </w:r>
      <w:r>
        <w:t xml:space="preserve">Corker said he would like to complete hearings before the August recess -- which begins Aug. 7 -- so </w:t>
      </w:r>
      <w:r w:rsidRPr="00C76E85">
        <w:rPr>
          <w:rStyle w:val="StyleBoldUnderline"/>
        </w:rPr>
        <w:t>lawmakers have the recess to consider their positions</w:t>
      </w:r>
      <w:r>
        <w:t>. Under this scenario, up or down votes on the deal itself would not happen until mid-September, he said.</w:t>
      </w:r>
      <w:r w:rsidRPr="00A932CA">
        <w:rPr>
          <w:sz w:val="12"/>
        </w:rPr>
        <w:t xml:space="preserve">¶ </w:t>
      </w:r>
      <w:r>
        <w:t>In the House, a similar process and timeframe is also expected.</w:t>
      </w:r>
      <w:r w:rsidRPr="00A932CA">
        <w:rPr>
          <w:sz w:val="12"/>
        </w:rPr>
        <w:t xml:space="preserve">¶ </w:t>
      </w:r>
      <w:r w:rsidRPr="00C76E85">
        <w:rPr>
          <w:rStyle w:val="StyleBoldUnderline"/>
        </w:rPr>
        <w:t>Within the 60-day span</w:t>
      </w:r>
      <w:r>
        <w:t xml:space="preserve">, </w:t>
      </w:r>
      <w:r w:rsidRPr="00C76E85">
        <w:rPr>
          <w:rStyle w:val="StyleBoldUnderline"/>
        </w:rPr>
        <w:t>opponents of the measure must rally votes to either enact new sanctions against Iran</w:t>
      </w:r>
      <w:r>
        <w:t xml:space="preserve">, </w:t>
      </w:r>
      <w:r w:rsidRPr="00C76E85">
        <w:rPr>
          <w:rStyle w:val="StyleBoldUnderline"/>
        </w:rPr>
        <w:t>or to disallow Obama from easing sanctions as part of the deal</w:t>
      </w:r>
      <w:r>
        <w:t>, measures the President would veto.</w:t>
      </w:r>
      <w:r w:rsidRPr="00A932CA">
        <w:rPr>
          <w:sz w:val="12"/>
        </w:rPr>
        <w:t xml:space="preserve">¶ </w:t>
      </w:r>
      <w:r w:rsidRPr="00C76E85">
        <w:rPr>
          <w:rStyle w:val="StyleBoldUnderline"/>
        </w:rPr>
        <w:t>Overriding the veto in Congress would require a two-thirds majority</w:t>
      </w:r>
      <w:r>
        <w:t xml:space="preserve"> -- meaning in the Senate, </w:t>
      </w:r>
      <w:r w:rsidRPr="00C76E85">
        <w:rPr>
          <w:rStyle w:val="StyleBoldUnderline"/>
        </w:rPr>
        <w:t>Obama must only secure a minimum of 34 votes</w:t>
      </w:r>
      <w:r>
        <w:t xml:space="preserve"> in order for his deal to take effect. Additional time beyond the 60-day review period is included for Obama to veto any legislation, and for Congress to muster support for an override.</w:t>
      </w:r>
      <w:r w:rsidRPr="00A932CA">
        <w:rPr>
          <w:sz w:val="12"/>
        </w:rPr>
        <w:t xml:space="preserve">¶ </w:t>
      </w:r>
      <w:r>
        <w:t>If lawmakers fail to pass any new restrictions during the review period -- which ends in mid-September -- the deal will go into place, and sanctions will be lifted in Iran.</w:t>
      </w:r>
      <w:r w:rsidRPr="00A932CA">
        <w:rPr>
          <w:sz w:val="12"/>
        </w:rPr>
        <w:t xml:space="preserve">¶ </w:t>
      </w:r>
      <w:r w:rsidRPr="00C76E85">
        <w:rPr>
          <w:rStyle w:val="StyleBoldUnderline"/>
        </w:rPr>
        <w:t xml:space="preserve">But among </w:t>
      </w:r>
      <w:r w:rsidRPr="00C76E85">
        <w:rPr>
          <w:rStyle w:val="Emphasis"/>
        </w:rPr>
        <w:t>deeply skeptical senators</w:t>
      </w:r>
      <w:r>
        <w:t xml:space="preserve">, who worry about Iran's support for terror groups and incarceration of Americans, </w:t>
      </w:r>
      <w:r w:rsidRPr="00C76E85">
        <w:rPr>
          <w:rStyle w:val="Emphasis"/>
        </w:rPr>
        <w:t>even 34 Democratic votes</w:t>
      </w:r>
      <w:r w:rsidRPr="00C76E85">
        <w:rPr>
          <w:rStyle w:val="StyleBoldUnderline"/>
        </w:rPr>
        <w:t xml:space="preserve"> in support of Obama </w:t>
      </w:r>
      <w:r w:rsidRPr="00C76E85">
        <w:rPr>
          <w:rStyle w:val="Emphasis"/>
        </w:rPr>
        <w:t>aren't necessarily assured</w:t>
      </w:r>
      <w:r>
        <w:t>.</w:t>
      </w:r>
      <w:r w:rsidRPr="00A932CA">
        <w:rPr>
          <w:sz w:val="12"/>
        </w:rPr>
        <w:t xml:space="preserve">¶ </w:t>
      </w:r>
      <w:r>
        <w:t xml:space="preserve">"Over this August recess </w:t>
      </w:r>
      <w:r w:rsidRPr="00C76E85">
        <w:rPr>
          <w:rStyle w:val="StyleBoldUnderline"/>
        </w:rPr>
        <w:t xml:space="preserve">there's going to be </w:t>
      </w:r>
      <w:r w:rsidRPr="00C76E85">
        <w:rPr>
          <w:rStyle w:val="Emphasis"/>
        </w:rPr>
        <w:t>fast-and-furious lobbying</w:t>
      </w:r>
      <w:r>
        <w:t xml:space="preserve">, </w:t>
      </w:r>
      <w:r w:rsidRPr="00C76E85">
        <w:rPr>
          <w:rStyle w:val="StyleBoldUnderline"/>
        </w:rPr>
        <w:t xml:space="preserve">and </w:t>
      </w:r>
      <w:r w:rsidRPr="00C76E85">
        <w:rPr>
          <w:rStyle w:val="Emphasis"/>
        </w:rPr>
        <w:t>we don't know whether there will be 34 votes</w:t>
      </w:r>
      <w:r>
        <w:t xml:space="preserve">," </w:t>
      </w:r>
      <w:r w:rsidRPr="00C76E85">
        <w:rPr>
          <w:rStyle w:val="StyleBoldUnderline"/>
        </w:rPr>
        <w:t>said former</w:t>
      </w:r>
      <w:r>
        <w:t xml:space="preserve"> Democratic </w:t>
      </w:r>
      <w:r w:rsidRPr="00C76E85">
        <w:rPr>
          <w:rStyle w:val="StyleBoldUnderline"/>
        </w:rPr>
        <w:t>Rep.</w:t>
      </w:r>
      <w:r>
        <w:t xml:space="preserve"> Jane </w:t>
      </w:r>
      <w:r w:rsidRPr="00C76E85">
        <w:rPr>
          <w:rStyle w:val="StyleBoldUnderline"/>
        </w:rPr>
        <w:t>Harman</w:t>
      </w:r>
      <w:r>
        <w:t xml:space="preserve">, </w:t>
      </w:r>
      <w:r w:rsidRPr="00C76E85">
        <w:rPr>
          <w:rStyle w:val="StyleBoldUnderline"/>
        </w:rPr>
        <w:t>who</w:t>
      </w:r>
      <w:r>
        <w:t xml:space="preserve"> now </w:t>
      </w:r>
      <w:r w:rsidRPr="00C76E85">
        <w:rPr>
          <w:rStyle w:val="StyleBoldUnderline"/>
        </w:rPr>
        <w:t>heads</w:t>
      </w:r>
      <w:r>
        <w:t xml:space="preserve"> </w:t>
      </w:r>
      <w:r w:rsidRPr="00C76E85">
        <w:rPr>
          <w:rStyle w:val="StyleBoldUnderline"/>
        </w:rPr>
        <w:t>the</w:t>
      </w:r>
      <w:r>
        <w:t xml:space="preserve"> Woodrow </w:t>
      </w:r>
      <w:r w:rsidRPr="00C76E85">
        <w:rPr>
          <w:rStyle w:val="StyleBoldUnderline"/>
        </w:rPr>
        <w:t>Wilson</w:t>
      </w:r>
      <w:r>
        <w:t xml:space="preserve"> International </w:t>
      </w:r>
      <w:r w:rsidRPr="00C76E85">
        <w:rPr>
          <w:rStyle w:val="StyleBoldUnderline"/>
        </w:rPr>
        <w:t>Center</w:t>
      </w:r>
      <w:r>
        <w:t xml:space="preserve"> for Scholars.</w:t>
      </w:r>
    </w:p>
    <w:p w14:paraId="40AFF3FB" w14:textId="749E4658" w:rsidR="00F87281" w:rsidRDefault="00F87281" w:rsidP="00F87281">
      <w:pPr>
        <w:pStyle w:val="Heading4"/>
      </w:pPr>
      <w:r>
        <w:t xml:space="preserve">CP is unpopular -- </w:t>
      </w:r>
      <w:r>
        <w:t>Curtailing drone surveillance has bipartisan opposition backed by drone campaign contributors</w:t>
      </w:r>
    </w:p>
    <w:p w14:paraId="392FC597" w14:textId="77777777" w:rsidR="00F87281" w:rsidRPr="00830A0F" w:rsidRDefault="00F87281" w:rsidP="00F87281">
      <w:r>
        <w:t xml:space="preserve">Aaron </w:t>
      </w:r>
      <w:r w:rsidRPr="006261E6">
        <w:rPr>
          <w:rStyle w:val="StyleStyleBold12pt"/>
        </w:rPr>
        <w:t>Mehta 12</w:t>
      </w:r>
      <w:r>
        <w:t>, journalist, June 14, 2012, “</w:t>
      </w:r>
      <w:r w:rsidRPr="006261E6">
        <w:t>Drones not used effectively on U.S. borders</w:t>
      </w:r>
      <w:r>
        <w:t xml:space="preserve">,” </w:t>
      </w:r>
      <w:r w:rsidRPr="006261E6">
        <w:t>http://www.publicintegrity.org/2012/06/14/9141/drones-not-used-effectively-us-borders</w:t>
      </w:r>
    </w:p>
    <w:p w14:paraId="50B4BC7D" w14:textId="61DCF48A" w:rsidR="00F87281" w:rsidRDefault="00F87281" w:rsidP="000C3048">
      <w:r w:rsidRPr="00830A0F">
        <w:rPr>
          <w:rStyle w:val="StyleBoldUnderline"/>
        </w:rPr>
        <w:t>In the House</w:t>
      </w:r>
      <w:r w:rsidRPr="006261E6">
        <w:rPr>
          <w:rStyle w:val="StyleBoldUnderline"/>
          <w:highlight w:val="cyan"/>
        </w:rPr>
        <w:t xml:space="preserve">, a 55-member, </w:t>
      </w:r>
      <w:r w:rsidRPr="006261E6">
        <w:rPr>
          <w:rStyle w:val="Emphasis"/>
          <w:highlight w:val="cyan"/>
        </w:rPr>
        <w:t>bi-partisan</w:t>
      </w:r>
      <w:r w:rsidRPr="006261E6">
        <w:rPr>
          <w:rStyle w:val="StyleBoldUnderline"/>
          <w:highlight w:val="cyan"/>
        </w:rPr>
        <w:t xml:space="preserve"> Unmanned Systems </w:t>
      </w:r>
      <w:r w:rsidRPr="006261E6">
        <w:rPr>
          <w:rStyle w:val="Emphasis"/>
          <w:highlight w:val="cyan"/>
        </w:rPr>
        <w:t xml:space="preserve">Caucus </w:t>
      </w:r>
      <w:r w:rsidRPr="006261E6">
        <w:rPr>
          <w:rStyle w:val="StyleBoldUnderline"/>
          <w:highlight w:val="cyan"/>
        </w:rPr>
        <w:t xml:space="preserve">is dedicated to </w:t>
      </w:r>
      <w:r w:rsidRPr="006261E6">
        <w:rPr>
          <w:rStyle w:val="Emphasis"/>
          <w:highlight w:val="cyan"/>
        </w:rPr>
        <w:t>expanding the use of drone technology</w:t>
      </w:r>
      <w:r w:rsidRPr="00830A0F">
        <w:rPr>
          <w:rStyle w:val="StyleBoldUnderline"/>
        </w:rPr>
        <w:t>.</w:t>
      </w:r>
      <w:r w:rsidRPr="00830A0F">
        <w:t xml:space="preserve"> Part of </w:t>
      </w:r>
      <w:r w:rsidRPr="006261E6">
        <w:rPr>
          <w:rStyle w:val="StyleBoldUnderline"/>
          <w:highlight w:val="cyan"/>
        </w:rPr>
        <w:t>the</w:t>
      </w:r>
      <w:r w:rsidRPr="00830A0F">
        <w:rPr>
          <w:rStyle w:val="StyleBoldUnderline"/>
        </w:rPr>
        <w:t xml:space="preserve"> caucus’ </w:t>
      </w:r>
      <w:r w:rsidRPr="006261E6">
        <w:rPr>
          <w:rStyle w:val="StyleBoldUnderline"/>
          <w:highlight w:val="cyan"/>
        </w:rPr>
        <w:t>mission statement is “the</w:t>
      </w:r>
      <w:r w:rsidRPr="006261E6">
        <w:rPr>
          <w:rStyle w:val="StyleBoldUnderline"/>
        </w:rPr>
        <w:t xml:space="preserve"> urgent </w:t>
      </w:r>
      <w:r w:rsidRPr="006261E6">
        <w:rPr>
          <w:rStyle w:val="StyleBoldUnderline"/>
          <w:highlight w:val="cyan"/>
        </w:rPr>
        <w:t xml:space="preserve">need to rapidly develop and deploy more Unmanned Systems in support of ongoing civil, military, and law </w:t>
      </w:r>
      <w:r w:rsidRPr="006261E6">
        <w:rPr>
          <w:rStyle w:val="StyleBoldUnderline"/>
        </w:rPr>
        <w:t xml:space="preserve">enforcement </w:t>
      </w:r>
      <w:r w:rsidRPr="006261E6">
        <w:rPr>
          <w:rStyle w:val="StyleBoldUnderline"/>
          <w:highlight w:val="cyan"/>
        </w:rPr>
        <w:t>operations.</w:t>
      </w:r>
      <w:r w:rsidRPr="00830A0F">
        <w:rPr>
          <w:rStyle w:val="StyleBoldUnderline"/>
        </w:rPr>
        <w:t>”</w:t>
      </w:r>
      <w:r w:rsidRPr="00830A0F">
        <w:t xml:space="preserve"> The caucus is </w:t>
      </w:r>
      <w:r w:rsidRPr="006261E6">
        <w:rPr>
          <w:rStyle w:val="StyleBoldUnderline"/>
          <w:highlight w:val="cyan"/>
        </w:rPr>
        <w:t>headed</w:t>
      </w:r>
      <w:r w:rsidRPr="006261E6">
        <w:rPr>
          <w:rStyle w:val="StyleBoldUnderline"/>
        </w:rPr>
        <w:t xml:space="preserve"> up </w:t>
      </w:r>
      <w:r w:rsidRPr="006261E6">
        <w:rPr>
          <w:rStyle w:val="StyleBoldUnderline"/>
          <w:highlight w:val="cyan"/>
        </w:rPr>
        <w:t>by</w:t>
      </w:r>
      <w:r w:rsidRPr="006261E6">
        <w:rPr>
          <w:rStyle w:val="StyleBoldUnderline"/>
        </w:rPr>
        <w:t xml:space="preserve"> Defense committee chair </w:t>
      </w:r>
      <w:r w:rsidRPr="006261E6">
        <w:rPr>
          <w:rStyle w:val="StyleBoldUnderline"/>
          <w:highlight w:val="cyan"/>
        </w:rPr>
        <w:t>Buck McKeon</w:t>
      </w:r>
      <w:r w:rsidRPr="006261E6">
        <w:rPr>
          <w:rStyle w:val="StyleBoldUnderline"/>
        </w:rPr>
        <w:t xml:space="preserve"> (R-Calif.), </w:t>
      </w:r>
      <w:r w:rsidRPr="006261E6">
        <w:rPr>
          <w:rStyle w:val="StyleBoldUnderline"/>
          <w:highlight w:val="cyan"/>
        </w:rPr>
        <w:t>a</w:t>
      </w:r>
      <w:r w:rsidRPr="006261E6">
        <w:rPr>
          <w:rStyle w:val="StyleBoldUnderline"/>
        </w:rPr>
        <w:t xml:space="preserve"> noted </w:t>
      </w:r>
      <w:r w:rsidRPr="006261E6">
        <w:rPr>
          <w:rStyle w:val="Emphasis"/>
          <w:highlight w:val="cyan"/>
        </w:rPr>
        <w:t>friend of the defense industry who has received</w:t>
      </w:r>
      <w:r w:rsidRPr="006261E6">
        <w:rPr>
          <w:rStyle w:val="Emphasis"/>
        </w:rPr>
        <w:t xml:space="preserve"> campaign </w:t>
      </w:r>
      <w:r w:rsidRPr="006261E6">
        <w:rPr>
          <w:rStyle w:val="Emphasis"/>
          <w:highlight w:val="cyan"/>
        </w:rPr>
        <w:t>contributions from</w:t>
      </w:r>
      <w:r w:rsidRPr="006261E6">
        <w:rPr>
          <w:rStyle w:val="Emphasis"/>
        </w:rPr>
        <w:t xml:space="preserve"> multiple </w:t>
      </w:r>
      <w:r w:rsidRPr="006261E6">
        <w:rPr>
          <w:rStyle w:val="Emphasis"/>
          <w:highlight w:val="cyan"/>
        </w:rPr>
        <w:t>drone manufacturers</w:t>
      </w:r>
      <w:r w:rsidRPr="006261E6">
        <w:rPr>
          <w:rStyle w:val="StyleBoldUnderline"/>
          <w:highlight w:val="cyan"/>
        </w:rPr>
        <w:t>.</w:t>
      </w:r>
    </w:p>
    <w:p w14:paraId="3740EE6F" w14:textId="77777777" w:rsidR="00D62E30" w:rsidRPr="00DF72E6" w:rsidRDefault="00D62E30" w:rsidP="00D62E30">
      <w:pPr>
        <w:pStyle w:val="Heading4"/>
        <w:rPr>
          <w:rFonts w:asciiTheme="minorHAnsi" w:hAnsiTheme="minorHAnsi"/>
        </w:rPr>
      </w:pPr>
      <w:r w:rsidRPr="00DF72E6">
        <w:rPr>
          <w:rFonts w:asciiTheme="minorHAnsi" w:hAnsiTheme="minorHAnsi"/>
        </w:rPr>
        <w:t>Courts shield</w:t>
      </w:r>
    </w:p>
    <w:p w14:paraId="5107E892" w14:textId="77777777" w:rsidR="00D62E30" w:rsidRPr="00DF72E6" w:rsidRDefault="00D62E30" w:rsidP="00D62E30">
      <w:pPr>
        <w:autoSpaceDE w:val="0"/>
        <w:autoSpaceDN w:val="0"/>
        <w:adjustRightInd w:val="0"/>
        <w:rPr>
          <w:rFonts w:asciiTheme="minorHAnsi" w:hAnsiTheme="minorHAnsi"/>
        </w:rPr>
      </w:pPr>
      <w:r w:rsidRPr="00DF72E6">
        <w:rPr>
          <w:rStyle w:val="StyleStyleBold12pt"/>
          <w:rFonts w:asciiTheme="minorHAnsi" w:hAnsiTheme="minorHAnsi"/>
        </w:rPr>
        <w:t>Whittington 5</w:t>
      </w:r>
      <w:r w:rsidRPr="00DF72E6">
        <w:rPr>
          <w:rFonts w:asciiTheme="minorHAnsi" w:hAnsiTheme="minorHAnsi"/>
        </w:rPr>
        <w:t xml:space="preserve"> Keith E., Cromwell Professor of Politics – Princeton University, ““Interpose Your Friendly Hand”: Political Supports for the Exercise of Judicial Review by the United States Supreme Court”, American Political Science Review, 99(4), November, p. 585, 591-592</w:t>
      </w:r>
    </w:p>
    <w:p w14:paraId="3772177C" w14:textId="77777777" w:rsidR="00D62E30" w:rsidRPr="000F0120" w:rsidRDefault="00D62E30" w:rsidP="00D62E30">
      <w:pPr>
        <w:rPr>
          <w:rFonts w:asciiTheme="minorHAnsi" w:hAnsiTheme="minorHAnsi"/>
          <w:sz w:val="14"/>
        </w:rPr>
      </w:pPr>
      <w:r w:rsidRPr="00DF72E6">
        <w:rPr>
          <w:rFonts w:asciiTheme="minorHAnsi" w:hAnsiTheme="minorHAnsi"/>
          <w:sz w:val="14"/>
        </w:rPr>
        <w:t xml:space="preserve">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DF72E6">
        <w:rPr>
          <w:rStyle w:val="StyleBoldUnderline"/>
          <w:rFonts w:asciiTheme="minorHAnsi" w:hAnsiTheme="minorHAnsi"/>
        </w:rPr>
        <w:t>presidents</w:t>
      </w:r>
      <w:r w:rsidRPr="00DF72E6">
        <w:rPr>
          <w:rFonts w:asciiTheme="minorHAnsi" w:hAnsiTheme="minorHAnsi"/>
          <w:sz w:val="14"/>
        </w:rPr>
        <w:t xml:space="preserve"> and legislative leaders, must similarly sometimes manage deeply divided or cross-pressured coalitions. When faced with such issues, elected </w:t>
      </w:r>
      <w:r w:rsidRPr="00DF72E6">
        <w:rPr>
          <w:rStyle w:val="StyleBoldUnderline"/>
          <w:rFonts w:asciiTheme="minorHAnsi" w:hAnsiTheme="minorHAnsi"/>
          <w:highlight w:val="yellow"/>
        </w:rPr>
        <w:t>officials</w:t>
      </w:r>
      <w:r w:rsidRPr="00DF72E6">
        <w:rPr>
          <w:rFonts w:asciiTheme="minorHAnsi" w:hAnsiTheme="minorHAnsi"/>
          <w:sz w:val="14"/>
        </w:rPr>
        <w:t xml:space="preserve"> </w:t>
      </w:r>
      <w:r w:rsidRPr="00DF72E6">
        <w:rPr>
          <w:rStyle w:val="StyleBoldUnderline"/>
          <w:rFonts w:asciiTheme="minorHAnsi" w:hAnsiTheme="minorHAnsi"/>
        </w:rPr>
        <w:t xml:space="preserve">may </w:t>
      </w:r>
      <w:r w:rsidRPr="00DF72E6">
        <w:rPr>
          <w:rStyle w:val="StyleBoldUnderline"/>
          <w:rFonts w:asciiTheme="minorHAnsi" w:hAnsiTheme="minorHAnsi"/>
          <w:highlight w:val="yellow"/>
        </w:rPr>
        <w:t>actively</w:t>
      </w:r>
      <w:r w:rsidRPr="00DF72E6">
        <w:rPr>
          <w:rStyle w:val="StyleBoldUnderline"/>
          <w:rFonts w:asciiTheme="minorHAnsi" w:hAnsiTheme="minorHAnsi"/>
        </w:rPr>
        <w:t xml:space="preserve"> seek to </w:t>
      </w:r>
      <w:r w:rsidRPr="00DF72E6">
        <w:rPr>
          <w:rStyle w:val="StyleBoldUnderline"/>
          <w:rFonts w:asciiTheme="minorHAnsi" w:hAnsiTheme="minorHAnsi"/>
          <w:highlight w:val="yellow"/>
        </w:rPr>
        <w:t>turn over controversial</w:t>
      </w:r>
      <w:r w:rsidRPr="00DF72E6">
        <w:rPr>
          <w:rStyle w:val="StyleBoldUnderline"/>
          <w:rFonts w:asciiTheme="minorHAnsi" w:hAnsiTheme="minorHAnsi"/>
        </w:rPr>
        <w:t xml:space="preserve"> political </w:t>
      </w:r>
      <w:r w:rsidRPr="00DF72E6">
        <w:rPr>
          <w:rStyle w:val="StyleBoldUnderline"/>
          <w:rFonts w:asciiTheme="minorHAnsi" w:hAnsiTheme="minorHAnsi"/>
          <w:highlight w:val="yellow"/>
        </w:rPr>
        <w:t>questions to</w:t>
      </w:r>
      <w:r w:rsidRPr="00DF72E6">
        <w:rPr>
          <w:rStyle w:val="StyleBoldUnderline"/>
          <w:rFonts w:asciiTheme="minorHAnsi" w:hAnsiTheme="minorHAnsi"/>
        </w:rPr>
        <w:t xml:space="preserve"> the </w:t>
      </w:r>
      <w:r w:rsidRPr="00DF72E6">
        <w:rPr>
          <w:rStyle w:val="StyleBoldUnderline"/>
          <w:rFonts w:asciiTheme="minorHAnsi" w:hAnsiTheme="minorHAnsi"/>
          <w:highlight w:val="yellow"/>
        </w:rPr>
        <w:t>courts</w:t>
      </w:r>
      <w:r w:rsidRPr="00DF72E6">
        <w:rPr>
          <w:rStyle w:val="StyleBoldUnderline"/>
          <w:rFonts w:asciiTheme="minorHAnsi" w:hAnsiTheme="minorHAnsi"/>
        </w:rPr>
        <w:t xml:space="preserve"> so as </w:t>
      </w:r>
      <w:r w:rsidRPr="00DF72E6">
        <w:rPr>
          <w:rStyle w:val="StyleBoldUnderline"/>
          <w:rFonts w:asciiTheme="minorHAnsi" w:hAnsiTheme="minorHAnsi"/>
          <w:highlight w:val="yellow"/>
        </w:rPr>
        <w:t xml:space="preserve">to </w:t>
      </w:r>
      <w:r w:rsidRPr="00DF72E6">
        <w:rPr>
          <w:rStyle w:val="Emphasis"/>
          <w:rFonts w:asciiTheme="minorHAnsi" w:hAnsiTheme="minorHAnsi"/>
          <w:highlight w:val="yellow"/>
        </w:rPr>
        <w:t>circumvent</w:t>
      </w:r>
      <w:r w:rsidRPr="00DF72E6">
        <w:rPr>
          <w:rStyle w:val="Emphasis"/>
          <w:rFonts w:asciiTheme="minorHAnsi" w:hAnsiTheme="minorHAnsi"/>
        </w:rPr>
        <w:t xml:space="preserve"> a paralyzed </w:t>
      </w:r>
      <w:r w:rsidRPr="00DF72E6">
        <w:rPr>
          <w:rStyle w:val="Emphasis"/>
          <w:rFonts w:asciiTheme="minorHAnsi" w:hAnsiTheme="minorHAnsi"/>
          <w:highlight w:val="yellow"/>
        </w:rPr>
        <w:t>legislature</w:t>
      </w:r>
      <w:r w:rsidRPr="00DF72E6">
        <w:rPr>
          <w:rStyle w:val="StyleBoldUnderline"/>
          <w:rFonts w:asciiTheme="minorHAnsi" w:hAnsiTheme="minorHAnsi"/>
          <w:highlight w:val="yellow"/>
        </w:rPr>
        <w:t xml:space="preserve"> </w:t>
      </w:r>
      <w:r w:rsidRPr="00DF72E6">
        <w:rPr>
          <w:rStyle w:val="StyleBoldUnderline"/>
          <w:rFonts w:asciiTheme="minorHAnsi" w:hAnsiTheme="minorHAnsi"/>
        </w:rPr>
        <w:t>and</w:t>
      </w:r>
      <w:r w:rsidRPr="00DF72E6">
        <w:rPr>
          <w:rStyle w:val="StyleBoldUnderline"/>
          <w:rFonts w:asciiTheme="minorHAnsi" w:hAnsiTheme="minorHAnsi"/>
          <w:highlight w:val="yellow"/>
        </w:rPr>
        <w:t xml:space="preserve"> </w:t>
      </w:r>
      <w:r w:rsidRPr="00DF72E6">
        <w:rPr>
          <w:rStyle w:val="Emphasis"/>
          <w:rFonts w:asciiTheme="minorHAnsi" w:hAnsiTheme="minorHAnsi"/>
          <w:highlight w:val="yellow"/>
        </w:rPr>
        <w:t>avoid the political fallout</w:t>
      </w:r>
      <w:r w:rsidRPr="00DF72E6">
        <w:rPr>
          <w:rStyle w:val="StyleBoldUnderline"/>
          <w:rFonts w:asciiTheme="minorHAnsi" w:hAnsiTheme="minorHAnsi"/>
        </w:rPr>
        <w:t xml:space="preserve"> that would come </w:t>
      </w:r>
      <w:r w:rsidRPr="00DF72E6">
        <w:rPr>
          <w:rStyle w:val="StyleBoldUnderline"/>
          <w:rFonts w:asciiTheme="minorHAnsi" w:hAnsiTheme="minorHAnsi"/>
          <w:highlight w:val="yellow"/>
        </w:rPr>
        <w:t>with</w:t>
      </w:r>
      <w:r w:rsidRPr="00DF72E6">
        <w:rPr>
          <w:rStyle w:val="StyleBoldUnderline"/>
          <w:rFonts w:asciiTheme="minorHAnsi" w:hAnsiTheme="minorHAnsi"/>
        </w:rPr>
        <w:t xml:space="preserve"> taking </w:t>
      </w:r>
      <w:r w:rsidRPr="00DF72E6">
        <w:rPr>
          <w:rStyle w:val="StyleBoldUnderline"/>
          <w:rFonts w:asciiTheme="minorHAnsi" w:hAnsiTheme="minorHAnsi"/>
          <w:highlight w:val="yellow"/>
        </w:rPr>
        <w:t>direct action</w:t>
      </w:r>
      <w:r w:rsidRPr="00DF72E6">
        <w:rPr>
          <w:rStyle w:val="StyleBoldUnderline"/>
          <w:rFonts w:asciiTheme="minorHAnsi" w:hAnsiTheme="minorHAnsi"/>
        </w:rPr>
        <w:t xml:space="preserve"> themselves. As</w:t>
      </w:r>
      <w:r w:rsidRPr="00DF72E6">
        <w:rPr>
          <w:rFonts w:asciiTheme="minorHAnsi" w:hAnsiTheme="minorHAnsi"/>
          <w:sz w:val="14"/>
        </w:rPr>
        <w:t xml:space="preserve"> Mark Graber (1993) has detailed</w:t>
      </w:r>
      <w:r w:rsidRPr="00DF72E6">
        <w:rPr>
          <w:rStyle w:val="StyleBoldUnderline"/>
          <w:rFonts w:asciiTheme="minorHAnsi" w:hAnsiTheme="minorHAnsi"/>
        </w:rPr>
        <w:t xml:space="preserve"> in</w:t>
      </w:r>
      <w:r w:rsidRPr="00DF72E6">
        <w:rPr>
          <w:rFonts w:asciiTheme="minorHAnsi" w:hAnsiTheme="minorHAnsi"/>
          <w:sz w:val="14"/>
        </w:rPr>
        <w:t xml:space="preserve"> cases such as </w:t>
      </w:r>
      <w:r w:rsidRPr="00DF72E6">
        <w:rPr>
          <w:rStyle w:val="StyleBoldUnderline"/>
          <w:rFonts w:asciiTheme="minorHAnsi" w:hAnsiTheme="minorHAnsi"/>
        </w:rPr>
        <w:t>slavery and abortion, elected officials</w:t>
      </w:r>
      <w:r w:rsidRPr="00DF72E6">
        <w:rPr>
          <w:rFonts w:asciiTheme="minorHAnsi" w:hAnsiTheme="minorHAnsi"/>
          <w:sz w:val="14"/>
        </w:rPr>
        <w:t xml:space="preserve"> may </w:t>
      </w:r>
      <w:r w:rsidRPr="00DF72E6">
        <w:rPr>
          <w:rStyle w:val="StyleBoldUnderline"/>
          <w:rFonts w:asciiTheme="minorHAnsi" w:hAnsiTheme="minorHAnsi"/>
        </w:rPr>
        <w:t>prefer judicial resolution of disruptive political</w:t>
      </w:r>
      <w:r w:rsidRPr="00DF72E6">
        <w:rPr>
          <w:rFonts w:asciiTheme="minorHAnsi" w:hAnsiTheme="minorHAnsi"/>
          <w:sz w:val="14"/>
        </w:rPr>
        <w:t xml:space="preserve">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strategically minded courts will take into account not only the policy preferences of well-positioned policymakers but also the willingness of those potential policymakers to act if doing so means that they </w:t>
      </w:r>
      <w:r w:rsidRPr="00DF72E6">
        <w:rPr>
          <w:rFonts w:asciiTheme="minorHAnsi" w:hAnsiTheme="minorHAnsi"/>
          <w:sz w:val="14"/>
        </w:rPr>
        <w:lastRenderedPageBreak/>
        <w:t xml:space="preserve">must assume responsibility for policy outcomes. </w:t>
      </w:r>
      <w:r w:rsidRPr="00DF72E6">
        <w:rPr>
          <w:rStyle w:val="StyleBoldUnderline"/>
          <w:rFonts w:asciiTheme="minorHAnsi" w:hAnsiTheme="minorHAnsi"/>
          <w:highlight w:val="yellow"/>
        </w:rPr>
        <w:t>For</w:t>
      </w:r>
      <w:r w:rsidRPr="00DF72E6">
        <w:rPr>
          <w:rFonts w:asciiTheme="minorHAnsi" w:hAnsiTheme="minorHAnsi"/>
          <w:sz w:val="14"/>
        </w:rPr>
        <w:t xml:space="preserve"> cross-pressured</w:t>
      </w:r>
      <w:r w:rsidRPr="00DF72E6">
        <w:rPr>
          <w:rStyle w:val="StyleBoldUnderline"/>
          <w:rFonts w:asciiTheme="minorHAnsi" w:hAnsiTheme="minorHAnsi"/>
        </w:rPr>
        <w:t xml:space="preserve"> </w:t>
      </w:r>
      <w:r w:rsidRPr="00DF72E6">
        <w:rPr>
          <w:rStyle w:val="StyleBoldUnderline"/>
          <w:rFonts w:asciiTheme="minorHAnsi" w:hAnsiTheme="minorHAnsi"/>
          <w:highlight w:val="yellow"/>
        </w:rPr>
        <w:t>politicians</w:t>
      </w:r>
      <w:r w:rsidRPr="00DF72E6">
        <w:rPr>
          <w:rFonts w:asciiTheme="minorHAnsi" w:hAnsiTheme="minorHAnsi"/>
          <w:sz w:val="14"/>
        </w:rPr>
        <w:t xml:space="preserve"> and coalition leaders, </w:t>
      </w:r>
      <w:r w:rsidRPr="00DF72E6">
        <w:rPr>
          <w:rStyle w:val="Emphasis"/>
          <w:rFonts w:asciiTheme="minorHAnsi" w:hAnsiTheme="minorHAnsi"/>
          <w:highlight w:val="yellow"/>
        </w:rPr>
        <w:t>shifting blame</w:t>
      </w:r>
      <w:r w:rsidRPr="00DF72E6">
        <w:rPr>
          <w:rStyle w:val="StyleBoldUnderline"/>
          <w:rFonts w:asciiTheme="minorHAnsi" w:hAnsiTheme="minorHAnsi"/>
          <w:highlight w:val="yellow"/>
        </w:rPr>
        <w:t xml:space="preserve"> for controversial decisions to the Court and obscuring their own relationship to those</w:t>
      </w:r>
      <w:r w:rsidRPr="00DF72E6">
        <w:rPr>
          <w:rFonts w:asciiTheme="minorHAnsi" w:hAnsiTheme="minorHAnsi"/>
          <w:sz w:val="14"/>
        </w:rPr>
        <w:t xml:space="preserve"> decisions </w:t>
      </w:r>
      <w:r w:rsidRPr="00DF72E6">
        <w:rPr>
          <w:rStyle w:val="StyleBoldUnderline"/>
          <w:rFonts w:asciiTheme="minorHAnsi" w:hAnsiTheme="minorHAnsi"/>
          <w:highlight w:val="yellow"/>
        </w:rPr>
        <w:t xml:space="preserve">may preserve </w:t>
      </w:r>
      <w:r w:rsidRPr="00DF72E6">
        <w:rPr>
          <w:rStyle w:val="StyleBoldUnderline"/>
          <w:rFonts w:asciiTheme="minorHAnsi" w:hAnsiTheme="minorHAnsi"/>
        </w:rPr>
        <w:t xml:space="preserve">electoral </w:t>
      </w:r>
      <w:r w:rsidRPr="00DF72E6">
        <w:rPr>
          <w:rStyle w:val="StyleBoldUnderline"/>
          <w:rFonts w:asciiTheme="minorHAnsi" w:hAnsiTheme="minorHAnsi"/>
          <w:highlight w:val="yellow"/>
        </w:rPr>
        <w:t>support</w:t>
      </w:r>
      <w:r w:rsidRPr="00DF72E6">
        <w:rPr>
          <w:rStyle w:val="StyleBoldUnderline"/>
          <w:rFonts w:asciiTheme="minorHAnsi" w:hAnsiTheme="minorHAnsi"/>
        </w:rPr>
        <w:t xml:space="preserve"> and coalition unity</w:t>
      </w:r>
      <w:r w:rsidRPr="00DF72E6">
        <w:rPr>
          <w:rFonts w:asciiTheme="minorHAnsi" w:hAnsiTheme="minorHAnsi"/>
          <w:sz w:val="14"/>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2EFBBFD9" w14:textId="77777777" w:rsidR="00D62E30" w:rsidRDefault="00D62E30" w:rsidP="00D62E30">
      <w:pPr>
        <w:pStyle w:val="Heading4"/>
      </w:pPr>
      <w:r>
        <w:t>Iran deal leads to nuclear proliferation</w:t>
      </w:r>
    </w:p>
    <w:p w14:paraId="0AFBAC78" w14:textId="77777777" w:rsidR="00D62E30" w:rsidRDefault="00D62E30" w:rsidP="00D62E30">
      <w:r w:rsidRPr="00ED4711">
        <w:rPr>
          <w:rStyle w:val="StyleStyleBold12pt"/>
        </w:rPr>
        <w:t>Rogin 6/24</w:t>
      </w:r>
      <w:r>
        <w:t>/14 (Josh, writer for Bloomberg, “</w:t>
      </w:r>
      <w:r w:rsidRPr="00ED4711">
        <w:t>Clinton Defense Chief: Iran Deal Could Spark Proliferation</w:t>
      </w:r>
      <w:r>
        <w:t xml:space="preserve">”, </w:t>
      </w:r>
      <w:r w:rsidRPr="00ED4711">
        <w:t>http://www.bloombergview.com/articles/2015-06-24/clinton-defense-chief-iran-deal-could-spark-proliferation</w:t>
      </w:r>
      <w:r>
        <w:t>)//BW</w:t>
      </w:r>
    </w:p>
    <w:p w14:paraId="741439C1" w14:textId="77777777" w:rsidR="00D62E30" w:rsidRDefault="00D62E30" w:rsidP="00D62E30">
      <w:pPr>
        <w:rPr>
          <w:sz w:val="16"/>
        </w:rPr>
      </w:pPr>
      <w:r w:rsidRPr="00ED4711">
        <w:rPr>
          <w:rStyle w:val="StyleBoldUnderline"/>
        </w:rPr>
        <w:t>Gulf Arab powers are like</w:t>
      </w:r>
      <w:r>
        <w:rPr>
          <w:rStyle w:val="StyleBoldUnderline"/>
        </w:rPr>
        <w:t>ly to respond to President Barac</w:t>
      </w:r>
      <w:r w:rsidRPr="00ED4711">
        <w:rPr>
          <w:rStyle w:val="StyleBoldUnderline"/>
        </w:rPr>
        <w:t>k Obama’s pending nuclear deal with Iran by developing their own nuclear programs</w:t>
      </w:r>
      <w:r w:rsidRPr="00ED4711">
        <w:rPr>
          <w:sz w:val="16"/>
        </w:rPr>
        <w:t>, former Defense Secretary William Cohen said Wednesday. He said they don’t trust either the Iranians or the United States to protect their interests. “</w:t>
      </w:r>
      <w:r w:rsidRPr="00ED4711">
        <w:rPr>
          <w:rStyle w:val="StyleBoldUnderline"/>
        </w:rPr>
        <w:t>The administration’s intent was to have a counter-proliferation program. And the irony is, it may be just the opposite</w:t>
      </w:r>
      <w:r w:rsidRPr="00ED4711">
        <w:rPr>
          <w:sz w:val="16"/>
        </w:rPr>
        <w:t xml:space="preserve">,” he told a meeting of Bloomberg reporters Wednesday morning. As Secretary of State John Kerry prepares to meet Iranian leaders for the final push toward a comprehensive nuclear deal with Iran, there’s growing angst in countries like Saudi Arabia, the United Arab Emirates, Qatar and Israel about </w:t>
      </w:r>
      <w:r w:rsidRPr="00ED4711">
        <w:rPr>
          <w:rStyle w:val="StyleBoldUnderline"/>
        </w:rPr>
        <w:t>the deal</w:t>
      </w:r>
      <w:r w:rsidRPr="00ED4711">
        <w:rPr>
          <w:sz w:val="16"/>
        </w:rPr>
        <w:t xml:space="preserve">, which </w:t>
      </w:r>
      <w:r w:rsidRPr="00ED4711">
        <w:rPr>
          <w:rStyle w:val="StyleBoldUnderline"/>
        </w:rPr>
        <w:t>will leave Iran with significant uranium enrichment capabilities</w:t>
      </w:r>
      <w:r w:rsidRPr="00ED4711">
        <w:rPr>
          <w:sz w:val="16"/>
        </w:rPr>
        <w:t xml:space="preserve">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ED4711">
        <w:rPr>
          <w:rStyle w:val="StyleBoldUnderline"/>
        </w:rPr>
        <w:t>Once you say they are allowed to enrich, the game is pretty much up in terms of how do you sustain an inspection regime in a country that has carried on secret programs for 17 years and is still determined to maintain as much of that secrecy as possible</w:t>
      </w:r>
      <w:r w:rsidRPr="00ED4711">
        <w:rPr>
          <w:sz w:val="16"/>
        </w:rPr>
        <w:t xml:space="preserve">,” said Cohen, who was a Republican lawmaker from Maine before serving under President Clinton from 1997 to 2001. Other regional powers are further skeptical of the international community’s ability to enforce any deal with Iran 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 “It was mishandled and everybody in the region saw how it was handled. And I think it shook their confidence in the administration. … The Saudis, the UAE and the Israelis were all concerned about that,” Cohen said. “They are looking at what we say, what we do, and what we fail to do, and they make their judgments. In the Middle East now, they are making different calculations.” Cohen acknowledged that without a nuclear deal, </w:t>
      </w:r>
      <w:r w:rsidRPr="00ED4711">
        <w:rPr>
          <w:rStyle w:val="StyleBoldUnderline"/>
        </w:rPr>
        <w:t>Iran could have the ability to expand its nuclear activities with no restrictions, leading to an even more dangerous situation for the U.S. and the region</w:t>
      </w:r>
      <w:r w:rsidRPr="00ED4711">
        <w:rPr>
          <w:sz w:val="16"/>
        </w:rPr>
        <w:t xml:space="preserve">. He doesn’t agree with some lawmakers, such as Senator Tom Cotton, who argue that a military strike on Iran’s nuclear facilities could be a solution. Cohen said that if a deal is reached, there will be significant international momentum for implementing the deal and lifting sanctions against Iran. The drive to do business in Iran will be alluring, especially to European countries, who have been eager to return to Iran but have been held back by the U.S.-led sanctions. Iranian officials have said that if the U.S. is the only country left with sanctions on Iran, that would amount to America sanctioning itself. “I anticipate this deal will be done. I think Congress is going to be hard-pressed to reject it,” said Cohen. “Congress, the only chance it has to influence it is now, before it’s signed.” Cohen disagrees with those who believe that a nuclear deal will mollify Iran. He is skeptical that giving Iran large economic benefits will lead to significant reform in the Islamic Republic. “Most people that I know believe that Iran will continue to be a revolutionary country, and that's what bothers all of the others in the region, that this is going to continue the expansion of power, that they will be at a disadvantage, and they can’t count on the United States,” he said. Overall, </w:t>
      </w:r>
      <w:r w:rsidRPr="00ED4711">
        <w:rPr>
          <w:rStyle w:val="StyleBoldUnderline"/>
        </w:rPr>
        <w:t>countries in the Middle East have lost confidence in the Obama administration</w:t>
      </w:r>
      <w:r w:rsidRPr="00ED4711">
        <w:rPr>
          <w:sz w:val="16"/>
        </w:rPr>
        <w:t xml:space="preserve">, Cohen said, in part because the U.S. has failed to articulate a clear vision for America’s role in the world in the 21st century. That may not be resolved in the remainder of this administration. </w:t>
      </w:r>
      <w:r w:rsidRPr="00ED4711">
        <w:rPr>
          <w:rStyle w:val="StyleBoldUnderline"/>
        </w:rPr>
        <w:t>“There’s a lot of worry about U.S. leadership and what we’ll do next</w:t>
      </w:r>
      <w:r w:rsidRPr="00ED4711">
        <w:rPr>
          <w:sz w:val="16"/>
        </w:rPr>
        <w:t>. You couple that with the Iran situation, and you could see there’s a lot of nervousness now about where we are,” he said. “That’s something the next president will have to deal with.”</w:t>
      </w:r>
    </w:p>
    <w:p w14:paraId="7A9F1A6D" w14:textId="77777777" w:rsidR="00F87281" w:rsidRPr="00146CC8" w:rsidRDefault="00F87281" w:rsidP="00F87281">
      <w:pPr>
        <w:pStyle w:val="Heading4"/>
        <w:rPr>
          <w:rFonts w:cs="Times New Roman"/>
        </w:rPr>
      </w:pPr>
      <w:r w:rsidRPr="00146CC8">
        <w:rPr>
          <w:rFonts w:cs="Times New Roman"/>
        </w:rPr>
        <w:t>Nuclear proliferation risks extinction – deterrence theory is flawed</w:t>
      </w:r>
    </w:p>
    <w:p w14:paraId="44C5BE0F" w14:textId="77777777" w:rsidR="00F87281" w:rsidRPr="00B12FEC" w:rsidRDefault="00F87281" w:rsidP="00F87281">
      <w:pPr>
        <w:rPr>
          <w:rStyle w:val="StyleStyleBold12pt"/>
        </w:rPr>
      </w:pPr>
      <w:r w:rsidRPr="00B12FEC">
        <w:rPr>
          <w:rStyle w:val="StyleStyleBold12pt"/>
        </w:rPr>
        <w:t xml:space="preserve">Krieger, Councillor of the World Future Council, 2009   </w:t>
      </w:r>
    </w:p>
    <w:p w14:paraId="71192607" w14:textId="77777777" w:rsidR="00F87281" w:rsidRDefault="00F87281" w:rsidP="00F87281">
      <w:r w:rsidRPr="00146CC8">
        <w:t xml:space="preserve">(David, “Still Loving the Bomb After All These Years”, 9-4, </w:t>
      </w:r>
      <w:hyperlink r:id="rId8" w:history="1">
        <w:r w:rsidRPr="005359E7">
          <w:rPr>
            <w:rStyle w:val="Hyperlink"/>
          </w:rPr>
          <w:t>https://www.wagingpeace.org/articles/2009/09/04_krieger_newsweek_response.php?krieger</w:t>
        </w:r>
      </w:hyperlink>
      <w:r w:rsidRPr="00146CC8">
        <w:t>)</w:t>
      </w:r>
    </w:p>
    <w:p w14:paraId="6CD4DFEA" w14:textId="77777777" w:rsidR="00F87281" w:rsidRPr="00B12FEC" w:rsidRDefault="00F87281" w:rsidP="00F87281"/>
    <w:p w14:paraId="3D9EFA23" w14:textId="77777777" w:rsidR="00F87281" w:rsidRPr="00E067BD" w:rsidRDefault="00F87281" w:rsidP="00F87281">
      <w:pPr>
        <w:rPr>
          <w:sz w:val="10"/>
        </w:rPr>
      </w:pPr>
      <w:r w:rsidRPr="00E067BD">
        <w:rPr>
          <w:sz w:val="10"/>
        </w:rPr>
        <w:t xml:space="preserve">Jonathan Tepperman’s </w:t>
      </w:r>
      <w:r w:rsidRPr="00146CC8">
        <w:rPr>
          <w:rStyle w:val="TitleChar"/>
        </w:rPr>
        <w:t>article</w:t>
      </w:r>
      <w:r w:rsidRPr="00E067BD">
        <w:rPr>
          <w:sz w:val="10"/>
        </w:rPr>
        <w:t xml:space="preserve"> in the September 7, 2009 issue of Newsweek, “Why Obama Should Learn to Love the Bomb,” </w:t>
      </w:r>
      <w:r w:rsidRPr="00146CC8">
        <w:rPr>
          <w:rStyle w:val="TitleChar"/>
        </w:rPr>
        <w:t xml:space="preserve">provides a </w:t>
      </w:r>
      <w:r w:rsidRPr="00E067BD">
        <w:rPr>
          <w:sz w:val="10"/>
        </w:rPr>
        <w:t xml:space="preserve">novel but frivolous </w:t>
      </w:r>
      <w:r w:rsidRPr="00146CC8">
        <w:rPr>
          <w:rStyle w:val="TitleChar"/>
        </w:rPr>
        <w:t>argument that nuclear weapons</w:t>
      </w:r>
      <w:r w:rsidRPr="00146CC8">
        <w:rPr>
          <w:u w:val="single"/>
        </w:rPr>
        <w:t xml:space="preserve"> </w:t>
      </w:r>
      <w:r w:rsidRPr="00E067BD">
        <w:rPr>
          <w:sz w:val="10"/>
        </w:rPr>
        <w:t>“may not</w:t>
      </w:r>
      <w:r w:rsidRPr="00146CC8">
        <w:rPr>
          <w:rStyle w:val="TitleChar"/>
        </w:rPr>
        <w:t>, in fact</w:t>
      </w:r>
      <w:r w:rsidRPr="00E067BD">
        <w:rPr>
          <w:sz w:val="10"/>
        </w:rPr>
        <w:t>, make the world more dangerous….”  Rather, in Tepperman’s world, “The bomb may actually</w:t>
      </w:r>
      <w:r w:rsidRPr="00146CC8">
        <w:rPr>
          <w:u w:val="single"/>
        </w:rPr>
        <w:t xml:space="preserve"> </w:t>
      </w:r>
      <w:r w:rsidRPr="00146CC8">
        <w:rPr>
          <w:rStyle w:val="TitleChar"/>
        </w:rPr>
        <w:t>make us safer</w:t>
      </w:r>
      <w:r w:rsidRPr="00E067BD">
        <w:rPr>
          <w:sz w:val="10"/>
        </w:rPr>
        <w:t>.”  Tepperman shares this world with Kenneth Waltz, a University of California professor emeritus of political science, who Tepperman describes as “the leading ‘nuclear optimist.’”    Waltz expresses his optimism in this way: “We’ve now had 64 years of experience since Hiroshima.  It’s striking and against all historical precedent that for that substantial period, there has not been any war among nuclear states.”  Actually</w:t>
      </w:r>
      <w:r w:rsidRPr="00146CC8">
        <w:rPr>
          <w:u w:val="single"/>
        </w:rPr>
        <w:t xml:space="preserve">, </w:t>
      </w:r>
      <w:r w:rsidRPr="005917E3">
        <w:rPr>
          <w:rStyle w:val="TitleChar"/>
          <w:highlight w:val="cyan"/>
        </w:rPr>
        <w:t xml:space="preserve">there were a </w:t>
      </w:r>
      <w:r w:rsidRPr="005917E3">
        <w:rPr>
          <w:rStyle w:val="TitleChar"/>
          <w:highlight w:val="cyan"/>
          <w:bdr w:val="single" w:sz="4" w:space="0" w:color="auto"/>
        </w:rPr>
        <w:t>number of proxy wars</w:t>
      </w:r>
      <w:r w:rsidRPr="005917E3">
        <w:rPr>
          <w:rStyle w:val="TitleChar"/>
          <w:highlight w:val="cyan"/>
        </w:rPr>
        <w:t xml:space="preserve"> between nuclear weapons states, such</w:t>
      </w:r>
      <w:r w:rsidRPr="00146CC8">
        <w:rPr>
          <w:rStyle w:val="TitleChar"/>
        </w:rPr>
        <w:t xml:space="preserve"> </w:t>
      </w:r>
      <w:r w:rsidRPr="005917E3">
        <w:rPr>
          <w:rStyle w:val="TitleChar"/>
          <w:highlight w:val="cyan"/>
        </w:rPr>
        <w:t>as</w:t>
      </w:r>
      <w:r w:rsidRPr="00146CC8">
        <w:rPr>
          <w:u w:val="single"/>
        </w:rPr>
        <w:t xml:space="preserve"> </w:t>
      </w:r>
      <w:r w:rsidRPr="00E067BD">
        <w:rPr>
          <w:sz w:val="10"/>
        </w:rPr>
        <w:t>those</w:t>
      </w:r>
      <w:r w:rsidRPr="00146CC8">
        <w:rPr>
          <w:u w:val="single"/>
        </w:rPr>
        <w:t xml:space="preserve"> </w:t>
      </w:r>
      <w:r w:rsidRPr="00E067BD">
        <w:rPr>
          <w:sz w:val="10"/>
        </w:rPr>
        <w:t>in</w:t>
      </w:r>
      <w:r w:rsidRPr="00146CC8">
        <w:rPr>
          <w:u w:val="single"/>
        </w:rPr>
        <w:t xml:space="preserve"> </w:t>
      </w:r>
      <w:r w:rsidRPr="005917E3">
        <w:rPr>
          <w:rStyle w:val="TitleChar"/>
          <w:highlight w:val="cyan"/>
        </w:rPr>
        <w:t>Korea, Vietnam and Afghanistan, and</w:t>
      </w:r>
      <w:r w:rsidRPr="00146CC8">
        <w:rPr>
          <w:u w:val="single"/>
        </w:rPr>
        <w:t xml:space="preserve"> </w:t>
      </w:r>
      <w:r w:rsidRPr="005917E3">
        <w:rPr>
          <w:b/>
          <w:highlight w:val="cyan"/>
          <w:u w:val="single"/>
          <w:bdr w:val="single" w:sz="4" w:space="0" w:color="auto"/>
        </w:rPr>
        <w:t xml:space="preserve">some near </w:t>
      </w:r>
      <w:r w:rsidRPr="005917E3">
        <w:rPr>
          <w:rStyle w:val="TitleChar"/>
          <w:highlight w:val="cyan"/>
          <w:bdr w:val="single" w:sz="4" w:space="0" w:color="auto"/>
        </w:rPr>
        <w:t>disasters</w:t>
      </w:r>
      <w:r w:rsidRPr="00146CC8">
        <w:rPr>
          <w:u w:val="single"/>
        </w:rPr>
        <w:t>,</w:t>
      </w:r>
      <w:r w:rsidRPr="00E067BD">
        <w:rPr>
          <w:sz w:val="10"/>
        </w:rPr>
        <w:t xml:space="preserve"> the most notable being the 1962 Cuban Missile Crisis.  </w:t>
      </w:r>
      <w:r w:rsidRPr="00146CC8">
        <w:rPr>
          <w:u w:val="single"/>
        </w:rPr>
        <w:t>Waltz’s logic is akin to observing a man falling from a high rise building, and noting that he had already fallen for 64 floors without anything bad happening to him, and concluding that so far it looked so good that others should try it.</w:t>
      </w:r>
      <w:r w:rsidRPr="00E067BD">
        <w:rPr>
          <w:sz w:val="10"/>
        </w:rPr>
        <w:t xml:space="preserve">  Dangerous logic!   Tepperman builds upon Waltz’s logic, and concludes “that all states are rational,” even though their leaders may have a lot of bad qualities, including being “stupid, petty, venal, even evil….”  He asks us to trust that rationality will always prevail when there is a risk of nuclear retaliation, because these weapons make “the costs of war obvious, inevitable, and unacceptable.”  Actually, he is</w:t>
      </w:r>
      <w:r w:rsidRPr="00146CC8">
        <w:rPr>
          <w:u w:val="single"/>
        </w:rPr>
        <w:t xml:space="preserve"> </w:t>
      </w:r>
      <w:r w:rsidRPr="00146CC8">
        <w:rPr>
          <w:rStyle w:val="TitleChar"/>
        </w:rPr>
        <w:t>asking us to do more than trust in the rationality of leaders; he is asking us to gamble the future on this proposition</w:t>
      </w:r>
      <w:r w:rsidRPr="00E067BD">
        <w:rPr>
          <w:sz w:val="10"/>
        </w:rPr>
        <w:t xml:space="preserve">.  “The iron logic of deterrence and mutually assured destruction is so compelling,” Tepperman argues, “it’s led to what’s known as the nuclear peace….”  But if this is a peace worthy of the name, which it isn’t, it certainly is not one on which to risk the future of civilization.  One irrational leader with control over a nuclear arsenal could start a nuclear conflagration, resulting in a global Hiroshima.  Tepperman celebrates “the iron logic of </w:t>
      </w:r>
      <w:r w:rsidRPr="00146CC8">
        <w:rPr>
          <w:rStyle w:val="TitleChar"/>
        </w:rPr>
        <w:t>deterrence</w:t>
      </w:r>
      <w:r w:rsidRPr="00E067BD">
        <w:rPr>
          <w:sz w:val="10"/>
        </w:rPr>
        <w:t xml:space="preserve">,” but deterrence </w:t>
      </w:r>
      <w:r w:rsidRPr="00146CC8">
        <w:rPr>
          <w:rStyle w:val="TitleChar"/>
        </w:rPr>
        <w:t>is a theory that is far from rooted in “iron logic.”  It is</w:t>
      </w:r>
      <w:r w:rsidRPr="00E067BD">
        <w:rPr>
          <w:sz w:val="10"/>
        </w:rPr>
        <w:t xml:space="preserve"> a theory </w:t>
      </w:r>
      <w:r w:rsidRPr="00146CC8">
        <w:rPr>
          <w:rStyle w:val="TitleChar"/>
        </w:rPr>
        <w:t>based upon threats that must be effectively communicated and believed</w:t>
      </w:r>
      <w:r w:rsidRPr="00E067BD">
        <w:rPr>
          <w:sz w:val="10"/>
        </w:rPr>
        <w:t xml:space="preserve">.  Leaders of Country A with nuclear weapons must communicate to other countries (B, C, etc.) the conditions under which A will retaliate with nuclear weapons.  The leaders of the other countries must understand and believe the threat from Country A will, in fact, be carried out.  </w:t>
      </w:r>
      <w:r w:rsidRPr="005917E3">
        <w:rPr>
          <w:rStyle w:val="TitleChar"/>
          <w:highlight w:val="cyan"/>
        </w:rPr>
        <w:t>The longer that nuclear weapons are not used, the more</w:t>
      </w:r>
      <w:r w:rsidRPr="00146CC8">
        <w:rPr>
          <w:rStyle w:val="TitleChar"/>
        </w:rPr>
        <w:t xml:space="preserve"> other </w:t>
      </w:r>
      <w:r w:rsidRPr="005917E3">
        <w:rPr>
          <w:rStyle w:val="TitleChar"/>
          <w:highlight w:val="cyan"/>
        </w:rPr>
        <w:t>countries</w:t>
      </w:r>
      <w:r w:rsidRPr="00146CC8">
        <w:rPr>
          <w:u w:val="single"/>
        </w:rPr>
        <w:t xml:space="preserve"> </w:t>
      </w:r>
      <w:r w:rsidRPr="00E067BD">
        <w:rPr>
          <w:sz w:val="10"/>
        </w:rPr>
        <w:t>may</w:t>
      </w:r>
      <w:r w:rsidRPr="00146CC8">
        <w:rPr>
          <w:u w:val="single"/>
        </w:rPr>
        <w:t xml:space="preserve"> </w:t>
      </w:r>
      <w:r w:rsidRPr="00E067BD">
        <w:rPr>
          <w:sz w:val="10"/>
        </w:rPr>
        <w:t>come to</w:t>
      </w:r>
      <w:r w:rsidRPr="00146CC8">
        <w:rPr>
          <w:u w:val="single"/>
        </w:rPr>
        <w:t xml:space="preserve"> </w:t>
      </w:r>
      <w:r w:rsidRPr="005917E3">
        <w:rPr>
          <w:rStyle w:val="TitleChar"/>
          <w:highlight w:val="cyan"/>
          <w:bdr w:val="single" w:sz="4" w:space="0" w:color="auto"/>
        </w:rPr>
        <w:t>believe</w:t>
      </w:r>
      <w:r w:rsidRPr="00146CC8">
        <w:rPr>
          <w:rStyle w:val="TitleChar"/>
        </w:rPr>
        <w:t xml:space="preserve"> that </w:t>
      </w:r>
      <w:r w:rsidRPr="005917E3">
        <w:rPr>
          <w:rStyle w:val="TitleChar"/>
          <w:highlight w:val="cyan"/>
        </w:rPr>
        <w:t>they can challenge Country A</w:t>
      </w:r>
      <w:r w:rsidRPr="00146CC8">
        <w:rPr>
          <w:rStyle w:val="TitleChar"/>
        </w:rPr>
        <w:t xml:space="preserve"> </w:t>
      </w:r>
      <w:r w:rsidRPr="005917E3">
        <w:rPr>
          <w:rStyle w:val="TitleChar"/>
          <w:highlight w:val="cyan"/>
          <w:bdr w:val="single" w:sz="4" w:space="0" w:color="auto"/>
        </w:rPr>
        <w:t>with impunity from nuclear retaliation</w:t>
      </w:r>
      <w:r w:rsidRPr="00146CC8">
        <w:rPr>
          <w:u w:val="single"/>
        </w:rPr>
        <w:t xml:space="preserve">.  </w:t>
      </w:r>
      <w:r w:rsidRPr="00E067BD">
        <w:rPr>
          <w:sz w:val="10"/>
        </w:rPr>
        <w:t>The more that Country A bullies other countries, the greater the incentive for these countries to develop their own nuclear arsenals</w:t>
      </w:r>
      <w:r w:rsidRPr="005917E3">
        <w:rPr>
          <w:rStyle w:val="TitleChar"/>
          <w:highlight w:val="cyan"/>
          <w:bdr w:val="single" w:sz="4" w:space="0" w:color="auto"/>
        </w:rPr>
        <w:t>. Deterrence is unstable</w:t>
      </w:r>
      <w:r w:rsidRPr="005917E3">
        <w:rPr>
          <w:rStyle w:val="TitleChar"/>
          <w:highlight w:val="cyan"/>
        </w:rPr>
        <w:t xml:space="preserve"> </w:t>
      </w:r>
      <w:r w:rsidRPr="005917E3">
        <w:rPr>
          <w:rStyle w:val="TitleChar"/>
          <w:highlight w:val="cyan"/>
          <w:bdr w:val="single" w:sz="4" w:space="0" w:color="auto"/>
        </w:rPr>
        <w:t>and</w:t>
      </w:r>
      <w:r w:rsidRPr="005917E3">
        <w:rPr>
          <w:b/>
          <w:highlight w:val="cyan"/>
          <w:u w:val="single"/>
          <w:bdr w:val="single" w:sz="4" w:space="0" w:color="auto"/>
        </w:rPr>
        <w:t xml:space="preserve"> therefore precarious</w:t>
      </w:r>
      <w:r w:rsidRPr="00E067BD">
        <w:rPr>
          <w:sz w:val="10"/>
        </w:rPr>
        <w:t>.  Most of the countries in the world reject the argument, made most prominently by Kenneth Waltz, that the spread of nuclear weapons makes the world safer.  These countries joined together in the Nuclear Non-Proliferation Treaty (NPT) to prevent the spread of nuclear weapons, but they never agreed to maintain indefinitely a system of nuclear apartheid in which some states possess nuclear weapons and others are prohibited from doing so.  The principal bargain of the NPT requires the five NPT nuclear weapons states (US, Russia, UK, France and China) to engage in good faith negotiations for nuclear disarmament, and the International Court of Justice interpreted this to mean complete nuclear disarmament in all its aspects.   Tepperman seems to be arguing that seeking to prevent the proliferation of nuclear weapons is bad policy, and that nuclear weapons, because of their threat, make efforts at non-proliferation unnecessary and even unwise.  If some additional states, including Iran, developed nuclear arsenals, he concludes that wouldn’t be so bad “given the way that bombs tend to mellow behavior.”  Those who oppose Tepperman’s favorable disposition toward the bomb, he refers to as “nuclear pessimists.”  These would be the people, and I would certainly be one of them, who see</w:t>
      </w:r>
      <w:r w:rsidRPr="00146CC8">
        <w:rPr>
          <w:u w:val="single"/>
        </w:rPr>
        <w:t xml:space="preserve"> </w:t>
      </w:r>
      <w:r w:rsidRPr="00146CC8">
        <w:rPr>
          <w:rStyle w:val="TitleChar"/>
        </w:rPr>
        <w:t>nuclear weapons</w:t>
      </w:r>
      <w:r w:rsidRPr="00146CC8">
        <w:rPr>
          <w:u w:val="single"/>
        </w:rPr>
        <w:t xml:space="preserve"> </w:t>
      </w:r>
      <w:r w:rsidRPr="00E067BD">
        <w:rPr>
          <w:sz w:val="10"/>
        </w:rPr>
        <w:t>as</w:t>
      </w:r>
      <w:r w:rsidRPr="00146CC8">
        <w:rPr>
          <w:u w:val="single"/>
        </w:rPr>
        <w:t xml:space="preserve"> </w:t>
      </w:r>
      <w:r w:rsidRPr="00146CC8">
        <w:rPr>
          <w:rStyle w:val="TitleChar"/>
        </w:rPr>
        <w:t>present</w:t>
      </w:r>
      <w:r w:rsidRPr="00E067BD">
        <w:rPr>
          <w:sz w:val="10"/>
        </w:rPr>
        <w:t>ing</w:t>
      </w:r>
      <w:r w:rsidRPr="00146CC8">
        <w:rPr>
          <w:u w:val="single"/>
        </w:rPr>
        <w:t xml:space="preserve"> </w:t>
      </w:r>
      <w:r w:rsidRPr="00146CC8">
        <w:rPr>
          <w:rStyle w:val="TitleChar"/>
        </w:rPr>
        <w:t>an urgent danger to</w:t>
      </w:r>
      <w:r w:rsidRPr="00146CC8">
        <w:rPr>
          <w:u w:val="single"/>
        </w:rPr>
        <w:t xml:space="preserve"> </w:t>
      </w:r>
      <w:r w:rsidRPr="00E067BD">
        <w:rPr>
          <w:sz w:val="10"/>
        </w:rPr>
        <w:t>our security, our species and</w:t>
      </w:r>
      <w:r w:rsidRPr="00146CC8">
        <w:rPr>
          <w:u w:val="single"/>
        </w:rPr>
        <w:t xml:space="preserve"> </w:t>
      </w:r>
      <w:r w:rsidRPr="00146CC8">
        <w:rPr>
          <w:rStyle w:val="TitleChar"/>
        </w:rPr>
        <w:t>our future</w:t>
      </w:r>
      <w:r w:rsidRPr="00E067BD">
        <w:rPr>
          <w:sz w:val="10"/>
        </w:rPr>
        <w:t>.   Tepperman finds that when viewed from his “nuclear optimist” perspective, “nuclear weapons start to seem a lot less frightening.”  “</w:t>
      </w:r>
      <w:r w:rsidRPr="00146CC8">
        <w:rPr>
          <w:rStyle w:val="TitleChar"/>
        </w:rPr>
        <w:t>Nuclear peace,”</w:t>
      </w:r>
      <w:r w:rsidRPr="00146CC8">
        <w:rPr>
          <w:u w:val="single"/>
        </w:rPr>
        <w:t xml:space="preserve"> he tells us, “</w:t>
      </w:r>
      <w:r w:rsidRPr="00146CC8">
        <w:rPr>
          <w:rStyle w:val="TitleChar"/>
        </w:rPr>
        <w:t>rests on a scary bargain:</w:t>
      </w:r>
      <w:r w:rsidRPr="00146CC8">
        <w:rPr>
          <w:u w:val="single"/>
        </w:rPr>
        <w:t xml:space="preserve"> you accept a small chance that something extremely bad will happen in exchange for a much bigger chance that something very bad – conventional war – won’t happen</w:t>
      </w:r>
      <w:r w:rsidRPr="00E067BD">
        <w:rPr>
          <w:sz w:val="10"/>
        </w:rPr>
        <w:t>.”  But</w:t>
      </w:r>
      <w:r w:rsidRPr="00146CC8">
        <w:rPr>
          <w:u w:val="single"/>
        </w:rPr>
        <w:t xml:space="preserve"> </w:t>
      </w:r>
      <w:r w:rsidRPr="005917E3">
        <w:rPr>
          <w:rStyle w:val="TitleChar"/>
          <w:highlight w:val="cyan"/>
        </w:rPr>
        <w:t>the</w:t>
      </w:r>
      <w:r w:rsidRPr="00146CC8">
        <w:rPr>
          <w:u w:val="single"/>
        </w:rPr>
        <w:t xml:space="preserve"> “</w:t>
      </w:r>
      <w:r w:rsidRPr="005917E3">
        <w:rPr>
          <w:highlight w:val="cyan"/>
          <w:u w:val="single"/>
        </w:rPr>
        <w:t>extremely bad</w:t>
      </w:r>
      <w:r w:rsidRPr="00E067BD">
        <w:rPr>
          <w:sz w:val="10"/>
        </w:rPr>
        <w:t xml:space="preserve">” </w:t>
      </w:r>
      <w:r w:rsidRPr="005917E3">
        <w:rPr>
          <w:highlight w:val="cyan"/>
          <w:u w:val="single"/>
        </w:rPr>
        <w:t>thing</w:t>
      </w:r>
      <w:r w:rsidRPr="00E067BD">
        <w:rPr>
          <w:sz w:val="10"/>
        </w:rPr>
        <w:t xml:space="preserve"> he asks us to accept </w:t>
      </w:r>
      <w:r w:rsidRPr="005917E3">
        <w:rPr>
          <w:b/>
          <w:highlight w:val="cyan"/>
          <w:u w:val="single"/>
        </w:rPr>
        <w:t xml:space="preserve">is the </w:t>
      </w:r>
      <w:r w:rsidRPr="005917E3">
        <w:rPr>
          <w:rStyle w:val="TitleChar"/>
          <w:highlight w:val="cyan"/>
        </w:rPr>
        <w:t>end of the human species</w:t>
      </w:r>
      <w:r w:rsidRPr="00E067BD">
        <w:rPr>
          <w:sz w:val="10"/>
        </w:rPr>
        <w:t xml:space="preserve">.  Yes, that would be serious.  He also doesn’t make the case that in a world without nuclear weapons, the prospects of conventional war would increase dramatically.  After all, </w:t>
      </w:r>
      <w:r w:rsidRPr="005917E3">
        <w:rPr>
          <w:rStyle w:val="TitleChar"/>
          <w:highlight w:val="cyan"/>
        </w:rPr>
        <w:t>it is</w:t>
      </w:r>
      <w:r w:rsidRPr="00146CC8">
        <w:rPr>
          <w:u w:val="single"/>
        </w:rPr>
        <w:t xml:space="preserve"> </w:t>
      </w:r>
      <w:r w:rsidRPr="005917E3">
        <w:rPr>
          <w:b/>
          <w:highlight w:val="cyan"/>
          <w:u w:val="single"/>
          <w:bdr w:val="single" w:sz="4" w:space="0" w:color="auto"/>
        </w:rPr>
        <w:t xml:space="preserve">only an </w:t>
      </w:r>
      <w:r w:rsidRPr="005917E3">
        <w:rPr>
          <w:rStyle w:val="TitleChar"/>
          <w:highlight w:val="cyan"/>
          <w:bdr w:val="single" w:sz="4" w:space="0" w:color="auto"/>
        </w:rPr>
        <w:t>unproven</w:t>
      </w:r>
      <w:r w:rsidRPr="005917E3">
        <w:rPr>
          <w:b/>
          <w:highlight w:val="cyan"/>
          <w:u w:val="single"/>
          <w:bdr w:val="single" w:sz="4" w:space="0" w:color="auto"/>
        </w:rPr>
        <w:t xml:space="preserve"> supposition</w:t>
      </w:r>
      <w:r w:rsidRPr="00146CC8">
        <w:rPr>
          <w:u w:val="single"/>
        </w:rPr>
        <w:t xml:space="preserve"> </w:t>
      </w:r>
      <w:r w:rsidRPr="00146CC8">
        <w:rPr>
          <w:rStyle w:val="TitleChar"/>
        </w:rPr>
        <w:t xml:space="preserve">that </w:t>
      </w:r>
      <w:r w:rsidRPr="005917E3">
        <w:rPr>
          <w:rStyle w:val="TitleChar"/>
          <w:highlight w:val="cyan"/>
        </w:rPr>
        <w:t>nuclear weapons</w:t>
      </w:r>
      <w:r w:rsidRPr="00146CC8">
        <w:rPr>
          <w:rStyle w:val="TitleChar"/>
        </w:rPr>
        <w:t xml:space="preserve"> have </w:t>
      </w:r>
      <w:r w:rsidRPr="005917E3">
        <w:rPr>
          <w:rStyle w:val="TitleChar"/>
          <w:highlight w:val="cyan"/>
        </w:rPr>
        <w:t>prevented wars</w:t>
      </w:r>
      <w:r w:rsidRPr="00E067BD">
        <w:rPr>
          <w:sz w:val="10"/>
        </w:rPr>
        <w:t>, or would do so in the future.  We have certainly come far too close to the precipice of catastrophic nuclear war.  As an ultimate celebration of the faulty logic of deterrence, Tepperman calls for providing any nuclear weapons state with a “survivable second strike option.”  Thus, he not only favors nuclear weapons, but finds the security of these weapons to trump human security.   Presumably he would have President Obama providing new and secure nuclear weapons to North Korea, Pakistan and any other nuclear weapons states that come along so that they will feel secure enough not to use their weapons in a first-strike attack</w:t>
      </w:r>
      <w:r w:rsidRPr="00146CC8">
        <w:rPr>
          <w:u w:val="single"/>
        </w:rPr>
        <w:t xml:space="preserve">.  </w:t>
      </w:r>
      <w:r w:rsidRPr="00E067BD">
        <w:rPr>
          <w:sz w:val="10"/>
        </w:rPr>
        <w:t>Do we really want to bet the human future that Kim Jong-Il and his successors are more rational than Mr. Tepperman?</w:t>
      </w:r>
    </w:p>
    <w:p w14:paraId="16EEDA5F" w14:textId="77777777" w:rsidR="00F87281" w:rsidRPr="00146CC8" w:rsidRDefault="00F87281" w:rsidP="00F87281">
      <w:pPr>
        <w:rPr>
          <w:sz w:val="16"/>
        </w:rPr>
      </w:pPr>
    </w:p>
    <w:p w14:paraId="46F889DD" w14:textId="77777777" w:rsidR="00D62E30" w:rsidRDefault="00D62E30" w:rsidP="000C3048"/>
    <w:p w14:paraId="47CDBABA" w14:textId="77777777" w:rsidR="00B45FE9" w:rsidRDefault="000C3048" w:rsidP="000C3048">
      <w:pPr>
        <w:pStyle w:val="Heading3"/>
      </w:pPr>
      <w:r>
        <w:lastRenderedPageBreak/>
        <w:t>Will Pass</w:t>
      </w:r>
    </w:p>
    <w:p w14:paraId="3A814A70" w14:textId="77777777" w:rsidR="000C3048" w:rsidRPr="00DE480C" w:rsidRDefault="000C3048" w:rsidP="000C3048">
      <w:pPr>
        <w:pStyle w:val="Heading4"/>
      </w:pPr>
      <w:r>
        <w:t>Extend Liptak—Deal will pass now but August recess means that Obama has to counter intense lobbying</w:t>
      </w:r>
    </w:p>
    <w:p w14:paraId="0D116E80" w14:textId="77777777" w:rsidR="000C3048" w:rsidRDefault="000C3048" w:rsidP="000C3048">
      <w:pPr>
        <w:pStyle w:val="Heading4"/>
      </w:pPr>
      <w:r>
        <w:t xml:space="preserve">Iran deal will pass, although Congress can still kill it – PC needed to make sure it won’t get overridden. </w:t>
      </w:r>
    </w:p>
    <w:p w14:paraId="70C8E6BC" w14:textId="77777777" w:rsidR="000C3048" w:rsidRDefault="000C3048" w:rsidP="000C3048">
      <w:r w:rsidRPr="006F7796">
        <w:rPr>
          <w:rStyle w:val="StyleStyleBold12pt"/>
        </w:rPr>
        <w:t>Prokop 7/14</w:t>
      </w:r>
      <w:r>
        <w:rPr>
          <w:rStyle w:val="StyleStyleBold12pt"/>
        </w:rPr>
        <w:t xml:space="preserve"> </w:t>
      </w:r>
      <w:r w:rsidRPr="006F7796">
        <w:t>(How Congress could kill the Iran deal, and why it probably won't</w:t>
      </w:r>
      <w:r>
        <w:t xml:space="preserve">, </w:t>
      </w:r>
      <w:hyperlink r:id="rId9" w:history="1">
        <w:r w:rsidRPr="005E3945">
          <w:rPr>
            <w:rStyle w:val="Hyperlink"/>
          </w:rPr>
          <w:t>http://www.vox.com/2015/7/14/8959807/iran-deal-congress</w:t>
        </w:r>
      </w:hyperlink>
      <w:r>
        <w:t>, Andrew Prokop, politics Staff Writer for Vox)</w:t>
      </w:r>
    </w:p>
    <w:p w14:paraId="6648AA03" w14:textId="77777777" w:rsidR="000C3048" w:rsidRDefault="000C3048" w:rsidP="000C3048">
      <w:r w:rsidRPr="006F7796">
        <w:rPr>
          <w:rStyle w:val="StyleBoldUnderline"/>
        </w:rPr>
        <w:t xml:space="preserve">Republicans in Congress will get a chance to kill President Obama's new nuclear deal with Iran. </w:t>
      </w:r>
      <w:r w:rsidRPr="006F7796">
        <w:t>But they'd have to win over a sizable chunk of Democrats to do it.</w:t>
      </w:r>
      <w:r>
        <w:t xml:space="preserve"> </w:t>
      </w:r>
      <w:r w:rsidRPr="006F7796">
        <w:t>The deal doesn't need to be affirmatively approved by Congress. But a law passed earlier this year allows Congress to vote to disapprove it and therefore block the relief of sanctions on Iran that's crucial to it.</w:t>
      </w:r>
      <w:r>
        <w:t xml:space="preserve"> </w:t>
      </w:r>
      <w:r w:rsidRPr="006F7796">
        <w:t>However, this resolution of disapproval would need to be passed by both the House and Senate over President Obama's veto.</w:t>
      </w:r>
      <w:r>
        <w:t xml:space="preserve"> </w:t>
      </w:r>
      <w:r w:rsidRPr="006F7796">
        <w:t>Assuming every Republican in the House and Senate votes to disapprove the deal, 13 Senate Democrats and 44 House Democrats would have to join them to kill Obama's veto. (If a vacant House seat is filled by a Republican by the time of the vote, only 43 House Democrats would be needed.)</w:t>
      </w:r>
      <w:r>
        <w:t xml:space="preserve"> </w:t>
      </w:r>
      <w:r w:rsidRPr="006F7796">
        <w:t>That would be over a fifth of the Democratic delegation in each chamber. Given that Obama made the deal and Hillary Clinton is praising it, defections like these seem unlikely unless key party leaders, like Sen. Chuck Schumer and House Minority Whip Steny Hoyer, come out against it.</w:t>
      </w:r>
      <w:r>
        <w:t xml:space="preserve"> </w:t>
      </w:r>
      <w:r w:rsidRPr="006F7796">
        <w:t>How the congressional review process works</w:t>
      </w:r>
      <w:r>
        <w:t xml:space="preserve"> </w:t>
      </w:r>
      <w:r w:rsidRPr="006F7796">
        <w:t>At the start of this year, Congress had no clear way to review the deal with Iran that Obama's team was hoping to strike. Both Democrats and Republicans were unhappy about this, and so after some debate, the bipartisan Iran Nuclear Agreement Review Act of 2015 was passed and signed by Obama.</w:t>
      </w:r>
      <w:r>
        <w:t xml:space="preserve"> </w:t>
      </w:r>
      <w:r w:rsidRPr="006F7796">
        <w:t>The new law says that once the administration submits this deal to Congress, Obama can't waive sanctions on Iran for 60 days so Congress can have time to review the agreement.</w:t>
      </w:r>
      <w:r>
        <w:t xml:space="preserve"> </w:t>
      </w:r>
      <w:r w:rsidRPr="006F7796">
        <w:t xml:space="preserve">However, the burden is then on Congress to disapprove the deal. </w:t>
      </w:r>
      <w:r w:rsidRPr="006F7796">
        <w:rPr>
          <w:rStyle w:val="StyleBoldUnderline"/>
        </w:rPr>
        <w:t>If Congress takes no action, the lifting of sanctions will go into effect. Furthermore, a mere majority vote to kill the deal isn't enough.</w:t>
      </w:r>
      <w:r w:rsidRPr="006F7796">
        <w:t xml:space="preserve"> To go into effect and block Obama from lifting the sanctions permanently, Congress's resolution of disapproval would have to overcome Obama's promised veto. For that, </w:t>
      </w:r>
      <w:r w:rsidRPr="006F7796">
        <w:rPr>
          <w:rStyle w:val="StyleBoldUnderline"/>
        </w:rPr>
        <w:t>the GOP would need two-thirds of both the House and Senate — 290 votes in the lower chamber, plus 67 in the upper one. In the House, there are currently 246 sitting Republicans — so if every one of them opposed the deal, the remaining 44 votes would have to come from Democrats</w:t>
      </w:r>
      <w:r w:rsidRPr="006F7796">
        <w:t>. The vacant seat of former Rep. Aaron Schock (R-IL) will be filled in a September 10 special election, and Republican Darin LaHood is expected to win it. So if he's seated in time for the vote, only 43 Democrats would need to disapprove the deal.</w:t>
      </w:r>
      <w:r>
        <w:t xml:space="preserve"> </w:t>
      </w:r>
      <w:r w:rsidRPr="006F7796">
        <w:t>In addition to that, the Senate would have to vote to override a veto too</w:t>
      </w:r>
      <w:r w:rsidRPr="004102D9">
        <w:rPr>
          <w:rStyle w:val="StyleBoldUnderline"/>
        </w:rPr>
        <w:t>. In the Senate, there are 54 sitting Republicans, meaning that 13 Democrats would have to join them.</w:t>
      </w:r>
      <w:r>
        <w:t xml:space="preserve"> </w:t>
      </w:r>
      <w:r w:rsidRPr="006F7796">
        <w:t>The politics of the Iran deal on the Hill</w:t>
      </w:r>
      <w:r>
        <w:t xml:space="preserve"> </w:t>
      </w:r>
      <w:r w:rsidRPr="006F7796">
        <w:t>What this means in practice, though, is that a vote will take place. And that will be an uncomfortable vote for many Democrats. Some may be genuinely skeptical of the deal, and others may be caught between their desire to support the president and their desire to have good relations with hawkish pro-Israel groups like AIPAC (which released a "deeply concerned" statement about the deal Tuesday morning).</w:t>
      </w:r>
      <w:r>
        <w:t xml:space="preserve"> </w:t>
      </w:r>
      <w:r w:rsidRPr="006F7796">
        <w:t xml:space="preserve">But AIPAC has had less clout among Democrats recently. Last year, the Daily Beast's Eli Lake reported on how, in somewhat of a precursor to this fight, AIPAC "helped turn what was a bipartisan effort to keep Iran in check into just another political squabble," when its effort to get Congress to further </w:t>
      </w:r>
      <w:r w:rsidRPr="006F7796">
        <w:lastRenderedPageBreak/>
        <w:t>toughen sanctions on the country failed.</w:t>
      </w:r>
      <w:r>
        <w:t xml:space="preserve"> </w:t>
      </w:r>
      <w:r w:rsidRPr="006F7796">
        <w:t xml:space="preserve">Plus, </w:t>
      </w:r>
      <w:r w:rsidRPr="004102D9">
        <w:rPr>
          <w:rStyle w:val="StyleBoldUnderline"/>
        </w:rPr>
        <w:t>in addition to President Obama, Hillary Clinton — one of the more hawkish leaders in the party — is praising the deal. That means that Democrats who defect would be going against both the current president and his potential successor. So, barring a true outpouring of anti-deal opinion and pressure from constituents over the summer, not too many Democrats are likely to defect unless they have cover from some respected figures in the party.</w:t>
      </w:r>
      <w:r w:rsidRPr="006F7796">
        <w:t xml:space="preserve"> Those could include Sen. Chuck Schumer (D-NY) and House Minority Leader Steny Hoyer, who have hawkish foreign policy leanings and have tended to be strong allies of pro-Israel groups. Indeed, earlier this year, it was Schumer whose intervention was key in passing the law that gave Congress this review power in the first place, and he is Senate Democrats' choice to replace Harry Reid as their leader after he retires.</w:t>
      </w:r>
      <w:r w:rsidRPr="004102D9">
        <w:rPr>
          <w:rStyle w:val="StyleBoldUnderline"/>
        </w:rPr>
        <w:t xml:space="preserve"> So for signs of whether Congress will kill the deal, look to Schumer and Hoyer.</w:t>
      </w:r>
      <w:r>
        <w:t xml:space="preserve"> </w:t>
      </w:r>
    </w:p>
    <w:p w14:paraId="0CAF2EB4" w14:textId="77777777" w:rsidR="000C3048" w:rsidRDefault="000C3048" w:rsidP="000C3048">
      <w:pPr>
        <w:pStyle w:val="Heading4"/>
      </w:pPr>
      <w:r>
        <w:t>Iran deal will pass – but Obama needs his PC to keep Schumer and dems on his side</w:t>
      </w:r>
    </w:p>
    <w:p w14:paraId="379F5B4D" w14:textId="77777777" w:rsidR="000C3048" w:rsidRDefault="000C3048" w:rsidP="000C3048">
      <w:r w:rsidRPr="00F3760D">
        <w:rPr>
          <w:rStyle w:val="StyleStyleBold12pt"/>
        </w:rPr>
        <w:t xml:space="preserve">Feehery 7/14 </w:t>
      </w:r>
      <w:r w:rsidRPr="00F3760D">
        <w:t>(</w:t>
      </w:r>
      <w:hyperlink r:id="rId10" w:history="1">
        <w:r w:rsidRPr="008B616E">
          <w:rPr>
            <w:rStyle w:val="Hyperlink"/>
          </w:rPr>
          <w:t>http://blogs.wsj.com/washwire/2015/07/14/republicans-oppose-the-iran-deal-but-can-they-override-a-veto/</w:t>
        </w:r>
      </w:hyperlink>
      <w:r>
        <w:t>, Republicans Oppose the Iran Deal–but Can They Override a Veto?, John Feehery, policy analyst for Christian Science Monitor and writer for Wall Street Journal, 7/14/2015)</w:t>
      </w:r>
    </w:p>
    <w:p w14:paraId="777E5D61" w14:textId="77777777" w:rsidR="000C3048" w:rsidRDefault="000C3048" w:rsidP="000C3048">
      <w:r w:rsidRPr="00466D0B">
        <w:t>It’s easy for Republicans to oppose this nuclear deal with Iran.</w:t>
      </w:r>
      <w:r>
        <w:t xml:space="preserve"> </w:t>
      </w:r>
      <w:r w:rsidRPr="00F3760D">
        <w:rPr>
          <w:u w:val="single"/>
        </w:rPr>
        <w:t>They don’t trust President Barack Obama, they don’t like John Kerry, and they love Benjamin Netanyahu</w:t>
      </w:r>
      <w:r w:rsidRPr="00466D0B">
        <w:t>.</w:t>
      </w:r>
      <w:r>
        <w:t xml:space="preserve"> </w:t>
      </w:r>
      <w:r w:rsidRPr="00466D0B">
        <w:t xml:space="preserve">The question is: </w:t>
      </w:r>
      <w:r w:rsidRPr="00F3760D">
        <w:rPr>
          <w:u w:val="single"/>
        </w:rPr>
        <w:t>Can they override a presidential veto of a resolution of disapproval?</w:t>
      </w:r>
      <w:r>
        <w:t xml:space="preserve"> </w:t>
      </w:r>
      <w:r w:rsidRPr="00466D0B">
        <w:t xml:space="preserve">Congress can pass either a resolution of approval or disapproval regarding the agreement. </w:t>
      </w:r>
      <w:r w:rsidRPr="00F3760D">
        <w:rPr>
          <w:u w:val="single"/>
        </w:rPr>
        <w:t>A two-thirds vote in both chambers is needed to assert congressional dominance over the president, and to reach that threshold, Republicans will most likely need the support of the incoming Democratic leader of the Senate, Chuck Schumer. Senate Majority Leader Mitch McConnell will need Mr. Schumer, all of the other Jewish Democrats in the Senate, and three other Democrats to join him in overcoming the veto that President Obama promised Tuesday in the face of congressional opposition.</w:t>
      </w:r>
      <w:r w:rsidRPr="00466D0B">
        <w:t xml:space="preserve"> Sen. Robert Menendez is a likely suspect; Bill Nelson and Kirsten Gillibrand are also strong possibilities.</w:t>
      </w:r>
      <w:r>
        <w:t xml:space="preserve"> </w:t>
      </w:r>
      <w:r w:rsidRPr="00466D0B">
        <w:t xml:space="preserve">In the House, getting enough votes would be an even tougher slog. </w:t>
      </w:r>
      <w:r w:rsidRPr="00F3760D">
        <w:rPr>
          <w:u w:val="single"/>
        </w:rPr>
        <w:t>Iran is the one issue that unifies House Republicans. Indeed, when Speaker John Boehner invited the Israeli prime minister to address a joint session of Congress, it sent his stock sky-high among his most recalcitrant conservative colleagues. But the odds of getting enough bipartisan support for an override are dicey at best.</w:t>
      </w:r>
      <w:r>
        <w:t xml:space="preserve"> </w:t>
      </w:r>
      <w:r w:rsidRPr="00466D0B">
        <w:t xml:space="preserve">There are 247 Republicans in the House. </w:t>
      </w:r>
      <w:r w:rsidRPr="00F3760D">
        <w:rPr>
          <w:u w:val="single"/>
        </w:rPr>
        <w:t xml:space="preserve">They need 290 members to override a veto, which means they would need 43 Democrats to abandon Mr. Obama. </w:t>
      </w:r>
      <w:r w:rsidRPr="00466D0B">
        <w:t xml:space="preserve">It’s hard to see where they get that many votes. </w:t>
      </w:r>
      <w:r w:rsidRPr="00F3760D">
        <w:rPr>
          <w:u w:val="single"/>
        </w:rPr>
        <w:t xml:space="preserve">There are 18 Jewish Democrats in the House, and many of them will probably stick with the president. </w:t>
      </w:r>
      <w:r w:rsidRPr="00466D0B">
        <w:t>Neither the black caucus nor the Hispanic caucus is likely to abandon Mr. Obama, and it is highly unlikely that House Democratic leader Nancy Pelosi will either.</w:t>
      </w:r>
      <w:r>
        <w:t xml:space="preserve"> </w:t>
      </w:r>
      <w:r w:rsidRPr="00466D0B">
        <w:t>If Congress can’t disapprove of the deal, it becomes fodder for the 2016 presidential campaign. Hillary Clinton has already signaled her support. Sen. Bernie Sanders applauded this “victory for diplomacy.” Joe Biden obviously has to support it.</w:t>
      </w:r>
      <w:r>
        <w:t xml:space="preserve"> </w:t>
      </w:r>
      <w:r w:rsidRPr="00466D0B">
        <w:t>Among Republican presidential candidates, the general consensus is that the deal stinks. The question is how colorful their rhetoric will be to capture the support of big donors who also oppose the agreement. (Expect rhetoric along the lines of: Is this merely the worst deal in history or will it likely bring on the apocalypse?)</w:t>
      </w:r>
      <w:r>
        <w:t xml:space="preserve"> </w:t>
      </w:r>
      <w:r w:rsidRPr="00466D0B">
        <w:t>The president and his secretary of state finally have the deal they have worked so hard to make. Can they keep it? Time will tell.</w:t>
      </w:r>
    </w:p>
    <w:p w14:paraId="45D14C39" w14:textId="77777777" w:rsidR="000C3048" w:rsidRDefault="000C3048" w:rsidP="000C3048">
      <w:pPr>
        <w:pStyle w:val="Heading4"/>
      </w:pPr>
      <w:r>
        <w:lastRenderedPageBreak/>
        <w:t>Iran deal has controversy in Congress but will likely pass as long as Obama has PC</w:t>
      </w:r>
    </w:p>
    <w:p w14:paraId="0965F576" w14:textId="77777777" w:rsidR="000C3048" w:rsidRPr="00F3760D" w:rsidRDefault="000C3048" w:rsidP="000C3048">
      <w:r w:rsidRPr="00F3760D">
        <w:rPr>
          <w:rStyle w:val="StyleStyleBold12pt"/>
        </w:rPr>
        <w:t>Zengerle 7/14</w:t>
      </w:r>
      <w:r>
        <w:t xml:space="preserve"> (Iran deal faces fight in U.S. Congress but will likely survive, </w:t>
      </w:r>
      <w:hyperlink r:id="rId11" w:history="1">
        <w:r w:rsidRPr="008B616E">
          <w:rPr>
            <w:rStyle w:val="Hyperlink"/>
          </w:rPr>
          <w:t>http://www.reuters.com/article/2015/07/14/us-iran-nuclear-congress-process-idUSKCN0PO1HJ20150714</w:t>
        </w:r>
      </w:hyperlink>
      <w:r>
        <w:t>, Patricia Zengerle, Congressional Correspondent and Staff Writer for Reuters, July 14, 2015)</w:t>
      </w:r>
    </w:p>
    <w:p w14:paraId="27865FAC" w14:textId="77777777" w:rsidR="000C3048" w:rsidRPr="00F3760D" w:rsidRDefault="000C3048" w:rsidP="000C3048">
      <w:r w:rsidRPr="00F3760D">
        <w:t>The nuclear deal between world powers and Iran starts a new phase of intense negotiation - this time between the Obama administration and the U.S. Congress, where some Republicans have long been working to sink an agreement.</w:t>
      </w:r>
      <w:r>
        <w:t xml:space="preserve"> </w:t>
      </w:r>
      <w:r w:rsidRPr="00F3760D">
        <w:t xml:space="preserve">Any effort in Congress to overturn the deal will face an uphill fight. </w:t>
      </w:r>
      <w:r w:rsidRPr="00D37669">
        <w:rPr>
          <w:u w:val="single"/>
        </w:rPr>
        <w:t>Republicans have majorities in both the House of Representatives and Senate, but they would need the support of dozens of President Barack Obama's fellow Democrats to sustain a "resolution of disapproval" that could cripple a deal. The odds of that are slim.</w:t>
      </w:r>
      <w:r w:rsidRPr="00F3760D">
        <w:t xml:space="preserve"> A resolution of disapproval would need only the Republican majority to pass the House, but would require at least six Democrats to get the 60 votes needed to advance in the Senate. </w:t>
      </w:r>
      <w:r w:rsidRPr="00D37669">
        <w:rPr>
          <w:u w:val="single"/>
        </w:rPr>
        <w:t>The chances of mustering enough support to then overrule an Obama veto are slimmer still.</w:t>
      </w:r>
      <w:r>
        <w:t xml:space="preserve"> </w:t>
      </w:r>
      <w:r w:rsidRPr="00F3760D">
        <w:t>Obama vowed on Tuesday that he would veto any bill Congress passed that would prevent implementation of the Iran agreement.</w:t>
      </w:r>
      <w:r>
        <w:t xml:space="preserve"> </w:t>
      </w:r>
      <w:r w:rsidRPr="00F3760D">
        <w:t>Nancy Pelosi, who leads the Democrats in the House, praised Obama in a statement. "I commend the president for his strength throughout the historic negotiations that have led to this point," she said, promising Congress would "closely review" the agreement.</w:t>
      </w:r>
      <w:r>
        <w:t xml:space="preserve"> </w:t>
      </w:r>
      <w:r w:rsidRPr="00F3760D">
        <w:t xml:space="preserve">Senate Democrats have stood firm so far against Republican-led efforts to interfere with the talks between Iran, the United States and five other world powers. </w:t>
      </w:r>
      <w:r w:rsidRPr="00D37669">
        <w:rPr>
          <w:u w:val="single"/>
        </w:rPr>
        <w:t>Some expressed skepticism about the deal, but others said they expected to vote for it.</w:t>
      </w:r>
      <w:r>
        <w:t xml:space="preserve"> </w:t>
      </w:r>
      <w:r w:rsidRPr="00F3760D">
        <w:t>Senator Dianne Feinstein, a veteran Democrat who is the ranking member of the Senate Intelligence Committee, said she would support the deal. "This is a strong agreement that meets our national security needs and I believe will stand the test of time," she said in a statement.</w:t>
      </w:r>
      <w:r>
        <w:t xml:space="preserve"> </w:t>
      </w:r>
      <w:r w:rsidRPr="00F3760D">
        <w:t>In the House, more than 150 Democrats, including Pelosi, signed a letter in May that strongly supported the negotiations.</w:t>
      </w:r>
      <w:r>
        <w:t xml:space="preserve"> </w:t>
      </w:r>
      <w:r w:rsidRPr="00F3760D">
        <w:t>"I understand the heavy lift that's involved," Tennessee Republican Senator Bob Corker, chairman of the Senate Foreign Relations Committee, told reporters when asked about the chances of passing a "resolution of disapproval".</w:t>
      </w:r>
      <w:r>
        <w:t xml:space="preserve"> </w:t>
      </w:r>
      <w:r w:rsidRPr="00F3760D">
        <w:t>Corker said the Foreign Relations committee would review the deal closely but added he would begin "from a place of deep skepticism" about whether the agreement meets the goal of preventing Iran from obtaining a nuclear weapon.</w:t>
      </w:r>
      <w:r>
        <w:t xml:space="preserve"> </w:t>
      </w:r>
      <w:r w:rsidRPr="00F3760D">
        <w:t>RELATED COVERAGE</w:t>
      </w:r>
      <w:r>
        <w:t xml:space="preserve"> </w:t>
      </w:r>
      <w:r w:rsidRPr="00F3760D">
        <w:t>› White House says it will take a couple of days to get Iran deal to Congress</w:t>
      </w:r>
      <w:r>
        <w:t xml:space="preserve"> </w:t>
      </w:r>
      <w:r w:rsidRPr="00F3760D">
        <w:t>Other leading Republicans went much further in their criticism. House Speaker John Boehner promised a fight.</w:t>
      </w:r>
      <w:r>
        <w:t xml:space="preserve"> </w:t>
      </w:r>
      <w:r w:rsidRPr="00F3760D">
        <w:t>"Instead of stopping the spread of nuclear weapons in the Middle East, this deal is likely to fuel a nuclear arms race around the world," Boehner said in a statement.</w:t>
      </w:r>
      <w:r>
        <w:t xml:space="preserve"> </w:t>
      </w:r>
      <w:r w:rsidRPr="00F3760D">
        <w:t>Obama in May signed a law, authored by Corker, giving Congress the right to review the agreement and potentially sink it by passing a disapproval resolution that would eliminate the president's ability to waive sanctions passed by Congress.</w:t>
      </w:r>
      <w:r>
        <w:t xml:space="preserve"> </w:t>
      </w:r>
      <w:r w:rsidRPr="00F3760D">
        <w:t>Easing sanctions is an integral part of the deal, under which Iran will curtail its nuclear program.</w:t>
      </w:r>
      <w:r>
        <w:t xml:space="preserve"> </w:t>
      </w:r>
      <w:r w:rsidRPr="00F3760D">
        <w:t>60 DAYS</w:t>
      </w:r>
      <w:r>
        <w:t xml:space="preserve"> </w:t>
      </w:r>
      <w:r w:rsidRPr="00F3760D">
        <w:t xml:space="preserve">Under the Iran Review Act, lawmakers have 60 days to review the agreement and decide how to respond, once they receive the agreement and supporting documentation. During that period, plus 22 more days in which </w:t>
      </w:r>
      <w:r w:rsidRPr="00D37669">
        <w:rPr>
          <w:u w:val="single"/>
        </w:rPr>
        <w:t>Obama could veto a resolution and Congress could try to override it, Obama cannot waive the congressional sanctions. A veto override would require a two-thirds majority in both houses, or 13 Democrats along with all 54 Republicans in the Senate, and 43 Democrats plus all 236 House Republicans.</w:t>
      </w:r>
      <w:r>
        <w:t xml:space="preserve"> </w:t>
      </w:r>
      <w:r w:rsidRPr="00F3760D">
        <w:t xml:space="preserve">Sanctions passed by Congress account for the overwhelming majority of those imposed by the </w:t>
      </w:r>
      <w:r w:rsidRPr="00F3760D">
        <w:lastRenderedPageBreak/>
        <w:t>United States. U.S. sanctions are central to the international regime because of the country's influence on global trade and banking.</w:t>
      </w:r>
      <w:r>
        <w:t xml:space="preserve"> </w:t>
      </w:r>
      <w:r w:rsidRPr="00F3760D">
        <w:t>Congressional briefings on the Iran deal have already begun. Vice President Joe Biden was to meet with House Democrats on Wednesday morning to discuss Iran, and Obama and other administration officials called several lawmakers on Tuesday.</w:t>
      </w:r>
      <w:r>
        <w:t xml:space="preserve"> </w:t>
      </w:r>
      <w:r w:rsidRPr="00F3760D">
        <w:t>RELATED COVERAGE</w:t>
      </w:r>
      <w:r>
        <w:t xml:space="preserve"> </w:t>
      </w:r>
      <w:r w:rsidRPr="00F3760D">
        <w:t>› U.S. Senate leader: If Iran deal rejected, would be 'hard' to override veto</w:t>
      </w:r>
      <w:r>
        <w:t xml:space="preserve"> </w:t>
      </w:r>
      <w:r w:rsidRPr="00F3760D">
        <w:t>Acknowledging the difficulty of passing a disapproval resolution, some lawmakers suggested Congress should consider, and then reject, a "resolution of approval."</w:t>
      </w:r>
      <w:r>
        <w:t xml:space="preserve"> </w:t>
      </w:r>
      <w:r w:rsidRPr="00F3760D">
        <w:t>Defeating such a resolution by a large margin would not affect the sanctions regime, but it would send a strong message that the United States is not united behind a "bad" pact and was prepared to act if Iran moved toward building a bomb, they said.</w:t>
      </w:r>
      <w:r>
        <w:t xml:space="preserve"> </w:t>
      </w:r>
      <w:r w:rsidRPr="00F3760D">
        <w:t>Corker told Reuters in an interview that congressional leaders would decide whether to pursue a resolution of approval or disapproval in the coming weeks. But neither the full House nor Senate is expected to vote on any measure before September, after lawmakers' August recess.</w:t>
      </w:r>
      <w:r>
        <w:t xml:space="preserve"> </w:t>
      </w:r>
      <w:r w:rsidRPr="00F3760D">
        <w:t>Steny Hoyer, the number-two Democrat in the House, dismissed concerns that the delay would leave Democrats vulnerable to a summer of attacks from Republicans that they will be voting "for Iran" if they back Obama.</w:t>
      </w:r>
      <w:r>
        <w:t xml:space="preserve"> </w:t>
      </w:r>
      <w:r w:rsidRPr="00F3760D">
        <w:t>"I'm not sure that it's politically disadvantageous to members," he told reporters. "I think the American public may well agree with the president on this."</w:t>
      </w:r>
      <w:r>
        <w:t xml:space="preserve"> </w:t>
      </w:r>
      <w:r w:rsidRPr="00D37669">
        <w:rPr>
          <w:u w:val="single"/>
        </w:rPr>
        <w:t>Both parties acknowledged that the debate will not end this year</w:t>
      </w:r>
      <w:r w:rsidRPr="00F3760D">
        <w:t>. Some lawmakers have discussed imposing more sanctions over Iran's human rights record or for supporting terrorism.</w:t>
      </w:r>
      <w:r>
        <w:t xml:space="preserve"> </w:t>
      </w:r>
      <w:r w:rsidRPr="00F3760D">
        <w:t>The Iran Review Act requires the president to regularly certify that Tehran is adhering to terms of a deal. There is no guarantee the next president would do so. Most Republican 2016 White House hopefuls said they do not support the deal.</w:t>
      </w:r>
    </w:p>
    <w:p w14:paraId="69111EFA" w14:textId="77777777" w:rsidR="000C3048" w:rsidRDefault="000C3048" w:rsidP="000C3048">
      <w:pPr>
        <w:pStyle w:val="Heading4"/>
      </w:pPr>
      <w:r>
        <w:t>Will pass – can’t override veto</w:t>
      </w:r>
    </w:p>
    <w:p w14:paraId="50DE4053" w14:textId="77777777" w:rsidR="000C3048" w:rsidRDefault="000C3048" w:rsidP="000C3048">
      <w:r w:rsidRPr="00FA1E87">
        <w:rPr>
          <w:rStyle w:val="StyleStyleBold12pt"/>
        </w:rPr>
        <w:t>Davis 7/14</w:t>
      </w:r>
      <w:r>
        <w:t xml:space="preserve">/15 (Susan, writer at USA Today, “Congress Unlikely to block Iran deal”, </w:t>
      </w:r>
      <w:r w:rsidRPr="00FA1E87">
        <w:t>http://www.usatoday.com/story/news/politics/2015/07/14/congress-iran-deal/30125885/</w:t>
      </w:r>
      <w:r>
        <w:t>)//BW</w:t>
      </w:r>
    </w:p>
    <w:p w14:paraId="79569261" w14:textId="77777777" w:rsidR="000C3048" w:rsidRDefault="000C3048" w:rsidP="000C3048">
      <w:pPr>
        <w:rPr>
          <w:sz w:val="16"/>
        </w:rPr>
      </w:pPr>
      <w:r w:rsidRPr="00D342E4">
        <w:rPr>
          <w:rStyle w:val="StyleBoldUnderline"/>
        </w:rPr>
        <w:t>Congressional skeptics of the Iran nuclear deal said lawmakers would thoroughly vet the agreement, but Congress is unlikely to find a veto-proof majority necessary to block the dea</w:t>
      </w:r>
      <w:r w:rsidRPr="00956146">
        <w:rPr>
          <w:sz w:val="16"/>
        </w:rPr>
        <w:t>l. "I want to read the agreement in detail and fully understand it, but I begin from a place of deep skepticism that the deal actually meets the goal of preventing Iran from obtaining a nuclear weapon," said Senate Foreign Relations Chairman Bob Corker, R-Tenn. Iran, world powers reach landmark nuclear agreement "In the coming days, Congress will need to scrutinize this deal and answer whether implementing the agreement is worth dismantling our painstakingly-constructed sanctions regime that took more than a decade to establish," Corker added. The Tennessee senator led the effort to pass a law earlier this year that gave Congress an enhanced oversight role in the event a deal was reached. The law provides a 60-day review period after lawmakers receive the terms of the agreement to hold hearings and examine the fine print. Congress can then vote on a resolution that approves or disapproves of the deal, or they can do nothing at all. Corker told reporters Tuesday that hearings will take place prior to the August recess and a vote would happen in September</w:t>
      </w:r>
      <w:r w:rsidRPr="00D342E4">
        <w:rPr>
          <w:rStyle w:val="StyleBoldUnderline"/>
        </w:rPr>
        <w:t>. If Congress were to pass a resolution seeking to block the deal, President Obama said Tuesday he would veto it. Opponents would then need a veto-proof, two-thirds majority in both chambers to override — a scenario that seems unlikely today as top Democrats issued early statements of support</w:t>
      </w:r>
      <w:r w:rsidRPr="00956146">
        <w:rPr>
          <w:sz w:val="16"/>
        </w:rPr>
        <w:t>.</w:t>
      </w:r>
    </w:p>
    <w:p w14:paraId="093A9877" w14:textId="77777777" w:rsidR="000C3048" w:rsidRDefault="000C3048" w:rsidP="000C3048">
      <w:pPr>
        <w:pStyle w:val="Heading3"/>
      </w:pPr>
      <w:r>
        <w:lastRenderedPageBreak/>
        <w:t>CP Unpopular</w:t>
      </w:r>
    </w:p>
    <w:p w14:paraId="27F7BF36" w14:textId="77777777" w:rsidR="000C3048" w:rsidRDefault="000C3048" w:rsidP="000C3048">
      <w:pPr>
        <w:pStyle w:val="Heading4"/>
      </w:pPr>
      <w:r>
        <w:t>Curtailment of Domestic Drones is unpopular</w:t>
      </w:r>
    </w:p>
    <w:p w14:paraId="666F3403" w14:textId="77777777" w:rsidR="000C3048" w:rsidRDefault="000C3048" w:rsidP="000C3048">
      <w:r w:rsidRPr="008E1891">
        <w:rPr>
          <w:rStyle w:val="StyleStyleBold12pt"/>
        </w:rPr>
        <w:t xml:space="preserve">Antle 13 </w:t>
      </w:r>
      <w:r w:rsidRPr="00C86E0E">
        <w:t>(</w:t>
      </w:r>
      <w:hyperlink r:id="rId12" w:history="1">
        <w:r w:rsidRPr="001E066A">
          <w:rPr>
            <w:rStyle w:val="Hyperlink"/>
          </w:rPr>
          <w:t>http://www.theamericanconservative.com/articles/the-drone-consensus313/</w:t>
        </w:r>
      </w:hyperlink>
      <w:r>
        <w:t>, Congress Goes Bipartisan—Against Civil Liberties, W. James Antle III, editor of the Daily Caller News Foundation and senior editor at The American Spectator, and the author of Devouring Freedom: Can Big Government Ever Be Stopped?, March 4, 2013)</w:t>
      </w:r>
    </w:p>
    <w:p w14:paraId="532B362C" w14:textId="77777777" w:rsidR="000C3048" w:rsidRDefault="000C3048" w:rsidP="000C3048">
      <w:r w:rsidRPr="00C86E0E">
        <w:t>Civil liberties are theoretically a bipartisan concern. Conservative Republicans who don’t like Obamacare’s “death panels” should be outraged by presidential kill lists. Liberal Democrats who defend due process ought to be offended by secret surveillance law. Protectors of the First and Second Amendments should have a high regard for the Fourth, Fifth, and Sixth.</w:t>
      </w:r>
      <w:r>
        <w:t xml:space="preserve"> </w:t>
      </w:r>
      <w:r w:rsidRPr="00C86E0E">
        <w:t>Yet restricting civil liberties is what actually commands bipartisan support in Washington. The same Congress that barely averted the fiscal cliff swiftly passed extensions of warrantless wiretapping and indefinite detention, assuring Americans that only the bad guys will be affected but evincing little interest in establishing whether this is really the case.</w:t>
      </w:r>
      <w:r>
        <w:t xml:space="preserve"> </w:t>
      </w:r>
      <w:r w:rsidRPr="00C86E0E">
        <w:rPr>
          <w:rStyle w:val="StyleBoldUnderline"/>
        </w:rPr>
        <w:t>The same Congress that failed to come up with an agreement to avoid sequestration appears to have bipartisan majorities in favor of profligate drone use at home and abroad</w:t>
      </w:r>
      <w:r w:rsidRPr="00C86E0E">
        <w:t>. Lawmakers are generally less exercised about the confirmation of likely CIA chief John Brennan than Defense Secretary Chuck Hagel.</w:t>
      </w:r>
      <w:r>
        <w:t xml:space="preserve"> </w:t>
      </w:r>
      <w:r w:rsidRPr="00C86E0E">
        <w:t xml:space="preserve">At the very time it appears Washington is so dysfunctional that the two parties cannot get anything done, </w:t>
      </w:r>
      <w:r w:rsidRPr="00A85055">
        <w:rPr>
          <w:rStyle w:val="StyleBoldUnderline"/>
        </w:rPr>
        <w:t xml:space="preserve">Democrats and Republicans cooperate regularly—when it it comes to jailing, spying on, and meting out extrajudicial punishments in ways that on their face contradict the Bill of Rights. Senate Majority Leader Harry Reid </w:t>
      </w:r>
      <w:hyperlink r:id="rId13" w:history="1">
        <w:r w:rsidRPr="00A85055">
          <w:rPr>
            <w:rStyle w:val="StyleBoldUnderline"/>
          </w:rPr>
          <w:t>argued</w:t>
        </w:r>
      </w:hyperlink>
      <w:r w:rsidRPr="00A85055">
        <w:rPr>
          <w:rStyle w:val="StyleBoldUnderline"/>
        </w:rPr>
        <w:t xml:space="preserve"> that preserving the Bush administration’s national surveillance program—now for the benefit of the Obama administration—was more important than Christmas. </w:t>
      </w:r>
      <w:r w:rsidRPr="00C86E0E">
        <w:t>Republican Sen. Saxby Chambliss didn’t even want any amendments.</w:t>
      </w:r>
      <w:r>
        <w:t xml:space="preserve"> </w:t>
      </w:r>
      <w:r w:rsidRPr="00A85055">
        <w:rPr>
          <w:rStyle w:val="StyleBoldUnderline"/>
        </w:rPr>
        <w:t xml:space="preserve">The Senate </w:t>
      </w:r>
      <w:hyperlink r:id="rId14" w:history="1">
        <w:r w:rsidRPr="00A85055">
          <w:rPr>
            <w:rStyle w:val="StyleBoldUnderline"/>
          </w:rPr>
          <w:t>overwhelmingly rejected</w:t>
        </w:r>
      </w:hyperlink>
      <w:r w:rsidRPr="00A85055">
        <w:rPr>
          <w:rStyle w:val="StyleBoldUnderline"/>
        </w:rPr>
        <w:t xml:space="preserve"> an amendment that would apply the same protections against unlawful search and seizure to emails and text messages that already exist for letters, phone calls, and presumably the carrier pigeo</w:t>
      </w:r>
      <w:r w:rsidRPr="00C86E0E">
        <w:t>n.</w:t>
      </w:r>
      <w:r>
        <w:t xml:space="preserve"> </w:t>
      </w:r>
      <w:r w:rsidRPr="00C86E0E">
        <w:t xml:space="preserve">Despite deep divisions over taxes and domestic spending, </w:t>
      </w:r>
      <w:r w:rsidRPr="00A85055">
        <w:rPr>
          <w:rStyle w:val="StyleBoldUnderline"/>
        </w:rPr>
        <w:t>members of both parties tend to sing from the same song sheet about the Patriot Act, the National Defense Authorization Act, and the Foreign Intelligence Surveillance Act amendments</w:t>
      </w:r>
      <w:r w:rsidRPr="00C86E0E">
        <w:t>.</w:t>
      </w:r>
      <w:r>
        <w:t xml:space="preserve"> </w:t>
      </w:r>
      <w:r w:rsidRPr="00C86E0E">
        <w:t>So much for the Democrats’ bedrock belief in the right to privacy or Republicans’ convictions about limited government.</w:t>
      </w:r>
      <w:r>
        <w:t xml:space="preserve"> </w:t>
      </w:r>
      <w:r w:rsidRPr="00C86E0E">
        <w:t>Civil libertarians are currently a rump caucus in both parties. But they are at least starting to work together. In fact, a critical mass of legislators</w:t>
      </w:r>
      <w:r>
        <w:t xml:space="preserve"> </w:t>
      </w:r>
      <w:hyperlink r:id="rId15" w:history="1">
        <w:r w:rsidRPr="00C86E0E">
          <w:rPr>
            <w:rStyle w:val="Hyperlink"/>
          </w:rPr>
          <w:t>seeks</w:t>
        </w:r>
      </w:hyperlink>
      <w:r>
        <w:t xml:space="preserve"> </w:t>
      </w:r>
      <w:r w:rsidRPr="00C86E0E">
        <w:t>to use this week’s Brennan vote to extract additional drone memos from the Obama administration.</w:t>
      </w:r>
      <w:r>
        <w:t xml:space="preserve"> </w:t>
      </w:r>
      <w:r w:rsidRPr="00C86E0E">
        <w:t>More promisingly, liberal Democrats like Sen. Ron Wyden of Oregon and Sen. Mark Udall of Colorado have been teaming up with such conservative Republicans as Sen. Rand Paul of Kentucky and Sen. Mike Lee of Utah, seeking to impose real checks on powers the federal government acquired to fight the war on terror—a conflict with no real boundaries or identifiable endpoint.</w:t>
      </w:r>
      <w:r>
        <w:t xml:space="preserve"> </w:t>
      </w:r>
      <w:r w:rsidRPr="00C86E0E">
        <w:t>The core purpose of the Constitution is to balance the powers necessary for the federal government to protect the United States with the need to erect institutional barriers to protect against the abuse of those powers. But in emergencies, constitutional restraints often go out the window and it is difficult to restore them after the fact.</w:t>
      </w:r>
      <w:r>
        <w:t xml:space="preserve"> </w:t>
      </w:r>
      <w:r w:rsidRPr="00C86E0E">
        <w:t>This is especially true when there is no transparency or public accountability. Many details about national surveillance, extraordinary rendition, and even the spending habits of intelligence agencies remain state secrets.</w:t>
      </w:r>
      <w:r>
        <w:t xml:space="preserve"> </w:t>
      </w:r>
      <w:r w:rsidRPr="00C86E0E">
        <w:t xml:space="preserve">Some level of secrecy is undoubtedly necessary to preserve national security. But giving federal officials sweeping, routinely exercised powers without sunlight or scrutiny is an invitation to abuse. </w:t>
      </w:r>
      <w:r w:rsidRPr="00C86E0E">
        <w:lastRenderedPageBreak/>
        <w:t>That’s why having even a small group of senators pressing for public information is important.</w:t>
      </w:r>
      <w:r>
        <w:t xml:space="preserve"> </w:t>
      </w:r>
      <w:r w:rsidRPr="00C86E0E">
        <w:t>Eli Lake</w:t>
      </w:r>
      <w:r>
        <w:t xml:space="preserve"> </w:t>
      </w:r>
      <w:hyperlink r:id="rId16" w:history="1">
        <w:r w:rsidRPr="00C86E0E">
          <w:rPr>
            <w:rStyle w:val="Hyperlink"/>
          </w:rPr>
          <w:t>noted</w:t>
        </w:r>
      </w:hyperlink>
      <w:r>
        <w:t xml:space="preserve"> </w:t>
      </w:r>
      <w:r w:rsidRPr="00C86E0E">
        <w:t>in The Daily Beast,</w:t>
      </w:r>
      <w:r>
        <w:t xml:space="preserve"> </w:t>
      </w:r>
      <w:r w:rsidRPr="00C86E0E">
        <w:t>“[A]t a moment when inter-party cooperation is almost nonexistent in Washington, any bipartisan alliance—especially one that includes some of DC’s most committed ideological opposites—is both unusual and noteworthy.”</w:t>
      </w:r>
      <w:r>
        <w:t xml:space="preserve"> </w:t>
      </w:r>
      <w:r w:rsidRPr="00C86E0E">
        <w:t>Lake was referring to the bipartisan alliance between civil libertarian-leaning senators like Paul and Wyden. But until they make legislative inroads, the more usual and less noteworthy bipartisan alliance will be the one that exists between John Yoo and the Obama administration, united by a predilection for virtually unchecked executive power.</w:t>
      </w:r>
    </w:p>
    <w:p w14:paraId="1F331345" w14:textId="77777777" w:rsidR="00BC4ACA" w:rsidRDefault="00BC4ACA" w:rsidP="000C3048"/>
    <w:p w14:paraId="438F7FF4" w14:textId="77777777" w:rsidR="00BC4ACA" w:rsidRDefault="00BC4ACA" w:rsidP="00BC4ACA">
      <w:pPr>
        <w:pStyle w:val="Heading4"/>
      </w:pPr>
      <w:r>
        <w:t>Plan’s controversial—differing regulatory stances, strong lobbies</w:t>
      </w:r>
    </w:p>
    <w:p w14:paraId="732C9EB6" w14:textId="77777777" w:rsidR="00BC4ACA" w:rsidRPr="002A7D9C" w:rsidRDefault="00BC4ACA" w:rsidP="00BC4ACA">
      <w:r w:rsidRPr="002A7D9C">
        <w:t xml:space="preserve">Clay </w:t>
      </w:r>
      <w:r w:rsidRPr="002A7D9C">
        <w:rPr>
          <w:rStyle w:val="StyleStyleBold12pt"/>
        </w:rPr>
        <w:t>Dillow 6/23</w:t>
      </w:r>
      <w:r>
        <w:t>, June 23, 2015, “</w:t>
      </w:r>
      <w:r w:rsidRPr="002A7D9C">
        <w:t>Is Congress' new drone safety act an innovation killer?</w:t>
      </w:r>
      <w:r>
        <w:t xml:space="preserve">,” </w:t>
      </w:r>
      <w:r w:rsidRPr="002A7D9C">
        <w:t>http://fortune.com/2015/06/23/congress-drone-safety/</w:t>
      </w:r>
    </w:p>
    <w:p w14:paraId="11D19B9D" w14:textId="77777777" w:rsidR="00BC4ACA" w:rsidRPr="005916A0" w:rsidRDefault="00BC4ACA" w:rsidP="00BC4ACA">
      <w:r w:rsidRPr="00CF7B8A">
        <w:rPr>
          <w:rStyle w:val="StyleBoldUnderline"/>
          <w:highlight w:val="cyan"/>
        </w:rPr>
        <w:t>This</w:t>
      </w:r>
      <w:r w:rsidRPr="005916A0">
        <w:rPr>
          <w:rStyle w:val="StyleBoldUnderline"/>
        </w:rPr>
        <w:t xml:space="preserve"> type of </w:t>
      </w:r>
      <w:r w:rsidRPr="00CF7B8A">
        <w:rPr>
          <w:rStyle w:val="StyleBoldUnderline"/>
          <w:highlight w:val="cyan"/>
        </w:rPr>
        <w:t>disconnect between</w:t>
      </w:r>
      <w:r w:rsidRPr="005916A0">
        <w:rPr>
          <w:rStyle w:val="StyleBoldUnderline"/>
        </w:rPr>
        <w:t xml:space="preserve"> government </w:t>
      </w:r>
      <w:r w:rsidRPr="00CF7B8A">
        <w:rPr>
          <w:rStyle w:val="StyleBoldUnderline"/>
          <w:highlight w:val="cyan"/>
        </w:rPr>
        <w:t>officials and the industry</w:t>
      </w:r>
      <w:r w:rsidRPr="005916A0">
        <w:rPr>
          <w:rStyle w:val="StyleBoldUnderline"/>
        </w:rPr>
        <w:t xml:space="preserve">, perhaps, best </w:t>
      </w:r>
      <w:r w:rsidRPr="00CF7B8A">
        <w:rPr>
          <w:rStyle w:val="StyleBoldUnderline"/>
          <w:highlight w:val="cyan"/>
        </w:rPr>
        <w:t>embodies the</w:t>
      </w:r>
      <w:r w:rsidRPr="005916A0">
        <w:rPr>
          <w:rStyle w:val="StyleBoldUnderline"/>
        </w:rPr>
        <w:t xml:space="preserve"> ongoing </w:t>
      </w:r>
      <w:r w:rsidRPr="00CF7B8A">
        <w:rPr>
          <w:rStyle w:val="StyleBoldUnderline"/>
          <w:highlight w:val="cyan"/>
        </w:rPr>
        <w:t>regulatory conflict</w:t>
      </w:r>
      <w:r w:rsidRPr="005916A0">
        <w:rPr>
          <w:rStyle w:val="StyleBoldUnderline"/>
        </w:rPr>
        <w:t xml:space="preserve"> that’s </w:t>
      </w:r>
      <w:r w:rsidRPr="00CF7B8A">
        <w:rPr>
          <w:rStyle w:val="StyleBoldUnderline"/>
          <w:highlight w:val="cyan"/>
        </w:rPr>
        <w:t>taking place in the drone industry</w:t>
      </w:r>
      <w:r w:rsidRPr="005916A0">
        <w:rPr>
          <w:rStyle w:val="StyleBoldUnderline"/>
        </w:rPr>
        <w:t xml:space="preserve"> these days.</w:t>
      </w:r>
      <w:r w:rsidRPr="005916A0">
        <w:t xml:space="preserve"> </w:t>
      </w:r>
      <w:r w:rsidRPr="00CF7B8A">
        <w:rPr>
          <w:rStyle w:val="StyleBoldUnderline"/>
          <w:highlight w:val="cyan"/>
        </w:rPr>
        <w:t>The drone industry has formed its own lobbying group, the Small UAV Coalition, which includes such deep-pocketed backers as Amazon and Google</w:t>
      </w:r>
      <w:r w:rsidRPr="005916A0">
        <w:rPr>
          <w:rStyle w:val="StyleBoldUnderline"/>
        </w:rPr>
        <w:t xml:space="preserve"> (Airware, Airmap, DJI, and 3DR are all also members) </w:t>
      </w:r>
      <w:r w:rsidRPr="00CF7B8A">
        <w:rPr>
          <w:rStyle w:val="StyleBoldUnderline"/>
          <w:highlight w:val="cyan"/>
        </w:rPr>
        <w:t>to represent its sid</w:t>
      </w:r>
      <w:r w:rsidRPr="005916A0">
        <w:rPr>
          <w:rStyle w:val="StyleBoldUnderline"/>
        </w:rPr>
        <w:t xml:space="preserve">e of the argument </w:t>
      </w:r>
      <w:r w:rsidRPr="00CF7B8A">
        <w:rPr>
          <w:rStyle w:val="StyleBoldUnderline"/>
          <w:highlight w:val="cyan"/>
        </w:rPr>
        <w:t>on Capitol Hill.</w:t>
      </w:r>
      <w:r w:rsidRPr="005916A0">
        <w:t xml:space="preserve"> How effective the industry is at pushing pro-regulation legislators like Sen. Feinstein toward a middle ground will have a lot of impact on what the future U.S. drone industry looks like.</w:t>
      </w:r>
    </w:p>
    <w:p w14:paraId="69738FDC" w14:textId="77777777" w:rsidR="00BC4ACA" w:rsidRDefault="00BC4ACA" w:rsidP="00BC4ACA">
      <w:pPr>
        <w:pStyle w:val="Heading4"/>
      </w:pPr>
      <w:r>
        <w:t>Plan controversial in congress – Drone industry lobbying</w:t>
      </w:r>
    </w:p>
    <w:p w14:paraId="1162D58C" w14:textId="77777777" w:rsidR="00BC4ACA" w:rsidRDefault="00BC4ACA" w:rsidP="00BC4ACA">
      <w:r>
        <w:t xml:space="preserve">James </w:t>
      </w:r>
      <w:r w:rsidRPr="00245EBE">
        <w:rPr>
          <w:rStyle w:val="StyleStyleBold12pt"/>
        </w:rPr>
        <w:t>Rogers 6/17</w:t>
      </w:r>
      <w:r>
        <w:t xml:space="preserve">, </w:t>
      </w:r>
      <w:r w:rsidRPr="00245EBE">
        <w:t>Bachelor of Arts</w:t>
      </w:r>
      <w:r>
        <w:t xml:space="preserve"> from University of Leeds, “</w:t>
      </w:r>
      <w:r w:rsidRPr="00245EBE">
        <w:t>Industry group urges Congress to support expanded drone use</w:t>
      </w:r>
      <w:r>
        <w:t xml:space="preserve">”, 6/17/15, </w:t>
      </w:r>
      <w:r>
        <w:rPr>
          <w:i/>
        </w:rPr>
        <w:t>Fox News</w:t>
      </w:r>
      <w:r>
        <w:t xml:space="preserve">, </w:t>
      </w:r>
      <w:hyperlink r:id="rId17" w:history="1">
        <w:r w:rsidRPr="00C04704">
          <w:rPr>
            <w:rStyle w:val="Hyperlink"/>
          </w:rPr>
          <w:t>http://www.foxnews.com/tech/2015/06/17/industry-group-urges-congress-to-support-expanded-drone-use/</w:t>
        </w:r>
      </w:hyperlink>
    </w:p>
    <w:p w14:paraId="17A7218C" w14:textId="77777777" w:rsidR="00BC4ACA" w:rsidRDefault="00BC4ACA" w:rsidP="00BC4ACA"/>
    <w:p w14:paraId="01BEA87E" w14:textId="77777777" w:rsidR="00BC4ACA" w:rsidRDefault="00BC4ACA" w:rsidP="00BC4ACA">
      <w:r w:rsidRPr="00245EBE">
        <w:rPr>
          <w:b/>
          <w:u w:val="single"/>
        </w:rPr>
        <w:t xml:space="preserve">A </w:t>
      </w:r>
      <w:r w:rsidRPr="007E3BA8">
        <w:rPr>
          <w:b/>
          <w:highlight w:val="cyan"/>
          <w:u w:val="single"/>
        </w:rPr>
        <w:t>key drone industry</w:t>
      </w:r>
      <w:r w:rsidRPr="00245EBE">
        <w:rPr>
          <w:b/>
          <w:u w:val="single"/>
        </w:rPr>
        <w:t xml:space="preserve"> group </w:t>
      </w:r>
      <w:r w:rsidRPr="007E3BA8">
        <w:rPr>
          <w:b/>
          <w:highlight w:val="cyan"/>
          <w:u w:val="single"/>
        </w:rPr>
        <w:t>called</w:t>
      </w:r>
      <w:r w:rsidRPr="00245EBE">
        <w:rPr>
          <w:b/>
          <w:u w:val="single"/>
        </w:rPr>
        <w:t xml:space="preserve"> on </w:t>
      </w:r>
      <w:r w:rsidRPr="007E3BA8">
        <w:rPr>
          <w:b/>
          <w:highlight w:val="cyan"/>
          <w:u w:val="single"/>
        </w:rPr>
        <w:t>Congress</w:t>
      </w:r>
      <w:r w:rsidRPr="00245EBE">
        <w:rPr>
          <w:b/>
          <w:u w:val="single"/>
        </w:rPr>
        <w:t xml:space="preserve"> </w:t>
      </w:r>
      <w:r w:rsidRPr="007E3BA8">
        <w:rPr>
          <w:b/>
          <w:highlight w:val="cyan"/>
          <w:u w:val="single"/>
        </w:rPr>
        <w:t>to</w:t>
      </w:r>
      <w:r w:rsidRPr="00245EBE">
        <w:rPr>
          <w:b/>
          <w:u w:val="single"/>
        </w:rPr>
        <w:t xml:space="preserve"> </w:t>
      </w:r>
      <w:r w:rsidRPr="007E3BA8">
        <w:rPr>
          <w:b/>
          <w:highlight w:val="cyan"/>
          <w:u w:val="single"/>
        </w:rPr>
        <w:t>support</w:t>
      </w:r>
      <w:r w:rsidRPr="00245EBE">
        <w:rPr>
          <w:b/>
          <w:u w:val="single"/>
        </w:rPr>
        <w:t xml:space="preserve"> expanded </w:t>
      </w:r>
      <w:r w:rsidRPr="007E3BA8">
        <w:rPr>
          <w:b/>
          <w:highlight w:val="cyan"/>
          <w:u w:val="single"/>
        </w:rPr>
        <w:t>use</w:t>
      </w:r>
      <w:r w:rsidRPr="00245EBE">
        <w:rPr>
          <w:b/>
          <w:u w:val="single"/>
        </w:rPr>
        <w:t xml:space="preserve"> </w:t>
      </w:r>
      <w:r w:rsidRPr="007E3BA8">
        <w:rPr>
          <w:b/>
          <w:highlight w:val="cyan"/>
          <w:u w:val="single"/>
        </w:rPr>
        <w:t>of</w:t>
      </w:r>
      <w:r w:rsidRPr="00245EBE">
        <w:rPr>
          <w:b/>
          <w:u w:val="single"/>
        </w:rPr>
        <w:t xml:space="preserve"> the controversial </w:t>
      </w:r>
      <w:r w:rsidRPr="007E3BA8">
        <w:rPr>
          <w:b/>
          <w:highlight w:val="cyan"/>
          <w:u w:val="single"/>
        </w:rPr>
        <w:t>technology</w:t>
      </w:r>
      <w:r w:rsidRPr="00245EBE">
        <w:rPr>
          <w:b/>
          <w:u w:val="single"/>
        </w:rPr>
        <w:t xml:space="preserve"> </w:t>
      </w:r>
      <w:r w:rsidRPr="007E3BA8">
        <w:rPr>
          <w:b/>
          <w:highlight w:val="cyan"/>
          <w:u w:val="single"/>
        </w:rPr>
        <w:t>during</w:t>
      </w:r>
      <w:r w:rsidRPr="00245EBE">
        <w:rPr>
          <w:b/>
          <w:u w:val="single"/>
        </w:rPr>
        <w:t xml:space="preserve"> </w:t>
      </w:r>
      <w:r w:rsidRPr="007E3BA8">
        <w:rPr>
          <w:b/>
          <w:highlight w:val="cyan"/>
          <w:u w:val="single"/>
        </w:rPr>
        <w:t>testimony</w:t>
      </w:r>
      <w:r w:rsidRPr="00245EBE">
        <w:rPr>
          <w:b/>
          <w:u w:val="single"/>
        </w:rPr>
        <w:t xml:space="preserve"> </w:t>
      </w:r>
      <w:r w:rsidRPr="007E3BA8">
        <w:rPr>
          <w:b/>
          <w:highlight w:val="cyan"/>
          <w:u w:val="single"/>
        </w:rPr>
        <w:t>to</w:t>
      </w:r>
      <w:r w:rsidRPr="00245EBE">
        <w:rPr>
          <w:b/>
          <w:u w:val="single"/>
        </w:rPr>
        <w:t xml:space="preserve"> the </w:t>
      </w:r>
      <w:r w:rsidRPr="007E3BA8">
        <w:rPr>
          <w:b/>
          <w:highlight w:val="cyan"/>
          <w:u w:val="single"/>
        </w:rPr>
        <w:t>House</w:t>
      </w:r>
      <w:r w:rsidRPr="00245EBE">
        <w:rPr>
          <w:b/>
          <w:u w:val="single"/>
        </w:rPr>
        <w:t xml:space="preserve"> </w:t>
      </w:r>
      <w:r w:rsidRPr="007E3BA8">
        <w:rPr>
          <w:b/>
          <w:highlight w:val="cyan"/>
          <w:u w:val="single"/>
        </w:rPr>
        <w:t>Oversight</w:t>
      </w:r>
      <w:r w:rsidRPr="00245EBE">
        <w:rPr>
          <w:b/>
          <w:u w:val="single"/>
        </w:rPr>
        <w:t xml:space="preserve"> and Government </w:t>
      </w:r>
      <w:r w:rsidRPr="007E3BA8">
        <w:rPr>
          <w:b/>
          <w:highlight w:val="cyan"/>
          <w:u w:val="single"/>
        </w:rPr>
        <w:t>Reform</w:t>
      </w:r>
      <w:r w:rsidRPr="00245EBE">
        <w:rPr>
          <w:b/>
          <w:u w:val="single"/>
        </w:rPr>
        <w:t xml:space="preserve"> </w:t>
      </w:r>
      <w:r w:rsidRPr="007E3BA8">
        <w:rPr>
          <w:b/>
          <w:highlight w:val="cyan"/>
          <w:u w:val="single"/>
        </w:rPr>
        <w:t>Committee</w:t>
      </w:r>
      <w:r>
        <w:t xml:space="preserve"> Wednesday. </w:t>
      </w:r>
      <w:r w:rsidRPr="00245EBE">
        <w:rPr>
          <w:b/>
          <w:u w:val="single"/>
        </w:rPr>
        <w:t>The</w:t>
      </w:r>
      <w:r>
        <w:t xml:space="preserve"> Association for Unmanned Vehicle Systems International (</w:t>
      </w:r>
      <w:r w:rsidRPr="00245EBE">
        <w:rPr>
          <w:b/>
          <w:u w:val="single"/>
        </w:rPr>
        <w:t>AUVSI) noted that the F</w:t>
      </w:r>
      <w:r>
        <w:t xml:space="preserve">ederal </w:t>
      </w:r>
      <w:r w:rsidRPr="00245EBE">
        <w:rPr>
          <w:b/>
          <w:u w:val="single"/>
        </w:rPr>
        <w:t>A</w:t>
      </w:r>
      <w:r>
        <w:t xml:space="preserve">viation </w:t>
      </w:r>
      <w:r w:rsidRPr="00245EBE">
        <w:rPr>
          <w:b/>
          <w:u w:val="single"/>
        </w:rPr>
        <w:t>A</w:t>
      </w:r>
      <w:r>
        <w:t xml:space="preserve">dministration </w:t>
      </w:r>
      <w:r w:rsidRPr="00245EBE">
        <w:rPr>
          <w:b/>
          <w:u w:val="single"/>
        </w:rPr>
        <w:t xml:space="preserve">is working on finalizing rules for commercial and public drone use and is also granting permission for limited commercial use on a case-by-case basis. “But </w:t>
      </w:r>
      <w:r w:rsidRPr="007E3BA8">
        <w:rPr>
          <w:b/>
          <w:highlight w:val="cyan"/>
          <w:u w:val="single"/>
        </w:rPr>
        <w:t>more</w:t>
      </w:r>
      <w:r w:rsidRPr="00245EBE">
        <w:rPr>
          <w:b/>
          <w:u w:val="single"/>
        </w:rPr>
        <w:t xml:space="preserve"> </w:t>
      </w:r>
      <w:r w:rsidRPr="007E3BA8">
        <w:rPr>
          <w:b/>
          <w:highlight w:val="cyan"/>
          <w:u w:val="single"/>
        </w:rPr>
        <w:t>can and should be done</w:t>
      </w:r>
      <w:r w:rsidRPr="00245EBE">
        <w:rPr>
          <w:b/>
          <w:u w:val="single"/>
        </w:rPr>
        <w:t xml:space="preserve">,” said </w:t>
      </w:r>
      <w:r w:rsidRPr="007E3BA8">
        <w:rPr>
          <w:b/>
          <w:highlight w:val="cyan"/>
          <w:u w:val="single"/>
        </w:rPr>
        <w:t>AUVSI</w:t>
      </w:r>
      <w:r w:rsidRPr="00245EBE">
        <w:rPr>
          <w:b/>
          <w:u w:val="single"/>
        </w:rPr>
        <w:t xml:space="preserve"> </w:t>
      </w:r>
      <w:r w:rsidRPr="007E3BA8">
        <w:rPr>
          <w:b/>
          <w:highlight w:val="cyan"/>
          <w:u w:val="single"/>
        </w:rPr>
        <w:t>President</w:t>
      </w:r>
      <w:r w:rsidRPr="00245EBE">
        <w:rPr>
          <w:b/>
          <w:u w:val="single"/>
        </w:rPr>
        <w:t xml:space="preserve"> Brian </w:t>
      </w:r>
      <w:r w:rsidRPr="007E3BA8">
        <w:rPr>
          <w:b/>
          <w:highlight w:val="cyan"/>
          <w:u w:val="single"/>
        </w:rPr>
        <w:t>Wynne</w:t>
      </w:r>
      <w:r w:rsidRPr="00245EBE">
        <w:rPr>
          <w:b/>
          <w:u w:val="single"/>
        </w:rPr>
        <w:t>, in prepared testimony.</w:t>
      </w:r>
      <w:r>
        <w:t xml:space="preserve"> Wynne </w:t>
      </w:r>
      <w:r w:rsidRPr="007E3BA8">
        <w:rPr>
          <w:b/>
          <w:highlight w:val="cyan"/>
          <w:u w:val="single"/>
        </w:rPr>
        <w:t>said</w:t>
      </w:r>
      <w:r>
        <w:t xml:space="preserve"> that </w:t>
      </w:r>
      <w:r w:rsidRPr="007E3BA8">
        <w:rPr>
          <w:b/>
          <w:highlight w:val="cyan"/>
          <w:u w:val="single"/>
        </w:rPr>
        <w:t>the</w:t>
      </w:r>
      <w:r>
        <w:t xml:space="preserve"> upcoming </w:t>
      </w:r>
      <w:r w:rsidRPr="0040197A">
        <w:rPr>
          <w:b/>
          <w:u w:val="single"/>
        </w:rPr>
        <w:t xml:space="preserve">FAA reauthorization </w:t>
      </w:r>
      <w:r w:rsidRPr="007E3BA8">
        <w:rPr>
          <w:b/>
          <w:highlight w:val="cyan"/>
          <w:u w:val="single"/>
        </w:rPr>
        <w:t>bill</w:t>
      </w:r>
      <w:r w:rsidRPr="0040197A">
        <w:rPr>
          <w:b/>
          <w:u w:val="single"/>
        </w:rPr>
        <w:t xml:space="preserve"> </w:t>
      </w:r>
      <w:r w:rsidRPr="007E3BA8">
        <w:rPr>
          <w:b/>
          <w:highlight w:val="cyan"/>
          <w:u w:val="single"/>
        </w:rPr>
        <w:t>should</w:t>
      </w:r>
      <w:r w:rsidRPr="0040197A">
        <w:rPr>
          <w:b/>
          <w:u w:val="single"/>
        </w:rPr>
        <w:t xml:space="preserve"> </w:t>
      </w:r>
      <w:r w:rsidRPr="007E3BA8">
        <w:rPr>
          <w:b/>
          <w:highlight w:val="cyan"/>
          <w:u w:val="single"/>
        </w:rPr>
        <w:t>focus</w:t>
      </w:r>
      <w:r w:rsidRPr="0040197A">
        <w:rPr>
          <w:b/>
          <w:u w:val="single"/>
        </w:rPr>
        <w:t xml:space="preserve"> on two key areas – </w:t>
      </w:r>
      <w:r w:rsidRPr="007E3BA8">
        <w:rPr>
          <w:b/>
          <w:highlight w:val="cyan"/>
          <w:u w:val="single"/>
        </w:rPr>
        <w:t>accelerating</w:t>
      </w:r>
      <w:r w:rsidRPr="0040197A">
        <w:rPr>
          <w:b/>
          <w:u w:val="single"/>
        </w:rPr>
        <w:t xml:space="preserve"> the safe </w:t>
      </w:r>
      <w:r w:rsidRPr="007E3BA8">
        <w:rPr>
          <w:b/>
          <w:highlight w:val="cyan"/>
          <w:u w:val="single"/>
        </w:rPr>
        <w:t>commercial</w:t>
      </w:r>
      <w:r w:rsidRPr="0040197A">
        <w:rPr>
          <w:b/>
          <w:u w:val="single"/>
        </w:rPr>
        <w:t xml:space="preserve"> </w:t>
      </w:r>
      <w:r w:rsidRPr="007E3BA8">
        <w:rPr>
          <w:b/>
          <w:highlight w:val="cyan"/>
          <w:u w:val="single"/>
        </w:rPr>
        <w:t>use</w:t>
      </w:r>
      <w:r w:rsidRPr="0040197A">
        <w:rPr>
          <w:b/>
          <w:u w:val="single"/>
        </w:rPr>
        <w:t xml:space="preserve"> of drones, also known as Unmanned Aerial Systems (</w:t>
      </w:r>
      <w:r w:rsidRPr="007E3BA8">
        <w:rPr>
          <w:b/>
          <w:highlight w:val="cyan"/>
          <w:u w:val="single"/>
        </w:rPr>
        <w:t>UAS</w:t>
      </w:r>
      <w:r w:rsidRPr="0040197A">
        <w:rPr>
          <w:b/>
          <w:u w:val="single"/>
        </w:rPr>
        <w:t xml:space="preserve">), </w:t>
      </w:r>
      <w:r w:rsidRPr="007E3BA8">
        <w:rPr>
          <w:b/>
          <w:highlight w:val="cyan"/>
          <w:u w:val="single"/>
        </w:rPr>
        <w:t>and</w:t>
      </w:r>
      <w:r w:rsidRPr="0040197A">
        <w:rPr>
          <w:b/>
          <w:u w:val="single"/>
        </w:rPr>
        <w:t xml:space="preserve"> </w:t>
      </w:r>
      <w:r w:rsidRPr="007E3BA8">
        <w:rPr>
          <w:b/>
          <w:highlight w:val="cyan"/>
          <w:u w:val="single"/>
        </w:rPr>
        <w:t>expanding</w:t>
      </w:r>
      <w:r w:rsidRPr="0040197A">
        <w:rPr>
          <w:b/>
          <w:u w:val="single"/>
        </w:rPr>
        <w:t xml:space="preserve"> </w:t>
      </w:r>
      <w:r w:rsidRPr="007E3BA8">
        <w:rPr>
          <w:b/>
          <w:highlight w:val="cyan"/>
          <w:u w:val="single"/>
        </w:rPr>
        <w:t>research</w:t>
      </w:r>
      <w:r w:rsidRPr="0040197A">
        <w:rPr>
          <w:b/>
          <w:u w:val="single"/>
        </w:rPr>
        <w:t xml:space="preserve"> efforts. </w:t>
      </w:r>
      <w:r w:rsidRPr="007E3BA8">
        <w:rPr>
          <w:b/>
          <w:highlight w:val="cyan"/>
          <w:u w:val="single"/>
        </w:rPr>
        <w:t>The</w:t>
      </w:r>
      <w:r w:rsidRPr="0040197A">
        <w:rPr>
          <w:b/>
          <w:u w:val="single"/>
        </w:rPr>
        <w:t xml:space="preserve"> FAA’s </w:t>
      </w:r>
      <w:r w:rsidRPr="007E3BA8">
        <w:rPr>
          <w:b/>
          <w:highlight w:val="cyan"/>
          <w:u w:val="single"/>
        </w:rPr>
        <w:t>current</w:t>
      </w:r>
      <w:r w:rsidRPr="0040197A">
        <w:rPr>
          <w:b/>
          <w:u w:val="single"/>
        </w:rPr>
        <w:t xml:space="preserve"> authorization </w:t>
      </w:r>
      <w:r w:rsidRPr="007E3BA8">
        <w:rPr>
          <w:b/>
          <w:highlight w:val="cyan"/>
          <w:u w:val="single"/>
        </w:rPr>
        <w:t>bill expires Sept. 30</w:t>
      </w:r>
      <w:r w:rsidRPr="0040197A">
        <w:rPr>
          <w:b/>
          <w:u w:val="single"/>
        </w:rPr>
        <w:t xml:space="preserve">, 2015. The </w:t>
      </w:r>
      <w:r w:rsidRPr="007E3BA8">
        <w:rPr>
          <w:b/>
          <w:highlight w:val="cyan"/>
          <w:u w:val="single"/>
        </w:rPr>
        <w:t>FAA</w:t>
      </w:r>
      <w:r w:rsidRPr="0040197A">
        <w:rPr>
          <w:b/>
          <w:u w:val="single"/>
        </w:rPr>
        <w:t xml:space="preserve"> proposed </w:t>
      </w:r>
      <w:r w:rsidRPr="007E3BA8">
        <w:rPr>
          <w:b/>
          <w:highlight w:val="cyan"/>
          <w:u w:val="single"/>
        </w:rPr>
        <w:t>rules</w:t>
      </w:r>
      <w:r w:rsidRPr="0040197A">
        <w:rPr>
          <w:b/>
          <w:u w:val="single"/>
        </w:rPr>
        <w:t xml:space="preserve"> in February that </w:t>
      </w:r>
      <w:r w:rsidRPr="007E3BA8">
        <w:rPr>
          <w:b/>
          <w:highlight w:val="cyan"/>
          <w:u w:val="single"/>
        </w:rPr>
        <w:t>would</w:t>
      </w:r>
      <w:r w:rsidRPr="0040197A">
        <w:rPr>
          <w:b/>
          <w:u w:val="single"/>
        </w:rPr>
        <w:t xml:space="preserve"> severely </w:t>
      </w:r>
      <w:r w:rsidRPr="007E3BA8">
        <w:rPr>
          <w:b/>
          <w:highlight w:val="cyan"/>
          <w:u w:val="single"/>
        </w:rPr>
        <w:t>restrict</w:t>
      </w:r>
      <w:r w:rsidRPr="0040197A">
        <w:rPr>
          <w:b/>
          <w:u w:val="single"/>
        </w:rPr>
        <w:t xml:space="preserve"> the </w:t>
      </w:r>
      <w:r w:rsidRPr="007E3BA8">
        <w:rPr>
          <w:b/>
          <w:highlight w:val="cyan"/>
          <w:u w:val="single"/>
        </w:rPr>
        <w:t>use of</w:t>
      </w:r>
      <w:r w:rsidRPr="0040197A">
        <w:rPr>
          <w:b/>
          <w:u w:val="single"/>
        </w:rPr>
        <w:t xml:space="preserve"> </w:t>
      </w:r>
      <w:r w:rsidRPr="007E3BA8">
        <w:rPr>
          <w:b/>
          <w:highlight w:val="cyan"/>
          <w:u w:val="single"/>
        </w:rPr>
        <w:t>commercial</w:t>
      </w:r>
      <w:r w:rsidRPr="0040197A">
        <w:rPr>
          <w:b/>
          <w:u w:val="single"/>
        </w:rPr>
        <w:t xml:space="preserve"> </w:t>
      </w:r>
      <w:r w:rsidRPr="007E3BA8">
        <w:rPr>
          <w:b/>
          <w:highlight w:val="cyan"/>
          <w:u w:val="single"/>
        </w:rPr>
        <w:t>drones</w:t>
      </w:r>
      <w:r w:rsidRPr="0040197A">
        <w:rPr>
          <w:b/>
          <w:u w:val="single"/>
        </w:rPr>
        <w:t>.</w:t>
      </w:r>
      <w:r>
        <w:t xml:space="preserve"> The proposed rules would require operators to keep commercial drones within eyesight at all times, which significantly limits the distance they can fly. Last month the FAA also unveiled its Pathfinder program, which will study how drones are used for newsgathering, as well as in the agriculture and transport industries. “We need to permit expanded uses that pose no additional risk to the airspace system,” said Wynne, in his testimony. “Whether within the context of the rule, through the reauthorization or by other means, we need to allow for beyond-visual-line-of-sight, nighttime operations and operations over congested areas. Otherwise we risk stunting a still-nascent industry.”</w:t>
      </w:r>
    </w:p>
    <w:p w14:paraId="0A5298D5" w14:textId="77777777" w:rsidR="00BC4ACA" w:rsidRDefault="00BC4ACA" w:rsidP="00BC4ACA"/>
    <w:p w14:paraId="1DBDD98F" w14:textId="77777777" w:rsidR="00BC4ACA" w:rsidRDefault="00BC4ACA" w:rsidP="00BC4ACA">
      <w:pPr>
        <w:pStyle w:val="Heading4"/>
      </w:pPr>
      <w:r>
        <w:t xml:space="preserve">Plan extremely controversial ---- fear of terrorist attack by drone use --- held press conference to try discourage use --- I can’t believe this is actually true </w:t>
      </w:r>
    </w:p>
    <w:p w14:paraId="174FF392" w14:textId="77777777" w:rsidR="00BC4ACA" w:rsidRDefault="00BC4ACA" w:rsidP="00BC4ACA">
      <w:r>
        <w:t xml:space="preserve">Kevin </w:t>
      </w:r>
      <w:r w:rsidRPr="00AF5874">
        <w:rPr>
          <w:rStyle w:val="StyleStyleBold12pt"/>
        </w:rPr>
        <w:t>Poulsen 15</w:t>
      </w:r>
      <w:r>
        <w:t xml:space="preserve">, contributing editor at WIRED </w:t>
      </w:r>
      <w:r w:rsidRPr="00AF5874">
        <w:t>and author of Kingpin</w:t>
      </w:r>
      <w:r w:rsidRPr="00AF5874">
        <w:rPr>
          <w:i/>
        </w:rPr>
        <w:t>: How One Hacker Took Over the Billion-Dollar Cybercrime Underground</w:t>
      </w:r>
      <w:r>
        <w:t>, “</w:t>
      </w:r>
      <w:r w:rsidRPr="00AF5874">
        <w:t>Why the US Government Is Terrified of Hobbyist Drones</w:t>
      </w:r>
      <w:r>
        <w:t xml:space="preserve">”, 2/5/15, </w:t>
      </w:r>
      <w:r>
        <w:rPr>
          <w:i/>
        </w:rPr>
        <w:t>Wired</w:t>
      </w:r>
      <w:r>
        <w:t xml:space="preserve">, </w:t>
      </w:r>
      <w:hyperlink r:id="rId18" w:history="1">
        <w:r w:rsidRPr="0085617C">
          <w:rPr>
            <w:rStyle w:val="Hyperlink"/>
          </w:rPr>
          <w:t>http://www.wired.com/2015/02/white-house-drone/</w:t>
        </w:r>
      </w:hyperlink>
    </w:p>
    <w:p w14:paraId="713FEE35" w14:textId="77777777" w:rsidR="00BC4ACA" w:rsidRDefault="00BC4ACA" w:rsidP="00BC4ACA"/>
    <w:p w14:paraId="3CA2585C" w14:textId="77777777" w:rsidR="00BC4ACA" w:rsidRDefault="00BC4ACA" w:rsidP="00BC4ACA">
      <w:r>
        <w:t xml:space="preserve">IF YOU WANT to understand why </w:t>
      </w:r>
      <w:r w:rsidRPr="00AF5874">
        <w:rPr>
          <w:b/>
          <w:u w:val="single"/>
        </w:rPr>
        <w:t xml:space="preserve">the </w:t>
      </w:r>
      <w:r w:rsidRPr="00AF5874">
        <w:rPr>
          <w:b/>
          <w:highlight w:val="cyan"/>
          <w:u w:val="single"/>
        </w:rPr>
        <w:t>government</w:t>
      </w:r>
      <w:r w:rsidRPr="00AF5874">
        <w:rPr>
          <w:b/>
          <w:u w:val="single"/>
        </w:rPr>
        <w:t xml:space="preserve"> </w:t>
      </w:r>
      <w:r w:rsidRPr="00AF5874">
        <w:rPr>
          <w:b/>
          <w:highlight w:val="cyan"/>
          <w:u w:val="single"/>
        </w:rPr>
        <w:t>freaked</w:t>
      </w:r>
      <w:r w:rsidRPr="00AF5874">
        <w:rPr>
          <w:b/>
          <w:u w:val="single"/>
        </w:rPr>
        <w:t xml:space="preserve"> </w:t>
      </w:r>
      <w:r w:rsidRPr="00AF5874">
        <w:rPr>
          <w:b/>
          <w:highlight w:val="cyan"/>
          <w:u w:val="single"/>
        </w:rPr>
        <w:t>out</w:t>
      </w:r>
      <w:r w:rsidRPr="00AF5874">
        <w:rPr>
          <w:b/>
          <w:u w:val="single"/>
        </w:rPr>
        <w:t xml:space="preserve"> </w:t>
      </w:r>
      <w:r w:rsidRPr="00AF5874">
        <w:rPr>
          <w:b/>
          <w:highlight w:val="cyan"/>
          <w:u w:val="single"/>
        </w:rPr>
        <w:t>when</w:t>
      </w:r>
      <w:r w:rsidRPr="00AF5874">
        <w:rPr>
          <w:b/>
          <w:u w:val="single"/>
        </w:rPr>
        <w:t xml:space="preserve"> a</w:t>
      </w:r>
      <w:r>
        <w:t xml:space="preserve"> </w:t>
      </w:r>
      <w:r w:rsidRPr="00AF5874">
        <w:t>$</w:t>
      </w:r>
      <w:r>
        <w:t>400 remote-</w:t>
      </w:r>
      <w:r w:rsidRPr="00AF5874">
        <w:rPr>
          <w:b/>
          <w:u w:val="single"/>
        </w:rPr>
        <w:t xml:space="preserve">controlled </w:t>
      </w:r>
      <w:r w:rsidRPr="00AF5874">
        <w:rPr>
          <w:b/>
          <w:highlight w:val="cyan"/>
          <w:u w:val="single"/>
        </w:rPr>
        <w:t>quadcopter</w:t>
      </w:r>
      <w:r w:rsidRPr="00AF5874">
        <w:rPr>
          <w:b/>
          <w:u w:val="single"/>
        </w:rPr>
        <w:t xml:space="preserve"> </w:t>
      </w:r>
      <w:r w:rsidRPr="00AF5874">
        <w:rPr>
          <w:b/>
          <w:highlight w:val="cyan"/>
          <w:u w:val="single"/>
        </w:rPr>
        <w:t>landed</w:t>
      </w:r>
      <w:r w:rsidRPr="00AF5874">
        <w:rPr>
          <w:b/>
          <w:u w:val="single"/>
        </w:rPr>
        <w:t xml:space="preserve"> </w:t>
      </w:r>
      <w:r w:rsidRPr="00AF5874">
        <w:rPr>
          <w:b/>
          <w:highlight w:val="cyan"/>
          <w:u w:val="single"/>
        </w:rPr>
        <w:t>on the White House</w:t>
      </w:r>
      <w:r w:rsidRPr="00AF5874">
        <w:rPr>
          <w:b/>
          <w:u w:val="single"/>
        </w:rPr>
        <w:t xml:space="preserve"> grounds</w:t>
      </w:r>
      <w:r>
        <w:t xml:space="preserve"> last week, you need to look four miles away, to a small briefing room in Arlington, Virginia. There, just </w:t>
      </w:r>
      <w:r w:rsidRPr="00AF5874">
        <w:rPr>
          <w:b/>
          <w:highlight w:val="cyan"/>
          <w:u w:val="single"/>
        </w:rPr>
        <w:t>10 days earlier</w:t>
      </w:r>
      <w:r w:rsidRPr="00AF5874">
        <w:rPr>
          <w:b/>
          <w:u w:val="single"/>
        </w:rPr>
        <w:t xml:space="preserve">, </w:t>
      </w:r>
      <w:r w:rsidRPr="00AF5874">
        <w:rPr>
          <w:b/>
          <w:highlight w:val="cyan"/>
          <w:u w:val="single"/>
        </w:rPr>
        <w:t>officials</w:t>
      </w:r>
      <w:r w:rsidRPr="00AF5874">
        <w:rPr>
          <w:b/>
          <w:u w:val="single"/>
        </w:rPr>
        <w:t xml:space="preserve"> </w:t>
      </w:r>
      <w:r w:rsidRPr="00AF5874">
        <w:rPr>
          <w:b/>
          <w:highlight w:val="cyan"/>
          <w:u w:val="single"/>
        </w:rPr>
        <w:t>from</w:t>
      </w:r>
      <w:r w:rsidRPr="00AF5874">
        <w:rPr>
          <w:b/>
          <w:u w:val="single"/>
        </w:rPr>
        <w:t xml:space="preserve"> </w:t>
      </w:r>
      <w:r w:rsidRPr="00AF5874">
        <w:rPr>
          <w:b/>
          <w:highlight w:val="cyan"/>
          <w:u w:val="single"/>
        </w:rPr>
        <w:t>the</w:t>
      </w:r>
      <w:r w:rsidRPr="00AF5874">
        <w:rPr>
          <w:b/>
          <w:u w:val="single"/>
        </w:rPr>
        <w:t xml:space="preserve"> US </w:t>
      </w:r>
      <w:r w:rsidRPr="00AF5874">
        <w:rPr>
          <w:b/>
          <w:highlight w:val="cyan"/>
          <w:u w:val="single"/>
        </w:rPr>
        <w:t>military</w:t>
      </w:r>
      <w:r w:rsidRPr="00AF5874">
        <w:rPr>
          <w:b/>
          <w:u w:val="single"/>
        </w:rPr>
        <w:t xml:space="preserve">, the </w:t>
      </w:r>
      <w:r w:rsidRPr="00AF5874">
        <w:rPr>
          <w:b/>
          <w:highlight w:val="cyan"/>
          <w:u w:val="single"/>
        </w:rPr>
        <w:t>D</w:t>
      </w:r>
      <w:r w:rsidRPr="00AF5874">
        <w:rPr>
          <w:b/>
          <w:u w:val="single"/>
        </w:rPr>
        <w:t xml:space="preserve">epartment of </w:t>
      </w:r>
      <w:r w:rsidRPr="00AF5874">
        <w:rPr>
          <w:b/>
          <w:highlight w:val="cyan"/>
          <w:u w:val="single"/>
        </w:rPr>
        <w:t>H</w:t>
      </w:r>
      <w:r w:rsidRPr="00AF5874">
        <w:rPr>
          <w:b/>
          <w:u w:val="single"/>
        </w:rPr>
        <w:t xml:space="preserve">omeland </w:t>
      </w:r>
      <w:r w:rsidRPr="00AF5874">
        <w:rPr>
          <w:b/>
          <w:highlight w:val="cyan"/>
          <w:u w:val="single"/>
        </w:rPr>
        <w:t>S</w:t>
      </w:r>
      <w:r w:rsidRPr="00AF5874">
        <w:rPr>
          <w:b/>
          <w:u w:val="single"/>
        </w:rPr>
        <w:t xml:space="preserve">ecurity, </w:t>
      </w:r>
      <w:r w:rsidRPr="00AF5874">
        <w:rPr>
          <w:b/>
          <w:highlight w:val="cyan"/>
          <w:u w:val="single"/>
        </w:rPr>
        <w:t>and</w:t>
      </w:r>
      <w:r w:rsidRPr="00AF5874">
        <w:rPr>
          <w:b/>
          <w:u w:val="single"/>
        </w:rPr>
        <w:t xml:space="preserve"> the </w:t>
      </w:r>
      <w:r w:rsidRPr="00AF5874">
        <w:rPr>
          <w:b/>
          <w:highlight w:val="cyan"/>
          <w:u w:val="single"/>
        </w:rPr>
        <w:t>FAA</w:t>
      </w:r>
      <w:r w:rsidRPr="00AF5874">
        <w:rPr>
          <w:b/>
          <w:u w:val="single"/>
        </w:rPr>
        <w:t xml:space="preserve"> </w:t>
      </w:r>
      <w:r w:rsidRPr="00AF5874">
        <w:rPr>
          <w:b/>
          <w:highlight w:val="cyan"/>
          <w:u w:val="single"/>
        </w:rPr>
        <w:t>gathered</w:t>
      </w:r>
      <w:r w:rsidRPr="00AF5874">
        <w:rPr>
          <w:b/>
          <w:u w:val="single"/>
        </w:rPr>
        <w:t xml:space="preserve"> </w:t>
      </w:r>
      <w:r w:rsidRPr="00AF5874">
        <w:rPr>
          <w:b/>
          <w:highlight w:val="cyan"/>
          <w:u w:val="single"/>
        </w:rPr>
        <w:t>for</w:t>
      </w:r>
      <w:r w:rsidRPr="00AF5874">
        <w:rPr>
          <w:b/>
          <w:u w:val="single"/>
        </w:rPr>
        <w:t xml:space="preserve"> a DHS “</w:t>
      </w:r>
      <w:r w:rsidRPr="00AF5874">
        <w:rPr>
          <w:b/>
          <w:highlight w:val="cyan"/>
          <w:u w:val="single"/>
        </w:rPr>
        <w:t>summit</w:t>
      </w:r>
      <w:r w:rsidRPr="00AF5874">
        <w:rPr>
          <w:b/>
          <w:u w:val="single"/>
        </w:rPr>
        <w:t xml:space="preserve">” </w:t>
      </w:r>
      <w:r w:rsidRPr="00AF5874">
        <w:rPr>
          <w:b/>
          <w:highlight w:val="cyan"/>
          <w:u w:val="single"/>
        </w:rPr>
        <w:t>on</w:t>
      </w:r>
      <w:r w:rsidRPr="00AF5874">
        <w:rPr>
          <w:b/>
          <w:u w:val="single"/>
        </w:rPr>
        <w:t xml:space="preserve"> a </w:t>
      </w:r>
      <w:r w:rsidRPr="00AF5874">
        <w:rPr>
          <w:b/>
          <w:highlight w:val="cyan"/>
          <w:u w:val="single"/>
        </w:rPr>
        <w:t>danger</w:t>
      </w:r>
      <w:r w:rsidRPr="00AF5874">
        <w:rPr>
          <w:b/>
          <w:u w:val="single"/>
        </w:rPr>
        <w:t xml:space="preserve"> that had been consuming them privately </w:t>
      </w:r>
      <w:r w:rsidRPr="00AF5874">
        <w:rPr>
          <w:b/>
          <w:highlight w:val="cyan"/>
          <w:u w:val="single"/>
        </w:rPr>
        <w:t>for</w:t>
      </w:r>
      <w:r w:rsidRPr="00AF5874">
        <w:rPr>
          <w:b/>
          <w:u w:val="single"/>
        </w:rPr>
        <w:t xml:space="preserve"> years: the </w:t>
      </w:r>
      <w:r w:rsidRPr="00AF5874">
        <w:rPr>
          <w:b/>
          <w:highlight w:val="cyan"/>
          <w:u w:val="single"/>
        </w:rPr>
        <w:t>potential use of</w:t>
      </w:r>
      <w:r w:rsidRPr="00AF5874">
        <w:rPr>
          <w:b/>
          <w:u w:val="single"/>
        </w:rPr>
        <w:t xml:space="preserve"> </w:t>
      </w:r>
      <w:r w:rsidRPr="00AF5874">
        <w:rPr>
          <w:b/>
          <w:highlight w:val="cyan"/>
          <w:u w:val="single"/>
        </w:rPr>
        <w:t>hobbyist drones as weapons of terror</w:t>
      </w:r>
      <w:r w:rsidRPr="00AF5874">
        <w:rPr>
          <w:b/>
          <w:u w:val="single"/>
        </w:rPr>
        <w:t xml:space="preserve"> or assassination. </w:t>
      </w:r>
      <w:r>
        <w:t xml:space="preserve">The conference was open to civilians, but explicitly closed to the press. One attendee described it as an eye-opener. </w:t>
      </w:r>
      <w:r w:rsidRPr="00AF5874">
        <w:rPr>
          <w:b/>
          <w:u w:val="single"/>
        </w:rPr>
        <w:t xml:space="preserve">The </w:t>
      </w:r>
      <w:r w:rsidRPr="00AF5874">
        <w:rPr>
          <w:b/>
          <w:highlight w:val="cyan"/>
          <w:u w:val="single"/>
        </w:rPr>
        <w:t>officials played videos</w:t>
      </w:r>
      <w:r w:rsidRPr="00AF5874">
        <w:rPr>
          <w:b/>
          <w:u w:val="single"/>
        </w:rPr>
        <w:t xml:space="preserve"> </w:t>
      </w:r>
      <w:r w:rsidRPr="00AF5874">
        <w:rPr>
          <w:b/>
          <w:highlight w:val="cyan"/>
          <w:u w:val="single"/>
        </w:rPr>
        <w:t>of</w:t>
      </w:r>
      <w:r w:rsidRPr="00AF5874">
        <w:rPr>
          <w:b/>
          <w:u w:val="single"/>
        </w:rPr>
        <w:t xml:space="preserve"> </w:t>
      </w:r>
      <w:r w:rsidRPr="00AF5874">
        <w:rPr>
          <w:b/>
          <w:highlight w:val="cyan"/>
          <w:u w:val="single"/>
        </w:rPr>
        <w:t>low-cost</w:t>
      </w:r>
      <w:r w:rsidRPr="00AF5874">
        <w:rPr>
          <w:b/>
          <w:u w:val="single"/>
        </w:rPr>
        <w:t xml:space="preserve"> </w:t>
      </w:r>
      <w:r w:rsidRPr="00AF5874">
        <w:rPr>
          <w:b/>
          <w:highlight w:val="cyan"/>
          <w:u w:val="single"/>
        </w:rPr>
        <w:t>drones</w:t>
      </w:r>
      <w:r w:rsidRPr="00AF5874">
        <w:rPr>
          <w:b/>
          <w:u w:val="single"/>
        </w:rPr>
        <w:t xml:space="preserve"> </w:t>
      </w:r>
      <w:r w:rsidRPr="00AF5874">
        <w:rPr>
          <w:b/>
          <w:highlight w:val="cyan"/>
          <w:u w:val="single"/>
        </w:rPr>
        <w:t>firing</w:t>
      </w:r>
      <w:r w:rsidRPr="00AF5874">
        <w:rPr>
          <w:b/>
          <w:u w:val="single"/>
        </w:rPr>
        <w:t xml:space="preserve"> semi</w:t>
      </w:r>
      <w:r w:rsidRPr="00AF5874">
        <w:rPr>
          <w:b/>
          <w:highlight w:val="cyan"/>
          <w:u w:val="single"/>
        </w:rPr>
        <w:t>-automatic weapons</w:t>
      </w:r>
      <w:r w:rsidRPr="00AF5874">
        <w:rPr>
          <w:b/>
          <w:u w:val="single"/>
        </w:rPr>
        <w:t xml:space="preserve">, </w:t>
      </w:r>
      <w:r w:rsidRPr="00AF5874">
        <w:rPr>
          <w:b/>
          <w:highlight w:val="cyan"/>
          <w:u w:val="single"/>
        </w:rPr>
        <w:t xml:space="preserve">revealed </w:t>
      </w:r>
      <w:r w:rsidRPr="00AF5874">
        <w:rPr>
          <w:b/>
          <w:u w:val="single"/>
        </w:rPr>
        <w:t xml:space="preserve">that </w:t>
      </w:r>
      <w:r w:rsidRPr="00AF5874">
        <w:rPr>
          <w:b/>
          <w:highlight w:val="cyan"/>
          <w:u w:val="single"/>
        </w:rPr>
        <w:t>Syrian rebels are importing</w:t>
      </w:r>
      <w:r w:rsidRPr="00AF5874">
        <w:rPr>
          <w:b/>
          <w:u w:val="single"/>
        </w:rPr>
        <w:t xml:space="preserve"> </w:t>
      </w:r>
      <w:r w:rsidRPr="00AF5874">
        <w:rPr>
          <w:b/>
          <w:highlight w:val="cyan"/>
          <w:u w:val="single"/>
        </w:rPr>
        <w:t>consumer</w:t>
      </w:r>
      <w:r w:rsidRPr="00AF5874">
        <w:rPr>
          <w:b/>
          <w:u w:val="single"/>
        </w:rPr>
        <w:t xml:space="preserve">-grade </w:t>
      </w:r>
      <w:r w:rsidRPr="00AF5874">
        <w:rPr>
          <w:b/>
          <w:highlight w:val="cyan"/>
          <w:u w:val="single"/>
        </w:rPr>
        <w:t>drones to launch attacks</w:t>
      </w:r>
      <w:r w:rsidRPr="00AF5874">
        <w:rPr>
          <w:b/>
          <w:u w:val="single"/>
        </w:rPr>
        <w:t>, and flashed photos from an exercise that pitted $5,000 worth of drones against a convoy of armored vehicles.</w:t>
      </w:r>
      <w:r>
        <w:t xml:space="preserve"> (The drones won.) But the most striking visual aid was on an exhibit table </w:t>
      </w:r>
      <w:r w:rsidRPr="00AF5874">
        <w:rPr>
          <w:b/>
          <w:highlight w:val="cyan"/>
          <w:u w:val="single"/>
        </w:rPr>
        <w:t>outside the auditorium</w:t>
      </w:r>
      <w:r w:rsidRPr="00AF5874">
        <w:rPr>
          <w:b/>
          <w:u w:val="single"/>
        </w:rPr>
        <w:t>,</w:t>
      </w:r>
      <w:r>
        <w:t xml:space="preserve"> </w:t>
      </w:r>
      <w:r w:rsidRPr="00AF5874">
        <w:rPr>
          <w:b/>
          <w:u w:val="single"/>
        </w:rPr>
        <w:t>where a buffet of low-cost drones had been converted into simulated flying bombs</w:t>
      </w:r>
      <w:r>
        <w:t xml:space="preserve">. </w:t>
      </w:r>
      <w:r w:rsidRPr="00AF5874">
        <w:rPr>
          <w:b/>
          <w:highlight w:val="cyan"/>
          <w:u w:val="single"/>
        </w:rPr>
        <w:t>One quadcopter</w:t>
      </w:r>
      <w:r w:rsidRPr="00AF5874">
        <w:rPr>
          <w:b/>
          <w:u w:val="single"/>
        </w:rPr>
        <w:t xml:space="preserve">, </w:t>
      </w:r>
      <w:r w:rsidRPr="00AF5874">
        <w:rPr>
          <w:b/>
          <w:highlight w:val="cyan"/>
          <w:u w:val="single"/>
        </w:rPr>
        <w:t>strapped to 3 pounds of</w:t>
      </w:r>
      <w:r w:rsidRPr="00AF5874">
        <w:rPr>
          <w:b/>
          <w:u w:val="single"/>
        </w:rPr>
        <w:t xml:space="preserve"> inert </w:t>
      </w:r>
      <w:r w:rsidRPr="00AF5874">
        <w:rPr>
          <w:b/>
          <w:highlight w:val="cyan"/>
          <w:u w:val="single"/>
        </w:rPr>
        <w:t>explosive</w:t>
      </w:r>
      <w:r w:rsidRPr="00AF5874">
        <w:rPr>
          <w:b/>
          <w:u w:val="single"/>
        </w:rPr>
        <w:t>, was a DJI Phantom 2, a newer version of the very drone that would land at the White House</w:t>
      </w:r>
      <w:r>
        <w:t xml:space="preserve"> the next week. Attendee Daniel Herbert snapped a photo and posted it to his website along with detailed notes from the conference. The day after the White House incident, he says, DHS phoned him and politely asked him to remove the entire post. He complied. “I’m not going to be the one to challenge Homeland Security and cause more contention,” says Herbert, who runs a small drone shop in Delaware called Skygear Solutions.</w:t>
      </w:r>
    </w:p>
    <w:p w14:paraId="05770F38" w14:textId="77777777" w:rsidR="00BC4ACA" w:rsidRPr="00C86E0E" w:rsidRDefault="00BC4ACA" w:rsidP="000C3048">
      <w:bookmarkStart w:id="0" w:name="_GoBack"/>
      <w:bookmarkEnd w:id="0"/>
    </w:p>
    <w:p w14:paraId="3BCA2315" w14:textId="77777777" w:rsidR="00D62E30" w:rsidRDefault="00D62E30" w:rsidP="00D62E30">
      <w:pPr>
        <w:pStyle w:val="Heading3"/>
      </w:pPr>
      <w:r>
        <w:lastRenderedPageBreak/>
        <w:t>Courts Don’t Link</w:t>
      </w:r>
    </w:p>
    <w:p w14:paraId="54B0A216" w14:textId="77777777" w:rsidR="00D62E30" w:rsidRPr="00DF72E6" w:rsidRDefault="00D62E30" w:rsidP="00D62E30">
      <w:pPr>
        <w:pStyle w:val="Heading4"/>
        <w:rPr>
          <w:rFonts w:asciiTheme="minorHAnsi" w:hAnsiTheme="minorHAnsi"/>
        </w:rPr>
      </w:pPr>
      <w:r w:rsidRPr="00DF72E6">
        <w:rPr>
          <w:rFonts w:asciiTheme="minorHAnsi" w:hAnsiTheme="minorHAnsi"/>
        </w:rPr>
        <w:t>They alleviate political pressure</w:t>
      </w:r>
    </w:p>
    <w:p w14:paraId="17470E72" w14:textId="77777777" w:rsidR="00D62E30" w:rsidRPr="00DF72E6" w:rsidRDefault="00D62E30" w:rsidP="00D62E30">
      <w:pPr>
        <w:rPr>
          <w:rFonts w:asciiTheme="minorHAnsi" w:hAnsiTheme="minorHAnsi"/>
          <w:b/>
          <w:sz w:val="24"/>
        </w:rPr>
      </w:pPr>
      <w:r w:rsidRPr="00DF72E6">
        <w:rPr>
          <w:rFonts w:asciiTheme="minorHAnsi" w:hAnsiTheme="minorHAnsi"/>
          <w:b/>
          <w:sz w:val="24"/>
        </w:rPr>
        <w:t>Ward, political science professor Northern Illinois University, 2009</w:t>
      </w:r>
    </w:p>
    <w:p w14:paraId="1C01E6D6" w14:textId="77777777" w:rsidR="00D62E30" w:rsidRPr="00DF72E6" w:rsidRDefault="00D62E30" w:rsidP="00D62E30">
      <w:pPr>
        <w:rPr>
          <w:rFonts w:asciiTheme="minorHAnsi" w:hAnsiTheme="minorHAnsi"/>
        </w:rPr>
      </w:pPr>
      <w:r w:rsidRPr="00DF72E6">
        <w:rPr>
          <w:rFonts w:asciiTheme="minorHAnsi" w:hAnsiTheme="minorHAnsi"/>
        </w:rPr>
        <w:t>(Artemus, “Political Foundations of Judicial Supremacy: The Presidency, the Supreme Court”, Congress &amp; the Presidency, Jan-Apr, (36)1; p. 119)</w:t>
      </w:r>
    </w:p>
    <w:p w14:paraId="100154CB" w14:textId="77777777" w:rsidR="00D62E30" w:rsidRPr="00DF72E6" w:rsidRDefault="00D62E30" w:rsidP="00D62E30">
      <w:pPr>
        <w:rPr>
          <w:rFonts w:asciiTheme="minorHAnsi" w:eastAsia="Times New Roman" w:hAnsiTheme="minorHAnsi"/>
          <w:szCs w:val="20"/>
        </w:rPr>
      </w:pPr>
    </w:p>
    <w:p w14:paraId="1E1EBA4D" w14:textId="77777777" w:rsidR="00D62E30" w:rsidRPr="00DF72E6" w:rsidRDefault="00D62E30" w:rsidP="00D62E30">
      <w:pPr>
        <w:rPr>
          <w:rFonts w:asciiTheme="minorHAnsi" w:eastAsia="Times New Roman" w:hAnsiTheme="minorHAnsi"/>
          <w:sz w:val="16"/>
          <w:szCs w:val="20"/>
        </w:rPr>
      </w:pPr>
      <w:r w:rsidRPr="00DF72E6">
        <w:rPr>
          <w:rFonts w:asciiTheme="minorHAnsi" w:eastAsia="Times New Roman" w:hAnsiTheme="minorHAnsi"/>
          <w:sz w:val="16"/>
          <w:szCs w:val="20"/>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DF72E6">
        <w:rPr>
          <w:rFonts w:asciiTheme="minorHAnsi" w:eastAsia="Times New Roman" w:hAnsiTheme="minorHAnsi"/>
          <w:bCs/>
          <w:highlight w:val="cyan"/>
          <w:u w:val="single"/>
        </w:rPr>
        <w:t>affiliated political actors</w:t>
      </w:r>
      <w:r w:rsidRPr="00DF72E6">
        <w:rPr>
          <w:rFonts w:asciiTheme="minorHAnsi" w:eastAsia="Times New Roman" w:hAnsiTheme="minorHAnsi"/>
          <w:bCs/>
          <w:u w:val="single"/>
        </w:rPr>
        <w:t xml:space="preserve"> - including presidents - </w:t>
      </w:r>
      <w:r w:rsidRPr="00DF72E6">
        <w:rPr>
          <w:rFonts w:asciiTheme="minorHAnsi" w:eastAsia="Times New Roman" w:hAnsiTheme="minorHAnsi"/>
          <w:bCs/>
          <w:highlight w:val="cyan"/>
          <w:u w:val="single"/>
        </w:rPr>
        <w:t>encourage Courts to exercise vetoes and operate in issue areas</w:t>
      </w:r>
      <w:r w:rsidRPr="00DF72E6">
        <w:rPr>
          <w:rFonts w:asciiTheme="minorHAnsi" w:eastAsia="Times New Roman" w:hAnsiTheme="minorHAnsi"/>
          <w:sz w:val="16"/>
          <w:szCs w:val="20"/>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DF72E6">
        <w:rPr>
          <w:rFonts w:asciiTheme="minorHAnsi" w:eastAsia="Times New Roman" w:hAnsiTheme="minorHAnsi"/>
          <w:bCs/>
          <w:highlight w:val="cyan"/>
          <w:u w:val="single"/>
        </w:rPr>
        <w:t>why it is easier for affilitated judges, rather than affiliated presidents, to rein in outliers and conduct constitutional maintenance</w:t>
      </w:r>
      <w:r w:rsidRPr="00DF72E6">
        <w:rPr>
          <w:rFonts w:asciiTheme="minorHAnsi" w:eastAsia="Times New Roman" w:hAnsiTheme="minorHAnsi"/>
          <w:sz w:val="16"/>
          <w:szCs w:val="20"/>
        </w:rPr>
        <w:t xml:space="preserve">. </w:t>
      </w:r>
      <w:r w:rsidRPr="00DF72E6">
        <w:rPr>
          <w:rFonts w:asciiTheme="minorHAnsi" w:eastAsia="Times New Roman" w:hAnsiTheme="minorHAnsi"/>
          <w:bCs/>
          <w:highlight w:val="cyan"/>
          <w:u w:val="single"/>
        </w:rPr>
        <w:t>The latter are saddled with controlling opposition political figures, satisfying short-term political demands, and navigating intraregime gridlock</w:t>
      </w:r>
      <w:r w:rsidRPr="00DF72E6">
        <w:rPr>
          <w:rFonts w:asciiTheme="minorHAnsi" w:eastAsia="Times New Roman" w:hAnsiTheme="minorHAnsi"/>
          <w:bCs/>
          <w:u w:val="single"/>
        </w:rPr>
        <w:t xml:space="preserve"> and political thickets.</w:t>
      </w:r>
      <w:r w:rsidRPr="00DF72E6">
        <w:rPr>
          <w:rFonts w:asciiTheme="minorHAnsi" w:eastAsia="Times New Roman" w:hAnsiTheme="minorHAnsi"/>
          <w:sz w:val="16"/>
          <w:szCs w:val="20"/>
        </w:rPr>
        <w:t xml:space="preserve"> Furthermore, because of their electoral accountability, </w:t>
      </w:r>
      <w:r w:rsidRPr="00DF72E6">
        <w:rPr>
          <w:rFonts w:asciiTheme="minorHAnsi" w:eastAsia="Times New Roman" w:hAnsiTheme="minorHAnsi"/>
          <w:bCs/>
          <w:highlight w:val="cyan"/>
          <w:u w:val="single"/>
        </w:rPr>
        <w:t>politicians engage in position-taking</w:t>
      </w:r>
      <w:r w:rsidRPr="00DF72E6">
        <w:rPr>
          <w:rFonts w:asciiTheme="minorHAnsi" w:eastAsia="Times New Roman" w:hAnsiTheme="minorHAnsi"/>
          <w:sz w:val="16"/>
          <w:szCs w:val="20"/>
        </w:rPr>
        <w:t xml:space="preserve">, credit-claiming, and blame-avoidance behavior. By contrast, their </w:t>
      </w:r>
      <w:r w:rsidRPr="00DF72E6">
        <w:rPr>
          <w:rFonts w:asciiTheme="minorHAnsi" w:eastAsia="Times New Roman" w:hAnsiTheme="minorHAnsi"/>
          <w:bCs/>
          <w:highlight w:val="cyan"/>
          <w:u w:val="single"/>
        </w:rPr>
        <w:t xml:space="preserve">judicial counterparts are </w:t>
      </w:r>
      <w:r w:rsidRPr="00DF72E6">
        <w:rPr>
          <w:rFonts w:asciiTheme="minorHAnsi" w:eastAsia="Times New Roman" w:hAnsiTheme="minorHAnsi"/>
          <w:bCs/>
          <w:u w:val="single"/>
        </w:rPr>
        <w:t xml:space="preserve">relatively </w:t>
      </w:r>
      <w:r w:rsidRPr="00DF72E6">
        <w:rPr>
          <w:rFonts w:asciiTheme="minorHAnsi" w:eastAsia="Times New Roman" w:hAnsiTheme="minorHAnsi"/>
          <w:bCs/>
          <w:highlight w:val="cyan"/>
          <w:u w:val="single"/>
        </w:rPr>
        <w:t>sheltered from political pressures</w:t>
      </w:r>
      <w:r w:rsidRPr="00DF72E6">
        <w:rPr>
          <w:rFonts w:asciiTheme="minorHAnsi" w:eastAsia="Times New Roman" w:hAnsiTheme="minorHAnsi"/>
          <w:bCs/>
          <w:u w:val="single"/>
        </w:rPr>
        <w:t xml:space="preserve"> and have more straightforward decisional processes</w:t>
      </w:r>
      <w:r w:rsidRPr="00DF72E6">
        <w:rPr>
          <w:rFonts w:asciiTheme="minorHAnsi" w:eastAsia="Times New Roman" w:hAnsiTheme="minorHAnsi"/>
          <w:sz w:val="16"/>
          <w:szCs w:val="20"/>
        </w:rPr>
        <w:t xml:space="preserve">. Activist </w:t>
      </w:r>
      <w:r w:rsidRPr="00DF72E6">
        <w:rPr>
          <w:rFonts w:asciiTheme="minorHAnsi" w:eastAsia="Times New Roman" w:hAnsiTheme="minorHAnsi"/>
          <w:bCs/>
          <w:highlight w:val="cyan"/>
          <w:u w:val="single"/>
        </w:rPr>
        <w:t>Courts can take the blame for advancing and legitimizing constitutional commitments that might have electoral costs</w:t>
      </w:r>
      <w:r w:rsidRPr="00DF72E6">
        <w:rPr>
          <w:rFonts w:asciiTheme="minorHAnsi" w:eastAsia="Times New Roman" w:hAnsiTheme="minorHAnsi"/>
          <w:sz w:val="16"/>
          <w:szCs w:val="20"/>
        </w:rPr>
        <w:t>. In short, a division of labor exists between politicians and judges affiliated with the dominant regime.</w:t>
      </w:r>
    </w:p>
    <w:p w14:paraId="1BDDEB8D" w14:textId="77777777" w:rsidR="00D62E30" w:rsidRPr="00DF72E6" w:rsidRDefault="00D62E30" w:rsidP="00D62E30">
      <w:pPr>
        <w:rPr>
          <w:rFonts w:asciiTheme="minorHAnsi" w:hAnsiTheme="minorHAnsi"/>
        </w:rPr>
      </w:pPr>
    </w:p>
    <w:p w14:paraId="2BA22FF4" w14:textId="77777777" w:rsidR="00D62E30" w:rsidRPr="00DF72E6" w:rsidRDefault="00D62E30" w:rsidP="00D62E30">
      <w:pPr>
        <w:pStyle w:val="Heading4"/>
        <w:rPr>
          <w:rFonts w:asciiTheme="minorHAnsi" w:hAnsiTheme="minorHAnsi"/>
        </w:rPr>
      </w:pPr>
      <w:r w:rsidRPr="00DF72E6">
        <w:rPr>
          <w:rFonts w:asciiTheme="minorHAnsi" w:hAnsiTheme="minorHAnsi"/>
        </w:rPr>
        <w:t>Courts avoid partisanship</w:t>
      </w:r>
    </w:p>
    <w:p w14:paraId="0816722B" w14:textId="77777777" w:rsidR="00D62E30" w:rsidRPr="00DF72E6" w:rsidRDefault="00D62E30" w:rsidP="00D62E30">
      <w:pPr>
        <w:rPr>
          <w:rFonts w:asciiTheme="minorHAnsi" w:hAnsiTheme="minorHAnsi"/>
          <w:b/>
          <w:sz w:val="24"/>
        </w:rPr>
      </w:pPr>
      <w:r w:rsidRPr="00DF72E6">
        <w:rPr>
          <w:rFonts w:asciiTheme="minorHAnsi" w:hAnsiTheme="minorHAnsi"/>
          <w:b/>
          <w:sz w:val="24"/>
        </w:rPr>
        <w:t>Tushnet, law professor at Harvard, 2008</w:t>
      </w:r>
    </w:p>
    <w:p w14:paraId="60269CE2" w14:textId="77777777" w:rsidR="00D62E30" w:rsidRPr="00DF72E6" w:rsidRDefault="00D62E30" w:rsidP="00D62E30">
      <w:pPr>
        <w:rPr>
          <w:rFonts w:asciiTheme="minorHAnsi" w:hAnsiTheme="minorHAnsi"/>
        </w:rPr>
      </w:pPr>
      <w:r w:rsidRPr="00DF72E6">
        <w:rPr>
          <w:rFonts w:asciiTheme="minorHAnsi" w:hAnsiTheme="minorHAnsi"/>
        </w:rPr>
        <w:t>(Mark, “THE OBAMA PRESIDENCY AND THE ROBERTS COURT: SOME HINTS FROM POLITICAL SCIENCE: POLITICAL FOUNDATIONS OF JUDICIAL SUPREM-ACY: THE PRESIDENCY, THE SUPREME COURT, AND CONSTITUTIONAL LEADERSHIP IN U.S. HISTORY”, Summer, 25 Const. Commentary 343, lexis)</w:t>
      </w:r>
    </w:p>
    <w:p w14:paraId="445D6BF5" w14:textId="77777777" w:rsidR="00D62E30" w:rsidRPr="00DF72E6" w:rsidRDefault="00D62E30" w:rsidP="00D62E30">
      <w:pPr>
        <w:rPr>
          <w:rFonts w:asciiTheme="minorHAnsi" w:hAnsiTheme="minorHAnsi"/>
        </w:rPr>
      </w:pPr>
    </w:p>
    <w:p w14:paraId="4F037862" w14:textId="77777777" w:rsidR="00D62E30" w:rsidRPr="00DF72E6" w:rsidRDefault="00D62E30" w:rsidP="00D62E30">
      <w:pPr>
        <w:rPr>
          <w:rFonts w:asciiTheme="minorHAnsi" w:hAnsiTheme="minorHAnsi"/>
        </w:rPr>
      </w:pPr>
      <w:r w:rsidRPr="00DF72E6">
        <w:rPr>
          <w:rFonts w:asciiTheme="minorHAnsi" w:hAnsiTheme="minorHAnsi"/>
          <w:sz w:val="16"/>
        </w:rPr>
        <w:t xml:space="preserve">What can the courts do for a resilient regime? </w:t>
      </w:r>
      <w:r w:rsidRPr="00DF72E6">
        <w:rPr>
          <w:rFonts w:asciiTheme="minorHAnsi" w:hAnsiTheme="minorHAnsi"/>
          <w:highlight w:val="yellow"/>
          <w:u w:val="single"/>
        </w:rPr>
        <w:t>Presidents and Congress have limited</w:t>
      </w:r>
      <w:r w:rsidRPr="00DF72E6">
        <w:rPr>
          <w:rFonts w:asciiTheme="minorHAnsi" w:hAnsiTheme="minorHAnsi"/>
          <w:u w:val="single"/>
        </w:rPr>
        <w:t xml:space="preserve"> time and </w:t>
      </w:r>
      <w:r w:rsidRPr="00DF72E6">
        <w:rPr>
          <w:rFonts w:asciiTheme="minorHAnsi" w:hAnsiTheme="minorHAnsi"/>
          <w:highlight w:val="yellow"/>
          <w:u w:val="single"/>
        </w:rPr>
        <w:t>political energy.</w:t>
      </w:r>
      <w:r w:rsidRPr="00DF72E6">
        <w:rPr>
          <w:rFonts w:asciiTheme="minorHAnsi" w:hAnsiTheme="minorHAnsi"/>
          <w:u w:val="single"/>
        </w:rPr>
        <w:t xml:space="preserve"> </w:t>
      </w:r>
      <w:r w:rsidRPr="00DF72E6">
        <w:rPr>
          <w:rFonts w:asciiTheme="minorHAnsi" w:hAnsiTheme="minorHAnsi"/>
          <w:sz w:val="16"/>
        </w:rPr>
        <w:t>They will spend them on what they regard as central issues. But at any time there will be "outliers" - geographic regions as yet uncommitted to the regime's constitutional understandings, or substantive areas that plainly require change if those understandings are to become deeply implanted in society, yet politically too touchy [*347] or relatively unimportant to Congress. "</w:t>
      </w:r>
      <w:r w:rsidRPr="00DF72E6">
        <w:rPr>
          <w:rFonts w:asciiTheme="minorHAnsi" w:hAnsiTheme="minorHAnsi"/>
          <w:u w:val="single"/>
        </w:rPr>
        <w:t>For the affiliated leader, enhancing judicial authority to define and enforce constitutional meaning provides an efficient mechanism for supervising and correcting those who might fail to adhere to the politically preferred constitutional vision</w:t>
      </w:r>
      <w:r w:rsidRPr="00DF72E6">
        <w:rPr>
          <w:rFonts w:asciiTheme="minorHAnsi" w:hAnsiTheme="minorHAnsi"/>
          <w:sz w:val="16"/>
        </w:rPr>
        <w:t xml:space="preserve">" (pp. 105-06). </w:t>
      </w:r>
      <w:r w:rsidRPr="00DF72E6">
        <w:rPr>
          <w:rFonts w:asciiTheme="minorHAnsi" w:hAnsiTheme="minorHAnsi"/>
          <w:u w:val="single"/>
        </w:rPr>
        <w:t xml:space="preserve">The courts can serve as a convenient but essentially administrative mechanism for bringing these outliers into the constitutional order. n16 In addition, </w:t>
      </w:r>
      <w:r w:rsidRPr="00DF72E6">
        <w:rPr>
          <w:rFonts w:asciiTheme="minorHAnsi" w:hAnsiTheme="minorHAnsi"/>
          <w:highlight w:val="yellow"/>
          <w:u w:val="single"/>
        </w:rPr>
        <w:t>the courts may have rhetorical resources unavailable to presidents</w:t>
      </w:r>
      <w:r w:rsidRPr="00DF72E6">
        <w:rPr>
          <w:rFonts w:asciiTheme="minorHAnsi" w:hAnsiTheme="minorHAnsi"/>
          <w:u w:val="single"/>
        </w:rPr>
        <w:t xml:space="preserve">. Their obligation to explain their decisions, and the fact that they make decision after decision, means that they have an opportunity to develop a </w:t>
      </w:r>
      <w:r w:rsidRPr="00DF72E6">
        <w:rPr>
          <w:rFonts w:asciiTheme="minorHAnsi" w:hAnsiTheme="minorHAnsi"/>
          <w:u w:val="single"/>
        </w:rPr>
        <w:lastRenderedPageBreak/>
        <w:t>reasonably general account of the resilient regime's constitutional understandings</w:t>
      </w:r>
      <w:r w:rsidRPr="00DF72E6">
        <w:rPr>
          <w:rFonts w:asciiTheme="minorHAnsi" w:hAnsiTheme="minorHAnsi"/>
          <w:sz w:val="16"/>
        </w:rPr>
        <w:t xml:space="preserve">. In Whittington's words, "It is the classic task of judges within the Anglo-American tradition ... to render new decisions and lay down new rules that can be explicated as a mere working out of previously established legal principles" (p. 84). Presidents, in contrast, only sporadically make speeches illuminating those understandings. </w:t>
      </w:r>
      <w:r w:rsidRPr="00DF72E6">
        <w:rPr>
          <w:rFonts w:asciiTheme="minorHAnsi" w:hAnsiTheme="minorHAnsi"/>
          <w:u w:val="single"/>
        </w:rPr>
        <w:t>More boldly, affiliated presidents may try to use the courts to "overcomee gridlock"</w:t>
      </w:r>
      <w:r w:rsidRPr="00DF72E6">
        <w:rPr>
          <w:rFonts w:asciiTheme="minorHAnsi" w:hAnsiTheme="minorHAnsi"/>
          <w:sz w:val="16"/>
        </w:rPr>
        <w:t xml:space="preserve"> (p. 124) caused by the strategic positions recalcitrant opponents of the new constitutional regime may occupy. </w:t>
      </w:r>
      <w:r w:rsidRPr="00DF72E6">
        <w:rPr>
          <w:rFonts w:asciiTheme="minorHAnsi" w:hAnsiTheme="minorHAnsi"/>
          <w:u w:val="single"/>
        </w:rPr>
        <w:t xml:space="preserve">And, if not "use the courts," at least rely on the courts to take the initiative, because </w:t>
      </w:r>
      <w:r w:rsidRPr="00DF72E6">
        <w:rPr>
          <w:rFonts w:asciiTheme="minorHAnsi" w:hAnsiTheme="minorHAnsi"/>
          <w:highlight w:val="yellow"/>
          <w:u w:val="single"/>
        </w:rPr>
        <w:t>"the Court can sometimes move forward on the constitutional agenda where other political officials cannot"</w:t>
      </w:r>
      <w:r w:rsidRPr="00DF72E6">
        <w:rPr>
          <w:rFonts w:asciiTheme="minorHAnsi" w:hAnsiTheme="minorHAnsi"/>
          <w:u w:val="single"/>
        </w:rPr>
        <w:t xml:space="preserve"> (p. </w:t>
      </w:r>
      <w:r w:rsidRPr="00DF72E6">
        <w:rPr>
          <w:rFonts w:asciiTheme="minorHAnsi" w:hAnsiTheme="minorHAnsi"/>
          <w:sz w:val="16"/>
        </w:rPr>
        <w:t>125). "</w:t>
      </w:r>
      <w:r w:rsidRPr="00DF72E6">
        <w:rPr>
          <w:rFonts w:asciiTheme="minorHAnsi" w:hAnsiTheme="minorHAnsi"/>
          <w:highlight w:val="yellow"/>
          <w:u w:val="single"/>
        </w:rPr>
        <w:t>Coalition leaders might be constrained by the needs of coalition maintenance," but "judges have a relatively free hand"</w:t>
      </w:r>
      <w:r w:rsidRPr="00DF72E6">
        <w:rPr>
          <w:rFonts w:asciiTheme="minorHAnsi" w:hAnsiTheme="minorHAnsi"/>
          <w:u w:val="single"/>
        </w:rPr>
        <w:t xml:space="preserve"> (p.</w:t>
      </w:r>
      <w:r w:rsidRPr="00DF72E6">
        <w:rPr>
          <w:rFonts w:asciiTheme="minorHAnsi" w:hAnsiTheme="minorHAnsi"/>
          <w:sz w:val="16"/>
        </w:rPr>
        <w:t xml:space="preserve"> 125). This "use" of the courts, though, poses risks. The courts may push the regime's constitutional principles further and faster than is politically wise, and the regime's political leaders may find themselves on the defensive. Indeed, in this way the courts can contribute to making a resilient regime vulnerable, which may be part of the story about the Warren Court and the demise of the New Deal/Great Society regime. n17 [*348] Preemptive presidents face a special strategic problem. Sometimes they take office because they manage to persuade the public that they remain committed to a resilient regime's constitutional vision even if in their hearts they want to transform the regime. n18 At other times they take office as a regime becomes vulnerable, but do not themselves have the program, vision, or charisma to be reconstructive presidents themselves. n19 They are likely to face opposition in Congress and to some degree in the courts. But they can turn divided government to their advantage by seeking judicial confirmation of executive prerogative. The judges in place might be sympathetic to such claims for doctrinal and political reasons. They will have "inherited from affiliated administrations" (p. 169) doctrines supporting executive authority. And, though Whittington doesn't make this point explicitly, they may see the preemptive president as an accident, soon to be replaced by an affiliated one whose exercises of presidential power they will want to endorse. Finally, preemptive presidents need to get their authority from somewhere when they face congressional opposition, as they will. They don't have much of their own, but they can try "to borrow from the authority of the courts in order to hold off their political adversaries" (p. 195). One final point before I move to some speculations about the future of judicial supremacy. Whittington emphasizes the growth of judicial supremacy during the twentieth century, both in terms of the judges' self-understanding and, perhaps more importantly, in terms of the degree of political commitment to judicial supremacy (p. 25). </w:t>
      </w:r>
      <w:r w:rsidRPr="00DF72E6">
        <w:rPr>
          <w:rFonts w:asciiTheme="minorHAnsi" w:hAnsiTheme="minorHAnsi"/>
          <w:u w:val="single"/>
        </w:rPr>
        <w:t>He suggests that politicians have had increasingly strong reasons to support the Supreme Court. The reconstructive presidency of Ronald Reagan was less ambitious than that of Franklin Roosevelt (p. 232), assuring the American people that Reagan's policies would strengthen rather than destroy the social safety nets that Roosevelt and Lyndon Johnson's regimes had created</w:t>
      </w:r>
      <w:r w:rsidRPr="00DF72E6">
        <w:rPr>
          <w:rFonts w:asciiTheme="minorHAnsi" w:hAnsiTheme="minorHAnsi"/>
          <w:sz w:val="16"/>
        </w:rPr>
        <w:t xml:space="preserve">. Even a reconstructive president could hope that the Supreme Court would assist in articulating regime principles in the way the Court ordinarily does for affiliated presidents. Further, drawing again on Skowronek's account of the [*349] ways in which regimes leave a residue even after they have been displaced, Whittington describes the doctrinal thickening that occurred during the twentieth century with respect to essentially every possible ideological and political commitment a President could have (p. 283). Doctrinal thickening means that every member of a ruling coalition will have some basis in constitutional law for its assertions that the Constitution requires satisfaction of its policy preferences, and that the Court cannot possibly satisfy all the demands on it. n20 So, for the future, we might expect Presidents to have increasingly ambivalent views about the Supreme Court. </w:t>
      </w:r>
      <w:r w:rsidRPr="00DF72E6">
        <w:rPr>
          <w:rFonts w:asciiTheme="minorHAnsi" w:hAnsiTheme="minorHAnsi"/>
          <w:u w:val="single"/>
        </w:rPr>
        <w:t>In the twenty-first century, the Supreme Court will be useful and annoying to every President - useful because the Court can serve to articulate regime principles and can do some policy work that Presidents would rather not expend time and political capital on</w:t>
      </w:r>
      <w:r w:rsidRPr="00DF72E6">
        <w:rPr>
          <w:rFonts w:asciiTheme="minorHAnsi" w:hAnsiTheme="minorHAnsi"/>
          <w:sz w:val="16"/>
        </w:rPr>
        <w:t xml:space="preserve">, and annoying because the Court's failure to satisfy all the demands emanating from a President's political supporters will put pressure on the President to do something about the Court. </w:t>
      </w:r>
    </w:p>
    <w:p w14:paraId="532E3466" w14:textId="77777777" w:rsidR="00D62E30" w:rsidRPr="001873A4" w:rsidRDefault="00D62E30" w:rsidP="00D62E30"/>
    <w:p w14:paraId="2E9CFD01" w14:textId="77777777" w:rsidR="000C3048" w:rsidRPr="000C3048" w:rsidRDefault="000C3048" w:rsidP="000C3048"/>
    <w:p w14:paraId="57A2E1EF" w14:textId="77777777" w:rsidR="000C3048" w:rsidRDefault="000C3048" w:rsidP="000C3048">
      <w:pPr>
        <w:pStyle w:val="Heading3"/>
      </w:pPr>
      <w:r>
        <w:lastRenderedPageBreak/>
        <w:t>PC Key—Top Shelf</w:t>
      </w:r>
    </w:p>
    <w:p w14:paraId="1EC26E1C" w14:textId="77777777" w:rsidR="000C3048" w:rsidRDefault="000C3048" w:rsidP="000C3048">
      <w:pPr>
        <w:pStyle w:val="Heading4"/>
      </w:pPr>
      <w:r>
        <w:t>No override now but GOP looking to poach democrats</w:t>
      </w:r>
    </w:p>
    <w:p w14:paraId="2406EB4F" w14:textId="77777777" w:rsidR="000C3048" w:rsidRDefault="000C3048" w:rsidP="000C3048">
      <w:r w:rsidRPr="007B6200">
        <w:rPr>
          <w:rStyle w:val="StyleStyleBold12pt"/>
        </w:rPr>
        <w:t>Logiurato 7/14</w:t>
      </w:r>
      <w:r>
        <w:t xml:space="preserve"> (Brett Logiurato; July 14</w:t>
      </w:r>
      <w:r w:rsidRPr="00F60A49">
        <w:rPr>
          <w:vertAlign w:val="superscript"/>
        </w:rPr>
        <w:t>th</w:t>
      </w:r>
      <w:r>
        <w:t xml:space="preserve"> 2015; Politics editor at Business Insider; “Here's how Congress could kill the Iran deal”; Business Insider; </w:t>
      </w:r>
      <w:hyperlink r:id="rId19" w:history="1">
        <w:r w:rsidRPr="009E6A90">
          <w:rPr>
            <w:rStyle w:val="Hyperlink"/>
          </w:rPr>
          <w:t>http://www.businessinsider.com/how-congress-can-veto-iran-deal-2015-7</w:t>
        </w:r>
      </w:hyperlink>
      <w:r>
        <w:t xml:space="preserve"> ) jskullz</w:t>
      </w:r>
    </w:p>
    <w:p w14:paraId="387E05F3" w14:textId="77777777" w:rsidR="000C3048" w:rsidRDefault="000C3048" w:rsidP="000C3048">
      <w:pPr>
        <w:rPr>
          <w:rStyle w:val="StyleBoldUnderline"/>
          <w:sz w:val="12"/>
        </w:rPr>
      </w:pPr>
      <w:r w:rsidRPr="00F60A49">
        <w:t xml:space="preserve">While even opponents of the deal concede </w:t>
      </w:r>
      <w:r w:rsidRPr="00F60A49">
        <w:rPr>
          <w:rStyle w:val="StyleBoldUnderline"/>
        </w:rPr>
        <w:t>the odds are long, there's at least a small chance that Congress could torpedo the deal.¶</w:t>
      </w:r>
      <w:r w:rsidRPr="00F60A49">
        <w:rPr>
          <w:sz w:val="12"/>
        </w:rPr>
        <w:t xml:space="preserve"> </w:t>
      </w:r>
      <w:r w:rsidRPr="00F60A49">
        <w:t>"The American people are going to repudiate this and I believe Congress will kill the deal," said Sen. Tom Cotton (R-Arkansas), one of the more hawkish members of the Senate on foreign policy.</w:t>
      </w:r>
      <w:r w:rsidRPr="00F60A49">
        <w:rPr>
          <w:sz w:val="12"/>
        </w:rPr>
        <w:t xml:space="preserve">¶ </w:t>
      </w:r>
      <w:r w:rsidRPr="00F60A49">
        <w:t>Here's a brief overview of what happens next:</w:t>
      </w:r>
      <w:r w:rsidRPr="00F60A49">
        <w:rPr>
          <w:sz w:val="12"/>
        </w:rPr>
        <w:t>¶</w:t>
      </w:r>
      <w:r>
        <w:rPr>
          <w:sz w:val="12"/>
        </w:rPr>
        <w:t xml:space="preserve"> </w:t>
      </w:r>
      <w:r w:rsidRPr="00F60A49">
        <w:t>Once Congress receives the details of the deal, it will have 60 days to debate and vote on it, according to the terms of the law Obama signed in May. A GOP congressional aide told Business Insider that it has not yet received the details.</w:t>
      </w:r>
      <w:r w:rsidRPr="00F60A49">
        <w:rPr>
          <w:sz w:val="12"/>
        </w:rPr>
        <w:t>¶</w:t>
      </w:r>
      <w:r>
        <w:rPr>
          <w:sz w:val="12"/>
        </w:rPr>
        <w:t xml:space="preserve"> </w:t>
      </w:r>
      <w:r w:rsidRPr="00F60A49">
        <w:t>If Congress sends a joint resolution of disapproval to Obama (meaning both chambers of Congress disapprove of the deal), it would trigger a new timeline. He would have 12 days to veto the resolution. That's likely, considering his promise Tuesday morning to veto anything that would hamper the deal's implementation.</w:t>
      </w:r>
      <w:r w:rsidRPr="00F60A49">
        <w:rPr>
          <w:sz w:val="12"/>
        </w:rPr>
        <w:t>¶</w:t>
      </w:r>
      <w:r>
        <w:rPr>
          <w:sz w:val="12"/>
        </w:rPr>
        <w:t xml:space="preserve"> </w:t>
      </w:r>
      <w:r w:rsidRPr="00F60A49">
        <w:t>Following an Obama veto, Congress would have 10 days to vote to override his veto, which would require a two-thirds majority of both chambers of Congress.</w:t>
      </w:r>
      <w:r w:rsidRPr="00F60A49">
        <w:rPr>
          <w:sz w:val="12"/>
        </w:rPr>
        <w:t>¶</w:t>
      </w:r>
      <w:r>
        <w:rPr>
          <w:sz w:val="12"/>
        </w:rPr>
        <w:t xml:space="preserve"> </w:t>
      </w:r>
      <w:r w:rsidRPr="00F60A49">
        <w:t>If both chambers vote to override, it would prevent Obama from suspending sanctions on Iran related to its nuclear program.</w:t>
      </w:r>
      <w:r w:rsidRPr="00F60A49">
        <w:rPr>
          <w:sz w:val="12"/>
        </w:rPr>
        <w:t xml:space="preserve">¶ </w:t>
      </w:r>
      <w:r w:rsidRPr="00F60A49">
        <w:rPr>
          <w:rStyle w:val="StyleBoldUnderline"/>
        </w:rPr>
        <w:t>Simple math, then, is in favor of the Iran deal moving along through Congress unscathed.</w:t>
      </w:r>
      <w:r w:rsidRPr="00F60A49">
        <w:t xml:space="preserve"> </w:t>
      </w:r>
      <w:r w:rsidRPr="00F60A49">
        <w:rPr>
          <w:sz w:val="12"/>
        </w:rPr>
        <w:t xml:space="preserve">¶ </w:t>
      </w:r>
      <w:r w:rsidRPr="00F60A49">
        <w:t xml:space="preserve">Nevertheless, </w:t>
      </w:r>
      <w:r w:rsidRPr="00F60A49">
        <w:rPr>
          <w:rStyle w:val="StyleBoldUnderline"/>
        </w:rPr>
        <w:t>the deal</w:t>
      </w:r>
      <w:r w:rsidRPr="00F60A49">
        <w:t xml:space="preserve"> </w:t>
      </w:r>
      <w:r w:rsidRPr="00F60A49">
        <w:rPr>
          <w:rStyle w:val="StyleBoldUnderline"/>
        </w:rPr>
        <w:t>has</w:t>
      </w:r>
      <w:r w:rsidRPr="00F60A49">
        <w:t xml:space="preserve"> not only </w:t>
      </w:r>
      <w:r w:rsidRPr="00F60A49">
        <w:rPr>
          <w:rStyle w:val="StyleBoldUnderline"/>
        </w:rPr>
        <w:t>become</w:t>
      </w:r>
      <w:r w:rsidRPr="00F60A49">
        <w:t xml:space="preserve"> just about </w:t>
      </w:r>
      <w:r w:rsidRPr="00F60A49">
        <w:rPr>
          <w:rStyle w:val="StyleBoldUnderline"/>
        </w:rPr>
        <w:t>universally unpopular among Republican members</w:t>
      </w:r>
      <w:r w:rsidRPr="00F60A49">
        <w:t xml:space="preserve"> of Congress. </w:t>
      </w:r>
      <w:r w:rsidRPr="00F60A49">
        <w:rPr>
          <w:rStyle w:val="StyleBoldUnderline"/>
        </w:rPr>
        <w:t xml:space="preserve">It's also opposed by a chunk of Democrats normally aligned with Obama </w:t>
      </w:r>
      <w:r w:rsidRPr="00F60A49">
        <w:t>on both domestic and foreign-policy matters.</w:t>
      </w:r>
      <w:r w:rsidRPr="00F60A49">
        <w:rPr>
          <w:sz w:val="12"/>
        </w:rPr>
        <w:t xml:space="preserve">¶ </w:t>
      </w:r>
      <w:r w:rsidRPr="00F60A49">
        <w:t xml:space="preserve">Sen. Chuck </w:t>
      </w:r>
      <w:r w:rsidRPr="00F60A49">
        <w:rPr>
          <w:rStyle w:val="StyleBoldUnderline"/>
        </w:rPr>
        <w:t>Schumer</w:t>
      </w:r>
      <w:r w:rsidRPr="00F60A49">
        <w:t xml:space="preserve"> (D-New York</w:t>
      </w:r>
      <w:r w:rsidRPr="00F60A49">
        <w:rPr>
          <w:rStyle w:val="StyleBoldUnderline"/>
        </w:rPr>
        <w:t>), the third-ranking Democrat</w:t>
      </w:r>
      <w:r w:rsidRPr="00F60A49">
        <w:t xml:space="preserve"> in the Senate and the incoming Democratic leader after Sen. Harry Reid's retirement next year, </w:t>
      </w:r>
      <w:r w:rsidRPr="00F60A49">
        <w:rPr>
          <w:rStyle w:val="StyleBoldUnderline"/>
        </w:rPr>
        <w:t>said he'd be going through the deal with a "fine-toothed comb</w:t>
      </w:r>
      <w:r w:rsidRPr="00F60A49">
        <w:t xml:space="preserve">" before deciding whether or not to support it. Rep. Eliot </w:t>
      </w:r>
      <w:r w:rsidRPr="00F60A49">
        <w:rPr>
          <w:rStyle w:val="StyleBoldUnderline"/>
        </w:rPr>
        <w:t>Engel</w:t>
      </w:r>
      <w:r w:rsidRPr="00F60A49">
        <w:t xml:space="preserve"> (D-New York), </w:t>
      </w:r>
      <w:r w:rsidRPr="00F60A49">
        <w:rPr>
          <w:rStyle w:val="StyleBoldUnderline"/>
        </w:rPr>
        <w:t>the top Democrat on the House Committee on Foreign Affairs</w:t>
      </w:r>
      <w:r w:rsidRPr="00F60A49">
        <w:t xml:space="preserve">, </w:t>
      </w:r>
      <w:r w:rsidRPr="00F60A49">
        <w:rPr>
          <w:rStyle w:val="StyleBoldUnderline"/>
        </w:rPr>
        <w:t>said</w:t>
      </w:r>
      <w:r w:rsidRPr="00F60A49">
        <w:t xml:space="preserve"> likewise that </w:t>
      </w:r>
      <w:r w:rsidRPr="00F60A49">
        <w:rPr>
          <w:rStyle w:val="StyleBoldUnderline"/>
        </w:rPr>
        <w:t>he'd have to go through the details</w:t>
      </w:r>
      <w:r w:rsidRPr="00F60A49">
        <w:t xml:space="preserve"> — but added that he's been "troubled" by the negotiations.</w:t>
      </w:r>
      <w:r w:rsidRPr="00F60A49">
        <w:rPr>
          <w:sz w:val="12"/>
        </w:rPr>
        <w:t xml:space="preserve">¶ </w:t>
      </w:r>
      <w:r w:rsidRPr="00F60A49">
        <w:t>Many congressional observers consider it likely that Congress will pass an initial resolution of disapproval. Thereafter, it will again become another question of math.</w:t>
      </w:r>
      <w:r w:rsidRPr="00F60A49">
        <w:rPr>
          <w:sz w:val="12"/>
        </w:rPr>
        <w:t xml:space="preserve">¶ </w:t>
      </w:r>
      <w:r w:rsidRPr="00F60A49">
        <w:t>"The rhetoric and behavior from Iran's ayatollahs has been so provocative in recent months that Congress is surprisingly united in its opposition to the nuclear deal that was announced this morning," said Greg Valliere, the chief political strategist at Potomac Research Group.</w:t>
      </w:r>
      <w:r w:rsidRPr="00F60A49">
        <w:rPr>
          <w:sz w:val="12"/>
        </w:rPr>
        <w:t xml:space="preserve">¶ </w:t>
      </w:r>
      <w:r w:rsidRPr="00F60A49">
        <w:t>"</w:t>
      </w:r>
      <w:r w:rsidRPr="00F60A49">
        <w:rPr>
          <w:rStyle w:val="StyleBoldUnderline"/>
        </w:rPr>
        <w:t>Furious lobbying against the deal, from pro-Israeli groups in particular, will begin immediately</w:t>
      </w:r>
      <w:r w:rsidRPr="00F60A49">
        <w:t xml:space="preserve"> as a 60-day review period starts. The</w:t>
      </w:r>
      <w:r w:rsidRPr="00F60A49">
        <w:rPr>
          <w:rStyle w:val="StyleBoldUnderline"/>
        </w:rPr>
        <w:t>re's little doubt that both houses will pass a resolution of disapproval,</w:t>
      </w:r>
      <w:r w:rsidRPr="00F60A49">
        <w:t xml:space="preserve"> which will prompt a veto from President Obama. Then the real drama will begin</w:t>
      </w:r>
      <w:r w:rsidRPr="00F60A49">
        <w:rPr>
          <w:rStyle w:val="StyleBoldUnderline"/>
        </w:rPr>
        <w:t>."¶ A veto override would require at least 13 Democrats in the Senate and 44 in the House to break with their</w:t>
      </w:r>
      <w:r w:rsidRPr="00F60A49">
        <w:t xml:space="preserve"> party and </w:t>
      </w:r>
      <w:r w:rsidRPr="00F60A49">
        <w:rPr>
          <w:rStyle w:val="StyleBoldUnderline"/>
        </w:rPr>
        <w:t>president</w:t>
      </w:r>
      <w:r w:rsidRPr="00F60A49">
        <w:t xml:space="preserve"> — if all Republicans are united in their opposition.</w:t>
      </w:r>
      <w:r w:rsidRPr="00F60A49">
        <w:rPr>
          <w:sz w:val="12"/>
        </w:rPr>
        <w:t xml:space="preserve">¶ </w:t>
      </w:r>
      <w:r w:rsidRPr="00F60A49">
        <w:rPr>
          <w:rStyle w:val="StyleBoldUnderline"/>
        </w:rPr>
        <w:t>There were 20 Democratic co-sponsors of the legislation that eventually gave Congress a say in the negotiations</w:t>
      </w:r>
      <w:r w:rsidRPr="00F60A49">
        <w:t xml:space="preserve">. Some congressional GOP aides believe </w:t>
      </w:r>
      <w:r w:rsidRPr="00F60A49">
        <w:rPr>
          <w:rStyle w:val="StyleBoldUnderline"/>
        </w:rPr>
        <w:t xml:space="preserve">at least 13 of those Democrats and </w:t>
      </w:r>
      <w:r w:rsidRPr="00F60A49">
        <w:t xml:space="preserve">an Sen. Angus </w:t>
      </w:r>
      <w:r w:rsidRPr="00F60A49">
        <w:rPr>
          <w:rStyle w:val="StyleBoldUnderline"/>
        </w:rPr>
        <w:t>King</w:t>
      </w:r>
      <w:r w:rsidRPr="00F60A49">
        <w:t xml:space="preserve"> (I-Maine), an independent who caucuses with Democrats, </w:t>
      </w:r>
      <w:r w:rsidRPr="00F60A49">
        <w:rPr>
          <w:rStyle w:val="StyleBoldUnderline"/>
        </w:rPr>
        <w:t>are swayable</w:t>
      </w:r>
      <w:r w:rsidRPr="00F60A49">
        <w:t xml:space="preserve">. </w:t>
      </w:r>
      <w:r w:rsidRPr="00F60A49">
        <w:rPr>
          <w:sz w:val="12"/>
        </w:rPr>
        <w:t xml:space="preserve">¶ </w:t>
      </w:r>
      <w:r w:rsidRPr="00F60A49">
        <w:rPr>
          <w:rStyle w:val="StyleBoldUnderline"/>
        </w:rPr>
        <w:t>GOP leaders aren't convinced they'll get the veto override — but they do plan to force a sustained drumbeat leading up to the first vote in September.</w:t>
      </w:r>
      <w:r w:rsidRPr="00415525">
        <w:rPr>
          <w:rStyle w:val="StyleBoldUnderline"/>
          <w:sz w:val="12"/>
        </w:rPr>
        <w:t xml:space="preserve">¶ </w:t>
      </w:r>
    </w:p>
    <w:p w14:paraId="55B7035B" w14:textId="77777777" w:rsidR="000C3048" w:rsidRPr="00EB73B0" w:rsidRDefault="000C3048" w:rsidP="000C3048">
      <w:pPr>
        <w:rPr>
          <w:b/>
          <w:u w:val="single"/>
        </w:rPr>
      </w:pPr>
    </w:p>
    <w:p w14:paraId="6908B038" w14:textId="77777777" w:rsidR="000C3048" w:rsidRPr="00F152AF" w:rsidRDefault="000C3048" w:rsidP="000C3048">
      <w:pPr>
        <w:pStyle w:val="Heading4"/>
        <w:rPr>
          <w:rStyle w:val="StyleStyleBold12pt"/>
          <w:b/>
        </w:rPr>
      </w:pPr>
      <w:r w:rsidRPr="00F152AF">
        <w:rPr>
          <w:rStyle w:val="StyleStyleBold12pt"/>
        </w:rPr>
        <w:lastRenderedPageBreak/>
        <w:t xml:space="preserve">PC key to deal </w:t>
      </w:r>
      <w:r w:rsidRPr="00F152AF">
        <w:rPr>
          <w:rStyle w:val="StyleStyleBold12pt"/>
          <w:u w:val="single"/>
        </w:rPr>
        <w:t>legitimacy</w:t>
      </w:r>
      <w:r w:rsidRPr="00F152AF">
        <w:rPr>
          <w:rStyle w:val="StyleStyleBold12pt"/>
        </w:rPr>
        <w:t>—too much conflict kills it</w:t>
      </w:r>
    </w:p>
    <w:p w14:paraId="0D5D3F58" w14:textId="77777777" w:rsidR="000C3048" w:rsidRDefault="000C3048" w:rsidP="000C3048">
      <w:r w:rsidRPr="00F152AF">
        <w:rPr>
          <w:rStyle w:val="StyleStyleBold12pt"/>
        </w:rPr>
        <w:t>Weisman and Davis 7/14</w:t>
      </w:r>
      <w:r>
        <w:t xml:space="preserve"> (Jonathan Weisman and Julie Hirschfeld Davis; July 14, 2015; Journalists for the New York Times; “Congress to Start Review of Iran Nuclear Deal”; New York Times; </w:t>
      </w:r>
      <w:hyperlink r:id="rId20" w:history="1">
        <w:r w:rsidRPr="00196C41">
          <w:rPr>
            <w:rStyle w:val="Hyperlink"/>
          </w:rPr>
          <w:t>http://www.nytimes.com/2015/07/15/world/middleeast/congress-iran-nuclear-deal.html?_r=0</w:t>
        </w:r>
      </w:hyperlink>
      <w:r>
        <w:t xml:space="preserve"> ) jskullz</w:t>
      </w:r>
    </w:p>
    <w:p w14:paraId="4D53D521" w14:textId="77777777" w:rsidR="000C3048" w:rsidRDefault="000C3048" w:rsidP="000C3048">
      <w:pPr>
        <w:rPr>
          <w:rStyle w:val="StyleBoldUnderline"/>
        </w:rPr>
      </w:pPr>
      <w:r w:rsidRPr="00F152AF">
        <w:t xml:space="preserve">But </w:t>
      </w:r>
      <w:r w:rsidRPr="00F152AF">
        <w:rPr>
          <w:rStyle w:val="StyleBoldUnderline"/>
        </w:rPr>
        <w:t>even</w:t>
      </w:r>
      <w:r w:rsidRPr="00F152AF">
        <w:t xml:space="preserve"> potential </w:t>
      </w:r>
      <w:r w:rsidRPr="00F152AF">
        <w:rPr>
          <w:rStyle w:val="StyleBoldUnderline"/>
        </w:rPr>
        <w:t xml:space="preserve">supporters say the spectacle of a majority </w:t>
      </w:r>
      <w:r w:rsidRPr="00F152AF">
        <w:t xml:space="preserve">of Congress </w:t>
      </w:r>
      <w:r w:rsidRPr="00F152AF">
        <w:rPr>
          <w:rStyle w:val="StyleBoldUnderline"/>
        </w:rPr>
        <w:t>rejecting such a</w:t>
      </w:r>
      <w:r w:rsidRPr="00F152AF">
        <w:t xml:space="preserve"> delicate international </w:t>
      </w:r>
      <w:r w:rsidRPr="00F152AF">
        <w:rPr>
          <w:rStyle w:val="StyleBoldUnderline"/>
        </w:rPr>
        <w:t>accord could do real damage</w:t>
      </w:r>
      <w:r w:rsidRPr="00F152AF">
        <w:t>.</w:t>
      </w:r>
      <w:r w:rsidRPr="00F152AF">
        <w:rPr>
          <w:sz w:val="12"/>
        </w:rPr>
        <w:t xml:space="preserve">¶ </w:t>
      </w:r>
      <w:r w:rsidRPr="00F152AF">
        <w:t xml:space="preserve">“If I were in their shoes and I was responsible for this, </w:t>
      </w:r>
      <w:r w:rsidRPr="00F152AF">
        <w:rPr>
          <w:rStyle w:val="StyleBoldUnderline"/>
        </w:rPr>
        <w:t xml:space="preserve">I would want to win over a majority of the American people </w:t>
      </w:r>
      <w:r w:rsidRPr="00F152AF">
        <w:t xml:space="preserve">and convince them the deal is in their interest,” said Senator Chris Coons, Democrat of Delaware and a member of the Senate Foreign Relations Committee. </w:t>
      </w:r>
      <w:r w:rsidRPr="00F152AF">
        <w:rPr>
          <w:rStyle w:val="StyleBoldUnderline"/>
        </w:rPr>
        <w:t>“Who wants their legacy to be a deal that is barely approved by the narrowest of margins and is opposed by the majority of Congress? That would indicate a depth of division that would put the whole venture into question.”</w:t>
      </w:r>
    </w:p>
    <w:p w14:paraId="24243BBD" w14:textId="77777777" w:rsidR="000C3048" w:rsidRPr="00F152AF" w:rsidRDefault="000C3048" w:rsidP="000C3048"/>
    <w:p w14:paraId="1D1498F4" w14:textId="77777777" w:rsidR="000C3048" w:rsidRDefault="000C3048" w:rsidP="000C3048">
      <w:pPr>
        <w:pStyle w:val="Heading4"/>
      </w:pPr>
      <w:r>
        <w:t>PC key to keep Schumer—Key to democratic unity</w:t>
      </w:r>
    </w:p>
    <w:p w14:paraId="3A3C9392" w14:textId="77777777" w:rsidR="000C3048" w:rsidRDefault="000C3048" w:rsidP="000C3048">
      <w:r>
        <w:rPr>
          <w:rStyle w:val="StyleStyleBold12pt"/>
        </w:rPr>
        <w:t xml:space="preserve">Rogers </w:t>
      </w:r>
      <w:r w:rsidRPr="004B2484">
        <w:rPr>
          <w:rStyle w:val="StyleStyleBold12pt"/>
        </w:rPr>
        <w:t xml:space="preserve">7/9 </w:t>
      </w:r>
      <w:r>
        <w:t>(Alex Rogers; July 9</w:t>
      </w:r>
      <w:r w:rsidRPr="00251C69">
        <w:rPr>
          <w:vertAlign w:val="superscript"/>
        </w:rPr>
        <w:t>th</w:t>
      </w:r>
      <w:r>
        <w:t xml:space="preserve"> 2015; Congressional reporter for National Journal; “The Democrat Who Could Swing the Iran Deal”; Defense One; </w:t>
      </w:r>
      <w:hyperlink r:id="rId21" w:history="1">
        <w:r w:rsidRPr="00196C41">
          <w:rPr>
            <w:rStyle w:val="Hyperlink"/>
          </w:rPr>
          <w:t>http://www.defenseone.com/politics/2015/07/democrat-who-could-swing-iran-deal/117442/</w:t>
        </w:r>
      </w:hyperlink>
      <w:r>
        <w:t xml:space="preserve"> ) jskullz</w:t>
      </w:r>
    </w:p>
    <w:p w14:paraId="40F61417" w14:textId="77777777" w:rsidR="000C3048" w:rsidRDefault="000C3048" w:rsidP="000C3048">
      <w:pPr>
        <w:rPr>
          <w:rStyle w:val="StyleBoldUnderline"/>
        </w:rPr>
      </w:pPr>
      <w:r w:rsidRPr="00251C69">
        <w:t xml:space="preserve">“Senator Schumer is a passionate, engaged advocate on the concerns of America and America’s security, and he’s been a strong and persistent voice in the Democratic caucus about making sure that we only support a deal that is a strong and enforceable deal,” Coons said.¶ ¶ </w:t>
      </w:r>
      <w:r w:rsidRPr="004B2484">
        <w:rPr>
          <w:rStyle w:val="StyleBoldUnderline"/>
        </w:rPr>
        <w:t xml:space="preserve">Having Schumer—one of the most vociferous Democratic critics of the Iran talks—on the administration’s side would be a huge get for </w:t>
      </w:r>
      <w:r w:rsidRPr="00251C69">
        <w:t xml:space="preserve">President </w:t>
      </w:r>
      <w:r w:rsidRPr="004B2484">
        <w:rPr>
          <w:rStyle w:val="StyleBoldUnderline"/>
        </w:rPr>
        <w:t>Obama</w:t>
      </w:r>
      <w:r w:rsidRPr="00251C69">
        <w:t xml:space="preserve">. </w:t>
      </w:r>
      <w:r w:rsidRPr="004B2484">
        <w:rPr>
          <w:rStyle w:val="StyleBoldUnderline"/>
        </w:rPr>
        <w:t>While he worked to alter the nuclear-deal-review bill to bring along more Democrats and supported delaying a vote on a bill that could increase sanctions</w:t>
      </w:r>
      <w:r w:rsidRPr="00251C69">
        <w:t xml:space="preserve"> due to the administration’s concerns, </w:t>
      </w:r>
      <w:r w:rsidRPr="004B2484">
        <w:rPr>
          <w:rStyle w:val="StyleBoldUnderline"/>
        </w:rPr>
        <w:t>Schumer also ultimately backed both</w:t>
      </w:r>
      <w:r w:rsidRPr="00251C69">
        <w:t xml:space="preserve"> bills over the White House’s objections.¶ ¶ Dylan Williams, the vice president of government affairs at the left-leaning J Street advocacy group, said </w:t>
      </w:r>
      <w:r w:rsidRPr="004B2484">
        <w:rPr>
          <w:rStyle w:val="StyleBoldUnderline"/>
        </w:rPr>
        <w:t>supporters of the deal were encouraged by a June 3 speech by Schumer to Orthodox Union activists</w:t>
      </w:r>
      <w:r w:rsidRPr="00251C69">
        <w:t xml:space="preserve">. “The overall reaction to the speech among those who saw it was that </w:t>
      </w:r>
      <w:r w:rsidRPr="004B2484">
        <w:rPr>
          <w:rStyle w:val="StyleBoldUnderline"/>
        </w:rPr>
        <w:t>he was making a case that a deal which may not be perfect might be preferable to the alternatives</w:t>
      </w:r>
      <w:r w:rsidRPr="00251C69">
        <w:t xml:space="preserve">,” Williams said.¶ ¶ Williams believes that </w:t>
      </w:r>
      <w:r w:rsidRPr="004B2484">
        <w:rPr>
          <w:rStyle w:val="StyleBoldUnderline"/>
        </w:rPr>
        <w:t>Schumer’s embrace of the final accord “would send a very strong signal that there would be overwhelming, near-unanimous Democratic support in the Senate for a deal.”</w:t>
      </w:r>
      <w:r w:rsidRPr="00251C69">
        <w:t xml:space="preserve"> Only if the administration suffered an unexpected major loss of support—over two-thirds of members—could Congress endanger a final deal by voting to keep sanctions.¶ ¶ But Rep</w:t>
      </w:r>
      <w:r w:rsidRPr="004B2484">
        <w:rPr>
          <w:rStyle w:val="StyleBoldUnderline"/>
        </w:rPr>
        <w:t>ublicans point to Schumer’s history as a fierce Israel ally—and his self-described identity as a shomer</w:t>
      </w:r>
      <w:r w:rsidRPr="00251C69">
        <w:t>, or guardian of Israel—</w:t>
      </w:r>
      <w:r w:rsidRPr="004B2484">
        <w:rPr>
          <w:rStyle w:val="StyleBoldUnderline"/>
        </w:rPr>
        <w:t>and hope to pry the Senate Democrats’ main message man from his party. At least three conservative outside groups released videos last month urging viewers to call Schumer’s office and ask him to reject a deal they too deemed weak.</w:t>
      </w:r>
      <w:r>
        <w:rPr>
          <w:rStyle w:val="StyleBoldUnderline"/>
        </w:rPr>
        <w:t>’</w:t>
      </w:r>
    </w:p>
    <w:p w14:paraId="3B6D9E35" w14:textId="77777777" w:rsidR="000C3048" w:rsidRDefault="000C3048" w:rsidP="000C3048">
      <w:pPr>
        <w:rPr>
          <w:rStyle w:val="StyleBoldUnderline"/>
        </w:rPr>
      </w:pPr>
    </w:p>
    <w:p w14:paraId="775B27A6" w14:textId="77777777" w:rsidR="000C3048" w:rsidRDefault="000C3048" w:rsidP="000C3048">
      <w:pPr>
        <w:pStyle w:val="Heading4"/>
      </w:pPr>
      <w:r>
        <w:t>Deal will pass but Obama still needs PC to get moderate dems on board – lobbying now</w:t>
      </w:r>
    </w:p>
    <w:p w14:paraId="7F0D07AF" w14:textId="77777777" w:rsidR="000C3048" w:rsidRDefault="000C3048" w:rsidP="000C3048">
      <w:r w:rsidRPr="00071337">
        <w:rPr>
          <w:rStyle w:val="StyleStyleBold12pt"/>
        </w:rPr>
        <w:t>Lee et al 7/15</w:t>
      </w:r>
      <w:r>
        <w:t>/15 (CAROL E. LEE, COLLEEN MCCAIN NELSON and KRISTINA PETERSON, Writers for the Wall Street Journal, “</w:t>
      </w:r>
      <w:r w:rsidRPr="00071337">
        <w:t>Obama Girds for Battle With Congress on Iran Deal</w:t>
      </w:r>
      <w:r>
        <w:t xml:space="preserve">”, </w:t>
      </w:r>
      <w:r w:rsidRPr="00071337">
        <w:lastRenderedPageBreak/>
        <w:t>http://www.wsj.com/articles/obama-girds-for-battle-with-congress-on-iran-deal-1437005023</w:t>
      </w:r>
      <w:r>
        <w:t>)//BW</w:t>
      </w:r>
    </w:p>
    <w:p w14:paraId="31ECB27F" w14:textId="77777777" w:rsidR="000C3048" w:rsidRDefault="000C3048" w:rsidP="000C3048">
      <w:pPr>
        <w:rPr>
          <w:sz w:val="14"/>
        </w:rPr>
      </w:pPr>
      <w:r w:rsidRPr="00956146">
        <w:rPr>
          <w:sz w:val="14"/>
        </w:rPr>
        <w:t xml:space="preserve">President </w:t>
      </w:r>
      <w:r w:rsidRPr="00722584">
        <w:rPr>
          <w:rStyle w:val="StyleBoldUnderline"/>
        </w:rPr>
        <w:t>Barack Obama delivered an unusually animated and sometimes combative defense of the Iran nuclear deal the day after it was reached, girding for a complicated political challenge likely to force him to use his veto to save his crowning foreign-policy achievement</w:t>
      </w:r>
      <w:r w:rsidRPr="00956146">
        <w:rPr>
          <w:sz w:val="14"/>
        </w:rPr>
        <w:t xml:space="preserve">. Lawmakers have 60 days to review the agreement and an option to vote on approving or disapproving it, with opposition to the deal widespread among Republicans who control both houses of Congress. </w:t>
      </w:r>
      <w:r w:rsidRPr="00722584">
        <w:rPr>
          <w:rStyle w:val="StyleBoldUnderline"/>
        </w:rPr>
        <w:t>If they vote it down, the deal’s survival will hinge on Mr. Obama’s ability to secure enough support from his own Democratic Party to prevent a two-thirds majority in each chamber from overriding his promised veto.</w:t>
      </w:r>
      <w:r w:rsidRPr="00956146">
        <w:rPr>
          <w:sz w:val="14"/>
        </w:rPr>
        <w:t xml:space="preserve"> Mr. Obama, in a 67-minute news conference at the White House, accused opponents—from Israeli leader Benjamin Netanyahu to Republican lawmakers—of pushing political talking points to simply discredit the accord as a bad deal. “For all the objections of Prime Minister Netanyahu or, for that matter, some of the Republican leadership that’s already spoken, none of them have presented to me or the American people a better alternative,” Mr. Obama said. “Either the issue of Iran obtaining a nuclear weapon is resolved diplomatically through a negotiation or it’s resolved through force, through war,” he added. “Those are the options.” The president’s aggressive defense of the deal drew quick pushback from Republicans in Congress, where the criticism has largely been twofold: that the agreement won’t stop Iran from acquiring a nuclear weapon and that it doesn’t address broader concerns about Tehran’s behavior in the region. Rep. Lee Zeldin (R., N.Y.) disputed the president’s assertion that this is a choice between the accord or war. “Here’s an alternative other than war: A better deal,” Mr. Zeldin said. “For the security of America and the stability of the Middle East, we must pursue a better direction immediately.” </w:t>
      </w:r>
      <w:r w:rsidRPr="00722584">
        <w:rPr>
          <w:rStyle w:val="StyleBoldUnderline"/>
        </w:rPr>
        <w:t>Sen. Marco Rubio, a Florida Republican and 2016 presidential candidate, started an online petition opposing the deal, and the powerful pro-Israel lobby Aipac is calling on lawmakers to vote against it.</w:t>
      </w:r>
      <w:r w:rsidRPr="00956146">
        <w:rPr>
          <w:sz w:val="14"/>
        </w:rPr>
        <w:t xml:space="preserve"> At the same time, J Street, a liberal pro-Israel group, said Wednesday it will launch a multimillion-dollar effort, including ads in print and broadcast media, to lobby lawmakers to support the deal. The agreement reached Tuesday in Vienna puts strict limits on Iran’s nuclear program for the next decade that are designed to keep Tehran from being at least 12 months away from amassing enough nuclear fuel for a bomb. In exchange, the U.S., the European Union and the United Nations will lift economic sanctions on Iran. Mr. Obama said he is “not betting on the Republican Party rallying around this agreement,” and Vice President Joe Biden met with Democrats on Capitol Hill. Mr. Biden told Democratic lawmakers he was initially skeptical of the deal but is now convinced the agreement, while not perfect, is worth supporting, according to participants. But even some Democrats expressed concerns about the deal, particularly on the inspections provisions and the decision to lift United Nations embargoes on arms and ballistic missile sales to Iran. “For most members, including myself, it comes down to verification,” said Rep. Ron Kind of Wisconsin, chairman of the New Democrat Coalition, a group of centrist House Democrats. “It comes down to access to the sites, making sure they’re not impeded in any way, that we’ve got unlimited access to where we need to go to make sure Iran is living up to their agreement.” </w:t>
      </w:r>
      <w:r w:rsidRPr="00722584">
        <w:rPr>
          <w:rStyle w:val="StyleBoldUnderline"/>
        </w:rPr>
        <w:t>The White House’s effort to preserve the deal depends on cohesion among Democrats in the House and persuading wavering Democratic senators to stick with the president</w:t>
      </w:r>
      <w:r w:rsidRPr="00956146">
        <w:rPr>
          <w:sz w:val="14"/>
        </w:rPr>
        <w:t xml:space="preserve">. That is because it became clear in the hours after the agreement’s unveiling that few, if any, Republicans were likely to support it. </w:t>
      </w:r>
      <w:r w:rsidRPr="00722584">
        <w:rPr>
          <w:rStyle w:val="StyleBoldUnderline"/>
        </w:rPr>
        <w:t>For Mr. Obama, the next best option would be for Democrats to block the Republican-controlled Congress from passing a resolution of disapproval. Such a resolution would likely prompt the agreement’s collapse if Congress could override a veto from Mr. Obama</w:t>
      </w:r>
      <w:r w:rsidRPr="00956146">
        <w:rPr>
          <w:sz w:val="14"/>
        </w:rPr>
        <w:t>.</w:t>
      </w:r>
    </w:p>
    <w:p w14:paraId="60887798" w14:textId="77777777" w:rsidR="000C3048" w:rsidRDefault="000C3048" w:rsidP="000C3048"/>
    <w:p w14:paraId="6E60EAAB" w14:textId="77777777" w:rsidR="000C3048" w:rsidRDefault="000C3048" w:rsidP="000C3048">
      <w:pPr>
        <w:pStyle w:val="Heading4"/>
      </w:pPr>
      <w:r>
        <w:t>Obama needs political capital to pass the Iran deal</w:t>
      </w:r>
    </w:p>
    <w:p w14:paraId="171783E8" w14:textId="77777777" w:rsidR="000C3048" w:rsidRDefault="000C3048" w:rsidP="000C3048">
      <w:r w:rsidRPr="00D22D8B">
        <w:rPr>
          <w:rStyle w:val="StyleStyleBold12pt"/>
        </w:rPr>
        <w:t>WERNER 7/8</w:t>
      </w:r>
      <w:r>
        <w:t>/15 (Erica, writer at</w:t>
      </w:r>
      <w:r w:rsidRPr="00DF6556">
        <w:t xml:space="preserve"> The Associated Press</w:t>
      </w:r>
      <w:r>
        <w:t xml:space="preserve">, “Obama presses Senate Democrats to withhold judgment on Iran”, </w:t>
      </w:r>
      <w:r w:rsidRPr="00DF6556">
        <w:t>http://www.philly.com/philly/news/politics/20150708_ap_b1b9c2e2baa6436fb31d29e234afcd66.html</w:t>
      </w:r>
      <w:r>
        <w:t>)//BW</w:t>
      </w:r>
    </w:p>
    <w:p w14:paraId="7C2C1067" w14:textId="77777777" w:rsidR="000C3048" w:rsidRPr="004A677F" w:rsidRDefault="000C3048" w:rsidP="000C3048">
      <w:pPr>
        <w:rPr>
          <w:rStyle w:val="StyleBoldUnderline"/>
        </w:rPr>
      </w:pPr>
      <w:r w:rsidRPr="004A677F">
        <w:rPr>
          <w:rStyle w:val="StyleBoldUnderline"/>
        </w:rPr>
        <w:t>A top focus was Iran</w:t>
      </w:r>
      <w:r>
        <w:t xml:space="preserve">, according to several lawmakers. </w:t>
      </w:r>
      <w:r w:rsidRPr="004A677F">
        <w:rPr>
          <w:rStyle w:val="StyleBoldUnderline"/>
        </w:rPr>
        <w:t>Prospects are uncertain for the Obama administration to complete a deal</w:t>
      </w:r>
      <w:r>
        <w:t xml:space="preserve">, but if the accord isn't sent to Congress by Thursday, its month-long review period would be doubled to 60 days. </w:t>
      </w:r>
      <w:r w:rsidRPr="004A677F">
        <w:rPr>
          <w:rStyle w:val="StyleBoldUnderline"/>
        </w:rPr>
        <w:t>Obama has expended significant political capital on finalizing an agreement to keep Iran from going nuclear</w:t>
      </w:r>
      <w:r>
        <w:t xml:space="preserve">, prompting Republicans to accuse him of making too many concessions and even some Democrats to express deep ambivalence. "He wanted to make it perfectly clear that he is in no rush to an agreement and that he will walk away from the table if there is no good deal to be reached and that there isn't a deal yet and so all of these reports about what is in a deal are premature," said Sen. Chris Murphy, D-Conn. Participants said that after Obama's opening remarks, the reception with senators and Cabinet </w:t>
      </w:r>
      <w:r>
        <w:lastRenderedPageBreak/>
        <w:t xml:space="preserve">members turned into an unusually friendly and </w:t>
      </w:r>
      <w:r w:rsidRPr="004A677F">
        <w:rPr>
          <w:rStyle w:val="StyleBoldUnderline"/>
        </w:rPr>
        <w:t>free-flowing question and answer session ranging from climate change, to politics, to the church shooting in Charleston, S.C., to the budget, to rare diseases, to health care in the wake of the Supreme Court decision upholding Obama's health care law.</w:t>
      </w:r>
    </w:p>
    <w:p w14:paraId="417E374E" w14:textId="77777777" w:rsidR="000C3048" w:rsidRDefault="000C3048" w:rsidP="000C3048"/>
    <w:p w14:paraId="221C76CA" w14:textId="77777777" w:rsidR="000C3048" w:rsidRDefault="000C3048" w:rsidP="000C3048">
      <w:pPr>
        <w:pStyle w:val="Heading3"/>
      </w:pPr>
      <w:r>
        <w:lastRenderedPageBreak/>
        <w:t xml:space="preserve">I/L—Unity </w:t>
      </w:r>
    </w:p>
    <w:p w14:paraId="3905F9DA" w14:textId="77777777" w:rsidR="000C3048" w:rsidRPr="00016A46" w:rsidRDefault="000C3048" w:rsidP="000C3048">
      <w:pPr>
        <w:pStyle w:val="Heading4"/>
      </w:pPr>
      <w:r>
        <w:t>Democratic unity key—plan wedges Obama and rest of democrats</w:t>
      </w:r>
    </w:p>
    <w:p w14:paraId="354EEB33" w14:textId="77777777" w:rsidR="000C3048" w:rsidRDefault="000C3048" w:rsidP="000C3048">
      <w:r w:rsidRPr="005375AB">
        <w:rPr>
          <w:rStyle w:val="StyleStyleBold12pt"/>
        </w:rPr>
        <w:t>Allen 7/14</w:t>
      </w:r>
      <w:r>
        <w:t xml:space="preserve"> (Johnathan Allen; July 14 2015; Chief political correspondent at Vox; "Obama's Iran deal is making Democrats in Congress very nervous”; Vox; </w:t>
      </w:r>
      <w:hyperlink r:id="rId22" w:history="1">
        <w:r w:rsidRPr="009E6A90">
          <w:rPr>
            <w:rStyle w:val="Hyperlink"/>
          </w:rPr>
          <w:t>http://www.vox.com/2015/7/14/8963101/obama-iran-deal-democrats</w:t>
        </w:r>
      </w:hyperlink>
      <w:r>
        <w:t xml:space="preserve"> ) jskullz</w:t>
      </w:r>
    </w:p>
    <w:p w14:paraId="2FA1D68D" w14:textId="77777777" w:rsidR="000C3048" w:rsidRDefault="000C3048" w:rsidP="000C3048">
      <w:r w:rsidRPr="005375AB">
        <w:rPr>
          <w:rStyle w:val="StyleBoldUnderline"/>
        </w:rPr>
        <w:t xml:space="preserve">The Iran </w:t>
      </w:r>
      <w:r>
        <w:t xml:space="preserve">nuclear </w:t>
      </w:r>
      <w:r w:rsidRPr="005375AB">
        <w:rPr>
          <w:rStyle w:val="StyleBoldUnderline"/>
        </w:rPr>
        <w:t>deal</w:t>
      </w:r>
      <w:r>
        <w:t xml:space="preserve"> may be good policy — and a legacy builder for President Barack Obama — but it also </w:t>
      </w:r>
      <w:r w:rsidRPr="005375AB">
        <w:rPr>
          <w:rStyle w:val="StyleBoldUnderline"/>
        </w:rPr>
        <w:t>creates a tougher political environment for Democrats running for president and Congress in 2016</w:t>
      </w:r>
      <w:r>
        <w:t>.</w:t>
      </w:r>
      <w:r w:rsidRPr="005375AB">
        <w:rPr>
          <w:sz w:val="12"/>
        </w:rPr>
        <w:t xml:space="preserve">¶ </w:t>
      </w:r>
      <w:r>
        <w:t>"Overall</w:t>
      </w:r>
      <w:r w:rsidRPr="005375AB">
        <w:rPr>
          <w:rStyle w:val="StyleBoldUnderline"/>
        </w:rPr>
        <w:t>, this is a deal that will</w:t>
      </w:r>
      <w:r>
        <w:t xml:space="preserve"> probably </w:t>
      </w:r>
      <w:r w:rsidRPr="005375AB">
        <w:rPr>
          <w:rStyle w:val="StyleBoldUnderline"/>
        </w:rPr>
        <w:t>come at a price</w:t>
      </w:r>
      <w:r>
        <w:t xml:space="preserve"> on the campaign trail," said Princeton University political science professor Julian Zelizer, who has written about the short-term political pain of past treaties. "</w:t>
      </w:r>
      <w:r w:rsidRPr="005375AB">
        <w:rPr>
          <w:rStyle w:val="StyleBoldUnderline"/>
        </w:rPr>
        <w:t>Republicans will play to the fears among voters, including Democrats, that this is too risky</w:t>
      </w:r>
      <w:r>
        <w:t>."</w:t>
      </w:r>
      <w:r w:rsidRPr="005375AB">
        <w:rPr>
          <w:sz w:val="12"/>
        </w:rPr>
        <w:t xml:space="preserve">¶ </w:t>
      </w:r>
      <w:r>
        <w:t xml:space="preserve">The best proof of the thorny politics: Obama already has vowed to veto planned legislation blocking the deal. That means he will rely on just one-third of either the House or Senate voting with him to save it. </w:t>
      </w:r>
      <w:r w:rsidRPr="00016A46">
        <w:rPr>
          <w:rStyle w:val="StyleBoldUnderline"/>
        </w:rPr>
        <w:t>He needs a majority of Democrats but only a minority of either chamber. That paradigm — Republicans uniformly opposed and Democrats divided — will make the agreement a tougher sell to the broader public</w:t>
      </w:r>
      <w:r>
        <w:t xml:space="preserve"> than if it had bipartisan majority support or even full backing from Obama's Democrats.</w:t>
      </w:r>
      <w:r w:rsidRPr="005375AB">
        <w:rPr>
          <w:sz w:val="12"/>
        </w:rPr>
        <w:t xml:space="preserve">¶ </w:t>
      </w:r>
      <w:r>
        <w:t>"</w:t>
      </w:r>
      <w:r w:rsidRPr="005375AB">
        <w:rPr>
          <w:rStyle w:val="StyleBoldUnderline"/>
        </w:rPr>
        <w:t>The easier vote for most us will be no</w:t>
      </w:r>
      <w:r>
        <w:t xml:space="preserve">," </w:t>
      </w:r>
      <w:r w:rsidRPr="005375AB">
        <w:rPr>
          <w:rStyle w:val="StyleBoldUnderline"/>
        </w:rPr>
        <w:t>said one House</w:t>
      </w:r>
      <w:r w:rsidRPr="005375AB">
        <w:t xml:space="preserve"> </w:t>
      </w:r>
      <w:r w:rsidRPr="005375AB">
        <w:rPr>
          <w:rStyle w:val="StyleBoldUnderline"/>
        </w:rPr>
        <w:t>Democrat</w:t>
      </w:r>
      <w:r>
        <w:t xml:space="preserve"> who is inclined to back the president. </w:t>
      </w:r>
      <w:r w:rsidRPr="005375AB">
        <w:rPr>
          <w:rStyle w:val="StyleBoldUnderline"/>
        </w:rPr>
        <w:t>Members don't tend to lose their seats for voting against the president when his position ends up winning</w:t>
      </w:r>
      <w:r>
        <w:t>, the lawmaker explained.</w:t>
      </w:r>
      <w:r w:rsidRPr="005375AB">
        <w:rPr>
          <w:sz w:val="12"/>
        </w:rPr>
        <w:t xml:space="preserve">¶ </w:t>
      </w:r>
      <w:r>
        <w:t>On the other side</w:t>
      </w:r>
      <w:r w:rsidRPr="005375AB">
        <w:rPr>
          <w:rStyle w:val="StyleBoldUnderline"/>
        </w:rPr>
        <w:t>, it's easy for Republican candidates to be against Obama and his foreign policy — it plays well with their base</w:t>
      </w:r>
      <w:r>
        <w:t xml:space="preserve"> — and they were vocal in their criticism of the deal even before they'd had a chance to read all the details. Wisconsin Gov. Scott Walker flicked at how the GOP will go after Democrats on the deal.</w:t>
      </w:r>
      <w:r w:rsidRPr="005375AB">
        <w:rPr>
          <w:sz w:val="12"/>
        </w:rPr>
        <w:t xml:space="preserve">¶ </w:t>
      </w:r>
      <w:r>
        <w:t>"President Obama has abandoned the bipartisan principles that have guided our nonproliferation policy and kept the world safe from nuclear danger for decades," Walker said in a statement. "Instead of making the world safer, this deal will likely lead to a nuclear arms race in the world’s most dangerous region."</w:t>
      </w:r>
      <w:r w:rsidRPr="005375AB">
        <w:rPr>
          <w:sz w:val="12"/>
        </w:rPr>
        <w:t xml:space="preserve">¶ </w:t>
      </w:r>
      <w:r>
        <w:t xml:space="preserve">The larger issue here is that in the waning light of his presidency, Obama is increasingly making policy in areas that divide </w:t>
      </w:r>
      <w:r w:rsidRPr="00016A46">
        <w:rPr>
          <w:rStyle w:val="StyleBoldUnderline"/>
        </w:rPr>
        <w:t>Democrats</w:t>
      </w:r>
      <w:r>
        <w:t xml:space="preserve"> — from trade to the Iran deal — and they </w:t>
      </w:r>
      <w:r w:rsidRPr="00016A46">
        <w:rPr>
          <w:rStyle w:val="StyleBoldUnderline"/>
        </w:rPr>
        <w:t>are concerned that his political incentives no longer match theirs</w:t>
      </w:r>
      <w:r>
        <w:t xml:space="preserve">. They know that Obama, who refers to the last two years of his presidency as the "fourth quarter," is running a two-minute drill to secure as much of his legacy as possible before he leaves office. </w:t>
      </w:r>
      <w:r w:rsidRPr="00016A46">
        <w:rPr>
          <w:rStyle w:val="StyleBoldUnderline"/>
        </w:rPr>
        <w:t>And those goals may not always serve their political futures</w:t>
      </w:r>
      <w:r>
        <w:t>.</w:t>
      </w:r>
      <w:r w:rsidRPr="005375AB">
        <w:rPr>
          <w:sz w:val="12"/>
        </w:rPr>
        <w:t xml:space="preserve">¶ </w:t>
      </w:r>
      <w:r>
        <w:t>Why this is so difficult for Democrats</w:t>
      </w:r>
      <w:r w:rsidRPr="005375AB">
        <w:rPr>
          <w:sz w:val="12"/>
        </w:rPr>
        <w:t xml:space="preserve">¶ </w:t>
      </w:r>
      <w:r>
        <w:t>From the White House's perspective — and that of many Democrats — the deal with Iran is far preferable to leaving in place a sanctions regime that doesn't actually stop Tehran from developing a nuclear weapon or going to war with Iran.</w:t>
      </w:r>
      <w:r w:rsidRPr="005375AB">
        <w:rPr>
          <w:sz w:val="12"/>
        </w:rPr>
        <w:t xml:space="preserve">¶ </w:t>
      </w:r>
      <w:r>
        <w:t>Under the pact, Iran would give up its nuclear weapons program in exchange for the lifting of certain economic sanctions, which would make it less of a nuclear threat and more stable. The key is whether the inspections and enforcement provisions of the deal can be implemented effectively and whether Iran's loss of nuclear capability is verifiable.</w:t>
      </w:r>
      <w:r w:rsidRPr="005375AB">
        <w:rPr>
          <w:sz w:val="12"/>
        </w:rPr>
        <w:t xml:space="preserve">¶ </w:t>
      </w:r>
      <w:r>
        <w:t>And therein lies the rub for Democrats on the ballot in 2016. The deal won't be consecrated for months. Republicans charge that it's not airtight — that Obama is putting his faith in the trustworthiness of the Iranian regime. The truth is that the next election is too soon to judge whether Iran is complying with its end of the bargain, which leaves Democrats open to Republican attacks that the deal is a disaster. It will be hard for Democratic candidates to prove a negative.</w:t>
      </w:r>
      <w:r w:rsidRPr="005375AB">
        <w:rPr>
          <w:sz w:val="12"/>
        </w:rPr>
        <w:t xml:space="preserve">¶ </w:t>
      </w:r>
      <w:r>
        <w:t xml:space="preserve">One House Democrat who is generally supportive of the president — and open to the deal — expressed hope Tuesday that the Senate would sustain an </w:t>
      </w:r>
      <w:r>
        <w:lastRenderedPageBreak/>
        <w:t>Obama veto of legislation blocking the deal so that House Democrats wouldn't have to vote on it at all. It's easier for Obama to round up 34 senators than 146 House Democrats, the lawmaker argued — even though conventional wisdom holds that the opposite is true.</w:t>
      </w:r>
      <w:r w:rsidRPr="005375AB">
        <w:rPr>
          <w:sz w:val="12"/>
        </w:rPr>
        <w:t xml:space="preserve">¶ </w:t>
      </w:r>
      <w:r w:rsidRPr="005375AB">
        <w:rPr>
          <w:rStyle w:val="StyleBoldUnderline"/>
        </w:rPr>
        <w:t>Obama's interests and those of fellow Democrats are diverging</w:t>
      </w:r>
      <w:r>
        <w:t xml:space="preserve"> in the "fourth quarter"</w:t>
      </w:r>
      <w:r w:rsidRPr="005375AB">
        <w:rPr>
          <w:sz w:val="12"/>
        </w:rPr>
        <w:t xml:space="preserve">¶ </w:t>
      </w:r>
      <w:r w:rsidRPr="005375AB">
        <w:rPr>
          <w:rStyle w:val="StyleBoldUnderline"/>
        </w:rPr>
        <w:t>There was a time</w:t>
      </w:r>
      <w:r>
        <w:t xml:space="preserve">, earlier in his administration, </w:t>
      </w:r>
      <w:r w:rsidRPr="005375AB">
        <w:rPr>
          <w:rStyle w:val="StyleBoldUnderline"/>
        </w:rPr>
        <w:t>when fellow Democrats would have walked the plank for Obama without letting their political concerns slow them down. Those days are over.¶</w:t>
      </w:r>
      <w:r w:rsidRPr="005375AB">
        <w:rPr>
          <w:sz w:val="12"/>
        </w:rPr>
        <w:t xml:space="preserve"> </w:t>
      </w:r>
      <w:r>
        <w:t xml:space="preserve">"It is not unusual as a president comes to the last months of his administration, particularly if it's his second term, that </w:t>
      </w:r>
      <w:r w:rsidRPr="005375AB">
        <w:rPr>
          <w:rStyle w:val="StyleBoldUnderline"/>
        </w:rPr>
        <w:t xml:space="preserve">members of his party become a little less willing to follow the president's lead," </w:t>
      </w:r>
      <w:r>
        <w:t>former Sen. Bob Graham, a Florida Democrat and onetime chairman of the Senate Intelligence Committee, said.</w:t>
      </w:r>
      <w:r w:rsidRPr="005375AB">
        <w:rPr>
          <w:sz w:val="12"/>
        </w:rPr>
        <w:t xml:space="preserve">¶ </w:t>
      </w:r>
      <w:r>
        <w:t>Obama's incentives are necessarily different from those of his Democratic allies</w:t>
      </w:r>
      <w:r w:rsidRPr="005375AB">
        <w:rPr>
          <w:rStyle w:val="StyleBoldUnderline"/>
        </w:rPr>
        <w:t xml:space="preserve"> </w:t>
      </w:r>
      <w:r>
        <w:t>in Congress. While he's focused on policy and legacy, they are focused on policy and winning reelection. Increasingly, Obama has u</w:t>
      </w:r>
      <w:r w:rsidRPr="005375AB">
        <w:t>s</w:t>
      </w:r>
      <w:r>
        <w:t xml:space="preserve">ed tools that don't require full Democratic support to implement policy — such as executive actions and the Iran deal. Still, </w:t>
      </w:r>
      <w:r w:rsidRPr="005375AB">
        <w:rPr>
          <w:rStyle w:val="StyleBoldUnderline"/>
        </w:rPr>
        <w:t>Democrats know they will be held accountable for his actions</w:t>
      </w:r>
      <w:r>
        <w:t>, particularly if they can't show that they opposed him on a specific issue.</w:t>
      </w:r>
      <w:r w:rsidRPr="005375AB">
        <w:rPr>
          <w:sz w:val="12"/>
        </w:rPr>
        <w:t xml:space="preserve">¶ </w:t>
      </w:r>
      <w:r>
        <w:t xml:space="preserve">Jim </w:t>
      </w:r>
      <w:r w:rsidRPr="005375AB">
        <w:t>Manley, a</w:t>
      </w:r>
      <w:r>
        <w:t xml:space="preserve"> former aide to the late Sen. Ted Kennedy and Minority Leader Harry Reid, said </w:t>
      </w:r>
      <w:r w:rsidRPr="005375AB">
        <w:rPr>
          <w:rStyle w:val="StyleBoldUnderline"/>
        </w:rPr>
        <w:t>the dynamics of a congressional disapproval vote — which would set up the veto and the one-third threshold necessary to sustain it — give the president an advantage.¶ "I think in the end, the president will have enough Democrats with him to sustain a veto,</w:t>
      </w:r>
      <w:r>
        <w:t>" Manley said. "For many Democrats, the politics of this are so tricky</w:t>
      </w:r>
      <w:r w:rsidRPr="005375AB">
        <w:t xml:space="preserve"> they</w:t>
      </w:r>
      <w:r>
        <w:t xml:space="preserve"> will be forced to vote against their president."</w:t>
      </w:r>
    </w:p>
    <w:p w14:paraId="6EB09C96" w14:textId="77777777" w:rsidR="000C3048" w:rsidRPr="00940F32" w:rsidRDefault="000C3048" w:rsidP="000C3048">
      <w:pPr>
        <w:pStyle w:val="Heading4"/>
      </w:pPr>
      <w:r w:rsidRPr="00940F32">
        <w:t xml:space="preserve">Deal is 50-50 now, dems are key to ensuring passage </w:t>
      </w:r>
    </w:p>
    <w:p w14:paraId="08741DA2" w14:textId="77777777" w:rsidR="000C3048" w:rsidRPr="00940F32" w:rsidRDefault="000C3048" w:rsidP="000C3048">
      <w:pPr>
        <w:pStyle w:val="textwindent"/>
        <w:shd w:val="clear" w:color="auto" w:fill="FFFFFF"/>
        <w:spacing w:before="0" w:beforeAutospacing="0" w:after="150" w:afterAutospacing="0" w:line="336" w:lineRule="atLeast"/>
        <w:rPr>
          <w:color w:val="000000"/>
          <w:sz w:val="16"/>
          <w:szCs w:val="16"/>
        </w:rPr>
      </w:pPr>
      <w:r w:rsidRPr="00940F32">
        <w:rPr>
          <w:b/>
          <w:color w:val="000000"/>
          <w:sz w:val="26"/>
          <w:szCs w:val="26"/>
        </w:rPr>
        <w:t>Werner 7/8/15</w:t>
      </w:r>
      <w:r>
        <w:rPr>
          <w:b/>
          <w:color w:val="000000"/>
          <w:sz w:val="21"/>
          <w:szCs w:val="21"/>
        </w:rPr>
        <w:t xml:space="preserve"> </w:t>
      </w:r>
      <w:r w:rsidRPr="00940F32">
        <w:rPr>
          <w:color w:val="000000"/>
          <w:sz w:val="16"/>
          <w:szCs w:val="16"/>
        </w:rPr>
        <w:t xml:space="preserve">(Erica Werner, congressional reporter for the associated press, “President tells them he will walk away if a good deal isn’t there,” </w:t>
      </w:r>
      <w:hyperlink r:id="rId23" w:history="1">
        <w:r w:rsidRPr="00940F32">
          <w:rPr>
            <w:rStyle w:val="Hyperlink"/>
            <w:sz w:val="16"/>
            <w:szCs w:val="16"/>
          </w:rPr>
          <w:t>http://www.sltrib.com/home/2710403-155/obama-presses-senate-democrats-to-withhold</w:t>
        </w:r>
      </w:hyperlink>
      <w:r w:rsidRPr="00940F32">
        <w:rPr>
          <w:color w:val="000000"/>
          <w:sz w:val="16"/>
          <w:szCs w:val="16"/>
        </w:rPr>
        <w:t>, 7/8/15)</w:t>
      </w:r>
    </w:p>
    <w:p w14:paraId="69A17C22" w14:textId="77777777" w:rsidR="000C3048" w:rsidRPr="00940F32" w:rsidRDefault="000C3048" w:rsidP="000C3048">
      <w:pPr>
        <w:pStyle w:val="textwindent"/>
        <w:shd w:val="clear" w:color="auto" w:fill="FFFFFF"/>
        <w:spacing w:before="0" w:beforeAutospacing="0" w:after="0" w:afterAutospacing="0"/>
        <w:rPr>
          <w:color w:val="000000"/>
          <w:sz w:val="26"/>
          <w:szCs w:val="26"/>
        </w:rPr>
      </w:pPr>
      <w:r w:rsidRPr="00940F32">
        <w:rPr>
          <w:color w:val="000000"/>
          <w:sz w:val="16"/>
          <w:szCs w:val="16"/>
        </w:rPr>
        <w:t>Washington •</w:t>
      </w:r>
      <w:r w:rsidRPr="00940F32">
        <w:rPr>
          <w:color w:val="000000"/>
          <w:sz w:val="21"/>
          <w:szCs w:val="21"/>
        </w:rPr>
        <w:t xml:space="preserve"> </w:t>
      </w:r>
      <w:r w:rsidRPr="00940F32">
        <w:rPr>
          <w:color w:val="000000"/>
          <w:sz w:val="26"/>
          <w:szCs w:val="26"/>
          <w:u w:val="single"/>
        </w:rPr>
        <w:t>President Barack Obama</w:t>
      </w:r>
      <w:r w:rsidRPr="00940F32">
        <w:rPr>
          <w:color w:val="000000"/>
          <w:sz w:val="21"/>
          <w:szCs w:val="21"/>
        </w:rPr>
        <w:t xml:space="preserve"> </w:t>
      </w:r>
      <w:r w:rsidRPr="00940F32">
        <w:rPr>
          <w:color w:val="000000"/>
          <w:sz w:val="16"/>
          <w:szCs w:val="16"/>
        </w:rPr>
        <w:t>downplayed chances for an Iran nuclear deal in a closed-door meeting with Senate Democrats, participants said Wednesday, while</w:t>
      </w:r>
      <w:r w:rsidRPr="00940F32">
        <w:rPr>
          <w:color w:val="000000"/>
          <w:sz w:val="21"/>
          <w:szCs w:val="21"/>
        </w:rPr>
        <w:t xml:space="preserve"> </w:t>
      </w:r>
      <w:r w:rsidRPr="00940F32">
        <w:rPr>
          <w:color w:val="000000"/>
          <w:sz w:val="26"/>
          <w:szCs w:val="26"/>
          <w:u w:val="single"/>
        </w:rPr>
        <w:t>asking them to withhold judgment until any deal is complete. Obama also insisted that he won't sign a weak deal</w:t>
      </w:r>
      <w:r w:rsidRPr="00940F32">
        <w:rPr>
          <w:color w:val="000000"/>
          <w:sz w:val="16"/>
          <w:szCs w:val="16"/>
        </w:rPr>
        <w:t xml:space="preserve"> — a message that won praise from senators who joined the president for wine and appetizers in the White House State Dining Room on Tuesday evening.</w:t>
      </w:r>
      <w:r w:rsidRPr="00940F32">
        <w:rPr>
          <w:color w:val="000000"/>
          <w:sz w:val="21"/>
          <w:szCs w:val="21"/>
        </w:rPr>
        <w:t xml:space="preserve"> "</w:t>
      </w:r>
      <w:r w:rsidRPr="00940F32">
        <w:rPr>
          <w:color w:val="000000"/>
          <w:sz w:val="26"/>
          <w:szCs w:val="26"/>
          <w:u w:val="single"/>
        </w:rPr>
        <w:t>He was urging that we wait to see the actual terms of an agreement if there is one and to have confidence that he would not sign a deal he viewed as flawed</w:t>
      </w:r>
      <w:r w:rsidRPr="00940F32">
        <w:rPr>
          <w:color w:val="000000"/>
          <w:sz w:val="21"/>
          <w:szCs w:val="21"/>
        </w:rPr>
        <w:t xml:space="preserve">," </w:t>
      </w:r>
      <w:r w:rsidRPr="00940F32">
        <w:rPr>
          <w:color w:val="000000"/>
          <w:sz w:val="16"/>
          <w:szCs w:val="16"/>
        </w:rPr>
        <w:t>said Sen. Chris Coons, D-Del. Coons added that Obama said it was uncertain whether the Iranians would go along with some of the tougher conditions and that</w:t>
      </w:r>
      <w:r w:rsidRPr="00940F32">
        <w:rPr>
          <w:color w:val="000000"/>
          <w:sz w:val="21"/>
          <w:szCs w:val="21"/>
        </w:rPr>
        <w:t xml:space="preserve"> </w:t>
      </w:r>
      <w:r w:rsidRPr="00940F32">
        <w:rPr>
          <w:color w:val="000000"/>
          <w:sz w:val="26"/>
          <w:szCs w:val="26"/>
          <w:u w:val="single"/>
        </w:rPr>
        <w:t>a deal is "at best a 50-50 proposition</w:t>
      </w:r>
      <w:r w:rsidRPr="00940F32">
        <w:rPr>
          <w:color w:val="000000"/>
          <w:sz w:val="26"/>
          <w:szCs w:val="26"/>
        </w:rPr>
        <w:t>."</w:t>
      </w:r>
    </w:p>
    <w:p w14:paraId="73240B9A" w14:textId="77777777" w:rsidR="000C3048" w:rsidRPr="005375AB" w:rsidRDefault="000C3048" w:rsidP="000C3048"/>
    <w:p w14:paraId="48DDF853" w14:textId="77777777" w:rsidR="000C3048" w:rsidRDefault="000C3048" w:rsidP="000C3048">
      <w:pPr>
        <w:pStyle w:val="Heading3"/>
      </w:pPr>
      <w:r>
        <w:lastRenderedPageBreak/>
        <w:t>I/L—Dems Key</w:t>
      </w:r>
    </w:p>
    <w:p w14:paraId="068C58DB" w14:textId="77777777" w:rsidR="000C3048" w:rsidRPr="00F152AF" w:rsidRDefault="000C3048" w:rsidP="000C3048">
      <w:pPr>
        <w:pStyle w:val="Heading4"/>
      </w:pPr>
      <w:r>
        <w:rPr>
          <w:rFonts w:eastAsia="Gulim"/>
        </w:rPr>
        <w:t>Dem base key—rest of congress too polarized</w:t>
      </w:r>
    </w:p>
    <w:p w14:paraId="51396EB9" w14:textId="77777777" w:rsidR="000C3048" w:rsidRDefault="000C3048" w:rsidP="000C3048">
      <w:r w:rsidRPr="00F152AF">
        <w:rPr>
          <w:rStyle w:val="StyleStyleBold12pt"/>
        </w:rPr>
        <w:t>Weisman and Davis 7/14</w:t>
      </w:r>
      <w:r>
        <w:t xml:space="preserve"> (Jonathan Weisman and Julie Hirschfeld Davis; July 14, 2015; Journalists for the New York Times; “Congress to Start Review of Iran Nuclear Deal”; New York Times; </w:t>
      </w:r>
      <w:hyperlink r:id="rId24" w:history="1">
        <w:r w:rsidRPr="00196C41">
          <w:rPr>
            <w:rStyle w:val="Hyperlink"/>
          </w:rPr>
          <w:t>http://www.nytimes.com/2015/07/15/world/middleeast/congress-iran-nuclear-deal.html?_r=0</w:t>
        </w:r>
      </w:hyperlink>
      <w:r>
        <w:t xml:space="preserve"> ) jskullz</w:t>
      </w:r>
    </w:p>
    <w:p w14:paraId="23598CA5" w14:textId="77777777" w:rsidR="000C3048" w:rsidRDefault="000C3048" w:rsidP="000C3048">
      <w:r>
        <w:t>[ed royce is a republican representative from California; benjamin cardin is head democrate on the senate foreign relations committee]</w:t>
      </w:r>
    </w:p>
    <w:p w14:paraId="3D755CD3" w14:textId="77777777" w:rsidR="000C3048" w:rsidRDefault="000C3048" w:rsidP="000C3048">
      <w:r>
        <w:t>“</w:t>
      </w:r>
      <w:r w:rsidRPr="00F152AF">
        <w:rPr>
          <w:rStyle w:val="StyleBoldUnderline"/>
        </w:rPr>
        <w:t>There are people who have already made up their minds,</w:t>
      </w:r>
      <w:r>
        <w:t xml:space="preserve"> no question about that, and I think that’s unfortunate,” Mr. Cardin said. “</w:t>
      </w:r>
      <w:r w:rsidRPr="00F152AF">
        <w:rPr>
          <w:rStyle w:val="StyleBoldUnderline"/>
        </w:rPr>
        <w:t>But</w:t>
      </w:r>
      <w:r>
        <w:t xml:space="preserve"> at this point, a </w:t>
      </w:r>
      <w:r w:rsidRPr="00F152AF">
        <w:rPr>
          <w:rStyle w:val="StyleBoldUnderline"/>
        </w:rPr>
        <w:t>majority of Congress believes we have to objectively review what’s in the agreement before we decide what course we’re going to take</w:t>
      </w:r>
      <w:r>
        <w:t>.”</w:t>
      </w:r>
      <w:r w:rsidRPr="00F152AF">
        <w:rPr>
          <w:sz w:val="12"/>
        </w:rPr>
        <w:t xml:space="preserve">¶ </w:t>
      </w:r>
      <w:r>
        <w:t>Mr. Cardin said the Iran review, while proceeding in Congress initially over the White House’s objections, probably played to the West’s advantage. Under the terms of the law that established the review, Congress has 30 days to examine the agreement before sanctions can be lifted on Iran. But because Congress will be in its August recess when that review period ends, the deal effectively has an additional month of public scrutiny before Congress can decide its actions.</w:t>
      </w:r>
      <w:r w:rsidRPr="00F152AF">
        <w:rPr>
          <w:sz w:val="12"/>
        </w:rPr>
        <w:t xml:space="preserve">¶ </w:t>
      </w:r>
      <w:r>
        <w:t>Mr. Cardin said the Iranians thought they could force negotiators to accept terms more favorable to Tehran to avoid that extra 30-day period. But American negotiators in the end let that deadline slip.</w:t>
      </w:r>
      <w:r w:rsidRPr="00F152AF">
        <w:rPr>
          <w:sz w:val="12"/>
        </w:rPr>
        <w:t xml:space="preserve">¶ </w:t>
      </w:r>
      <w:r>
        <w:t>“Iran thought they’d blink at the last minute, and they didn’t,” he said.</w:t>
      </w:r>
      <w:r w:rsidRPr="00F152AF">
        <w:rPr>
          <w:sz w:val="12"/>
        </w:rPr>
        <w:t xml:space="preserve">¶ </w:t>
      </w:r>
      <w:r w:rsidRPr="00F152AF">
        <w:rPr>
          <w:rStyle w:val="StyleBoldUnderline"/>
        </w:rPr>
        <w:t>White House officials must now decide whether the president should try to win over a majority of Congress, including hostile Republicans, or focus on shoring up a Democratic base to sustain a veto</w:t>
      </w:r>
      <w:r>
        <w:t xml:space="preserve">. Mr. </w:t>
      </w:r>
      <w:r w:rsidRPr="00F152AF">
        <w:t>Royce</w:t>
      </w:r>
      <w:r>
        <w:t xml:space="preserve"> said he thought </w:t>
      </w:r>
      <w:r w:rsidRPr="00F152AF">
        <w:rPr>
          <w:rStyle w:val="StyleBoldUnderline"/>
        </w:rPr>
        <w:t>the strategy to protect the veto was already in play.¶ “I don’t see them convincing skeptical Democrats this is a good agreement. I see them pressuring Democrats to go along</w:t>
      </w:r>
      <w:r w:rsidRPr="00F152AF">
        <w:t>,” he said.</w:t>
      </w:r>
    </w:p>
    <w:p w14:paraId="5A76DE0C" w14:textId="77777777" w:rsidR="000C3048" w:rsidRDefault="000C3048" w:rsidP="000C3048">
      <w:pPr>
        <w:pStyle w:val="Heading4"/>
        <w:rPr>
          <w:rFonts w:eastAsia="Times New Roman"/>
        </w:rPr>
      </w:pPr>
      <w:r w:rsidRPr="00047137">
        <w:rPr>
          <w:rFonts w:eastAsia="Times New Roman"/>
        </w:rPr>
        <w:t xml:space="preserve">Senate Dems key to Iran deal </w:t>
      </w:r>
    </w:p>
    <w:p w14:paraId="1D315292" w14:textId="77777777" w:rsidR="000C3048" w:rsidRPr="00047137" w:rsidRDefault="000C3048" w:rsidP="000C3048">
      <w:pPr>
        <w:spacing w:after="0" w:line="240" w:lineRule="auto"/>
        <w:textAlignment w:val="baseline"/>
        <w:rPr>
          <w:rFonts w:eastAsia="Times New Roman" w:cs="Times New Roman"/>
          <w:sz w:val="16"/>
          <w:szCs w:val="16"/>
        </w:rPr>
      </w:pPr>
      <w:r>
        <w:rPr>
          <w:rFonts w:eastAsia="Times New Roman" w:cs="Times New Roman"/>
          <w:b/>
          <w:sz w:val="26"/>
          <w:szCs w:val="26"/>
        </w:rPr>
        <w:t xml:space="preserve">Hughes and Peterson 7/16/15 </w:t>
      </w:r>
      <w:r w:rsidRPr="00047137">
        <w:rPr>
          <w:rFonts w:eastAsia="Times New Roman" w:cs="Times New Roman"/>
          <w:sz w:val="16"/>
          <w:szCs w:val="16"/>
        </w:rPr>
        <w:t xml:space="preserve">(Siobhan Hughes and Kristina Peterson, reports for the wall street journal both cover congressional issues, “Senate Democrats Key to Iran Deal,” </w:t>
      </w:r>
      <w:hyperlink r:id="rId25" w:history="1">
        <w:r w:rsidRPr="00047137">
          <w:rPr>
            <w:rStyle w:val="Hyperlink"/>
            <w:rFonts w:eastAsia="Times New Roman" w:cs="Times New Roman"/>
            <w:sz w:val="16"/>
            <w:szCs w:val="16"/>
          </w:rPr>
          <w:t>http://www.wsj.com/articles/senate-democrats-key-to-iran-deal-1437092680</w:t>
        </w:r>
      </w:hyperlink>
      <w:r w:rsidRPr="00047137">
        <w:rPr>
          <w:rFonts w:eastAsia="Times New Roman" w:cs="Times New Roman"/>
          <w:sz w:val="16"/>
          <w:szCs w:val="16"/>
        </w:rPr>
        <w:t xml:space="preserve">, 7/16/15) </w:t>
      </w:r>
    </w:p>
    <w:p w14:paraId="08396736" w14:textId="77777777" w:rsidR="000C3048" w:rsidRPr="00AC1327" w:rsidRDefault="000C3048" w:rsidP="000C3048">
      <w:pPr>
        <w:spacing w:after="0" w:line="240" w:lineRule="auto"/>
        <w:textAlignment w:val="baseline"/>
        <w:rPr>
          <w:rFonts w:eastAsia="Times New Roman" w:cs="Times New Roman"/>
          <w:sz w:val="16"/>
          <w:szCs w:val="16"/>
          <w:u w:val="single"/>
        </w:rPr>
      </w:pPr>
      <w:r w:rsidRPr="00AC1327">
        <w:rPr>
          <w:rFonts w:eastAsia="Times New Roman" w:cs="Times New Roman"/>
          <w:sz w:val="16"/>
          <w:szCs w:val="16"/>
        </w:rPr>
        <w:t>WASHINGTON—</w:t>
      </w:r>
      <w:r w:rsidRPr="00AC1327">
        <w:rPr>
          <w:rFonts w:eastAsia="Times New Roman" w:cs="Times New Roman"/>
          <w:sz w:val="24"/>
          <w:szCs w:val="24"/>
          <w:u w:val="single"/>
        </w:rPr>
        <w:t>President </w:t>
      </w:r>
      <w:hyperlink r:id="rId26" w:history="1">
        <w:r w:rsidRPr="00AC1327">
          <w:rPr>
            <w:rFonts w:eastAsia="Times New Roman" w:cs="Times New Roman"/>
            <w:sz w:val="24"/>
            <w:szCs w:val="24"/>
            <w:u w:val="single"/>
          </w:rPr>
          <w:t>Barack Obama</w:t>
        </w:r>
      </w:hyperlink>
      <w:r w:rsidRPr="00AC1327">
        <w:rPr>
          <w:rFonts w:eastAsia="Times New Roman" w:cs="Times New Roman"/>
          <w:sz w:val="24"/>
          <w:szCs w:val="24"/>
          <w:u w:val="single"/>
        </w:rPr>
        <w:t xml:space="preserve">’s efforts to cement the nuclear deal with Iran hinge on support from a majority of senators in his party, many of whom face competing political pressures as they weigh an agreement that could reshape the U.S. relationship with the Middle East. </w:t>
      </w:r>
      <w:r w:rsidRPr="00AC1327">
        <w:rPr>
          <w:rFonts w:eastAsia="Times New Roman" w:cs="Times New Roman"/>
          <w:sz w:val="16"/>
          <w:szCs w:val="16"/>
        </w:rPr>
        <w:t>Sen. Chuck Schumer of New York, the chamber’s Democratic leader-in-waiting, is perhaps the most closely watched, because of his influence in the broader caucus. The top Democrat on the Senate Foreign Relations Committee,</w:t>
      </w:r>
      <w:r w:rsidRPr="00047137">
        <w:rPr>
          <w:rFonts w:eastAsia="Times New Roman" w:cs="Times New Roman"/>
          <w:sz w:val="16"/>
          <w:szCs w:val="16"/>
        </w:rPr>
        <w:t> </w:t>
      </w:r>
      <w:r w:rsidRPr="00AC1327">
        <w:rPr>
          <w:rFonts w:eastAsia="Times New Roman" w:cs="Times New Roman"/>
          <w:sz w:val="16"/>
          <w:szCs w:val="16"/>
        </w:rPr>
        <w:t>Ben Cardin</w:t>
      </w:r>
      <w:r w:rsidRPr="00047137">
        <w:rPr>
          <w:rFonts w:eastAsia="Times New Roman" w:cs="Times New Roman"/>
          <w:sz w:val="16"/>
          <w:szCs w:val="16"/>
        </w:rPr>
        <w:t> </w:t>
      </w:r>
      <w:r w:rsidRPr="00AC1327">
        <w:rPr>
          <w:rFonts w:eastAsia="Times New Roman" w:cs="Times New Roman"/>
          <w:sz w:val="16"/>
          <w:szCs w:val="16"/>
        </w:rPr>
        <w:t>of Maryland, is pivotal because he is a point person for the party on foreign policy, as is Sen.</w:t>
      </w:r>
      <w:r w:rsidRPr="00047137">
        <w:rPr>
          <w:rFonts w:eastAsia="Times New Roman" w:cs="Times New Roman"/>
          <w:sz w:val="16"/>
          <w:szCs w:val="16"/>
        </w:rPr>
        <w:t> </w:t>
      </w:r>
      <w:r w:rsidRPr="00AC1327">
        <w:rPr>
          <w:rFonts w:eastAsia="Times New Roman" w:cs="Times New Roman"/>
          <w:sz w:val="16"/>
          <w:szCs w:val="16"/>
        </w:rPr>
        <w:t>Chris Coons</w:t>
      </w:r>
      <w:r w:rsidRPr="00047137">
        <w:rPr>
          <w:rFonts w:eastAsia="Times New Roman" w:cs="Times New Roman"/>
          <w:sz w:val="16"/>
          <w:szCs w:val="16"/>
        </w:rPr>
        <w:t> </w:t>
      </w:r>
      <w:r w:rsidRPr="00AC1327">
        <w:rPr>
          <w:rFonts w:eastAsia="Times New Roman" w:cs="Times New Roman"/>
          <w:sz w:val="16"/>
          <w:szCs w:val="16"/>
        </w:rPr>
        <w:t>(D., Del.), whose views are being solicited by others in the caucus</w:t>
      </w:r>
      <w:r w:rsidRPr="00AC1327">
        <w:rPr>
          <w:rFonts w:eastAsia="Times New Roman" w:cs="Times New Roman"/>
          <w:sz w:val="24"/>
          <w:szCs w:val="24"/>
          <w:u w:val="single"/>
        </w:rPr>
        <w:t>. So far, few of the Democrats have shown their hand as they assess the deal</w:t>
      </w:r>
      <w:r w:rsidRPr="00AC1327">
        <w:rPr>
          <w:rFonts w:eastAsia="Times New Roman" w:cs="Times New Roman"/>
          <w:sz w:val="16"/>
          <w:szCs w:val="16"/>
        </w:rPr>
        <w:t>, its likely impact on the Mideast—and on their own political futures. Even Minority Leader</w:t>
      </w:r>
      <w:r w:rsidRPr="00047137">
        <w:rPr>
          <w:rFonts w:eastAsia="Times New Roman" w:cs="Times New Roman"/>
          <w:sz w:val="16"/>
          <w:szCs w:val="16"/>
        </w:rPr>
        <w:t> </w:t>
      </w:r>
      <w:hyperlink r:id="rId27" w:history="1">
        <w:r w:rsidRPr="00047137">
          <w:rPr>
            <w:rFonts w:eastAsia="Times New Roman" w:cs="Times New Roman"/>
            <w:sz w:val="16"/>
            <w:szCs w:val="16"/>
          </w:rPr>
          <w:t>Harry Reid</w:t>
        </w:r>
      </w:hyperlink>
      <w:r w:rsidRPr="00047137">
        <w:rPr>
          <w:rFonts w:eastAsia="Times New Roman" w:cs="Times New Roman"/>
          <w:sz w:val="16"/>
          <w:szCs w:val="16"/>
        </w:rPr>
        <w:t> </w:t>
      </w:r>
      <w:r w:rsidRPr="00AC1327">
        <w:rPr>
          <w:rFonts w:eastAsia="Times New Roman" w:cs="Times New Roman"/>
          <w:sz w:val="16"/>
          <w:szCs w:val="16"/>
        </w:rPr>
        <w:t>(D., Nev.), who isn’t running for re-election and is often a reliable Obama ally, is a question mark.</w:t>
      </w:r>
      <w:r w:rsidRPr="00047137">
        <w:rPr>
          <w:rFonts w:eastAsia="Times New Roman" w:cs="Times New Roman"/>
          <w:sz w:val="16"/>
          <w:szCs w:val="16"/>
        </w:rPr>
        <w:t xml:space="preserve"> R</w:t>
      </w:r>
      <w:r w:rsidRPr="00AC1327">
        <w:rPr>
          <w:rFonts w:eastAsia="Times New Roman" w:cs="Times New Roman"/>
          <w:sz w:val="16"/>
          <w:szCs w:val="16"/>
        </w:rPr>
        <w:t xml:space="preserve">epublicans have almost universally promised to fight the agreement, which would stand as a cornerstone of Mr. Obama’s foreign-policy legacy. That leaves </w:t>
      </w:r>
      <w:r w:rsidRPr="00AC1327">
        <w:rPr>
          <w:rFonts w:eastAsia="Times New Roman" w:cs="Times New Roman"/>
          <w:sz w:val="24"/>
          <w:szCs w:val="24"/>
          <w:u w:val="single"/>
        </w:rPr>
        <w:t xml:space="preserve">Senate Democrats as the key line of defense for the White House, because Republicans need 60 votes to reject the deal and they control only 54 seats. </w:t>
      </w:r>
      <w:r w:rsidRPr="00AC1327">
        <w:rPr>
          <w:rFonts w:eastAsia="Times New Roman" w:cs="Times New Roman"/>
          <w:sz w:val="16"/>
          <w:szCs w:val="16"/>
        </w:rPr>
        <w:t>In other words, one of Mr. Obama’s best bets for avoiding a congressional resolution of disapproval of the Iran pact would be getting 41 of the 46 senators in the Democratic caucus to support a filibuster of it, thus depriving Republicans of the 60 votes they need to advance the measure. Mr. Obama has threatened a veto of any such resolution, which would then force Republicans to assemble 67 votes for an override.</w:t>
      </w:r>
      <w:r w:rsidRPr="00047137">
        <w:rPr>
          <w:rFonts w:eastAsia="Times New Roman" w:cs="Times New Roman"/>
          <w:sz w:val="16"/>
          <w:szCs w:val="16"/>
        </w:rPr>
        <w:t xml:space="preserve"> </w:t>
      </w:r>
      <w:r w:rsidRPr="00AC1327">
        <w:rPr>
          <w:rFonts w:eastAsia="Times New Roman" w:cs="Times New Roman"/>
          <w:sz w:val="16"/>
          <w:szCs w:val="16"/>
        </w:rPr>
        <w:t>The lobbying has already begun.</w:t>
      </w:r>
      <w:r w:rsidRPr="00047137">
        <w:rPr>
          <w:rFonts w:eastAsia="Times New Roman" w:cs="Times New Roman"/>
          <w:sz w:val="16"/>
          <w:szCs w:val="16"/>
        </w:rPr>
        <w:t xml:space="preserve"> </w:t>
      </w:r>
      <w:r w:rsidRPr="00AC1327">
        <w:rPr>
          <w:rFonts w:eastAsia="Times New Roman" w:cs="Times New Roman"/>
          <w:sz w:val="16"/>
          <w:szCs w:val="16"/>
        </w:rPr>
        <w:t>Vice President</w:t>
      </w:r>
      <w:r w:rsidRPr="00047137">
        <w:rPr>
          <w:rFonts w:eastAsia="Times New Roman" w:cs="Times New Roman"/>
          <w:sz w:val="16"/>
          <w:szCs w:val="16"/>
        </w:rPr>
        <w:t> </w:t>
      </w:r>
      <w:hyperlink r:id="rId28" w:history="1">
        <w:r w:rsidRPr="00047137">
          <w:rPr>
            <w:rFonts w:eastAsia="Times New Roman" w:cs="Times New Roman"/>
            <w:sz w:val="16"/>
            <w:szCs w:val="16"/>
          </w:rPr>
          <w:t>Joe Biden</w:t>
        </w:r>
      </w:hyperlink>
      <w:r w:rsidRPr="00047137">
        <w:rPr>
          <w:rFonts w:eastAsia="Times New Roman" w:cs="Times New Roman"/>
          <w:sz w:val="16"/>
          <w:szCs w:val="16"/>
        </w:rPr>
        <w:t> </w:t>
      </w:r>
      <w:r w:rsidRPr="00AC1327">
        <w:rPr>
          <w:rFonts w:eastAsia="Times New Roman" w:cs="Times New Roman"/>
          <w:sz w:val="16"/>
          <w:szCs w:val="16"/>
        </w:rPr>
        <w:t>on Thursday met with Democrats on the Senate Foreign Relations Committee in a bid to help Senate Democrats get comfortable with it.</w:t>
      </w:r>
      <w:r w:rsidRPr="00047137">
        <w:rPr>
          <w:rFonts w:eastAsia="Times New Roman" w:cs="Times New Roman"/>
          <w:sz w:val="16"/>
          <w:szCs w:val="16"/>
        </w:rPr>
        <w:t xml:space="preserve"> </w:t>
      </w:r>
      <w:r w:rsidRPr="00AC1327">
        <w:rPr>
          <w:rFonts w:eastAsia="Times New Roman" w:cs="Times New Roman"/>
          <w:sz w:val="16"/>
          <w:szCs w:val="16"/>
        </w:rPr>
        <w:t>An early problem cropped up when lawmakers raised questions about why the Obama administration would head to the United Nations on Monday for an expected vote on lifting U.N. sanctions that are separate from American-imposed sanctions.</w:t>
      </w:r>
      <w:r w:rsidRPr="00047137">
        <w:rPr>
          <w:rFonts w:eastAsia="Times New Roman" w:cs="Times New Roman"/>
          <w:sz w:val="16"/>
          <w:szCs w:val="16"/>
        </w:rPr>
        <w:t xml:space="preserve"> </w:t>
      </w:r>
      <w:r w:rsidRPr="00AC1327">
        <w:rPr>
          <w:rFonts w:eastAsia="Times New Roman" w:cs="Times New Roman"/>
          <w:sz w:val="16"/>
          <w:szCs w:val="16"/>
        </w:rPr>
        <w:t xml:space="preserve">Some lawmakers viewed such a move as an affront to Congress, which will have 60 days </w:t>
      </w:r>
      <w:r w:rsidRPr="00AC1327">
        <w:rPr>
          <w:rFonts w:eastAsia="Times New Roman" w:cs="Times New Roman"/>
          <w:sz w:val="16"/>
          <w:szCs w:val="16"/>
        </w:rPr>
        <w:lastRenderedPageBreak/>
        <w:t>to review the deal and which is protective of its prerogatives. They feel their imposition of sanctions several years ago made possible this week’s diplomatic agreement.</w:t>
      </w:r>
      <w:r w:rsidRPr="00047137">
        <w:rPr>
          <w:rFonts w:eastAsia="Times New Roman" w:cs="Times New Roman"/>
          <w:sz w:val="16"/>
          <w:szCs w:val="16"/>
        </w:rPr>
        <w:t xml:space="preserve"> </w:t>
      </w:r>
      <w:r w:rsidRPr="00AC1327">
        <w:rPr>
          <w:rFonts w:eastAsia="Times New Roman" w:cs="Times New Roman"/>
          <w:sz w:val="16"/>
          <w:szCs w:val="16"/>
        </w:rPr>
        <w:t>“We are deeply concerned that your administration plans to enable the United Nations Security Council to vote on the agreement before the United States Congress can do the same,” Senate Foreign Relations Committee Chairman</w:t>
      </w:r>
      <w:r w:rsidRPr="00047137">
        <w:rPr>
          <w:rFonts w:eastAsia="Times New Roman" w:cs="Times New Roman"/>
          <w:sz w:val="16"/>
          <w:szCs w:val="16"/>
        </w:rPr>
        <w:t> </w:t>
      </w:r>
      <w:hyperlink r:id="rId29" w:history="1">
        <w:r w:rsidRPr="00047137">
          <w:rPr>
            <w:rFonts w:eastAsia="Times New Roman" w:cs="Times New Roman"/>
            <w:sz w:val="16"/>
            <w:szCs w:val="16"/>
          </w:rPr>
          <w:t>Bob Corker</w:t>
        </w:r>
      </w:hyperlink>
      <w:r w:rsidRPr="00047137">
        <w:rPr>
          <w:rFonts w:eastAsia="Times New Roman" w:cs="Times New Roman"/>
          <w:sz w:val="16"/>
          <w:szCs w:val="16"/>
        </w:rPr>
        <w:t> </w:t>
      </w:r>
      <w:r w:rsidRPr="00AC1327">
        <w:rPr>
          <w:rFonts w:eastAsia="Times New Roman" w:cs="Times New Roman"/>
          <w:sz w:val="16"/>
          <w:szCs w:val="16"/>
        </w:rPr>
        <w:t>(R., Tenn.) and Mr. Cardin wrote in a letter Thursday to Mr. Obama. “We urge you to postpone the vote at the United Nations until after Congress considers this agreement.”</w:t>
      </w:r>
      <w:r w:rsidRPr="00047137">
        <w:rPr>
          <w:rFonts w:eastAsia="Times New Roman" w:cs="Times New Roman"/>
          <w:sz w:val="16"/>
          <w:szCs w:val="16"/>
        </w:rPr>
        <w:t xml:space="preserve"> </w:t>
      </w:r>
      <w:r w:rsidRPr="00AC1327">
        <w:rPr>
          <w:rFonts w:eastAsia="Times New Roman" w:cs="Times New Roman"/>
          <w:sz w:val="16"/>
          <w:szCs w:val="16"/>
        </w:rPr>
        <w:t>House Minority Leader</w:t>
      </w:r>
      <w:r w:rsidRPr="00047137">
        <w:rPr>
          <w:rFonts w:eastAsia="Times New Roman" w:cs="Times New Roman"/>
          <w:sz w:val="16"/>
          <w:szCs w:val="16"/>
        </w:rPr>
        <w:t> </w:t>
      </w:r>
      <w:hyperlink r:id="rId30" w:history="1">
        <w:r w:rsidRPr="00047137">
          <w:rPr>
            <w:rFonts w:eastAsia="Times New Roman" w:cs="Times New Roman"/>
            <w:sz w:val="16"/>
            <w:szCs w:val="16"/>
          </w:rPr>
          <w:t>Nancy Pelosi</w:t>
        </w:r>
      </w:hyperlink>
      <w:r w:rsidRPr="00047137">
        <w:rPr>
          <w:rFonts w:eastAsia="Times New Roman" w:cs="Times New Roman"/>
          <w:sz w:val="16"/>
          <w:szCs w:val="16"/>
        </w:rPr>
        <w:t> </w:t>
      </w:r>
      <w:r w:rsidRPr="00AC1327">
        <w:rPr>
          <w:rFonts w:eastAsia="Times New Roman" w:cs="Times New Roman"/>
          <w:sz w:val="16"/>
          <w:szCs w:val="16"/>
        </w:rPr>
        <w:t xml:space="preserve">(D., Calif.), who has a strong record of keeping her caucus in line, was optimistic House Democrats would largely hang together with the administration. But because </w:t>
      </w:r>
      <w:r w:rsidRPr="00AC1327">
        <w:rPr>
          <w:rFonts w:eastAsia="Times New Roman" w:cs="Times New Roman"/>
          <w:sz w:val="24"/>
          <w:szCs w:val="24"/>
          <w:u w:val="single"/>
        </w:rPr>
        <w:t>the GOP-controlled House is expected to have the votes to initially reject the Iran deal,</w:t>
      </w:r>
      <w:r w:rsidRPr="00AC1327">
        <w:rPr>
          <w:rFonts w:eastAsia="Times New Roman" w:cs="Times New Roman"/>
          <w:sz w:val="24"/>
          <w:szCs w:val="24"/>
        </w:rPr>
        <w:t xml:space="preserve"> </w:t>
      </w:r>
      <w:r w:rsidRPr="00AC1327">
        <w:rPr>
          <w:rFonts w:eastAsia="Times New Roman" w:cs="Times New Roman"/>
          <w:sz w:val="16"/>
          <w:szCs w:val="16"/>
        </w:rPr>
        <w:t>Democratic cohesion is more important in the Senate, where the party has more sway.</w:t>
      </w:r>
      <w:r w:rsidRPr="00047137">
        <w:rPr>
          <w:rFonts w:eastAsia="Times New Roman" w:cs="Times New Roman"/>
          <w:sz w:val="16"/>
          <w:szCs w:val="16"/>
        </w:rPr>
        <w:t xml:space="preserve"> </w:t>
      </w:r>
      <w:r w:rsidRPr="00AC1327">
        <w:rPr>
          <w:rFonts w:eastAsia="Times New Roman" w:cs="Times New Roman"/>
          <w:sz w:val="16"/>
          <w:szCs w:val="16"/>
        </w:rPr>
        <w:t>Democrats are caught between competing forces, a situation aggravated by 2016 politics.</w:t>
      </w:r>
      <w:r w:rsidRPr="00047137">
        <w:rPr>
          <w:rFonts w:eastAsia="Times New Roman" w:cs="Times New Roman"/>
          <w:sz w:val="16"/>
          <w:szCs w:val="16"/>
        </w:rPr>
        <w:t xml:space="preserve"> </w:t>
      </w:r>
      <w:r w:rsidRPr="00AC1327">
        <w:rPr>
          <w:rFonts w:eastAsia="Times New Roman" w:cs="Times New Roman"/>
          <w:sz w:val="24"/>
          <w:szCs w:val="24"/>
          <w:u w:val="single"/>
        </w:rPr>
        <w:t>Liberals view the pact as preferable to the risk of war with Iran, which the Obama administration has painted as the stark alternative.</w:t>
      </w:r>
      <w:r w:rsidRPr="00AC1327">
        <w:rPr>
          <w:rFonts w:eastAsia="Times New Roman" w:cs="Times New Roman"/>
          <w:sz w:val="24"/>
          <w:szCs w:val="24"/>
        </w:rPr>
        <w:t xml:space="preserve"> </w:t>
      </w:r>
      <w:r w:rsidRPr="00AC1327">
        <w:rPr>
          <w:rFonts w:eastAsia="Times New Roman" w:cs="Times New Roman"/>
          <w:sz w:val="16"/>
          <w:szCs w:val="16"/>
        </w:rPr>
        <w:t>On the other side, pro-Israel constituents—some of whom are big campaign donors—worry that lifting sanctions will make Israel vulnerable and leave Iran flush with cash to support terrorist activities. Mr. Schumer embodies the pressures in his party. He said Thursday he hadn’t made a decision, but in January showed a willingness to buck the White House by siding with Republicans in the Banking Committee in favor of a bill to toughen sanctions on Iran if a deal wasn’t reached by the end of June. The White House had said the bill could undermine the talks. Two other Democrats seen as crucial, Mr. Cardin and Mr. Coons, have also times been willing to go their own way. Last month, Mr. Cardin voted against a fast-track trade bill pushed by the White House even though he had earlier supported it. “I am in the process of reviewing it,” Mr. Cardin said of the Iran pact. “We have lots of questions—we do—and I’m going to take advantage of getting the answers to those questions.” Sen. Jon Tester (D., Mont.) said his primary concern with the deal is oversight, to ensure that Iran can’t cheat. “There aren’t a lot of other options out there, other than boots on the ground,” he said. Mr. Tester’s position is being watched closely because as chairman of the Democratic Senatorial Campaign Committee he must make calculations about how his voting record will affect fundraising. Sen. Michael Bennet (D., Colo.), a former DSCC chair who is up for re-election in 2016, also has special political considerations. The White House faces additional uncertainty with lawmakers such as Sens. </w:t>
      </w:r>
      <w:hyperlink r:id="rId31" w:history="1">
        <w:r w:rsidRPr="00AC1327">
          <w:rPr>
            <w:rFonts w:eastAsia="Times New Roman" w:cs="Times New Roman"/>
            <w:sz w:val="16"/>
            <w:szCs w:val="16"/>
            <w:u w:val="single"/>
          </w:rPr>
          <w:t>Kirsten Gillibrand</w:t>
        </w:r>
      </w:hyperlink>
      <w:r w:rsidRPr="00AC1327">
        <w:rPr>
          <w:rFonts w:eastAsia="Times New Roman" w:cs="Times New Roman"/>
          <w:sz w:val="16"/>
          <w:szCs w:val="16"/>
        </w:rPr>
        <w:t> of New York, </w:t>
      </w:r>
      <w:hyperlink r:id="rId32" w:history="1">
        <w:r w:rsidRPr="00AC1327">
          <w:rPr>
            <w:rFonts w:eastAsia="Times New Roman" w:cs="Times New Roman"/>
            <w:sz w:val="16"/>
            <w:szCs w:val="16"/>
            <w:u w:val="single"/>
          </w:rPr>
          <w:t>Cory Booker</w:t>
        </w:r>
      </w:hyperlink>
      <w:r w:rsidRPr="00AC1327">
        <w:rPr>
          <w:rFonts w:eastAsia="Times New Roman" w:cs="Times New Roman"/>
          <w:sz w:val="16"/>
          <w:szCs w:val="16"/>
        </w:rPr>
        <w:t> and Bob Menendez of New Jersey and Bill Nelson of Florida, who face pressure because of large Jewish populations in their states. The tone from the New Jersey Democrats hasn’t been not promising for the White House. “I’m concerned that the deal ultimately legitimizes Iran as a threshold-nuclear state,” Mr. Menendez said in a statement this week. “The bottom line is: The deal doesn’t end Iran’s nuclear program—it preserves it.” Mr. Booker said in a statement that “the most important question…is whether it will credibly prevent Iran from obtaining a nuclear weapon, now and into the future.” Liberals like Sen. Brian Schatz (D., Hawaii) were more supportive of the Obama administration. “The more I learn about it, the more inclined I am to support it. The harder you scratch, in terms of the opposition, the more it becomes clear that they have no alternative,” Mr. Schatz said. Some centrists, while still weighing the decision, were going through a similar thought process. “I’m skeptical, but I’m also going to very closely examine the alternatives,” said Sen.Claire McCaskill (D., Mo.). Ms. McCaskill said she worried that if the U.S. rejected the deal, the international sanctions regime could collapse. “What does the world look like with no more sanctions on Iran except us? Does that mean their race to a nuclear weapon is on steroids at that point? I’m trying to weigh not just what’s in this deal and whether or not it’s verifiable, but what are we left with if we turn this deal down,” she said.</w:t>
      </w:r>
    </w:p>
    <w:p w14:paraId="1D3930A0" w14:textId="77777777" w:rsidR="000C3048" w:rsidRDefault="000C3048" w:rsidP="000C3048"/>
    <w:p w14:paraId="360B31D5" w14:textId="77777777" w:rsidR="000C3048" w:rsidRDefault="000C3048" w:rsidP="000C3048">
      <w:pPr>
        <w:pStyle w:val="Heading4"/>
        <w:rPr>
          <w:rFonts w:eastAsia="Times New Roman"/>
        </w:rPr>
      </w:pPr>
      <w:r w:rsidRPr="00047137">
        <w:rPr>
          <w:rFonts w:eastAsia="Times New Roman"/>
        </w:rPr>
        <w:t xml:space="preserve">Senate Dems key to Iran deal </w:t>
      </w:r>
    </w:p>
    <w:p w14:paraId="66838BB2" w14:textId="77777777" w:rsidR="000C3048" w:rsidRPr="00047137" w:rsidRDefault="000C3048" w:rsidP="000C3048">
      <w:pPr>
        <w:spacing w:after="0" w:line="240" w:lineRule="auto"/>
        <w:textAlignment w:val="baseline"/>
        <w:rPr>
          <w:rFonts w:eastAsia="Times New Roman" w:cs="Times New Roman"/>
          <w:sz w:val="16"/>
          <w:szCs w:val="16"/>
        </w:rPr>
      </w:pPr>
      <w:r>
        <w:rPr>
          <w:rFonts w:eastAsia="Times New Roman" w:cs="Times New Roman"/>
          <w:b/>
          <w:sz w:val="26"/>
          <w:szCs w:val="26"/>
        </w:rPr>
        <w:t xml:space="preserve">Hughes and Peterson 7/16/15 </w:t>
      </w:r>
      <w:r w:rsidRPr="00047137">
        <w:rPr>
          <w:rFonts w:eastAsia="Times New Roman" w:cs="Times New Roman"/>
          <w:sz w:val="16"/>
          <w:szCs w:val="16"/>
        </w:rPr>
        <w:t xml:space="preserve">(Siobhan Hughes and Kristina Peterson, reports for the wall street journal both cover congressional issues, “Senate Democrats Key to Iran Deal,” </w:t>
      </w:r>
      <w:hyperlink r:id="rId33" w:history="1">
        <w:r w:rsidRPr="00047137">
          <w:rPr>
            <w:rStyle w:val="Hyperlink"/>
            <w:rFonts w:eastAsia="Times New Roman" w:cs="Times New Roman"/>
            <w:sz w:val="16"/>
            <w:szCs w:val="16"/>
          </w:rPr>
          <w:t>http://www.wsj.com/articles/senate-democrats-key-to-iran-deal-1437092680</w:t>
        </w:r>
      </w:hyperlink>
      <w:r w:rsidRPr="00047137">
        <w:rPr>
          <w:rFonts w:eastAsia="Times New Roman" w:cs="Times New Roman"/>
          <w:sz w:val="16"/>
          <w:szCs w:val="16"/>
        </w:rPr>
        <w:t xml:space="preserve">, 7/16/15) </w:t>
      </w:r>
    </w:p>
    <w:p w14:paraId="5F932B44" w14:textId="77777777" w:rsidR="000C3048" w:rsidRPr="00AC1327" w:rsidRDefault="000C3048" w:rsidP="000C3048">
      <w:pPr>
        <w:spacing w:after="0" w:line="240" w:lineRule="auto"/>
        <w:textAlignment w:val="baseline"/>
        <w:rPr>
          <w:rFonts w:eastAsia="Times New Roman" w:cs="Times New Roman"/>
          <w:sz w:val="16"/>
          <w:szCs w:val="16"/>
          <w:u w:val="single"/>
        </w:rPr>
      </w:pPr>
      <w:r w:rsidRPr="00AC1327">
        <w:rPr>
          <w:rFonts w:eastAsia="Times New Roman" w:cs="Times New Roman"/>
          <w:sz w:val="16"/>
          <w:szCs w:val="16"/>
        </w:rPr>
        <w:t>WASHINGTON—</w:t>
      </w:r>
      <w:r w:rsidRPr="00AC1327">
        <w:rPr>
          <w:rFonts w:eastAsia="Times New Roman" w:cs="Times New Roman"/>
          <w:sz w:val="24"/>
          <w:szCs w:val="24"/>
          <w:u w:val="single"/>
        </w:rPr>
        <w:t>President </w:t>
      </w:r>
      <w:hyperlink r:id="rId34" w:history="1">
        <w:r w:rsidRPr="00AC1327">
          <w:rPr>
            <w:rFonts w:eastAsia="Times New Roman" w:cs="Times New Roman"/>
            <w:sz w:val="24"/>
            <w:szCs w:val="24"/>
            <w:u w:val="single"/>
          </w:rPr>
          <w:t>Barack Obama</w:t>
        </w:r>
      </w:hyperlink>
      <w:r w:rsidRPr="00AC1327">
        <w:rPr>
          <w:rFonts w:eastAsia="Times New Roman" w:cs="Times New Roman"/>
          <w:sz w:val="24"/>
          <w:szCs w:val="24"/>
          <w:u w:val="single"/>
        </w:rPr>
        <w:t xml:space="preserve">’s efforts to cement the nuclear deal with Iran hinge on support from a majority of senators in his party, many of whom face competing political pressures as they weigh an agreement that could reshape the U.S. relationship with the Middle East. </w:t>
      </w:r>
      <w:r w:rsidRPr="00AC1327">
        <w:rPr>
          <w:rFonts w:eastAsia="Times New Roman" w:cs="Times New Roman"/>
          <w:sz w:val="16"/>
          <w:szCs w:val="16"/>
        </w:rPr>
        <w:t>Sen. Chuck Schumer of New York, the chamber’s Democratic leader-in-waiting, is perhaps the most closely watched, because of his influence in the broader caucus. The top Democrat on the Senate Foreign Relations Committee,</w:t>
      </w:r>
      <w:r w:rsidRPr="00047137">
        <w:rPr>
          <w:rFonts w:eastAsia="Times New Roman" w:cs="Times New Roman"/>
          <w:sz w:val="16"/>
          <w:szCs w:val="16"/>
        </w:rPr>
        <w:t> </w:t>
      </w:r>
      <w:r w:rsidRPr="00AC1327">
        <w:rPr>
          <w:rFonts w:eastAsia="Times New Roman" w:cs="Times New Roman"/>
          <w:sz w:val="16"/>
          <w:szCs w:val="16"/>
        </w:rPr>
        <w:t>Ben Cardin</w:t>
      </w:r>
      <w:r w:rsidRPr="00047137">
        <w:rPr>
          <w:rFonts w:eastAsia="Times New Roman" w:cs="Times New Roman"/>
          <w:sz w:val="16"/>
          <w:szCs w:val="16"/>
        </w:rPr>
        <w:t> </w:t>
      </w:r>
      <w:r w:rsidRPr="00AC1327">
        <w:rPr>
          <w:rFonts w:eastAsia="Times New Roman" w:cs="Times New Roman"/>
          <w:sz w:val="16"/>
          <w:szCs w:val="16"/>
        </w:rPr>
        <w:t>of Maryland, is pivotal because he is a point person for the party on foreign policy, as is Sen.</w:t>
      </w:r>
      <w:r w:rsidRPr="00047137">
        <w:rPr>
          <w:rFonts w:eastAsia="Times New Roman" w:cs="Times New Roman"/>
          <w:sz w:val="16"/>
          <w:szCs w:val="16"/>
        </w:rPr>
        <w:t> </w:t>
      </w:r>
      <w:r w:rsidRPr="00AC1327">
        <w:rPr>
          <w:rFonts w:eastAsia="Times New Roman" w:cs="Times New Roman"/>
          <w:sz w:val="16"/>
          <w:szCs w:val="16"/>
        </w:rPr>
        <w:t>Chris Coons</w:t>
      </w:r>
      <w:r w:rsidRPr="00047137">
        <w:rPr>
          <w:rFonts w:eastAsia="Times New Roman" w:cs="Times New Roman"/>
          <w:sz w:val="16"/>
          <w:szCs w:val="16"/>
        </w:rPr>
        <w:t> </w:t>
      </w:r>
      <w:r w:rsidRPr="00AC1327">
        <w:rPr>
          <w:rFonts w:eastAsia="Times New Roman" w:cs="Times New Roman"/>
          <w:sz w:val="16"/>
          <w:szCs w:val="16"/>
        </w:rPr>
        <w:t>(D., Del.), whose views are being solicited by others in the caucus</w:t>
      </w:r>
      <w:r w:rsidRPr="00AC1327">
        <w:rPr>
          <w:rFonts w:eastAsia="Times New Roman" w:cs="Times New Roman"/>
          <w:sz w:val="24"/>
          <w:szCs w:val="24"/>
          <w:u w:val="single"/>
        </w:rPr>
        <w:t>. So far, few of the Democrats have shown their hand as they assess the deal</w:t>
      </w:r>
      <w:r w:rsidRPr="00AC1327">
        <w:rPr>
          <w:rFonts w:eastAsia="Times New Roman" w:cs="Times New Roman"/>
          <w:sz w:val="16"/>
          <w:szCs w:val="16"/>
        </w:rPr>
        <w:t>, its likely impact on the Mideast—and on their own political futures. Even Minority Leader</w:t>
      </w:r>
      <w:r w:rsidRPr="00047137">
        <w:rPr>
          <w:rFonts w:eastAsia="Times New Roman" w:cs="Times New Roman"/>
          <w:sz w:val="16"/>
          <w:szCs w:val="16"/>
        </w:rPr>
        <w:t> </w:t>
      </w:r>
      <w:hyperlink r:id="rId35" w:history="1">
        <w:r w:rsidRPr="00047137">
          <w:rPr>
            <w:rFonts w:eastAsia="Times New Roman" w:cs="Times New Roman"/>
            <w:sz w:val="16"/>
            <w:szCs w:val="16"/>
          </w:rPr>
          <w:t>Harry Reid</w:t>
        </w:r>
      </w:hyperlink>
      <w:r w:rsidRPr="00047137">
        <w:rPr>
          <w:rFonts w:eastAsia="Times New Roman" w:cs="Times New Roman"/>
          <w:sz w:val="16"/>
          <w:szCs w:val="16"/>
        </w:rPr>
        <w:t> </w:t>
      </w:r>
      <w:r w:rsidRPr="00AC1327">
        <w:rPr>
          <w:rFonts w:eastAsia="Times New Roman" w:cs="Times New Roman"/>
          <w:sz w:val="16"/>
          <w:szCs w:val="16"/>
        </w:rPr>
        <w:t>(D., Nev.), who isn’t running for re-election and is often a reliable Obama ally, is a question mark.</w:t>
      </w:r>
      <w:r w:rsidRPr="00047137">
        <w:rPr>
          <w:rFonts w:eastAsia="Times New Roman" w:cs="Times New Roman"/>
          <w:sz w:val="16"/>
          <w:szCs w:val="16"/>
        </w:rPr>
        <w:t xml:space="preserve"> R</w:t>
      </w:r>
      <w:r w:rsidRPr="00AC1327">
        <w:rPr>
          <w:rFonts w:eastAsia="Times New Roman" w:cs="Times New Roman"/>
          <w:sz w:val="16"/>
          <w:szCs w:val="16"/>
        </w:rPr>
        <w:t xml:space="preserve">epublicans have almost universally promised to fight the agreement, which would stand as a cornerstone of Mr. Obama’s foreign-policy legacy. That leaves </w:t>
      </w:r>
      <w:r w:rsidRPr="00AC1327">
        <w:rPr>
          <w:rFonts w:eastAsia="Times New Roman" w:cs="Times New Roman"/>
          <w:sz w:val="24"/>
          <w:szCs w:val="24"/>
          <w:u w:val="single"/>
        </w:rPr>
        <w:t xml:space="preserve">Senate Democrats as the key line of defense for the White House, because Republicans need 60 votes to reject the deal and they control only 54 seats. </w:t>
      </w:r>
      <w:r w:rsidRPr="00AC1327">
        <w:rPr>
          <w:rFonts w:eastAsia="Times New Roman" w:cs="Times New Roman"/>
          <w:sz w:val="16"/>
          <w:szCs w:val="16"/>
        </w:rPr>
        <w:t>In other words, one of Mr. Obama’s best bets for avoiding a congressional resolution of disapproval of the Iran pact would be getting 41 of the 46 senators in the Democratic caucus to support a filibuster of it, thus depriving Republicans of the 60 votes they need to advance the measure. Mr. Obama has threatened a veto of any such resolution, which would then force Republicans to assemble 67 votes for an override.</w:t>
      </w:r>
      <w:r w:rsidRPr="00047137">
        <w:rPr>
          <w:rFonts w:eastAsia="Times New Roman" w:cs="Times New Roman"/>
          <w:sz w:val="16"/>
          <w:szCs w:val="16"/>
        </w:rPr>
        <w:t xml:space="preserve"> </w:t>
      </w:r>
      <w:r w:rsidRPr="00AC1327">
        <w:rPr>
          <w:rFonts w:eastAsia="Times New Roman" w:cs="Times New Roman"/>
          <w:sz w:val="16"/>
          <w:szCs w:val="16"/>
        </w:rPr>
        <w:t>The lobbying has already begun.</w:t>
      </w:r>
      <w:r w:rsidRPr="00047137">
        <w:rPr>
          <w:rFonts w:eastAsia="Times New Roman" w:cs="Times New Roman"/>
          <w:sz w:val="16"/>
          <w:szCs w:val="16"/>
        </w:rPr>
        <w:t xml:space="preserve"> </w:t>
      </w:r>
      <w:r w:rsidRPr="00AC1327">
        <w:rPr>
          <w:rFonts w:eastAsia="Times New Roman" w:cs="Times New Roman"/>
          <w:sz w:val="16"/>
          <w:szCs w:val="16"/>
        </w:rPr>
        <w:t>Vice President</w:t>
      </w:r>
      <w:r w:rsidRPr="00047137">
        <w:rPr>
          <w:rFonts w:eastAsia="Times New Roman" w:cs="Times New Roman"/>
          <w:sz w:val="16"/>
          <w:szCs w:val="16"/>
        </w:rPr>
        <w:t> </w:t>
      </w:r>
      <w:hyperlink r:id="rId36" w:history="1">
        <w:r w:rsidRPr="00047137">
          <w:rPr>
            <w:rFonts w:eastAsia="Times New Roman" w:cs="Times New Roman"/>
            <w:sz w:val="16"/>
            <w:szCs w:val="16"/>
          </w:rPr>
          <w:t>Joe Biden</w:t>
        </w:r>
      </w:hyperlink>
      <w:r w:rsidRPr="00047137">
        <w:rPr>
          <w:rFonts w:eastAsia="Times New Roman" w:cs="Times New Roman"/>
          <w:sz w:val="16"/>
          <w:szCs w:val="16"/>
        </w:rPr>
        <w:t> </w:t>
      </w:r>
      <w:r w:rsidRPr="00AC1327">
        <w:rPr>
          <w:rFonts w:eastAsia="Times New Roman" w:cs="Times New Roman"/>
          <w:sz w:val="16"/>
          <w:szCs w:val="16"/>
        </w:rPr>
        <w:t>on Thursday met with Democrats on the Senate Foreign Relations Committee in a bid to help Senate Democrats get comfortable with it.</w:t>
      </w:r>
      <w:r w:rsidRPr="00047137">
        <w:rPr>
          <w:rFonts w:eastAsia="Times New Roman" w:cs="Times New Roman"/>
          <w:sz w:val="16"/>
          <w:szCs w:val="16"/>
        </w:rPr>
        <w:t xml:space="preserve"> </w:t>
      </w:r>
      <w:r w:rsidRPr="00AC1327">
        <w:rPr>
          <w:rFonts w:eastAsia="Times New Roman" w:cs="Times New Roman"/>
          <w:sz w:val="16"/>
          <w:szCs w:val="16"/>
        </w:rPr>
        <w:t xml:space="preserve">An early problem cropped up when lawmakers raised questions about why the Obama administration would head to the United Nations on Monday for an expected vote on lifting U.N. sanctions that are </w:t>
      </w:r>
      <w:r w:rsidRPr="00AC1327">
        <w:rPr>
          <w:rFonts w:eastAsia="Times New Roman" w:cs="Times New Roman"/>
          <w:sz w:val="16"/>
          <w:szCs w:val="16"/>
        </w:rPr>
        <w:lastRenderedPageBreak/>
        <w:t>separate from American-imposed sanctions.</w:t>
      </w:r>
      <w:r w:rsidRPr="00047137">
        <w:rPr>
          <w:rFonts w:eastAsia="Times New Roman" w:cs="Times New Roman"/>
          <w:sz w:val="16"/>
          <w:szCs w:val="16"/>
        </w:rPr>
        <w:t xml:space="preserve"> </w:t>
      </w:r>
      <w:r w:rsidRPr="00AC1327">
        <w:rPr>
          <w:rFonts w:eastAsia="Times New Roman" w:cs="Times New Roman"/>
          <w:sz w:val="16"/>
          <w:szCs w:val="16"/>
        </w:rPr>
        <w:t>Some lawmakers viewed such a move as an affront to Congress, which will have 60 days to review the deal and which is protective of its prerogatives. They feel their imposition of sanctions several years ago made possible this week’s diplomatic agreement.</w:t>
      </w:r>
      <w:r w:rsidRPr="00047137">
        <w:rPr>
          <w:rFonts w:eastAsia="Times New Roman" w:cs="Times New Roman"/>
          <w:sz w:val="16"/>
          <w:szCs w:val="16"/>
        </w:rPr>
        <w:t xml:space="preserve"> </w:t>
      </w:r>
      <w:r w:rsidRPr="00AC1327">
        <w:rPr>
          <w:rFonts w:eastAsia="Times New Roman" w:cs="Times New Roman"/>
          <w:sz w:val="16"/>
          <w:szCs w:val="16"/>
        </w:rPr>
        <w:t>“We are deeply concerned that your administration plans to enable the United Nations Security Council to vote on the agreement before the United States Congress can do the same,” Senate Foreign Relations Committee Chairman</w:t>
      </w:r>
      <w:r w:rsidRPr="00047137">
        <w:rPr>
          <w:rFonts w:eastAsia="Times New Roman" w:cs="Times New Roman"/>
          <w:sz w:val="16"/>
          <w:szCs w:val="16"/>
        </w:rPr>
        <w:t> </w:t>
      </w:r>
      <w:hyperlink r:id="rId37" w:history="1">
        <w:r w:rsidRPr="00047137">
          <w:rPr>
            <w:rFonts w:eastAsia="Times New Roman" w:cs="Times New Roman"/>
            <w:sz w:val="16"/>
            <w:szCs w:val="16"/>
          </w:rPr>
          <w:t>Bob Corker</w:t>
        </w:r>
      </w:hyperlink>
      <w:r w:rsidRPr="00047137">
        <w:rPr>
          <w:rFonts w:eastAsia="Times New Roman" w:cs="Times New Roman"/>
          <w:sz w:val="16"/>
          <w:szCs w:val="16"/>
        </w:rPr>
        <w:t> </w:t>
      </w:r>
      <w:r w:rsidRPr="00AC1327">
        <w:rPr>
          <w:rFonts w:eastAsia="Times New Roman" w:cs="Times New Roman"/>
          <w:sz w:val="16"/>
          <w:szCs w:val="16"/>
        </w:rPr>
        <w:t>(R., Tenn.) and Mr. Cardin wrote in a letter Thursday to Mr. Obama. “We urge you to postpone the vote at the United Nations until after Congress considers this agreement.”</w:t>
      </w:r>
      <w:r w:rsidRPr="00047137">
        <w:rPr>
          <w:rFonts w:eastAsia="Times New Roman" w:cs="Times New Roman"/>
          <w:sz w:val="16"/>
          <w:szCs w:val="16"/>
        </w:rPr>
        <w:t xml:space="preserve"> </w:t>
      </w:r>
      <w:r w:rsidRPr="00AC1327">
        <w:rPr>
          <w:rFonts w:eastAsia="Times New Roman" w:cs="Times New Roman"/>
          <w:sz w:val="16"/>
          <w:szCs w:val="16"/>
        </w:rPr>
        <w:t>House Minority Leader</w:t>
      </w:r>
      <w:r w:rsidRPr="00047137">
        <w:rPr>
          <w:rFonts w:eastAsia="Times New Roman" w:cs="Times New Roman"/>
          <w:sz w:val="16"/>
          <w:szCs w:val="16"/>
        </w:rPr>
        <w:t> </w:t>
      </w:r>
      <w:hyperlink r:id="rId38" w:history="1">
        <w:r w:rsidRPr="00047137">
          <w:rPr>
            <w:rFonts w:eastAsia="Times New Roman" w:cs="Times New Roman"/>
            <w:sz w:val="16"/>
            <w:szCs w:val="16"/>
          </w:rPr>
          <w:t>Nancy Pelosi</w:t>
        </w:r>
      </w:hyperlink>
      <w:r w:rsidRPr="00047137">
        <w:rPr>
          <w:rFonts w:eastAsia="Times New Roman" w:cs="Times New Roman"/>
          <w:sz w:val="16"/>
          <w:szCs w:val="16"/>
        </w:rPr>
        <w:t> </w:t>
      </w:r>
      <w:r w:rsidRPr="00AC1327">
        <w:rPr>
          <w:rFonts w:eastAsia="Times New Roman" w:cs="Times New Roman"/>
          <w:sz w:val="16"/>
          <w:szCs w:val="16"/>
        </w:rPr>
        <w:t xml:space="preserve">(D., Calif.), who has a strong record of keeping her caucus in line, was optimistic House Democrats would largely hang together with the administration. But because </w:t>
      </w:r>
      <w:r w:rsidRPr="00AC1327">
        <w:rPr>
          <w:rFonts w:eastAsia="Times New Roman" w:cs="Times New Roman"/>
          <w:sz w:val="24"/>
          <w:szCs w:val="24"/>
          <w:u w:val="single"/>
        </w:rPr>
        <w:t>the GOP-controlled House is expected to have the votes to initially reject the Iran deal,</w:t>
      </w:r>
      <w:r w:rsidRPr="00AC1327">
        <w:rPr>
          <w:rFonts w:eastAsia="Times New Roman" w:cs="Times New Roman"/>
          <w:sz w:val="24"/>
          <w:szCs w:val="24"/>
        </w:rPr>
        <w:t xml:space="preserve"> </w:t>
      </w:r>
      <w:r w:rsidRPr="00AC1327">
        <w:rPr>
          <w:rFonts w:eastAsia="Times New Roman" w:cs="Times New Roman"/>
          <w:sz w:val="16"/>
          <w:szCs w:val="16"/>
        </w:rPr>
        <w:t>Democratic cohesion is more important in the Senate, where the party has more sway.</w:t>
      </w:r>
      <w:r w:rsidRPr="00047137">
        <w:rPr>
          <w:rFonts w:eastAsia="Times New Roman" w:cs="Times New Roman"/>
          <w:sz w:val="16"/>
          <w:szCs w:val="16"/>
        </w:rPr>
        <w:t xml:space="preserve"> </w:t>
      </w:r>
      <w:r w:rsidRPr="00AC1327">
        <w:rPr>
          <w:rFonts w:eastAsia="Times New Roman" w:cs="Times New Roman"/>
          <w:sz w:val="16"/>
          <w:szCs w:val="16"/>
        </w:rPr>
        <w:t>Democrats are caught between competing forces, a situation aggravated by 2016 politics.</w:t>
      </w:r>
      <w:r w:rsidRPr="00047137">
        <w:rPr>
          <w:rFonts w:eastAsia="Times New Roman" w:cs="Times New Roman"/>
          <w:sz w:val="16"/>
          <w:szCs w:val="16"/>
        </w:rPr>
        <w:t xml:space="preserve"> </w:t>
      </w:r>
      <w:r w:rsidRPr="00AC1327">
        <w:rPr>
          <w:rFonts w:eastAsia="Times New Roman" w:cs="Times New Roman"/>
          <w:sz w:val="24"/>
          <w:szCs w:val="24"/>
          <w:u w:val="single"/>
        </w:rPr>
        <w:t>Liberals view the pact as preferable to the risk of war with Iran, which the Obama administration has painted as the stark alternative.</w:t>
      </w:r>
      <w:r w:rsidRPr="00AC1327">
        <w:rPr>
          <w:rFonts w:eastAsia="Times New Roman" w:cs="Times New Roman"/>
          <w:sz w:val="24"/>
          <w:szCs w:val="24"/>
        </w:rPr>
        <w:t xml:space="preserve"> </w:t>
      </w:r>
      <w:r w:rsidRPr="00AC1327">
        <w:rPr>
          <w:rFonts w:eastAsia="Times New Roman" w:cs="Times New Roman"/>
          <w:sz w:val="16"/>
          <w:szCs w:val="16"/>
        </w:rPr>
        <w:t>On the other side, pro-Israel constituents—some of whom are big campaign donors—worry that lifting sanctions will make Israel vulnerable and leave Iran flush with cash to support terrorist activities. Mr. Schumer embodies the pressures in his party. He said Thursday he hadn’t made a decision, but in January showed a willingness to buck the White House by siding with Republicans in the Banking Committee in favor of a bill to toughen sanctions on Iran if a deal wasn’t reached by the end of June. The White House had said the bill could undermine the talks. Two other Democrats seen as crucial, Mr. Cardin and Mr. Coons, have also times been willing to go their own way. Last month, Mr. Cardin voted against a fast-track trade bill pushed by the White House even though he had earlier supported it. “I am in the process of reviewing it,” Mr. Cardin said of the Iran pact. “We have lots of questions—we do—and I’m going to take advantage of getting the answers to those questions.” Sen. Jon Tester (D., Mont.) said his primary concern with the deal is oversight, to ensure that Iran can’t cheat. “There aren’t a lot of other options out there, other than boots on the ground,” he said. Mr. Tester’s position is being watched closely because as chairman of the Democratic Senatorial Campaign Committee he must make calculations about how his voting record will affect fundraising. Sen. Michael Bennet (D., Colo.), a former DSCC chair who is up for re-election in 2016, also has special political considerations. The White House faces additional uncertainty with lawmakers such as Sens. </w:t>
      </w:r>
      <w:hyperlink r:id="rId39" w:history="1">
        <w:r w:rsidRPr="00AC1327">
          <w:rPr>
            <w:rFonts w:eastAsia="Times New Roman" w:cs="Times New Roman"/>
            <w:sz w:val="16"/>
            <w:szCs w:val="16"/>
            <w:u w:val="single"/>
          </w:rPr>
          <w:t>Kirsten Gillibrand</w:t>
        </w:r>
      </w:hyperlink>
      <w:r w:rsidRPr="00AC1327">
        <w:rPr>
          <w:rFonts w:eastAsia="Times New Roman" w:cs="Times New Roman"/>
          <w:sz w:val="16"/>
          <w:szCs w:val="16"/>
        </w:rPr>
        <w:t> of New York, </w:t>
      </w:r>
      <w:hyperlink r:id="rId40" w:history="1">
        <w:r w:rsidRPr="00AC1327">
          <w:rPr>
            <w:rFonts w:eastAsia="Times New Roman" w:cs="Times New Roman"/>
            <w:sz w:val="16"/>
            <w:szCs w:val="16"/>
            <w:u w:val="single"/>
          </w:rPr>
          <w:t>Cory Booker</w:t>
        </w:r>
      </w:hyperlink>
      <w:r w:rsidRPr="00AC1327">
        <w:rPr>
          <w:rFonts w:eastAsia="Times New Roman" w:cs="Times New Roman"/>
          <w:sz w:val="16"/>
          <w:szCs w:val="16"/>
        </w:rPr>
        <w:t> and Bob Menendez of New Jersey and Bill Nelson of Florida, who face pressure because of large Jewish populations in their states. The tone from the New Jersey Democrats hasn’t been not promising for the White House. “I’m concerned that the deal ultimately legitimizes Iran as a threshold-nuclear state,” Mr. Menendez said in a statement this week. “The bottom line is: The deal doesn’t end Iran’s nuclear program—it preserves it.” Mr. Booker said in a statement that “the most important question…is whether it will credibly prevent Iran from obtaining a nuclear weapon, now and into the future.” Liberals like Sen. Brian Schatz (D., Hawaii) were more supportive of the Obama administration. “The more I learn about it, the more inclined I am to support it. The harder you scratch, in terms of the opposition, the more it becomes clear that they have no alternative,” Mr. Schatz said. Some centrists, while still weighing the decision, were going through a similar thought process. “I’m skeptical, but I’m also going to very closely examine the alternatives,” said Sen.Claire McCaskill (D., Mo.). Ms. McCaskill said she worried that if the U.S. rejected the deal, the international sanctions regime could collapse. “What does the world look like with no more sanctions on Iran except us? Does that mean their race to a nuclear weapon is on steroids at that point? I’m trying to weigh not just what’s in this deal and whether or not it’s verifiable, but what are we left with if we turn this deal down,” she said.</w:t>
      </w:r>
    </w:p>
    <w:p w14:paraId="2BEFB65B" w14:textId="77777777" w:rsidR="000C3048" w:rsidRDefault="000C3048" w:rsidP="000C3048">
      <w:pPr>
        <w:pStyle w:val="Heading3"/>
      </w:pPr>
      <w:r>
        <w:lastRenderedPageBreak/>
        <w:t>Deal Bad</w:t>
      </w:r>
    </w:p>
    <w:p w14:paraId="2633950E" w14:textId="77777777" w:rsidR="000C3048" w:rsidRDefault="000C3048" w:rsidP="000C3048">
      <w:pPr>
        <w:pStyle w:val="Heading4"/>
      </w:pPr>
      <w:r>
        <w:t>Iran deal leads to nuclear proliferation</w:t>
      </w:r>
    </w:p>
    <w:p w14:paraId="23EA0551" w14:textId="77777777" w:rsidR="000C3048" w:rsidRDefault="000C3048" w:rsidP="000C3048">
      <w:r w:rsidRPr="00ED4711">
        <w:rPr>
          <w:rStyle w:val="StyleStyleBold12pt"/>
        </w:rPr>
        <w:t>Rogin 6/24</w:t>
      </w:r>
      <w:r>
        <w:t>/14 (Josh, writer for Bloomberg, “</w:t>
      </w:r>
      <w:r w:rsidRPr="00ED4711">
        <w:t>Clinton Defense Chief: Iran Deal Could Spark Proliferation</w:t>
      </w:r>
      <w:r>
        <w:t xml:space="preserve">”, </w:t>
      </w:r>
      <w:r w:rsidRPr="00ED4711">
        <w:t>http://www.bloombergview.com/articles/2015-06-24/clinton-defense-chief-iran-deal-could-spark-proliferation</w:t>
      </w:r>
      <w:r>
        <w:t>)//BW</w:t>
      </w:r>
    </w:p>
    <w:p w14:paraId="63DAB5FC" w14:textId="77777777" w:rsidR="000C3048" w:rsidRDefault="000C3048" w:rsidP="000C3048">
      <w:pPr>
        <w:rPr>
          <w:sz w:val="16"/>
        </w:rPr>
      </w:pPr>
      <w:r w:rsidRPr="00ED4711">
        <w:rPr>
          <w:rStyle w:val="StyleBoldUnderline"/>
        </w:rPr>
        <w:t>Gulf Arab powers are like</w:t>
      </w:r>
      <w:r>
        <w:rPr>
          <w:rStyle w:val="StyleBoldUnderline"/>
        </w:rPr>
        <w:t>ly to respond to President Barac</w:t>
      </w:r>
      <w:r w:rsidRPr="00ED4711">
        <w:rPr>
          <w:rStyle w:val="StyleBoldUnderline"/>
        </w:rPr>
        <w:t>k Obama’s pending nuclear deal with Iran by developing their own nuclear programs</w:t>
      </w:r>
      <w:r w:rsidRPr="00ED4711">
        <w:rPr>
          <w:sz w:val="16"/>
        </w:rPr>
        <w:t>, former Defense Secretary William Cohen said Wednesday. He said they don’t trust either the Iranians or the United States to protect their interests. “</w:t>
      </w:r>
      <w:r w:rsidRPr="00ED4711">
        <w:rPr>
          <w:rStyle w:val="StyleBoldUnderline"/>
        </w:rPr>
        <w:t>The administration’s intent was to have a counter-proliferation program. And the irony is, it may be just the opposite</w:t>
      </w:r>
      <w:r w:rsidRPr="00ED4711">
        <w:rPr>
          <w:sz w:val="16"/>
        </w:rPr>
        <w:t xml:space="preserve">,” he told a meeting of Bloomberg reporters Wednesday morning. As Secretary of State John Kerry prepares to meet Iranian leaders for the final push toward a comprehensive nuclear deal with Iran, there’s growing angst in countries like Saudi Arabia, the United Arab Emirates, Qatar and Israel about </w:t>
      </w:r>
      <w:r w:rsidRPr="00ED4711">
        <w:rPr>
          <w:rStyle w:val="StyleBoldUnderline"/>
        </w:rPr>
        <w:t>the deal</w:t>
      </w:r>
      <w:r w:rsidRPr="00ED4711">
        <w:rPr>
          <w:sz w:val="16"/>
        </w:rPr>
        <w:t xml:space="preserve">, which </w:t>
      </w:r>
      <w:r w:rsidRPr="00ED4711">
        <w:rPr>
          <w:rStyle w:val="StyleBoldUnderline"/>
        </w:rPr>
        <w:t>will leave Iran with significant uranium enrichment capabilities</w:t>
      </w:r>
      <w:r w:rsidRPr="00ED4711">
        <w:rPr>
          <w:sz w:val="16"/>
        </w:rPr>
        <w:t xml:space="preserve"> and may not give the international community the right to inspect all of Iran’s nuclear facilities. The administration argues that a deal with Iran will remove the need for other regional powers to pursue their own nuclear enrichment and weapons programs. Cohen said the region doesn’t see it that way. “</w:t>
      </w:r>
      <w:r w:rsidRPr="00ED4711">
        <w:rPr>
          <w:rStyle w:val="StyleBoldUnderline"/>
        </w:rPr>
        <w:t>Once you say they are allowed to enrich, the game is pretty much up in terms of how do you sustain an inspection regime in a country that has carried on secret programs for 17 years and is still determined to maintain as much of that secrecy as possible</w:t>
      </w:r>
      <w:r w:rsidRPr="00ED4711">
        <w:rPr>
          <w:sz w:val="16"/>
        </w:rPr>
        <w:t xml:space="preserve">,” said Cohen, who was a Republican lawmaker from Maine before serving under President Clinton from 1997 to 2001. Other regional powers are further skeptical of the international community’s ability to enforce any deal with Iran because the Obama administration has lost credibility in the region, according to Cohen. He said America's relationships in the region were damaged in 2013, when President Obama backed away from striking Syria after telling Gulf allies he would do so, even though the Assad regime had crossed his "red line" on chemical weapons. “It was mishandled and everybody in the region saw how it was handled. And I think it shook their confidence in the administration. … The Saudis, the UAE and the Israelis were all concerned about that,” Cohen said. “They are looking at what we say, what we do, and what we fail to do, and they make their judgments. In the Middle East now, they are making different calculations.” Cohen acknowledged that without a nuclear deal, </w:t>
      </w:r>
      <w:r w:rsidRPr="00ED4711">
        <w:rPr>
          <w:rStyle w:val="StyleBoldUnderline"/>
        </w:rPr>
        <w:t>Iran could have the ability to expand its nuclear activities with no restrictions, leading to an even more dangerous situation for the U.S. and the region</w:t>
      </w:r>
      <w:r w:rsidRPr="00ED4711">
        <w:rPr>
          <w:sz w:val="16"/>
        </w:rPr>
        <w:t xml:space="preserve">. He doesn’t agree with some lawmakers, such as Senator Tom Cotton, who argue that a military strike on Iran’s nuclear facilities could be a solution. Cohen said that if a deal is reached, there will be significant international momentum for implementing the deal and lifting sanctions against Iran. The drive to do business in Iran will be alluring, especially to European countries, who have been eager to return to Iran but have been held back by the U.S.-led sanctions. Iranian officials have said that if the U.S. is the only country left with sanctions on Iran, that would amount to America sanctioning itself. “I anticipate this deal will be done. I think Congress is going to be hard-pressed to reject it,” said Cohen. “Congress, the only chance it has to influence it is now, before it’s signed.” Cohen disagrees with those who believe that a nuclear deal will mollify Iran. He is skeptical that giving Iran large economic benefits will lead to significant reform in the Islamic Republic. “Most people that I know believe that Iran will continue to be a revolutionary country, and that's what bothers all of the others in the region, that this is going to continue the expansion of power, that they will be at a disadvantage, and they can’t count on the United States,” he said. Overall, </w:t>
      </w:r>
      <w:r w:rsidRPr="00ED4711">
        <w:rPr>
          <w:rStyle w:val="StyleBoldUnderline"/>
        </w:rPr>
        <w:t>countries in the Middle East have lost confidence in the Obama administration</w:t>
      </w:r>
      <w:r w:rsidRPr="00ED4711">
        <w:rPr>
          <w:sz w:val="16"/>
        </w:rPr>
        <w:t xml:space="preserve">, Cohen said, in part because the U.S. has failed to articulate a clear vision for America’s role in the world in the 21st century. That may not be resolved in the remainder of this administration. </w:t>
      </w:r>
      <w:r w:rsidRPr="00ED4711">
        <w:rPr>
          <w:rStyle w:val="StyleBoldUnderline"/>
        </w:rPr>
        <w:t>“There’s a lot of worry about U.S. leadership and what we’ll do next</w:t>
      </w:r>
      <w:r w:rsidRPr="00ED4711">
        <w:rPr>
          <w:sz w:val="16"/>
        </w:rPr>
        <w:t>. You couple that with the Iran situation, and you could see there’s a lot of nervousness now about where we are,” he said. “That’s something the next president will have to deal with.”</w:t>
      </w:r>
    </w:p>
    <w:p w14:paraId="58848246" w14:textId="77777777" w:rsidR="000C3048" w:rsidRDefault="000C3048" w:rsidP="000C3048"/>
    <w:p w14:paraId="6E86AFB0" w14:textId="77777777" w:rsidR="000C3048" w:rsidRDefault="000C3048" w:rsidP="000C3048">
      <w:pPr>
        <w:pStyle w:val="Heading4"/>
      </w:pPr>
      <w:r>
        <w:t>Iran deal leads to global proliferation and hurts the economy</w:t>
      </w:r>
    </w:p>
    <w:p w14:paraId="400EE13B" w14:textId="77777777" w:rsidR="000C3048" w:rsidRDefault="000C3048" w:rsidP="000C3048">
      <w:r w:rsidRPr="00517F59">
        <w:rPr>
          <w:rStyle w:val="StyleStyleBold12pt"/>
        </w:rPr>
        <w:t>Yashar, 7/2</w:t>
      </w:r>
      <w:r>
        <w:t>/15 (Ari, writer for Israel Nation News, “</w:t>
      </w:r>
      <w:r w:rsidRPr="00517F59">
        <w:t>Experts Warn Iran Deal Will Kill Nuclear Non-Proliferation</w:t>
      </w:r>
      <w:r>
        <w:t xml:space="preserve">”, </w:t>
      </w:r>
      <w:r w:rsidRPr="00517F59">
        <w:t>http://www.israelnationalnews.com/News/News.aspx/197588#.VaVjMRNViko</w:t>
      </w:r>
      <w:r>
        <w:t>)//BW</w:t>
      </w:r>
    </w:p>
    <w:p w14:paraId="15E37CA9" w14:textId="77777777" w:rsidR="000C3048" w:rsidRDefault="000C3048" w:rsidP="000C3048">
      <w:r w:rsidRPr="00ED4711">
        <w:rPr>
          <w:rStyle w:val="StyleBoldUnderline"/>
        </w:rPr>
        <w:t>Foreign policy experts warned this week that if the US proves itself unable to enforce a hard line against Iran's pursuit of nuclear power, America will be rendered unable to oppose nuclear proliferation on a global scale</w:t>
      </w:r>
      <w:r w:rsidRPr="00ED4711">
        <w:t>.</w:t>
      </w:r>
      <w:r>
        <w:t xml:space="preserve"> </w:t>
      </w:r>
      <w:r w:rsidRPr="00ED4711">
        <w:t xml:space="preserve">The experts were speaking at the Heritage Foundation on Tuesday, reports the </w:t>
      </w:r>
      <w:r w:rsidRPr="00ED4711">
        <w:lastRenderedPageBreak/>
        <w:t>Washington Free Beacon, in an event just a week ahead of the extended July 7 deadline for a nuclear deal between world powers and Iran over the latter's controversial nuclear program.</w:t>
      </w:r>
      <w:r>
        <w:t xml:space="preserve"> </w:t>
      </w:r>
      <w:r w:rsidRPr="00ED4711">
        <w:t>"</w:t>
      </w:r>
      <w:r w:rsidRPr="00ED4711">
        <w:rPr>
          <w:rStyle w:val="StyleBoldUnderline"/>
        </w:rPr>
        <w:t>The fundamental problem is that we’re giving ground on what has been a principle of US non proliferation policy for 70 years, which (views) the spread of enrichment</w:t>
      </w:r>
      <w:r w:rsidRPr="00ED4711">
        <w:t xml:space="preserve"> and reprocessing </w:t>
      </w:r>
      <w:r w:rsidRPr="00ED4711">
        <w:rPr>
          <w:rStyle w:val="StyleBoldUnderline"/>
        </w:rPr>
        <w:t>to any country</w:t>
      </w:r>
      <w:r w:rsidRPr="00ED4711">
        <w:t xml:space="preserve">, even our allies, </w:t>
      </w:r>
      <w:r w:rsidRPr="00ED4711">
        <w:rPr>
          <w:rStyle w:val="StyleBoldUnderline"/>
        </w:rPr>
        <w:t>as a problem</w:t>
      </w:r>
      <w:r w:rsidRPr="00ED4711">
        <w:t>," said Matthew Kroenig, associate professor at Georgetown University.</w:t>
      </w:r>
      <w:r>
        <w:t xml:space="preserve"> </w:t>
      </w:r>
      <w:r w:rsidRPr="00ED4711">
        <w:t xml:space="preserve">"What this Iran deal does is make an exception, not just for any country, but for Iran, a country that’s continually cheating on its agreements. So in the wake of the deal, </w:t>
      </w:r>
      <w:r w:rsidRPr="00ED4711">
        <w:rPr>
          <w:rStyle w:val="StyleBoldUnderline"/>
        </w:rPr>
        <w:t>I think it becomes very hard for us to go to our allies and say, ‘we trust Tehran with this technology, but we don’t trust you</w:t>
      </w:r>
      <w:r w:rsidRPr="00ED4711">
        <w:t>.'"</w:t>
      </w:r>
      <w:r>
        <w:t xml:space="preserve"> </w:t>
      </w:r>
      <w:r w:rsidRPr="00ED4711">
        <w:t>Brian Finaly, vice president of the Washington DC-based think tank Stimson Center, added to Kroenig's troubling assessment.</w:t>
      </w:r>
      <w:r>
        <w:t xml:space="preserve"> </w:t>
      </w:r>
      <w:r w:rsidRPr="00ED4711">
        <w:t xml:space="preserve">"As we understand how the world is changing, </w:t>
      </w:r>
      <w:r w:rsidRPr="00ED4711">
        <w:rPr>
          <w:rStyle w:val="StyleBoldUnderline"/>
        </w:rPr>
        <w:t xml:space="preserve">it is certainly impacting how we manage the proliferation threat, </w:t>
      </w:r>
      <w:r w:rsidRPr="00ED4711">
        <w:t xml:space="preserve">and I believe that getting out in front of this, </w:t>
      </w:r>
      <w:r w:rsidRPr="00ED4711">
        <w:rPr>
          <w:rStyle w:val="StyleBoldUnderline"/>
        </w:rPr>
        <w:t>thinking beyond the limited ability of the state to control proliferation in the future, is going to be essential to successful non-proliferation efforts</w:t>
      </w:r>
      <w:r w:rsidRPr="00ED4711">
        <w:t>," warned Finaly.</w:t>
      </w:r>
      <w:r>
        <w:t xml:space="preserve"> </w:t>
      </w:r>
      <w:r w:rsidRPr="00ED4711">
        <w:t>He explained that non-state actors such as multinational companies can play a role in preventing nuclear crises, noting on the conflict between India and Pakistan in the 1980s.</w:t>
      </w:r>
      <w:r>
        <w:t xml:space="preserve"> </w:t>
      </w:r>
      <w:r w:rsidRPr="00ED4711">
        <w:t xml:space="preserve">"A group of very senior level executives from an array of companies got together and sent a very clear message to the Indian Prime Minister: </w:t>
      </w:r>
      <w:r w:rsidRPr="00ED4711">
        <w:rPr>
          <w:rStyle w:val="StyleBoldUnderline"/>
        </w:rPr>
        <w:t>'this crisis is bad for business</w:t>
      </w:r>
      <w:r w:rsidRPr="00ED4711">
        <w:t xml:space="preserve"> and if we decide to leave India, we will not return,'" Finlay said.</w:t>
      </w:r>
      <w:r>
        <w:t xml:space="preserve"> </w:t>
      </w:r>
      <w:r w:rsidRPr="00ED4711">
        <w:t>That warning "had the ultimate effect of, I think, contributing significantly to the easing of nuclear tensions between the two countries, and it returned to semi-regular relations between the two countries," he added.</w:t>
      </w:r>
      <w:r>
        <w:t xml:space="preserve"> </w:t>
      </w:r>
      <w:r w:rsidRPr="00ED4711">
        <w:rPr>
          <w:rStyle w:val="StyleBoldUnderline"/>
        </w:rPr>
        <w:t>Regarding economic incentives, experts have warned that the current sanctions regime against Iran has not been tough enough to have an effect</w:t>
      </w:r>
      <w:r w:rsidRPr="00ED4711">
        <w:t>, as the Iranian GDP grew 3% in 2014.</w:t>
      </w:r>
      <w:r>
        <w:t xml:space="preserve"> </w:t>
      </w:r>
      <w:r w:rsidRPr="00ED4711">
        <w:t>Just this Monday Iranian officials announced that 13 tons of gold had been repatriated as part of sanctions relief, bringing the total in unfrozen assets since the November 2013 interim deal was signed to just under $12 billion.</w:t>
      </w:r>
    </w:p>
    <w:p w14:paraId="53322C45" w14:textId="77777777" w:rsidR="000C3048" w:rsidRDefault="000C3048" w:rsidP="000C3048">
      <w:pPr>
        <w:pStyle w:val="Heading4"/>
      </w:pPr>
      <w:r>
        <w:t>Deal causes runaway prolif—breakdown of non-proliferation treaty</w:t>
      </w:r>
    </w:p>
    <w:p w14:paraId="46D93AD8" w14:textId="77777777" w:rsidR="000C3048" w:rsidRDefault="000C3048" w:rsidP="000C3048">
      <w:r w:rsidRPr="005375AB">
        <w:rPr>
          <w:rStyle w:val="StyleStyleBold12pt"/>
        </w:rPr>
        <w:t>Pletka 7/14</w:t>
      </w:r>
      <w:r>
        <w:t xml:space="preserve"> (Danielle Pletka; July 14 2015; vice president for foreign and defense policy studies at the American Enterprise Institute; “8 Unplanned Results of the Iran Deal”; Politico; </w:t>
      </w:r>
      <w:hyperlink r:id="rId41" w:history="1">
        <w:r w:rsidRPr="009E6A90">
          <w:rPr>
            <w:rStyle w:val="Hyperlink"/>
          </w:rPr>
          <w:t>www.politico.com/magazine/story/2015/07/eight-unplanned-results-of-the-iran-deal-120129.html?ml=tl_38_b</w:t>
        </w:r>
      </w:hyperlink>
      <w:r>
        <w:t xml:space="preserve"> ) jskullz</w:t>
      </w:r>
    </w:p>
    <w:p w14:paraId="16B339E7" w14:textId="77777777" w:rsidR="000C3048" w:rsidRDefault="000C3048" w:rsidP="000C3048">
      <w:pPr>
        <w:rPr>
          <w:rStyle w:val="StyleBoldUnderline"/>
        </w:rPr>
      </w:pPr>
      <w:r>
        <w:t xml:space="preserve">4. </w:t>
      </w:r>
      <w:r w:rsidRPr="005375AB">
        <w:rPr>
          <w:rStyle w:val="StyleBoldUnderline"/>
        </w:rPr>
        <w:t>The beginning of the end of the NPT</w:t>
      </w:r>
      <w:r>
        <w:t xml:space="preserve">  </w:t>
      </w:r>
      <w:r w:rsidRPr="007B6200">
        <w:t xml:space="preserve">Like any set of rules, </w:t>
      </w:r>
      <w:r w:rsidRPr="005375AB">
        <w:rPr>
          <w:rStyle w:val="StyleBoldUnderline"/>
        </w:rPr>
        <w:t>the Nuclear Non-Proliferation Treaty is only as good as its members make it. Once, a country that hid behind the NPT to violate safeguards agreements</w:t>
      </w:r>
      <w:r w:rsidRPr="007B6200">
        <w:t xml:space="preserve"> and work on nuclear weapons </w:t>
      </w:r>
      <w:r w:rsidRPr="005375AB">
        <w:rPr>
          <w:rStyle w:val="StyleBoldUnderline"/>
        </w:rPr>
        <w:t>faced the certainty of international punishment</w:t>
      </w:r>
      <w:r w:rsidRPr="005375AB">
        <w:t xml:space="preserve">. </w:t>
      </w:r>
      <w:r w:rsidRPr="005375AB">
        <w:rPr>
          <w:rStyle w:val="StyleBoldUnderline"/>
        </w:rPr>
        <w:t>That is what happened to North Korea</w:t>
      </w:r>
      <w:r w:rsidRPr="005375AB">
        <w:t xml:space="preserve">. </w:t>
      </w:r>
      <w:r w:rsidRPr="005375AB">
        <w:rPr>
          <w:rStyle w:val="StyleBoldUnderline"/>
        </w:rPr>
        <w:t>With this deal, the exact reverse is happening</w:t>
      </w:r>
      <w:r w:rsidRPr="005375AB">
        <w:t xml:space="preserve"> with Iran. </w:t>
      </w:r>
      <w:r w:rsidRPr="005375AB">
        <w:rPr>
          <w:rStyle w:val="StyleBoldUnderline"/>
        </w:rPr>
        <w:t xml:space="preserve">After using the treaty to advance its nuclear weapons program, Iran is now being pardoned, rehabilitated and allowed to keep its nuclear infrastructure. We can expect other countries — especially those most worried about Iran’s rising power in the Middle East — to emulate Iran in using the NPT as cover for advancing their own nuclear weapons programs. </w:t>
      </w:r>
    </w:p>
    <w:p w14:paraId="74C106B1" w14:textId="77777777" w:rsidR="000C3048" w:rsidRPr="0000240F" w:rsidRDefault="000C3048" w:rsidP="000C3048">
      <w:pPr>
        <w:pStyle w:val="Heading4"/>
        <w:rPr>
          <w:rStyle w:val="StyleStyleBold12pt"/>
          <w:b/>
        </w:rPr>
      </w:pPr>
      <w:r w:rsidRPr="0000240F">
        <w:rPr>
          <w:rStyle w:val="StyleStyleBold12pt"/>
        </w:rPr>
        <w:t>Deal</w:t>
      </w:r>
      <w:r>
        <w:rPr>
          <w:rStyle w:val="StyleStyleBold12pt"/>
        </w:rPr>
        <w:t xml:space="preserve"> causes Israeli first strike—escalates to nuclear war</w:t>
      </w:r>
    </w:p>
    <w:p w14:paraId="2C2AA1D9" w14:textId="77777777" w:rsidR="000C3048" w:rsidRPr="008B1D02" w:rsidRDefault="000C3048" w:rsidP="000C3048">
      <w:r w:rsidRPr="0000240F">
        <w:rPr>
          <w:rStyle w:val="StyleStyleBold12pt"/>
        </w:rPr>
        <w:t>Worral 15</w:t>
      </w:r>
      <w:r>
        <w:t xml:space="preserve"> (Eric Worral; Apr 28 2015; Writer for Breitbart; “Israel Will Strike Iran First To Thwart Nuclear Attack”; Breitbart; </w:t>
      </w:r>
      <w:hyperlink r:id="rId42" w:history="1">
        <w:r w:rsidRPr="008E4388">
          <w:rPr>
            <w:rStyle w:val="Hyperlink"/>
          </w:rPr>
          <w:t>http://www.breitbart.com/big-government/2015/04/28/israel-will-strike-iran-first-to-thwart-nuclear-attack/</w:t>
        </w:r>
      </w:hyperlink>
      <w:r>
        <w:t xml:space="preserve"> ) jskullz</w:t>
      </w:r>
    </w:p>
    <w:p w14:paraId="7A8FCAE2" w14:textId="77777777" w:rsidR="000C3048" w:rsidRDefault="000C3048" w:rsidP="000C3048">
      <w:pPr>
        <w:rPr>
          <w:rStyle w:val="StyleBoldUnderline"/>
        </w:rPr>
      </w:pPr>
      <w:r w:rsidRPr="008B1D02">
        <w:t>Isr</w:t>
      </w:r>
      <w:r w:rsidRPr="0000240F">
        <w:rPr>
          <w:rStyle w:val="StyleBoldUnderline"/>
        </w:rPr>
        <w:t>ael is not in a pleasant situation. Every day</w:t>
      </w:r>
      <w:r w:rsidRPr="008B1D02">
        <w:t xml:space="preserve">, her arch enemy </w:t>
      </w:r>
      <w:r w:rsidRPr="0000240F">
        <w:rPr>
          <w:rStyle w:val="StyleBoldUnderline"/>
        </w:rPr>
        <w:t>Iran draws closer to r</w:t>
      </w:r>
      <w:r w:rsidRPr="008B1D02">
        <w:t xml:space="preserve">efining enough uranium to build 100s of </w:t>
      </w:r>
      <w:r w:rsidRPr="0000240F">
        <w:rPr>
          <w:rStyle w:val="StyleBoldUnderline"/>
        </w:rPr>
        <w:t>nuclear weapons</w:t>
      </w:r>
      <w:r w:rsidRPr="008B1D02">
        <w:t xml:space="preserve">.¶ Every day </w:t>
      </w:r>
      <w:r w:rsidRPr="0000240F">
        <w:rPr>
          <w:rStyle w:val="StyleBoldUnderline"/>
        </w:rPr>
        <w:t xml:space="preserve">the Iranian program becomes more difficult to </w:t>
      </w:r>
      <w:r w:rsidRPr="0000240F">
        <w:rPr>
          <w:rStyle w:val="StyleBoldUnderline"/>
        </w:rPr>
        <w:lastRenderedPageBreak/>
        <w:t>dislodge</w:t>
      </w:r>
      <w:r w:rsidRPr="008B1D02">
        <w:t xml:space="preserve"> – as the uranium is concentrated, the number of centrifuges required to complete the process decreases, allowing the remaining refining operation to be moved to smaller and more covert facilities.¶ America, ostensibly Israel’s ally, is rumoured to have ordered US warships to shoot down Israeli aircraft, should a strike on Iran appear to be in progress. According to Israeli newspapers, President Obama thwarted a planned 2014 Israeli attack against Iranian nuclear facilities, by threatening to shoot down the Israeli bombers.¶ America is currently sending additional warships to the Persian Gulf – ostensibly to blockade Iranian supply runs to rebels in Yemen, but if rumours of President Obama’s threat against Israel are correct, perhaps also to reinforce US firepower, should Israel decide to mount an attack against Iran.¶ There is no doubt an attack is on the drawing board – the Israeli Defence Force admitted they are training for an attack on Iran, in a recent interview with The Times of Israel.¶ </w:t>
      </w:r>
      <w:r w:rsidRPr="0000240F">
        <w:rPr>
          <w:rStyle w:val="StyleBoldUnderline"/>
        </w:rPr>
        <w:t xml:space="preserve">Iran may pose a grave existential threat to Israel – at least Israel believes they do </w:t>
      </w:r>
      <w:r w:rsidRPr="008B1D02">
        <w:t xml:space="preserve">and they appear to have good reasons for their concerns. According to an Israeli report written in 2008, Iran regularly state that Israel will shortly be wiped from the face of the Earth.¶ </w:t>
      </w:r>
      <w:r w:rsidRPr="0000240F">
        <w:rPr>
          <w:rStyle w:val="StyleBoldUnderline"/>
        </w:rPr>
        <w:t>Regardless of whether the Iranian threats are as bad as is claimed</w:t>
      </w:r>
      <w:r w:rsidRPr="008B1D02">
        <w:t xml:space="preserve">, or whether Iran actually means what they say, </w:t>
      </w:r>
      <w:r w:rsidRPr="0000240F">
        <w:rPr>
          <w:rStyle w:val="StyleBoldUnderline"/>
        </w:rPr>
        <w:t>the Iranian nuclear programme will provide Iran with the means to fulfill</w:t>
      </w:r>
      <w:r w:rsidRPr="008B1D02">
        <w:t xml:space="preserve"> this terrifying threat.¶ Iran is currently purchasing an advanced Russian air defence system – which will further complicate the job of attacking Iran, should Israel choose to mount an attack.¶ If Israel does decide to mount an attack against Iran, they will run a gauntlet – they will have to fly long distances, over hostile Syria, and other unfriendly countries. They will potentially face a massive counterattack from the growing American presence in the Persian Gulf. When they finally reach Iran, they will suffer even more casualties from the advanced Russian anti-aircraft systems, which will shortly be operational.¶ And when a handful of Israeli aircraft finally reach their targets, the surviving Isra</w:t>
      </w:r>
      <w:r w:rsidRPr="0000240F">
        <w:rPr>
          <w:rStyle w:val="StyleBoldUnderline"/>
        </w:rPr>
        <w:t>eli warplanes will have to somehow inflict sufficient damage on heavily armoured nuclear facilitie</w:t>
      </w:r>
      <w:r w:rsidRPr="008B1D02">
        <w:t xml:space="preserve">s, some of which are </w:t>
      </w:r>
      <w:r w:rsidRPr="0000240F">
        <w:rPr>
          <w:rStyle w:val="StyleBoldUnderline"/>
        </w:rPr>
        <w:t>buried hundreds of feet underground, to prevent them from being repaired.¶ There is only one kind of bomb</w:t>
      </w:r>
      <w:r w:rsidRPr="008B1D02">
        <w:t xml:space="preserve"> in Israel’s arsenal, </w:t>
      </w:r>
      <w:r w:rsidRPr="0000240F">
        <w:rPr>
          <w:rStyle w:val="StyleBoldUnderline"/>
        </w:rPr>
        <w:t>which can fulfill this</w:t>
      </w:r>
      <w:r w:rsidRPr="008B1D02">
        <w:t xml:space="preserve"> military </w:t>
      </w:r>
      <w:r w:rsidRPr="0000240F">
        <w:rPr>
          <w:rStyle w:val="StyleBoldUnderline"/>
        </w:rPr>
        <w:t>requirement</w:t>
      </w:r>
      <w:r w:rsidRPr="008B1D02">
        <w:t xml:space="preserve">.¶ </w:t>
      </w:r>
      <w:r w:rsidRPr="0000240F">
        <w:rPr>
          <w:rStyle w:val="StyleBoldUnderline"/>
        </w:rPr>
        <w:t>A</w:t>
      </w:r>
      <w:r w:rsidRPr="008B1D02">
        <w:t xml:space="preserve"> weak </w:t>
      </w:r>
      <w:r w:rsidRPr="0000240F">
        <w:rPr>
          <w:rStyle w:val="StyleBoldUnderline"/>
        </w:rPr>
        <w:t>Iran deal</w:t>
      </w:r>
      <w:r w:rsidRPr="008B1D02">
        <w:t xml:space="preserve">, if it is ratified, </w:t>
      </w:r>
      <w:r w:rsidRPr="0000240F">
        <w:rPr>
          <w:rStyle w:val="StyleBoldUnderline"/>
        </w:rPr>
        <w:t>will</w:t>
      </w:r>
      <w:r w:rsidRPr="008B1D02">
        <w:t xml:space="preserve"> in my opinion be a lot more than a diplomatic failure – for the reasons I have provided, I believe it may </w:t>
      </w:r>
      <w:r w:rsidRPr="0000240F">
        <w:rPr>
          <w:rStyle w:val="StyleBoldUnderline"/>
        </w:rPr>
        <w:t>trigger a nuclear war.</w:t>
      </w:r>
    </w:p>
    <w:p w14:paraId="7967441F" w14:textId="77777777" w:rsidR="000C3048" w:rsidRDefault="000C3048" w:rsidP="000C3048">
      <w:pPr>
        <w:pStyle w:val="Heading4"/>
      </w:pPr>
      <w:r>
        <w:t xml:space="preserve">Despite the nuclear deal, Iran is still belligerent </w:t>
      </w:r>
    </w:p>
    <w:p w14:paraId="09AD5B91" w14:textId="77777777" w:rsidR="000C3048" w:rsidRPr="0030219E" w:rsidRDefault="000C3048" w:rsidP="000C3048">
      <w:r w:rsidRPr="0030219E">
        <w:t xml:space="preserve">Tamara Cofman </w:t>
      </w:r>
      <w:r w:rsidRPr="0030219E">
        <w:rPr>
          <w:rStyle w:val="StyleStyleBold12pt"/>
        </w:rPr>
        <w:t>Wittes, 7/14</w:t>
      </w:r>
      <w:r>
        <w:t xml:space="preserve">, </w:t>
      </w:r>
      <w:r w:rsidRPr="0030219E">
        <w:t>senior fellow and the director of the Center for Middle East Policy at Brookings</w:t>
      </w:r>
      <w:r>
        <w:t xml:space="preserve">, </w:t>
      </w:r>
      <w:r w:rsidRPr="0030219E">
        <w:t xml:space="preserve">July 14, 2015 </w:t>
      </w:r>
      <w:r>
        <w:t>, “</w:t>
      </w:r>
      <w:r w:rsidRPr="0030219E">
        <w:t>An Iran deal won't stabilize the messy Middle East — but maybe Arab states can</w:t>
      </w:r>
      <w:r>
        <w:t xml:space="preserve">”, </w:t>
      </w:r>
      <w:hyperlink r:id="rId43" w:history="1">
        <w:r w:rsidRPr="00192168">
          <w:rPr>
            <w:rStyle w:val="Hyperlink"/>
          </w:rPr>
          <w: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w:t>
        </w:r>
      </w:hyperlink>
      <w:r>
        <w:t xml:space="preserve"> //Zabner</w:t>
      </w:r>
    </w:p>
    <w:p w14:paraId="5A9E785B" w14:textId="77777777" w:rsidR="000C3048" w:rsidRDefault="000C3048" w:rsidP="000C3048">
      <w:pPr>
        <w:rPr>
          <w:sz w:val="16"/>
        </w:rPr>
      </w:pPr>
      <w:r w:rsidRPr="0030219E">
        <w:rPr>
          <w:rStyle w:val="StyleBoldUnderline"/>
        </w:rPr>
        <w:t>Iran’s proclivity for regional meddling is longstanding, and the chaotic politics of the Arab world since 2011 has given the Islamic Republic unprecedented opportunities to insert itself into local politics in destabilizing ways</w:t>
      </w:r>
      <w:r w:rsidRPr="0030219E">
        <w:rPr>
          <w:sz w:val="16"/>
        </w:rPr>
        <w:t xml:space="preserve">. In my recent congressional testimony, and in remarks to the Herzliya Conference in Israel last month, I explained my view </w:t>
      </w:r>
      <w:r w:rsidRPr="0030219E">
        <w:rPr>
          <w:rStyle w:val="StyleBoldUnderline"/>
        </w:rPr>
        <w:t>that Iran’s regional troublemaking is likely to grow worse in coming years, regardless of a deal over the nuclear program</w:t>
      </w:r>
      <w:r w:rsidRPr="0030219E">
        <w:rPr>
          <w:sz w:val="16"/>
        </w:rPr>
        <w:t xml:space="preserve">. I said: In fact, </w:t>
      </w:r>
      <w:r w:rsidRPr="0030219E">
        <w:rPr>
          <w:rStyle w:val="StyleBoldUnderline"/>
        </w:rPr>
        <w:t xml:space="preserve">whether there’s a nuclear deal or not, I predict we will see a more aggressive approach by Iran in a host of arenas around the region, where the upheaval has given them greater opportunities than before. If there is a nuclear deal, the hardline elements within the </w:t>
      </w:r>
      <w:r w:rsidRPr="0030219E">
        <w:rPr>
          <w:rStyle w:val="StyleBoldUnderline"/>
        </w:rPr>
        <w:lastRenderedPageBreak/>
        <w:t>Iranian regime, those most opposed to a deal, are also those with the greatest interest and investment in regional troublemaking. They are likely to use their ability to make noise regionally to try and compensate for the power disadvantages they see inherent in a deal — and they are likely to have a green light from the Supreme Leader to do so, because he will want to compensate them for their unhappiness with a deal</w:t>
      </w:r>
      <w:r w:rsidRPr="0030219E">
        <w:rPr>
          <w:sz w:val="16"/>
        </w:rPr>
        <w:t xml:space="preserve">. If there’s no deal on the nuclear issue, however, then the Iranian leadership will want to scale up its regional assertions of power for a different reason: in order to solidify or even strengthen its current regional power position in advance of whatever tougher American / Israeli / Sunni Arab efforts it anticipates to contain it. I stand by that prediction. While sanctions relief will give Iran considerably more resources, it has never lacked motivation for its assertions of power, and it continues to face ample opportunity. As my Herzliya panel partner, Meir Javandefar, revealed at the conference, </w:t>
      </w:r>
      <w:r w:rsidRPr="0030219E">
        <w:rPr>
          <w:rStyle w:val="StyleBoldUnderline"/>
        </w:rPr>
        <w:t xml:space="preserve">Iran’s sanctions-induced economic hardship in recent years has not prevented Iran from spending billions of dollars and its own soldiers’ lives keeping Bashar al-Assad in power. So yes, Iranian meddling across the region will get worse in the wake of an Iran deal </w:t>
      </w:r>
      <w:r w:rsidRPr="0030219E">
        <w:rPr>
          <w:sz w:val="16"/>
        </w:rPr>
        <w:t xml:space="preserve">— but it was going to get worse anyway. The real question about Iran’s regional behavior is not, therefore, whether a nuclear deal is too dangerous for the Middle East because it will give Iran more ability to make trouble. Trouble, in case you haven’t noticed, is not lacking in the Middle East, and Iran is one major source (though not, to be sure, the only one). </w:t>
      </w:r>
      <w:r w:rsidRPr="0030219E">
        <w:rPr>
          <w:rStyle w:val="StyleBoldUnderline"/>
        </w:rPr>
        <w:t>The real question is what the United States and America’s Arab allies are prepared to do about it.</w:t>
      </w:r>
      <w:r w:rsidRPr="0030219E">
        <w:rPr>
          <w:sz w:val="16"/>
        </w:rPr>
        <w:t xml:space="preserve"> Note that, in my view, America’s Arab allies have an essential role to play here, independent of the United States. Read on to see what I mean.</w:t>
      </w:r>
    </w:p>
    <w:p w14:paraId="0C7C1B1F" w14:textId="77777777" w:rsidR="000C3048" w:rsidRDefault="000C3048" w:rsidP="000C3048">
      <w:pPr>
        <w:rPr>
          <w:sz w:val="16"/>
        </w:rPr>
      </w:pPr>
    </w:p>
    <w:p w14:paraId="1029227F" w14:textId="77777777" w:rsidR="000C3048" w:rsidRDefault="000C3048" w:rsidP="000C3048">
      <w:pPr>
        <w:pStyle w:val="Heading4"/>
      </w:pPr>
      <w:r>
        <w:t>The deal changes nothing</w:t>
      </w:r>
    </w:p>
    <w:p w14:paraId="151D1863" w14:textId="77777777" w:rsidR="000C3048" w:rsidRPr="00D05075" w:rsidRDefault="000C3048" w:rsidP="000C3048">
      <w:r w:rsidRPr="00D05075">
        <w:t xml:space="preserve">Suzanne </w:t>
      </w:r>
      <w:r w:rsidRPr="00D05075">
        <w:rPr>
          <w:rStyle w:val="StyleStyleBold12pt"/>
        </w:rPr>
        <w:t>Maloney, 7/15</w:t>
      </w:r>
      <w:r>
        <w:t xml:space="preserve">, </w:t>
      </w:r>
      <w:r w:rsidRPr="00D05075">
        <w:t>interim deputy director of the Foreign Policy program at the Brookings Institution and a senior fellow in the Brookings Center for Middle East Policy,</w:t>
      </w:r>
      <w:r>
        <w:t xml:space="preserve"> </w:t>
      </w:r>
      <w:r w:rsidRPr="00D05075">
        <w:t>July 15, 2015</w:t>
      </w:r>
      <w:r>
        <w:t>, Brookings, “</w:t>
      </w:r>
      <w:r w:rsidRPr="00D05075">
        <w:t>For the U.S. and Iran, a nuclear accord upends old assumptions</w:t>
      </w:r>
      <w:r>
        <w:t xml:space="preserve">”, </w:t>
      </w:r>
      <w:r w:rsidRPr="00D05075">
        <w:t>http://www.brookings.edu/blogs/markaz/posts/2015/07/15-iran-deal-diplomacy-sanctions-rouhani-beginning?utm_campaign=Brookings+Brief&amp;utm_source=hs_email&amp;utm_medium=email&amp;utm_content=20624082&amp;_hsenc=p2ANqtz-9SEY60r2pRxzjZc8Zu75XmClZT-sdnEWMIAMc36o-qhMilxtyiusrW5bawoJ6D5CCKUxda4qPpcueDZOOFQw4TxorWVg&amp;_hsmi=20624082</w:t>
      </w:r>
      <w:r>
        <w:t xml:space="preserve"> //Zabner</w:t>
      </w:r>
    </w:p>
    <w:p w14:paraId="183D54ED" w14:textId="77777777" w:rsidR="000C3048" w:rsidRDefault="000C3048" w:rsidP="000C3048">
      <w:pPr>
        <w:rPr>
          <w:rStyle w:val="StyleBoldUnderline"/>
        </w:rPr>
      </w:pPr>
      <w:r w:rsidRPr="00D05075">
        <w:rPr>
          <w:sz w:val="16"/>
        </w:rPr>
        <w:t>But though the negotiating process itself has ended, the factors that undermine its relationship with the world have not.</w:t>
      </w:r>
      <w:r w:rsidRPr="00D05075">
        <w:rPr>
          <w:rStyle w:val="StyleBoldUnderline"/>
        </w:rPr>
        <w:t xml:space="preserve"> The deal will not put an end to the dispute over Iran’s nuclear ambitions</w:t>
      </w:r>
      <w:r w:rsidRPr="00D05075">
        <w:rPr>
          <w:sz w:val="16"/>
        </w:rPr>
        <w:t xml:space="preserve">. The agreement will now undergo an excruciating dissection in both capitals, with every word of the 159-page English language text probed for signs of leniency or capitulation. Then, </w:t>
      </w:r>
      <w:r w:rsidRPr="00D05075">
        <w:rPr>
          <w:rStyle w:val="StyleBoldUnderline"/>
        </w:rPr>
        <w:t>if it survives legislative scrutiny (as it is likely to do), a laborious implementation process will ensure that the issue remains a major preoccupation for each of the states that is a party to the agreement, as well as a source of continuing frictions and suspicions between Washington and Tehran. Nor do Washington’s other differences with Tehran appear to be nearing a more auspicious conclusion. Only the most credulous optimist can assert that a nuclear deal will somehow produce an Iranian epiphany about the horrific and destabilizing consequences of its assistance to Bashar Al Assad. Tehran's approach to extending its regional influence, via the funding and direction of violent proxies across the region, will continue</w:t>
      </w:r>
      <w:r w:rsidRPr="00D05075">
        <w:rPr>
          <w:sz w:val="16"/>
        </w:rPr>
        <w:t xml:space="preserve"> to exacerbate instability in Iraq, Yemen, Lebanon, and beyond, </w:t>
      </w:r>
      <w:r w:rsidRPr="00D05075">
        <w:rPr>
          <w:rStyle w:val="StyleBoldUnderline"/>
        </w:rPr>
        <w:t>while fueling the geostrategic rivalry with Saudi Arabia and the related sectarian tensions</w:t>
      </w:r>
      <w:r w:rsidRPr="00D05075">
        <w:rPr>
          <w:sz w:val="16"/>
        </w:rPr>
        <w:t xml:space="preserve">. This week's resumption of a trial of a Washington Post reporter underscores that </w:t>
      </w:r>
      <w:r w:rsidRPr="00D05075">
        <w:rPr>
          <w:rStyle w:val="StyleBoldUnderline"/>
        </w:rPr>
        <w:t>Iran's unjust detention of American citizens for months or even years will likely continue as well</w:t>
      </w:r>
      <w:r w:rsidRPr="00D05075">
        <w:rPr>
          <w:sz w:val="16"/>
        </w:rPr>
        <w:t>. The same streets where Iranians celebrated a deal yesterday were the scenes of anti-American and anti-Israeli protests, where both flags were burnt in effigy, only a few days ago. Perhaps most importantly, as I'll argue in a follow-up piece tomorrow examining the uncertain prospects for new beginnings</w:t>
      </w:r>
      <w:r w:rsidRPr="00D05075">
        <w:rPr>
          <w:rStyle w:val="StyleBoldUnderline"/>
        </w:rPr>
        <w:t>, the underlying logic of Islamic regime is unlikely to be altered significantly by the resolution of the nuclear impasse. The nuclear agreement was a transactional decision for Iranian leaders, not a transformational one, and the odds against the moderation of the Iranian system remain overwhelmingly stacked against the establishment of the revolution's elusive Thermidor.</w:t>
      </w:r>
    </w:p>
    <w:p w14:paraId="03EFBC1A" w14:textId="77777777" w:rsidR="000C3048" w:rsidRPr="001D0DDA" w:rsidRDefault="000C3048" w:rsidP="000C3048">
      <w:pPr>
        <w:pStyle w:val="Heading4"/>
      </w:pPr>
      <w:r>
        <w:lastRenderedPageBreak/>
        <w:t>Turn—the Iran bill is problematic and shouldn’t pass—concedes too much nuclear power to Iran</w:t>
      </w:r>
    </w:p>
    <w:p w14:paraId="1F0FE72C" w14:textId="77777777" w:rsidR="000C3048" w:rsidRPr="002D3543" w:rsidRDefault="000C3048" w:rsidP="000C3048">
      <w:pPr>
        <w:rPr>
          <w:sz w:val="16"/>
          <w:szCs w:val="16"/>
        </w:rPr>
      </w:pPr>
      <w:r>
        <w:rPr>
          <w:rStyle w:val="StyleStyleBold12pt"/>
        </w:rPr>
        <w:t xml:space="preserve">Edelman and Takeyh 7/17, </w:t>
      </w:r>
      <w:r w:rsidRPr="002D3543">
        <w:rPr>
          <w:sz w:val="16"/>
          <w:szCs w:val="16"/>
        </w:rPr>
        <w:t>Eric Edelman, undersecretary of defense for policy from 2005 to 2009, is a scholar in residence at Johns Hopkins School of Advanced International Studies. Ray Takeyh is a senior fellow at the Council on Foreign Relations., “On Iran Congress should just say no,” Washingtonpost, 7/17/15, http://www.washingtonpost.com/opinions/on-iran-congress-should-just-say-no/2015/07/17/56e366ae-2b30-11e5-bd33-395c05608059_story.html</w:t>
      </w:r>
    </w:p>
    <w:p w14:paraId="40243F87" w14:textId="77777777" w:rsidR="000C3048" w:rsidRPr="00AB1D72" w:rsidRDefault="000C3048" w:rsidP="000C3048">
      <w:pPr>
        <w:rPr>
          <w:rStyle w:val="StyleBoldUnderline"/>
        </w:rPr>
      </w:pPr>
      <w:r w:rsidRPr="001C5CA7">
        <w:rPr>
          <w:rStyle w:val="StyleBoldUnderline"/>
        </w:rPr>
        <w:t xml:space="preserve">After two years of painstaking diplomacy, </w:t>
      </w:r>
      <w:r w:rsidRPr="00247454">
        <w:rPr>
          <w:rStyle w:val="StyleBoldUnderline"/>
          <w:highlight w:val="yellow"/>
        </w:rPr>
        <w:t>the Obama administration has</w:t>
      </w:r>
      <w:r w:rsidRPr="001C5CA7">
        <w:rPr>
          <w:rStyle w:val="StyleBoldUnderline"/>
        </w:rPr>
        <w:t xml:space="preserve"> finally </w:t>
      </w:r>
      <w:r w:rsidRPr="00247454">
        <w:rPr>
          <w:rStyle w:val="StyleBoldUnderline"/>
          <w:highlight w:val="yellow"/>
        </w:rPr>
        <w:t>concluded a nuclear agreement with Iran. A careful examination</w:t>
      </w:r>
      <w:r w:rsidRPr="001C5CA7">
        <w:rPr>
          <w:rStyle w:val="StyleBoldUnderline"/>
        </w:rPr>
        <w:t xml:space="preserve"> of the</w:t>
      </w:r>
      <w:r w:rsidRPr="002D3543">
        <w:rPr>
          <w:sz w:val="16"/>
          <w:szCs w:val="16"/>
        </w:rPr>
        <w:t xml:space="preserve"> Joint Comprehensive Plan of Action (</w:t>
      </w:r>
      <w:r w:rsidRPr="001C5CA7">
        <w:rPr>
          <w:rStyle w:val="StyleBoldUnderline"/>
        </w:rPr>
        <w:t xml:space="preserve">JCPOA) </w:t>
      </w:r>
      <w:r w:rsidRPr="00247454">
        <w:rPr>
          <w:rStyle w:val="StyleBoldUnderline"/>
          <w:highlight w:val="yellow"/>
        </w:rPr>
        <w:t>reveals that it concedes an enrichment capacity that is too large; sunset clauses that are too short; a verification regime that is too leaky; and enforcement mechanisms that are too suspect.</w:t>
      </w:r>
      <w:r w:rsidRPr="001C5CA7">
        <w:rPr>
          <w:rStyle w:val="StyleBoldUnderline"/>
        </w:rPr>
        <w:t xml:space="preserve"> </w:t>
      </w:r>
      <w:r w:rsidRPr="002D3543">
        <w:rPr>
          <w:sz w:val="16"/>
          <w:szCs w:val="16"/>
        </w:rPr>
        <w:t xml:space="preserve">No agreement is perfect, but at times </w:t>
      </w:r>
      <w:r w:rsidRPr="00CC2B2D">
        <w:rPr>
          <w:rStyle w:val="StyleBoldUnderline"/>
        </w:rPr>
        <w:t xml:space="preserve">the scale of imperfection is so great that </w:t>
      </w:r>
      <w:r w:rsidRPr="00247454">
        <w:rPr>
          <w:rStyle w:val="StyleBoldUnderline"/>
          <w:highlight w:val="yellow"/>
        </w:rPr>
        <w:t>the judicious course is to reject the deal</w:t>
      </w:r>
      <w:r w:rsidRPr="00CC2B2D">
        <w:rPr>
          <w:rStyle w:val="StyleBoldUnderline"/>
        </w:rPr>
        <w:t xml:space="preserve"> and renegotiate a more stringent one. The way for this to happen is for Congress to disapprove the JCPOA.</w:t>
      </w:r>
      <w:r w:rsidRPr="002D3543">
        <w:rPr>
          <w:sz w:val="16"/>
          <w:szCs w:val="16"/>
        </w:rPr>
        <w:t xml:space="preserve"> Prior to the 2013 interim accord, the Obama administration’s position rested on relatively sensible precepts. The United States insisted that, given Iran’s practical needs, it should only have a symbolic enrichment program of a few hundred centrifuges, and that the Islamic republic could not be considered a member of the Nuclear Non-Proliferation Treaty (NPT) in good standing until it secured the trust and confidence of the international community in the peaceful nature of its program. These were not just U.S. aspirations but also the position of members of the “P5+1” powers — the five U.N. Security Council members plus Germany</w:t>
      </w:r>
      <w:r w:rsidRPr="00513EF5">
        <w:rPr>
          <w:rStyle w:val="StyleBoldUnderline"/>
        </w:rPr>
        <w:t>. These prudent parameters were overtaken by a cavalcade of concessions that began in 2013. The administration soon brandished the notion of a one-year breakout period that would allow Iran to maintain a substantial enrichment apparatus, in effect abandoning the goal of preventing development of an Iranian nuclear capability in favor of managing its emergence. The much heralded one-year breakout period will only shrink over time as the JCPOA concedes that Iran can begin phasing out its primitive centrifuges in favor of more advanced ones.</w:t>
      </w:r>
      <w:r w:rsidRPr="002D3543">
        <w:rPr>
          <w:sz w:val="16"/>
          <w:szCs w:val="16"/>
        </w:rPr>
        <w:t xml:space="preserve"> Even more troublesome is the agreement’s stipulation that after its limits expire</w:t>
      </w:r>
      <w:r w:rsidRPr="003D6A5D">
        <w:rPr>
          <w:sz w:val="16"/>
          <w:szCs w:val="16"/>
          <w:highlight w:val="yellow"/>
        </w:rPr>
        <w:t xml:space="preserve">, </w:t>
      </w:r>
      <w:r w:rsidRPr="003D6A5D">
        <w:rPr>
          <w:rStyle w:val="StyleBoldUnderline"/>
          <w:highlight w:val="yellow"/>
        </w:rPr>
        <w:t>the “Iranian nuclear program will be treated in the same manner as that of any other non-nuclear weapon state party to the NPT.” This means that Iran can proceed with the construction of an industrial-sized nuclear infrastructure similar to that of Japan</w:t>
      </w:r>
      <w:r w:rsidRPr="00513EF5">
        <w:rPr>
          <w:rStyle w:val="StyleBoldUnderline"/>
        </w:rPr>
        <w:t>.</w:t>
      </w:r>
      <w:r w:rsidRPr="002D3543">
        <w:rPr>
          <w:sz w:val="16"/>
          <w:szCs w:val="16"/>
        </w:rPr>
        <w:t xml:space="preserve"> At that time, </w:t>
      </w:r>
      <w:r w:rsidRPr="003D6A5D">
        <w:rPr>
          <w:rStyle w:val="StyleBoldUnderline"/>
          <w:highlight w:val="yellow"/>
        </w:rPr>
        <w:t xml:space="preserve">Iran could easily sprint to the bomb without risking timely detection. </w:t>
      </w:r>
      <w:r w:rsidRPr="003D6A5D">
        <w:rPr>
          <w:sz w:val="16"/>
          <w:szCs w:val="16"/>
          <w:highlight w:val="yellow"/>
        </w:rPr>
        <w:t>I</w:t>
      </w:r>
      <w:r w:rsidRPr="002D3543">
        <w:rPr>
          <w:sz w:val="16"/>
          <w:szCs w:val="16"/>
        </w:rPr>
        <w:t xml:space="preserve">n the coming weeks, the administration will justify its concessions by professing that the agreement establishes an unprecedented inspections regime. </w:t>
      </w:r>
      <w:r w:rsidRPr="00E94DE2">
        <w:rPr>
          <w:rStyle w:val="StyleBoldUnderline"/>
        </w:rPr>
        <w:t xml:space="preserve">The verification measures of the JCPOA rely on “managed access” whereby the International Atomic Energy Agency has to first offer credible evidence of untoward activity and then negotiate with Iran for timely access to the suspect facility. </w:t>
      </w:r>
      <w:r w:rsidRPr="003D6A5D">
        <w:rPr>
          <w:rStyle w:val="StyleBoldUnderline"/>
          <w:highlight w:val="yellow"/>
        </w:rPr>
        <w:t>This certainly falls short of the inspection modality pledged by Energy Secretary Ernest Moniz, the administration’s chief nuclear physicist</w:t>
      </w:r>
      <w:r w:rsidRPr="00F349C9">
        <w:rPr>
          <w:rStyle w:val="StyleBoldUnderline"/>
        </w:rPr>
        <w:t>, who said in April that “we expect to have anywhere, anytime access.”</w:t>
      </w:r>
      <w:r w:rsidRPr="002D3543">
        <w:rPr>
          <w:sz w:val="16"/>
          <w:szCs w:val="16"/>
        </w:rPr>
        <w:t xml:space="preserve"> Under the current arrangement, </w:t>
      </w:r>
      <w:r w:rsidRPr="00A074C7">
        <w:rPr>
          <w:rStyle w:val="StyleBoldUnderline"/>
        </w:rPr>
        <w:t xml:space="preserve">the likely response to Iranian mischief will be prolonged negotiations mired in arcane detail over at least a three-week </w:t>
      </w:r>
      <w:r w:rsidRPr="00972350">
        <w:rPr>
          <w:rStyle w:val="StyleBoldUnderline"/>
        </w:rPr>
        <w:t xml:space="preserve">period. In as little as a few months, Iran will for all intents and purposes no longer be a sanctioned country. </w:t>
      </w:r>
      <w:r w:rsidRPr="002D3543">
        <w:rPr>
          <w:sz w:val="16"/>
          <w:szCs w:val="16"/>
        </w:rPr>
        <w:t>Although elaborate and protracted procedures are in place for the re-imposition of the U.N. Security Council sanctions resolutions</w:t>
      </w:r>
      <w:r w:rsidRPr="00EB47F6">
        <w:rPr>
          <w:rStyle w:val="StyleBoldUnderline"/>
        </w:rPr>
        <w:t xml:space="preserve">, </w:t>
      </w:r>
      <w:r w:rsidRPr="003D6A5D">
        <w:rPr>
          <w:rStyle w:val="StyleBoldUnderline"/>
          <w:highlight w:val="yellow"/>
        </w:rPr>
        <w:t>the economic sanctions imposed by the E</w:t>
      </w:r>
      <w:r w:rsidRPr="002D3543">
        <w:rPr>
          <w:sz w:val="16"/>
          <w:szCs w:val="16"/>
        </w:rPr>
        <w:t xml:space="preserve">uropean </w:t>
      </w:r>
      <w:r w:rsidRPr="003D6A5D">
        <w:rPr>
          <w:rStyle w:val="StyleBoldUnderline"/>
          <w:highlight w:val="yellow"/>
        </w:rPr>
        <w:t>U</w:t>
      </w:r>
      <w:r w:rsidRPr="002D3543">
        <w:rPr>
          <w:sz w:val="16"/>
          <w:szCs w:val="16"/>
        </w:rPr>
        <w:t xml:space="preserve">nion </w:t>
      </w:r>
      <w:r w:rsidRPr="003D6A5D">
        <w:rPr>
          <w:rStyle w:val="StyleBoldUnderline"/>
          <w:highlight w:val="yellow"/>
        </w:rPr>
        <w:t>and the U</w:t>
      </w:r>
      <w:r w:rsidRPr="002D3543">
        <w:rPr>
          <w:sz w:val="16"/>
          <w:szCs w:val="16"/>
        </w:rPr>
        <w:t xml:space="preserve">nited </w:t>
      </w:r>
      <w:r w:rsidRPr="003D6A5D">
        <w:rPr>
          <w:rStyle w:val="StyleBoldUnderline"/>
          <w:highlight w:val="yellow"/>
        </w:rPr>
        <w:t>S</w:t>
      </w:r>
      <w:r w:rsidRPr="002D3543">
        <w:rPr>
          <w:sz w:val="16"/>
          <w:szCs w:val="16"/>
        </w:rPr>
        <w:t>tates — a</w:t>
      </w:r>
      <w:r w:rsidRPr="00EB47F6">
        <w:rPr>
          <w:rStyle w:val="StyleBoldUnderline"/>
        </w:rPr>
        <w:t xml:space="preserve">lways </w:t>
      </w:r>
      <w:r w:rsidRPr="003D6A5D">
        <w:rPr>
          <w:rStyle w:val="StyleBoldUnderline"/>
          <w:highlight w:val="yellow"/>
        </w:rPr>
        <w:t>the most essential ones</w:t>
      </w:r>
      <w:r w:rsidRPr="00EB47F6">
        <w:rPr>
          <w:rStyle w:val="StyleBoldUnderline"/>
        </w:rPr>
        <w:t xml:space="preserve"> — </w:t>
      </w:r>
      <w:r w:rsidRPr="003D6A5D">
        <w:rPr>
          <w:rStyle w:val="StyleBoldUnderline"/>
          <w:highlight w:val="yellow"/>
        </w:rPr>
        <w:t>will be rolled back</w:t>
      </w:r>
      <w:r w:rsidRPr="00EB47F6">
        <w:rPr>
          <w:rStyle w:val="StyleBoldUnderline"/>
        </w:rPr>
        <w:t xml:space="preserve"> quickly and will not be easily reconstituted. The European oil embargo, international banking restrictions and efforts to segregate Iran from the global economy will be suspended. And the notion that U.S. business will be left out of the commercial march to Iran because congressionally imposed U.S. sanctions will remain in place is itself undermined by a loophole in the deal allowing “non-U.S. entities that are owned or controlled by a U.S. person to engage in activities with Iran that are consistent with this JCPOA.” </w:t>
      </w:r>
      <w:r w:rsidRPr="003D6A5D">
        <w:rPr>
          <w:rStyle w:val="StyleBoldUnderline"/>
          <w:highlight w:val="yellow"/>
        </w:rPr>
        <w:t>The JCPOA stands as one of the most technologically permissive arms-control agreements in history</w:t>
      </w:r>
      <w:r w:rsidRPr="00EB47F6">
        <w:rPr>
          <w:rStyle w:val="StyleBoldUnderline"/>
        </w:rPr>
        <w:t xml:space="preserve">. </w:t>
      </w:r>
      <w:r w:rsidRPr="002D3543">
        <w:rPr>
          <w:sz w:val="16"/>
          <w:szCs w:val="16"/>
        </w:rPr>
        <w:t xml:space="preserve">All is not lost, however, and with sensible amendments the accord can be strengthened. </w:t>
      </w:r>
      <w:r w:rsidRPr="00EB47F6">
        <w:rPr>
          <w:rStyle w:val="StyleBoldUnderline"/>
        </w:rPr>
        <w:t>The U</w:t>
      </w:r>
      <w:r w:rsidRPr="002D3543">
        <w:rPr>
          <w:sz w:val="16"/>
          <w:szCs w:val="16"/>
        </w:rPr>
        <w:t xml:space="preserve">nited </w:t>
      </w:r>
      <w:r w:rsidRPr="00EB47F6">
        <w:rPr>
          <w:rStyle w:val="StyleBoldUnderline"/>
        </w:rPr>
        <w:t>S</w:t>
      </w:r>
      <w:r w:rsidRPr="002D3543">
        <w:rPr>
          <w:sz w:val="16"/>
          <w:szCs w:val="16"/>
        </w:rPr>
        <w:t>tates</w:t>
      </w:r>
      <w:r w:rsidRPr="00EB47F6">
        <w:rPr>
          <w:rStyle w:val="StyleBoldUnderline"/>
        </w:rPr>
        <w:t xml:space="preserve"> should return to the table and insist that after the expiration of the sunset clause, the P5+1 and Iran should vote on whether to extend the agreement for an additional 10 years.</w:t>
      </w:r>
      <w:r w:rsidRPr="002D3543">
        <w:rPr>
          <w:sz w:val="16"/>
          <w:szCs w:val="16"/>
        </w:rPr>
        <w:t xml:space="preserve"> A majority vote every 10 years should determine the longevity of the agreement, not an arbitrary time-clock. Further, the JCPOA has usefully stressed that all of Iran’s spent fuel from its heavy-water reactor will be shipped out permanently. A similar step should be taken with Iran’s enriched uranium. </w:t>
      </w:r>
      <w:r w:rsidRPr="0049123B">
        <w:rPr>
          <w:rStyle w:val="StyleBoldUnderline"/>
        </w:rPr>
        <w:t>The revised agreement should also limit Iran to the first-generation centrifuges and rely on “anytime, anywhere access.”</w:t>
      </w:r>
      <w:r w:rsidRPr="002D3543">
        <w:rPr>
          <w:sz w:val="16"/>
          <w:szCs w:val="16"/>
        </w:rPr>
        <w:t xml:space="preserve"> These and other such measures could help forestall an Iranian bomb and stem the proliferation cascade in the Middle East that this agreement is likely to trigger. </w:t>
      </w:r>
      <w:r w:rsidRPr="0049123B">
        <w:rPr>
          <w:rStyle w:val="StyleBoldUnderline"/>
        </w:rPr>
        <w:t xml:space="preserve">At this late date, </w:t>
      </w:r>
      <w:r w:rsidRPr="003D6A5D">
        <w:rPr>
          <w:rStyle w:val="StyleBoldUnderline"/>
        </w:rPr>
        <w:t>the only way that the agreement can be reopened and amended is for Congress to first reject it.</w:t>
      </w:r>
      <w:r w:rsidRPr="002D3543">
        <w:rPr>
          <w:sz w:val="16"/>
          <w:szCs w:val="16"/>
        </w:rPr>
        <w:t xml:space="preserve"> At that time, the Obama administration or its </w:t>
      </w:r>
      <w:r w:rsidRPr="002D3543">
        <w:rPr>
          <w:sz w:val="16"/>
          <w:szCs w:val="16"/>
        </w:rPr>
        <w:lastRenderedPageBreak/>
        <w:t>successor can return to the table and confess that given the absence of a bipartisan foundation of support in the United States</w:t>
      </w:r>
      <w:r w:rsidRPr="00AB1D72">
        <w:rPr>
          <w:rStyle w:val="StyleBoldUnderline"/>
        </w:rPr>
        <w:t xml:space="preserve">, </w:t>
      </w:r>
      <w:r w:rsidRPr="003D6A5D">
        <w:rPr>
          <w:rStyle w:val="StyleBoldUnderline"/>
          <w:highlight w:val="yellow"/>
        </w:rPr>
        <w:t>key provisions of the agreement have to be reconsidered.</w:t>
      </w:r>
      <w:r w:rsidRPr="00AB1D72">
        <w:rPr>
          <w:rStyle w:val="StyleBoldUnderline"/>
        </w:rPr>
        <w:t xml:space="preserve"> At the end of such a process, the U</w:t>
      </w:r>
      <w:r w:rsidRPr="002D3543">
        <w:rPr>
          <w:sz w:val="16"/>
          <w:szCs w:val="16"/>
        </w:rPr>
        <w:t xml:space="preserve">nited </w:t>
      </w:r>
      <w:r w:rsidRPr="00AB1D72">
        <w:rPr>
          <w:rStyle w:val="StyleBoldUnderline"/>
        </w:rPr>
        <w:t>S</w:t>
      </w:r>
      <w:r w:rsidRPr="002D3543">
        <w:rPr>
          <w:sz w:val="16"/>
          <w:szCs w:val="16"/>
        </w:rPr>
        <w:t xml:space="preserve">tates </w:t>
      </w:r>
      <w:r w:rsidRPr="00AB1D72">
        <w:rPr>
          <w:rStyle w:val="StyleBoldUnderline"/>
        </w:rPr>
        <w:t>may yet be able to obtain a viable accord that reliably alters Iran’s nuclear trajectory.</w:t>
      </w:r>
    </w:p>
    <w:p w14:paraId="49A5EEE4" w14:textId="77777777" w:rsidR="000C3048" w:rsidRDefault="000C3048" w:rsidP="000C3048"/>
    <w:p w14:paraId="7DCA7A4A" w14:textId="77777777" w:rsidR="000C3048" w:rsidRDefault="000C3048" w:rsidP="000C3048"/>
    <w:p w14:paraId="5BC26470" w14:textId="77777777" w:rsidR="000C3048" w:rsidRPr="00425E35" w:rsidRDefault="000C3048" w:rsidP="000C3048">
      <w:pPr>
        <w:pStyle w:val="Heading3"/>
      </w:pPr>
      <w:r w:rsidRPr="00425E35">
        <w:lastRenderedPageBreak/>
        <w:t>Bomb Good</w:t>
      </w:r>
    </w:p>
    <w:p w14:paraId="4B940AC2" w14:textId="77777777" w:rsidR="000C3048" w:rsidRPr="00EF6B84" w:rsidRDefault="000C3048" w:rsidP="000C3048">
      <w:pPr>
        <w:pStyle w:val="Heading4"/>
        <w:rPr>
          <w:rStyle w:val="StyleStyleBold12pt"/>
          <w:b/>
        </w:rPr>
      </w:pPr>
      <w:r w:rsidRPr="00EF6B84">
        <w:rPr>
          <w:rStyle w:val="StyleStyleBold12pt"/>
        </w:rPr>
        <w:t>Iran bomb good—no prolif or terrorism, and prevents escalatory war with Israel and other states</w:t>
      </w:r>
    </w:p>
    <w:p w14:paraId="096D87CD" w14:textId="77777777" w:rsidR="000C3048" w:rsidRDefault="000C3048" w:rsidP="000C3048">
      <w:r w:rsidRPr="00AC3273">
        <w:rPr>
          <w:rStyle w:val="StyleStyleBold12pt"/>
        </w:rPr>
        <w:t>Waltz 12</w:t>
      </w:r>
      <w:r>
        <w:t xml:space="preserve"> (Kenneth N. Waltz; July/Aug 2015; Political Science prof at Columbia and one of the single most influential international relations scholars; Why Iran Should Get the Bomb; Foreign Affairs </w:t>
      </w:r>
      <w:hyperlink r:id="rId44" w:history="1">
        <w:r w:rsidRPr="00316D74">
          <w:rPr>
            <w:rStyle w:val="Hyperlink"/>
          </w:rPr>
          <w:t>https://www.foreignaffairs.com/articles/iran/2012-06-15/why-iran-should-get-bomb</w:t>
        </w:r>
      </w:hyperlink>
      <w:r>
        <w:t xml:space="preserve"> ) jskullz</w:t>
      </w:r>
    </w:p>
    <w:p w14:paraId="49FF7659" w14:textId="77777777" w:rsidR="000C3048" w:rsidRPr="00EF6B84" w:rsidRDefault="000C3048" w:rsidP="000C3048">
      <w:pPr>
        <w:rPr>
          <w:sz w:val="16"/>
        </w:rPr>
      </w:pPr>
      <w:r w:rsidRPr="00EF6B84">
        <w:rPr>
          <w:sz w:val="16"/>
        </w:rPr>
        <w:t>The third possible outcome of the standoff is that Iran continues its current course and publicly goes nuclear by testing a weapon</w:t>
      </w:r>
      <w:r w:rsidRPr="00EF6B84">
        <w:rPr>
          <w:rStyle w:val="StyleBoldUnderline"/>
        </w:rPr>
        <w:t>. U.S. and Israeli officials have declared that outcome unacceptable, arguing</w:t>
      </w:r>
      <w:r w:rsidRPr="00EF6B84">
        <w:rPr>
          <w:sz w:val="16"/>
        </w:rPr>
        <w:t xml:space="preserve"> that </w:t>
      </w:r>
      <w:r w:rsidRPr="00EF6B84">
        <w:rPr>
          <w:rStyle w:val="StyleBoldUnderline"/>
        </w:rPr>
        <w:t xml:space="preserve">a nuclear Iran is </w:t>
      </w:r>
      <w:r w:rsidRPr="00EF6B84">
        <w:rPr>
          <w:sz w:val="16"/>
        </w:rPr>
        <w:t>a</w:t>
      </w:r>
      <w:r w:rsidRPr="00EF6B84">
        <w:rPr>
          <w:rStyle w:val="StyleBoldUnderline"/>
        </w:rPr>
        <w:t xml:space="preserve"> </w:t>
      </w:r>
      <w:r w:rsidRPr="00EF6B84">
        <w:rPr>
          <w:sz w:val="16"/>
        </w:rPr>
        <w:t xml:space="preserve">uniquely terrifying prospect, even </w:t>
      </w:r>
      <w:r w:rsidRPr="00EF6B84">
        <w:rPr>
          <w:rStyle w:val="StyleBoldUnderline"/>
        </w:rPr>
        <w:t>an existential threat</w:t>
      </w:r>
      <w:r w:rsidRPr="00EF6B84">
        <w:rPr>
          <w:sz w:val="16"/>
        </w:rPr>
        <w:t xml:space="preserve">. </w:t>
      </w:r>
      <w:r w:rsidRPr="00EF6B84">
        <w:rPr>
          <w:rStyle w:val="StyleBoldUnderline"/>
        </w:rPr>
        <w:t>Such language is typical</w:t>
      </w:r>
      <w:r w:rsidRPr="00EF6B84">
        <w:rPr>
          <w:sz w:val="16"/>
        </w:rPr>
        <w:t xml:space="preserve"> of major powers, which have historically gotten riled up whenever another country has begun to develop a nuclear weapon of its own. Yet so far, </w:t>
      </w:r>
      <w:r w:rsidRPr="00EF6B84">
        <w:rPr>
          <w:rStyle w:val="StyleBoldUnderline"/>
        </w:rPr>
        <w:t>every time another country has managed to shoulder its way into the nuclear club, the other members have always changed tack and decided to live with it. In fact, by reducing imbalances in military power, new nuclear states</w:t>
      </w:r>
      <w:r w:rsidRPr="00EF6B84">
        <w:rPr>
          <w:sz w:val="16"/>
        </w:rPr>
        <w:t xml:space="preserve"> generally </w:t>
      </w:r>
      <w:r w:rsidRPr="00EF6B84">
        <w:rPr>
          <w:rStyle w:val="StyleBoldUnderline"/>
        </w:rPr>
        <w:t xml:space="preserve">produce more regional and international stability, </w:t>
      </w:r>
      <w:r w:rsidRPr="00EF6B84">
        <w:rPr>
          <w:sz w:val="16"/>
        </w:rPr>
        <w:t xml:space="preserve">not less. </w:t>
      </w:r>
      <w:r w:rsidRPr="00EF6B84">
        <w:rPr>
          <w:sz w:val="12"/>
        </w:rPr>
        <w:t>¶</w:t>
      </w:r>
      <w:r w:rsidRPr="00EF6B84">
        <w:rPr>
          <w:sz w:val="16"/>
        </w:rPr>
        <w:t xml:space="preserve"> </w:t>
      </w:r>
      <w:r w:rsidRPr="00EF6B84">
        <w:rPr>
          <w:rStyle w:val="StyleBoldUnderline"/>
        </w:rPr>
        <w:t xml:space="preserve">Israel's regional nuclear monopoly, </w:t>
      </w:r>
      <w:r w:rsidRPr="00EF6B84">
        <w:rPr>
          <w:sz w:val="16"/>
        </w:rPr>
        <w:t xml:space="preserve">which has proved remarkably durable for the past four decades, </w:t>
      </w:r>
      <w:r w:rsidRPr="00EF6B84">
        <w:rPr>
          <w:rStyle w:val="StyleBoldUnderline"/>
        </w:rPr>
        <w:t>has long fueled instability in the Middle East</w:t>
      </w:r>
      <w:r w:rsidRPr="00EF6B84">
        <w:rPr>
          <w:sz w:val="16"/>
        </w:rPr>
        <w:t xml:space="preserve">. </w:t>
      </w:r>
      <w:r w:rsidRPr="00EF6B84">
        <w:rPr>
          <w:rStyle w:val="StyleBoldUnderline"/>
        </w:rPr>
        <w:t>In no other region</w:t>
      </w:r>
      <w:r w:rsidRPr="00EF6B84">
        <w:rPr>
          <w:sz w:val="16"/>
        </w:rPr>
        <w:t xml:space="preserve"> of the world </w:t>
      </w:r>
      <w:r w:rsidRPr="00EF6B84">
        <w:rPr>
          <w:rStyle w:val="StyleBoldUnderline"/>
        </w:rPr>
        <w:t>does a lone, unchecked nuclear state exist</w:t>
      </w:r>
      <w:r w:rsidRPr="00EF6B84">
        <w:rPr>
          <w:sz w:val="16"/>
        </w:rPr>
        <w:t xml:space="preserve">. </w:t>
      </w:r>
      <w:r w:rsidRPr="00EF6B84">
        <w:rPr>
          <w:rStyle w:val="StyleBoldUnderline"/>
        </w:rPr>
        <w:t>It is Israel's nuclear arsenal, not Iran's desire for one, that has contributed most to the current crisis</w:t>
      </w:r>
      <w:r w:rsidRPr="00EF6B84">
        <w:rPr>
          <w:sz w:val="16"/>
        </w:rPr>
        <w:t xml:space="preserve">. Power, after all, begs to be balanced. What is surprising about the Israeli case is that it has taken so long for a potential balancer to emerge. </w:t>
      </w:r>
      <w:r w:rsidRPr="00EF6B84">
        <w:rPr>
          <w:sz w:val="12"/>
        </w:rPr>
        <w:t>¶</w:t>
      </w:r>
      <w:r w:rsidRPr="00EF6B84">
        <w:rPr>
          <w:sz w:val="16"/>
        </w:rPr>
        <w:t xml:space="preserve"> Of course, it is easy to understand why </w:t>
      </w:r>
      <w:r w:rsidRPr="00EF6B84">
        <w:rPr>
          <w:rStyle w:val="StyleBoldUnderline"/>
        </w:rPr>
        <w:t>Israel</w:t>
      </w:r>
      <w:r w:rsidRPr="00EF6B84">
        <w:rPr>
          <w:sz w:val="16"/>
        </w:rPr>
        <w:t xml:space="preserve"> wants to remain the sole nuclear power in the region and why it </w:t>
      </w:r>
      <w:r w:rsidRPr="00EF6B84">
        <w:rPr>
          <w:rStyle w:val="StyleBoldUnderline"/>
        </w:rPr>
        <w:t>is willing to use force to secure that status</w:t>
      </w:r>
      <w:r w:rsidRPr="00EF6B84">
        <w:rPr>
          <w:sz w:val="16"/>
        </w:rPr>
        <w:t xml:space="preserve">. In 1981, </w:t>
      </w:r>
      <w:r w:rsidRPr="00EF6B84">
        <w:rPr>
          <w:rStyle w:val="StyleBoldUnderline"/>
        </w:rPr>
        <w:t>Israel bombed Iraq</w:t>
      </w:r>
      <w:r w:rsidRPr="00EF6B84">
        <w:rPr>
          <w:sz w:val="16"/>
        </w:rPr>
        <w:t xml:space="preserve"> to prevent a challenge to its nuclear monopoly. It did the same to </w:t>
      </w:r>
      <w:r w:rsidRPr="00EF6B84">
        <w:rPr>
          <w:rStyle w:val="StyleBoldUnderline"/>
        </w:rPr>
        <w:t>Syria</w:t>
      </w:r>
      <w:r w:rsidRPr="00EF6B84">
        <w:rPr>
          <w:sz w:val="16"/>
        </w:rPr>
        <w:t xml:space="preserve"> in 2007 </w:t>
      </w:r>
      <w:r w:rsidRPr="00EF6B84">
        <w:rPr>
          <w:rStyle w:val="StyleBoldUnderline"/>
        </w:rPr>
        <w:t>and is now considering similar action against Iran</w:t>
      </w:r>
      <w:r w:rsidRPr="00EF6B84">
        <w:rPr>
          <w:sz w:val="16"/>
        </w:rPr>
        <w:t xml:space="preserve">. But </w:t>
      </w:r>
      <w:r w:rsidRPr="00EF6B84">
        <w:rPr>
          <w:rStyle w:val="StyleBoldUnderline"/>
        </w:rPr>
        <w:t>the very acts that have allowed Israel to maintain its nuclear edge in the short term have prolonged an imbalance that is unsustainable in the long term. Israel's</w:t>
      </w:r>
      <w:r w:rsidRPr="00EF6B84">
        <w:rPr>
          <w:sz w:val="16"/>
        </w:rPr>
        <w:t xml:space="preserve"> proven </w:t>
      </w:r>
      <w:r w:rsidRPr="00EF6B84">
        <w:rPr>
          <w:rStyle w:val="StyleBoldUnderline"/>
        </w:rPr>
        <w:t>ability to strike potential nuclear rivals with impunity has</w:t>
      </w:r>
      <w:r w:rsidRPr="00EF6B84">
        <w:rPr>
          <w:sz w:val="16"/>
        </w:rPr>
        <w:t xml:space="preserve"> inevitably </w:t>
      </w:r>
      <w:r w:rsidRPr="00EF6B84">
        <w:rPr>
          <w:rStyle w:val="StyleBoldUnderline"/>
        </w:rPr>
        <w:t>made</w:t>
      </w:r>
      <w:r w:rsidRPr="00EF6B84">
        <w:rPr>
          <w:sz w:val="16"/>
        </w:rPr>
        <w:t xml:space="preserve"> its </w:t>
      </w:r>
      <w:r w:rsidRPr="00EF6B84">
        <w:rPr>
          <w:rStyle w:val="StyleBoldUnderline"/>
        </w:rPr>
        <w:t>enemies anxious to develop the means to prevent Israel from doing so again</w:t>
      </w:r>
      <w:r w:rsidRPr="00EF6B84">
        <w:rPr>
          <w:sz w:val="16"/>
        </w:rPr>
        <w:t xml:space="preserve">. In this way, the </w:t>
      </w:r>
      <w:r w:rsidRPr="00EF6B84">
        <w:rPr>
          <w:rStyle w:val="StyleBoldUnderline"/>
        </w:rPr>
        <w:t xml:space="preserve">current tensions are best viewed not as the early stages of a </w:t>
      </w:r>
      <w:r w:rsidRPr="00EF6B84">
        <w:rPr>
          <w:sz w:val="16"/>
        </w:rPr>
        <w:t xml:space="preserve">relatively </w:t>
      </w:r>
      <w:r w:rsidRPr="00EF6B84">
        <w:rPr>
          <w:rStyle w:val="StyleBoldUnderline"/>
        </w:rPr>
        <w:t>recent Iranian nuclear crisis but rather as the final stages of a decades-long Middle East</w:t>
      </w:r>
      <w:r w:rsidRPr="00EF6B84">
        <w:rPr>
          <w:sz w:val="16"/>
        </w:rPr>
        <w:t xml:space="preserve"> nuclear </w:t>
      </w:r>
      <w:r w:rsidRPr="00EF6B84">
        <w:rPr>
          <w:rStyle w:val="StyleBoldUnderline"/>
        </w:rPr>
        <w:t>crisis</w:t>
      </w:r>
      <w:r w:rsidRPr="00EF6B84">
        <w:rPr>
          <w:sz w:val="16"/>
        </w:rPr>
        <w:t xml:space="preserve"> that will end only when a balance of military power is restored.</w:t>
      </w:r>
      <w:r w:rsidRPr="00EF6B84">
        <w:rPr>
          <w:sz w:val="12"/>
        </w:rPr>
        <w:t>¶</w:t>
      </w:r>
      <w:r w:rsidRPr="00EF6B84">
        <w:rPr>
          <w:sz w:val="16"/>
        </w:rPr>
        <w:t xml:space="preserve"> UNFOUNDED FEARS</w:t>
      </w:r>
      <w:r w:rsidRPr="00EF6B84">
        <w:rPr>
          <w:sz w:val="12"/>
        </w:rPr>
        <w:t>¶</w:t>
      </w:r>
      <w:r w:rsidRPr="00EF6B84">
        <w:rPr>
          <w:sz w:val="16"/>
        </w:rPr>
        <w:t xml:space="preserve"> </w:t>
      </w:r>
      <w:r w:rsidRPr="00EF6B84">
        <w:rPr>
          <w:rStyle w:val="StyleBoldUnderline"/>
        </w:rPr>
        <w:t>One reason the danger of a nuclear Iran has been grossly exaggerated is that the debate surrounding it has been distorted by misplaced worries</w:t>
      </w:r>
      <w:r w:rsidRPr="00EF6B84">
        <w:rPr>
          <w:sz w:val="16"/>
        </w:rPr>
        <w:t xml:space="preserve"> and fundamental misunderstandings of how states generally behave in the international system. </w:t>
      </w:r>
      <w:r w:rsidRPr="00EF6B84">
        <w:rPr>
          <w:rStyle w:val="StyleBoldUnderline"/>
        </w:rPr>
        <w:t>The</w:t>
      </w:r>
      <w:r w:rsidRPr="00EF6B84">
        <w:rPr>
          <w:sz w:val="16"/>
        </w:rPr>
        <w:t xml:space="preserve"> first </w:t>
      </w:r>
      <w:r w:rsidRPr="00EF6B84">
        <w:rPr>
          <w:rStyle w:val="StyleBoldUnderline"/>
        </w:rPr>
        <w:t>prominent concern</w:t>
      </w:r>
      <w:r w:rsidRPr="00EF6B84">
        <w:rPr>
          <w:sz w:val="16"/>
        </w:rPr>
        <w:t xml:space="preserve">, which undergirds many others, </w:t>
      </w:r>
      <w:r w:rsidRPr="00EF6B84">
        <w:rPr>
          <w:rStyle w:val="StyleBoldUnderline"/>
        </w:rPr>
        <w:t>is that the Iranian regime is innately irrational.</w:t>
      </w:r>
      <w:r w:rsidRPr="00EF6B84">
        <w:rPr>
          <w:sz w:val="16"/>
        </w:rPr>
        <w:t xml:space="preserve"> Despite a widespread belief to the contrary, </w:t>
      </w:r>
      <w:r w:rsidRPr="00EF6B84">
        <w:rPr>
          <w:rStyle w:val="Emphasis"/>
        </w:rPr>
        <w:t>Iranian policy is made not by "mad mullahs" but by perfectly sane ayatollahs who want to survive</w:t>
      </w:r>
      <w:r w:rsidRPr="00EF6B84">
        <w:rPr>
          <w:sz w:val="16"/>
        </w:rPr>
        <w:t xml:space="preserve"> just </w:t>
      </w:r>
      <w:r w:rsidRPr="00EF6B84">
        <w:rPr>
          <w:rStyle w:val="StyleBoldUnderline"/>
        </w:rPr>
        <w:t>like any other leaders</w:t>
      </w:r>
      <w:r w:rsidRPr="00EF6B84">
        <w:rPr>
          <w:sz w:val="16"/>
        </w:rPr>
        <w:t xml:space="preserve">. </w:t>
      </w:r>
      <w:r w:rsidRPr="00EF6B84">
        <w:rPr>
          <w:rStyle w:val="StyleBoldUnderline"/>
        </w:rPr>
        <w:t>Although Iran's leaders indulge in inflammatory</w:t>
      </w:r>
      <w:r w:rsidRPr="00EF6B84">
        <w:rPr>
          <w:sz w:val="16"/>
        </w:rPr>
        <w:t xml:space="preserve"> and hateful </w:t>
      </w:r>
      <w:r w:rsidRPr="00EF6B84">
        <w:rPr>
          <w:rStyle w:val="StyleBoldUnderline"/>
        </w:rPr>
        <w:t>rhetoric, they show no propensity for self-destruction</w:t>
      </w:r>
      <w:r w:rsidRPr="00EF6B84">
        <w:rPr>
          <w:sz w:val="16"/>
        </w:rPr>
        <w:t xml:space="preserve">. It would be a grave error for policymakers in the United States and Israel to assume otherwise. </w:t>
      </w:r>
      <w:r w:rsidRPr="00EF6B84">
        <w:rPr>
          <w:sz w:val="12"/>
        </w:rPr>
        <w:t>¶</w:t>
      </w:r>
      <w:r w:rsidRPr="00EF6B84">
        <w:rPr>
          <w:sz w:val="16"/>
        </w:rPr>
        <w:t xml:space="preserve"> Yet that is precisely what many U.S. and Israeli officials and analysts have done. Portraying Iran as irrational has allowed them to argue that the logic of nuclear deterrence does not apply to the Islamic Republic. I</w:t>
      </w:r>
      <w:r w:rsidRPr="00EF6B84">
        <w:rPr>
          <w:rStyle w:val="StyleBoldUnderline"/>
        </w:rPr>
        <w:t>f Iran acquired a nuclear weapon, they warn, it would not hesitate to use it in a first strike</w:t>
      </w:r>
      <w:r w:rsidRPr="00EF6B84">
        <w:rPr>
          <w:sz w:val="16"/>
        </w:rPr>
        <w:t xml:space="preserve"> against Israel, </w:t>
      </w:r>
      <w:r w:rsidRPr="00EF6B84">
        <w:rPr>
          <w:rStyle w:val="StyleBoldUnderline"/>
        </w:rPr>
        <w:t>even though doing so would invite massive retaliation and risk destroying everything the Iranian regime holds dear</w:t>
      </w:r>
      <w:r w:rsidRPr="00EF6B84">
        <w:rPr>
          <w:sz w:val="16"/>
        </w:rPr>
        <w:t xml:space="preserve">. </w:t>
      </w:r>
      <w:r w:rsidRPr="00EF6B84">
        <w:rPr>
          <w:sz w:val="12"/>
        </w:rPr>
        <w:t>¶</w:t>
      </w:r>
      <w:r w:rsidRPr="00EF6B84">
        <w:rPr>
          <w:sz w:val="16"/>
        </w:rPr>
        <w:t xml:space="preserve"> Although it is impossible to be certain of Iranian intentions, </w:t>
      </w:r>
      <w:r w:rsidRPr="00EF6B84">
        <w:rPr>
          <w:rStyle w:val="StyleBoldUnderline"/>
        </w:rPr>
        <w:t>it is far more likely that if Iran desires nuclear weapons, it is for the purpose of</w:t>
      </w:r>
      <w:r w:rsidRPr="00EF6B84">
        <w:rPr>
          <w:sz w:val="16"/>
        </w:rPr>
        <w:t xml:space="preserve"> providing for </w:t>
      </w:r>
      <w:r w:rsidRPr="00EF6B84">
        <w:rPr>
          <w:rStyle w:val="StyleBoldUnderline"/>
        </w:rPr>
        <w:t>its own security</w:t>
      </w:r>
      <w:r w:rsidRPr="00EF6B84">
        <w:rPr>
          <w:sz w:val="16"/>
        </w:rPr>
        <w:t xml:space="preserve">, not to improve its offensive capabilities (or destroy itself). Iran may be intransigent at the negotiating table and defiant in the face of sanctions, but it still acts to secure its own preservation. </w:t>
      </w:r>
      <w:r w:rsidRPr="00EF6B84">
        <w:rPr>
          <w:rStyle w:val="StyleBoldUnderline"/>
        </w:rPr>
        <w:t>Iran's leaders did not</w:t>
      </w:r>
      <w:r w:rsidRPr="00EF6B84">
        <w:rPr>
          <w:sz w:val="16"/>
        </w:rPr>
        <w:t xml:space="preserve">, for example, </w:t>
      </w:r>
      <w:r w:rsidRPr="00EF6B84">
        <w:rPr>
          <w:rStyle w:val="StyleBoldUnderline"/>
        </w:rPr>
        <w:t>attempt to close the Strait of Hormuz despite</w:t>
      </w:r>
      <w:r w:rsidRPr="00EF6B84">
        <w:rPr>
          <w:sz w:val="16"/>
        </w:rPr>
        <w:t xml:space="preserve"> issuing blustery </w:t>
      </w:r>
      <w:r w:rsidRPr="00EF6B84">
        <w:rPr>
          <w:rStyle w:val="StyleBoldUnderline"/>
        </w:rPr>
        <w:t>warnings that they might do</w:t>
      </w:r>
      <w:r w:rsidRPr="00EF6B84">
        <w:rPr>
          <w:sz w:val="16"/>
        </w:rPr>
        <w:t xml:space="preserve"> so after the EU announced its planned oil embargo in January. </w:t>
      </w:r>
      <w:r w:rsidRPr="00EF6B84">
        <w:rPr>
          <w:rStyle w:val="StyleBoldUnderline"/>
        </w:rPr>
        <w:t>The Iranian regime clearly concluded that it did not want to provoke what would surely have been a swift</w:t>
      </w:r>
      <w:r w:rsidRPr="00EF6B84">
        <w:rPr>
          <w:sz w:val="16"/>
        </w:rPr>
        <w:t xml:space="preserve"> and devastating American </w:t>
      </w:r>
      <w:r w:rsidRPr="00EF6B84">
        <w:rPr>
          <w:rStyle w:val="StyleBoldUnderline"/>
        </w:rPr>
        <w:t>response</w:t>
      </w:r>
      <w:r w:rsidRPr="00EF6B84">
        <w:rPr>
          <w:sz w:val="16"/>
        </w:rPr>
        <w:t xml:space="preserve"> to such a move.</w:t>
      </w:r>
      <w:r w:rsidRPr="00EF6B84">
        <w:rPr>
          <w:sz w:val="12"/>
        </w:rPr>
        <w:t>¶</w:t>
      </w:r>
      <w:r w:rsidRPr="00EF6B84">
        <w:rPr>
          <w:sz w:val="16"/>
        </w:rPr>
        <w:t xml:space="preserve"> Nevertheless, even </w:t>
      </w:r>
      <w:r w:rsidRPr="00EF6B84">
        <w:rPr>
          <w:rStyle w:val="StyleBoldUnderline"/>
        </w:rPr>
        <w:t>some</w:t>
      </w:r>
      <w:r w:rsidRPr="00EF6B84">
        <w:rPr>
          <w:sz w:val="16"/>
        </w:rPr>
        <w:t xml:space="preserve"> observers and policymakers who accept that the Iranian regime is rational still worr</w:t>
      </w:r>
      <w:r w:rsidRPr="00EF6B84">
        <w:rPr>
          <w:rStyle w:val="StyleBoldUnderline"/>
        </w:rPr>
        <w:t>y that a nuclear weapon would embolden it, providing Tehran with a shield that would allow it to act more aggressively and increase its support for terrorism</w:t>
      </w:r>
      <w:r w:rsidRPr="00EF6B84">
        <w:rPr>
          <w:sz w:val="16"/>
        </w:rPr>
        <w:t xml:space="preserve">. </w:t>
      </w:r>
      <w:r w:rsidRPr="00EF6B84">
        <w:rPr>
          <w:rStyle w:val="StyleBoldUnderline"/>
        </w:rPr>
        <w:t>Some</w:t>
      </w:r>
      <w:r w:rsidRPr="00EF6B84">
        <w:rPr>
          <w:sz w:val="16"/>
        </w:rPr>
        <w:t xml:space="preserve"> analysts even </w:t>
      </w:r>
      <w:r w:rsidRPr="00EF6B84">
        <w:rPr>
          <w:rStyle w:val="StyleBoldUnderline"/>
        </w:rPr>
        <w:t xml:space="preserve">fear that Iran would directly provide terrorists with nuclear arms. The problem with these concerns is that they contradict the record of every other nuclear weapons state </w:t>
      </w:r>
      <w:r w:rsidRPr="00EF6B84">
        <w:rPr>
          <w:sz w:val="16"/>
        </w:rPr>
        <w:t>going back to 1945. History shows that w</w:t>
      </w:r>
      <w:r w:rsidRPr="00EF6B84">
        <w:rPr>
          <w:rStyle w:val="StyleBoldUnderline"/>
        </w:rPr>
        <w:t xml:space="preserve">hen </w:t>
      </w:r>
      <w:r w:rsidRPr="00EF6B84">
        <w:rPr>
          <w:rStyle w:val="StyleBoldUnderline"/>
        </w:rPr>
        <w:lastRenderedPageBreak/>
        <w:t xml:space="preserve">countries acquire the bomb, they feel increasingly vulnerable </w:t>
      </w:r>
      <w:r w:rsidRPr="00EF6B84">
        <w:rPr>
          <w:sz w:val="16"/>
        </w:rPr>
        <w:t xml:space="preserve">and become acutely aware that </w:t>
      </w:r>
      <w:r w:rsidRPr="00EF6B84">
        <w:rPr>
          <w:rStyle w:val="StyleBoldUnderline"/>
        </w:rPr>
        <w:t>their nuclear weapons make them a potential target in the eyes of major powers. This awareness discourages nuclear states from bold and aggressive action</w:t>
      </w:r>
      <w:r w:rsidRPr="00EF6B84">
        <w:rPr>
          <w:sz w:val="16"/>
        </w:rPr>
        <w:t xml:space="preserve">. Maoist </w:t>
      </w:r>
      <w:r w:rsidRPr="00EF6B84">
        <w:rPr>
          <w:rStyle w:val="StyleBoldUnderline"/>
        </w:rPr>
        <w:t>China</w:t>
      </w:r>
      <w:r w:rsidRPr="00EF6B84">
        <w:rPr>
          <w:sz w:val="16"/>
        </w:rPr>
        <w:t xml:space="preserve">, for example, </w:t>
      </w:r>
      <w:r w:rsidRPr="00EF6B84">
        <w:rPr>
          <w:rStyle w:val="StyleBoldUnderline"/>
        </w:rPr>
        <w:t>became much less bellicose after acquiring nuclear weapons</w:t>
      </w:r>
      <w:r w:rsidRPr="00EF6B84">
        <w:rPr>
          <w:sz w:val="16"/>
        </w:rPr>
        <w:t xml:space="preserve"> in 1964, </w:t>
      </w:r>
      <w:r w:rsidRPr="00EF6B84">
        <w:rPr>
          <w:rStyle w:val="StyleBoldUnderline"/>
        </w:rPr>
        <w:t>and India and Pakistan have both become more cautious since going nuclear</w:t>
      </w:r>
      <w:r w:rsidRPr="00EF6B84">
        <w:rPr>
          <w:sz w:val="16"/>
        </w:rPr>
        <w:t xml:space="preserve">. There is little reason to believe Iran would break this mold. </w:t>
      </w:r>
      <w:r w:rsidRPr="00EF6B84">
        <w:rPr>
          <w:sz w:val="12"/>
        </w:rPr>
        <w:t>¶</w:t>
      </w:r>
      <w:r w:rsidRPr="00EF6B84">
        <w:rPr>
          <w:sz w:val="16"/>
        </w:rPr>
        <w:t xml:space="preserve"> As for the risk of a handoff to terrorists, n</w:t>
      </w:r>
      <w:r w:rsidRPr="00EF6B84">
        <w:rPr>
          <w:rStyle w:val="StyleBoldUnderline"/>
        </w:rPr>
        <w:t xml:space="preserve">o country could transfer nuclear weapons without running a high risk of being found out. </w:t>
      </w:r>
      <w:r w:rsidRPr="00EF6B84">
        <w:rPr>
          <w:sz w:val="16"/>
        </w:rPr>
        <w:t xml:space="preserve">U.S. surveillance capabilities would pose a serious obstacle, as would the United States' impressive and growing ability to identify the source of fissile material. Moreover, </w:t>
      </w:r>
      <w:r w:rsidRPr="00EF6B84">
        <w:rPr>
          <w:rStyle w:val="StyleBoldUnderline"/>
        </w:rPr>
        <w:t>countries can never entirely control or even predict the behavior of the terrorist groups</w:t>
      </w:r>
      <w:r w:rsidRPr="00EF6B84">
        <w:rPr>
          <w:sz w:val="16"/>
        </w:rPr>
        <w:t xml:space="preserve"> they sponsor. </w:t>
      </w:r>
      <w:r w:rsidRPr="00EF6B84">
        <w:rPr>
          <w:rStyle w:val="StyleBoldUnderline"/>
        </w:rPr>
        <w:t>Once</w:t>
      </w:r>
      <w:r w:rsidRPr="00EF6B84">
        <w:rPr>
          <w:sz w:val="16"/>
        </w:rPr>
        <w:t xml:space="preserve"> a country such as </w:t>
      </w:r>
      <w:r w:rsidRPr="00EF6B84">
        <w:rPr>
          <w:rStyle w:val="StyleBoldUnderline"/>
        </w:rPr>
        <w:t>Iran acquires a nuclear capability, it will have every reason to maintain full control over its arsenal.</w:t>
      </w:r>
      <w:r w:rsidRPr="00EF6B84">
        <w:rPr>
          <w:sz w:val="16"/>
        </w:rPr>
        <w:t xml:space="preserve"> After all, building a bomb is costly and dangerous. It would make little sense to transfer the product of that investment to parties that cannot be trusted or managed. </w:t>
      </w:r>
      <w:r w:rsidRPr="00EF6B84">
        <w:rPr>
          <w:sz w:val="12"/>
        </w:rPr>
        <w:t>¶</w:t>
      </w:r>
      <w:r w:rsidRPr="00EF6B84">
        <w:rPr>
          <w:sz w:val="16"/>
        </w:rPr>
        <w:t xml:space="preserve"> </w:t>
      </w:r>
      <w:r w:rsidRPr="00EF6B84">
        <w:rPr>
          <w:rStyle w:val="StyleBoldUnderline"/>
        </w:rPr>
        <w:t>Another</w:t>
      </w:r>
      <w:r w:rsidRPr="00EF6B84">
        <w:rPr>
          <w:sz w:val="16"/>
        </w:rPr>
        <w:t xml:space="preserve"> oft-touted </w:t>
      </w:r>
      <w:r w:rsidRPr="00EF6B84">
        <w:rPr>
          <w:rStyle w:val="StyleBoldUnderline"/>
        </w:rPr>
        <w:t>worry is that if Iran obtains the bomb, other states in the region will follow</w:t>
      </w:r>
      <w:r w:rsidRPr="00EF6B84">
        <w:rPr>
          <w:sz w:val="16"/>
        </w:rPr>
        <w:t xml:space="preserve"> suit, leading to a nuclear arms race in the Middle East. But </w:t>
      </w:r>
      <w:r w:rsidRPr="00EF6B84">
        <w:rPr>
          <w:rStyle w:val="StyleBoldUnderline"/>
        </w:rPr>
        <w:t>the nuclear age is now almost 70 years old, and so far, fears of proliferation have proved to be unfounded</w:t>
      </w:r>
      <w:r w:rsidRPr="00EF6B84">
        <w:rPr>
          <w:sz w:val="16"/>
        </w:rPr>
        <w:t>. Properly defined, the term "</w:t>
      </w:r>
      <w:r w:rsidRPr="00EF6B84">
        <w:rPr>
          <w:rStyle w:val="StyleBoldUnderline"/>
        </w:rPr>
        <w:t>proliferation" means a rapid and uncontrolled spread.</w:t>
      </w:r>
      <w:r w:rsidRPr="00EF6B84">
        <w:rPr>
          <w:sz w:val="16"/>
        </w:rPr>
        <w:t xml:space="preserve"> </w:t>
      </w:r>
      <w:r w:rsidRPr="00EF6B84">
        <w:rPr>
          <w:rStyle w:val="StyleBoldUnderline"/>
        </w:rPr>
        <w:t>Nothing like that has occurred</w:t>
      </w:r>
      <w:r w:rsidRPr="00EF6B84">
        <w:rPr>
          <w:sz w:val="16"/>
        </w:rPr>
        <w:t xml:space="preserve">; in fact, since 1970, </w:t>
      </w:r>
      <w:r w:rsidRPr="00EF6B84">
        <w:rPr>
          <w:rStyle w:val="StyleBoldUnderline"/>
        </w:rPr>
        <w:t>there has been a marked slowdown in the emergence of nuclear states</w:t>
      </w:r>
      <w:r w:rsidRPr="00EF6B84">
        <w:rPr>
          <w:sz w:val="16"/>
        </w:rPr>
        <w:t xml:space="preserve">. There is no reason to expect that this pattern will change now. </w:t>
      </w:r>
      <w:r w:rsidRPr="00EF6B84">
        <w:rPr>
          <w:rStyle w:val="StyleBoldUnderline"/>
        </w:rPr>
        <w:t>Should Iran become the second Middle Eastern nuclear power</w:t>
      </w:r>
      <w:r w:rsidRPr="00EF6B84">
        <w:rPr>
          <w:sz w:val="16"/>
        </w:rPr>
        <w:t xml:space="preserve"> since 1945, </w:t>
      </w:r>
      <w:r w:rsidRPr="00EF6B84">
        <w:rPr>
          <w:rStyle w:val="StyleBoldUnderline"/>
        </w:rPr>
        <w:t>it would hardly signal the start of a landslide</w:t>
      </w:r>
      <w:r w:rsidRPr="00EF6B84">
        <w:rPr>
          <w:sz w:val="16"/>
        </w:rPr>
        <w:t xml:space="preserve">. </w:t>
      </w:r>
      <w:r w:rsidRPr="00EF6B84">
        <w:rPr>
          <w:rStyle w:val="StyleBoldUnderline"/>
        </w:rPr>
        <w:t>When Israel acquired the bomb</w:t>
      </w:r>
      <w:r w:rsidRPr="00EF6B84">
        <w:rPr>
          <w:sz w:val="16"/>
        </w:rPr>
        <w:t xml:space="preserve"> in the 1960s, </w:t>
      </w:r>
      <w:r w:rsidRPr="00EF6B84">
        <w:rPr>
          <w:rStyle w:val="StyleBoldUnderline"/>
        </w:rPr>
        <w:t>it was at war</w:t>
      </w:r>
      <w:r w:rsidRPr="00EF6B84">
        <w:rPr>
          <w:sz w:val="16"/>
        </w:rPr>
        <w:t xml:space="preserve"> with many of its neighbors. </w:t>
      </w:r>
      <w:r w:rsidRPr="00EF6B84">
        <w:rPr>
          <w:rStyle w:val="StyleBoldUnderline"/>
        </w:rPr>
        <w:t xml:space="preserve">Its nuclear arms were a much bigger threat to the Arab world than Iran's program is today. </w:t>
      </w:r>
      <w:r w:rsidRPr="00676CB7">
        <w:rPr>
          <w:rStyle w:val="Emphasis"/>
        </w:rPr>
        <w:t>If an atomic Israel did not trigger an arms race then, there is no reason a nuclear Iran should now</w:t>
      </w:r>
      <w:r w:rsidRPr="00EF6B84">
        <w:rPr>
          <w:sz w:val="16"/>
        </w:rPr>
        <w:t>.</w:t>
      </w:r>
      <w:r w:rsidRPr="00EF6B84">
        <w:rPr>
          <w:sz w:val="12"/>
        </w:rPr>
        <w:t>¶</w:t>
      </w:r>
      <w:r w:rsidRPr="00EF6B84">
        <w:rPr>
          <w:sz w:val="16"/>
        </w:rPr>
        <w:t xml:space="preserve"> REST ASSURED</w:t>
      </w:r>
      <w:r w:rsidRPr="00EF6B84">
        <w:rPr>
          <w:sz w:val="12"/>
        </w:rPr>
        <w:t>¶</w:t>
      </w:r>
      <w:r w:rsidRPr="00EF6B84">
        <w:rPr>
          <w:sz w:val="16"/>
        </w:rPr>
        <w:t xml:space="preserve"> In 1991, the historical rivals </w:t>
      </w:r>
      <w:r w:rsidRPr="00EF6B84">
        <w:rPr>
          <w:rStyle w:val="StyleBoldUnderline"/>
        </w:rPr>
        <w:t>India and Pakistan signed a treaty agreeing not to target each other's nuclear facilities. They realized that far more worrisome than their adversary's nuclear deterrent was the instability produced by challenges to it</w:t>
      </w:r>
      <w:r w:rsidRPr="00EF6B84">
        <w:rPr>
          <w:sz w:val="16"/>
        </w:rPr>
        <w:t xml:space="preserve">. Since then, even in the face of high tensions and risky provocations, the two countries have kept the peace. Israel and Iran would do well to consider this precedent. If Iran goes nuclear, Israel and Iran will deter each other, as nuclear powers always have. There has never been a full-scale war between two nuclear-armed states. </w:t>
      </w:r>
      <w:r w:rsidRPr="00676CB7">
        <w:rPr>
          <w:rStyle w:val="Emphasis"/>
        </w:rPr>
        <w:t>Once Iran crosses the nuclear threshold, deterrence will apply, even if the Iranian arsenal is relatively small. No other country in the region will have an incentive to acquire its own nuclear capability, and the current crisis will finally dissipate, leading to a Middle East that is more stable than it is today.</w:t>
      </w:r>
      <w:r w:rsidRPr="00EF6B84">
        <w:rPr>
          <w:sz w:val="16"/>
        </w:rPr>
        <w:t xml:space="preserve"> </w:t>
      </w:r>
    </w:p>
    <w:p w14:paraId="686C1AFB" w14:textId="77777777" w:rsidR="000C3048" w:rsidRDefault="000C3048" w:rsidP="000C3048">
      <w:pPr>
        <w:pStyle w:val="Heading3"/>
      </w:pPr>
      <w:r>
        <w:lastRenderedPageBreak/>
        <w:t>Defense</w:t>
      </w:r>
    </w:p>
    <w:p w14:paraId="1654098B" w14:textId="77777777" w:rsidR="000C3048" w:rsidRDefault="000C3048" w:rsidP="000C3048">
      <w:pPr>
        <w:pStyle w:val="Heading4"/>
      </w:pPr>
      <w:r>
        <w:t>Iran won’t launch a nuke—only interested for defensive purposes</w:t>
      </w:r>
    </w:p>
    <w:p w14:paraId="30FEE4BA" w14:textId="77777777" w:rsidR="000C3048" w:rsidRDefault="000C3048" w:rsidP="000C3048">
      <w:r w:rsidRPr="00B20DB9">
        <w:rPr>
          <w:rStyle w:val="StyleStyleBold12pt"/>
        </w:rPr>
        <w:t xml:space="preserve">Shanahan 15 </w:t>
      </w:r>
      <w:r>
        <w:t>(Roger Shanahan; Jan. 8</w:t>
      </w:r>
      <w:r w:rsidRPr="00BD5CF9">
        <w:rPr>
          <w:vertAlign w:val="superscript"/>
        </w:rPr>
        <w:t>th</w:t>
      </w:r>
      <w:r>
        <w:t xml:space="preserve"> 2015; ANU’s National Security College and is a non-resident fellow at the Lowy Institute for International Policy; “Would Iran Start a Nuclear War?”; National Interest; </w:t>
      </w:r>
      <w:hyperlink r:id="rId45" w:history="1">
        <w:r w:rsidRPr="00282603">
          <w:rPr>
            <w:rStyle w:val="Hyperlink"/>
          </w:rPr>
          <w:t>http://nationalinterest.org/blog/the-buzz/would-iran-start-nuclear-war-11995</w:t>
        </w:r>
      </w:hyperlink>
      <w:r>
        <w:t xml:space="preserve"> ) jskullz</w:t>
      </w:r>
    </w:p>
    <w:p w14:paraId="3D997522" w14:textId="77777777" w:rsidR="000C3048" w:rsidRPr="00965ADC" w:rsidRDefault="000C3048" w:rsidP="000C3048">
      <w:pPr>
        <w:rPr>
          <w:sz w:val="16"/>
        </w:rPr>
      </w:pPr>
      <w:r w:rsidRPr="00965ADC">
        <w:rPr>
          <w:sz w:val="12"/>
        </w:rPr>
        <w:t>¶</w:t>
      </w:r>
      <w:r w:rsidRPr="00965ADC">
        <w:rPr>
          <w:sz w:val="16"/>
        </w:rPr>
        <w:t xml:space="preserve"> </w:t>
      </w:r>
      <w:r w:rsidRPr="00B20DB9">
        <w:rPr>
          <w:rStyle w:val="StyleBoldUnderline"/>
        </w:rPr>
        <w:t>The language is dramatic but the posts lack much by the way of reasoned argument</w:t>
      </w:r>
      <w:r w:rsidRPr="00965ADC">
        <w:rPr>
          <w:sz w:val="16"/>
        </w:rPr>
        <w:t>. Don’t get me wrong, I’m a devoted counter-proliferator and think that a nuclear-armed Iran should be stopped simply to avoid other states seeking to do the same. But I disagree with the view advocated by Andy Nikolic and others that a nuclear-armed Iran will seek to use those weapons to become more regionally influential or to launch them against Israel.</w:t>
      </w:r>
      <w:r w:rsidRPr="00965ADC">
        <w:rPr>
          <w:sz w:val="12"/>
        </w:rPr>
        <w:t>¶</w:t>
      </w:r>
      <w:r w:rsidRPr="00965ADC">
        <w:rPr>
          <w:sz w:val="16"/>
        </w:rPr>
        <w:t xml:space="preserve"> </w:t>
      </w:r>
      <w:r w:rsidRPr="00965ADC">
        <w:rPr>
          <w:sz w:val="12"/>
        </w:rPr>
        <w:t>¶</w:t>
      </w:r>
      <w:r w:rsidRPr="00965ADC">
        <w:rPr>
          <w:sz w:val="16"/>
        </w:rPr>
        <w:t xml:space="preserve"> (Recommended: 5 Iranian Weapons of War Israel Should Fear) </w:t>
      </w:r>
      <w:r w:rsidRPr="00965ADC">
        <w:rPr>
          <w:sz w:val="12"/>
        </w:rPr>
        <w:t>¶</w:t>
      </w:r>
      <w:r w:rsidRPr="00965ADC">
        <w:rPr>
          <w:sz w:val="16"/>
        </w:rPr>
        <w:t xml:space="preserve"> </w:t>
      </w:r>
      <w:r w:rsidRPr="00965ADC">
        <w:rPr>
          <w:sz w:val="12"/>
        </w:rPr>
        <w:t>¶</w:t>
      </w:r>
      <w:r w:rsidRPr="00965ADC">
        <w:rPr>
          <w:sz w:val="16"/>
        </w:rPr>
        <w:t xml:space="preserve"> The main reason I oppose such views is because they lack intellectual rigour. Firstly, </w:t>
      </w:r>
      <w:r w:rsidRPr="00B20DB9">
        <w:rPr>
          <w:rStyle w:val="StyleBoldUnderline"/>
        </w:rPr>
        <w:t>simply having nuclear weapons doesn’t make anyone more influential</w:t>
      </w:r>
      <w:r w:rsidRPr="00965ADC">
        <w:rPr>
          <w:sz w:val="16"/>
        </w:rPr>
        <w:t xml:space="preserve">. </w:t>
      </w:r>
      <w:r w:rsidRPr="00B20DB9">
        <w:rPr>
          <w:rStyle w:val="StyleBoldUnderline"/>
        </w:rPr>
        <w:t>Pakistan and India are no more influential following their acquisition of a nuclear capability than they were before it. Influence comes through a range of media</w:t>
      </w:r>
      <w:r w:rsidRPr="00965ADC">
        <w:rPr>
          <w:sz w:val="16"/>
        </w:rPr>
        <w:t xml:space="preserve">, and </w:t>
      </w:r>
      <w:r w:rsidRPr="00B20DB9">
        <w:rPr>
          <w:rStyle w:val="StyleBoldUnderline"/>
        </w:rPr>
        <w:t>Iran has always understood</w:t>
      </w:r>
      <w:r w:rsidRPr="00965ADC">
        <w:rPr>
          <w:sz w:val="16"/>
        </w:rPr>
        <w:t xml:space="preserve"> that in many ways </w:t>
      </w:r>
      <w:r w:rsidRPr="00B20DB9">
        <w:rPr>
          <w:rStyle w:val="StyleBoldUnderline"/>
        </w:rPr>
        <w:t xml:space="preserve">it’s an outsider in the region—ethnically, linguistically and religiously </w:t>
      </w:r>
      <w:r w:rsidRPr="00965ADC">
        <w:rPr>
          <w:sz w:val="16"/>
        </w:rPr>
        <w:t xml:space="preserve">different from its Arab and Turkic neighbours. </w:t>
      </w:r>
      <w:r w:rsidRPr="00B20DB9">
        <w:rPr>
          <w:rStyle w:val="StyleBoldUnderline"/>
        </w:rPr>
        <w:t>Hence its reliance on allies and proxies</w:t>
      </w:r>
      <w:r w:rsidRPr="00965ADC">
        <w:rPr>
          <w:sz w:val="16"/>
        </w:rPr>
        <w:t xml:space="preserve"> to exert influence—</w:t>
      </w:r>
      <w:r w:rsidRPr="00B20DB9">
        <w:rPr>
          <w:rStyle w:val="StyleBoldUnderline"/>
        </w:rPr>
        <w:t>and that wouldn’t change if it became</w:t>
      </w:r>
      <w:r w:rsidRPr="00965ADC">
        <w:rPr>
          <w:sz w:val="16"/>
        </w:rPr>
        <w:t xml:space="preserve"> a </w:t>
      </w:r>
      <w:r w:rsidRPr="00B20DB9">
        <w:rPr>
          <w:rStyle w:val="StyleBoldUnderline"/>
        </w:rPr>
        <w:t>nuclear-capable</w:t>
      </w:r>
      <w:r w:rsidRPr="00965ADC">
        <w:rPr>
          <w:sz w:val="16"/>
        </w:rPr>
        <w:t xml:space="preserve"> country.</w:t>
      </w:r>
      <w:r w:rsidRPr="00965ADC">
        <w:rPr>
          <w:sz w:val="12"/>
        </w:rPr>
        <w:t>¶</w:t>
      </w:r>
      <w:r w:rsidRPr="00965ADC">
        <w:rPr>
          <w:sz w:val="16"/>
        </w:rPr>
        <w:t xml:space="preserve"> </w:t>
      </w:r>
      <w:r w:rsidRPr="00965ADC">
        <w:rPr>
          <w:sz w:val="12"/>
        </w:rPr>
        <w:t>¶</w:t>
      </w:r>
      <w:r w:rsidRPr="00965ADC">
        <w:rPr>
          <w:sz w:val="16"/>
        </w:rPr>
        <w:t xml:space="preserve"> Second, Andy’s argument is predicated on Iran’s seeing a nuclear weapon as simply an offensive weapon. </w:t>
      </w:r>
      <w:r w:rsidRPr="00B20DB9">
        <w:rPr>
          <w:rStyle w:val="StyleBoldUnderline"/>
        </w:rPr>
        <w:t>The reality is that nuclear weapons are often the ultimate defensive weapon</w:t>
      </w:r>
      <w:r w:rsidRPr="00965ADC">
        <w:rPr>
          <w:sz w:val="16"/>
        </w:rPr>
        <w:t>. Tehran could look east and see how Islamabad’s nuclear capability has stopped it from going to war with India, and it could look west and see how Tel Aviv’s undeclared capability has deterred its neighbours from invading it. Its nuclear capability hasn’t stopped conflict or guaranteed military success for Israel, as it has faced two intifadas, invaded Gaza, had to withdraw from southern Lebanon and fought a short but bloody war against Hizbullah in 2006. But none of those have been existential threats.</w:t>
      </w:r>
      <w:r w:rsidRPr="00965ADC">
        <w:rPr>
          <w:sz w:val="12"/>
        </w:rPr>
        <w:t>¶</w:t>
      </w:r>
      <w:r w:rsidRPr="00965ADC">
        <w:rPr>
          <w:sz w:val="16"/>
        </w:rPr>
        <w:t xml:space="preserve"> </w:t>
      </w:r>
      <w:r w:rsidRPr="00965ADC">
        <w:rPr>
          <w:sz w:val="12"/>
        </w:rPr>
        <w:t>¶</w:t>
      </w:r>
      <w:r w:rsidRPr="00965ADC">
        <w:rPr>
          <w:sz w:val="16"/>
        </w:rPr>
        <w:t xml:space="preserve"> (Recommended: Five Israeli Weapons of War Iran Should Fear) </w:t>
      </w:r>
      <w:r w:rsidRPr="00965ADC">
        <w:rPr>
          <w:sz w:val="12"/>
        </w:rPr>
        <w:t>¶</w:t>
      </w:r>
      <w:r w:rsidRPr="00965ADC">
        <w:rPr>
          <w:sz w:val="16"/>
        </w:rPr>
        <w:t xml:space="preserve"> </w:t>
      </w:r>
      <w:r w:rsidRPr="00965ADC">
        <w:rPr>
          <w:sz w:val="12"/>
        </w:rPr>
        <w:t>¶</w:t>
      </w:r>
      <w:r w:rsidRPr="00965ADC">
        <w:rPr>
          <w:sz w:val="16"/>
        </w:rPr>
        <w:t xml:space="preserve"> The argument follows that </w:t>
      </w:r>
      <w:r w:rsidRPr="00B20DB9">
        <w:rPr>
          <w:rStyle w:val="StyleBoldUnderline"/>
        </w:rPr>
        <w:t>Tehran sees a nuclear capability as the ultimate shield, rather than as a potential sword</w:t>
      </w:r>
      <w:r w:rsidRPr="00965ADC">
        <w:rPr>
          <w:sz w:val="16"/>
        </w:rPr>
        <w:t>. Having been invaded by the British and the Soviets in World War II, and then suffering through eight years of a war with Iraq backed by its Arab neighbours and some in the West that cost hundreds of thousands of lives, it’s easy to see the logic of Tehran viewing a nuclear weapon as the ultimate shield.</w:t>
      </w:r>
      <w:r w:rsidRPr="00965ADC">
        <w:rPr>
          <w:sz w:val="12"/>
        </w:rPr>
        <w:t>¶</w:t>
      </w:r>
      <w:r w:rsidRPr="00965ADC">
        <w:rPr>
          <w:sz w:val="16"/>
        </w:rPr>
        <w:t xml:space="preserve"> </w:t>
      </w:r>
      <w:r w:rsidRPr="00965ADC">
        <w:rPr>
          <w:sz w:val="12"/>
        </w:rPr>
        <w:t>¶</w:t>
      </w:r>
      <w:r w:rsidRPr="00965ADC">
        <w:rPr>
          <w:sz w:val="16"/>
        </w:rPr>
        <w:t xml:space="preserve"> </w:t>
      </w:r>
      <w:r w:rsidRPr="00B20DB9">
        <w:rPr>
          <w:rStyle w:val="StyleBoldUnderline"/>
        </w:rPr>
        <w:t>In order to protect the Islamic Revolution the leadership seeks to guarantee its survival from external attack first and foremost and a nuclear weapon would do that</w:t>
      </w:r>
      <w:r w:rsidRPr="00965ADC">
        <w:rPr>
          <w:sz w:val="16"/>
        </w:rPr>
        <w:t xml:space="preserve">. </w:t>
      </w:r>
      <w:r w:rsidRPr="00B20DB9">
        <w:rPr>
          <w:rStyle w:val="StyleBoldUnderline"/>
        </w:rPr>
        <w:t>Any preemptive use of such weapons would be nearly guaranteed to receive more in return and hence end the rule of those charged with ruling in accordance with God’s will</w:t>
      </w:r>
      <w:r w:rsidRPr="00965ADC">
        <w:rPr>
          <w:sz w:val="16"/>
        </w:rPr>
        <w:t>. Again, there seems to be no reason why the Supreme Leader would seek to do such a thing. Some have argued that a strain of Shi’a millenarianism would see Iran loose off volleys of nuclear weapons in order to set the conditions to hasten the arrival of the Awaited Imam. There’s no explanation of how that would follow, nor evidence of any support for such a concept by the Supreme Leader, who is in charge of Iran’s nuclear file.</w:t>
      </w:r>
      <w:r w:rsidRPr="00965ADC">
        <w:rPr>
          <w:sz w:val="12"/>
        </w:rPr>
        <w:t>¶</w:t>
      </w:r>
      <w:r w:rsidRPr="00965ADC">
        <w:rPr>
          <w:sz w:val="16"/>
        </w:rPr>
        <w:t xml:space="preserve"> </w:t>
      </w:r>
      <w:r w:rsidRPr="00965ADC">
        <w:rPr>
          <w:sz w:val="12"/>
        </w:rPr>
        <w:t>¶</w:t>
      </w:r>
      <w:r w:rsidRPr="00965ADC">
        <w:rPr>
          <w:sz w:val="16"/>
        </w:rPr>
        <w:t xml:space="preserve"> (Recommended: 5 Israeli Weapons of War ISIS Should Fear) </w:t>
      </w:r>
      <w:r w:rsidRPr="00965ADC">
        <w:rPr>
          <w:sz w:val="12"/>
        </w:rPr>
        <w:t>¶</w:t>
      </w:r>
      <w:r w:rsidRPr="00965ADC">
        <w:rPr>
          <w:sz w:val="16"/>
        </w:rPr>
        <w:t xml:space="preserve"> </w:t>
      </w:r>
      <w:r w:rsidRPr="00965ADC">
        <w:rPr>
          <w:sz w:val="12"/>
        </w:rPr>
        <w:t>¶</w:t>
      </w:r>
      <w:r w:rsidRPr="00965ADC">
        <w:rPr>
          <w:sz w:val="16"/>
        </w:rPr>
        <w:t xml:space="preserve"> Andy claims that Iran exhibits “a determination to leverage the anticipated benefits of that [nuclear] investment” and that it seeks a nuclear capability “because of the prestige, power and authority which Iran believes such weapons would give it, both regionally and beyond.” What he doesn’t do is explain exactly what he sees those benefits to be, nor how he sees Tehran achieving power and authority as a nuclear state. I agree that Tehran seeks regional influence commensurate with how it views its rightful place in the international system. But I don’t see how having a nuclear capability achieves that other than by safeguarding it from existential threats. Rather, I’d argue that Iranian national power, and hence that of the Islamic Revolution, will be furthered by leveraging its enormous potential economic and human capabilities. In many ways that’s what its Gulf neighbours truly fear.</w:t>
      </w:r>
      <w:r w:rsidRPr="00965ADC">
        <w:rPr>
          <w:sz w:val="12"/>
        </w:rPr>
        <w:t>¶</w:t>
      </w:r>
      <w:r w:rsidRPr="00965ADC">
        <w:rPr>
          <w:sz w:val="16"/>
        </w:rPr>
        <w:t xml:space="preserve"> </w:t>
      </w:r>
    </w:p>
    <w:p w14:paraId="432F70B8" w14:textId="77777777" w:rsidR="000C3048" w:rsidRDefault="000C3048" w:rsidP="000C3048">
      <w:pPr>
        <w:rPr>
          <w:rFonts w:asciiTheme="minorHAnsi" w:eastAsiaTheme="minorHAnsi" w:hAnsiTheme="minorHAnsi" w:cstheme="minorBidi"/>
        </w:rPr>
      </w:pPr>
    </w:p>
    <w:p w14:paraId="0E0414BE" w14:textId="77777777" w:rsidR="000C3048" w:rsidRDefault="000C3048" w:rsidP="000C3048">
      <w:pPr>
        <w:rPr>
          <w:rFonts w:asciiTheme="minorHAnsi" w:eastAsiaTheme="minorHAnsi" w:hAnsiTheme="minorHAnsi" w:cstheme="minorBidi"/>
        </w:rPr>
      </w:pPr>
    </w:p>
    <w:p w14:paraId="4D9C84F4" w14:textId="77777777" w:rsidR="000C3048" w:rsidRPr="000C3048" w:rsidRDefault="000C3048" w:rsidP="000C3048">
      <w:pPr>
        <w:pStyle w:val="Heading3"/>
      </w:pPr>
    </w:p>
    <w:sectPr w:rsidR="000C3048" w:rsidRPr="000C304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B74F7" w14:textId="77777777" w:rsidR="000C3048" w:rsidRDefault="000C3048" w:rsidP="00E46E7E">
      <w:r>
        <w:separator/>
      </w:r>
    </w:p>
  </w:endnote>
  <w:endnote w:type="continuationSeparator" w:id="0">
    <w:p w14:paraId="4A344FEA" w14:textId="77777777" w:rsidR="000C3048" w:rsidRDefault="000C304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ulim">
    <w:altName w:val="굴림"/>
    <w:panose1 w:val="00000000000000000000"/>
    <w:charset w:val="81"/>
    <w:family w:val="roman"/>
    <w:notTrueType/>
    <w:pitch w:val="fixed"/>
    <w:sig w:usb0="00000001" w:usb1="09060000" w:usb2="00000010" w:usb3="00000000" w:csb0="0008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A56CDF" w14:textId="77777777" w:rsidR="000C3048" w:rsidRDefault="000C3048" w:rsidP="00E46E7E">
      <w:r>
        <w:separator/>
      </w:r>
    </w:p>
  </w:footnote>
  <w:footnote w:type="continuationSeparator" w:id="0">
    <w:p w14:paraId="5000F574" w14:textId="77777777" w:rsidR="000C3048" w:rsidRDefault="000C304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048"/>
    <w:rsid w:val="00016A35"/>
    <w:rsid w:val="000C16B3"/>
    <w:rsid w:val="000C3048"/>
    <w:rsid w:val="00103AFE"/>
    <w:rsid w:val="001408C0"/>
    <w:rsid w:val="001463FB"/>
    <w:rsid w:val="00152E05"/>
    <w:rsid w:val="001906D7"/>
    <w:rsid w:val="001A05E7"/>
    <w:rsid w:val="001C79DC"/>
    <w:rsid w:val="001D7626"/>
    <w:rsid w:val="002613DA"/>
    <w:rsid w:val="00275A96"/>
    <w:rsid w:val="002B6353"/>
    <w:rsid w:val="002B68C8"/>
    <w:rsid w:val="002F35F4"/>
    <w:rsid w:val="002F3E28"/>
    <w:rsid w:val="002F40E6"/>
    <w:rsid w:val="002F6485"/>
    <w:rsid w:val="00303E5B"/>
    <w:rsid w:val="00306ABA"/>
    <w:rsid w:val="00313226"/>
    <w:rsid w:val="0031425E"/>
    <w:rsid w:val="00347D78"/>
    <w:rsid w:val="00357719"/>
    <w:rsid w:val="00374144"/>
    <w:rsid w:val="003A72CA"/>
    <w:rsid w:val="003C3866"/>
    <w:rsid w:val="003F42AF"/>
    <w:rsid w:val="00412F6D"/>
    <w:rsid w:val="0042635A"/>
    <w:rsid w:val="00466B6F"/>
    <w:rsid w:val="004B3188"/>
    <w:rsid w:val="004C63B5"/>
    <w:rsid w:val="004D461E"/>
    <w:rsid w:val="004F1D4E"/>
    <w:rsid w:val="00517479"/>
    <w:rsid w:val="00521B0C"/>
    <w:rsid w:val="00524084"/>
    <w:rsid w:val="00534223"/>
    <w:rsid w:val="005442F0"/>
    <w:rsid w:val="005A0BE5"/>
    <w:rsid w:val="005C3DE4"/>
    <w:rsid w:val="005E1E92"/>
    <w:rsid w:val="005E2C99"/>
    <w:rsid w:val="00621DFE"/>
    <w:rsid w:val="00672258"/>
    <w:rsid w:val="006756E0"/>
    <w:rsid w:val="0067575B"/>
    <w:rsid w:val="00692C26"/>
    <w:rsid w:val="006E70BE"/>
    <w:rsid w:val="006F2D3D"/>
    <w:rsid w:val="00700835"/>
    <w:rsid w:val="00726F87"/>
    <w:rsid w:val="007333B9"/>
    <w:rsid w:val="00791B7D"/>
    <w:rsid w:val="007B6B93"/>
    <w:rsid w:val="007D5D54"/>
    <w:rsid w:val="007D7924"/>
    <w:rsid w:val="007E470C"/>
    <w:rsid w:val="007E5F71"/>
    <w:rsid w:val="00805B43"/>
    <w:rsid w:val="0081551E"/>
    <w:rsid w:val="00821415"/>
    <w:rsid w:val="0083768F"/>
    <w:rsid w:val="008779C7"/>
    <w:rsid w:val="00883D37"/>
    <w:rsid w:val="008A585F"/>
    <w:rsid w:val="00903D33"/>
    <w:rsid w:val="0091595A"/>
    <w:rsid w:val="009165EA"/>
    <w:rsid w:val="00947874"/>
    <w:rsid w:val="00966A44"/>
    <w:rsid w:val="0098107B"/>
    <w:rsid w:val="009829F2"/>
    <w:rsid w:val="00993F61"/>
    <w:rsid w:val="009B0746"/>
    <w:rsid w:val="009C198B"/>
    <w:rsid w:val="009D207E"/>
    <w:rsid w:val="009E691A"/>
    <w:rsid w:val="00A074CB"/>
    <w:rsid w:val="00A369C4"/>
    <w:rsid w:val="00A47986"/>
    <w:rsid w:val="00A91A24"/>
    <w:rsid w:val="00AC0E99"/>
    <w:rsid w:val="00AF5046"/>
    <w:rsid w:val="00B3396B"/>
    <w:rsid w:val="00B33E0C"/>
    <w:rsid w:val="00B45FE9"/>
    <w:rsid w:val="00B65E97"/>
    <w:rsid w:val="00B84180"/>
    <w:rsid w:val="00B94251"/>
    <w:rsid w:val="00B972A1"/>
    <w:rsid w:val="00BA523C"/>
    <w:rsid w:val="00BC4ACA"/>
    <w:rsid w:val="00C42A3C"/>
    <w:rsid w:val="00CD2C6D"/>
    <w:rsid w:val="00CF1A0F"/>
    <w:rsid w:val="00D02C41"/>
    <w:rsid w:val="00D35FAD"/>
    <w:rsid w:val="00D36252"/>
    <w:rsid w:val="00D4330B"/>
    <w:rsid w:val="00D460F1"/>
    <w:rsid w:val="00D51B44"/>
    <w:rsid w:val="00D56735"/>
    <w:rsid w:val="00D62E30"/>
    <w:rsid w:val="00D71DAB"/>
    <w:rsid w:val="00D76491"/>
    <w:rsid w:val="00D81480"/>
    <w:rsid w:val="00DA2E40"/>
    <w:rsid w:val="00DA5BF8"/>
    <w:rsid w:val="00DC2712"/>
    <w:rsid w:val="00DC71AA"/>
    <w:rsid w:val="00DD2FAB"/>
    <w:rsid w:val="00DE627C"/>
    <w:rsid w:val="00E46E7E"/>
    <w:rsid w:val="00E76428"/>
    <w:rsid w:val="00E905D4"/>
    <w:rsid w:val="00E95631"/>
    <w:rsid w:val="00F1173B"/>
    <w:rsid w:val="00F87281"/>
    <w:rsid w:val="00FA059F"/>
    <w:rsid w:val="00FA538E"/>
    <w:rsid w:val="00FD2C7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B08D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C3048"/>
    <w:pPr>
      <w:spacing w:after="160" w:line="259" w:lineRule="auto"/>
    </w:pPr>
    <w:rPr>
      <w:rFonts w:ascii="Calibri" w:eastAsia="Gulim" w:hAnsi="Calibri" w:cs="Arial"/>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 Ch,No Spacing4,CD - Cite,Ch,No Spacing211,No Spacing12,Heading 2 Char2 Char,Heading 2 Char1 Char Char,TAG,no read,No Spacing2111,No Spacing11111,No Spacing5,Tags,tags,No Spacing111111,ta,T,t"/>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 Ch Char,No Spacing4 Char,CD - Cite Char,Ch Char,No Spacing211 Char,No Spacing12 Char,Heading 2 Char2 Char Char,Heading 2 Char1 Char Char Char,TAG Char,T Char"/>
    <w:basedOn w:val="DefaultParagraphFont"/>
    <w:link w:val="Heading4"/>
    <w:uiPriority w:val="3"/>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aliases w:val="heading 1 (block title),Important,Read,Card Text,Internet Link,Analytic Text"/>
    <w:basedOn w:val="DefaultParagraphFont"/>
    <w:uiPriority w:val="99"/>
    <w:unhideWhenUsed/>
    <w:rsid w:val="0098107B"/>
    <w:rPr>
      <w:color w:val="0000FF" w:themeColor="hyperlink"/>
      <w:u w:val="single"/>
    </w:rPr>
  </w:style>
  <w:style w:type="paragraph" w:customStyle="1" w:styleId="textwindent">
    <w:name w:val="text_w_indent"/>
    <w:basedOn w:val="Normal"/>
    <w:rsid w:val="000C3048"/>
    <w:pPr>
      <w:spacing w:before="100" w:beforeAutospacing="1" w:after="100" w:afterAutospacing="1"/>
    </w:pPr>
    <w:rPr>
      <w:rFonts w:eastAsia="Times New Roman"/>
    </w:rPr>
  </w:style>
  <w:style w:type="paragraph" w:styleId="NormalWeb">
    <w:name w:val="Normal (Web)"/>
    <w:basedOn w:val="Normal"/>
    <w:uiPriority w:val="99"/>
    <w:unhideWhenUsed/>
    <w:rsid w:val="000C3048"/>
    <w:pPr>
      <w:spacing w:before="100" w:beforeAutospacing="1" w:after="100" w:afterAutospacing="1"/>
    </w:pPr>
    <w:rPr>
      <w:rFonts w:eastAsia="Times New Roman"/>
    </w:rPr>
  </w:style>
  <w:style w:type="paragraph" w:customStyle="1" w:styleId="textbold">
    <w:name w:val="text bold"/>
    <w:basedOn w:val="Normal"/>
    <w:link w:val="Emphasis"/>
    <w:uiPriority w:val="7"/>
    <w:qFormat/>
    <w:rsid w:val="00D62E30"/>
    <w:pPr>
      <w:ind w:left="720"/>
      <w:jc w:val="both"/>
    </w:pPr>
    <w:rPr>
      <w:rFonts w:ascii="Times New Roman" w:eastAsiaTheme="minorEastAsia" w:hAnsi="Times New Roman" w:cs="Times New Roman"/>
      <w:b/>
      <w:iCs/>
      <w:sz w:val="20"/>
      <w:szCs w:val="24"/>
      <w:u w:val="single"/>
      <w:bdr w:val="single" w:sz="18" w:space="0" w:color="auto"/>
    </w:rPr>
  </w:style>
  <w:style w:type="character" w:customStyle="1" w:styleId="TitleChar">
    <w:name w:val="Title Char"/>
    <w:aliases w:val="UNDERLINE Char,Bold Underlined Char,Cites and Cards Char"/>
    <w:link w:val="Title"/>
    <w:uiPriority w:val="1"/>
    <w:qFormat/>
    <w:rsid w:val="00F87281"/>
    <w:rPr>
      <w:u w:val="single"/>
    </w:rPr>
  </w:style>
  <w:style w:type="paragraph" w:styleId="Title">
    <w:name w:val="Title"/>
    <w:aliases w:val="UNDERLINE,Bold Underlined,Cites and Cards"/>
    <w:basedOn w:val="Normal"/>
    <w:next w:val="Normal"/>
    <w:link w:val="TitleChar"/>
    <w:uiPriority w:val="1"/>
    <w:qFormat/>
    <w:rsid w:val="00F87281"/>
    <w:pPr>
      <w:spacing w:before="240" w:after="60"/>
      <w:ind w:left="432"/>
      <w:jc w:val="center"/>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F87281"/>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C3048"/>
    <w:pPr>
      <w:spacing w:after="160" w:line="259" w:lineRule="auto"/>
    </w:pPr>
    <w:rPr>
      <w:rFonts w:ascii="Calibri" w:eastAsia="Gulim" w:hAnsi="Calibri" w:cs="Arial"/>
      <w:sz w:val="22"/>
      <w:szCs w:val="22"/>
    </w:rPr>
  </w:style>
  <w:style w:type="paragraph" w:styleId="Heading1">
    <w:name w:val="heading 1"/>
    <w:aliases w:val="Pocket"/>
    <w:basedOn w:val="Normal"/>
    <w:next w:val="Normal"/>
    <w:link w:val="Heading1Char"/>
    <w:uiPriority w:val="9"/>
    <w:qFormat/>
    <w:rsid w:val="0098107B"/>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8107B"/>
    <w:pPr>
      <w:keepNext/>
      <w:keepLines/>
      <w:pageBreakBefore/>
      <w:spacing w:before="200" w:after="0" w:line="240" w:lineRule="auto"/>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8107B"/>
    <w:pPr>
      <w:keepNext/>
      <w:keepLines/>
      <w:pageBreakBefore/>
      <w:spacing w:before="200" w:after="0" w:line="240" w:lineRule="auto"/>
      <w:jc w:val="center"/>
      <w:outlineLvl w:val="2"/>
    </w:pPr>
    <w:rPr>
      <w:rFonts w:asciiTheme="majorHAnsi" w:eastAsiaTheme="majorEastAsia" w:hAnsiTheme="majorHAnsi" w:cstheme="majorBidi"/>
      <w:b/>
      <w:bCs/>
      <w:sz w:val="32"/>
      <w:szCs w:val="24"/>
      <w:u w:val="single"/>
    </w:rPr>
  </w:style>
  <w:style w:type="paragraph" w:styleId="Heading4">
    <w:name w:val="heading 4"/>
    <w:aliases w:val="Tag,Big card,Normal Tag,body,small text,heading 2, Ch,No Spacing4,CD - Cite,Ch,No Spacing211,No Spacing12,Heading 2 Char2 Char,Heading 2 Char1 Char Char,TAG,no read,No Spacing2111,No Spacing11111,No Spacing5,Tags,tags,No Spacing111111,ta,T,t"/>
    <w:basedOn w:val="Normal"/>
    <w:next w:val="Normal"/>
    <w:link w:val="Heading4Char"/>
    <w:uiPriority w:val="3"/>
    <w:unhideWhenUsed/>
    <w:qFormat/>
    <w:rsid w:val="0098107B"/>
    <w:pPr>
      <w:keepNext/>
      <w:keepLines/>
      <w:spacing w:before="200" w:after="0" w:line="240" w:lineRule="auto"/>
      <w:outlineLvl w:val="3"/>
    </w:pPr>
    <w:rPr>
      <w:rFonts w:asciiTheme="majorHAnsi" w:eastAsiaTheme="majorEastAsia" w:hAnsiTheme="majorHAnsi" w:cstheme="majorBidi"/>
      <w:b/>
      <w:bCs/>
      <w:i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98107B"/>
    <w:rPr>
      <w:rFonts w:ascii="Times New Roman" w:hAnsi="Times New Roman" w:cs="Times New Roman"/>
      <w:b/>
      <w:i w:val="0"/>
      <w:iCs/>
      <w:sz w:val="20"/>
      <w:u w:val="single"/>
      <w:bdr w:val="single" w:sz="18" w:space="0" w:color="auto"/>
    </w:rPr>
  </w:style>
  <w:style w:type="character" w:customStyle="1" w:styleId="Heading1Char">
    <w:name w:val="Heading 1 Char"/>
    <w:aliases w:val="Pocket Char"/>
    <w:basedOn w:val="DefaultParagraphFont"/>
    <w:link w:val="Heading1"/>
    <w:uiPriority w:val="9"/>
    <w:rsid w:val="0098107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8107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8107B"/>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 Ch Char,No Spacing4 Char,CD - Cite Char,Ch Char,No Spacing211 Char,No Spacing12 Char,Heading 2 Char2 Char Char,Heading 2 Char1 Char Char Char,TAG Char,T Char"/>
    <w:basedOn w:val="DefaultParagraphFont"/>
    <w:link w:val="Heading4"/>
    <w:uiPriority w:val="3"/>
    <w:rsid w:val="0098107B"/>
    <w:rPr>
      <w:rFonts w:asciiTheme="majorHAnsi" w:eastAsiaTheme="majorEastAsia" w:hAnsiTheme="majorHAnsi" w:cstheme="majorBidi"/>
      <w:b/>
      <w:bCs/>
      <w:iCs/>
      <w:sz w:val="20"/>
    </w:rPr>
  </w:style>
  <w:style w:type="paragraph" w:styleId="NoSpacing">
    <w:name w:val="No Spacing"/>
    <w:uiPriority w:val="1"/>
    <w:rsid w:val="0098107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8107B"/>
    <w:rPr>
      <w:b/>
      <w:sz w:val="20"/>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98107B"/>
    <w:rPr>
      <w:b w:val="0"/>
      <w:sz w:val="20"/>
      <w:u w:val="single"/>
    </w:rPr>
  </w:style>
  <w:style w:type="paragraph" w:styleId="DocumentMap">
    <w:name w:val="Document Map"/>
    <w:basedOn w:val="Normal"/>
    <w:link w:val="DocumentMapChar"/>
    <w:uiPriority w:val="99"/>
    <w:semiHidden/>
    <w:unhideWhenUsed/>
    <w:rsid w:val="0098107B"/>
    <w:pPr>
      <w:spacing w:after="0" w:line="240" w:lineRule="auto"/>
    </w:pPr>
    <w:rPr>
      <w:rFonts w:ascii="Lucida Grande" w:eastAsiaTheme="minorEastAsia" w:hAnsi="Lucida Grande" w:cs="Lucida Grande"/>
      <w:sz w:val="20"/>
      <w:szCs w:val="24"/>
    </w:rPr>
  </w:style>
  <w:style w:type="character" w:customStyle="1" w:styleId="DocumentMapChar">
    <w:name w:val="Document Map Char"/>
    <w:basedOn w:val="DefaultParagraphFont"/>
    <w:link w:val="DocumentMap"/>
    <w:uiPriority w:val="99"/>
    <w:semiHidden/>
    <w:rsid w:val="0098107B"/>
    <w:rPr>
      <w:rFonts w:ascii="Lucida Grande" w:hAnsi="Lucida Grande" w:cs="Lucida Grande"/>
      <w:sz w:val="20"/>
    </w:rPr>
  </w:style>
  <w:style w:type="paragraph" w:styleId="ListParagraph">
    <w:name w:val="List Paragraph"/>
    <w:basedOn w:val="Normal"/>
    <w:uiPriority w:val="34"/>
    <w:rsid w:val="0098107B"/>
    <w:pPr>
      <w:spacing w:after="0" w:line="240" w:lineRule="auto"/>
      <w:ind w:left="720"/>
      <w:contextualSpacing/>
    </w:pPr>
    <w:rPr>
      <w:rFonts w:ascii="Times New Roman" w:eastAsiaTheme="minorEastAsia" w:hAnsi="Times New Roman" w:cs="Times New Roman"/>
      <w:sz w:val="20"/>
      <w:szCs w:val="24"/>
    </w:rPr>
  </w:style>
  <w:style w:type="paragraph" w:styleId="Header">
    <w:name w:val="header"/>
    <w:basedOn w:val="Normal"/>
    <w:link w:val="Head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HeaderChar">
    <w:name w:val="Header Char"/>
    <w:basedOn w:val="DefaultParagraphFont"/>
    <w:link w:val="Header"/>
    <w:uiPriority w:val="99"/>
    <w:rsid w:val="0098107B"/>
    <w:rPr>
      <w:rFonts w:ascii="Times New Roman" w:hAnsi="Times New Roman" w:cs="Times New Roman"/>
      <w:sz w:val="20"/>
    </w:rPr>
  </w:style>
  <w:style w:type="paragraph" w:styleId="Footer">
    <w:name w:val="footer"/>
    <w:basedOn w:val="Normal"/>
    <w:link w:val="FooterChar"/>
    <w:uiPriority w:val="99"/>
    <w:unhideWhenUsed/>
    <w:rsid w:val="0098107B"/>
    <w:pPr>
      <w:tabs>
        <w:tab w:val="center" w:pos="4320"/>
        <w:tab w:val="right" w:pos="8640"/>
      </w:tabs>
      <w:spacing w:after="0" w:line="240" w:lineRule="auto"/>
    </w:pPr>
    <w:rPr>
      <w:rFonts w:ascii="Times New Roman" w:eastAsiaTheme="minorEastAsia" w:hAnsi="Times New Roman" w:cs="Times New Roman"/>
      <w:sz w:val="20"/>
      <w:szCs w:val="24"/>
    </w:rPr>
  </w:style>
  <w:style w:type="character" w:customStyle="1" w:styleId="FooterChar">
    <w:name w:val="Footer Char"/>
    <w:basedOn w:val="DefaultParagraphFont"/>
    <w:link w:val="Footer"/>
    <w:uiPriority w:val="99"/>
    <w:rsid w:val="0098107B"/>
    <w:rPr>
      <w:rFonts w:ascii="Times New Roman" w:hAnsi="Times New Roman" w:cs="Times New Roman"/>
      <w:sz w:val="20"/>
    </w:rPr>
  </w:style>
  <w:style w:type="character" w:styleId="PageNumber">
    <w:name w:val="page number"/>
    <w:basedOn w:val="DefaultParagraphFont"/>
    <w:uiPriority w:val="99"/>
    <w:semiHidden/>
    <w:unhideWhenUsed/>
    <w:rsid w:val="0098107B"/>
  </w:style>
  <w:style w:type="character" w:styleId="Hyperlink">
    <w:name w:val="Hyperlink"/>
    <w:aliases w:val="heading 1 (block title),Important,Read,Card Text,Internet Link,Analytic Text"/>
    <w:basedOn w:val="DefaultParagraphFont"/>
    <w:uiPriority w:val="99"/>
    <w:unhideWhenUsed/>
    <w:rsid w:val="0098107B"/>
    <w:rPr>
      <w:color w:val="0000FF" w:themeColor="hyperlink"/>
      <w:u w:val="single"/>
    </w:rPr>
  </w:style>
  <w:style w:type="paragraph" w:customStyle="1" w:styleId="textwindent">
    <w:name w:val="text_w_indent"/>
    <w:basedOn w:val="Normal"/>
    <w:rsid w:val="000C3048"/>
    <w:pPr>
      <w:spacing w:before="100" w:beforeAutospacing="1" w:after="100" w:afterAutospacing="1"/>
    </w:pPr>
    <w:rPr>
      <w:rFonts w:eastAsia="Times New Roman"/>
    </w:rPr>
  </w:style>
  <w:style w:type="paragraph" w:styleId="NormalWeb">
    <w:name w:val="Normal (Web)"/>
    <w:basedOn w:val="Normal"/>
    <w:uiPriority w:val="99"/>
    <w:unhideWhenUsed/>
    <w:rsid w:val="000C3048"/>
    <w:pPr>
      <w:spacing w:before="100" w:beforeAutospacing="1" w:after="100" w:afterAutospacing="1"/>
    </w:pPr>
    <w:rPr>
      <w:rFonts w:eastAsia="Times New Roman"/>
    </w:rPr>
  </w:style>
  <w:style w:type="paragraph" w:customStyle="1" w:styleId="textbold">
    <w:name w:val="text bold"/>
    <w:basedOn w:val="Normal"/>
    <w:link w:val="Emphasis"/>
    <w:uiPriority w:val="7"/>
    <w:qFormat/>
    <w:rsid w:val="00D62E30"/>
    <w:pPr>
      <w:ind w:left="720"/>
      <w:jc w:val="both"/>
    </w:pPr>
    <w:rPr>
      <w:rFonts w:ascii="Times New Roman" w:eastAsiaTheme="minorEastAsia" w:hAnsi="Times New Roman" w:cs="Times New Roman"/>
      <w:b/>
      <w:iCs/>
      <w:sz w:val="20"/>
      <w:szCs w:val="24"/>
      <w:u w:val="single"/>
      <w:bdr w:val="single" w:sz="18" w:space="0" w:color="auto"/>
    </w:rPr>
  </w:style>
  <w:style w:type="character" w:customStyle="1" w:styleId="TitleChar">
    <w:name w:val="Title Char"/>
    <w:aliases w:val="UNDERLINE Char,Bold Underlined Char,Cites and Cards Char"/>
    <w:link w:val="Title"/>
    <w:uiPriority w:val="1"/>
    <w:qFormat/>
    <w:rsid w:val="00F87281"/>
    <w:rPr>
      <w:u w:val="single"/>
    </w:rPr>
  </w:style>
  <w:style w:type="paragraph" w:styleId="Title">
    <w:name w:val="Title"/>
    <w:aliases w:val="UNDERLINE,Bold Underlined,Cites and Cards"/>
    <w:basedOn w:val="Normal"/>
    <w:next w:val="Normal"/>
    <w:link w:val="TitleChar"/>
    <w:uiPriority w:val="1"/>
    <w:qFormat/>
    <w:rsid w:val="00F87281"/>
    <w:pPr>
      <w:spacing w:before="240" w:after="60"/>
      <w:ind w:left="432"/>
      <w:jc w:val="center"/>
      <w:outlineLvl w:val="0"/>
    </w:pPr>
    <w:rPr>
      <w:rFonts w:asciiTheme="minorHAnsi" w:eastAsiaTheme="minorEastAsia" w:hAnsiTheme="minorHAnsi" w:cstheme="minorBidi"/>
      <w:sz w:val="24"/>
      <w:szCs w:val="24"/>
      <w:u w:val="single"/>
    </w:rPr>
  </w:style>
  <w:style w:type="character" w:customStyle="1" w:styleId="TitleChar1">
    <w:name w:val="Title Char1"/>
    <w:basedOn w:val="DefaultParagraphFont"/>
    <w:uiPriority w:val="10"/>
    <w:rsid w:val="00F87281"/>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nytimes.com/2015/07/15/world/middleeast/congress-iran-nuclear-deal.html?_r=0" TargetMode="External"/><Relationship Id="rId21" Type="http://schemas.openxmlformats.org/officeDocument/2006/relationships/hyperlink" Target="http://www.defenseone.com/politics/2015/07/democrat-who-could-swing-iran-deal/117442/" TargetMode="External"/><Relationship Id="rId22" Type="http://schemas.openxmlformats.org/officeDocument/2006/relationships/hyperlink" Target="http://www.vox.com/2015/7/14/8963101/obama-iran-deal-democrats" TargetMode="External"/><Relationship Id="rId23" Type="http://schemas.openxmlformats.org/officeDocument/2006/relationships/hyperlink" Target="http://www.sltrib.com/home/2710403-155/obama-presses-senate-democrats-to-withhold" TargetMode="External"/><Relationship Id="rId24" Type="http://schemas.openxmlformats.org/officeDocument/2006/relationships/hyperlink" Target="http://www.nytimes.com/2015/07/15/world/middleeast/congress-iran-nuclear-deal.html?_r=0" TargetMode="External"/><Relationship Id="rId25" Type="http://schemas.openxmlformats.org/officeDocument/2006/relationships/hyperlink" Target="http://www.wsj.com/articles/senate-democrats-key-to-iran-deal-1437092680" TargetMode="External"/><Relationship Id="rId26" Type="http://schemas.openxmlformats.org/officeDocument/2006/relationships/hyperlink" Target="http://topics.wsj.com/person/O/Barack-Obama/4328" TargetMode="External"/><Relationship Id="rId27" Type="http://schemas.openxmlformats.org/officeDocument/2006/relationships/hyperlink" Target="http://topics.wsj.com/person/R/Harry-Reid/5832" TargetMode="External"/><Relationship Id="rId28" Type="http://schemas.openxmlformats.org/officeDocument/2006/relationships/hyperlink" Target="http://topics.wsj.com/person/B/Joe-Biden/6352" TargetMode="External"/><Relationship Id="rId29" Type="http://schemas.openxmlformats.org/officeDocument/2006/relationships/hyperlink" Target="http://topics.wsj.com/person/C/Bob-Corker/600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topics.wsj.com/person/P/Nancy-Pelosi/5361" TargetMode="External"/><Relationship Id="rId31" Type="http://schemas.openxmlformats.org/officeDocument/2006/relationships/hyperlink" Target="http://topics.wsj.com/person/G/Kirsten-Gillibrand/7030" TargetMode="External"/><Relationship Id="rId32" Type="http://schemas.openxmlformats.org/officeDocument/2006/relationships/hyperlink" Target="http://topics.wsj.com/person/B/Cory-Booker/6134" TargetMode="External"/><Relationship Id="rId9" Type="http://schemas.openxmlformats.org/officeDocument/2006/relationships/hyperlink" Target="http://www.vox.com/2015/7/14/8959807/iran-deal-congress"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wagingpeace.org/articles/2009/09/04_krieger_newsweek_response.php?krieger" TargetMode="External"/><Relationship Id="rId33" Type="http://schemas.openxmlformats.org/officeDocument/2006/relationships/hyperlink" Target="http://www.wsj.com/articles/senate-democrats-key-to-iran-deal-1437092680" TargetMode="External"/><Relationship Id="rId34" Type="http://schemas.openxmlformats.org/officeDocument/2006/relationships/hyperlink" Target="http://topics.wsj.com/person/O/Barack-Obama/4328" TargetMode="External"/><Relationship Id="rId35" Type="http://schemas.openxmlformats.org/officeDocument/2006/relationships/hyperlink" Target="http://topics.wsj.com/person/R/Harry-Reid/5832" TargetMode="External"/><Relationship Id="rId36" Type="http://schemas.openxmlformats.org/officeDocument/2006/relationships/hyperlink" Target="http://topics.wsj.com/person/B/Joe-Biden/6352" TargetMode="External"/><Relationship Id="rId10" Type="http://schemas.openxmlformats.org/officeDocument/2006/relationships/hyperlink" Target="http://blogs.wsj.com/washwire/2015/07/14/republicans-oppose-the-iran-deal-but-can-they-override-a-veto/" TargetMode="External"/><Relationship Id="rId11" Type="http://schemas.openxmlformats.org/officeDocument/2006/relationships/hyperlink" Target="http://www.reuters.com/article/2015/07/14/us-iran-nuclear-congress-process-idUSKCN0PO1HJ20150714" TargetMode="External"/><Relationship Id="rId12" Type="http://schemas.openxmlformats.org/officeDocument/2006/relationships/hyperlink" Target="http://www.theamericanconservative.com/articles/the-drone-consensus313/" TargetMode="External"/><Relationship Id="rId13" Type="http://schemas.openxmlformats.org/officeDocument/2006/relationships/hyperlink" Target="http://thehill.com/blogs/floor-action/senate/273597-senate-gop-object-to-considering-fisa-bill-calls-for-vote-on-house-version" TargetMode="External"/><Relationship Id="rId14" Type="http://schemas.openxmlformats.org/officeDocument/2006/relationships/hyperlink" Target="https://www.eff.org/deeplinks/2012/12/congress-disgracefully-approves-fisa-warrantless-eavesdropping-bill-five-more" TargetMode="External"/><Relationship Id="rId15" Type="http://schemas.openxmlformats.org/officeDocument/2006/relationships/hyperlink" Target="http://www.foxnews.com/politics/2013/02/28/brennan-nomination-for-cia-runs-into-delays-over-drone-controversy/" TargetMode="External"/><Relationship Id="rId16" Type="http://schemas.openxmlformats.org/officeDocument/2006/relationships/hyperlink" Target="http://www.thedailybeast.com/articles/2013/02/26/rand-paul-and-ron-wyden-drone-odd-couple.html" TargetMode="External"/><Relationship Id="rId17" Type="http://schemas.openxmlformats.org/officeDocument/2006/relationships/hyperlink" Target="http://www.foxnews.com/tech/2015/06/17/industry-group-urges-congress-to-support-expanded-drone-use/" TargetMode="External"/><Relationship Id="rId18" Type="http://schemas.openxmlformats.org/officeDocument/2006/relationships/hyperlink" Target="http://www.wired.com/2015/02/white-house-drone/" TargetMode="External"/><Relationship Id="rId19" Type="http://schemas.openxmlformats.org/officeDocument/2006/relationships/hyperlink" Target="http://www.businessinsider.com/how-congress-can-veto-iran-deal-2015-7" TargetMode="External"/><Relationship Id="rId37" Type="http://schemas.openxmlformats.org/officeDocument/2006/relationships/hyperlink" Target="http://topics.wsj.com/person/C/Bob-Corker/6000" TargetMode="External"/><Relationship Id="rId38" Type="http://schemas.openxmlformats.org/officeDocument/2006/relationships/hyperlink" Target="http://topics.wsj.com/person/P/Nancy-Pelosi/5361" TargetMode="External"/><Relationship Id="rId39" Type="http://schemas.openxmlformats.org/officeDocument/2006/relationships/hyperlink" Target="http://topics.wsj.com/person/G/Kirsten-Gillibrand/7030" TargetMode="External"/><Relationship Id="rId40" Type="http://schemas.openxmlformats.org/officeDocument/2006/relationships/hyperlink" Target="http://topics.wsj.com/person/B/Cory-Booker/6134" TargetMode="External"/><Relationship Id="rId41" Type="http://schemas.openxmlformats.org/officeDocument/2006/relationships/hyperlink" Target="http://www.politico.com/magazine/story/2015/07/eight-unplanned-results-of-the-iran-deal-120129.html?ml=tl_38_b" TargetMode="External"/><Relationship Id="rId42" Type="http://schemas.openxmlformats.org/officeDocument/2006/relationships/hyperlink" Target="http://www.breitbart.com/big-government/2015/04/28/israel-will-strike-iran-first-to-thwart-nuclear-attack/" TargetMode="External"/><Relationship Id="rId43" Type="http://schemas.openxmlformats.org/officeDocument/2006/relationships/hyperlink" Target="http://www.brookings.edu/blogs/markaz/posts/2015/07/14-iran-nuclear-deal-us-middle-east-wittes?utm_campaign=Brookings+Brief&amp;utm_source=hs_email&amp;utm_medium=email&amp;utm_content=20603985&amp;_hsenc=p2ANqtz-8OoJpmi79Mwck0F_5tTOKCv1XJfIYeJ47JNQR5QW97ziIJXupWDf3uk6CVwG7J8s6yfOL7tId6NVq5eYPDMYrvARu3NA&amp;_hsmi=20603985" TargetMode="External"/><Relationship Id="rId44" Type="http://schemas.openxmlformats.org/officeDocument/2006/relationships/hyperlink" Target="https://www.foreignaffairs.com/articles/iran/2012-06-15/why-iran-should-get-bomb" TargetMode="External"/><Relationship Id="rId45" Type="http://schemas.openxmlformats.org/officeDocument/2006/relationships/hyperlink" Target="http://nationalinterest.org/blog/the-buzz/would-iran-start-nuclear-war-1199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atiegjerp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31</Pages>
  <Words>19097</Words>
  <Characters>108855</Characters>
  <Application>Microsoft Macintosh Word</Application>
  <DocSecurity>0</DocSecurity>
  <Lines>907</Lines>
  <Paragraphs>255</Paragraphs>
  <ScaleCrop>false</ScaleCrop>
  <Company>Whitman College</Company>
  <LinksUpToDate>false</LinksUpToDate>
  <CharactersWithSpaces>127697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Gjerpen</dc:creator>
  <cp:keywords/>
  <dc:description/>
  <cp:lastModifiedBy>Katie Gjerpen</cp:lastModifiedBy>
  <cp:revision>4</cp:revision>
  <dcterms:created xsi:type="dcterms:W3CDTF">2015-07-30T20:44:00Z</dcterms:created>
  <dcterms:modified xsi:type="dcterms:W3CDTF">2015-07-30T20:52:00Z</dcterms:modified>
</cp:coreProperties>
</file>