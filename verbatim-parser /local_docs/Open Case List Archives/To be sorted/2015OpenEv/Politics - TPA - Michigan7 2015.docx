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64DE8" w:rsidRDefault="00164DE8" w:rsidP="00342AB1">
      <w:pPr>
        <w:pStyle w:val="Heading1"/>
      </w:pPr>
      <w:r>
        <w:t>TPA Politics DA – Starter Packet – Michigan</w:t>
      </w:r>
    </w:p>
    <w:p w:rsidR="00342AB1" w:rsidRDefault="00E9176B" w:rsidP="00342AB1">
      <w:pPr>
        <w:pStyle w:val="Heading1"/>
      </w:pPr>
      <w:r>
        <w:t>Note</w:t>
      </w:r>
    </w:p>
    <w:p w:rsidR="00342AB1" w:rsidRDefault="00342AB1" w:rsidP="00342AB1">
      <w:pPr>
        <w:pStyle w:val="Heading4"/>
      </w:pPr>
      <w:r>
        <w:t>This card describes the process of the revote going on over TPA after House Democrats tried to kill it</w:t>
      </w:r>
    </w:p>
    <w:p w:rsidR="00342AB1" w:rsidRDefault="00342AB1" w:rsidP="00342AB1">
      <w:proofErr w:type="gramStart"/>
      <w:r w:rsidRPr="004558C0">
        <w:rPr>
          <w:rStyle w:val="Style13ptBold"/>
        </w:rPr>
        <w:t>White 6/18</w:t>
      </w:r>
      <w:r>
        <w:t xml:space="preserve"> (Michael, Global Trade Daily.</w:t>
      </w:r>
      <w:proofErr w:type="gramEnd"/>
      <w:r>
        <w:t xml:space="preserve"> “U.S. HOUSE VOTES ‘YES’ ON PRESIDENTIAL TRADE PROMOTION AUTHORITY.” http://www.globaltrademag.com/global-trade-daily/news/u-s-house-votes-yes-on-presidential-trade-promotion-authority?gtd=3850&amp;scn=news)</w:t>
      </w:r>
    </w:p>
    <w:p w:rsidR="00342AB1" w:rsidRDefault="00342AB1" w:rsidP="00342AB1">
      <w:r w:rsidRPr="00342AB1">
        <w:rPr>
          <w:rStyle w:val="StyleUnderline"/>
        </w:rPr>
        <w:t>The</w:t>
      </w:r>
      <w:r>
        <w:t xml:space="preserve"> U.S. </w:t>
      </w:r>
      <w:r w:rsidRPr="00342AB1">
        <w:rPr>
          <w:rStyle w:val="StyleUnderline"/>
        </w:rPr>
        <w:t>House</w:t>
      </w:r>
      <w:r>
        <w:t xml:space="preserve"> of Representatives </w:t>
      </w:r>
      <w:r w:rsidRPr="00342AB1">
        <w:rPr>
          <w:rStyle w:val="StyleUnderline"/>
        </w:rPr>
        <w:t>has breathed new life into the White House’s trade agenda by passing legislation that grants</w:t>
      </w:r>
      <w:r>
        <w:t xml:space="preserve"> President Barack </w:t>
      </w:r>
      <w:r w:rsidRPr="00342AB1">
        <w:rPr>
          <w:rStyle w:val="StyleUnderline"/>
        </w:rPr>
        <w:t xml:space="preserve">Obama </w:t>
      </w:r>
      <w:r>
        <w:t>‘fast-track’ trade promotion authority (</w:t>
      </w:r>
      <w:r w:rsidRPr="00342AB1">
        <w:rPr>
          <w:rStyle w:val="StyleUnderline"/>
        </w:rPr>
        <w:t>TPA</w:t>
      </w:r>
      <w:r>
        <w:t xml:space="preserve">). The House vote was 218-208, with 28 Democrats voting in favor of the bill. Last Friday, the House voted 219-211 in favor of fast-track, which would make it easier for Obama to complete the Trans-Pacific Partnership (TPP) pact, a sweeping trade deal encompassing the economies of 12 Pacific Rim countries, including the U.S. </w:t>
      </w:r>
      <w:r w:rsidRPr="00342AB1">
        <w:rPr>
          <w:rStyle w:val="StyleUnderline"/>
        </w:rPr>
        <w:t>In last week’s vote, the House GOP paired the fast-track bill with</w:t>
      </w:r>
      <w:r>
        <w:t xml:space="preserve"> a measure known as </w:t>
      </w:r>
      <w:r w:rsidRPr="00E9176B">
        <w:rPr>
          <w:rStyle w:val="StyleUnderline"/>
        </w:rPr>
        <w:t>Trade Adjustment Assistance (TAA</w:t>
      </w:r>
      <w:r>
        <w:t xml:space="preserve">) that gives aid to workers claiming job displacement by international trade. Both measures needed to be approved in separate votes for the entire package to move forward. </w:t>
      </w:r>
      <w:r w:rsidRPr="00E9176B">
        <w:rPr>
          <w:rStyle w:val="StyleUnderline"/>
        </w:rPr>
        <w:t xml:space="preserve">House Democrats have historically favored TAA, but they voted against it on Friday to kill fast-track, which is deeply opposed by unions and other liberal groups. The </w:t>
      </w:r>
      <w:r w:rsidRPr="00342AB1">
        <w:rPr>
          <w:rStyle w:val="StyleUnderline"/>
        </w:rPr>
        <w:t>White House still wants both measures to reach Obama’s desk, but is now advancing a different strategy that would see the two bills move separately. The bill now goes to the Senate, where the White House and Republican Congressional leaders are seeking to strike a deal with pro-trade Democrats.</w:t>
      </w:r>
      <w:r>
        <w:t xml:space="preserve"> Senate Majority Leader Mitch </w:t>
      </w:r>
      <w:r w:rsidRPr="00342AB1">
        <w:rPr>
          <w:rStyle w:val="StyleUnderline"/>
        </w:rPr>
        <w:t>McConnell</w:t>
      </w:r>
      <w:r>
        <w:t xml:space="preserve"> (R-Kentucky) </w:t>
      </w:r>
      <w:r w:rsidRPr="00342AB1">
        <w:rPr>
          <w:rStyle w:val="StyleUnderline"/>
        </w:rPr>
        <w:t>has vowed it will pass, but, if the two bills move separately, Republicans and the White House will have a difficult time convincing Senate Democrats to back ‘fast-track’ on the promise that TAA will move forward at a later time.</w:t>
      </w:r>
      <w:r>
        <w:t xml:space="preserve"> VOTING YES ON ‘FAST TRACK’ GIVES THE U.S. INTERNATIONAL CREDIBILITY, SAYS LEGISLATOR Earlier this week, Rep. Ron Kind (D-Wisconsin), who voted in favor of the legislation, said that those who backed the trade agenda are “really committed” to getting fast-track and TAA done. “The tough vote has already been taken,” Kind says. “We’re on record, we supported TPA last week. We also supported TAA last week, too,” he adds. House Ways and Means Committee Chairman Paul Ryan (R-Wisconsin) warned that repeating last week’s debacle would reflect on the international stage. The ‘yes’ vote in the House, he says, “gives America credibility…and boy, do we need credibility right now.”</w:t>
      </w:r>
    </w:p>
    <w:p w:rsidR="00342AB1" w:rsidRPr="00342AB1" w:rsidRDefault="00342AB1" w:rsidP="00342AB1"/>
    <w:p w:rsidR="00AA1E33" w:rsidRDefault="00AA1E33" w:rsidP="00164DE8">
      <w:pPr>
        <w:pStyle w:val="Heading1"/>
      </w:pPr>
      <w:r>
        <w:t>1NC</w:t>
      </w:r>
    </w:p>
    <w:p w:rsidR="00581E2B" w:rsidRDefault="00581E2B" w:rsidP="00581E2B">
      <w:pPr>
        <w:pStyle w:val="Heading4"/>
      </w:pPr>
      <w:r>
        <w:t>TPA will pass now – but it’ll require continued political capital and pressure from Obama to get it across the finish line – the margin for error is small</w:t>
      </w:r>
    </w:p>
    <w:p w:rsidR="00581E2B" w:rsidRDefault="00581E2B" w:rsidP="00581E2B">
      <w:r w:rsidRPr="001D68BF">
        <w:rPr>
          <w:rStyle w:val="Style13ptBold"/>
        </w:rPr>
        <w:t>Sherman, Raju and French 6/17</w:t>
      </w:r>
      <w:r>
        <w:t xml:space="preserve"> (Jake Sherman is a congressional reporter for POLITICO. Manu Raju is a senior congressional reporter at POLITICO. Lauren French is a Congress reporter for POLITICO. “House on the verge of fast-track trade vote.” http://www.politico.com/story/2015/06/democrats-trade-deal-strategy-republicans-119107.html?hp=t1_r)</w:t>
      </w:r>
    </w:p>
    <w:p w:rsidR="00581E2B" w:rsidRDefault="00581E2B" w:rsidP="00581E2B">
      <w:pPr>
        <w:rPr>
          <w:rStyle w:val="StyleUnderline"/>
        </w:rPr>
      </w:pPr>
      <w:r w:rsidRPr="00581E2B">
        <w:rPr>
          <w:sz w:val="16"/>
        </w:rPr>
        <w:t xml:space="preserve">House Speaker John Boehner and Senate Majority Leader Mitch McConnell made the calculation quickly: If Congress didn’t act swiftly to send President Barack Obama a fast-track trade bill, it might never get done. With that in mind, </w:t>
      </w:r>
      <w:r w:rsidRPr="001D68BF">
        <w:rPr>
          <w:rStyle w:val="StyleUnderline"/>
        </w:rPr>
        <w:t>the Democratic president and the two Republican leaders embarked on their most intense bipartisan negotiating spree in recent memory, speaking on private conference calls, scheduling meetings with supportive Democrats and plotting a process to advance Obama’s top agenda item over the finish line. The back channeling, combined with some complex procedural machinations, might allow the House and Senate to clear</w:t>
      </w:r>
      <w:r w:rsidRPr="00581E2B">
        <w:rPr>
          <w:sz w:val="16"/>
        </w:rPr>
        <w:t xml:space="preserve"> both </w:t>
      </w:r>
      <w:r w:rsidRPr="001D68BF">
        <w:rPr>
          <w:rStyle w:val="StyleUnderline"/>
        </w:rPr>
        <w:t>T</w:t>
      </w:r>
      <w:r w:rsidRPr="00581E2B">
        <w:rPr>
          <w:sz w:val="16"/>
        </w:rPr>
        <w:t xml:space="preserve">rade </w:t>
      </w:r>
      <w:r w:rsidRPr="001D68BF">
        <w:rPr>
          <w:rStyle w:val="StyleUnderline"/>
        </w:rPr>
        <w:t>P</w:t>
      </w:r>
      <w:r w:rsidRPr="00581E2B">
        <w:rPr>
          <w:sz w:val="16"/>
        </w:rPr>
        <w:t xml:space="preserve">romotion </w:t>
      </w:r>
      <w:r w:rsidRPr="001D68BF">
        <w:rPr>
          <w:rStyle w:val="StyleUnderline"/>
        </w:rPr>
        <w:t>A</w:t>
      </w:r>
      <w:r w:rsidRPr="00581E2B">
        <w:rPr>
          <w:sz w:val="16"/>
        </w:rPr>
        <w:t xml:space="preserve">uthority and Trade Adjustment Assistance </w:t>
      </w:r>
      <w:r w:rsidRPr="001D68BF">
        <w:rPr>
          <w:rStyle w:val="StyleUnderline"/>
        </w:rPr>
        <w:t>before the Fourth of July</w:t>
      </w:r>
      <w:r w:rsidRPr="00581E2B">
        <w:rPr>
          <w:sz w:val="16"/>
        </w:rPr>
        <w:t xml:space="preserve"> recess. “Some of them are anguishing,” Sen. Bill Nelson of Florida said of fellow Democrats who have backed trade deals in the past. “But </w:t>
      </w:r>
      <w:r w:rsidRPr="001D68BF">
        <w:rPr>
          <w:rStyle w:val="StyleUnderline"/>
        </w:rPr>
        <w:t>at the end of the day, I think they will come around.”</w:t>
      </w:r>
      <w:r w:rsidRPr="00581E2B">
        <w:rPr>
          <w:sz w:val="16"/>
        </w:rPr>
        <w:t xml:space="preserve"> The process began in the House on Thursday, as the chamber opened debate on a measure to give Obama fast-track trade authority to negotiate the Trans-Pacific Partnership, the largest trade agreement in history. If it passes, McConnell would then take up the measure next week, hoping to win the support of at least a dozen Senate Democrats to send it to the president’s desk. The Senate would then amend a separate trade bill with TAA, a program to aid workers who lose their jobs due to trade deals, sending the measure to the White House for final approval. </w:t>
      </w:r>
      <w:r w:rsidRPr="001D68BF">
        <w:rPr>
          <w:rStyle w:val="StyleUnderline"/>
        </w:rPr>
        <w:t>The convoluted process is needed to surmount opposition from House Democrats, who last week blocked</w:t>
      </w:r>
      <w:r w:rsidRPr="00581E2B">
        <w:rPr>
          <w:sz w:val="16"/>
        </w:rPr>
        <w:t xml:space="preserve"> a program</w:t>
      </w:r>
      <w:r w:rsidRPr="001D68BF">
        <w:rPr>
          <w:rStyle w:val="StyleUnderline"/>
        </w:rPr>
        <w:t xml:space="preserve"> </w:t>
      </w:r>
      <w:r w:rsidRPr="00581E2B">
        <w:rPr>
          <w:sz w:val="16"/>
        </w:rPr>
        <w:t xml:space="preserve">they support — </w:t>
      </w:r>
      <w:r w:rsidRPr="001D68BF">
        <w:rPr>
          <w:rStyle w:val="StyleUnderline"/>
        </w:rPr>
        <w:t>TAA — in order to stop the larger trade package from getting to Obama’s desk.</w:t>
      </w:r>
      <w:r w:rsidRPr="00581E2B">
        <w:rPr>
          <w:sz w:val="16"/>
        </w:rPr>
        <w:t xml:space="preserve"> The Senate had passed a bill last month that included both the worker aid and negotiating authority, but further changes in the House have forced senators to take up the proposal again, prompting a whole new round of negotiating and posturing ahead of decisive votes in the coming days. </w:t>
      </w:r>
      <w:r w:rsidRPr="001D68BF">
        <w:rPr>
          <w:rStyle w:val="StyleUnderline"/>
        </w:rPr>
        <w:t>The entire process hinges on support from Senate and House Democrats who support free trade but insist that the government also provide aid and job training to help workers hurt by foreign trade. House Democrats</w:t>
      </w:r>
      <w:r w:rsidRPr="00581E2B">
        <w:rPr>
          <w:sz w:val="16"/>
        </w:rPr>
        <w:t xml:space="preserve">, led by veteran Wisconsin Rep. Ron Kind, </w:t>
      </w:r>
      <w:r w:rsidRPr="001D68BF">
        <w:rPr>
          <w:rStyle w:val="StyleUnderline"/>
        </w:rPr>
        <w:t>were eager to get the trade deal done, and were looking for assurances from their Senate counterparts. Senate Democrats</w:t>
      </w:r>
      <w:r w:rsidRPr="00581E2B">
        <w:rPr>
          <w:sz w:val="16"/>
        </w:rPr>
        <w:t xml:space="preserve">, meanwhile, </w:t>
      </w:r>
      <w:r w:rsidRPr="001D68BF">
        <w:rPr>
          <w:rStyle w:val="StyleUnderline"/>
        </w:rPr>
        <w:t>wanted a pledge from McConnell that he would clear TAA before they commit to voting for</w:t>
      </w:r>
      <w:r w:rsidRPr="00581E2B">
        <w:rPr>
          <w:sz w:val="16"/>
        </w:rPr>
        <w:t xml:space="preserve"> the </w:t>
      </w:r>
      <w:r w:rsidRPr="001D68BF">
        <w:rPr>
          <w:rStyle w:val="StyleUnderline"/>
        </w:rPr>
        <w:t>fast-track</w:t>
      </w:r>
      <w:r w:rsidRPr="00581E2B">
        <w:rPr>
          <w:sz w:val="16"/>
        </w:rPr>
        <w:t xml:space="preserve"> bill. In a joint statement Wednesday, </w:t>
      </w:r>
      <w:r w:rsidRPr="001D68BF">
        <w:rPr>
          <w:rStyle w:val="StyleUnderline"/>
        </w:rPr>
        <w:t>McConnell and Boehner began to provide some of those assurances.</w:t>
      </w:r>
      <w:r w:rsidRPr="00581E2B">
        <w:rPr>
          <w:sz w:val="16"/>
        </w:rPr>
        <w:t xml:space="preserve"> “We are committed to ensuring both TPA and TAA get votes in the House and Senate and are sent to the President for signature,” the leaders said. “And it is our intent to have a conference on the customs bill and complete that in a timely manner so that the President can sign it into law.” At the White House on Wednesday, </w:t>
      </w:r>
      <w:r w:rsidRPr="001D68BF">
        <w:rPr>
          <w:rStyle w:val="StyleUnderline"/>
        </w:rPr>
        <w:t>pro-trade Democrats and Obama discussed the possibility of sticking together as a bloc so they can get TPA</w:t>
      </w:r>
      <w:r w:rsidRPr="00581E2B">
        <w:rPr>
          <w:sz w:val="16"/>
        </w:rPr>
        <w:t xml:space="preserve">, TAA, </w:t>
      </w:r>
      <w:proofErr w:type="gramStart"/>
      <w:r w:rsidRPr="00581E2B">
        <w:rPr>
          <w:sz w:val="16"/>
        </w:rPr>
        <w:t>a customs</w:t>
      </w:r>
      <w:proofErr w:type="gramEnd"/>
      <w:r w:rsidRPr="00581E2B">
        <w:rPr>
          <w:sz w:val="16"/>
        </w:rPr>
        <w:t xml:space="preserve"> enforcement and perhaps an extension of the Export-Import Bank charter, which lapses at the end of the month. “I and all the other members there are looking for a guarantee … for a deal to be good it’s got to have enforcement, TAA, I think it’s got to have Ex-</w:t>
      </w:r>
      <w:proofErr w:type="spellStart"/>
      <w:r w:rsidRPr="00581E2B">
        <w:rPr>
          <w:sz w:val="16"/>
        </w:rPr>
        <w:t>Im</w:t>
      </w:r>
      <w:proofErr w:type="spellEnd"/>
      <w:r w:rsidRPr="00581E2B">
        <w:rPr>
          <w:sz w:val="16"/>
        </w:rPr>
        <w:t xml:space="preserve"> reauthorization,” said Sen. Tim </w:t>
      </w:r>
      <w:proofErr w:type="spellStart"/>
      <w:r w:rsidRPr="00581E2B">
        <w:rPr>
          <w:sz w:val="16"/>
        </w:rPr>
        <w:t>Kaine</w:t>
      </w:r>
      <w:proofErr w:type="spellEnd"/>
      <w:r w:rsidRPr="00581E2B">
        <w:rPr>
          <w:sz w:val="16"/>
        </w:rPr>
        <w:t xml:space="preserve"> (D-Va.). “A lot of [the meeting] was to talk about that very question of: What is a sufficient assurance?” Sen. Dianne Feinstein, who spoke to Obama and his chief of staff, Denis McDonough, this week said she needs to see both TAA and TPA signed by the president at the same </w:t>
      </w:r>
      <w:proofErr w:type="spellStart"/>
      <w:r w:rsidRPr="00581E2B">
        <w:rPr>
          <w:sz w:val="16"/>
        </w:rPr>
        <w:t>time.“There</w:t>
      </w:r>
      <w:proofErr w:type="spellEnd"/>
      <w:r w:rsidRPr="00581E2B">
        <w:rPr>
          <w:sz w:val="16"/>
        </w:rPr>
        <w:t xml:space="preserve"> isn’t going to be a TPA if you can’t tell people that workers are going to have some protections, some retraining,” Feinstein said. “And everybody feels strongly about that.” Sen. Chris Coons (D-Del.), who attended the White House meeting, called it a “vigorous” discussion but said he doesn’t believe “there’s a clear solution yet.” The process was crafted in a series of private meetings and phone calls between politicians who hardly interact. Boehner first spoke to the president on Tuesday about getting the trade deal done. That led to a conference call between the speaker, McConnell and Obama on Tuesday night, on which the legislative leaders laid out their strategy. </w:t>
      </w:r>
      <w:r w:rsidRPr="001D68BF">
        <w:rPr>
          <w:rStyle w:val="StyleUnderline"/>
        </w:rPr>
        <w:t>Once the White House knew what Boehner and McConnell were planning, Obama started selling it. Pro-trade House Democrats quietly snuck over to the White House</w:t>
      </w:r>
      <w:r w:rsidRPr="00581E2B">
        <w:rPr>
          <w:sz w:val="16"/>
        </w:rPr>
        <w:t xml:space="preserve"> Tuesday morning </w:t>
      </w:r>
      <w:r w:rsidRPr="001D68BF">
        <w:rPr>
          <w:rStyle w:val="StyleUnderline"/>
        </w:rPr>
        <w:t>to meet with Obama</w:t>
      </w:r>
      <w:r w:rsidRPr="00581E2B">
        <w:rPr>
          <w:sz w:val="16"/>
        </w:rPr>
        <w:t xml:space="preserve"> and they continued their discussion through Wednesday evening. “We’re trying to make sure House and Senate Democrats are on the same page. That is crucial,” Kind said as he left a meeting of the New Democrat Coalition on Wednesday. The group, which Kind leads, consists largely of moderate Democrats who back free trade. </w:t>
      </w:r>
      <w:r w:rsidRPr="001D68BF">
        <w:rPr>
          <w:rStyle w:val="StyleUnderline"/>
        </w:rPr>
        <w:t>The stepped-up effort highlights how central trade has become to Obama’s second-term agenda,</w:t>
      </w:r>
      <w:r w:rsidRPr="00581E2B">
        <w:rPr>
          <w:sz w:val="16"/>
        </w:rPr>
        <w:t xml:space="preserve"> particularly after House Democrats repudiated his push in dramatic fashion last week. Since then, GOP leaders have been busy devising a Plan B to overcome that opposition. </w:t>
      </w:r>
      <w:r w:rsidRPr="001D68BF">
        <w:rPr>
          <w:rStyle w:val="StyleUnderline"/>
        </w:rPr>
        <w:t>Democrats worked hard to lock up assurances.</w:t>
      </w:r>
      <w:r w:rsidRPr="00581E2B">
        <w:rPr>
          <w:sz w:val="16"/>
        </w:rPr>
        <w:t xml:space="preserve"> Their main concern was that they would vote for fast-track authority again, and TAA would never get through the chamber. Rep. Gerry Connolly (D-Va.) said </w:t>
      </w:r>
      <w:r w:rsidRPr="001D68BF">
        <w:rPr>
          <w:rStyle w:val="StyleUnderline"/>
        </w:rPr>
        <w:t>Boehner has told him their concerns will be answered. “He even stated declaratively that TAA will pass,”</w:t>
      </w:r>
      <w:r w:rsidRPr="00581E2B">
        <w:rPr>
          <w:sz w:val="16"/>
        </w:rPr>
        <w:t xml:space="preserve"> Connolly said. Senate Democrats, meanwhile, want a similar promise that McConnell and Boehner will agree to amend the preferences bill with an extension of the expiring TAA program, a key Democratic priority. Senate Finance Chairman Orrin </w:t>
      </w:r>
      <w:r w:rsidRPr="001D68BF">
        <w:rPr>
          <w:rStyle w:val="StyleUnderline"/>
        </w:rPr>
        <w:t>Hatch</w:t>
      </w:r>
      <w:r w:rsidRPr="00581E2B">
        <w:rPr>
          <w:sz w:val="16"/>
        </w:rPr>
        <w:t xml:space="preserve"> (R-Utah), who co-authored the Senate bill, </w:t>
      </w:r>
      <w:r w:rsidRPr="001D68BF">
        <w:rPr>
          <w:rStyle w:val="StyleUnderline"/>
        </w:rPr>
        <w:t>said</w:t>
      </w:r>
      <w:r w:rsidRPr="00581E2B">
        <w:rPr>
          <w:sz w:val="16"/>
        </w:rPr>
        <w:t xml:space="preserve"> in an interview that </w:t>
      </w:r>
      <w:r w:rsidRPr="001D68BF">
        <w:rPr>
          <w:rStyle w:val="StyleUnderline"/>
        </w:rPr>
        <w:t>Republicans would move to include the worker aid program in the trade preferences plan</w:t>
      </w:r>
      <w:r w:rsidRPr="00581E2B">
        <w:rPr>
          <w:sz w:val="16"/>
        </w:rPr>
        <w:t xml:space="preserve">, which includes incentives to open markets in African countries. </w:t>
      </w:r>
      <w:r w:rsidRPr="001D68BF">
        <w:rPr>
          <w:rStyle w:val="StyleUnderline"/>
        </w:rPr>
        <w:t>That’s the cost of winning critical Democratic support for fast-track</w:t>
      </w:r>
      <w:r w:rsidRPr="00581E2B">
        <w:rPr>
          <w:sz w:val="16"/>
        </w:rPr>
        <w:t>, which would prohibit Congress from making changes to the TPP, Hatch said. “</w:t>
      </w:r>
      <w:r w:rsidRPr="001D68BF">
        <w:rPr>
          <w:rStyle w:val="StyleUnderline"/>
        </w:rPr>
        <w:t>I don’t think there’s any question we’d do that,”</w:t>
      </w:r>
      <w:r w:rsidRPr="00581E2B">
        <w:rPr>
          <w:sz w:val="16"/>
        </w:rPr>
        <w:t xml:space="preserve"> he said. “That’s part of the deal. We know the quid pro quo for TPA is TAA.” </w:t>
      </w:r>
      <w:r w:rsidRPr="001D68BF">
        <w:rPr>
          <w:rStyle w:val="StyleUnderline"/>
        </w:rPr>
        <w:t>Still, some top Senate Democrats were playing coy</w:t>
      </w:r>
      <w:r w:rsidRPr="00581E2B">
        <w:rPr>
          <w:sz w:val="16"/>
        </w:rPr>
        <w:t xml:space="preserve">. Sen. Patty Murray, who represents Washington </w:t>
      </w:r>
      <w:proofErr w:type="gramStart"/>
      <w:r w:rsidRPr="00581E2B">
        <w:rPr>
          <w:sz w:val="16"/>
        </w:rPr>
        <w:t>state</w:t>
      </w:r>
      <w:proofErr w:type="gramEnd"/>
      <w:r w:rsidRPr="00581E2B">
        <w:rPr>
          <w:sz w:val="16"/>
        </w:rPr>
        <w:t xml:space="preserve">, home of corporate giants like Boeing that are clamoring for a trade deal, said Wednesday she has spoken with Obama in recent days. But she would not say whether she’ll back the House’s latest gambit. “I’m not going to answer ‘if’ questions right now,” she said tersely. </w:t>
      </w:r>
      <w:r w:rsidRPr="00581E2B">
        <w:rPr>
          <w:rStyle w:val="StyleUnderline"/>
        </w:rPr>
        <w:t>There is little margin for error. Obama can afford to lose only two of the 14 Democratic senators who voted for fast-track authority last month.</w:t>
      </w:r>
    </w:p>
    <w:p w:rsidR="00987D59" w:rsidRDefault="00987D59" w:rsidP="00581E2B">
      <w:pPr>
        <w:rPr>
          <w:rStyle w:val="StyleUnderline"/>
        </w:rPr>
      </w:pPr>
    </w:p>
    <w:p w:rsidR="00664DAB" w:rsidRPr="00664DAB" w:rsidRDefault="00664DAB" w:rsidP="004E0116">
      <w:pPr>
        <w:pStyle w:val="Heading4"/>
      </w:pPr>
      <w:r w:rsidRPr="00664DAB">
        <w:t>[INSERT LINK]</w:t>
      </w:r>
    </w:p>
    <w:p w:rsidR="00664DAB" w:rsidRPr="00581E2B" w:rsidRDefault="00664DAB" w:rsidP="00581E2B">
      <w:pPr>
        <w:rPr>
          <w:rStyle w:val="StyleUnderline"/>
        </w:rPr>
      </w:pPr>
    </w:p>
    <w:p w:rsidR="00987D59" w:rsidRDefault="00987D59" w:rsidP="00987D59">
      <w:pPr>
        <w:pStyle w:val="Heading4"/>
      </w:pPr>
      <w:r>
        <w:t>TPA is key to the TPP, TTIP, the economy and preventing global conflict</w:t>
      </w:r>
    </w:p>
    <w:p w:rsidR="00987D59" w:rsidRDefault="00987D59" w:rsidP="00987D59">
      <w:proofErr w:type="spellStart"/>
      <w:proofErr w:type="gramStart"/>
      <w:r w:rsidRPr="00972B3C">
        <w:rPr>
          <w:rStyle w:val="Style13ptBold"/>
        </w:rPr>
        <w:t>Sapiro</w:t>
      </w:r>
      <w:proofErr w:type="spellEnd"/>
      <w:r w:rsidRPr="00972B3C">
        <w:rPr>
          <w:rStyle w:val="Style13ptBold"/>
        </w:rPr>
        <w:t xml:space="preserve"> 4/21</w:t>
      </w:r>
      <w:r>
        <w:t xml:space="preserve"> (Miriam </w:t>
      </w:r>
      <w:proofErr w:type="spellStart"/>
      <w:r>
        <w:t>Sapiro</w:t>
      </w:r>
      <w:proofErr w:type="spellEnd"/>
      <w:r>
        <w:t>, Nonresident Senior Fellow, Global Economy and Development at the Brookings Institution.</w:t>
      </w:r>
      <w:proofErr w:type="gramEnd"/>
      <w:r>
        <w:t xml:space="preserve"> “Trade promotion authority: Moving at last, but how fast?” http://www.brookings.edu/research/opinions/2015/04/21-trade-promotion-authority-sapiro)</w:t>
      </w:r>
    </w:p>
    <w:p w:rsidR="00987D59" w:rsidRDefault="00987D59" w:rsidP="00987D59">
      <w:pPr>
        <w:rPr>
          <w:sz w:val="14"/>
        </w:rPr>
      </w:pPr>
      <w:r w:rsidRPr="007C54A0">
        <w:rPr>
          <w:sz w:val="14"/>
        </w:rPr>
        <w:t xml:space="preserve">Now that </w:t>
      </w:r>
      <w:r w:rsidRPr="007C54A0">
        <w:rPr>
          <w:rStyle w:val="StyleUnderline"/>
        </w:rPr>
        <w:t>congressional leaders have introduced a bipartisan bill for t</w:t>
      </w:r>
      <w:r w:rsidRPr="007C54A0">
        <w:rPr>
          <w:sz w:val="14"/>
        </w:rPr>
        <w:t xml:space="preserve">rade </w:t>
      </w:r>
      <w:r w:rsidRPr="007C54A0">
        <w:rPr>
          <w:rStyle w:val="StyleUnderline"/>
        </w:rPr>
        <w:t>p</w:t>
      </w:r>
      <w:r w:rsidRPr="007C54A0">
        <w:rPr>
          <w:sz w:val="14"/>
        </w:rPr>
        <w:t xml:space="preserve">romotion </w:t>
      </w:r>
      <w:r w:rsidRPr="007C54A0">
        <w:rPr>
          <w:rStyle w:val="StyleUnderline"/>
        </w:rPr>
        <w:t>a</w:t>
      </w:r>
      <w:r w:rsidRPr="007C54A0">
        <w:rPr>
          <w:sz w:val="14"/>
        </w:rPr>
        <w:t xml:space="preserve">uthority, </w:t>
      </w:r>
      <w:r w:rsidRPr="007C54A0">
        <w:rPr>
          <w:rStyle w:val="StyleUnderline"/>
        </w:rPr>
        <w:t>attention has shifted to the challenge of passage.</w:t>
      </w:r>
      <w:r w:rsidRPr="007C54A0">
        <w:rPr>
          <w:sz w:val="14"/>
        </w:rPr>
        <w:t xml:space="preserve"> </w:t>
      </w:r>
      <w:r w:rsidRPr="007C54A0">
        <w:rPr>
          <w:rStyle w:val="StyleUnderline"/>
        </w:rPr>
        <w:t>The vote will have to occur in the next few months if the</w:t>
      </w:r>
      <w:r w:rsidRPr="007C54A0">
        <w:rPr>
          <w:sz w:val="14"/>
        </w:rPr>
        <w:t xml:space="preserve"> Trans-Pacific Partnership </w:t>
      </w:r>
      <w:r w:rsidRPr="007C54A0">
        <w:rPr>
          <w:rStyle w:val="StyleUnderline"/>
        </w:rPr>
        <w:t>(TPP) is to stand a chance of approval before the U.S. presidential race gets into full swing.</w:t>
      </w:r>
      <w:r w:rsidRPr="007C54A0">
        <w:rPr>
          <w:sz w:val="14"/>
        </w:rPr>
        <w:t xml:space="preserve"> Success will depend on how the Obama Administration and supporters address a number of claims that make good sound bites but overlook key facts. Trade promotion authority, known as TPA or fast-track for short, enables the president to send an agreement to Congress for a vote, without amendment, if the consultation procedures and negotiating objectives laid down by Congress have been followed. Its origins date back decades, and it has been used successfully to pass many major trade agreements. But TPA was last enacted in 2002, and it lapsed in 2007. </w:t>
      </w:r>
      <w:r w:rsidRPr="007C54A0">
        <w:rPr>
          <w:rStyle w:val="StyleUnderline"/>
        </w:rPr>
        <w:t>Without passage of new authority soon, conclusion of the T</w:t>
      </w:r>
      <w:r w:rsidRPr="007C54A0">
        <w:rPr>
          <w:sz w:val="14"/>
        </w:rPr>
        <w:t>rans-</w:t>
      </w:r>
      <w:r w:rsidRPr="007C54A0">
        <w:rPr>
          <w:rStyle w:val="StyleUnderline"/>
        </w:rPr>
        <w:t>P</w:t>
      </w:r>
      <w:r w:rsidRPr="007C54A0">
        <w:rPr>
          <w:sz w:val="14"/>
        </w:rPr>
        <w:t xml:space="preserve">acific </w:t>
      </w:r>
      <w:r w:rsidRPr="007C54A0">
        <w:rPr>
          <w:rStyle w:val="StyleUnderline"/>
        </w:rPr>
        <w:t>P</w:t>
      </w:r>
      <w:r w:rsidRPr="007C54A0">
        <w:rPr>
          <w:sz w:val="14"/>
        </w:rPr>
        <w:t xml:space="preserve">artnership would be in jeopardy. This ambitious agreement embraces several of America’s largest trading partners as well as fast-growing economies in Asia, which together represent 40 percent of global GDP and one-third of global trade. It is nearly completed after several years of negotiation, and will reflect the highest standards of any trade agreement. But the other 11 partners are understandably reluctant to put their best offers on the table until they know that President Obama and Congress are in accord. Prime Minister </w:t>
      </w:r>
      <w:r w:rsidRPr="007C54A0">
        <w:rPr>
          <w:rStyle w:val="StyleUnderline"/>
        </w:rPr>
        <w:t>Abe’s visit to Washington at the end of April adds pressure to the hearings this week to demonstrate progress and give Japan a reason to wrap up its part of the larger deal. Advancing TPA would also inject needed momentum into U.S.-EU negotiations on a T</w:t>
      </w:r>
      <w:r w:rsidRPr="007C54A0">
        <w:rPr>
          <w:sz w:val="14"/>
        </w:rPr>
        <w:t xml:space="preserve">ransatlantic </w:t>
      </w:r>
      <w:r w:rsidRPr="007C54A0">
        <w:rPr>
          <w:rStyle w:val="StyleUnderline"/>
        </w:rPr>
        <w:t>T</w:t>
      </w:r>
      <w:r w:rsidRPr="007C54A0">
        <w:rPr>
          <w:sz w:val="14"/>
        </w:rPr>
        <w:t xml:space="preserve">rade and </w:t>
      </w:r>
      <w:r w:rsidRPr="007C54A0">
        <w:rPr>
          <w:rStyle w:val="StyleUnderline"/>
        </w:rPr>
        <w:t>I</w:t>
      </w:r>
      <w:r w:rsidRPr="007C54A0">
        <w:rPr>
          <w:sz w:val="14"/>
        </w:rPr>
        <w:t xml:space="preserve">nvestment </w:t>
      </w:r>
      <w:r w:rsidRPr="007C54A0">
        <w:rPr>
          <w:rStyle w:val="StyleUnderline"/>
        </w:rPr>
        <w:t>P</w:t>
      </w:r>
      <w:r w:rsidRPr="007C54A0">
        <w:rPr>
          <w:sz w:val="14"/>
        </w:rPr>
        <w:t xml:space="preserve">artnership, which resumed this week in New York. The United States launched trade talks with Pacific Rim and European countries because of a strong economic rationale, but in recent months </w:t>
      </w:r>
      <w:r w:rsidRPr="007C54A0">
        <w:rPr>
          <w:rStyle w:val="StyleUnderline"/>
        </w:rPr>
        <w:t>both negotiations have taken on a critical strategic dimension</w:t>
      </w:r>
      <w:r w:rsidRPr="007C54A0">
        <w:rPr>
          <w:sz w:val="14"/>
        </w:rPr>
        <w:t xml:space="preserve">. In Europe, </w:t>
      </w:r>
      <w:r w:rsidRPr="007C54A0">
        <w:rPr>
          <w:rStyle w:val="StyleUnderline"/>
        </w:rPr>
        <w:t>Russia’s seizure of Crimea and aggression against Ukraine has dramatically changed the landscape,</w:t>
      </w:r>
      <w:r w:rsidRPr="007C54A0">
        <w:rPr>
          <w:sz w:val="14"/>
        </w:rPr>
        <w:t xml:space="preserve"> turning Ukraine into a deadly chess game with few rules. </w:t>
      </w:r>
      <w:r w:rsidRPr="007C54A0">
        <w:rPr>
          <w:rStyle w:val="StyleUnderline"/>
        </w:rPr>
        <w:t>In Asia, tensions continue to simmer over conflicting territorial claims in the South China Sea, and there are now increasing concerns about the Japanese-Korean dynamic.</w:t>
      </w:r>
      <w:r w:rsidRPr="007C54A0">
        <w:rPr>
          <w:sz w:val="14"/>
        </w:rPr>
        <w:t xml:space="preserve"> It is not a coincidence that the relationship between two of the world’s most unpredictable, bellicose leaders—Kim Jong-un and Vladimir Putin—is warming. </w:t>
      </w:r>
      <w:r w:rsidRPr="007C54A0">
        <w:rPr>
          <w:rStyle w:val="StyleUnderline"/>
        </w:rPr>
        <w:t>As problems multiply and magnify in Europe, Asia, the Middle East and elsewhere, the reasons for creating a stronger economic relationship with America’s most important partners become even more persuasive. The stakes as well as the hurdles for getting t</w:t>
      </w:r>
      <w:r w:rsidRPr="007C54A0">
        <w:rPr>
          <w:sz w:val="14"/>
        </w:rPr>
        <w:t xml:space="preserve">rade </w:t>
      </w:r>
      <w:r w:rsidRPr="007C54A0">
        <w:rPr>
          <w:rStyle w:val="StyleUnderline"/>
        </w:rPr>
        <w:t>p</w:t>
      </w:r>
      <w:r w:rsidRPr="007C54A0">
        <w:rPr>
          <w:sz w:val="14"/>
        </w:rPr>
        <w:t xml:space="preserve">romotion </w:t>
      </w:r>
      <w:r w:rsidRPr="007C54A0">
        <w:rPr>
          <w:rStyle w:val="StyleUnderline"/>
        </w:rPr>
        <w:t>a</w:t>
      </w:r>
      <w:r w:rsidRPr="007C54A0">
        <w:rPr>
          <w:sz w:val="14"/>
        </w:rPr>
        <w:t xml:space="preserve">uthority from Congress </w:t>
      </w:r>
      <w:r w:rsidRPr="007C54A0">
        <w:rPr>
          <w:rStyle w:val="StyleUnderline"/>
        </w:rPr>
        <w:t>are high</w:t>
      </w:r>
      <w:r w:rsidRPr="007C54A0">
        <w:rPr>
          <w:sz w:val="14"/>
        </w:rPr>
        <w:t xml:space="preserve">. Critics of trade agreements have been well organized and mobilized. Too often myths and distortions about trade agreements masquerade as fact. Setting the record straight on several key issues will help frame an informed debate. First, increased trade helps create more jobs, including jobs that pay more than those that are not linked to exports or imports. Since 95 percent of the world’s consumers live outside the United States, it is not surprising that </w:t>
      </w:r>
      <w:r w:rsidRPr="007C54A0">
        <w:rPr>
          <w:rStyle w:val="StyleUnderline"/>
        </w:rPr>
        <w:t>export-led growth has helped fuel America’s economic recovery.</w:t>
      </w:r>
      <w:r w:rsidRPr="007C54A0">
        <w:rPr>
          <w:sz w:val="14"/>
        </w:rPr>
        <w:t xml:space="preserve"> Today, </w:t>
      </w:r>
      <w:r w:rsidRPr="007C54A0">
        <w:rPr>
          <w:rStyle w:val="StyleUnderline"/>
        </w:rPr>
        <w:t>trade supports nearly 38 million jobs,</w:t>
      </w:r>
      <w:r w:rsidRPr="007C54A0">
        <w:rPr>
          <w:sz w:val="14"/>
        </w:rPr>
        <w:t xml:space="preserve"> or one out of every five U.S. jobs. These positions pay on average 18 percent more than other jobs. Opponents cite the North American Free Trade Agreement (NAFTA) as an example of job loss and argue that passing TPA will lead to fewer jobs, at lower wages. But the Peterson Institute has found that in the seven years after NAFTA passed, nearly 7 million jobs were added to the U.S. economy, as unemployment dropped from 6.9 to 4 percent. The growing income inequality and depressed wages the United States faces today are not due to NAFTA. Furthermore, while imports may rise as well as exports as trade increases, that is not unexpected given the global nature of production today. Second, the United States has one of the most open economies in the world to goods, services and investment. It even eliminates tariffs on thousands of goods from the poorest countries, assuming Congress reauthorizes the Generalized System of Preferences and the African Growth and Opportunity Act programs. Foreign exporters face far fewer barriers than U.S. companies and workers trying to access overseas markets. The only way to remedy this imbalance is through a trade agreement. Third, trade agreements benefit the 98 percent of U.S. exporters that are small- and medium-sized enterprises. Without agreements in place, these companies rarely have the bandwidth to penetrate regulatory red tape, or challenge a foreign government’s discriminatory treatment of its investments, or resist surrendering intellectual property. Fourth, while a trade agreement cannot improve the labor or environmental conditions in a partner country overnight, it would require signatories to abide by important protections or face serious consequences. Unlike older agreements, such as NAFTA, these obligations are legally enforceable in the same manner as the obligations granting market access. Finally, TPA is Congress’ opportunity to make clear to the Obama Administration—and future administrations—the high standards it expects to see in any trade agreement, such as enforceable labor and environmental provisions. Congress is neither giving up its leverage, nor offering a blank check to the executive branch. Congress will make the final decision only after thousands of hours of consultation and collaboration between members and the administration, as well as public input prior to signature and congressional assessment afterwards. Notwithstanding the significant benefits of a stronger, coordinated trade policy, fewer than a dozen Democrats have come forward to support TPA. This is not surprising, </w:t>
      </w:r>
      <w:r w:rsidRPr="007C54A0">
        <w:rPr>
          <w:rStyle w:val="StyleUnderline"/>
        </w:rPr>
        <w:t>as moderate Democrats find themselves in a difficult position.</w:t>
      </w:r>
      <w:r w:rsidRPr="007C54A0">
        <w:rPr>
          <w:sz w:val="14"/>
        </w:rPr>
        <w:t xml:space="preserve"> They are caught between labor and other groups that have frozen political contributions while TPA is being debated, and business groups that tend to support Republican candidates. </w:t>
      </w:r>
      <w:r w:rsidRPr="007C54A0">
        <w:rPr>
          <w:rStyle w:val="StyleUnderline"/>
        </w:rPr>
        <w:t>Either the White House will have to work with the unions to find more flexibility or</w:t>
      </w:r>
      <w:r w:rsidRPr="007C54A0">
        <w:rPr>
          <w:sz w:val="14"/>
        </w:rPr>
        <w:t>, more likely,</w:t>
      </w:r>
      <w:r w:rsidRPr="007C54A0">
        <w:rPr>
          <w:rStyle w:val="StyleUnderline"/>
        </w:rPr>
        <w:t xml:space="preserve"> business groups will need to indicate they are going to be watching votes, not party affiliations, in the next election cycle. This may sway a few conservative Republicans, who are otherwise averse to supporting the administration.</w:t>
      </w:r>
      <w:r w:rsidRPr="007C54A0">
        <w:rPr>
          <w:sz w:val="14"/>
        </w:rPr>
        <w:t xml:space="preserve"> To attract more support from both parties, continuing concerns about currency manipulation will need to be addressed. One thing is clear: </w:t>
      </w:r>
      <w:r w:rsidRPr="007C54A0">
        <w:rPr>
          <w:rStyle w:val="StyleUnderline"/>
        </w:rPr>
        <w:t>the tally will be close, with undeclared members of Congress waiting to see if they can avoid having to cast an affirmative vote until the last moment.</w:t>
      </w:r>
      <w:r w:rsidRPr="007C54A0">
        <w:rPr>
          <w:sz w:val="14"/>
        </w:rPr>
        <w:t xml:space="preserve"> </w:t>
      </w:r>
    </w:p>
    <w:p w:rsidR="00581E2B" w:rsidRDefault="00581E2B" w:rsidP="00581E2B"/>
    <w:p w:rsidR="00987D59" w:rsidRPr="00231076" w:rsidRDefault="00987D59" w:rsidP="00987D59">
      <w:pPr>
        <w:pStyle w:val="Heading4"/>
        <w:rPr>
          <w:szCs w:val="24"/>
        </w:rPr>
      </w:pPr>
      <w:r w:rsidRPr="00231076">
        <w:rPr>
          <w:szCs w:val="24"/>
        </w:rPr>
        <w:t xml:space="preserve">Economic decline causes war and miscalculation </w:t>
      </w:r>
    </w:p>
    <w:p w:rsidR="00987D59" w:rsidRPr="00231076" w:rsidRDefault="00987D59" w:rsidP="00987D59">
      <w:pPr>
        <w:rPr>
          <w:sz w:val="24"/>
          <w:szCs w:val="24"/>
        </w:rPr>
      </w:pPr>
      <w:proofErr w:type="gramStart"/>
      <w:r w:rsidRPr="00231076">
        <w:rPr>
          <w:rStyle w:val="Style13ptBold"/>
          <w:szCs w:val="24"/>
        </w:rPr>
        <w:t>Royal 10</w:t>
      </w:r>
      <w:r w:rsidRPr="00231076">
        <w:rPr>
          <w:sz w:val="24"/>
          <w:szCs w:val="24"/>
        </w:rPr>
        <w:t xml:space="preserve"> </w:t>
      </w:r>
      <w:r w:rsidRPr="00231076">
        <w:t>— Jedidiah Royal, Director of Cooperative Threat Reduction at the U.S. Department of Defense, M.Phil.</w:t>
      </w:r>
      <w:proofErr w:type="gramEnd"/>
      <w:r w:rsidRPr="00231076">
        <w:t xml:space="preserve"> Candidate at the University of New South Wales, 2010 (“Economic Integration, Economic </w:t>
      </w:r>
      <w:proofErr w:type="spellStart"/>
      <w:r w:rsidRPr="00231076">
        <w:t>Signalling</w:t>
      </w:r>
      <w:proofErr w:type="spellEnd"/>
      <w:r w:rsidRPr="00231076">
        <w:t xml:space="preserve"> and the Problem of Economic Crises,” </w:t>
      </w:r>
      <w:r w:rsidRPr="00231076">
        <w:rPr>
          <w:i/>
        </w:rPr>
        <w:t>Economics of War and Peace: Economic, Legal and Political Perspectives</w:t>
      </w:r>
      <w:r w:rsidRPr="00231076">
        <w:t xml:space="preserve">, Edited by Ben Goldsmith and </w:t>
      </w:r>
      <w:proofErr w:type="spellStart"/>
      <w:r w:rsidRPr="00231076">
        <w:t>Jurgen</w:t>
      </w:r>
      <w:proofErr w:type="spellEnd"/>
      <w:r w:rsidRPr="00231076">
        <w:t xml:space="preserve"> </w:t>
      </w:r>
      <w:proofErr w:type="spellStart"/>
      <w:r w:rsidRPr="00231076">
        <w:t>Brauer</w:t>
      </w:r>
      <w:proofErr w:type="spellEnd"/>
      <w:r w:rsidRPr="00231076">
        <w:t>, Published by Emerald Group Publishing, ISBN 0857240048, p. 213-215)</w:t>
      </w:r>
    </w:p>
    <w:p w:rsidR="00987D59" w:rsidRPr="00987D59" w:rsidRDefault="00987D59" w:rsidP="00581E2B">
      <w:pPr>
        <w:rPr>
          <w:sz w:val="16"/>
          <w:szCs w:val="24"/>
        </w:rPr>
      </w:pPr>
      <w:r w:rsidRPr="00231076">
        <w:rPr>
          <w:sz w:val="16"/>
          <w:szCs w:val="24"/>
        </w:rPr>
        <w:t xml:space="preserve">Less intuitive is how periods of </w:t>
      </w:r>
      <w:r w:rsidRPr="00211397">
        <w:rPr>
          <w:rStyle w:val="StyleUnderline"/>
          <w:sz w:val="24"/>
          <w:szCs w:val="24"/>
          <w:highlight w:val="cyan"/>
        </w:rPr>
        <w:t>economic decline may increase the likelihood of external conflict</w:t>
      </w:r>
      <w:r w:rsidRPr="00231076">
        <w:rPr>
          <w:sz w:val="16"/>
          <w:szCs w:val="24"/>
        </w:rPr>
        <w:t xml:space="preserve">. Political science </w:t>
      </w:r>
      <w:r w:rsidRPr="00231076">
        <w:rPr>
          <w:rStyle w:val="StyleUnderline"/>
          <w:sz w:val="24"/>
          <w:szCs w:val="24"/>
        </w:rPr>
        <w:t>literature has contributed a moderate degree of attention to the impact</w:t>
      </w:r>
      <w:r w:rsidRPr="00231076">
        <w:rPr>
          <w:sz w:val="16"/>
          <w:szCs w:val="24"/>
        </w:rPr>
        <w:t xml:space="preserve"> of economic decline and the security </w:t>
      </w:r>
      <w:r w:rsidRPr="00231076">
        <w:rPr>
          <w:rStyle w:val="StyleUnderline"/>
          <w:sz w:val="24"/>
          <w:szCs w:val="24"/>
        </w:rPr>
        <w:t xml:space="preserve">and </w:t>
      </w:r>
      <w:proofErr w:type="spellStart"/>
      <w:r w:rsidRPr="00231076">
        <w:rPr>
          <w:rStyle w:val="StyleUnderline"/>
          <w:sz w:val="24"/>
          <w:szCs w:val="24"/>
        </w:rPr>
        <w:t>defence</w:t>
      </w:r>
      <w:proofErr w:type="spellEnd"/>
      <w:r w:rsidRPr="00231076">
        <w:rPr>
          <w:rStyle w:val="StyleUnderline"/>
          <w:sz w:val="24"/>
          <w:szCs w:val="24"/>
        </w:rPr>
        <w:t xml:space="preserve"> </w:t>
      </w:r>
      <w:proofErr w:type="spellStart"/>
      <w:r w:rsidRPr="00231076">
        <w:rPr>
          <w:rStyle w:val="StyleUnderline"/>
          <w:sz w:val="24"/>
          <w:szCs w:val="24"/>
        </w:rPr>
        <w:t>behaviour</w:t>
      </w:r>
      <w:proofErr w:type="spellEnd"/>
      <w:r w:rsidRPr="00231076">
        <w:rPr>
          <w:rStyle w:val="StyleUnderline"/>
          <w:sz w:val="24"/>
          <w:szCs w:val="24"/>
        </w:rPr>
        <w:t xml:space="preserve"> of interdependent states.</w:t>
      </w:r>
      <w:r w:rsidRPr="00231076">
        <w:rPr>
          <w:sz w:val="16"/>
          <w:szCs w:val="24"/>
        </w:rPr>
        <w:t xml:space="preserve"> Research in this vein has been considered at systemic, dyadic and national levels. Several notable contributions follow. </w:t>
      </w:r>
      <w:r w:rsidRPr="00231076">
        <w:rPr>
          <w:sz w:val="12"/>
          <w:szCs w:val="24"/>
        </w:rPr>
        <w:t>¶</w:t>
      </w:r>
      <w:r w:rsidRPr="00231076">
        <w:rPr>
          <w:sz w:val="16"/>
          <w:szCs w:val="24"/>
        </w:rPr>
        <w:t xml:space="preserve"> First, on the systemic level, </w:t>
      </w:r>
      <w:proofErr w:type="spellStart"/>
      <w:r w:rsidRPr="00231076">
        <w:rPr>
          <w:sz w:val="16"/>
          <w:szCs w:val="24"/>
        </w:rPr>
        <w:t>Pollins</w:t>
      </w:r>
      <w:proofErr w:type="spellEnd"/>
      <w:r w:rsidRPr="00231076">
        <w:rPr>
          <w:sz w:val="16"/>
          <w:szCs w:val="24"/>
        </w:rPr>
        <w:t xml:space="preserve"> (2008) advances </w:t>
      </w:r>
      <w:proofErr w:type="spellStart"/>
      <w:r w:rsidRPr="00231076">
        <w:rPr>
          <w:sz w:val="16"/>
          <w:szCs w:val="24"/>
        </w:rPr>
        <w:t>Modelski</w:t>
      </w:r>
      <w:proofErr w:type="spellEnd"/>
      <w:r w:rsidRPr="00231076">
        <w:rPr>
          <w:sz w:val="16"/>
          <w:szCs w:val="24"/>
        </w:rPr>
        <w:t xml:space="preserve"> and Thompson's (1996) work on leadership cycle theory, finding that </w:t>
      </w:r>
      <w:r w:rsidRPr="00211397">
        <w:rPr>
          <w:rStyle w:val="StyleUnderline"/>
          <w:sz w:val="24"/>
          <w:szCs w:val="24"/>
          <w:highlight w:val="cyan"/>
        </w:rPr>
        <w:t>rhythms in the global economy are associated with the rise and fall of a pre-eminent power and the often bloody transition</w:t>
      </w:r>
      <w:r w:rsidRPr="00231076">
        <w:rPr>
          <w:sz w:val="16"/>
          <w:szCs w:val="24"/>
        </w:rPr>
        <w:t xml:space="preserve"> from one pre-eminent leader to the next. As such, exogenous shocks such as </w:t>
      </w:r>
      <w:r w:rsidRPr="00231076">
        <w:rPr>
          <w:rStyle w:val="StyleUnderline"/>
          <w:sz w:val="24"/>
          <w:szCs w:val="24"/>
        </w:rPr>
        <w:t>economic crises could usher in a redistribution of relative power</w:t>
      </w:r>
      <w:r w:rsidRPr="00231076">
        <w:rPr>
          <w:sz w:val="16"/>
          <w:szCs w:val="24"/>
        </w:rPr>
        <w:t xml:space="preserve"> (see also Gilpin. 1981) that leads to uncertainty about power balances, </w:t>
      </w:r>
      <w:r w:rsidRPr="00211397">
        <w:rPr>
          <w:rStyle w:val="StyleUnderline"/>
          <w:sz w:val="24"/>
          <w:szCs w:val="24"/>
          <w:highlight w:val="cyan"/>
        </w:rPr>
        <w:t>increasing the risk of miscalculation</w:t>
      </w:r>
      <w:r w:rsidRPr="00231076">
        <w:rPr>
          <w:sz w:val="16"/>
          <w:szCs w:val="24"/>
        </w:rPr>
        <w:t xml:space="preserve"> (</w:t>
      </w:r>
      <w:proofErr w:type="spellStart"/>
      <w:r w:rsidRPr="00231076">
        <w:rPr>
          <w:sz w:val="16"/>
          <w:szCs w:val="24"/>
        </w:rPr>
        <w:t>Feaver</w:t>
      </w:r>
      <w:proofErr w:type="spellEnd"/>
      <w:r w:rsidRPr="00231076">
        <w:rPr>
          <w:sz w:val="16"/>
          <w:szCs w:val="24"/>
        </w:rPr>
        <w:t xml:space="preserve">, 1995). Alternatively, even a relatively certain redistribution of power could lead to a permissive environment for conflict as a rising power may seek to challenge a declining power (Werner. 1999). Separately, </w:t>
      </w:r>
      <w:proofErr w:type="spellStart"/>
      <w:r w:rsidRPr="00231076">
        <w:rPr>
          <w:sz w:val="16"/>
          <w:szCs w:val="24"/>
        </w:rPr>
        <w:t>Pollins</w:t>
      </w:r>
      <w:proofErr w:type="spellEnd"/>
      <w:r w:rsidRPr="00231076">
        <w:rPr>
          <w:sz w:val="16"/>
          <w:szCs w:val="24"/>
        </w:rPr>
        <w:t xml:space="preserve"> (1996) also shows that global economic cycles combined with parallel leadership cycles impact the likelihood of conflict among major, medium and small powers, although he suggests that the causes and connections between global economic conditions and security conditions remain unknown. </w:t>
      </w:r>
      <w:r w:rsidRPr="00231076">
        <w:rPr>
          <w:sz w:val="12"/>
          <w:szCs w:val="24"/>
        </w:rPr>
        <w:t>¶</w:t>
      </w:r>
      <w:r w:rsidRPr="00231076">
        <w:rPr>
          <w:sz w:val="16"/>
          <w:szCs w:val="24"/>
        </w:rPr>
        <w:t xml:space="preserve"> Second, on a dyadic level, Copeland's (1996, 2000) theory of trade expectations suggests that </w:t>
      </w:r>
      <w:r w:rsidRPr="00231076">
        <w:rPr>
          <w:rStyle w:val="StyleUnderline"/>
          <w:sz w:val="24"/>
          <w:szCs w:val="24"/>
        </w:rPr>
        <w:t>'future expectation of trade' is a significant variable</w:t>
      </w:r>
      <w:r w:rsidRPr="00231076">
        <w:rPr>
          <w:sz w:val="16"/>
          <w:szCs w:val="24"/>
        </w:rPr>
        <w:t xml:space="preserve"> in understanding economic conditions and security </w:t>
      </w:r>
      <w:proofErr w:type="spellStart"/>
      <w:r w:rsidRPr="00231076">
        <w:rPr>
          <w:sz w:val="16"/>
          <w:szCs w:val="24"/>
        </w:rPr>
        <w:t>behaviour</w:t>
      </w:r>
      <w:proofErr w:type="spellEnd"/>
      <w:r w:rsidRPr="00231076">
        <w:rPr>
          <w:sz w:val="16"/>
          <w:szCs w:val="24"/>
        </w:rPr>
        <w:t xml:space="preserve"> of states. He argues that </w:t>
      </w:r>
      <w:r w:rsidRPr="00231076">
        <w:rPr>
          <w:rStyle w:val="StyleUnderline"/>
          <w:sz w:val="24"/>
          <w:szCs w:val="24"/>
        </w:rPr>
        <w:t>interdependent states are likely to gain pacific benefits from trade so long as they have an optimistic view of future trade relations.</w:t>
      </w:r>
      <w:r w:rsidRPr="00231076">
        <w:rPr>
          <w:sz w:val="16"/>
          <w:szCs w:val="24"/>
        </w:rPr>
        <w:t xml:space="preserve"> However, </w:t>
      </w:r>
      <w:r w:rsidRPr="00211397">
        <w:rPr>
          <w:rStyle w:val="StyleUnderline"/>
          <w:sz w:val="24"/>
          <w:szCs w:val="24"/>
          <w:highlight w:val="cyan"/>
        </w:rPr>
        <w:t>if the expectations of future trade decline</w:t>
      </w:r>
      <w:r w:rsidRPr="00231076">
        <w:rPr>
          <w:sz w:val="16"/>
          <w:szCs w:val="24"/>
        </w:rPr>
        <w:t xml:space="preserve">, particularly for difficult [end page 213] to replace items such as energy resources, </w:t>
      </w:r>
      <w:r w:rsidRPr="00211397">
        <w:rPr>
          <w:rStyle w:val="StyleUnderline"/>
          <w:sz w:val="24"/>
          <w:szCs w:val="24"/>
          <w:highlight w:val="cyan"/>
        </w:rPr>
        <w:t>the likelihood for conflict increases</w:t>
      </w:r>
      <w:r w:rsidRPr="00231076">
        <w:rPr>
          <w:sz w:val="16"/>
          <w:szCs w:val="24"/>
        </w:rPr>
        <w:t xml:space="preserve">, as states will be inclined to use force to gain access to those resources. Crises could potentially be the trigger for decreased trade expectations either on its own or because it triggers protectionist moves by interdependent states.4 </w:t>
      </w:r>
      <w:r w:rsidRPr="00231076">
        <w:rPr>
          <w:sz w:val="12"/>
          <w:szCs w:val="24"/>
        </w:rPr>
        <w:t>¶</w:t>
      </w:r>
      <w:r w:rsidRPr="00231076">
        <w:rPr>
          <w:sz w:val="16"/>
          <w:szCs w:val="24"/>
        </w:rPr>
        <w:t xml:space="preserve"> Third, others have considered the link between economic decline and external armed conflict at a national level. </w:t>
      </w:r>
      <w:proofErr w:type="spellStart"/>
      <w:r w:rsidRPr="00231076">
        <w:rPr>
          <w:sz w:val="16"/>
          <w:szCs w:val="24"/>
        </w:rPr>
        <w:t>Blomberg</w:t>
      </w:r>
      <w:proofErr w:type="spellEnd"/>
      <w:r w:rsidRPr="00231076">
        <w:rPr>
          <w:sz w:val="16"/>
          <w:szCs w:val="24"/>
        </w:rPr>
        <w:t xml:space="preserve"> and Hess (2002) find a strong correlation between internal conflict and external conflict, particularly during periods of economic downturn. They write</w:t>
      </w:r>
      <w:proofErr w:type="gramStart"/>
      <w:r w:rsidRPr="00231076">
        <w:rPr>
          <w:sz w:val="16"/>
          <w:szCs w:val="24"/>
        </w:rPr>
        <w:t>,</w:t>
      </w:r>
      <w:r w:rsidRPr="00231076">
        <w:rPr>
          <w:sz w:val="12"/>
          <w:szCs w:val="24"/>
        </w:rPr>
        <w:t>¶</w:t>
      </w:r>
      <w:proofErr w:type="gramEnd"/>
      <w:r w:rsidRPr="00231076">
        <w:rPr>
          <w:sz w:val="16"/>
          <w:szCs w:val="24"/>
        </w:rPr>
        <w:t xml:space="preserve"> The linkages between internal and external conflict and prosperity are strong and mutually reinforcing. </w:t>
      </w:r>
      <w:r w:rsidRPr="00211397">
        <w:rPr>
          <w:rStyle w:val="StyleUnderline"/>
          <w:sz w:val="24"/>
          <w:szCs w:val="24"/>
          <w:highlight w:val="cyan"/>
        </w:rPr>
        <w:t>Economic conflict tends to spawn internal conflict</w:t>
      </w:r>
      <w:r w:rsidRPr="00231076">
        <w:rPr>
          <w:sz w:val="16"/>
          <w:szCs w:val="24"/>
        </w:rPr>
        <w:t xml:space="preserve">, which in turn returns the </w:t>
      </w:r>
      <w:proofErr w:type="spellStart"/>
      <w:r w:rsidRPr="00231076">
        <w:rPr>
          <w:sz w:val="16"/>
          <w:szCs w:val="24"/>
        </w:rPr>
        <w:t>favour</w:t>
      </w:r>
      <w:proofErr w:type="spellEnd"/>
      <w:r w:rsidRPr="00231076">
        <w:rPr>
          <w:sz w:val="16"/>
          <w:szCs w:val="24"/>
        </w:rPr>
        <w:t>. Moreover, the presence of a recession tends to amplify the extent to which international and external conflicts self-reinforce each other. (</w:t>
      </w:r>
      <w:proofErr w:type="spellStart"/>
      <w:r w:rsidRPr="00231076">
        <w:rPr>
          <w:sz w:val="16"/>
          <w:szCs w:val="24"/>
        </w:rPr>
        <w:t>Blomberg</w:t>
      </w:r>
      <w:proofErr w:type="spellEnd"/>
      <w:r w:rsidRPr="00231076">
        <w:rPr>
          <w:sz w:val="16"/>
          <w:szCs w:val="24"/>
        </w:rPr>
        <w:t xml:space="preserve"> &amp; Hess, 2002. p. 89) </w:t>
      </w:r>
      <w:r w:rsidRPr="00231076">
        <w:rPr>
          <w:sz w:val="12"/>
          <w:szCs w:val="24"/>
        </w:rPr>
        <w:t>¶</w:t>
      </w:r>
      <w:r w:rsidRPr="00231076">
        <w:rPr>
          <w:sz w:val="16"/>
          <w:szCs w:val="24"/>
        </w:rPr>
        <w:t xml:space="preserve"> Economic decline has also been linked with an increase in the likelihood of terrorism (</w:t>
      </w:r>
      <w:proofErr w:type="spellStart"/>
      <w:r w:rsidRPr="00231076">
        <w:rPr>
          <w:sz w:val="16"/>
          <w:szCs w:val="24"/>
        </w:rPr>
        <w:t>Blomberg</w:t>
      </w:r>
      <w:proofErr w:type="spellEnd"/>
      <w:r w:rsidRPr="00231076">
        <w:rPr>
          <w:sz w:val="16"/>
          <w:szCs w:val="24"/>
        </w:rPr>
        <w:t xml:space="preserve">, Hess, &amp; </w:t>
      </w:r>
      <w:proofErr w:type="spellStart"/>
      <w:r w:rsidRPr="00231076">
        <w:rPr>
          <w:sz w:val="16"/>
          <w:szCs w:val="24"/>
        </w:rPr>
        <w:t>Weerapana</w:t>
      </w:r>
      <w:proofErr w:type="spellEnd"/>
      <w:r w:rsidRPr="00231076">
        <w:rPr>
          <w:sz w:val="16"/>
          <w:szCs w:val="24"/>
        </w:rPr>
        <w:t xml:space="preserve">, 2004), which has the capacity to spill across borders and lead to external tensions. </w:t>
      </w:r>
      <w:r w:rsidRPr="00231076">
        <w:rPr>
          <w:sz w:val="12"/>
          <w:szCs w:val="24"/>
        </w:rPr>
        <w:t>¶</w:t>
      </w:r>
      <w:r w:rsidRPr="00231076">
        <w:rPr>
          <w:sz w:val="16"/>
          <w:szCs w:val="24"/>
        </w:rPr>
        <w:t xml:space="preserve"> Furthermore, crises generally reduce the popularity of a sitting government. </w:t>
      </w:r>
      <w:r w:rsidRPr="00231076">
        <w:rPr>
          <w:rStyle w:val="StyleUnderline"/>
          <w:sz w:val="24"/>
          <w:szCs w:val="24"/>
        </w:rPr>
        <w:t>“</w:t>
      </w:r>
      <w:r w:rsidRPr="00211397">
        <w:rPr>
          <w:rStyle w:val="StyleUnderline"/>
          <w:sz w:val="24"/>
          <w:szCs w:val="24"/>
          <w:highlight w:val="cyan"/>
        </w:rPr>
        <w:t>Diversionary theory" suggests</w:t>
      </w:r>
      <w:r w:rsidRPr="00231076">
        <w:rPr>
          <w:rStyle w:val="StyleUnderline"/>
          <w:sz w:val="24"/>
          <w:szCs w:val="24"/>
        </w:rPr>
        <w:t xml:space="preserve"> that, </w:t>
      </w:r>
      <w:r w:rsidRPr="00211397">
        <w:rPr>
          <w:rStyle w:val="StyleUnderline"/>
          <w:sz w:val="24"/>
          <w:szCs w:val="24"/>
          <w:highlight w:val="cyan"/>
        </w:rPr>
        <w:t>when facing unpopularity</w:t>
      </w:r>
      <w:r w:rsidRPr="00231076">
        <w:rPr>
          <w:rStyle w:val="StyleUnderline"/>
          <w:sz w:val="24"/>
          <w:szCs w:val="24"/>
        </w:rPr>
        <w:t xml:space="preserve"> arising from economic decline, sitting </w:t>
      </w:r>
      <w:r w:rsidRPr="00211397">
        <w:rPr>
          <w:rStyle w:val="StyleUnderline"/>
          <w:sz w:val="24"/>
          <w:szCs w:val="24"/>
          <w:highlight w:val="cyan"/>
        </w:rPr>
        <w:t>governments</w:t>
      </w:r>
      <w:r w:rsidRPr="00231076">
        <w:rPr>
          <w:rStyle w:val="StyleUnderline"/>
          <w:sz w:val="24"/>
          <w:szCs w:val="24"/>
        </w:rPr>
        <w:t xml:space="preserve"> have increased incentives to </w:t>
      </w:r>
      <w:r w:rsidRPr="00211397">
        <w:rPr>
          <w:rStyle w:val="StyleUnderline"/>
          <w:sz w:val="24"/>
          <w:szCs w:val="24"/>
          <w:highlight w:val="cyan"/>
        </w:rPr>
        <w:t>fabricate external</w:t>
      </w:r>
      <w:r w:rsidRPr="00231076">
        <w:rPr>
          <w:rStyle w:val="StyleUnderline"/>
          <w:sz w:val="24"/>
          <w:szCs w:val="24"/>
        </w:rPr>
        <w:t xml:space="preserve"> military </w:t>
      </w:r>
      <w:r w:rsidRPr="00211397">
        <w:rPr>
          <w:rStyle w:val="StyleUnderline"/>
          <w:sz w:val="24"/>
          <w:szCs w:val="24"/>
          <w:highlight w:val="cyan"/>
        </w:rPr>
        <w:t>conflicts</w:t>
      </w:r>
      <w:r w:rsidRPr="00231076">
        <w:rPr>
          <w:sz w:val="16"/>
          <w:szCs w:val="24"/>
        </w:rPr>
        <w:t xml:space="preserve"> to create a 'rally around the flag' effect. Wang (1996), </w:t>
      </w:r>
      <w:proofErr w:type="spellStart"/>
      <w:r w:rsidRPr="00231076">
        <w:rPr>
          <w:sz w:val="16"/>
          <w:szCs w:val="24"/>
        </w:rPr>
        <w:t>DeRouen</w:t>
      </w:r>
      <w:proofErr w:type="spellEnd"/>
      <w:r w:rsidRPr="00231076">
        <w:rPr>
          <w:sz w:val="16"/>
          <w:szCs w:val="24"/>
        </w:rPr>
        <w:t xml:space="preserve"> (1995). </w:t>
      </w:r>
      <w:proofErr w:type="gramStart"/>
      <w:r w:rsidRPr="00231076">
        <w:rPr>
          <w:sz w:val="16"/>
          <w:szCs w:val="24"/>
        </w:rPr>
        <w:t>and</w:t>
      </w:r>
      <w:proofErr w:type="gramEnd"/>
      <w:r w:rsidRPr="00231076">
        <w:rPr>
          <w:sz w:val="16"/>
          <w:szCs w:val="24"/>
        </w:rPr>
        <w:t xml:space="preserve"> </w:t>
      </w:r>
      <w:proofErr w:type="spellStart"/>
      <w:r w:rsidRPr="00231076">
        <w:rPr>
          <w:sz w:val="16"/>
          <w:szCs w:val="24"/>
        </w:rPr>
        <w:t>Blomberg</w:t>
      </w:r>
      <w:proofErr w:type="spellEnd"/>
      <w:r w:rsidRPr="00231076">
        <w:rPr>
          <w:sz w:val="16"/>
          <w:szCs w:val="24"/>
        </w:rPr>
        <w:t xml:space="preserve">, Hess, and Thacker (2006) find supporting evidence showing that economic decline and use of force are at least indirectly correlated. </w:t>
      </w:r>
      <w:proofErr w:type="spellStart"/>
      <w:r w:rsidRPr="00231076">
        <w:rPr>
          <w:sz w:val="16"/>
          <w:szCs w:val="24"/>
        </w:rPr>
        <w:t>Gelpi</w:t>
      </w:r>
      <w:proofErr w:type="spellEnd"/>
      <w:r w:rsidRPr="00231076">
        <w:rPr>
          <w:sz w:val="16"/>
          <w:szCs w:val="24"/>
        </w:rPr>
        <w:t xml:space="preserve"> (1997), Miller (1999), and Kisangani and Pickering (2009) suggest that the tendency towards diversionary tactics are greater for democratic states than autocratic states, due to the fact that democratic leaders are generally more susceptible to being removed from office due to lack of domestic support. </w:t>
      </w:r>
      <w:proofErr w:type="spellStart"/>
      <w:r w:rsidRPr="00231076">
        <w:rPr>
          <w:sz w:val="16"/>
          <w:szCs w:val="24"/>
        </w:rPr>
        <w:t>DeRouen</w:t>
      </w:r>
      <w:proofErr w:type="spellEnd"/>
      <w:r w:rsidRPr="00231076">
        <w:rPr>
          <w:sz w:val="16"/>
          <w:szCs w:val="24"/>
        </w:rPr>
        <w:t xml:space="preserve"> (2000) has provided evidence showing that periods of weak economic performance in the United States, and thus weak Presidential popularity, are statistically linked to an increase in the use of force. </w:t>
      </w:r>
      <w:r w:rsidRPr="00231076">
        <w:rPr>
          <w:sz w:val="12"/>
          <w:szCs w:val="24"/>
        </w:rPr>
        <w:t>¶</w:t>
      </w:r>
      <w:r w:rsidRPr="00231076">
        <w:rPr>
          <w:sz w:val="16"/>
          <w:szCs w:val="24"/>
        </w:rPr>
        <w:t xml:space="preserve"> </w:t>
      </w:r>
      <w:proofErr w:type="gramStart"/>
      <w:r w:rsidRPr="00231076">
        <w:rPr>
          <w:sz w:val="16"/>
          <w:szCs w:val="24"/>
        </w:rPr>
        <w:t>In</w:t>
      </w:r>
      <w:proofErr w:type="gramEnd"/>
      <w:r w:rsidRPr="00231076">
        <w:rPr>
          <w:sz w:val="16"/>
          <w:szCs w:val="24"/>
        </w:rPr>
        <w:t xml:space="preserve"> summary, recent economic scholarship positively correlates economic integration with an increase in the frequency of economic crises, whereas political science scholarship links economic decline with external conflict at systemic, dyadic and national levels.5 This implied connection between integration, crises and armed conflict has not featured prominently in the economic-security debate and deserves more attention. </w:t>
      </w:r>
      <w:r w:rsidRPr="00231076">
        <w:rPr>
          <w:sz w:val="12"/>
          <w:szCs w:val="24"/>
        </w:rPr>
        <w:t>¶</w:t>
      </w:r>
      <w:r w:rsidRPr="00231076">
        <w:rPr>
          <w:sz w:val="16"/>
          <w:szCs w:val="24"/>
        </w:rPr>
        <w:t xml:space="preserve"> </w:t>
      </w:r>
      <w:proofErr w:type="gramStart"/>
      <w:r w:rsidRPr="00231076">
        <w:rPr>
          <w:sz w:val="16"/>
          <w:szCs w:val="24"/>
        </w:rPr>
        <w:t>This</w:t>
      </w:r>
      <w:proofErr w:type="gramEnd"/>
      <w:r w:rsidRPr="00231076">
        <w:rPr>
          <w:sz w:val="16"/>
          <w:szCs w:val="24"/>
        </w:rPr>
        <w:t xml:space="preserve"> observation is not contradictory to other perspectives that link economic interdependence with a decrease in the likelihood of external conflict, such as those mentioned in the first paragraph of this chapter. [</w:t>
      </w:r>
      <w:proofErr w:type="gramStart"/>
      <w:r w:rsidRPr="00231076">
        <w:rPr>
          <w:sz w:val="16"/>
          <w:szCs w:val="24"/>
        </w:rPr>
        <w:t>end</w:t>
      </w:r>
      <w:proofErr w:type="gramEnd"/>
      <w:r w:rsidRPr="00231076">
        <w:rPr>
          <w:sz w:val="16"/>
          <w:szCs w:val="24"/>
        </w:rPr>
        <w:t xml:space="preserve"> page 214] Those studies tend to focus on dyadic interdependence instead of global interdependence and do not specifically consider the occurrence of and conditions created by economic crises. As such, the view presented here should be considered ancillary to those views.</w:t>
      </w:r>
    </w:p>
    <w:p w:rsidR="00F23ED3" w:rsidRDefault="00F23ED3" w:rsidP="00164DE8">
      <w:pPr>
        <w:pStyle w:val="Heading1"/>
      </w:pPr>
      <w:r>
        <w:t>Uniqueness</w:t>
      </w:r>
      <w:r w:rsidR="00164DE8">
        <w:t>/Internal Links</w:t>
      </w:r>
    </w:p>
    <w:p w:rsidR="00164DE8" w:rsidRPr="00164DE8" w:rsidRDefault="00164DE8" w:rsidP="00164DE8">
      <w:pPr>
        <w:pStyle w:val="Heading2"/>
      </w:pPr>
      <w:r>
        <w:t>Uniqueness</w:t>
      </w:r>
    </w:p>
    <w:p w:rsidR="00581339" w:rsidRDefault="00581339" w:rsidP="00581339">
      <w:pPr>
        <w:pStyle w:val="Heading3"/>
      </w:pPr>
      <w:r>
        <w:t>Will Pass – General</w:t>
      </w:r>
    </w:p>
    <w:p w:rsidR="00581339" w:rsidRPr="00342AB1" w:rsidRDefault="00581339" w:rsidP="00581339">
      <w:pPr>
        <w:pStyle w:val="Heading4"/>
      </w:pPr>
      <w:r>
        <w:t>Congressional leaders are optimistic for passage</w:t>
      </w:r>
    </w:p>
    <w:p w:rsidR="00581339" w:rsidRDefault="00581339" w:rsidP="00581339">
      <w:r w:rsidRPr="00B27A51">
        <w:rPr>
          <w:rStyle w:val="Style13ptBold"/>
        </w:rPr>
        <w:t>Channel News Asia 6/19</w:t>
      </w:r>
      <w:r>
        <w:t xml:space="preserve"> (“In re-vote, US House passes key trade promotion bill.” http://www.channelnewsasia.com/news/business/in-re-vote-us-house/1925866.html)</w:t>
      </w:r>
    </w:p>
    <w:p w:rsidR="00581339" w:rsidRDefault="00581339" w:rsidP="00581339">
      <w:pPr>
        <w:rPr>
          <w:sz w:val="16"/>
        </w:rPr>
      </w:pPr>
      <w:r w:rsidRPr="00342AB1">
        <w:rPr>
          <w:sz w:val="16"/>
        </w:rPr>
        <w:t xml:space="preserve">WASHINGTON: </w:t>
      </w:r>
      <w:r w:rsidRPr="00342AB1">
        <w:rPr>
          <w:rStyle w:val="StyleUnderline"/>
        </w:rPr>
        <w:t>US lawmakers voted</w:t>
      </w:r>
      <w:r w:rsidRPr="00342AB1">
        <w:rPr>
          <w:sz w:val="16"/>
        </w:rPr>
        <w:t xml:space="preserve"> on Thursday (Jun 18) </w:t>
      </w:r>
      <w:r w:rsidRPr="00342AB1">
        <w:rPr>
          <w:rStyle w:val="StyleUnderline"/>
        </w:rPr>
        <w:t>to give</w:t>
      </w:r>
      <w:r w:rsidRPr="00342AB1">
        <w:rPr>
          <w:sz w:val="16"/>
        </w:rPr>
        <w:t xml:space="preserve"> President Barack </w:t>
      </w:r>
      <w:r w:rsidRPr="00342AB1">
        <w:rPr>
          <w:rStyle w:val="StyleUnderline"/>
        </w:rPr>
        <w:t>Obama fast-track authority</w:t>
      </w:r>
      <w:r w:rsidRPr="00342AB1">
        <w:rPr>
          <w:sz w:val="16"/>
        </w:rPr>
        <w:t xml:space="preserve"> to negotiate a major trans-Pacific trade accord, moving it closer to his desk after a dramatic defeat last week. Trade Promotion Authority (</w:t>
      </w:r>
      <w:r w:rsidRPr="00342AB1">
        <w:rPr>
          <w:rStyle w:val="StyleUnderline"/>
        </w:rPr>
        <w:t>TPA) narrowly passed the House</w:t>
      </w:r>
      <w:r w:rsidRPr="00342AB1">
        <w:rPr>
          <w:sz w:val="16"/>
        </w:rPr>
        <w:t xml:space="preserve"> of Representatives by 218 votes to 208 as a stand-alone bill, </w:t>
      </w:r>
      <w:r w:rsidRPr="00342AB1">
        <w:rPr>
          <w:rStyle w:val="StyleUnderline"/>
        </w:rPr>
        <w:t xml:space="preserve">after congressional leaders uncoupled it from a worker-assistance </w:t>
      </w:r>
      <w:proofErr w:type="spellStart"/>
      <w:r w:rsidRPr="00342AB1">
        <w:rPr>
          <w:rStyle w:val="StyleUnderline"/>
        </w:rPr>
        <w:t>programme</w:t>
      </w:r>
      <w:proofErr w:type="spellEnd"/>
      <w:r w:rsidRPr="00342AB1">
        <w:rPr>
          <w:sz w:val="16"/>
        </w:rPr>
        <w:t xml:space="preserve"> that crashed to defeat on Friday when most Democrats voted against it in order to block the trade package. </w:t>
      </w:r>
      <w:r w:rsidRPr="00342AB1">
        <w:rPr>
          <w:rStyle w:val="StyleUnderline"/>
        </w:rPr>
        <w:t>TPA now heads to the US Senate, where it could receive a vote as early as next week. Holding the vote so soon after last week's blockage</w:t>
      </w:r>
      <w:r w:rsidRPr="00342AB1">
        <w:rPr>
          <w:sz w:val="16"/>
        </w:rPr>
        <w:t xml:space="preserve"> - a major embarrassment for Obama, whose Democrats largely deserted him - </w:t>
      </w:r>
      <w:proofErr w:type="spellStart"/>
      <w:r w:rsidRPr="00342AB1">
        <w:rPr>
          <w:rStyle w:val="StyleUnderline"/>
        </w:rPr>
        <w:t>signalled</w:t>
      </w:r>
      <w:proofErr w:type="spellEnd"/>
      <w:r w:rsidRPr="00342AB1">
        <w:rPr>
          <w:rStyle w:val="StyleUnderline"/>
        </w:rPr>
        <w:t xml:space="preserve"> Republican congressional leaders' confidence they have sufficient votes to get the entire package across the finish line</w:t>
      </w:r>
      <w:r w:rsidRPr="00342AB1">
        <w:rPr>
          <w:sz w:val="16"/>
        </w:rPr>
        <w:t xml:space="preserve">. Only 28 Democrats supported the measure, with 158 voting against, along with 50 Republicans. House Speaker John Boehner offered little insight into what may have prompted the breakthrough. "We're committed to ensuring that both trade promotion authority and trade adjustment assistance pass the House and Senate and go to the president for his signature," Boehner said. "Getting this work done is critical to expanding opportunities for American workers and American-made goods." TPA would boost Obama's chances of </w:t>
      </w:r>
      <w:proofErr w:type="spellStart"/>
      <w:r w:rsidRPr="00342AB1">
        <w:rPr>
          <w:sz w:val="16"/>
        </w:rPr>
        <w:t>finalising</w:t>
      </w:r>
      <w:proofErr w:type="spellEnd"/>
      <w:r w:rsidRPr="00342AB1">
        <w:rPr>
          <w:sz w:val="16"/>
        </w:rPr>
        <w:t xml:space="preserve"> a sweeping trade accord with 11 other Pacific nations. He could then bring it to Congress for an up-or-down vote, with lawmakers not given a chance to modify it. Many Democrats are concerned the trade deal would lead to a shedding of American jobs. Seeing little prospect of blocking TPA, which is widely supported by Republicans, they lined up </w:t>
      </w:r>
      <w:proofErr w:type="spellStart"/>
      <w:r w:rsidRPr="00342AB1">
        <w:rPr>
          <w:sz w:val="16"/>
        </w:rPr>
        <w:t>en</w:t>
      </w:r>
      <w:proofErr w:type="spellEnd"/>
      <w:r w:rsidRPr="00342AB1">
        <w:rPr>
          <w:sz w:val="16"/>
        </w:rPr>
        <w:t xml:space="preserve"> masse against the TAA bill, which needed to pass for both bills to reach the president. Hurdles remain. Top House Democrat Nancy Pelosi warned on Thursday that she "can't predict" that both bills would clear both chambers. "I don't see a path right now for TAA," she told reporters. 'CRITICAL' FOR US ECONOMY </w:t>
      </w:r>
      <w:r w:rsidRPr="00342AB1">
        <w:rPr>
          <w:rStyle w:val="StyleUnderline"/>
        </w:rPr>
        <w:t>Obama had huddled with pro-trade Democrat lawmakers at the White House</w:t>
      </w:r>
      <w:r w:rsidRPr="00342AB1">
        <w:rPr>
          <w:sz w:val="16"/>
        </w:rPr>
        <w:t xml:space="preserve"> on Wednesday on the sidelines of the congressional picnic, </w:t>
      </w:r>
      <w:r w:rsidRPr="00342AB1">
        <w:rPr>
          <w:rStyle w:val="StyleUnderline"/>
        </w:rPr>
        <w:t>stressing he was ready to do what it takes to get the measures over the finish line. "He reiterated his commitment to working with leaders in Congress to pass both TPA and TAA and made clear that he will only back a path forward that sends both bills to his desk,"</w:t>
      </w:r>
      <w:r w:rsidRPr="00342AB1">
        <w:rPr>
          <w:sz w:val="16"/>
        </w:rPr>
        <w:t xml:space="preserve"> the White House said. House Ways and Means Committee chairman Paul Ryan, in an appeal on the House floor before the vote, reminded members that "the world </w:t>
      </w:r>
      <w:r>
        <w:rPr>
          <w:sz w:val="16"/>
        </w:rPr>
        <w:t xml:space="preserve">is watching us." </w:t>
      </w:r>
    </w:p>
    <w:p w:rsidR="00581339" w:rsidRDefault="00581339" w:rsidP="00581339">
      <w:pPr>
        <w:rPr>
          <w:sz w:val="16"/>
        </w:rPr>
      </w:pPr>
    </w:p>
    <w:p w:rsidR="00581339" w:rsidRDefault="00581339" w:rsidP="00581339">
      <w:pPr>
        <w:pStyle w:val="Heading4"/>
      </w:pPr>
      <w:r>
        <w:t>Obama’s confident it’ll pass – but it’ll require continued pressure</w:t>
      </w:r>
    </w:p>
    <w:p w:rsidR="00581339" w:rsidRDefault="00581339" w:rsidP="00581339">
      <w:proofErr w:type="gramStart"/>
      <w:r w:rsidRPr="00196AE5">
        <w:rPr>
          <w:rStyle w:val="Style13ptBold"/>
        </w:rPr>
        <w:t>Kaplan 6/18</w:t>
      </w:r>
      <w:r>
        <w:t xml:space="preserve"> (Rebecca, CBS News.</w:t>
      </w:r>
      <w:proofErr w:type="gramEnd"/>
      <w:r>
        <w:t xml:space="preserve"> “House tries to revive Obama's trade agenda, passes fast-track bill.” http://www.cbsnews.com/news/house-tries-revive-obama-trade-agenda/)</w:t>
      </w:r>
    </w:p>
    <w:p w:rsidR="00581339" w:rsidRDefault="00581339" w:rsidP="00581339">
      <w:pPr>
        <w:rPr>
          <w:rStyle w:val="StyleUnderline"/>
        </w:rPr>
      </w:pPr>
      <w:r w:rsidRPr="00FE3C77">
        <w:rPr>
          <w:rStyle w:val="StyleUnderline"/>
        </w:rPr>
        <w:t>The House is trying again to move</w:t>
      </w:r>
      <w:r w:rsidRPr="00FE3C77">
        <w:rPr>
          <w:sz w:val="16"/>
        </w:rPr>
        <w:t xml:space="preserve"> President </w:t>
      </w:r>
      <w:r w:rsidRPr="00FE3C77">
        <w:rPr>
          <w:rStyle w:val="StyleUnderline"/>
        </w:rPr>
        <w:t>Obama's trade agenda forward after rejecting it last week</w:t>
      </w:r>
      <w:r w:rsidRPr="00FE3C77">
        <w:rPr>
          <w:sz w:val="16"/>
        </w:rPr>
        <w:t xml:space="preserve">. It passed Trade Promotion Authority (TPA) Thursday over the opposition of many Democrats. The vote of 218-208 was largely along party lines, winning the support of just 28 Democrats. The measure would give Congress a yes or no vote on the Trans-Pacific Partnership (TPP) but no chance to amend </w:t>
      </w:r>
      <w:proofErr w:type="spellStart"/>
      <w:r w:rsidRPr="00FE3C77">
        <w:rPr>
          <w:sz w:val="16"/>
        </w:rPr>
        <w:t>it."Fast</w:t>
      </w:r>
      <w:proofErr w:type="spellEnd"/>
      <w:r w:rsidRPr="00FE3C77">
        <w:rPr>
          <w:sz w:val="16"/>
        </w:rPr>
        <w:t xml:space="preserve">-track" authority is intended to make negotiations easier for the administration and speed up passage of the trade bill. The House is expected to take a vote later on Trade Adjustment Assistance (TAA), a program which would aid workers who lost their jobs as a result of trade deals. The TPA legislation must now be returned to the Senate for a vote. While the Senate has already passed the trade legislation once, its version included both TPA and TAA. Should the Senate pass the House standalone TPA </w:t>
      </w:r>
      <w:proofErr w:type="gramStart"/>
      <w:r w:rsidRPr="00FE3C77">
        <w:rPr>
          <w:sz w:val="16"/>
        </w:rPr>
        <w:t>bill,</w:t>
      </w:r>
      <w:proofErr w:type="gramEnd"/>
      <w:r w:rsidRPr="00FE3C77">
        <w:rPr>
          <w:sz w:val="16"/>
        </w:rPr>
        <w:t xml:space="preserve"> the House will bring up its TAA bill. House leaders hope that Democrats will be convinced to support worker protections if they know that the trade bill will move forward with or without them. The bill that Democrats rejected last week linked TAA's passage to TPA's, so their vote against TAA killed the overall bill. House Democrats reject Obama's last-minute appeal on trade Obama huddles with Democratic allies on trade </w:t>
      </w:r>
      <w:r w:rsidRPr="00FE3C77">
        <w:rPr>
          <w:rStyle w:val="StyleUnderline"/>
        </w:rPr>
        <w:t xml:space="preserve">It is unclear whether TPA will have enough support from Democrats in the Senate to withstand a filibuster now that it is a standalone bill. Because many Republicans do not support the TAA program, it will likely only pass with Democratic support. In </w:t>
      </w:r>
      <w:proofErr w:type="gramStart"/>
      <w:r w:rsidRPr="00FE3C77">
        <w:rPr>
          <w:rStyle w:val="StyleUnderline"/>
        </w:rPr>
        <w:t>an</w:t>
      </w:r>
      <w:proofErr w:type="gramEnd"/>
      <w:r w:rsidRPr="00FE3C77">
        <w:rPr>
          <w:rStyle w:val="StyleUnderline"/>
        </w:rPr>
        <w:t xml:space="preserve"> rare role reversal, Republicans are working with</w:t>
      </w:r>
      <w:r w:rsidRPr="00FE3C77">
        <w:rPr>
          <w:sz w:val="16"/>
        </w:rPr>
        <w:t xml:space="preserve"> Mr. </w:t>
      </w:r>
      <w:r w:rsidRPr="00FE3C77">
        <w:rPr>
          <w:rStyle w:val="StyleUnderline"/>
        </w:rPr>
        <w:t>Obama to pass the trade deal over the objections of Democrats</w:t>
      </w:r>
      <w:r w:rsidRPr="00FE3C77">
        <w:rPr>
          <w:sz w:val="16"/>
        </w:rPr>
        <w:t xml:space="preserve">. House Speaker John Boehner, R-Ohio, and Senate Majority Leader Mitch McConnell, R-Kentucky, released a statement Wednesday saying they are committed to seeing the passage of both bills. "We are committed to ensuring both TPA and TAA get votes in the House and Senate and are sent to the President for signature," the leaders said. They also promised to work on another trade-related bill dealing with customs so it would make it to the president's desk. Mr. Obama, for his part, is only expected to sign the fast-track legislation into law if it includes the worker protections. When asked if the president would be willing to take half the loaf, even if it's the half he wants, White House spokesman Josh Earnest said the answer is no. </w:t>
      </w:r>
      <w:r w:rsidRPr="00FE3C77">
        <w:rPr>
          <w:rStyle w:val="StyleUnderline"/>
        </w:rPr>
        <w:t>The president has been working to build support for the trade bill among members of his own party after</w:t>
      </w:r>
      <w:r w:rsidRPr="00FE3C77">
        <w:rPr>
          <w:sz w:val="16"/>
        </w:rPr>
        <w:t xml:space="preserve"> House Minority Leader Nancy </w:t>
      </w:r>
      <w:r w:rsidRPr="00FE3C77">
        <w:rPr>
          <w:rStyle w:val="StyleUnderline"/>
        </w:rPr>
        <w:t>Pelosi</w:t>
      </w:r>
      <w:r w:rsidRPr="00FE3C77">
        <w:rPr>
          <w:sz w:val="16"/>
        </w:rPr>
        <w:t xml:space="preserve">, D-California, </w:t>
      </w:r>
      <w:r w:rsidRPr="00FE3C77">
        <w:rPr>
          <w:rStyle w:val="StyleUnderline"/>
        </w:rPr>
        <w:t>led the revolt against TPA last week</w:t>
      </w:r>
      <w:r w:rsidRPr="00FE3C77">
        <w:rPr>
          <w:sz w:val="16"/>
        </w:rPr>
        <w:t xml:space="preserve">. Mr. </w:t>
      </w:r>
      <w:r w:rsidRPr="00FE3C77">
        <w:rPr>
          <w:rStyle w:val="StyleUnderline"/>
        </w:rPr>
        <w:t>Obama met with pro-trade Democrats from the House and Senate</w:t>
      </w:r>
      <w:r w:rsidRPr="00FE3C77">
        <w:rPr>
          <w:sz w:val="16"/>
        </w:rPr>
        <w:t xml:space="preserve"> Wednesday and one member who attended the gathering, Rep. Gerry Connolly, D-Virginia, told reporters at the White House that </w:t>
      </w:r>
      <w:r w:rsidRPr="00FE3C77">
        <w:rPr>
          <w:rStyle w:val="StyleUnderline"/>
        </w:rPr>
        <w:t xml:space="preserve">the president had a quiet confidence that the new legislative path </w:t>
      </w:r>
      <w:r>
        <w:rPr>
          <w:rStyle w:val="StyleUnderline"/>
        </w:rPr>
        <w:t xml:space="preserve">for the measure would prevail. </w:t>
      </w:r>
    </w:p>
    <w:p w:rsidR="00581339" w:rsidRDefault="00581339" w:rsidP="00581339">
      <w:pPr>
        <w:rPr>
          <w:rStyle w:val="StyleUnderline"/>
        </w:rPr>
      </w:pPr>
    </w:p>
    <w:p w:rsidR="00581339" w:rsidRDefault="00581339" w:rsidP="00581339">
      <w:pPr>
        <w:pStyle w:val="Heading4"/>
      </w:pPr>
      <w:r>
        <w:t>TPA will pass now – it’ll be tough but the votes are there</w:t>
      </w:r>
    </w:p>
    <w:p w:rsidR="00581339" w:rsidRDefault="00581339" w:rsidP="00581339">
      <w:r w:rsidRPr="00956D8A">
        <w:rPr>
          <w:rStyle w:val="Style13ptBold"/>
        </w:rPr>
        <w:t>Barron-Lopez and Bendery 6/18</w:t>
      </w:r>
      <w:r>
        <w:t xml:space="preserve"> (Laura and Jennifer, </w:t>
      </w:r>
      <w:proofErr w:type="gramStart"/>
      <w:r>
        <w:t>The</w:t>
      </w:r>
      <w:proofErr w:type="gramEnd"/>
      <w:r>
        <w:t xml:space="preserve"> Huffington Post. “The 'Bizarre' Path Obama's Trade Agenda Has Taken.” http://www.huffingtonpost.com/2015/06/18/senate-second-try-tpa_n_7617268.html)</w:t>
      </w:r>
    </w:p>
    <w:p w:rsidR="00581339" w:rsidRPr="00A438E7" w:rsidRDefault="00581339" w:rsidP="00581339">
      <w:pPr>
        <w:rPr>
          <w:sz w:val="16"/>
        </w:rPr>
      </w:pPr>
      <w:r w:rsidRPr="00A438E7">
        <w:rPr>
          <w:sz w:val="16"/>
        </w:rPr>
        <w:t xml:space="preserve">Determined to avoid a repeat of that mess, </w:t>
      </w:r>
      <w:r w:rsidRPr="00A438E7">
        <w:rPr>
          <w:rStyle w:val="StyleUnderline"/>
        </w:rPr>
        <w:t>House and Senate Republican leaders have settled on a complicated procedural process for moving the bills again -- this time in a way that makes it harder for Democrats to bring everything down. Now that the House has passed the TPA bill again, it heads to the Senate, where it is expected to sail through. That leaves the TAA measure hanging out there</w:t>
      </w:r>
      <w:r w:rsidRPr="00A438E7">
        <w:rPr>
          <w:sz w:val="16"/>
        </w:rPr>
        <w:t xml:space="preserve">. Democrats actually like the TAA bill; they only opposed it before because they knew they could use it to sink the whole trade package. This time, </w:t>
      </w:r>
      <w:r w:rsidRPr="00A438E7">
        <w:rPr>
          <w:rStyle w:val="StyleUnderline"/>
        </w:rPr>
        <w:t>now that TPA has been split from TAA, it's that much harder for Democrats to oppose the latter. To make it even more difficult for Democrats to vote no, Senate Republicans plan to attach the TAA bill to another bill that Democrats like</w:t>
      </w:r>
      <w:r w:rsidRPr="00A438E7">
        <w:rPr>
          <w:sz w:val="16"/>
        </w:rPr>
        <w:t xml:space="preserve"> -- the </w:t>
      </w:r>
      <w:r w:rsidRPr="00A438E7">
        <w:rPr>
          <w:rStyle w:val="StyleUnderline"/>
        </w:rPr>
        <w:t>A</w:t>
      </w:r>
      <w:r w:rsidRPr="00A438E7">
        <w:rPr>
          <w:sz w:val="16"/>
        </w:rPr>
        <w:t xml:space="preserve">frican </w:t>
      </w:r>
      <w:r w:rsidRPr="00A438E7">
        <w:rPr>
          <w:rStyle w:val="StyleUnderline"/>
        </w:rPr>
        <w:t>G</w:t>
      </w:r>
      <w:r w:rsidRPr="00A438E7">
        <w:rPr>
          <w:sz w:val="16"/>
        </w:rPr>
        <w:t xml:space="preserve">rowth and </w:t>
      </w:r>
      <w:r w:rsidRPr="00A438E7">
        <w:rPr>
          <w:rStyle w:val="StyleUnderline"/>
        </w:rPr>
        <w:t>O</w:t>
      </w:r>
      <w:r w:rsidRPr="00A438E7">
        <w:rPr>
          <w:sz w:val="16"/>
        </w:rPr>
        <w:t xml:space="preserve">pportunity </w:t>
      </w:r>
      <w:r w:rsidRPr="00A438E7">
        <w:rPr>
          <w:rStyle w:val="StyleUnderline"/>
        </w:rPr>
        <w:t>A</w:t>
      </w:r>
      <w:r w:rsidRPr="00A438E7">
        <w:rPr>
          <w:sz w:val="16"/>
        </w:rPr>
        <w:t xml:space="preserve">ct, a separate trade measure involving African countries. </w:t>
      </w:r>
      <w:r w:rsidRPr="00A438E7">
        <w:rPr>
          <w:rStyle w:val="StyleUnderline"/>
        </w:rPr>
        <w:t>Republicans are banking on Democrats voting for the TAA-AGOA combination bill, the Senate sending that bill to the House, both parties voting to support it there, and then the bill heading to the president's desk.</w:t>
      </w:r>
      <w:r w:rsidRPr="00A438E7">
        <w:rPr>
          <w:sz w:val="16"/>
        </w:rPr>
        <w:t xml:space="preserve"> “Our best way forward now is to consider TPA and TAA separately. That means </w:t>
      </w:r>
      <w:r w:rsidRPr="00A438E7">
        <w:rPr>
          <w:rStyle w:val="StyleUnderline"/>
        </w:rPr>
        <w:t>TAA will come second after TPA, but the votes will be there to pass it</w:t>
      </w:r>
      <w:r w:rsidRPr="00A438E7">
        <w:rPr>
          <w:sz w:val="16"/>
        </w:rPr>
        <w:t xml:space="preserve"> -- reluctantly, not happily, but they will be there,” Senate Majority Leader Mitch McConnell (R-Ky.) said late Thursday, setting up votes for next week. McConnell filed cloture on TPA and the African trade bill with TAA attached -- putting the Senate “on a procedural glide path” to vote on all three, he said. If all goes as planned, TPA and TAA will both become law, which is ultimately what Obama, Republicans and some Democrats want. </w:t>
      </w:r>
      <w:r w:rsidRPr="00A438E7">
        <w:rPr>
          <w:rStyle w:val="StyleUnderline"/>
        </w:rPr>
        <w:t>The process may have been ugly, but, like sausage-making, it's the end product that matters. To make sure it happens, the White House, McConnell and Boehner are sending out assurance after assurance that they will deliver on sending TPA and TAA to Obama’s desk.</w:t>
      </w:r>
      <w:r w:rsidRPr="00A438E7">
        <w:rPr>
          <w:sz w:val="16"/>
        </w:rPr>
        <w:t xml:space="preserve"> “The pro-trade Democrats -- the 14 who voted for the [previous TPA] bill -- I believe feel very strongly about making sure that all four bills actually happen: TPA, TAA, customs and AGOA,” said Sen. Ron Wyden (D-Ore.), who backs TPA. “I’m not going to speculate about Senate procedure. We want to make sure that all four bills actually happen.” (The customs bill would enforce trade provisions reached with other countries.) The fact that GOP leaders have separated TPA from TAA, two issues that are historically combined, is likely to leave a bad taste in many Democrats' mouths. TAA is usually the sweetener that gets Democrats on board with fast-track bills. But Rep. Gerry Connolly (D-Va.), a vocal advocate of fast-track, said </w:t>
      </w:r>
      <w:r w:rsidRPr="00A438E7">
        <w:rPr>
          <w:rStyle w:val="StyleUnderline"/>
        </w:rPr>
        <w:t>Democrats should focus on the fact that TPA and TAA are both still getting done</w:t>
      </w:r>
      <w:r w:rsidRPr="00A438E7">
        <w:rPr>
          <w:sz w:val="16"/>
        </w:rPr>
        <w:t xml:space="preserve">. “Our strategy here is 'free the hostage,'” Connolly told reporters. “The only way you free the hostage -- TAA -- is to get TPA signed into law.” The Virginia Democrat said he "absolutely" expects Obama to sign TPA before TAA even hits his desk -- again, not something that Democrats like -- but said </w:t>
      </w:r>
      <w:r w:rsidRPr="00A438E7">
        <w:rPr>
          <w:rStyle w:val="StyleUnderline"/>
        </w:rPr>
        <w:t>he "firmly" believes that GOP leaders will keep their word and get TAA passed soon after</w:t>
      </w:r>
      <w:r w:rsidRPr="00A438E7">
        <w:rPr>
          <w:sz w:val="16"/>
        </w:rPr>
        <w:t xml:space="preserve">. “No one is playing games here, including Speaker Boehner,” Connolly said. “McConnell and Boehner understand that it would be a stain on their eye, frankly, to in any way play with this very delicate sequence of votes.” </w:t>
      </w:r>
    </w:p>
    <w:p w:rsidR="00581339" w:rsidRPr="00990836" w:rsidRDefault="00581339" w:rsidP="00581339">
      <w:pPr>
        <w:rPr>
          <w:sz w:val="16"/>
        </w:rPr>
      </w:pPr>
    </w:p>
    <w:p w:rsidR="00581339" w:rsidRDefault="00581339" w:rsidP="00581339">
      <w:pPr>
        <w:pStyle w:val="Heading4"/>
      </w:pPr>
      <w:r>
        <w:t>TPA passage now and it’s key to the TPP and Asia Pivot – just a question of Obama’s PC</w:t>
      </w:r>
    </w:p>
    <w:p w:rsidR="00581339" w:rsidRPr="006D13CD" w:rsidRDefault="00581339" w:rsidP="00581339">
      <w:r>
        <w:rPr>
          <w:rStyle w:val="Style13ptBold"/>
        </w:rPr>
        <w:t xml:space="preserve">Kehoe 6/14 </w:t>
      </w:r>
      <w:r w:rsidRPr="006D13CD">
        <w:t xml:space="preserve">(John, </w:t>
      </w:r>
      <w:r w:rsidRPr="006D13CD">
        <w:rPr>
          <w:rFonts w:hint="cs"/>
        </w:rPr>
        <w:t>‎</w:t>
      </w:r>
      <w:r w:rsidRPr="006D13CD">
        <w:t xml:space="preserve">Journalist and US Correspondent at Australian Financial Review, AFR Weekend, </w:t>
      </w:r>
      <w:r>
        <w:t>“Obama applies pressure to Democrats ahead of new vote on stalled bill.”</w:t>
      </w:r>
      <w:r w:rsidRPr="006D13CD">
        <w:t>http://www.afr.com/news/world/north-america/obama-applies-pressure-to-democrats-ahead-of-new-vote-on-stalled-bill-20150614-ghnfrq</w:t>
      </w:r>
      <w:r>
        <w:t>)</w:t>
      </w:r>
    </w:p>
    <w:p w:rsidR="00581339" w:rsidRPr="002532D1" w:rsidRDefault="00581339" w:rsidP="00581339">
      <w:pPr>
        <w:rPr>
          <w:sz w:val="16"/>
        </w:rPr>
      </w:pPr>
      <w:r w:rsidRPr="002532D1">
        <w:rPr>
          <w:sz w:val="16"/>
        </w:rPr>
        <w:t xml:space="preserve">Obama applies pressure to Democrats ahead of new vote on stalled bill A former senior adviser to US President Barack Obama has warned that the no vote by the US Congress that blocked a proposed Pacific rim free trade deal is a "near-death experience" for the Trans-Pacific Partnership. Matthew Goodman, who was an international economic adviser to President Obama, told The Australian Financial Review the vote was a serious setback. "But </w:t>
      </w:r>
      <w:r w:rsidRPr="00A55468">
        <w:rPr>
          <w:rStyle w:val="StyleUnderline"/>
        </w:rPr>
        <w:t>it's still in play and the broad consensus in Washington is that this will still move forward and get done,"</w:t>
      </w:r>
      <w:r w:rsidRPr="002532D1">
        <w:rPr>
          <w:sz w:val="16"/>
        </w:rPr>
        <w:t xml:space="preserve"> said </w:t>
      </w:r>
      <w:proofErr w:type="spellStart"/>
      <w:r w:rsidRPr="002532D1">
        <w:rPr>
          <w:sz w:val="16"/>
        </w:rPr>
        <w:t>Mr</w:t>
      </w:r>
      <w:proofErr w:type="spellEnd"/>
      <w:r w:rsidRPr="002532D1">
        <w:rPr>
          <w:sz w:val="16"/>
        </w:rPr>
        <w:t xml:space="preserve"> Goodman, now a senior Asia adviser at the Center for Strategic and International Studies. </w:t>
      </w:r>
      <w:proofErr w:type="spellStart"/>
      <w:r w:rsidRPr="002532D1">
        <w:rPr>
          <w:sz w:val="16"/>
        </w:rPr>
        <w:t>Mr</w:t>
      </w:r>
      <w:proofErr w:type="spellEnd"/>
      <w:r w:rsidRPr="002532D1">
        <w:rPr>
          <w:sz w:val="16"/>
        </w:rPr>
        <w:t xml:space="preserve"> </w:t>
      </w:r>
      <w:r w:rsidRPr="00A55468">
        <w:rPr>
          <w:rStyle w:val="StyleUnderline"/>
        </w:rPr>
        <w:t>Obama</w:t>
      </w:r>
      <w:r w:rsidRPr="002532D1">
        <w:rPr>
          <w:sz w:val="16"/>
        </w:rPr>
        <w:t xml:space="preserve">, who has been </w:t>
      </w:r>
      <w:proofErr w:type="spellStart"/>
      <w:r w:rsidRPr="002532D1">
        <w:rPr>
          <w:sz w:val="16"/>
        </w:rPr>
        <w:t>criticised</w:t>
      </w:r>
      <w:proofErr w:type="spellEnd"/>
      <w:r w:rsidRPr="002532D1">
        <w:rPr>
          <w:sz w:val="16"/>
        </w:rPr>
        <w:t xml:space="preserve"> for failing to persuade Democrats of the benefits of international trade, </w:t>
      </w:r>
      <w:r w:rsidRPr="00A55468">
        <w:rPr>
          <w:rStyle w:val="StyleUnderline"/>
        </w:rPr>
        <w:t>spent the weekend lobbying his own party to overturn their opposition.</w:t>
      </w:r>
      <w:r w:rsidRPr="002532D1">
        <w:rPr>
          <w:sz w:val="16"/>
        </w:rPr>
        <w:t xml:space="preserve"> The President's lack of clout with colleagues suggests his power is fading late in his second term. The mooted free trade pact encompassing Australia and 11 other Pacific </w:t>
      </w:r>
      <w:proofErr w:type="gramStart"/>
      <w:r w:rsidRPr="002532D1">
        <w:rPr>
          <w:sz w:val="16"/>
        </w:rPr>
        <w:t>rim</w:t>
      </w:r>
      <w:proofErr w:type="gramEnd"/>
      <w:r w:rsidRPr="002532D1">
        <w:rPr>
          <w:sz w:val="16"/>
        </w:rPr>
        <w:t xml:space="preserve"> countries hit a roadblock, after </w:t>
      </w:r>
      <w:proofErr w:type="spellStart"/>
      <w:r w:rsidRPr="002532D1">
        <w:rPr>
          <w:sz w:val="16"/>
        </w:rPr>
        <w:t>Mr</w:t>
      </w:r>
      <w:proofErr w:type="spellEnd"/>
      <w:r w:rsidRPr="002532D1">
        <w:rPr>
          <w:sz w:val="16"/>
        </w:rPr>
        <w:t xml:space="preserve"> Obama copped an embarrassing rejection from his own Democratic Party on legislation considered vital to </w:t>
      </w:r>
      <w:proofErr w:type="spellStart"/>
      <w:r w:rsidRPr="002532D1">
        <w:rPr>
          <w:sz w:val="16"/>
        </w:rPr>
        <w:t>finalising</w:t>
      </w:r>
      <w:proofErr w:type="spellEnd"/>
      <w:r w:rsidRPr="002532D1">
        <w:rPr>
          <w:sz w:val="16"/>
        </w:rPr>
        <w:t xml:space="preserve"> the TPP. Democrats in Congress, under pressure from trade unions worried about the loss of manufacturing jobs from free trade, on Friday turned against the President at the eleventh hour on a trade bill intended to pave the way for the US to </w:t>
      </w:r>
      <w:proofErr w:type="spellStart"/>
      <w:r w:rsidRPr="002532D1">
        <w:rPr>
          <w:sz w:val="16"/>
        </w:rPr>
        <w:t>finalise</w:t>
      </w:r>
      <w:proofErr w:type="spellEnd"/>
      <w:r w:rsidRPr="002532D1">
        <w:rPr>
          <w:sz w:val="16"/>
        </w:rPr>
        <w:t xml:space="preserve"> the TPP with negotiating countries. Unless the Congress grants </w:t>
      </w:r>
      <w:proofErr w:type="spellStart"/>
      <w:r w:rsidRPr="002532D1">
        <w:rPr>
          <w:sz w:val="16"/>
        </w:rPr>
        <w:t>Mr</w:t>
      </w:r>
      <w:proofErr w:type="spellEnd"/>
      <w:r w:rsidRPr="002532D1">
        <w:rPr>
          <w:sz w:val="16"/>
        </w:rPr>
        <w:t xml:space="preserve"> Obama so-called "trade promotion authority" (TPA), countries like Australia and Japan are unlikely to sign the TPP, a pact that would cover more than 40 per cent of the world's economy and set sweeping new rules for trade, investment, intellectual property, </w:t>
      </w:r>
      <w:proofErr w:type="spellStart"/>
      <w:r w:rsidRPr="002532D1">
        <w:rPr>
          <w:sz w:val="16"/>
        </w:rPr>
        <w:t>labour</w:t>
      </w:r>
      <w:proofErr w:type="spellEnd"/>
      <w:r w:rsidRPr="002532D1">
        <w:rPr>
          <w:sz w:val="16"/>
        </w:rPr>
        <w:t xml:space="preserve"> and the environment. "Trying to ratify the TPP in US Congress without TPA will kill the agreement," said </w:t>
      </w:r>
      <w:proofErr w:type="spellStart"/>
      <w:r w:rsidRPr="002532D1">
        <w:rPr>
          <w:sz w:val="16"/>
        </w:rPr>
        <w:t>Shiro</w:t>
      </w:r>
      <w:proofErr w:type="spellEnd"/>
      <w:r w:rsidRPr="002532D1">
        <w:rPr>
          <w:sz w:val="16"/>
        </w:rPr>
        <w:t xml:space="preserve"> Armstrong, a co-director of the Australia-Japan </w:t>
      </w:r>
      <w:proofErr w:type="spellStart"/>
      <w:r w:rsidRPr="002532D1">
        <w:rPr>
          <w:sz w:val="16"/>
        </w:rPr>
        <w:t>Reserach</w:t>
      </w:r>
      <w:proofErr w:type="spellEnd"/>
      <w:r w:rsidRPr="002532D1">
        <w:rPr>
          <w:sz w:val="16"/>
        </w:rPr>
        <w:t xml:space="preserve"> Centre at Australian National University. "The Japanese side has rightly made it clear it will not conclude the bilateral negotiation or show all its cards until the President has TPA." The House will hold another crucial vote on Tuesday in an attempt to win support for the trade legislation. Minister for Trade and Investment Andrew </w:t>
      </w:r>
      <w:r w:rsidRPr="00A55468">
        <w:rPr>
          <w:rStyle w:val="StyleUnderline"/>
        </w:rPr>
        <w:t>Robb admitted Friday's outcome was a setback, but remained optimistic a deal could be struck. "There is always a lot of cut and thrust in these things and politics being played,"</w:t>
      </w:r>
      <w:r w:rsidRPr="002532D1">
        <w:rPr>
          <w:sz w:val="16"/>
        </w:rPr>
        <w:t xml:space="preserve"> </w:t>
      </w:r>
      <w:proofErr w:type="spellStart"/>
      <w:r w:rsidRPr="002532D1">
        <w:rPr>
          <w:sz w:val="16"/>
        </w:rPr>
        <w:t>Mr</w:t>
      </w:r>
      <w:proofErr w:type="spellEnd"/>
      <w:r w:rsidRPr="002532D1">
        <w:rPr>
          <w:sz w:val="16"/>
        </w:rPr>
        <w:t xml:space="preserve"> Robb said. </w:t>
      </w:r>
      <w:r w:rsidRPr="00A55468">
        <w:rPr>
          <w:rStyle w:val="StyleUnderline"/>
        </w:rPr>
        <w:t>"There is another opportunity to get the ducks lined up but second guessing the US is always difficult." "I remain hopeful the relevant legislation will ultimately pass which would provide the necessary momentum to conclude the negotiations."</w:t>
      </w:r>
      <w:r w:rsidRPr="002532D1">
        <w:rPr>
          <w:sz w:val="16"/>
        </w:rPr>
        <w:t xml:space="preserve"> </w:t>
      </w:r>
      <w:r w:rsidRPr="00A55468">
        <w:rPr>
          <w:rStyle w:val="StyleUnderline"/>
        </w:rPr>
        <w:t>Major TPP countries like Japan and Canada are highly unlikely to sign the TPP and drop agriculture tariffs and import restrictions, unless they have confidence</w:t>
      </w:r>
      <w:r w:rsidRPr="002532D1">
        <w:rPr>
          <w:sz w:val="16"/>
        </w:rPr>
        <w:t xml:space="preserve"> </w:t>
      </w:r>
      <w:proofErr w:type="spellStart"/>
      <w:r w:rsidRPr="002532D1">
        <w:rPr>
          <w:sz w:val="16"/>
        </w:rPr>
        <w:t>Mr</w:t>
      </w:r>
      <w:proofErr w:type="spellEnd"/>
      <w:r w:rsidRPr="002532D1">
        <w:rPr>
          <w:sz w:val="16"/>
        </w:rPr>
        <w:t xml:space="preserve"> </w:t>
      </w:r>
      <w:r w:rsidRPr="00A55468">
        <w:rPr>
          <w:rStyle w:val="StyleUnderline"/>
        </w:rPr>
        <w:t>Obama can push the TPP through Congress.</w:t>
      </w:r>
      <w:r w:rsidRPr="002532D1">
        <w:rPr>
          <w:sz w:val="16"/>
        </w:rPr>
        <w:t xml:space="preserve"> At the heart of the US domestic political debate is a fight between pro-free trade Republicans and </w:t>
      </w:r>
      <w:proofErr w:type="spellStart"/>
      <w:r w:rsidRPr="002532D1">
        <w:rPr>
          <w:sz w:val="16"/>
        </w:rPr>
        <w:t>sceptical</w:t>
      </w:r>
      <w:proofErr w:type="spellEnd"/>
      <w:r w:rsidRPr="002532D1">
        <w:rPr>
          <w:sz w:val="16"/>
        </w:rPr>
        <w:t xml:space="preserve"> Democrats worried about international trade sending blue collar jobs to cheaper </w:t>
      </w:r>
      <w:proofErr w:type="spellStart"/>
      <w:r w:rsidRPr="002532D1">
        <w:rPr>
          <w:sz w:val="16"/>
        </w:rPr>
        <w:t>labour</w:t>
      </w:r>
      <w:proofErr w:type="spellEnd"/>
      <w:r w:rsidRPr="002532D1">
        <w:rPr>
          <w:sz w:val="16"/>
        </w:rPr>
        <w:t xml:space="preserve"> countries like Vietnam. In an unusual alliance, </w:t>
      </w:r>
      <w:proofErr w:type="spellStart"/>
      <w:r w:rsidRPr="002532D1">
        <w:rPr>
          <w:sz w:val="16"/>
        </w:rPr>
        <w:t>Mr</w:t>
      </w:r>
      <w:proofErr w:type="spellEnd"/>
      <w:r w:rsidRPr="002532D1">
        <w:rPr>
          <w:sz w:val="16"/>
        </w:rPr>
        <w:t xml:space="preserve"> Obama has teamed up with Republican rivals like Paul Ryan, a former US vice president candidate and chair of the House ways and means committee. Unless </w:t>
      </w:r>
      <w:proofErr w:type="spellStart"/>
      <w:r w:rsidRPr="002532D1">
        <w:rPr>
          <w:sz w:val="16"/>
        </w:rPr>
        <w:t>Mr</w:t>
      </w:r>
      <w:proofErr w:type="spellEnd"/>
      <w:r w:rsidRPr="002532D1">
        <w:rPr>
          <w:sz w:val="16"/>
        </w:rPr>
        <w:t xml:space="preserve"> Obama is granted TPA, also known as fast track, trade experts say the TPP won't be concluded by the negotiating countries. TPA allows </w:t>
      </w:r>
      <w:proofErr w:type="spellStart"/>
      <w:r w:rsidRPr="002532D1">
        <w:rPr>
          <w:sz w:val="16"/>
        </w:rPr>
        <w:t>Mr</w:t>
      </w:r>
      <w:proofErr w:type="spellEnd"/>
      <w:r w:rsidRPr="002532D1">
        <w:rPr>
          <w:sz w:val="16"/>
        </w:rPr>
        <w:t xml:space="preserve"> Obama to </w:t>
      </w:r>
      <w:proofErr w:type="spellStart"/>
      <w:r w:rsidRPr="002532D1">
        <w:rPr>
          <w:sz w:val="16"/>
        </w:rPr>
        <w:t>finalise</w:t>
      </w:r>
      <w:proofErr w:type="spellEnd"/>
      <w:r w:rsidRPr="002532D1">
        <w:rPr>
          <w:sz w:val="16"/>
        </w:rPr>
        <w:t xml:space="preserve"> a trade pact with other countries, and prevents Congress changing the details of a deal, only giving lawmakers a yes or no vote on the TPP. The House on Friday tried to pass two pieces of trade legislation, after the Senate approved the bill this month. The package fell apart after Democratic House minority leader Nancy Pelosi and her colleagues reneged on approving the proposal. Democrats, largely for political tactical reasons, rejected a trade adjustment package of about $US1 billion intended to compensate workers disrupted by trade. The final vote tally was 126-302. "Its defeat, sad to say, is the only way that we would be able to slow down the fast track," </w:t>
      </w:r>
      <w:proofErr w:type="spellStart"/>
      <w:r w:rsidRPr="002532D1">
        <w:rPr>
          <w:sz w:val="16"/>
        </w:rPr>
        <w:t>Ms</w:t>
      </w:r>
      <w:proofErr w:type="spellEnd"/>
      <w:r w:rsidRPr="002532D1">
        <w:rPr>
          <w:sz w:val="16"/>
        </w:rPr>
        <w:t xml:space="preserve"> Pelosi said. The rebuff shocked the White House, because the measure was proposed by Democrats to offset the ostensible negative impacts on local jobs in return for granting </w:t>
      </w:r>
      <w:proofErr w:type="spellStart"/>
      <w:r w:rsidRPr="002532D1">
        <w:rPr>
          <w:sz w:val="16"/>
        </w:rPr>
        <w:t>Mr</w:t>
      </w:r>
      <w:proofErr w:type="spellEnd"/>
      <w:r w:rsidRPr="002532D1">
        <w:rPr>
          <w:sz w:val="16"/>
        </w:rPr>
        <w:t xml:space="preserve"> Obama TPA. While the TPA part of the bill subsequently won a narrow majority of support in the House by a margin of 219-211, including 28 Democrats, the vote was in effect irrelevant. TPA and trade adjustment authority for worker-aid both need to both be passed together, to match identical legislation approved by the Senate. </w:t>
      </w:r>
      <w:proofErr w:type="spellStart"/>
      <w:r w:rsidRPr="002532D1">
        <w:rPr>
          <w:sz w:val="16"/>
        </w:rPr>
        <w:t>Mr</w:t>
      </w:r>
      <w:proofErr w:type="spellEnd"/>
      <w:r w:rsidRPr="002532D1">
        <w:rPr>
          <w:sz w:val="16"/>
        </w:rPr>
        <w:t xml:space="preserve"> </w:t>
      </w:r>
      <w:r w:rsidRPr="00A55468">
        <w:rPr>
          <w:rStyle w:val="StyleUnderline"/>
        </w:rPr>
        <w:t>Obama on the weekend urged lawmakers to reverse their opposition.</w:t>
      </w:r>
      <w:r w:rsidRPr="002532D1">
        <w:rPr>
          <w:sz w:val="16"/>
        </w:rPr>
        <w:t xml:space="preserve"> "These kinds of agreements make sure that the global economy's rules aren't written by countries like China; they're written by the United States of America," </w:t>
      </w:r>
      <w:proofErr w:type="spellStart"/>
      <w:r w:rsidRPr="002532D1">
        <w:rPr>
          <w:sz w:val="16"/>
        </w:rPr>
        <w:t>Mr</w:t>
      </w:r>
      <w:proofErr w:type="spellEnd"/>
      <w:r w:rsidRPr="002532D1">
        <w:rPr>
          <w:sz w:val="16"/>
        </w:rPr>
        <w:t xml:space="preserve"> Obama said. </w:t>
      </w:r>
      <w:r w:rsidRPr="002532D1">
        <w:rPr>
          <w:rStyle w:val="StyleUnderline"/>
        </w:rPr>
        <w:t xml:space="preserve">If the US fails to secure the TPP with the 11 other countries, it would be a major blow to President Obama's "rebalance" to Asia and help tip the balance in </w:t>
      </w:r>
      <w:proofErr w:type="spellStart"/>
      <w:r w:rsidRPr="002532D1">
        <w:rPr>
          <w:rStyle w:val="StyleUnderline"/>
        </w:rPr>
        <w:t>favour</w:t>
      </w:r>
      <w:proofErr w:type="spellEnd"/>
      <w:r w:rsidRPr="002532D1">
        <w:rPr>
          <w:rStyle w:val="StyleUnderline"/>
        </w:rPr>
        <w:t xml:space="preserve"> of emerging rival China for influence in the region</w:t>
      </w:r>
      <w:r w:rsidRPr="002532D1">
        <w:rPr>
          <w:sz w:val="16"/>
        </w:rPr>
        <w:t>. The 12 TPP countries are Australia, Brunei, Canada, Chile, Japan, Malaysia, Mexico, New Zealand, Peru, Singapore, the United States and Vietnam. Virtually every US president since Franklin D. Roosevelt in the 1940s had been granted the power to set trade deals, including most recently George W Bush and Bill Clinton.</w:t>
      </w:r>
    </w:p>
    <w:p w:rsidR="00F23ED3" w:rsidRDefault="00690FAF" w:rsidP="00F23ED3">
      <w:pPr>
        <w:pStyle w:val="Heading3"/>
      </w:pPr>
      <w:r>
        <w:t>Will Pass – Senate</w:t>
      </w:r>
    </w:p>
    <w:p w:rsidR="00791F0B" w:rsidRDefault="00791F0B" w:rsidP="00791F0B">
      <w:pPr>
        <w:pStyle w:val="Heading4"/>
      </w:pPr>
      <w:r>
        <w:t>TPA will pass – enough Senate Dems will support it</w:t>
      </w:r>
    </w:p>
    <w:p w:rsidR="00791F0B" w:rsidRDefault="00791F0B" w:rsidP="00791F0B">
      <w:proofErr w:type="gramStart"/>
      <w:r w:rsidRPr="004E0116">
        <w:rPr>
          <w:rStyle w:val="Style13ptBold"/>
        </w:rPr>
        <w:t>Todd and Murray 6/19</w:t>
      </w:r>
      <w:r>
        <w:t xml:space="preserve"> (Chuck, NBC News Political Director, host of 'The Daily Rundown' on MSNBC and Mark, MSNBC Contributor.</w:t>
      </w:r>
      <w:proofErr w:type="gramEnd"/>
      <w:r>
        <w:t xml:space="preserve"> “Obama’s trade agenda is alive — and could very well pass.” http://www.msnbc.com/msnbc/obamas-trade-agenda-alive-and-could-very-well-pass)</w:t>
      </w:r>
    </w:p>
    <w:p w:rsidR="00791F0B" w:rsidRDefault="00791F0B" w:rsidP="00791F0B">
      <w:pPr>
        <w:rPr>
          <w:sz w:val="16"/>
        </w:rPr>
      </w:pPr>
      <w:r w:rsidRPr="00791F0B">
        <w:rPr>
          <w:sz w:val="16"/>
        </w:rPr>
        <w:t xml:space="preserve">*** </w:t>
      </w:r>
      <w:r w:rsidRPr="004E0116">
        <w:rPr>
          <w:rStyle w:val="StyleUnderline"/>
        </w:rPr>
        <w:t>Obama’s trade agenda is alive — and could very well pass</w:t>
      </w:r>
      <w:r w:rsidRPr="00791F0B">
        <w:rPr>
          <w:sz w:val="16"/>
        </w:rPr>
        <w:t>: To borrow an analogy from “Game of Thrones,” it’s no longer correct to think that President Obama’s trade agenda is Ned Stark (done and never coming back). Instead, it looks more and more like The Mountain (</w:t>
      </w:r>
      <w:proofErr w:type="gramStart"/>
      <w:r w:rsidRPr="00791F0B">
        <w:rPr>
          <w:sz w:val="16"/>
        </w:rPr>
        <w:t>raised</w:t>
      </w:r>
      <w:proofErr w:type="gramEnd"/>
      <w:r w:rsidRPr="00791F0B">
        <w:rPr>
          <w:sz w:val="16"/>
        </w:rPr>
        <w:t xml:space="preserve"> from the dead and likely to get his way). That’s the reality after the House passed a stand-alone Trade Promotion Authority (TPA) bill, 218-208, which now heads to the Senate. And </w:t>
      </w:r>
      <w:r w:rsidRPr="004E0116">
        <w:rPr>
          <w:rStyle w:val="StyleUnderline"/>
        </w:rPr>
        <w:t>the whole game now is whether or not a good chunk of the 14 Senate Democrats who voted for Obama’s trade agenda last month are willing to pass TPA as a stand-alone measure</w:t>
      </w:r>
      <w:r w:rsidRPr="00791F0B">
        <w:rPr>
          <w:sz w:val="16"/>
        </w:rPr>
        <w:t xml:space="preserve">, with the promise that Trade Adjustment Assistance (TAA) will pass at a later time. NBC’s Frank Thorp got reaction from some of these pro-trade Democrats now that TPA is decoupled from TAA: Sen. Jeanne </w:t>
      </w:r>
      <w:proofErr w:type="spellStart"/>
      <w:r w:rsidRPr="00791F0B">
        <w:rPr>
          <w:sz w:val="16"/>
        </w:rPr>
        <w:t>Shaheen</w:t>
      </w:r>
      <w:proofErr w:type="spellEnd"/>
      <w:r w:rsidRPr="00791F0B">
        <w:rPr>
          <w:sz w:val="16"/>
        </w:rPr>
        <w:t xml:space="preserve"> (D-NH): “Well, I think if we’re going to pass trade legislation we need to pass legislation to help workers who are displaced. How that gets done, I’m open to”; Sen. Tim </w:t>
      </w:r>
      <w:proofErr w:type="spellStart"/>
      <w:r w:rsidRPr="00791F0B">
        <w:rPr>
          <w:sz w:val="16"/>
        </w:rPr>
        <w:t>Kaine</w:t>
      </w:r>
      <w:proofErr w:type="spellEnd"/>
      <w:r w:rsidRPr="00791F0B">
        <w:rPr>
          <w:sz w:val="16"/>
        </w:rPr>
        <w:t xml:space="preserve"> (D-VA): “I’ve never said that they have to be bolted together, but I have to know that they’re both going to pass. So I don’t know what the strategy is that would give me that comfort level, but I would want to see that”; Sen. Chris Coons (D-DE): Per Thorp, he would oppose TPA without assurances that TAA would also pass *** Game </w:t>
      </w:r>
      <w:proofErr w:type="spellStart"/>
      <w:r w:rsidRPr="00791F0B">
        <w:rPr>
          <w:sz w:val="16"/>
        </w:rPr>
        <w:t>theory</w:t>
      </w:r>
      <w:proofErr w:type="gramStart"/>
      <w:r w:rsidRPr="00791F0B">
        <w:rPr>
          <w:sz w:val="16"/>
        </w:rPr>
        <w:t>:Is</w:t>
      </w:r>
      <w:proofErr w:type="spellEnd"/>
      <w:proofErr w:type="gramEnd"/>
      <w:r w:rsidRPr="00791F0B">
        <w:rPr>
          <w:sz w:val="16"/>
        </w:rPr>
        <w:t xml:space="preserve"> TAA still a hostage if the Senate passes TPA? Bottom line: </w:t>
      </w:r>
      <w:r w:rsidRPr="00791F0B">
        <w:rPr>
          <w:rStyle w:val="StyleUnderline"/>
        </w:rPr>
        <w:t>It appears these Senate Democrats can be persuaded to vote for TPA again, as long as there’s some assurance that TAA gets approved down the road.</w:t>
      </w:r>
      <w:r w:rsidRPr="00791F0B">
        <w:rPr>
          <w:sz w:val="16"/>
        </w:rPr>
        <w:t xml:space="preserve"> Of course, remember that TAA – long favored by Democrats – was the vehicle that House Dems and organized labor torpedoed to stop TPA. “The current situation is exceedingly complicated, and exceedingly …. </w:t>
      </w:r>
      <w:proofErr w:type="gramStart"/>
      <w:r w:rsidRPr="00791F0B">
        <w:rPr>
          <w:sz w:val="16"/>
        </w:rPr>
        <w:t>strange</w:t>
      </w:r>
      <w:proofErr w:type="gramEnd"/>
      <w:r w:rsidRPr="00791F0B">
        <w:rPr>
          <w:sz w:val="16"/>
        </w:rPr>
        <w:t xml:space="preserve">,” as the Washington Post’s Greg Sargent notes. Yet here’s also the game theory: </w:t>
      </w:r>
      <w:r w:rsidRPr="00791F0B">
        <w:rPr>
          <w:rStyle w:val="StyleUnderline"/>
        </w:rPr>
        <w:t>If House Democrats have taken their own TAA hostage to prevent TPA from passing, but TPA goes ahead and passes, then there’s really no hostage left</w:t>
      </w:r>
      <w:r w:rsidRPr="00791F0B">
        <w:rPr>
          <w:sz w:val="16"/>
        </w:rPr>
        <w:t xml:space="preserve">. As Roll Call puts it, “Democrats don’t actually oppose TAA; they’re just hanging onto the prospect of possibly blocking TPA with the worker aid bill.” Indeed, here’s Rep. Steve Israel (D-NY), per CNN: “That is the quintessential cutting of our noses to spite our face. And it’s not cutting off our noses – it’s cutting off the noses of working people.” And </w:t>
      </w:r>
      <w:r w:rsidRPr="00791F0B">
        <w:rPr>
          <w:rStyle w:val="StyleUnderline"/>
        </w:rPr>
        <w:t xml:space="preserve">if that’s the case, then </w:t>
      </w:r>
      <w:proofErr w:type="gramStart"/>
      <w:r w:rsidRPr="00791F0B">
        <w:rPr>
          <w:rStyle w:val="StyleUnderline"/>
        </w:rPr>
        <w:t>these</w:t>
      </w:r>
      <w:proofErr w:type="gramEnd"/>
      <w:r w:rsidRPr="00791F0B">
        <w:rPr>
          <w:rStyle w:val="StyleUnderline"/>
        </w:rPr>
        <w:t xml:space="preserve"> pro-trade Senate Democrats PROBABLY can feel good about getting TAA passed at a later date.</w:t>
      </w:r>
      <w:r w:rsidRPr="00791F0B">
        <w:rPr>
          <w:sz w:val="16"/>
        </w:rPr>
        <w:t xml:space="preserve"> Then again, there are no guarantees in politics. </w:t>
      </w:r>
    </w:p>
    <w:p w:rsidR="00342AB1" w:rsidRDefault="00342AB1" w:rsidP="00791F0B">
      <w:pPr>
        <w:rPr>
          <w:sz w:val="16"/>
        </w:rPr>
      </w:pPr>
    </w:p>
    <w:p w:rsidR="00CC0F56" w:rsidRDefault="00CC0F56" w:rsidP="00CC0F56">
      <w:pPr>
        <w:pStyle w:val="Heading4"/>
      </w:pPr>
      <w:r>
        <w:t>TPA is possible – but Obama’s going to have to use PC to keep Dems in line</w:t>
      </w:r>
    </w:p>
    <w:p w:rsidR="00CC0F56" w:rsidRDefault="00CC0F56" w:rsidP="00CC0F56">
      <w:proofErr w:type="gramStart"/>
      <w:r w:rsidRPr="00FD302C">
        <w:rPr>
          <w:rStyle w:val="Style13ptBold"/>
        </w:rPr>
        <w:t>French 6/19</w:t>
      </w:r>
      <w:r>
        <w:t xml:space="preserve"> (Lauren, Politico.</w:t>
      </w:r>
      <w:proofErr w:type="gramEnd"/>
      <w:r>
        <w:t xml:space="preserve"> “Labor </w:t>
      </w:r>
      <w:proofErr w:type="spellStart"/>
      <w:r>
        <w:t>amps</w:t>
      </w:r>
      <w:proofErr w:type="spellEnd"/>
      <w:r>
        <w:t xml:space="preserve"> up pressure on key senators ahead of trade vote.” http://www.politico.com/story/2015/06/labor-amps-up-pressure-on-key-senators-ahead-of-trade-vote-119242.html)</w:t>
      </w:r>
    </w:p>
    <w:p w:rsidR="00CC0F56" w:rsidRPr="00CC0F56" w:rsidRDefault="00CC0F56" w:rsidP="00CC0F56">
      <w:pPr>
        <w:rPr>
          <w:rStyle w:val="StyleUnderline"/>
        </w:rPr>
      </w:pPr>
      <w:r w:rsidRPr="00CC0F56">
        <w:rPr>
          <w:sz w:val="16"/>
        </w:rPr>
        <w:t xml:space="preserve">House Speaker John </w:t>
      </w:r>
      <w:r w:rsidRPr="00CC0F56">
        <w:rPr>
          <w:rStyle w:val="StyleUnderline"/>
        </w:rPr>
        <w:t xml:space="preserve">Boehner </w:t>
      </w:r>
      <w:r w:rsidRPr="00CC0F56">
        <w:rPr>
          <w:sz w:val="16"/>
        </w:rPr>
        <w:t xml:space="preserve">(R-Ohio) </w:t>
      </w:r>
      <w:r w:rsidRPr="00CC0F56">
        <w:rPr>
          <w:rStyle w:val="StyleUnderline"/>
        </w:rPr>
        <w:t>and</w:t>
      </w:r>
      <w:r w:rsidRPr="00CC0F56">
        <w:rPr>
          <w:sz w:val="16"/>
        </w:rPr>
        <w:t xml:space="preserve"> Senate Majority Leader Mitch </w:t>
      </w:r>
      <w:r w:rsidRPr="00CC0F56">
        <w:rPr>
          <w:rStyle w:val="StyleUnderline"/>
        </w:rPr>
        <w:t>McConnell</w:t>
      </w:r>
      <w:r w:rsidRPr="00CC0F56">
        <w:rPr>
          <w:sz w:val="16"/>
        </w:rPr>
        <w:t xml:space="preserve"> (R-Ky.) </w:t>
      </w:r>
      <w:r w:rsidRPr="00CC0F56">
        <w:rPr>
          <w:rStyle w:val="StyleUnderline"/>
        </w:rPr>
        <w:t>conceived an elaborate plan to resurrect the trade legislation after House Democrats thwarted it a week ago. It appears to have a decent chance of success. But there are still real hurdles, and the trade debate has already encountered many unexpected twists, giving opponents hope</w:t>
      </w:r>
      <w:r w:rsidRPr="00CC0F56">
        <w:rPr>
          <w:sz w:val="16"/>
        </w:rPr>
        <w:t xml:space="preserve">. The core GOP strategy was to delink so-called Trade Promotion Authority — which would give President Barack Obama power to complete the Pacific Rim trade deal without having it be amended by Congress — from a companion measure called Trade Adjustment Assistance to help workers who lose their jobs to free trade. The decision to separate them was a direct response to the move by House Democrats to vote down the aid program last week, in order to tank the entire trade agenda. The House passed TPA narrowly on Thursday, and a key vote on it is expected Tuesday in the Senate. But </w:t>
      </w:r>
      <w:r w:rsidRPr="00CC0F56">
        <w:rPr>
          <w:rStyle w:val="StyleUnderline"/>
        </w:rPr>
        <w:t>some pro-trade Democrats are wary of the separation strategy, seeking a guarantee from the Republican leaders that they will subsequently pass TAA. Boehner and McConnell have said they will, but several Democrats aren’t satisfied yet. Obama and pro-trade Senate Democrats,</w:t>
      </w:r>
      <w:r w:rsidRPr="00CC0F56">
        <w:rPr>
          <w:sz w:val="16"/>
        </w:rPr>
        <w:t xml:space="preserve"> led by Senate Finance Chairman Ron Wyden (D-Ore.), </w:t>
      </w:r>
      <w:r w:rsidRPr="00CC0F56">
        <w:rPr>
          <w:rStyle w:val="StyleUnderline"/>
        </w:rPr>
        <w:t>need to convince 5 to 6 Democrats to back the deal. That’s already a hard sell, and labor is aiming to make an even tougher one.</w:t>
      </w:r>
    </w:p>
    <w:p w:rsidR="00CC0F56" w:rsidRPr="00791F0B" w:rsidRDefault="00CC0F56" w:rsidP="00791F0B">
      <w:pPr>
        <w:rPr>
          <w:sz w:val="16"/>
        </w:rPr>
      </w:pPr>
    </w:p>
    <w:p w:rsidR="00990836" w:rsidRPr="00990836" w:rsidRDefault="00990836" w:rsidP="00990836">
      <w:pPr>
        <w:pStyle w:val="Heading4"/>
      </w:pPr>
      <w:r>
        <w:t>Senate Dems will likely support TPA revote now</w:t>
      </w:r>
    </w:p>
    <w:p w:rsidR="00990836" w:rsidRDefault="00990836" w:rsidP="00990836">
      <w:proofErr w:type="gramStart"/>
      <w:r w:rsidRPr="00852FD2">
        <w:rPr>
          <w:rStyle w:val="Style13ptBold"/>
        </w:rPr>
        <w:t xml:space="preserve">Inside U.S. Trade 6/17 </w:t>
      </w:r>
      <w:r>
        <w:t>(Inside U.S. Trade's Daily Report.</w:t>
      </w:r>
      <w:proofErr w:type="gramEnd"/>
      <w:r>
        <w:t xml:space="preserve"> “Focus Shifts To Senate Democrats As TPA-Only Vote Moves To The </w:t>
      </w:r>
      <w:proofErr w:type="gramStart"/>
      <w:r>
        <w:t>Forefront .”</w:t>
      </w:r>
      <w:proofErr w:type="gramEnd"/>
      <w:r>
        <w:t xml:space="preserve"> </w:t>
      </w:r>
      <w:proofErr w:type="gramStart"/>
      <w:r>
        <w:t>LexisNexis.</w:t>
      </w:r>
      <w:proofErr w:type="gramEnd"/>
    </w:p>
    <w:p w:rsidR="00990836" w:rsidRDefault="00990836" w:rsidP="00990836">
      <w:pPr>
        <w:rPr>
          <w:sz w:val="16"/>
        </w:rPr>
      </w:pPr>
      <w:r w:rsidRPr="00990836">
        <w:rPr>
          <w:sz w:val="16"/>
        </w:rPr>
        <w:t xml:space="preserve">Focus Shifts To Senate Democrats As TPA-Only Vote Moves To The Forefront Posted: June 17, 2015 House Democrats who support renewing Trade Promotion Authority (TPA) are largely satisfied with the assurances they have received from House Speaker John Boehner (D-OH) that a bill to renew Trade Adjustment Assistance (TAA) will get a vote and pass, but still need a clear signal that Senate Democrats will agree on TPA and TAA separately. </w:t>
      </w:r>
      <w:r w:rsidRPr="00990836">
        <w:rPr>
          <w:rStyle w:val="StyleUnderline"/>
        </w:rPr>
        <w:t>Moving a standalone TPA bill and separate legislation combining TAA renewal with trade preferences programs is the plan now under consideration by congressional leadership and the White House</w:t>
      </w:r>
      <w:r w:rsidRPr="00990836">
        <w:rPr>
          <w:sz w:val="16"/>
        </w:rPr>
        <w:t xml:space="preserve">, with a vote possible as early as Thursday (June 18). </w:t>
      </w:r>
      <w:r w:rsidRPr="00990836">
        <w:rPr>
          <w:rStyle w:val="StyleUnderline"/>
        </w:rPr>
        <w:t>Pro-TPA House Democrats were scheduled to discuss this plan with their Senate counterparts</w:t>
      </w:r>
      <w:r w:rsidRPr="00990836">
        <w:rPr>
          <w:sz w:val="16"/>
        </w:rPr>
        <w:t xml:space="preserve"> at a meeting on Wednesday afternoon, which has not been scrapped because President </w:t>
      </w:r>
      <w:r w:rsidRPr="00990836">
        <w:rPr>
          <w:rStyle w:val="StyleUnderline"/>
        </w:rPr>
        <w:t>Obama will hold separate meetings with both groups</w:t>
      </w:r>
      <w:r w:rsidRPr="00990836">
        <w:rPr>
          <w:sz w:val="16"/>
        </w:rPr>
        <w:t xml:space="preserve"> this afternoon, Rep. Gerry Connolly (D-VA) told reporters Wednesday. According to Connolly, </w:t>
      </w:r>
      <w:r w:rsidRPr="00990836">
        <w:rPr>
          <w:rStyle w:val="StyleUnderline"/>
        </w:rPr>
        <w:t>pro-TPA Senate Democrats</w:t>
      </w:r>
      <w:r w:rsidRPr="00990836">
        <w:rPr>
          <w:sz w:val="16"/>
        </w:rPr>
        <w:t xml:space="preserve"> told their House counterparts in a meeting Tuesday night that they </w:t>
      </w:r>
      <w:r w:rsidRPr="00990836">
        <w:rPr>
          <w:rStyle w:val="StyleUnderline"/>
        </w:rPr>
        <w:t>not only need assurances on TAA but also that there will be a Senate floor vote to reauthorize</w:t>
      </w:r>
      <w:r w:rsidRPr="00990836">
        <w:rPr>
          <w:sz w:val="16"/>
        </w:rPr>
        <w:t xml:space="preserve"> the </w:t>
      </w:r>
      <w:r w:rsidRPr="00990836">
        <w:rPr>
          <w:rStyle w:val="StyleUnderline"/>
        </w:rPr>
        <w:t>Ex</w:t>
      </w:r>
      <w:r w:rsidRPr="00990836">
        <w:rPr>
          <w:sz w:val="16"/>
        </w:rPr>
        <w:t>port-</w:t>
      </w:r>
      <w:r w:rsidRPr="00990836">
        <w:rPr>
          <w:rStyle w:val="StyleUnderline"/>
        </w:rPr>
        <w:t>Im</w:t>
      </w:r>
      <w:r w:rsidRPr="00990836">
        <w:rPr>
          <w:sz w:val="16"/>
        </w:rPr>
        <w:t xml:space="preserve">port Bank. He said that House and Senate Democrats may meet to discuss the path forward at the White House picnic Wednesday evening. </w:t>
      </w:r>
      <w:r w:rsidRPr="00990836">
        <w:rPr>
          <w:rStyle w:val="StyleUnderline"/>
        </w:rPr>
        <w:t>A White House official said the president would meet on Wednesday with pro-TPA Democrats from the House and Senate "as part of the administration's ongoing outreach on trade." Some pro-TPA House Democrats,</w:t>
      </w:r>
      <w:r w:rsidRPr="00990836">
        <w:rPr>
          <w:sz w:val="16"/>
        </w:rPr>
        <w:t xml:space="preserve"> including Connolly, </w:t>
      </w:r>
      <w:r w:rsidRPr="00990836">
        <w:rPr>
          <w:rStyle w:val="StyleUnderline"/>
        </w:rPr>
        <w:t>have publicly expressed confidence that the 28 Democrats who supported TPA on June 12 would vote for a standalone TPA bill. Wyden has already reached out to Senate Democrats on this issue.</w:t>
      </w:r>
      <w:r w:rsidRPr="00990836">
        <w:rPr>
          <w:sz w:val="16"/>
        </w:rPr>
        <w:t xml:space="preserve"> A Senate aide said </w:t>
      </w:r>
      <w:r w:rsidRPr="00990836">
        <w:rPr>
          <w:rStyle w:val="StyleUnderline"/>
        </w:rPr>
        <w:t>Wyden may be able to support the plan</w:t>
      </w:r>
      <w:r w:rsidRPr="00990836">
        <w:rPr>
          <w:sz w:val="16"/>
        </w:rPr>
        <w:t xml:space="preserve"> under discussion of passing a standalone TPA bill and legislation combining TAA with trade preferences programs, </w:t>
      </w:r>
      <w:r w:rsidRPr="00990836">
        <w:rPr>
          <w:rStyle w:val="StyleUnderline"/>
        </w:rPr>
        <w:t>provided there is a clear way forward for TAA enactment</w:t>
      </w:r>
      <w:r w:rsidRPr="00990836">
        <w:rPr>
          <w:sz w:val="16"/>
        </w:rPr>
        <w:t xml:space="preserve">. Wyden sees the need for new procedural assurances since the initial understanding that TPA and TAA would move on a parallel track failed last week in the House, the aide said. In an interview with Inside U.S. Trade, Rep. Henry Cuellar (D-TX) said pro-TPA House Democrats have received assurances from the House Republican leadership that it would bring up a TAA-preferences bill in the lower chamber once TPA is passed. "Even though we got assurances from the Republicans, we also want to hear from our Senate Democrat colleagues about this," Cuellar said. He emphasized that a lot of the House Democrats who supported TPA will not vote for a standalone bill without assurances of TAA being passed "eventually." The meeting between pro-TPA Democrats from both chambers comes as some in Congress, including Senate Minority Whip Dick Durbin (D-IL), have signaled doubts about whether some of the 14 Senate Democrats who voted for a TPA-TAA bill on May 22 would be willing to back standalone TPA legislation. But </w:t>
      </w:r>
      <w:r w:rsidRPr="00990836">
        <w:rPr>
          <w:rStyle w:val="StyleUnderline"/>
        </w:rPr>
        <w:t>a pro-TPA business source said enough of these Senate Democrats are likely to accept the plan as long as they have assurances on TAA from</w:t>
      </w:r>
      <w:r w:rsidRPr="00990836">
        <w:rPr>
          <w:sz w:val="16"/>
        </w:rPr>
        <w:t xml:space="preserve"> Senate Majority Leader Mitch </w:t>
      </w:r>
      <w:r w:rsidRPr="00990836">
        <w:rPr>
          <w:rStyle w:val="StyleUnderline"/>
        </w:rPr>
        <w:t>McConnell</w:t>
      </w:r>
      <w:r w:rsidRPr="00990836">
        <w:rPr>
          <w:sz w:val="16"/>
        </w:rPr>
        <w:t xml:space="preserve"> (R-KY) </w:t>
      </w:r>
      <w:r w:rsidRPr="00990836">
        <w:rPr>
          <w:rStyle w:val="StyleUnderline"/>
        </w:rPr>
        <w:t>and</w:t>
      </w:r>
      <w:r w:rsidRPr="00990836">
        <w:rPr>
          <w:sz w:val="16"/>
        </w:rPr>
        <w:t xml:space="preserve"> House Speaker John </w:t>
      </w:r>
      <w:r w:rsidRPr="00990836">
        <w:rPr>
          <w:rStyle w:val="StyleUnderline"/>
        </w:rPr>
        <w:t>Boehner</w:t>
      </w:r>
      <w:r w:rsidRPr="00990836">
        <w:rPr>
          <w:sz w:val="16"/>
        </w:rPr>
        <w:t xml:space="preserve"> (R-OH). </w:t>
      </w:r>
      <w:r w:rsidRPr="00990836">
        <w:rPr>
          <w:rStyle w:val="StyleUnderline"/>
        </w:rPr>
        <w:t>This would entail an assurance from McConnell that the Senate would vote on the TAA-preferences bill at either the same time or prior to voting on a standalone TPA bill, and a pledge from Boehner that he would move TAA quickly in the House after that</w:t>
      </w:r>
      <w:r w:rsidRPr="00990836">
        <w:rPr>
          <w:sz w:val="16"/>
        </w:rPr>
        <w:t xml:space="preserve">. This source said </w:t>
      </w:r>
      <w:r w:rsidRPr="00990836">
        <w:rPr>
          <w:rStyle w:val="StyleUnderline"/>
        </w:rPr>
        <w:t>House Democrats who backed TPA will also likely need similar assurances that TAA would be enacted</w:t>
      </w:r>
      <w:r w:rsidRPr="00990836">
        <w:rPr>
          <w:sz w:val="16"/>
        </w:rPr>
        <w:t>, echoing Cuellar.</w:t>
      </w:r>
    </w:p>
    <w:p w:rsidR="00FE3C77" w:rsidRPr="00990836" w:rsidRDefault="00FE3C77" w:rsidP="00990836">
      <w:pPr>
        <w:rPr>
          <w:sz w:val="16"/>
        </w:rPr>
      </w:pPr>
    </w:p>
    <w:p w:rsidR="00990836" w:rsidRDefault="00990836" w:rsidP="00990836">
      <w:pPr>
        <w:pStyle w:val="Heading4"/>
      </w:pPr>
      <w:r>
        <w:t>Senate support is likely but not guaranteed now</w:t>
      </w:r>
    </w:p>
    <w:p w:rsidR="00990836" w:rsidRDefault="00990836" w:rsidP="00990836">
      <w:proofErr w:type="gramStart"/>
      <w:r w:rsidRPr="006D7A9C">
        <w:rPr>
          <w:rStyle w:val="Style13ptBold"/>
        </w:rPr>
        <w:t>Inside U.S. Trade 6/19</w:t>
      </w:r>
      <w:r>
        <w:t xml:space="preserve"> (Inside U.S. Trade's Daily Report.</w:t>
      </w:r>
      <w:proofErr w:type="gramEnd"/>
      <w:r>
        <w:t xml:space="preserve"> “McConnell Expected To File Cloture On TPA Bill As Early As Today.” June 19, 2015. LexisNexis)</w:t>
      </w:r>
    </w:p>
    <w:p w:rsidR="00990836" w:rsidRDefault="00990836" w:rsidP="00990836">
      <w:pPr>
        <w:rPr>
          <w:rStyle w:val="StyleUnderline"/>
        </w:rPr>
      </w:pPr>
      <w:r w:rsidRPr="00990836">
        <w:rPr>
          <w:sz w:val="16"/>
        </w:rPr>
        <w:t xml:space="preserve">Senate Majority Leader Mitch </w:t>
      </w:r>
      <w:r w:rsidRPr="00990836">
        <w:rPr>
          <w:rStyle w:val="StyleUnderline"/>
        </w:rPr>
        <w:t>McConnell</w:t>
      </w:r>
      <w:r w:rsidRPr="00990836">
        <w:rPr>
          <w:sz w:val="16"/>
        </w:rPr>
        <w:t xml:space="preserve"> (R-KY) as early as Thursday (June 18) </w:t>
      </w:r>
      <w:r w:rsidRPr="00990836">
        <w:rPr>
          <w:rStyle w:val="StyleUnderline"/>
        </w:rPr>
        <w:t>is expected to file for cloture on</w:t>
      </w:r>
      <w:r w:rsidRPr="00990836">
        <w:rPr>
          <w:sz w:val="16"/>
        </w:rPr>
        <w:t xml:space="preserve"> a standalone Trade Promotion Authority (</w:t>
      </w:r>
      <w:r w:rsidRPr="00990836">
        <w:rPr>
          <w:rStyle w:val="StyleUnderline"/>
        </w:rPr>
        <w:t>TPA</w:t>
      </w:r>
      <w:r w:rsidRPr="00990836">
        <w:rPr>
          <w:sz w:val="16"/>
        </w:rPr>
        <w:t xml:space="preserve">) bill that the House passed earlier the same day, </w:t>
      </w:r>
      <w:r w:rsidRPr="00990836">
        <w:rPr>
          <w:rStyle w:val="StyleUnderline"/>
        </w:rPr>
        <w:t>and begin debating it on the floor next week</w:t>
      </w:r>
      <w:r w:rsidRPr="00990836">
        <w:rPr>
          <w:sz w:val="16"/>
        </w:rPr>
        <w:t xml:space="preserve">, according to a Senate Republican leadership aide. McConnell is able to immediately file cloture on the House-passed bill, technically known as a "message," because the Senate can take it up without a motion to proceed. A message is a bill that has been passed by both houses and is returning to the Senate with an additional change. The message on the standalone TPA bill, H.R. 2146, was already delivered to the Senate floor at 1:20 </w:t>
      </w:r>
      <w:proofErr w:type="spellStart"/>
      <w:r w:rsidRPr="00990836">
        <w:rPr>
          <w:sz w:val="16"/>
        </w:rPr>
        <w:t>p.m</w:t>
      </w:r>
      <w:proofErr w:type="spellEnd"/>
      <w:r w:rsidRPr="00990836">
        <w:rPr>
          <w:sz w:val="16"/>
        </w:rPr>
        <w:t xml:space="preserve">, less than an hour after it was passed in the House. One pro-TPA business source said he expects the Senate to vote on cloture on the morning of Tuesday (June 23). That would be consistent with McConnell filing cloture on Thursday, as the Senate is not in session on Friday. It takes one intervening legislative day for a cloture petition to "ripen" before it can get a vote. But </w:t>
      </w:r>
      <w:r w:rsidRPr="00990836">
        <w:rPr>
          <w:rStyle w:val="StyleUnderline"/>
        </w:rPr>
        <w:t>McConnell's plan to take up the TPA bill prior to</w:t>
      </w:r>
      <w:r w:rsidRPr="00990836">
        <w:rPr>
          <w:sz w:val="16"/>
        </w:rPr>
        <w:t xml:space="preserve"> a separate measure extending Trade Adjustment Assistance (</w:t>
      </w:r>
      <w:r w:rsidRPr="00990836">
        <w:rPr>
          <w:rStyle w:val="StyleUnderline"/>
        </w:rPr>
        <w:t>TAA</w:t>
      </w:r>
      <w:r w:rsidRPr="00990836">
        <w:rPr>
          <w:sz w:val="16"/>
        </w:rPr>
        <w:t xml:space="preserve">) and U.S. trade preferences programs </w:t>
      </w:r>
      <w:r w:rsidRPr="00990836">
        <w:rPr>
          <w:rStyle w:val="StyleUnderline"/>
        </w:rPr>
        <w:t>could rile the 14 pro-TPA Senate Democrats. Some of them are seeking additional assurances that TAA will be enacted before voting on a standalone TPA bill</w:t>
      </w:r>
      <w:r w:rsidRPr="00990836">
        <w:rPr>
          <w:sz w:val="16"/>
        </w:rPr>
        <w:t xml:space="preserve">. In doing so, they are deeming insufficient a joint statement issued on Wednesday by McConnell and House Speaker John Boehner (R-OH) pledging that the House and Senate will vote and pass both TPA and TAA. For instance, Senate Finance Committee Ranking Member Ron Wyden (D-OR) is still seeking additional assurances from Republican congressional leaders that the entire trade package will be enacted, according to a Wyden aide. One way to deliver additional assurances would be for McConnell to bring up the TAA/preferences bill prior the TPA bill. Another would be for President Obama to explicitly state that he will not sign a TPA bill into law until Congress has passed TAA. However, Obama made clear to pro-TPA House Democrats in a June 17 meeting that he will not make such a linkage, according to several members who attended the meeting. Instead, he told them that he would sign TPA independent of whether TAA comes to his desk, they said. They said Obama made clear he wants to "free the hostage" of TPA and leave House Democrats with no reason to vote against a worker assistance program they have long supported, they said. </w:t>
      </w:r>
      <w:r w:rsidRPr="00990836">
        <w:rPr>
          <w:rStyle w:val="StyleUnderline"/>
        </w:rPr>
        <w:t>Despite Obama's opposition to firm TPA-TAA link</w:t>
      </w:r>
      <w:r w:rsidRPr="00990836">
        <w:rPr>
          <w:sz w:val="16"/>
        </w:rPr>
        <w:t xml:space="preserve">, Rep. Gerry </w:t>
      </w:r>
      <w:r w:rsidRPr="00990836">
        <w:rPr>
          <w:rStyle w:val="StyleUnderline"/>
        </w:rPr>
        <w:t>Connolly</w:t>
      </w:r>
      <w:r w:rsidRPr="00990836">
        <w:rPr>
          <w:sz w:val="16"/>
        </w:rPr>
        <w:t xml:space="preserve"> (D-VA) </w:t>
      </w:r>
      <w:r w:rsidRPr="00990836">
        <w:rPr>
          <w:rStyle w:val="StyleUnderline"/>
        </w:rPr>
        <w:t>indicated</w:t>
      </w:r>
      <w:r w:rsidRPr="00990836">
        <w:rPr>
          <w:sz w:val="16"/>
        </w:rPr>
        <w:t xml:space="preserve"> to reporters after the House TPA vote </w:t>
      </w:r>
      <w:r w:rsidRPr="00990836">
        <w:rPr>
          <w:rStyle w:val="StyleUnderline"/>
        </w:rPr>
        <w:t>that he believes Senate Democrats will ultimately be swayed by the current assurances on TAA. But he stopped short of saying he was certain that would be the case. Connolly noted that both McConnell and Boehner have pledged that TAA will be brought up and passed, and said that for them to fail to deliver would be a "stain on their honor."</w:t>
      </w:r>
    </w:p>
    <w:p w:rsidR="00A438E7" w:rsidRDefault="00A438E7" w:rsidP="00990836">
      <w:pPr>
        <w:rPr>
          <w:rStyle w:val="StyleUnderline"/>
        </w:rPr>
      </w:pPr>
    </w:p>
    <w:p w:rsidR="00690FAF" w:rsidRDefault="00690FAF" w:rsidP="00690FAF">
      <w:pPr>
        <w:pStyle w:val="Heading4"/>
      </w:pPr>
      <w:r>
        <w:t>It’ll pass the Senate</w:t>
      </w:r>
    </w:p>
    <w:p w:rsidR="00690FAF" w:rsidRDefault="00690FAF" w:rsidP="00690FAF">
      <w:proofErr w:type="spellStart"/>
      <w:proofErr w:type="gramStart"/>
      <w:r w:rsidRPr="00A61C41">
        <w:rPr>
          <w:rStyle w:val="Style13ptBold"/>
        </w:rPr>
        <w:t>Behsudi</w:t>
      </w:r>
      <w:proofErr w:type="spellEnd"/>
      <w:r w:rsidRPr="00A61C41">
        <w:rPr>
          <w:rStyle w:val="Style13ptBold"/>
        </w:rPr>
        <w:t xml:space="preserve"> 6/19</w:t>
      </w:r>
      <w:r>
        <w:t xml:space="preserve"> (Adam, Politico.</w:t>
      </w:r>
      <w:proofErr w:type="gramEnd"/>
      <w:r>
        <w:t xml:space="preserve"> “TPA supportive Dems get tough on TPP — Obama not linking TPA signature to TAA — McConnell charts a path for Senate action.” http://www.politico.com/morningtrade/0615/morningtrade18822.html)</w:t>
      </w:r>
    </w:p>
    <w:p w:rsidR="00690FAF" w:rsidRPr="00690FAF" w:rsidRDefault="00690FAF" w:rsidP="00690FAF">
      <w:pPr>
        <w:rPr>
          <w:sz w:val="16"/>
        </w:rPr>
      </w:pPr>
      <w:r w:rsidRPr="00690FAF">
        <w:rPr>
          <w:sz w:val="16"/>
        </w:rPr>
        <w:t xml:space="preserve">SENATE DEMS UNCONVINCED ON TRADE VOTES: The House passed a standalone trade promotion authority bill Thursday, but </w:t>
      </w:r>
      <w:r w:rsidRPr="00690FAF">
        <w:rPr>
          <w:rStyle w:val="StyleUnderline"/>
        </w:rPr>
        <w:t>most trade-friendly Senate Democrats were skeptical about moving “fast track” separate from the renewal TAA,</w:t>
      </w:r>
      <w:r w:rsidRPr="00690FAF">
        <w:rPr>
          <w:sz w:val="16"/>
        </w:rPr>
        <w:t xml:space="preserve"> a worker assistance program. </w:t>
      </w:r>
      <w:r w:rsidRPr="00690FAF">
        <w:rPr>
          <w:rStyle w:val="StyleUnderline"/>
        </w:rPr>
        <w:t>Fourteen Senate Democrats supported the two measures last month when they were packaged together into one vote</w:t>
      </w:r>
      <w:r w:rsidRPr="00690FAF">
        <w:rPr>
          <w:sz w:val="16"/>
        </w:rPr>
        <w:t xml:space="preserve">. Sen. Patty Murray, who brokered a deal to get Democratic support on the trade package last month, said she was “hopeful for a path forward that includes TAA and TPA. We’ll see where it is.” Sen. Ben Cardin said his position hasn’t changed. “I want it all together. I’ve said that before.” Sen. Bill </w:t>
      </w:r>
      <w:r w:rsidRPr="00690FAF">
        <w:rPr>
          <w:rStyle w:val="StyleUnderline"/>
        </w:rPr>
        <w:t>Nelson, a strong supporter of the trade package, said he thought moving separate votes on TPA and TAA was a viable option, but wasn’t sure how fellow trade-supportive Democrats would consider the votes. “To be determined on the rest of them, but I think at the end of the day we’re going to pass them.”</w:t>
      </w:r>
      <w:r w:rsidRPr="00690FAF">
        <w:rPr>
          <w:sz w:val="16"/>
        </w:rPr>
        <w:t xml:space="preserve"> </w:t>
      </w:r>
    </w:p>
    <w:p w:rsidR="00690FAF" w:rsidRDefault="00690FAF" w:rsidP="00690FAF"/>
    <w:p w:rsidR="00581339" w:rsidRDefault="00581339" w:rsidP="00581339">
      <w:pPr>
        <w:pStyle w:val="Heading4"/>
      </w:pPr>
      <w:r>
        <w:t>The votes are there in the Senate for stand-alone TPA</w:t>
      </w:r>
    </w:p>
    <w:p w:rsidR="00581339" w:rsidRDefault="00581339" w:rsidP="00581339">
      <w:proofErr w:type="spellStart"/>
      <w:proofErr w:type="gramStart"/>
      <w:r w:rsidRPr="00A61C41">
        <w:rPr>
          <w:rStyle w:val="Style13ptBold"/>
        </w:rPr>
        <w:t>Guida</w:t>
      </w:r>
      <w:proofErr w:type="spellEnd"/>
      <w:r w:rsidRPr="00A61C41">
        <w:rPr>
          <w:rStyle w:val="Style13ptBold"/>
        </w:rPr>
        <w:t xml:space="preserve"> 6/17 </w:t>
      </w:r>
      <w:r>
        <w:t>(Victoria, Politico.</w:t>
      </w:r>
      <w:proofErr w:type="gramEnd"/>
      <w:r>
        <w:t xml:space="preserve"> “Boehner, McConnell develop trade workaround — House delays TAA vote deadline — Hatch sees more action by Senate on TPA.” http://www.politico.com/morningtrade/0615/morningtrade18780.html)</w:t>
      </w:r>
    </w:p>
    <w:p w:rsidR="00581339" w:rsidRPr="00581339" w:rsidRDefault="00581339" w:rsidP="00581339">
      <w:pPr>
        <w:rPr>
          <w:rStyle w:val="Style13ptBold"/>
          <w:b w:val="0"/>
          <w:bCs w:val="0"/>
          <w:sz w:val="16"/>
        </w:rPr>
      </w:pPr>
      <w:r w:rsidRPr="00581339">
        <w:rPr>
          <w:sz w:val="16"/>
        </w:rPr>
        <w:t xml:space="preserve">MCCONNELL ON TPA: NEVER GONNA GIVE YOU UP: In the upper chamber, Majority Leader Mitch </w:t>
      </w:r>
      <w:r w:rsidRPr="00581339">
        <w:rPr>
          <w:rStyle w:val="StyleUnderline"/>
        </w:rPr>
        <w:t>McConnell said</w:t>
      </w:r>
      <w:r w:rsidRPr="00581339">
        <w:rPr>
          <w:sz w:val="16"/>
        </w:rPr>
        <w:t xml:space="preserve"> Tuesday that </w:t>
      </w:r>
      <w:r w:rsidRPr="00581339">
        <w:rPr>
          <w:rStyle w:val="StyleUnderline"/>
        </w:rPr>
        <w:t>Senate Republicans have "not given up" on passing TPA after last week’s "malfunction" in the House</w:t>
      </w:r>
      <w:r w:rsidRPr="00581339">
        <w:rPr>
          <w:sz w:val="16"/>
        </w:rPr>
        <w:t xml:space="preserve">. McConnell told reporters that </w:t>
      </w:r>
      <w:r w:rsidRPr="00581339">
        <w:rPr>
          <w:rStyle w:val="StyleUnderline"/>
        </w:rPr>
        <w:t>he has talked with both Boehner and Obama about a path forward for the bill</w:t>
      </w:r>
      <w:r w:rsidRPr="00581339">
        <w:rPr>
          <w:sz w:val="16"/>
        </w:rPr>
        <w:t>. But when asked if was willing to make time on the Senate floor for a new effort to pass the legislation, he said, "I'll let you know." The Kentucky Republican emphasized "we haven't given up on it" but declined to say if he thought there were enough votes in the Senate to pass a stand-alone version of the bill without TAA if House leaders do move forward with that option. HATCH: IT TAKES TWO, BABY: But Senate Finance Committee Chairman Orrin Hatch said the Senate will have to play a role, including potentially voting again on TPA legislation and a separate TAA package. “</w:t>
      </w:r>
      <w:proofErr w:type="spellStart"/>
      <w:proofErr w:type="gramStart"/>
      <w:r w:rsidRPr="00581339">
        <w:rPr>
          <w:rStyle w:val="StyleUnderline"/>
        </w:rPr>
        <w:t>lt’s</w:t>
      </w:r>
      <w:proofErr w:type="spellEnd"/>
      <w:proofErr w:type="gramEnd"/>
      <w:r w:rsidRPr="00581339">
        <w:rPr>
          <w:rStyle w:val="StyleUnderline"/>
        </w:rPr>
        <w:t xml:space="preserve"> going to take </w:t>
      </w:r>
      <w:r w:rsidRPr="00581339">
        <w:rPr>
          <w:sz w:val="16"/>
        </w:rPr>
        <w:t>both bodies in my opinion,</w:t>
      </w:r>
      <w:r w:rsidRPr="00581339">
        <w:rPr>
          <w:rStyle w:val="StyleUnderline"/>
        </w:rPr>
        <w:t xml:space="preserve"> both houses,”</w:t>
      </w:r>
      <w:r w:rsidRPr="00581339">
        <w:rPr>
          <w:sz w:val="16"/>
        </w:rPr>
        <w:t xml:space="preserve"> Hatch told reporters after the weekly Senate caucus lunches. “</w:t>
      </w:r>
      <w:r w:rsidRPr="00581339">
        <w:rPr>
          <w:rStyle w:val="StyleUnderline"/>
        </w:rPr>
        <w:t xml:space="preserve">Don’t </w:t>
      </w:r>
      <w:proofErr w:type="gramStart"/>
      <w:r w:rsidRPr="00581339">
        <w:rPr>
          <w:rStyle w:val="StyleUnderline"/>
        </w:rPr>
        <w:t>worry,</w:t>
      </w:r>
      <w:proofErr w:type="gramEnd"/>
      <w:r w:rsidRPr="00581339">
        <w:rPr>
          <w:rStyle w:val="StyleUnderline"/>
        </w:rPr>
        <w:t xml:space="preserve"> we’re not giving up yet. We’re ultimately going to get it through</w:t>
      </w:r>
      <w:r w:rsidRPr="00581339">
        <w:rPr>
          <w:sz w:val="16"/>
        </w:rPr>
        <w:t xml:space="preserve">.” The Utah Republican said he had a fairly good idea of what Republican leaders were considering and dismissed the idea of linking a renewal of TPA to a long-term extension of the highway bill. </w:t>
      </w:r>
      <w:r w:rsidRPr="00581339">
        <w:rPr>
          <w:rStyle w:val="StyleUnderline"/>
        </w:rPr>
        <w:t>Hatch said he believed the Senate would have the votes to pass a stand-alone version of fast track without TAA.</w:t>
      </w:r>
      <w:r w:rsidRPr="00581339">
        <w:rPr>
          <w:sz w:val="16"/>
        </w:rPr>
        <w:t xml:space="preserve"> Under one scenario, lawmakers could renew TAA by attaching it to a trade preferences bill for Africa and other developing countries that has already passed both chambers but not yet in a final form to send to President Barack Obama to sign. “I’m open to anything that will help us get these bills through, these two bills,” Hatch said, when asked about that possibility.</w:t>
      </w:r>
    </w:p>
    <w:p w:rsidR="00581339" w:rsidRDefault="00581339" w:rsidP="00690FAF"/>
    <w:p w:rsidR="00581339" w:rsidRDefault="00581339" w:rsidP="00581339">
      <w:pPr>
        <w:pStyle w:val="Heading3"/>
      </w:pPr>
      <w:r>
        <w:t>Will Pass – House</w:t>
      </w:r>
    </w:p>
    <w:p w:rsidR="00581339" w:rsidRDefault="00581339" w:rsidP="00581339">
      <w:pPr>
        <w:pStyle w:val="Heading4"/>
      </w:pPr>
      <w:r>
        <w:t>It’ll pass the House – Boehner’s confident</w:t>
      </w:r>
    </w:p>
    <w:p w:rsidR="00581339" w:rsidRDefault="00581339" w:rsidP="00581339">
      <w:proofErr w:type="spellStart"/>
      <w:proofErr w:type="gramStart"/>
      <w:r w:rsidRPr="00A61C41">
        <w:rPr>
          <w:rStyle w:val="Style13ptBold"/>
        </w:rPr>
        <w:t>Behsudi</w:t>
      </w:r>
      <w:proofErr w:type="spellEnd"/>
      <w:r w:rsidRPr="00A61C41">
        <w:rPr>
          <w:rStyle w:val="Style13ptBold"/>
        </w:rPr>
        <w:t xml:space="preserve"> 6/19</w:t>
      </w:r>
      <w:r>
        <w:t xml:space="preserve"> (Adam, Politico.</w:t>
      </w:r>
      <w:proofErr w:type="gramEnd"/>
      <w:r>
        <w:t xml:space="preserve"> “TPA supportive Dems get tough on TPP — Obama not linking TPA signature to TAA — McConnell charts a path for Senate action.” http://www.politico.com/morningtrade/0615/morningtrade18822.html)</w:t>
      </w:r>
    </w:p>
    <w:p w:rsidR="00581339" w:rsidRPr="00581339" w:rsidRDefault="00581339" w:rsidP="00581339">
      <w:pPr>
        <w:rPr>
          <w:sz w:val="16"/>
        </w:rPr>
      </w:pPr>
      <w:r w:rsidRPr="00581339">
        <w:rPr>
          <w:sz w:val="16"/>
        </w:rPr>
        <w:t xml:space="preserve">TAA DEMANDS BEING MADE: Democrats fear that moving TPA separately would make it easy to leave TAA in the dust. Republican leaders said they won’t do that, but on Thursday it became clear the Senate would first move forward with a TPA bill next week. The TAA renewal would come next, attached to a trade preferences bill that attracted overwhelming bipartisan support in both chambers. Senate Finance Chairman Orrin Hatch indicated that Democrats are also requesting more TAA funding when asked if they were making that demand. “It’s always something like that, it’s always a little bit more; … apparently, they don’t trust the Republicans to live up to it,” Hatch said Thursday. BOEHNER FEELING GOOD ABOUT TRADE VOTES: </w:t>
      </w:r>
      <w:r w:rsidRPr="00581339">
        <w:rPr>
          <w:rStyle w:val="StyleUnderline"/>
        </w:rPr>
        <w:t>Boehner said he expects the Senate to send a bill combining TAA and trade preferences for developing nations to the House late next week. “I’m confident we’re in a pretty good place,” Boehner said</w:t>
      </w:r>
      <w:r w:rsidRPr="00581339">
        <w:rPr>
          <w:sz w:val="16"/>
        </w:rPr>
        <w:t xml:space="preserve"> Thursday at his weekly press conference. </w:t>
      </w:r>
      <w:r w:rsidRPr="00581339">
        <w:rPr>
          <w:rStyle w:val="StyleUnderline"/>
        </w:rPr>
        <w:t>He said Republicans are working with Democrats to ensure both TPA and TAA pass the House and the Senate.</w:t>
      </w:r>
      <w:r w:rsidRPr="00581339">
        <w:rPr>
          <w:sz w:val="16"/>
        </w:rPr>
        <w:t xml:space="preserve"> But he said it’s been a strange journey so far. “I’d describe most of what’s gone on in last three weeks as close to bizarre and I don’t think I’ve learned anything from it,” he said. </w:t>
      </w:r>
    </w:p>
    <w:p w:rsidR="00581339" w:rsidRDefault="00581339" w:rsidP="00581339"/>
    <w:p w:rsidR="00581339" w:rsidRDefault="00581339" w:rsidP="00581339">
      <w:pPr>
        <w:pStyle w:val="Heading4"/>
      </w:pPr>
      <w:r>
        <w:t>House Dems will pass TAA if TPA passes the Senate</w:t>
      </w:r>
    </w:p>
    <w:p w:rsidR="00581339" w:rsidRDefault="00581339" w:rsidP="00581339">
      <w:proofErr w:type="gramStart"/>
      <w:r w:rsidRPr="0014368A">
        <w:rPr>
          <w:rStyle w:val="Style13ptBold"/>
        </w:rPr>
        <w:t>Walsh and Diamond 6/18</w:t>
      </w:r>
      <w:r>
        <w:t xml:space="preserve"> (Deirdre Walsh and Jeremy Diamond, CNN.</w:t>
      </w:r>
      <w:proofErr w:type="gramEnd"/>
      <w:r>
        <w:t xml:space="preserve"> “House passes trade authority bill, Senate outcome unclear.” http://www.cnn.com/2015/06/18/politics/house-vote-trade-promotion-authority/)</w:t>
      </w:r>
    </w:p>
    <w:p w:rsidR="00581339" w:rsidRPr="00581339" w:rsidRDefault="00581339" w:rsidP="00581339">
      <w:pPr>
        <w:rPr>
          <w:sz w:val="14"/>
        </w:rPr>
      </w:pPr>
      <w:r w:rsidRPr="00581339">
        <w:rPr>
          <w:sz w:val="14"/>
        </w:rPr>
        <w:t xml:space="preserve">Washington (CNN) The House on Thursday voted to advance legislation to give President Barack Obama fast-track authority to negotiate a mammoth Pacific trade deal, reviving the prospects for the President to achieve a key element of his agenda. The bill, known as </w:t>
      </w:r>
      <w:r w:rsidRPr="00581339">
        <w:rPr>
          <w:rStyle w:val="StyleUnderline"/>
        </w:rPr>
        <w:t>TPA, passed by a razor-thin 10-vote margin</w:t>
      </w:r>
      <w:r w:rsidRPr="00581339">
        <w:rPr>
          <w:sz w:val="14"/>
        </w:rPr>
        <w:t xml:space="preserve">, with 28 Democrats joining all but 50 Republicans to send the bill to the Senate. </w:t>
      </w:r>
      <w:r w:rsidRPr="00581339">
        <w:rPr>
          <w:rStyle w:val="StyleUnderline"/>
        </w:rPr>
        <w:t>The Senate is expected to vote next week on the legislation, when it is also expected to take up a trade assistance measure aimed at winning over Democrats in a separate vote.</w:t>
      </w:r>
      <w:r w:rsidRPr="00581339">
        <w:rPr>
          <w:sz w:val="14"/>
        </w:rPr>
        <w:t xml:space="preserve"> While House Speaker John </w:t>
      </w:r>
      <w:r w:rsidRPr="00581339">
        <w:rPr>
          <w:rStyle w:val="StyleUnderline"/>
        </w:rPr>
        <w:t>Boehner said he was hopeful the Senate would pass both measures and the House would complete action next week, passage of the trade bills in the Senate remains far from certain</w:t>
      </w:r>
      <w:r w:rsidRPr="00581339">
        <w:rPr>
          <w:sz w:val="14"/>
        </w:rPr>
        <w:t xml:space="preserve">. Several of the 14 pro-trade Democrats who backed the fast track and worker assistance bills before are withholding their support as they negotiate possible changes to the worker assistance bill. They also want iron clad assurances from GOP leaders that it will pass both chambers. And House Minority Leader Nancy Pelosi expressed skepticism that ultimately a bill to help workers displaced by trade would be approved, telling reporters, I don't see a path right now for TAA." But Rep. Steve </w:t>
      </w:r>
      <w:r w:rsidRPr="00581339">
        <w:rPr>
          <w:rStyle w:val="StyleUnderline"/>
        </w:rPr>
        <w:t>Israel</w:t>
      </w:r>
      <w:r w:rsidRPr="00581339">
        <w:rPr>
          <w:sz w:val="14"/>
        </w:rPr>
        <w:t xml:space="preserve">, D-New York, a member of Pelosi's leadership team, </w:t>
      </w:r>
      <w:r w:rsidRPr="00581339">
        <w:rPr>
          <w:rStyle w:val="StyleUnderline"/>
        </w:rPr>
        <w:t>said he can't imagine fellow Democrats, after fast track legislation has already passed, would defeat a program to help a program giving aide to those who will need it</w:t>
      </w:r>
      <w:r w:rsidRPr="00581339">
        <w:rPr>
          <w:sz w:val="14"/>
        </w:rPr>
        <w:t xml:space="preserve">. "That is the quintessential cutting of our noses to spite our face. And it's not cutting off our noses -- it's cutting off the noses of working people," Israel said. </w:t>
      </w:r>
      <w:r w:rsidRPr="00581339">
        <w:rPr>
          <w:rStyle w:val="StyleUnderline"/>
        </w:rPr>
        <w:t>He said he planned to vote for TAA, even though he voted against the fast track bill</w:t>
      </w:r>
      <w:r w:rsidRPr="00581339">
        <w:rPr>
          <w:sz w:val="14"/>
        </w:rPr>
        <w:t xml:space="preserve">. Thursday's vote came less than a week after House Democrats, in a stunning rebuke to the President, torpedoed the legislation by voting down the trade assistance bill that was tethered to TPA. Now, House and Senate Republican leaders will look to pass both components in separate votes to give Obama the authority and confidence to negotiate a free trade agreement with a dozen countries on the Pacific Rim. </w:t>
      </w:r>
    </w:p>
    <w:p w:rsidR="00581339" w:rsidRDefault="00581339" w:rsidP="00581339">
      <w:pPr>
        <w:pStyle w:val="Heading3"/>
      </w:pPr>
      <w:r>
        <w:t>Will Pass – GOP</w:t>
      </w:r>
    </w:p>
    <w:p w:rsidR="00581339" w:rsidRPr="005466F2" w:rsidRDefault="00581339" w:rsidP="00581339">
      <w:pPr>
        <w:pStyle w:val="Heading4"/>
      </w:pPr>
      <w:r w:rsidRPr="005466F2">
        <w:t>Will pass---GOP momentum</w:t>
      </w:r>
    </w:p>
    <w:p w:rsidR="00581339" w:rsidRDefault="00581339" w:rsidP="00581339">
      <w:r w:rsidRPr="005466F2">
        <w:rPr>
          <w:rStyle w:val="Style13ptBold"/>
        </w:rPr>
        <w:t>Marcos 6/13</w:t>
      </w:r>
      <w:r>
        <w:rPr>
          <w:b/>
        </w:rPr>
        <w:t xml:space="preserve"> </w:t>
      </w:r>
      <w:r>
        <w:t>[Cristina Marcos, “White House, GOP try to pick up the pieces on trade,” 06/13/15, http://thehill.com/policy/finance/244907-white-house-gop-try-to-pick-up-the-pieces-on-trade]</w:t>
      </w:r>
    </w:p>
    <w:p w:rsidR="00581339" w:rsidRPr="005466F2" w:rsidRDefault="00581339" w:rsidP="00581339">
      <w:pPr>
        <w:rPr>
          <w:rStyle w:val="StyleUnderline"/>
        </w:rPr>
      </w:pPr>
      <w:r w:rsidRPr="005466F2">
        <w:rPr>
          <w:rStyle w:val="StyleUnderline"/>
        </w:rPr>
        <w:t>House Republican leaders and the White House are trying to figure out how to rebound</w:t>
      </w:r>
      <w:r w:rsidRPr="005466F2">
        <w:rPr>
          <w:sz w:val="8"/>
        </w:rPr>
        <w:t xml:space="preserve"> from a stunning Friday defeat on the House floor </w:t>
      </w:r>
      <w:r w:rsidRPr="005466F2">
        <w:rPr>
          <w:rStyle w:val="StyleUnderline"/>
        </w:rPr>
        <w:t>that has left President Obama's trade agenda in limbo.</w:t>
      </w:r>
      <w:r w:rsidRPr="005466F2">
        <w:rPr>
          <w:sz w:val="8"/>
        </w:rPr>
        <w:t xml:space="preserve"> The </w:t>
      </w:r>
      <w:r w:rsidRPr="005466F2">
        <w:rPr>
          <w:rStyle w:val="StyleUnderline"/>
        </w:rPr>
        <w:t>dramatic loss capped a week of furious lobbying by</w:t>
      </w:r>
      <w:r w:rsidRPr="005466F2">
        <w:rPr>
          <w:sz w:val="8"/>
        </w:rPr>
        <w:t xml:space="preserve"> President </w:t>
      </w:r>
      <w:r w:rsidRPr="005466F2">
        <w:rPr>
          <w:rStyle w:val="StyleUnderline"/>
        </w:rPr>
        <w:t>Obama and GOP leaders</w:t>
      </w:r>
      <w:r w:rsidRPr="005466F2">
        <w:rPr>
          <w:sz w:val="8"/>
        </w:rPr>
        <w:t xml:space="preserve">, who for once had found themselves on the same side when it came to fast-track trade authority. They appeared to be on the verge of a major victory on fast-track — and indeed, the controversial measure allowing Obama to send trade deals to Congress for up-or-down votes was approved Friday in a separate 219-211 vote. But because the House failed to approve a separate measure for workers displaced by trade deals known as Trade Adjustment Assistance (TAA), the entire package sunk. The TAA bill failed in an overwhelming 126-302 vote after House Democrats decided opposing the workers assistance legislation was their best strategy for defeating fast-track, which is mostly opposed by the Democratic conference. For some trade supporters, it felt as if defeat had been snatched from the jaws of victory, and Ways and Means Committee Chairman Paul Ryan (Wis.) and other GOP leaders appeared visibly frustrated by the stunning events. In the hours after the vote, Republicans sought to blame Democrats for the defeat and expressed hope the minority party would reconsider its position. The </w:t>
      </w:r>
      <w:r w:rsidRPr="005466F2">
        <w:rPr>
          <w:rStyle w:val="StyleUnderline"/>
        </w:rPr>
        <w:t xml:space="preserve">House is expected to vote on the TAA bill </w:t>
      </w:r>
      <w:r w:rsidRPr="005466F2">
        <w:rPr>
          <w:sz w:val="8"/>
        </w:rPr>
        <w:t xml:space="preserve">against early </w:t>
      </w:r>
      <w:r w:rsidRPr="005466F2">
        <w:rPr>
          <w:rStyle w:val="StyleUnderline"/>
        </w:rPr>
        <w:t>next week.</w:t>
      </w:r>
      <w:r w:rsidRPr="005466F2">
        <w:rPr>
          <w:sz w:val="8"/>
        </w:rPr>
        <w:t xml:space="preserve"> “</w:t>
      </w:r>
      <w:r w:rsidRPr="005466F2">
        <w:rPr>
          <w:rStyle w:val="StyleUnderline"/>
        </w:rPr>
        <w:t>There is still time for them to get this right, and it is my hope that we can get this done as soon as possible</w:t>
      </w:r>
      <w:r w:rsidRPr="005466F2">
        <w:rPr>
          <w:sz w:val="8"/>
        </w:rPr>
        <w:t xml:space="preserve">,” House Majority Leader Kevin McCarthy (R-Calif.) said. But </w:t>
      </w:r>
      <w:r w:rsidRPr="005466F2">
        <w:rPr>
          <w:rStyle w:val="StyleUnderline"/>
        </w:rPr>
        <w:t>it seems unlikely Democrats, under pressure from unions and</w:t>
      </w:r>
      <w:r w:rsidRPr="005466F2">
        <w:rPr>
          <w:sz w:val="8"/>
        </w:rPr>
        <w:t xml:space="preserve"> other </w:t>
      </w:r>
      <w:r w:rsidRPr="005466F2">
        <w:rPr>
          <w:rStyle w:val="StyleUnderline"/>
        </w:rPr>
        <w:t xml:space="preserve">liberal groups to defeat fast-track at all </w:t>
      </w:r>
      <w:proofErr w:type="gramStart"/>
      <w:r w:rsidRPr="005466F2">
        <w:rPr>
          <w:rStyle w:val="StyleUnderline"/>
        </w:rPr>
        <w:t>costs,</w:t>
      </w:r>
      <w:proofErr w:type="gramEnd"/>
      <w:r w:rsidRPr="005466F2">
        <w:rPr>
          <w:rStyle w:val="StyleUnderline"/>
        </w:rPr>
        <w:t xml:space="preserve"> will have</w:t>
      </w:r>
      <w:r w:rsidRPr="005466F2">
        <w:rPr>
          <w:sz w:val="8"/>
        </w:rPr>
        <w:t xml:space="preserve"> a </w:t>
      </w:r>
      <w:r w:rsidRPr="005466F2">
        <w:rPr>
          <w:rStyle w:val="StyleUnderline"/>
        </w:rPr>
        <w:t>change-in-heart.</w:t>
      </w:r>
      <w:r w:rsidRPr="005466F2">
        <w:rPr>
          <w:sz w:val="8"/>
        </w:rPr>
        <w:t xml:space="preserve"> President </w:t>
      </w:r>
      <w:r w:rsidRPr="005466F2">
        <w:rPr>
          <w:rStyle w:val="StyleUnderline"/>
        </w:rPr>
        <w:t>Obama’s visit</w:t>
      </w:r>
      <w:r w:rsidRPr="005466F2">
        <w:rPr>
          <w:sz w:val="8"/>
        </w:rPr>
        <w:t xml:space="preserve"> to Capitol Hill on Friday </w:t>
      </w:r>
      <w:r w:rsidRPr="005466F2">
        <w:rPr>
          <w:rStyle w:val="StyleUnderline"/>
        </w:rPr>
        <w:t>to sway his party appeared to swing few if any votes</w:t>
      </w:r>
      <w:r w:rsidRPr="005466F2">
        <w:rPr>
          <w:sz w:val="8"/>
        </w:rPr>
        <w:t xml:space="preserve">. </w:t>
      </w:r>
      <w:r w:rsidRPr="005466F2">
        <w:rPr>
          <w:rStyle w:val="StyleUnderline"/>
        </w:rPr>
        <w:t xml:space="preserve">“I don't think it'll be borne with more Democrats, maybe a few,” said </w:t>
      </w:r>
      <w:r w:rsidRPr="005466F2">
        <w:rPr>
          <w:sz w:val="8"/>
        </w:rPr>
        <w:t xml:space="preserve">Rep. Mike </w:t>
      </w:r>
      <w:r w:rsidRPr="005466F2">
        <w:rPr>
          <w:rStyle w:val="StyleUnderline"/>
        </w:rPr>
        <w:t>Quigley</w:t>
      </w:r>
      <w:r w:rsidRPr="005466F2">
        <w:rPr>
          <w:sz w:val="8"/>
        </w:rPr>
        <w:t xml:space="preserve"> (D-Ill.), who voted for both TAA and TPA. </w:t>
      </w:r>
      <w:r w:rsidRPr="005466F2">
        <w:rPr>
          <w:rStyle w:val="Emphasis"/>
        </w:rPr>
        <w:t>“If this is going to pass, it'll be mostly Republicans.”</w:t>
      </w:r>
      <w:r>
        <w:rPr>
          <w:rStyle w:val="Emphasis"/>
        </w:rPr>
        <w:t xml:space="preserve"> </w:t>
      </w:r>
      <w:r w:rsidRPr="005466F2">
        <w:rPr>
          <w:sz w:val="8"/>
        </w:rPr>
        <w:t xml:space="preserve">In the Senate, members cast a single vote for a trade package that included both fast-track authority and TAA. GOP senators argued the marriage was necessary in order to win Democratic support for the fast-track package. In the more conservative House, Republicans opted for a different strategy in which separate votes were held for fast-track and for TAA. The idea was to pass the fast-track measure on a mostly Republican </w:t>
      </w:r>
      <w:proofErr w:type="gramStart"/>
      <w:r w:rsidRPr="005466F2">
        <w:rPr>
          <w:sz w:val="8"/>
        </w:rPr>
        <w:t>vote,</w:t>
      </w:r>
      <w:proofErr w:type="gramEnd"/>
      <w:r w:rsidRPr="005466F2">
        <w:rPr>
          <w:sz w:val="8"/>
        </w:rPr>
        <w:t xml:space="preserve"> and TAA on a mostly Democratic vote. After their defeat, GOP leaders did not second-guess their strategy. And they scoffed at suggestions from House Minority Leader Nancy Pelosi (D-Calif.) that the fast-track package be linked to a highway funding measure. “They're not going to get it attached to something else. There is one opportunity, and it's going to be right here, tied to Trade Promotion Authority,” </w:t>
      </w:r>
      <w:proofErr w:type="spellStart"/>
      <w:r w:rsidRPr="005466F2">
        <w:rPr>
          <w:sz w:val="8"/>
        </w:rPr>
        <w:t>Scalise</w:t>
      </w:r>
      <w:proofErr w:type="spellEnd"/>
      <w:r w:rsidRPr="005466F2">
        <w:rPr>
          <w:sz w:val="8"/>
        </w:rPr>
        <w:t xml:space="preserve"> told a gaggle of reporters in the Speaker's lobby just off the House floor. </w:t>
      </w:r>
      <w:proofErr w:type="spellStart"/>
      <w:r w:rsidRPr="005466F2">
        <w:rPr>
          <w:rStyle w:val="StyleUnderline"/>
        </w:rPr>
        <w:t>Scalise</w:t>
      </w:r>
      <w:proofErr w:type="spellEnd"/>
      <w:r w:rsidRPr="005466F2">
        <w:rPr>
          <w:rStyle w:val="StyleUnderline"/>
        </w:rPr>
        <w:t xml:space="preserve"> and others suggested that Democrats will change their minds </w:t>
      </w:r>
      <w:r w:rsidRPr="005466F2">
        <w:rPr>
          <w:rStyle w:val="Emphasis"/>
        </w:rPr>
        <w:t>given</w:t>
      </w:r>
      <w:r w:rsidRPr="005466F2">
        <w:rPr>
          <w:sz w:val="8"/>
        </w:rPr>
        <w:t xml:space="preserve"> the </w:t>
      </w:r>
      <w:r w:rsidRPr="005466F2">
        <w:rPr>
          <w:rStyle w:val="Emphasis"/>
        </w:rPr>
        <w:t>possibility that TAA will expire at the end of September without action by Congress.</w:t>
      </w:r>
      <w:r w:rsidRPr="005466F2">
        <w:rPr>
          <w:sz w:val="8"/>
        </w:rPr>
        <w:t xml:space="preserve"> The </w:t>
      </w:r>
      <w:r w:rsidRPr="005466F2">
        <w:rPr>
          <w:rStyle w:val="StyleUnderline"/>
        </w:rPr>
        <w:t>program gives support to tens of thousands of workers around</w:t>
      </w:r>
      <w:r w:rsidRPr="005466F2">
        <w:rPr>
          <w:sz w:val="8"/>
        </w:rPr>
        <w:t xml:space="preserve"> the </w:t>
      </w:r>
      <w:r w:rsidRPr="005466F2">
        <w:rPr>
          <w:rStyle w:val="StyleUnderline"/>
        </w:rPr>
        <w:t>country who</w:t>
      </w:r>
      <w:r w:rsidRPr="005466F2">
        <w:rPr>
          <w:sz w:val="8"/>
        </w:rPr>
        <w:t xml:space="preserve"> </w:t>
      </w:r>
      <w:r w:rsidRPr="005466F2">
        <w:rPr>
          <w:rStyle w:val="StyleUnderline"/>
        </w:rPr>
        <w:t>have been negatively affected by U.S. trade deals</w:t>
      </w:r>
      <w:r w:rsidRPr="005466F2">
        <w:rPr>
          <w:sz w:val="8"/>
        </w:rPr>
        <w:t>. “</w:t>
      </w:r>
      <w:r w:rsidRPr="005466F2">
        <w:rPr>
          <w:rStyle w:val="StyleUnderline"/>
        </w:rPr>
        <w:t>They took a hostage that they might realize now they can't afford to shoot</w:t>
      </w:r>
      <w:r w:rsidRPr="005466F2">
        <w:rPr>
          <w:sz w:val="8"/>
        </w:rPr>
        <w:t xml:space="preserve">,” said </w:t>
      </w:r>
      <w:proofErr w:type="spellStart"/>
      <w:r w:rsidRPr="005466F2">
        <w:rPr>
          <w:sz w:val="8"/>
        </w:rPr>
        <w:t>Scalise</w:t>
      </w:r>
      <w:proofErr w:type="spellEnd"/>
      <w:r w:rsidRPr="005466F2">
        <w:rPr>
          <w:sz w:val="8"/>
        </w:rPr>
        <w:t xml:space="preserve">. Rep. Steve </w:t>
      </w:r>
      <w:r w:rsidRPr="005466F2">
        <w:rPr>
          <w:rStyle w:val="StyleUnderline"/>
        </w:rPr>
        <w:t>Israel</w:t>
      </w:r>
      <w:r w:rsidRPr="005466F2">
        <w:rPr>
          <w:sz w:val="8"/>
        </w:rPr>
        <w:t xml:space="preserve"> (D-N.Y.), a member of the House Democratic leadership who voted for TAA, </w:t>
      </w:r>
      <w:r w:rsidRPr="005466F2">
        <w:rPr>
          <w:rStyle w:val="StyleUnderline"/>
        </w:rPr>
        <w:t xml:space="preserve">echoed </w:t>
      </w:r>
      <w:proofErr w:type="spellStart"/>
      <w:r w:rsidRPr="005466F2">
        <w:rPr>
          <w:rStyle w:val="StyleUnderline"/>
        </w:rPr>
        <w:t>Scalise’s</w:t>
      </w:r>
      <w:proofErr w:type="spellEnd"/>
      <w:r w:rsidRPr="005466F2">
        <w:rPr>
          <w:rStyle w:val="StyleUnderline"/>
        </w:rPr>
        <w:t xml:space="preserve"> comment</w:t>
      </w:r>
      <w:r w:rsidRPr="005466F2">
        <w:rPr>
          <w:sz w:val="8"/>
        </w:rPr>
        <w:t xml:space="preserve">. “I think </w:t>
      </w:r>
      <w:r w:rsidRPr="005466F2">
        <w:rPr>
          <w:rStyle w:val="StyleUnderline"/>
        </w:rPr>
        <w:t xml:space="preserve">if Democrats are facing </w:t>
      </w:r>
      <w:r w:rsidRPr="005466F2">
        <w:rPr>
          <w:sz w:val="8"/>
        </w:rPr>
        <w:t xml:space="preserve">the </w:t>
      </w:r>
      <w:r w:rsidRPr="005466F2">
        <w:rPr>
          <w:rStyle w:val="StyleUnderline"/>
        </w:rPr>
        <w:t>reality that with some twists and turns you end up with a trade promotion authority likely to be</w:t>
      </w:r>
      <w:r w:rsidRPr="005466F2">
        <w:rPr>
          <w:sz w:val="8"/>
        </w:rPr>
        <w:t xml:space="preserve"> </w:t>
      </w:r>
      <w:r w:rsidRPr="005466F2">
        <w:rPr>
          <w:rStyle w:val="StyleUnderline"/>
        </w:rPr>
        <w:t xml:space="preserve">law and adjustment assistance dead, </w:t>
      </w:r>
      <w:r w:rsidRPr="005466F2">
        <w:rPr>
          <w:sz w:val="8"/>
        </w:rPr>
        <w:t xml:space="preserve">many of </w:t>
      </w:r>
      <w:r w:rsidRPr="005466F2">
        <w:rPr>
          <w:rStyle w:val="Emphasis"/>
        </w:rPr>
        <w:t>my colleagues will consider changing their votes</w:t>
      </w:r>
      <w:r w:rsidRPr="005466F2">
        <w:rPr>
          <w:sz w:val="8"/>
        </w:rPr>
        <w:t xml:space="preserve">,” he said. During the floor debate, however, some Democrats indicated they would rather kill off fast-track even if it would hamper TAA — which some lawmakers complained is a government program that provides training for lower-paid jobs. Democrat after Democrat speaking on the floor Friday argued fast-track had to be stopped to prevent the outsourcing of more U.S. jobs. </w:t>
      </w:r>
      <w:r w:rsidRPr="005466F2">
        <w:rPr>
          <w:rStyle w:val="StyleUnderline"/>
        </w:rPr>
        <w:t>Republicans could still win the trade fight if they can convince their own conference to support TAA.</w:t>
      </w:r>
      <w:r>
        <w:rPr>
          <w:rStyle w:val="StyleUnderline"/>
        </w:rPr>
        <w:t xml:space="preserve"> </w:t>
      </w:r>
      <w:r w:rsidRPr="005466F2">
        <w:rPr>
          <w:rStyle w:val="StyleUnderline"/>
        </w:rPr>
        <w:t>If the House passes a TAA bill,</w:t>
      </w:r>
      <w:r w:rsidRPr="005466F2">
        <w:rPr>
          <w:sz w:val="8"/>
        </w:rPr>
        <w:t xml:space="preserve"> the entire trade </w:t>
      </w:r>
      <w:r w:rsidRPr="005466F2">
        <w:rPr>
          <w:rStyle w:val="StyleUnderline"/>
        </w:rPr>
        <w:t>package could still be sent to Obama, with no further action needed by the Senate.</w:t>
      </w:r>
    </w:p>
    <w:p w:rsidR="00581339" w:rsidRPr="00791F0B" w:rsidRDefault="00581339" w:rsidP="00581339"/>
    <w:p w:rsidR="00C17FA5" w:rsidRDefault="00C17FA5" w:rsidP="00A96F90">
      <w:pPr>
        <w:pStyle w:val="Heading3"/>
      </w:pPr>
      <w:r>
        <w:t>Could Go Either Way</w:t>
      </w:r>
    </w:p>
    <w:p w:rsidR="00C17FA5" w:rsidRDefault="00C17FA5" w:rsidP="00C17FA5">
      <w:pPr>
        <w:pStyle w:val="Heading4"/>
      </w:pPr>
      <w:r>
        <w:t>Key votes are undecided now – could go either way</w:t>
      </w:r>
    </w:p>
    <w:p w:rsidR="00C17FA5" w:rsidRDefault="00C17FA5" w:rsidP="00C17FA5">
      <w:proofErr w:type="gramStart"/>
      <w:r w:rsidRPr="006D7A9C">
        <w:rPr>
          <w:rStyle w:val="Style13ptBold"/>
        </w:rPr>
        <w:t>Inside U.S. Trade 6/19</w:t>
      </w:r>
      <w:r>
        <w:t xml:space="preserve"> (“SENATE TO VOTE NEXT WEEK ON TPA, TAA; DEM SUPPORT FOR CLOTURE NOT ASSURED.”</w:t>
      </w:r>
      <w:proofErr w:type="gramEnd"/>
      <w:r>
        <w:t xml:space="preserve"> LexisNexis)</w:t>
      </w:r>
    </w:p>
    <w:p w:rsidR="00C17FA5" w:rsidRPr="00C17FA5" w:rsidRDefault="00C17FA5" w:rsidP="00C17FA5">
      <w:pPr>
        <w:rPr>
          <w:sz w:val="16"/>
        </w:rPr>
      </w:pPr>
      <w:r w:rsidRPr="00C17FA5">
        <w:rPr>
          <w:sz w:val="16"/>
        </w:rPr>
        <w:t xml:space="preserve">The Senate is poised to vote next week on a standalone Trade Promotion Authority (TPA) bill as well as legislation extending Trade Adjustment Assistance (TAA) and U.S. trade preferences program, in what supporters hope will be the final step before the president can sign the TPA bill into law. The preferences bill the Senate plans to vote on will also include the trade remedy law changes known as the Leveling the Playing Field Act, according to informed sources. But </w:t>
      </w:r>
      <w:r w:rsidRPr="00C17FA5">
        <w:rPr>
          <w:rStyle w:val="StyleUnderline"/>
        </w:rPr>
        <w:t>it is still in question whether enough of the 14 Senate Democrats who voted in favor of a combined TPA-TAA bill last month will vote in favor of cloture on the standalone TPA bill</w:t>
      </w:r>
      <w:r w:rsidRPr="00C17FA5">
        <w:rPr>
          <w:sz w:val="16"/>
        </w:rPr>
        <w:t xml:space="preserve">. As of press time, informed sources said </w:t>
      </w:r>
      <w:r w:rsidRPr="00C17FA5">
        <w:rPr>
          <w:rStyle w:val="StyleUnderline"/>
        </w:rPr>
        <w:t>these 14 votes are not locked down, and discussions are ongoing to try and do so. Because the number of "yes" votes on the TPA-TAA bill last month was 62 with these 14 Senate Democrats, supporters can afford to lose no more than two since 60 votes are required to invoke cloture.</w:t>
      </w:r>
      <w:r w:rsidRPr="00C17FA5">
        <w:rPr>
          <w:sz w:val="16"/>
        </w:rPr>
        <w:t xml:space="preserve"> But one pro-TPA business source pointed out that Sen. Ben Cardin (D-MD) voted in favor of the TPA bill but not in favor of cloture. </w:t>
      </w:r>
      <w:r w:rsidRPr="00C17FA5">
        <w:rPr>
          <w:rStyle w:val="StyleUnderline"/>
        </w:rPr>
        <w:t>TPA supporters are hoping that these senators are influenced to vote in favor of cloture because they have voted for fast track already and because of the unity shown by all 28 House Democrats in supporting a standalone bill</w:t>
      </w:r>
      <w:r w:rsidRPr="00C17FA5">
        <w:rPr>
          <w:sz w:val="16"/>
        </w:rPr>
        <w:t xml:space="preserve"> on June 18. McConnell late Thursday filed for cloture on both the TPA bill and the preferences legislation, which are technically "messages" from the House that can be taken up without a motion to proceed. A message is a bill that has been passed by both houses and is returning to the Senate with an additional change. McConnell used a procedural maneuver known as "filling the amendment tree" to effectively block all amendments to the two bills except those he offers himself. He has opted to take up the TPA bill without offering any additional amendments, but will amend the House-passed preferences bill with TAA and the Leveling the Playing Field Act. Those amendments will be automatically added to the preferences bill without the need for additional votes. This is because a message from the House can be taken up as is, or with further amendment, according to a Senate source. </w:t>
      </w:r>
      <w:r w:rsidRPr="00C17FA5">
        <w:rPr>
          <w:rStyle w:val="StyleUnderline"/>
        </w:rPr>
        <w:t>The addition of the Leveling the Playing Field provisions is aimed at attracting Democratic votes in the House for the TAA-preferences bill</w:t>
      </w:r>
      <w:r w:rsidRPr="00C17FA5">
        <w:rPr>
          <w:sz w:val="16"/>
        </w:rPr>
        <w:t>, sources said. The hope is that it will reframe the debate on TAA differently and convince some Democrats who voted against the worker retraining program on June 12 to change their votes. As of press time, the plan was for the Senate to hold the cloture vote on the TPA bill on Tuesday at roughly 11 a.m., which, if successful, would begin up to 30 hours of debate on the bill. A final vote on the TPA bill would take place on Wednesday, and if passed it would be sent to the president's desk.</w:t>
      </w:r>
    </w:p>
    <w:p w:rsidR="00C17FA5" w:rsidRDefault="00C17FA5" w:rsidP="00C17FA5"/>
    <w:p w:rsidR="00CC0F56" w:rsidRDefault="00CC0F56" w:rsidP="00CC0F56">
      <w:pPr>
        <w:pStyle w:val="Heading4"/>
      </w:pPr>
      <w:r>
        <w:t>Could go either way – lobbying on both sides, small margin for error</w:t>
      </w:r>
    </w:p>
    <w:p w:rsidR="00CC0F56" w:rsidRDefault="00CC0F56" w:rsidP="00CC0F56">
      <w:proofErr w:type="gramStart"/>
      <w:r w:rsidRPr="00196AE5">
        <w:rPr>
          <w:rStyle w:val="Style13ptBold"/>
        </w:rPr>
        <w:t>Hughes 6/18</w:t>
      </w:r>
      <w:r>
        <w:t xml:space="preserve"> (Siobhan, Wall Street Journal.</w:t>
      </w:r>
      <w:proofErr w:type="gramEnd"/>
      <w:r>
        <w:t xml:space="preserve"> “House Passes Fast-Track Trade Bill, but Senate Outcome Uncertain.” http://www.wsj.com/articles/house-passes-fast-track-trade-bill-1434645208)</w:t>
      </w:r>
    </w:p>
    <w:p w:rsidR="00CC0F56" w:rsidRPr="00CC0F56" w:rsidRDefault="00CC0F56" w:rsidP="00CC0F56">
      <w:pPr>
        <w:rPr>
          <w:sz w:val="16"/>
        </w:rPr>
      </w:pPr>
      <w:r w:rsidRPr="00CC0F56">
        <w:rPr>
          <w:sz w:val="16"/>
        </w:rPr>
        <w:t xml:space="preserve">WASHINGTON—The House passed legislation Thursday to ease trade pacts through Congress, as Republicans and some Democrats revived hopes for President Barack Obama’s trade agenda less than a week after liberals sank a similar bill. The House’s 218-208 vote sends the measure to the Senate where Majority Leader Mitch McConnell (R., Ky.) wants to pass the bill as soon as next week. Fast-track authority would give Mr. Obama the power to submit trade deals to Congress for an up-or-down vote, without amendments. But the bill’s fate is intertwined with a related measure to help workers hurt by international trade. Many pro-trade Senate Democrats say they won’t vote for the fast-track bill without evidence that the worker-aid program, known as Trade Adjustment Assistance, or TAA, will pass both chambers. House and Senate Republican leaders have committed to separately passing the workers’ assistance extension. Late Thursday, Mr. </w:t>
      </w:r>
      <w:r w:rsidRPr="00CC0F56">
        <w:rPr>
          <w:rStyle w:val="StyleUnderline"/>
        </w:rPr>
        <w:t>McConnell said that passage of the fast-track bill was within striking distance, but that it would take “trusting each other to get there.” But Democrats are anxious about whether GOP leaders can deliver.</w:t>
      </w:r>
      <w:r w:rsidRPr="00CC0F56">
        <w:rPr>
          <w:sz w:val="16"/>
        </w:rPr>
        <w:t xml:space="preserve"> They see the package as four parts: Fast-track, the workers assistance, a separate enforcement measure that would give the U.S. stronger tools to combat against unfair trading practices and one to extend trade preferences with sub-Saharan African nations. Sen. Ron </w:t>
      </w:r>
      <w:r w:rsidRPr="00CC0F56">
        <w:rPr>
          <w:rStyle w:val="StyleUnderline"/>
        </w:rPr>
        <w:t>Wyden</w:t>
      </w:r>
      <w:r w:rsidRPr="00CC0F56">
        <w:rPr>
          <w:sz w:val="16"/>
        </w:rPr>
        <w:t xml:space="preserve"> of Oregon, the top Democrat on the Senate Finance Committee, </w:t>
      </w:r>
      <w:r w:rsidRPr="00CC0F56">
        <w:rPr>
          <w:rStyle w:val="StyleUnderline"/>
        </w:rPr>
        <w:t>said he and other pro-trade Democratic senators want to make sure all four items get enacted.</w:t>
      </w:r>
      <w:r w:rsidRPr="00CC0F56">
        <w:rPr>
          <w:sz w:val="16"/>
        </w:rPr>
        <w:t xml:space="preserve"> </w:t>
      </w:r>
      <w:r w:rsidRPr="00CC0F56">
        <w:rPr>
          <w:rStyle w:val="StyleUnderline"/>
        </w:rPr>
        <w:t>Labor unions and allied groups of the left vowed to pressure Senate Democrats to oppose fast track, saying the battle isn’t over yet</w:t>
      </w:r>
      <w:r w:rsidRPr="00CC0F56">
        <w:rPr>
          <w:sz w:val="16"/>
        </w:rPr>
        <w:t xml:space="preserve">. “If it weren’t for this massive corporate coalition and all their power and money, this whole trade agenda would be sitting on a curb someplace,” said Lori Wallach, senior trade expert at Public Citizen, which has been fighting the trade bill. </w:t>
      </w:r>
      <w:r w:rsidRPr="00CC0F56">
        <w:rPr>
          <w:rStyle w:val="StyleUnderline"/>
        </w:rPr>
        <w:t>Business groups encouraged the Senate to pass the fast-track bill, noting that it already passed an earlier version last month that was connected to the worker-aid program.</w:t>
      </w:r>
      <w:r w:rsidRPr="00CC0F56">
        <w:rPr>
          <w:sz w:val="16"/>
        </w:rPr>
        <w:t xml:space="preserve"> “We now call on the U.S. Senate to once again reaffirm its commitment,” said U.S. Chamber of Commerce President Tom Donohue. </w:t>
      </w:r>
      <w:r w:rsidRPr="00CC0F56">
        <w:rPr>
          <w:rStyle w:val="StyleUnderline"/>
        </w:rPr>
        <w:t>The next critical moment comes early next week</w:t>
      </w:r>
      <w:r w:rsidRPr="00CC0F56">
        <w:rPr>
          <w:sz w:val="16"/>
        </w:rPr>
        <w:t xml:space="preserve">. Senate fast-track supporters would need to line up 60 votes to get around a procedural hurdle before passing the bill. </w:t>
      </w:r>
      <w:r w:rsidRPr="00CC0F56">
        <w:rPr>
          <w:rStyle w:val="StyleUnderline"/>
        </w:rPr>
        <w:t>That is an open question because some of the 14 pro-trade Democrats are wavering.</w:t>
      </w:r>
      <w:r w:rsidRPr="00CC0F56">
        <w:rPr>
          <w:sz w:val="16"/>
        </w:rPr>
        <w:t xml:space="preserve"> Sen. Ben Cardin (D., Md.) said Thursday that he wants all four bills to pass together instead of one by one. Mr. McConnell made clear that wouldn’t happen, saying Thursday that a vote on the fast-track bill would come first, followed by a vote on the trade preferences bill. Mr. McConnell said that the workers-aid program would be attached to the trade preferences bill. He promised that Republican votes would “be there to pass” the worker-aid measure—“reluctantly, not happily, but they will be there if it means getting something far more important accomplished for the American people.” In May, 14 Democrats joined 48 Republicans to pass, 62-37, the fast-track bill, formally known as Trade Promotion Authority, or TPA. Mr. Obama has long pushed for fast-track authority, which many past presidents have had. The power is seen as necessary to wrap up a 12-nation trade pact among countries around the Pacific Rim and possibly, later, a pact with European nations. Talks over the Pacific accord are nearly complete but have come to a standstill because U.S. trading partners are unwilling to make their best, final offers until Congress signals it is on board with the talks and won’t amend any agreement. </w:t>
      </w:r>
    </w:p>
    <w:p w:rsidR="00CC0F56" w:rsidRPr="00C17FA5" w:rsidRDefault="00CC0F56" w:rsidP="00C17FA5"/>
    <w:p w:rsidR="00164DE8" w:rsidRDefault="00164DE8" w:rsidP="00164DE8">
      <w:pPr>
        <w:pStyle w:val="Heading3"/>
      </w:pPr>
      <w:r>
        <w:t>Top of the Docket</w:t>
      </w:r>
    </w:p>
    <w:p w:rsidR="00164DE8" w:rsidRDefault="00164DE8" w:rsidP="00164DE8">
      <w:pPr>
        <w:pStyle w:val="Heading4"/>
      </w:pPr>
      <w:r>
        <w:t>TPA is the top priority – Obama’s meeting with lawmakers to find the votes</w:t>
      </w:r>
    </w:p>
    <w:p w:rsidR="00164DE8" w:rsidRDefault="00164DE8" w:rsidP="00164DE8">
      <w:proofErr w:type="gramStart"/>
      <w:r w:rsidRPr="00A123FC">
        <w:rPr>
          <w:rStyle w:val="Style13ptBold"/>
        </w:rPr>
        <w:t>Davis 6/18</w:t>
      </w:r>
      <w:r>
        <w:t xml:space="preserve"> (Susan, USA Today.</w:t>
      </w:r>
      <w:proofErr w:type="gramEnd"/>
      <w:r>
        <w:t xml:space="preserve"> “House passes 'fast track' trade bill.” http://www.usatoday.com/story/news/politics/2015/06/18/house-vote-tpa-standalone/28917811/)</w:t>
      </w:r>
    </w:p>
    <w:p w:rsidR="00164DE8" w:rsidRDefault="00164DE8" w:rsidP="00164DE8">
      <w:pPr>
        <w:rPr>
          <w:sz w:val="16"/>
        </w:rPr>
      </w:pPr>
      <w:r w:rsidRPr="00342AB1">
        <w:rPr>
          <w:sz w:val="16"/>
        </w:rPr>
        <w:t xml:space="preserve">WASHINGTON — </w:t>
      </w:r>
      <w:r w:rsidRPr="00BC3596">
        <w:rPr>
          <w:rStyle w:val="StyleUnderline"/>
        </w:rPr>
        <w:t>The U.S. House narrowly approved</w:t>
      </w:r>
      <w:r w:rsidRPr="00342AB1">
        <w:rPr>
          <w:sz w:val="16"/>
        </w:rPr>
        <w:t xml:space="preserve">, 218-208, a six-year renewal of </w:t>
      </w:r>
      <w:r w:rsidRPr="00BC3596">
        <w:rPr>
          <w:rStyle w:val="StyleUnderline"/>
        </w:rPr>
        <w:t>t</w:t>
      </w:r>
      <w:r w:rsidRPr="00342AB1">
        <w:rPr>
          <w:sz w:val="16"/>
        </w:rPr>
        <w:t xml:space="preserve">rade </w:t>
      </w:r>
      <w:r w:rsidRPr="00BC3596">
        <w:rPr>
          <w:rStyle w:val="StyleUnderline"/>
        </w:rPr>
        <w:t>p</w:t>
      </w:r>
      <w:r w:rsidRPr="00342AB1">
        <w:rPr>
          <w:sz w:val="16"/>
        </w:rPr>
        <w:t xml:space="preserve">romotion </w:t>
      </w:r>
      <w:r w:rsidRPr="00BC3596">
        <w:rPr>
          <w:rStyle w:val="StyleUnderline"/>
        </w:rPr>
        <w:t>a</w:t>
      </w:r>
      <w:r w:rsidRPr="00342AB1">
        <w:rPr>
          <w:sz w:val="16"/>
        </w:rPr>
        <w:t xml:space="preserve">uthority </w:t>
      </w:r>
      <w:r w:rsidRPr="00BC3596">
        <w:rPr>
          <w:rStyle w:val="StyleUnderline"/>
        </w:rPr>
        <w:t>in an ongoing effort to revive</w:t>
      </w:r>
      <w:r w:rsidRPr="00342AB1">
        <w:rPr>
          <w:sz w:val="16"/>
        </w:rPr>
        <w:t xml:space="preserve"> President </w:t>
      </w:r>
      <w:r w:rsidRPr="00BC3596">
        <w:rPr>
          <w:rStyle w:val="StyleUnderline"/>
        </w:rPr>
        <w:t>Obama's trade agenda</w:t>
      </w:r>
      <w:r w:rsidRPr="00342AB1">
        <w:rPr>
          <w:sz w:val="16"/>
        </w:rPr>
        <w:t xml:space="preserve"> in the face of stiff Democratic opposition. </w:t>
      </w:r>
      <w:r w:rsidRPr="00BC3596">
        <w:rPr>
          <w:rStyle w:val="StyleUnderline"/>
        </w:rPr>
        <w:t>Republicans, working closely with the White House, are executing a new strategy to pass the authority</w:t>
      </w:r>
      <w:r w:rsidRPr="00342AB1">
        <w:rPr>
          <w:sz w:val="16"/>
        </w:rPr>
        <w:t xml:space="preserve">, also known as TPA or "fast track," as well as trade adjustment assistance (TAA), an aid program for displaced American workers. Last week, House Democrats voted down TAA, a program they historically support, in a concerted strategy to derail fast track. The two bills' fates were linked to each other because they passed as one piece of legislation in the Senate last month. </w:t>
      </w:r>
      <w:r w:rsidRPr="00BC3596">
        <w:rPr>
          <w:rStyle w:val="StyleUnderline"/>
        </w:rPr>
        <w:t>House Republicans will send the fast track bill back to the Senate, where supporters hope they can muster the 60 votes necessary to pass it as a stand-alone measure</w:t>
      </w:r>
      <w:r w:rsidRPr="00342AB1">
        <w:rPr>
          <w:sz w:val="16"/>
        </w:rPr>
        <w:t xml:space="preserve">. Senate Majority Leader Mitch McConnell, R-Ky., late Thursday said </w:t>
      </w:r>
      <w:r w:rsidRPr="00342AB1">
        <w:rPr>
          <w:rStyle w:val="StyleUnderline"/>
        </w:rPr>
        <w:t>the Senate would vote early next week on fast track and then trade adjustment assistance.</w:t>
      </w:r>
      <w:r w:rsidRPr="00342AB1">
        <w:rPr>
          <w:sz w:val="16"/>
        </w:rPr>
        <w:t xml:space="preserve"> </w:t>
      </w:r>
      <w:r w:rsidRPr="00342AB1">
        <w:rPr>
          <w:rStyle w:val="StyleUnderline"/>
        </w:rPr>
        <w:t>"Assuming everyone has a little faith and votes the same way they just did a few weeks ago, we'll be able to get all of these bills to the president soon,"</w:t>
      </w:r>
      <w:r w:rsidRPr="00342AB1">
        <w:rPr>
          <w:sz w:val="16"/>
        </w:rPr>
        <w:t xml:space="preserve"> he said. The White House is eager to enact TPA because it provides an expedited process to get trade bills through Congress, allowing them only to be approved or rejected, not amended. </w:t>
      </w:r>
      <w:r w:rsidRPr="00342AB1">
        <w:rPr>
          <w:rStyle w:val="StyleUnderline"/>
        </w:rPr>
        <w:t>Obama has made trade a significant focus of his foreign policy legacy in his final months in office. "We are committed to ensuring both ... get votes in the House and Senate and are sent to the president for signature</w:t>
      </w:r>
      <w:r w:rsidRPr="00342AB1">
        <w:rPr>
          <w:sz w:val="16"/>
        </w:rPr>
        <w:t xml:space="preserve">," House Speaker John Boehner, R-Ohio, and McConnell said in a joint statement Wednesday. </w:t>
      </w:r>
      <w:r w:rsidRPr="00342AB1">
        <w:rPr>
          <w:rStyle w:val="StyleUnderline"/>
        </w:rPr>
        <w:t>Obama met privately Wednesday with Democratic lawmakers who support his trade agenda to shore up the votes. Supporters want to wrap up the trade debate before Congress adjourns for the July 4 week-long recess</w:t>
      </w:r>
      <w:r w:rsidRPr="00342AB1">
        <w:rPr>
          <w:sz w:val="16"/>
        </w:rPr>
        <w:t>.</w:t>
      </w:r>
    </w:p>
    <w:p w:rsidR="00164DE8" w:rsidRDefault="00164DE8" w:rsidP="00164DE8">
      <w:pPr>
        <w:rPr>
          <w:sz w:val="16"/>
        </w:rPr>
      </w:pPr>
    </w:p>
    <w:p w:rsidR="00164DE8" w:rsidRDefault="00164DE8" w:rsidP="00164DE8">
      <w:pPr>
        <w:pStyle w:val="Heading4"/>
      </w:pPr>
      <w:r>
        <w:t>Top of the docket – votes will be in the next few weeks</w:t>
      </w:r>
    </w:p>
    <w:p w:rsidR="00164DE8" w:rsidRDefault="00164DE8" w:rsidP="00164DE8">
      <w:proofErr w:type="spellStart"/>
      <w:proofErr w:type="gramStart"/>
      <w:r w:rsidRPr="00A61C41">
        <w:rPr>
          <w:rStyle w:val="Style13ptBold"/>
        </w:rPr>
        <w:t>Behsudi</w:t>
      </w:r>
      <w:proofErr w:type="spellEnd"/>
      <w:r w:rsidRPr="00A61C41">
        <w:rPr>
          <w:rStyle w:val="Style13ptBold"/>
        </w:rPr>
        <w:t xml:space="preserve"> 6/19</w:t>
      </w:r>
      <w:r>
        <w:t xml:space="preserve"> (Adam, Politico.</w:t>
      </w:r>
      <w:proofErr w:type="gramEnd"/>
      <w:r>
        <w:t xml:space="preserve"> “TPA supportive Dems get tough on TPP — Obama not linking TPA signature to TAA — McConnell charts a path for Senate action.” http://www.politico.com/morningtrade/0615/morningtrade18822.html)</w:t>
      </w:r>
    </w:p>
    <w:p w:rsidR="00164DE8" w:rsidRPr="00690FAF" w:rsidRDefault="00164DE8" w:rsidP="00164DE8">
      <w:pPr>
        <w:rPr>
          <w:sz w:val="16"/>
        </w:rPr>
      </w:pPr>
      <w:r w:rsidRPr="00690FAF">
        <w:rPr>
          <w:sz w:val="16"/>
        </w:rPr>
        <w:t xml:space="preserve">MCCONNELL WANTS TRADE BILLS ON OBAMA'S DESK BY JULY 4: Senate Majority Leader Mitch </w:t>
      </w:r>
      <w:r w:rsidRPr="00690FAF">
        <w:rPr>
          <w:rStyle w:val="StyleUnderline"/>
        </w:rPr>
        <w:t>McConnell</w:t>
      </w:r>
      <w:r w:rsidRPr="00690FAF">
        <w:rPr>
          <w:sz w:val="16"/>
        </w:rPr>
        <w:t xml:space="preserve"> Thursday night </w:t>
      </w:r>
      <w:r w:rsidRPr="00690FAF">
        <w:rPr>
          <w:rStyle w:val="StyleUnderline"/>
        </w:rPr>
        <w:t>laid out a path for TPA, T</w:t>
      </w:r>
      <w:r w:rsidRPr="00690FAF">
        <w:rPr>
          <w:sz w:val="16"/>
        </w:rPr>
        <w:t xml:space="preserve">rade </w:t>
      </w:r>
      <w:r w:rsidRPr="00690FAF">
        <w:rPr>
          <w:rStyle w:val="StyleUnderline"/>
        </w:rPr>
        <w:t>A</w:t>
      </w:r>
      <w:r w:rsidRPr="00690FAF">
        <w:rPr>
          <w:sz w:val="16"/>
        </w:rPr>
        <w:t xml:space="preserve">djustment </w:t>
      </w:r>
      <w:r w:rsidRPr="00690FAF">
        <w:rPr>
          <w:rStyle w:val="StyleUnderline"/>
        </w:rPr>
        <w:t>A</w:t>
      </w:r>
      <w:r w:rsidRPr="00690FAF">
        <w:rPr>
          <w:sz w:val="16"/>
        </w:rPr>
        <w:t xml:space="preserve">ssistance </w:t>
      </w:r>
      <w:r w:rsidRPr="00690FAF">
        <w:rPr>
          <w:rStyle w:val="StyleUnderline"/>
        </w:rPr>
        <w:t>and a trade preferences bill to reach Obama's desk before July 4th,</w:t>
      </w:r>
      <w:r w:rsidRPr="00690FAF">
        <w:rPr>
          <w:sz w:val="16"/>
        </w:rPr>
        <w:t xml:space="preserve"> but said it would take trust on both sides to accomplish that goal. "In the judgement of members of both parties in the House and the Senate, our best way forward is to consider TPA and TAA separately," McConnell said on the Senate floor. "</w:t>
      </w:r>
      <w:r w:rsidRPr="00690FAF">
        <w:rPr>
          <w:rStyle w:val="StyleUnderline"/>
        </w:rPr>
        <w:t>That means TAA will come second after TPA, but the votes will be there to pass it</w:t>
      </w:r>
      <w:r w:rsidRPr="00690FAF">
        <w:rPr>
          <w:sz w:val="16"/>
        </w:rPr>
        <w:t xml:space="preserve">." McConnell then filed two cloture motions: One to limit debate on a trade preferences bill that he plans to use as a vehicle to approve TAA and another to limit debate on a TPA bill passed by the House Thursday. "This puts the Senate on a procedural glide-path to consider and then pass the TPA bill, the AGOA [African Growth and Opportunity Act] and preferences bill and TAA," McConnell said. "And </w:t>
      </w:r>
      <w:r w:rsidRPr="00690FAF">
        <w:rPr>
          <w:rStyle w:val="StyleUnderline"/>
        </w:rPr>
        <w:t>so assuming everyone has a little faith and votes the same way they did just a few weeks ago, we'll be able to get all of these bills to the president soon."</w:t>
      </w:r>
    </w:p>
    <w:p w:rsidR="00164DE8" w:rsidRPr="00342AB1" w:rsidRDefault="00164DE8" w:rsidP="00164DE8">
      <w:pPr>
        <w:rPr>
          <w:sz w:val="16"/>
        </w:rPr>
      </w:pPr>
    </w:p>
    <w:p w:rsidR="00164DE8" w:rsidRDefault="00164DE8" w:rsidP="00164DE8">
      <w:pPr>
        <w:pStyle w:val="Heading4"/>
      </w:pPr>
      <w:r>
        <w:t>This is Obama’s top priority – he’s personally lobbying members of congress</w:t>
      </w:r>
    </w:p>
    <w:p w:rsidR="00164DE8" w:rsidRDefault="00164DE8" w:rsidP="00164DE8">
      <w:proofErr w:type="gramStart"/>
      <w:r w:rsidRPr="00DB10EB">
        <w:rPr>
          <w:rStyle w:val="Style13ptBold"/>
        </w:rPr>
        <w:t>Dougherty et al 6/13</w:t>
      </w:r>
      <w:r>
        <w:t xml:space="preserve"> (Carter Dougherty, Kathleen Miller and Erik Wasson, Bloomberg News.</w:t>
      </w:r>
      <w:proofErr w:type="gramEnd"/>
      <w:r>
        <w:t xml:space="preserve"> “Obama Makes New Plea to Dissenting House Democrats on Trade Bill.” http://washpost.bloomberg.com/Story?docId=1376-NPUMGW6JTSED01-50918O97OEIKLB1U9T4QEBQFLF)</w:t>
      </w:r>
    </w:p>
    <w:p w:rsidR="00164DE8" w:rsidRDefault="00164DE8" w:rsidP="00164DE8">
      <w:pPr>
        <w:rPr>
          <w:sz w:val="16"/>
        </w:rPr>
      </w:pPr>
      <w:r w:rsidRPr="00A96F90">
        <w:rPr>
          <w:rStyle w:val="StyleUnderline"/>
        </w:rPr>
        <w:t>Obama made a rare visit to Capitol Hill to seek House Democrats’ support in a private meeting</w:t>
      </w:r>
      <w:r w:rsidRPr="00BC3596">
        <w:rPr>
          <w:sz w:val="16"/>
        </w:rPr>
        <w:t xml:space="preserve">. Pelosi, who had worked out the voting procedure with House Speaker John Boehner, accompanied the president to the meeting. Only 40 Democrats voted for the worker aid bill, while 144 voted no. After months of keeping her views secret, Pelosi announced her opposition to the trade bills in a dramatic speech just before the vote. "Our people would rather have a job than trade assistance," said Pelosi, a California Democrat. "We have to slow down" on the fast-track bill, she said. "Whatever the deal is with other countries, we want a better deal for America’s workers." Climate Change While praising Obama’s efforts to promote trade, she said the plan also fell short by preventing U.S. trade officials from negotiating measures to prevent climate change. Earnest declined to criticize Pelosi. "The president has enjoyed a very long, warm and productive relationship" with Pelosi, he said, citing her work to usher through Obama priorities including the economic stimulus, Dodd-Frank financial regulations and the Affordable Care Act. House Rules Committee Chairman Pete Sessions of Texas said the vote on the fast-track measure shows it will pass one way or another, and that Democrats should realize they need to save the worker aid program they have supported in the past. </w:t>
      </w:r>
      <w:r w:rsidRPr="00BC3596">
        <w:rPr>
          <w:rStyle w:val="StyleUnderline"/>
        </w:rPr>
        <w:t>"The president has some work yet to do with his party; this isn’t over yet,"</w:t>
      </w:r>
      <w:r w:rsidRPr="00BC3596">
        <w:rPr>
          <w:sz w:val="16"/>
        </w:rPr>
        <w:t xml:space="preserve"> Ways and Means Committee Chairman Paul </w:t>
      </w:r>
      <w:r w:rsidRPr="00BC3596">
        <w:rPr>
          <w:rStyle w:val="StyleUnderline"/>
        </w:rPr>
        <w:t>Ryan</w:t>
      </w:r>
      <w:r w:rsidRPr="00BC3596">
        <w:rPr>
          <w:sz w:val="16"/>
        </w:rPr>
        <w:t xml:space="preserve">, a Wisconsin Republican, </w:t>
      </w:r>
      <w:r w:rsidRPr="00BC3596">
        <w:rPr>
          <w:rStyle w:val="StyleUnderline"/>
        </w:rPr>
        <w:t>said</w:t>
      </w:r>
      <w:r w:rsidRPr="00BC3596">
        <w:rPr>
          <w:sz w:val="16"/>
        </w:rPr>
        <w:t xml:space="preserve"> at a news conference after the vote. 'It’s Unfathomable' </w:t>
      </w:r>
      <w:proofErr w:type="gramStart"/>
      <w:r w:rsidRPr="00BC3596">
        <w:rPr>
          <w:sz w:val="16"/>
        </w:rPr>
        <w:t>After</w:t>
      </w:r>
      <w:proofErr w:type="gramEnd"/>
      <w:r w:rsidRPr="00BC3596">
        <w:rPr>
          <w:sz w:val="16"/>
        </w:rPr>
        <w:t xml:space="preserve"> the vote, New York Democrat Steve Israel, a trade bill supporter, said his party has an obligation to pass the worker aid plan. "It’s unfathomable to me that we end up in a place where a trade bill passed" without it, Israel said. "This has not been among our finest two hours." In an unusual alliance, </w:t>
      </w:r>
      <w:r w:rsidRPr="00BC3596">
        <w:rPr>
          <w:rStyle w:val="StyleUnderline"/>
        </w:rPr>
        <w:t>most Republicans were backing Obama.</w:t>
      </w:r>
      <w:r w:rsidRPr="00BC3596">
        <w:rPr>
          <w:sz w:val="16"/>
        </w:rPr>
        <w:t xml:space="preserve"> Many Democrats remain stung by the 1994 North American Free Trade Agreement, which labor unions blame for a decline in U.S. manufacturing jobs. The bill, H.R. 1314, would give Obama and the next president expedited trade negotiating authority for six years. The Senate passed it in May. The defeat is a blow for Obama because trade was an area where he had seen opportunity for support from Republicans, who this year took control of the Senate as well as the House where they’d already had a majority. Obama had spoken with optimism as the congressional session began about trade being a bright spot where he and Republicans agreed something had to be done. </w:t>
      </w:r>
      <w:r w:rsidRPr="00BC3596">
        <w:rPr>
          <w:rStyle w:val="StyleUnderline"/>
        </w:rPr>
        <w:t xml:space="preserve">Obama invested time and his political capital in making trade his top domestic priority this year. He has said that without fast-track authority, reaching trade agreements with Pacific or European nations will be unlikely. The Friday morning trip to Capitol Hill -- his first since 2013 for a policy matter -- was an indication of how personal the administration lobbying effort was to the </w:t>
      </w:r>
      <w:proofErr w:type="spellStart"/>
      <w:r w:rsidRPr="00BC3596">
        <w:rPr>
          <w:rStyle w:val="StyleUnderline"/>
        </w:rPr>
        <w:t>the</w:t>
      </w:r>
      <w:proofErr w:type="spellEnd"/>
      <w:r w:rsidRPr="00BC3596">
        <w:rPr>
          <w:rStyle w:val="StyleUnderline"/>
        </w:rPr>
        <w:t xml:space="preserve"> president.</w:t>
      </w:r>
      <w:r w:rsidRPr="00BC3596">
        <w:rPr>
          <w:sz w:val="16"/>
        </w:rPr>
        <w:t xml:space="preserve"> </w:t>
      </w:r>
    </w:p>
    <w:p w:rsidR="00164DE8" w:rsidRPr="002C2CC7" w:rsidRDefault="00164DE8" w:rsidP="00164DE8"/>
    <w:p w:rsidR="00164DE8" w:rsidRPr="00F23ED3" w:rsidRDefault="00164DE8" w:rsidP="00164DE8"/>
    <w:p w:rsidR="00164DE8" w:rsidRDefault="00164DE8" w:rsidP="00164DE8">
      <w:pPr>
        <w:pStyle w:val="Heading2"/>
      </w:pPr>
      <w:r>
        <w:t>Internal Links</w:t>
      </w:r>
    </w:p>
    <w:p w:rsidR="00A96F90" w:rsidRPr="00A96F90" w:rsidRDefault="00F23ED3" w:rsidP="00A96F90">
      <w:pPr>
        <w:pStyle w:val="Heading3"/>
      </w:pPr>
      <w:r>
        <w:t>PC Key</w:t>
      </w:r>
    </w:p>
    <w:p w:rsidR="00A55468" w:rsidRDefault="00A55468" w:rsidP="00A55468">
      <w:pPr>
        <w:pStyle w:val="Heading4"/>
      </w:pPr>
      <w:r>
        <w:t>Optimism for revote – Obama’s PC is key</w:t>
      </w:r>
    </w:p>
    <w:p w:rsidR="00A55468" w:rsidRDefault="00A55468" w:rsidP="00A55468">
      <w:proofErr w:type="spellStart"/>
      <w:proofErr w:type="gramStart"/>
      <w:r w:rsidRPr="00194CCA">
        <w:rPr>
          <w:rStyle w:val="Style13ptBold"/>
        </w:rPr>
        <w:t>Bradner</w:t>
      </w:r>
      <w:proofErr w:type="spellEnd"/>
      <w:r w:rsidRPr="00194CCA">
        <w:rPr>
          <w:rStyle w:val="Style13ptBold"/>
        </w:rPr>
        <w:t xml:space="preserve"> and Walsh 6/13</w:t>
      </w:r>
      <w:r>
        <w:t xml:space="preserve"> (Eric </w:t>
      </w:r>
      <w:proofErr w:type="spellStart"/>
      <w:r>
        <w:t>Bradner</w:t>
      </w:r>
      <w:proofErr w:type="spellEnd"/>
      <w:r>
        <w:t xml:space="preserve"> and Deirdre Walsh, CNN.</w:t>
      </w:r>
      <w:proofErr w:type="gramEnd"/>
      <w:r>
        <w:t xml:space="preserve"> “Democrats reject Obama on trade.” http://www.cnn.com/2015/06/12/politics/white-house-tpp-trade-deal-congress/index.html)</w:t>
      </w:r>
    </w:p>
    <w:p w:rsidR="00A55468" w:rsidRPr="00A55468" w:rsidRDefault="00A55468" w:rsidP="00A55468">
      <w:pPr>
        <w:rPr>
          <w:rStyle w:val="StyleUnderline"/>
        </w:rPr>
      </w:pPr>
      <w:r w:rsidRPr="00A55468">
        <w:rPr>
          <w:sz w:val="14"/>
        </w:rPr>
        <w:t xml:space="preserve">In a statement released Friday afternoon, </w:t>
      </w:r>
      <w:r w:rsidRPr="00A55468">
        <w:rPr>
          <w:rStyle w:val="StyleUnderline"/>
        </w:rPr>
        <w:t>Obama praised the approval of the fast-track bill and continued to press for passage of the T</w:t>
      </w:r>
      <w:r w:rsidRPr="00A55468">
        <w:rPr>
          <w:sz w:val="14"/>
        </w:rPr>
        <w:t>rans-</w:t>
      </w:r>
      <w:r w:rsidRPr="00A55468">
        <w:rPr>
          <w:rStyle w:val="StyleUnderline"/>
        </w:rPr>
        <w:t>P</w:t>
      </w:r>
      <w:r w:rsidRPr="00A55468">
        <w:rPr>
          <w:sz w:val="14"/>
        </w:rPr>
        <w:t xml:space="preserve">acific </w:t>
      </w:r>
      <w:r w:rsidRPr="00A55468">
        <w:rPr>
          <w:rStyle w:val="StyleUnderline"/>
        </w:rPr>
        <w:t>P</w:t>
      </w:r>
      <w:r w:rsidRPr="00A55468">
        <w:rPr>
          <w:sz w:val="14"/>
        </w:rPr>
        <w:t xml:space="preserve">artnership. "These kinds of agreements make sure that the global economy's rules aren't written by countries like China; they're written by the United States of America," Obama said. "And to stand in their way is to do nothing but preserve the long-term status quo for American workers, and make it even harder for them to succeed." But Friday's votes provided the clearest evidence yet that, with 19 months left in his presidency, Obama's pulpit is less bully than it's ever been before. It also showcased the strength of populist elements of both parties, who beat back an intense lobbying push from traditional Washington forces like the Chamber of Commerce and the National Association of Manufacturers. Friday's vote doesn't mean the </w:t>
      </w:r>
      <w:proofErr w:type="gramStart"/>
      <w:r w:rsidRPr="00A55468">
        <w:rPr>
          <w:sz w:val="14"/>
        </w:rPr>
        <w:t>package of trade bills are</w:t>
      </w:r>
      <w:proofErr w:type="gramEnd"/>
      <w:r w:rsidRPr="00A55468">
        <w:rPr>
          <w:sz w:val="14"/>
        </w:rPr>
        <w:t xml:space="preserve"> dead. </w:t>
      </w:r>
      <w:r w:rsidRPr="00A55468">
        <w:rPr>
          <w:rStyle w:val="StyleUnderline"/>
        </w:rPr>
        <w:t>House Republican leaders have called for re-votes</w:t>
      </w:r>
      <w:r w:rsidRPr="00A55468">
        <w:rPr>
          <w:sz w:val="14"/>
        </w:rPr>
        <w:t xml:space="preserve"> by Tuesday, </w:t>
      </w:r>
      <w:r w:rsidRPr="00A55468">
        <w:rPr>
          <w:rStyle w:val="StyleUnderline"/>
        </w:rPr>
        <w:t>and noted that they could even delay those votes further if necessary, buying Obama a little more time to lobby his own party and GOP leaders time to twist arms.</w:t>
      </w:r>
      <w:r w:rsidRPr="00A55468">
        <w:rPr>
          <w:sz w:val="14"/>
        </w:rPr>
        <w:t xml:space="preserve"> In fact, the most controversial element of the package -- trade promotion authority, which allows Obama to submit deals like the 12-country Trans-Pacific Partnership to Congress for a vote without amendments, which trade negotiators say is crucial to finalizing the deal -- actually narrowly passed. That vote, though, was meaningless because of House procedural rules that said a separate bill that included Trade Adjustment Assistance -- a program that helps workers who lose their jobs due to trade shifts, and that's typically favored by Democrats -- also had to pass, but it was defeated, 302-126. But </w:t>
      </w:r>
      <w:r w:rsidRPr="00A55468">
        <w:rPr>
          <w:rStyle w:val="StyleUnderline"/>
        </w:rPr>
        <w:t>the prospect of a re-vote gave the White House reason for optimism</w:t>
      </w:r>
      <w:r w:rsidRPr="00A55468">
        <w:rPr>
          <w:sz w:val="14"/>
        </w:rPr>
        <w:t xml:space="preserve"> on Friday. White House Press Secretary Josh </w:t>
      </w:r>
      <w:r w:rsidRPr="00A55468">
        <w:rPr>
          <w:rStyle w:val="StyleUnderline"/>
        </w:rPr>
        <w:t>Earnest termed the trade failure a "procedural snafu," adding that it still reflected a success that lawmakers were able to pass promotion authority. Earnest called Obama's visit with House Democrats on Friday "productive" and said the President would continue working with lawmakers to advance his trade agenda.</w:t>
      </w:r>
    </w:p>
    <w:p w:rsidR="00A70BA1" w:rsidRDefault="00A70BA1" w:rsidP="00F23ED3">
      <w:pPr>
        <w:rPr>
          <w:sz w:val="16"/>
        </w:rPr>
      </w:pPr>
    </w:p>
    <w:p w:rsidR="00A96F90" w:rsidRPr="00A96F90" w:rsidRDefault="00A96F90" w:rsidP="00A96F90">
      <w:pPr>
        <w:pStyle w:val="Heading4"/>
      </w:pPr>
      <w:r>
        <w:t>Obama’s push is necessary to reverse Dem votes</w:t>
      </w:r>
    </w:p>
    <w:p w:rsidR="00A96F90" w:rsidRDefault="00A96F90" w:rsidP="00A96F90">
      <w:proofErr w:type="gramStart"/>
      <w:r w:rsidRPr="00A70BA1">
        <w:rPr>
          <w:rStyle w:val="Style13ptBold"/>
        </w:rPr>
        <w:t>Dougherty and Miller 6/12</w:t>
      </w:r>
      <w:r>
        <w:t xml:space="preserve"> (Carter and Kathleen, Bloomberg News.</w:t>
      </w:r>
      <w:proofErr w:type="gramEnd"/>
      <w:r>
        <w:t xml:space="preserve"> “Obama Makes New Plea to Dissenting House Democrats on Trade Bill.” http://www.bloomberg.com/politics/articles/2015-06-12/obama-s-trade-plan-needs-almost-100-votes-to-pass-u-s-house)</w:t>
      </w:r>
    </w:p>
    <w:p w:rsidR="00A96F90" w:rsidRDefault="00A96F90" w:rsidP="00A96F90">
      <w:pPr>
        <w:rPr>
          <w:sz w:val="16"/>
        </w:rPr>
      </w:pPr>
      <w:r w:rsidRPr="00A96F90">
        <w:rPr>
          <w:sz w:val="16"/>
        </w:rPr>
        <w:t xml:space="preserve">President Barack </w:t>
      </w:r>
      <w:r w:rsidRPr="00A96F90">
        <w:rPr>
          <w:rStyle w:val="StyleUnderline"/>
        </w:rPr>
        <w:t xml:space="preserve">Obama is scrambling to persuade almost 100 fellow Democrats to support a landmark trade bill, a centerpiece of his second-term </w:t>
      </w:r>
      <w:proofErr w:type="gramStart"/>
      <w:r w:rsidRPr="00A96F90">
        <w:rPr>
          <w:rStyle w:val="StyleUnderline"/>
        </w:rPr>
        <w:t>agenda, that</w:t>
      </w:r>
      <w:proofErr w:type="gramEnd"/>
      <w:r w:rsidRPr="00A96F90">
        <w:rPr>
          <w:rStyle w:val="StyleUnderline"/>
        </w:rPr>
        <w:t xml:space="preserve"> most of them sought to block.</w:t>
      </w:r>
      <w:r w:rsidRPr="00A96F90">
        <w:rPr>
          <w:sz w:val="16"/>
        </w:rPr>
        <w:t xml:space="preserve"> In his weekly radio address, </w:t>
      </w:r>
      <w:r w:rsidRPr="00A96F90">
        <w:rPr>
          <w:rStyle w:val="StyleUnderline"/>
        </w:rPr>
        <w:t>Obama called on Dem</w:t>
      </w:r>
      <w:r w:rsidRPr="00A96F90">
        <w:rPr>
          <w:sz w:val="16"/>
        </w:rPr>
        <w:t>ocrat</w:t>
      </w:r>
      <w:r w:rsidRPr="00A96F90">
        <w:rPr>
          <w:rStyle w:val="StyleUnderline"/>
        </w:rPr>
        <w:t>s</w:t>
      </w:r>
      <w:r w:rsidRPr="00A96F90">
        <w:rPr>
          <w:sz w:val="16"/>
        </w:rPr>
        <w:t xml:space="preserve"> in the House of Representatives </w:t>
      </w:r>
      <w:r w:rsidRPr="00A96F90">
        <w:rPr>
          <w:rStyle w:val="StyleUnderline"/>
        </w:rPr>
        <w:t>to reconsider their votes</w:t>
      </w:r>
      <w:r w:rsidRPr="00A96F90">
        <w:rPr>
          <w:sz w:val="16"/>
        </w:rPr>
        <w:t xml:space="preserve">, which on Friday stalled a sweeping agreement with Pacific Rim nations and came despite earlier appeals from the president. “I urge those members of Congress who voted against Trade Adjustment Assistance to reconsider, and stand up for American workers,” Obama said on Saturday. “Simply put, America has to write the rules of the 21st century economy in a way that benefits American workers. If we don’t, countries like China will write those rules in a way that benefits their workers,” Obama said. </w:t>
      </w:r>
      <w:r w:rsidRPr="00A96F90">
        <w:rPr>
          <w:rStyle w:val="StyleUnderline"/>
        </w:rPr>
        <w:t>Supporters of Obama’s fast-track trade proposal will try to rescue it in a new House vote</w:t>
      </w:r>
      <w:r w:rsidRPr="00A96F90">
        <w:rPr>
          <w:sz w:val="16"/>
        </w:rPr>
        <w:t xml:space="preserve"> as soon as Tuesday, after Democrats scuttled final action on the plan Friday. White House press secretary Josh </w:t>
      </w:r>
      <w:r w:rsidRPr="00A96F90">
        <w:rPr>
          <w:rStyle w:val="StyleUnderline"/>
        </w:rPr>
        <w:t>Earnest called the embarrassing defeat a “procedural snafu” and said he was optimistic that Democrats ultimately would help send the fast-track trade negotiating measure to Obama</w:t>
      </w:r>
      <w:r w:rsidRPr="00A96F90">
        <w:rPr>
          <w:sz w:val="16"/>
        </w:rPr>
        <w:t>. Meanwhile, the House’s majority Republicans said it will be up to Obama to turn around Democratic skeptics. ‘Isn’t Over’ “</w:t>
      </w:r>
      <w:r w:rsidRPr="00A96F90">
        <w:rPr>
          <w:rStyle w:val="StyleUnderline"/>
        </w:rPr>
        <w:t>The president has some work yet to do with his party; this isn’t over yet</w:t>
      </w:r>
      <w:r w:rsidRPr="00A96F90">
        <w:rPr>
          <w:sz w:val="16"/>
        </w:rPr>
        <w:t xml:space="preserve">,” Ways and Means Committee Chairman Paul </w:t>
      </w:r>
      <w:r w:rsidRPr="00A96F90">
        <w:rPr>
          <w:rStyle w:val="StyleUnderline"/>
        </w:rPr>
        <w:t>Ryan</w:t>
      </w:r>
      <w:r w:rsidRPr="00A96F90">
        <w:rPr>
          <w:sz w:val="16"/>
        </w:rPr>
        <w:t xml:space="preserve">, a Wisconsin Republican, </w:t>
      </w:r>
      <w:r w:rsidRPr="00A96F90">
        <w:rPr>
          <w:rStyle w:val="StyleUnderline"/>
        </w:rPr>
        <w:t>said</w:t>
      </w:r>
      <w:r w:rsidRPr="00A96F90">
        <w:rPr>
          <w:sz w:val="16"/>
        </w:rPr>
        <w:t xml:space="preserve"> at a news conference after the vote. Democratic opponents included House Minority Leader Nancy Pelosi, who criticized the trade plan in a dramatic floor speech. Pelosi signaled, though, that prospects for passage will increase if Republicans act on other Democratic priorities, such as a highway funding bill. </w:t>
      </w:r>
      <w:r w:rsidRPr="00A96F90">
        <w:rPr>
          <w:rStyle w:val="StyleUnderline"/>
        </w:rPr>
        <w:t>Democratic backers of the trade bills said they would spend the coming days trying to persuade colleagues to revive the worker assistance bill.</w:t>
      </w:r>
      <w:r w:rsidRPr="00A96F90">
        <w:rPr>
          <w:sz w:val="16"/>
        </w:rPr>
        <w:t xml:space="preserve"> Democrats blocked final passage of the fast-track trade measure hours after a rare visit by Obama to the Capitol to seek their support. </w:t>
      </w:r>
      <w:proofErr w:type="gramStart"/>
      <w:r w:rsidRPr="00A96F90">
        <w:rPr>
          <w:sz w:val="16"/>
        </w:rPr>
        <w:t>In a 126-302 vote,</w:t>
      </w:r>
      <w:proofErr w:type="gramEnd"/>
      <w:r w:rsidRPr="00A96F90">
        <w:rPr>
          <w:sz w:val="16"/>
        </w:rPr>
        <w:t xml:space="preserve"> they helped reject a displaced workers’ aid program they have supported for decades. Under procedures adopted for the vote, it had to pass for a final vote on fast-track authority to be binding. The House then voted for the fast-track measure, 219-211. It won’t go to Obama’s desk unless the worker aid bill also passes. </w:t>
      </w:r>
    </w:p>
    <w:p w:rsidR="00A96F90" w:rsidRDefault="00A96F90" w:rsidP="00A96F90">
      <w:pPr>
        <w:rPr>
          <w:sz w:val="16"/>
        </w:rPr>
      </w:pPr>
    </w:p>
    <w:p w:rsidR="00A96F90" w:rsidRDefault="00A96F90" w:rsidP="00A96F90">
      <w:pPr>
        <w:pStyle w:val="Heading4"/>
      </w:pPr>
      <w:r>
        <w:t>TPA hinges on Obama’s ability to use PC on the revote</w:t>
      </w:r>
    </w:p>
    <w:p w:rsidR="00A96F90" w:rsidRPr="00A70BA1" w:rsidRDefault="00A96F90" w:rsidP="00A96F90">
      <w:proofErr w:type="gramStart"/>
      <w:r w:rsidRPr="00FC41AF">
        <w:rPr>
          <w:rStyle w:val="Style13ptBold"/>
        </w:rPr>
        <w:t>Kane et al 6/12</w:t>
      </w:r>
      <w:r>
        <w:t xml:space="preserve"> (Paul Kane, Mike </w:t>
      </w:r>
      <w:proofErr w:type="spellStart"/>
      <w:r>
        <w:t>DeBonis</w:t>
      </w:r>
      <w:proofErr w:type="spellEnd"/>
      <w:r>
        <w:t xml:space="preserve"> and David Nakamura, the Washington Post.</w:t>
      </w:r>
      <w:proofErr w:type="gramEnd"/>
      <w:r>
        <w:t xml:space="preserve"> “House Democrats rebuff Obama on trade, delivering major defeat.” http://www.washingtonpost.com/politics/president-obama-is-all-in-on-trade-sees-it-as-a-cornerstone-of-his-legacy/2015/06/12/32b6dce8-1073-11e5-a0dc-2b6f404ff5cf_story.html)</w:t>
      </w:r>
    </w:p>
    <w:p w:rsidR="00A96F90" w:rsidRPr="00A96F90" w:rsidRDefault="00A96F90" w:rsidP="00A96F90">
      <w:pPr>
        <w:rPr>
          <w:sz w:val="16"/>
        </w:rPr>
      </w:pPr>
      <w:r w:rsidRPr="00A96F90">
        <w:rPr>
          <w:rStyle w:val="StyleUnderline"/>
        </w:rPr>
        <w:t>The fate of the trade legislation now depends on Obama’s ability, along with business-friendly interests, to persuade dozens of Democrats to switch their votes before a planned do-over vote early next week</w:t>
      </w:r>
      <w:r w:rsidRPr="00A96F90">
        <w:rPr>
          <w:sz w:val="16"/>
        </w:rPr>
        <w:t xml:space="preserve">. The key roll call came on a measure to grant financial aid to displaced workers, with 144 Democrats linking arms with 158 Republicans in a rout that left the overall package of trade bills stalled. Despite Obama’s entreaty to “play it straight,” Democrats rejected a program that they had almost universally supported in the past because its failure also ensured the failure of the centerpiece measure, the “fast-track” negotiating authority. House leaders structured the voting so that it required passage of three separate measures for the legislation to advance. “I will be voting to slow down fast-track,” Pelosi said on the floor moments before the vote. “Today we have an opportunity to slow down. Whatever the deal is with other countries, we want a better deal for American workers.” Friday’s setback dimmed hopes at the White House that Obama will be able to complete the Trans-Pacific Partnership (TPP), a sweeping free-trade and regulatory pact that he has called central to his economic agenda at home and his foreign-policy strategy in Asia. </w:t>
      </w:r>
      <w:r w:rsidRPr="00A96F90">
        <w:rPr>
          <w:rStyle w:val="StyleUnderline"/>
        </w:rPr>
        <w:t>Obama’s loss came after a months-long lobbying blitz in which the president invested significant personal credibility and political capital</w:t>
      </w:r>
      <w:r w:rsidRPr="00A96F90">
        <w:rPr>
          <w:sz w:val="16"/>
        </w:rPr>
        <w:t xml:space="preserve">. Republican leaders, who had backed the president’s trade initiative, pleaded with their colleagues to support the deal or risk watching the United States lose economic ground in Asia. Afterward, </w:t>
      </w:r>
      <w:r w:rsidRPr="00A96F90">
        <w:rPr>
          <w:rStyle w:val="StyleUnderline"/>
        </w:rPr>
        <w:t>GOP leaders said the battle was not over, but they made clear the onus was on Obama to sway his fellow Democrats. “The president has some work yet to do with his party to complete this process,”</w:t>
      </w:r>
      <w:r w:rsidRPr="00A96F90">
        <w:rPr>
          <w:sz w:val="16"/>
        </w:rPr>
        <w:t xml:space="preserve"> said Rep. Paul Ryan (R-Wis.), chairman of the House Ways and Means Committee. “</w:t>
      </w:r>
      <w:r w:rsidRPr="00A96F90">
        <w:rPr>
          <w:rStyle w:val="StyleUnderline"/>
        </w:rPr>
        <w:t>This isn’t over yet</w:t>
      </w:r>
      <w:r w:rsidRPr="00A96F90">
        <w:rPr>
          <w:sz w:val="16"/>
        </w:rPr>
        <w:t xml:space="preserve">.” White House press secretary Josh </w:t>
      </w:r>
      <w:r w:rsidRPr="00A96F90">
        <w:rPr>
          <w:rStyle w:val="StyleUnderline"/>
        </w:rPr>
        <w:t>Earnest insisted that the president’s trade agenda is still alive and vowed that Obama will continue to urge passage of the package in the coming days</w:t>
      </w:r>
      <w:r w:rsidRPr="00A96F90">
        <w:rPr>
          <w:sz w:val="16"/>
        </w:rPr>
        <w:t xml:space="preserve">. Earnest said that </w:t>
      </w:r>
      <w:r w:rsidRPr="00A96F90">
        <w:rPr>
          <w:rStyle w:val="StyleUnderline"/>
        </w:rPr>
        <w:t>the Senate approved the fast-track legislation last month after initially voting to block it. The silver lining for Obama and his unusual Republican allies is that the balance of the trade package narrowly won support.</w:t>
      </w:r>
      <w:r w:rsidRPr="00A96F90">
        <w:rPr>
          <w:sz w:val="16"/>
        </w:rPr>
        <w:t xml:space="preserve"> The House voted 219 to 211 to approve fast-track, also known as trade promotion authority, which had been expected to be the most crucial vote.</w:t>
      </w:r>
    </w:p>
    <w:p w:rsidR="00A96F90" w:rsidRDefault="00A96F90" w:rsidP="00A96F90">
      <w:pPr>
        <w:rPr>
          <w:sz w:val="16"/>
        </w:rPr>
      </w:pPr>
    </w:p>
    <w:p w:rsidR="00BC3596" w:rsidRDefault="00BC3596" w:rsidP="00BC3596">
      <w:pPr>
        <w:pStyle w:val="Heading4"/>
      </w:pPr>
      <w:r>
        <w:t xml:space="preserve">Horse-trading in the coming days will determine the outcome of TPA – it’s key to the success of TPP negotiations </w:t>
      </w:r>
    </w:p>
    <w:p w:rsidR="00BC3596" w:rsidRDefault="00BC3596" w:rsidP="00BC3596">
      <w:r w:rsidRPr="00CB246A">
        <w:rPr>
          <w:rStyle w:val="Style13ptBold"/>
        </w:rPr>
        <w:t>Hughes et al 6/12</w:t>
      </w:r>
      <w:r>
        <w:t xml:space="preserve"> (SIOBHAN HUGHES</w:t>
      </w:r>
      <w:proofErr w:type="gramStart"/>
      <w:r>
        <w:t>,  KRISTINA</w:t>
      </w:r>
      <w:proofErr w:type="gramEnd"/>
      <w:r>
        <w:t xml:space="preserve"> PETERSON And  WILLIAM MAULDIN, Wall Street Journal. “House Deals Blow to Obama’s Bid for Trade Deal, Rejects Worker-Aid Program.” http://www.wsj.com/articles/house-deals-blow-to-obamas-bid-for-trade-deal-rejects-worker-aid-program-1434131589)</w:t>
      </w:r>
    </w:p>
    <w:p w:rsidR="00BC3596" w:rsidRPr="00BC3596" w:rsidRDefault="00BC3596" w:rsidP="00BC3596">
      <w:pPr>
        <w:rPr>
          <w:rStyle w:val="StyleUnderline"/>
        </w:rPr>
      </w:pPr>
      <w:r w:rsidRPr="00BC3596">
        <w:rPr>
          <w:rStyle w:val="StyleUnderline"/>
        </w:rPr>
        <w:t>Derailing fast track</w:t>
      </w:r>
      <w:r w:rsidRPr="00BC3596">
        <w:rPr>
          <w:sz w:val="16"/>
        </w:rPr>
        <w:t xml:space="preserve">, even temporarily, </w:t>
      </w:r>
      <w:r w:rsidRPr="00BC3596">
        <w:rPr>
          <w:rStyle w:val="StyleUnderline"/>
        </w:rPr>
        <w:t>further strains the negotiations that the U.S. is trying to wrap up with 11 countries around the Pacific</w:t>
      </w:r>
      <w:r w:rsidRPr="00BC3596">
        <w:rPr>
          <w:sz w:val="16"/>
        </w:rPr>
        <w:t xml:space="preserve">, including Australia, Japan and Vietnam. Discernible </w:t>
      </w:r>
      <w:r w:rsidRPr="00BC3596">
        <w:rPr>
          <w:rStyle w:val="StyleUnderline"/>
        </w:rPr>
        <w:t>progress</w:t>
      </w:r>
      <w:r w:rsidRPr="00BC3596">
        <w:rPr>
          <w:sz w:val="16"/>
        </w:rPr>
        <w:t xml:space="preserve"> on the remaining difficult issues in the deal, the Trans-Pacific Partnership, or TPP, </w:t>
      </w:r>
      <w:r w:rsidRPr="00BC3596">
        <w:rPr>
          <w:rStyle w:val="StyleUnderline"/>
        </w:rPr>
        <w:t>has all but halted recently as officials from U.S. trading partners wait for Congress to act on fast-track</w:t>
      </w:r>
      <w:r w:rsidRPr="00BC3596">
        <w:rPr>
          <w:sz w:val="16"/>
        </w:rPr>
        <w:t xml:space="preserve"> legislation, which is also known as trade promotion authority. “</w:t>
      </w:r>
      <w:r w:rsidRPr="00BC3596">
        <w:rPr>
          <w:rStyle w:val="StyleUnderline"/>
        </w:rPr>
        <w:t>Unless this is promptly remedied with an affirmative vote cast soon, it is doubtful that TPP partners will be willing to seriously re-engage</w:t>
      </w:r>
      <w:r w:rsidRPr="00BC3596">
        <w:rPr>
          <w:sz w:val="16"/>
        </w:rPr>
        <w:t xml:space="preserve">,” said Daniel Price, former economic adviser to President George W. Bush and managing director at Rock Creek Global Advisers, a consultancy. </w:t>
      </w:r>
      <w:r w:rsidRPr="00BC3596">
        <w:rPr>
          <w:rStyle w:val="StyleUnderline"/>
        </w:rPr>
        <w:t>The coming days are expected to include a new frenzy of lobbying by both sides,</w:t>
      </w:r>
      <w:r w:rsidRPr="00BC3596">
        <w:rPr>
          <w:sz w:val="16"/>
        </w:rPr>
        <w:t xml:space="preserve"> as Mr. </w:t>
      </w:r>
      <w:r w:rsidRPr="00BC3596">
        <w:rPr>
          <w:rStyle w:val="StyleUnderline"/>
        </w:rPr>
        <w:t>Obama and his allies on trade get a second chance. There were signs on Friday of potential horse trades.</w:t>
      </w:r>
      <w:r w:rsidRPr="00BC3596">
        <w:rPr>
          <w:sz w:val="16"/>
        </w:rPr>
        <w:t xml:space="preserve"> Mrs. Pelosi said prospects for passage of a fast-track bill would “greatly increase” if bolstered by another Democratic priority, such as a “robust highway bill.” Congress has for years been unable to pass a multiyear highway bill, and a current short-term bill expires at the end of July. The White House and Democrats have long pushed for a multiyear bill, which many see as essential to completing long-term infrastructure projects that will also boost jobs. Pro-trade House lawmakers also have another key piece of ammunition as they enter weekend negotiations: The House voted 219-211 on the second part of the bill, granting Mr. Obama fast-track authority. It drew the support of 28 Democrats, more than expected. Pro-trade House lawmakers also secured passage of a separate customs and enforcement measure that includes new tools to combat unfair trade practices. After the vote, Mr. Obama urged the House to act quickly. “These kinds of agreements make sure that the global economy’s rules aren’t written by countries like China; they’re written by the United States of America,” Mr. Obama said in a statement. “And to stand in their way is to do nothing but preserve the long-term status quo for American workers, and make it even harder for them to succeed.” White House spokesman Josh </w:t>
      </w:r>
      <w:r w:rsidRPr="00BC3596">
        <w:rPr>
          <w:rStyle w:val="StyleUnderline"/>
        </w:rPr>
        <w:t xml:space="preserve">Earnest dismissed the defeat of the worker-aid program as a “procedural snafu,” the same words he had used to describe an earlier, temporary defeat in the Senate on the fast-track bill. </w:t>
      </w:r>
    </w:p>
    <w:p w:rsidR="00153055" w:rsidRDefault="00153055" w:rsidP="00F23ED3">
      <w:pPr>
        <w:pStyle w:val="Heading3"/>
      </w:pPr>
      <w:r>
        <w:t>AT: Obama has no PC for TPA</w:t>
      </w:r>
    </w:p>
    <w:p w:rsidR="00153055" w:rsidRPr="003A172B" w:rsidRDefault="00153055" w:rsidP="00153055">
      <w:pPr>
        <w:pStyle w:val="Heading4"/>
      </w:pPr>
      <w:r w:rsidRPr="003A172B">
        <w:t>Although some suggest that Obama has no chance of passing TPA after Friday’s vote, Obama has a sufficient amount of political capital to get TPA passed</w:t>
      </w:r>
    </w:p>
    <w:p w:rsidR="00153055" w:rsidRPr="00153055" w:rsidRDefault="00153055" w:rsidP="00153055">
      <w:r w:rsidRPr="003A172B">
        <w:rPr>
          <w:rStyle w:val="Style13ptBold"/>
        </w:rPr>
        <w:t>Fabian 6/12</w:t>
      </w:r>
      <w:r>
        <w:rPr>
          <w:b/>
        </w:rPr>
        <w:t xml:space="preserve"> </w:t>
      </w:r>
      <w:r>
        <w:t>[Jordan Fabian, “White House battles back at suggestions Obama has no clout,” 06/12/15, http://thehill.com/homenews/administration/244897-white-house-battles-back-at-suggestions-obama-has-no-clout]</w:t>
      </w:r>
    </w:p>
    <w:p w:rsidR="00153055" w:rsidRPr="00153055" w:rsidRDefault="00153055" w:rsidP="00153055">
      <w:pPr>
        <w:rPr>
          <w:sz w:val="14"/>
        </w:rPr>
      </w:pPr>
      <w:r w:rsidRPr="003A172B">
        <w:rPr>
          <w:sz w:val="14"/>
        </w:rPr>
        <w:t xml:space="preserve">The </w:t>
      </w:r>
      <w:r w:rsidRPr="003A172B">
        <w:rPr>
          <w:rStyle w:val="StyleUnderline"/>
        </w:rPr>
        <w:t>White House</w:t>
      </w:r>
      <w:r w:rsidRPr="003A172B">
        <w:rPr>
          <w:sz w:val="14"/>
        </w:rPr>
        <w:t xml:space="preserve"> on Friday </w:t>
      </w:r>
      <w:r w:rsidRPr="003A172B">
        <w:rPr>
          <w:rStyle w:val="StyleUnderline"/>
        </w:rPr>
        <w:t>battled suggestions</w:t>
      </w:r>
      <w:r w:rsidRPr="003A172B">
        <w:rPr>
          <w:sz w:val="14"/>
        </w:rPr>
        <w:t xml:space="preserve"> President </w:t>
      </w:r>
      <w:r w:rsidRPr="003A172B">
        <w:rPr>
          <w:rStyle w:val="StyleUnderline"/>
        </w:rPr>
        <w:t>Obama has lost his clout</w:t>
      </w:r>
      <w:r w:rsidRPr="003A172B">
        <w:rPr>
          <w:sz w:val="14"/>
        </w:rPr>
        <w:t xml:space="preserve"> </w:t>
      </w:r>
      <w:r w:rsidRPr="003A172B">
        <w:rPr>
          <w:rStyle w:val="StyleUnderline"/>
        </w:rPr>
        <w:t>on Capitol Hill,</w:t>
      </w:r>
      <w:r w:rsidRPr="003A172B">
        <w:rPr>
          <w:sz w:val="14"/>
        </w:rPr>
        <w:t xml:space="preserve"> following a stinging defeat for his trade agenda. </w:t>
      </w:r>
      <w:r w:rsidRPr="003A172B">
        <w:rPr>
          <w:sz w:val="12"/>
        </w:rPr>
        <w:t>¶</w:t>
      </w:r>
      <w:r w:rsidRPr="003A172B">
        <w:rPr>
          <w:sz w:val="14"/>
        </w:rPr>
        <w:t xml:space="preserve"> A revolt by House Democrats derailed a series of votes that would have granted Obama fast-track trade authority, a top legislative goal of the year.</w:t>
      </w:r>
      <w:r w:rsidRPr="003A172B">
        <w:rPr>
          <w:sz w:val="12"/>
        </w:rPr>
        <w:t>¶</w:t>
      </w:r>
      <w:r w:rsidRPr="003A172B">
        <w:rPr>
          <w:sz w:val="14"/>
        </w:rPr>
        <w:t xml:space="preserve"> </w:t>
      </w:r>
      <w:r w:rsidRPr="003A172B">
        <w:rPr>
          <w:rStyle w:val="Emphasis"/>
        </w:rPr>
        <w:t>The House will likely attempt another vote next week</w:t>
      </w:r>
      <w:r w:rsidRPr="003A172B">
        <w:rPr>
          <w:sz w:val="14"/>
        </w:rPr>
        <w:t xml:space="preserve">, but Friday’s defeat raised concerns about Obama’s power — or lack thereof — to advance his agenda and cement his legacy. </w:t>
      </w:r>
      <w:r w:rsidRPr="003A172B">
        <w:rPr>
          <w:sz w:val="12"/>
        </w:rPr>
        <w:t>¶</w:t>
      </w:r>
      <w:r w:rsidRPr="003A172B">
        <w:rPr>
          <w:sz w:val="14"/>
        </w:rPr>
        <w:t xml:space="preserve"> </w:t>
      </w:r>
      <w:proofErr w:type="gramStart"/>
      <w:r w:rsidRPr="003A172B">
        <w:rPr>
          <w:sz w:val="14"/>
        </w:rPr>
        <w:t>If</w:t>
      </w:r>
      <w:proofErr w:type="gramEnd"/>
      <w:r w:rsidRPr="003A172B">
        <w:rPr>
          <w:sz w:val="14"/>
        </w:rPr>
        <w:t xml:space="preserve"> the trade package ultimately fails, “the president would not be a lame-duck. He would be a dead duck,” said Brandon </w:t>
      </w:r>
      <w:proofErr w:type="spellStart"/>
      <w:r w:rsidRPr="003A172B">
        <w:rPr>
          <w:sz w:val="14"/>
        </w:rPr>
        <w:t>Rottinghaus</w:t>
      </w:r>
      <w:proofErr w:type="spellEnd"/>
      <w:r w:rsidRPr="003A172B">
        <w:rPr>
          <w:sz w:val="14"/>
        </w:rPr>
        <w:t>, a presidential historian at the University of Houston. “It would be a body blow for the administration.”</w:t>
      </w:r>
      <w:r w:rsidRPr="003A172B">
        <w:rPr>
          <w:sz w:val="12"/>
        </w:rPr>
        <w:t>¶</w:t>
      </w:r>
      <w:r w:rsidRPr="003A172B">
        <w:rPr>
          <w:sz w:val="14"/>
        </w:rPr>
        <w:t xml:space="preserve"> </w:t>
      </w:r>
      <w:proofErr w:type="gramStart"/>
      <w:r w:rsidRPr="003A172B">
        <w:rPr>
          <w:sz w:val="14"/>
        </w:rPr>
        <w:t>The</w:t>
      </w:r>
      <w:proofErr w:type="gramEnd"/>
      <w:r w:rsidRPr="003A172B">
        <w:rPr>
          <w:sz w:val="14"/>
        </w:rPr>
        <w:t xml:space="preserve"> trade package failed after a furious, last-ditch effort by Obama to save it. </w:t>
      </w:r>
      <w:r w:rsidRPr="003A172B">
        <w:rPr>
          <w:sz w:val="12"/>
        </w:rPr>
        <w:t>¶</w:t>
      </w:r>
      <w:r w:rsidRPr="003A172B">
        <w:rPr>
          <w:sz w:val="14"/>
        </w:rPr>
        <w:t xml:space="preserve"> The president made a surprise appearance on Capitol Hill to plead with House Democrats to back his trade agenda in the face of staunch opposition from labor and environmental groups.</w:t>
      </w:r>
      <w:r w:rsidRPr="003A172B">
        <w:rPr>
          <w:sz w:val="12"/>
        </w:rPr>
        <w:t>¶</w:t>
      </w:r>
      <w:r w:rsidRPr="003A172B">
        <w:rPr>
          <w:sz w:val="14"/>
        </w:rPr>
        <w:t xml:space="preserve"> But Obama’s personal appeals weren’t enough. Minority Leader Nancy Pelosi (D-Calif.), who had remained neutral on the legislation for months, used a dramatic floor speech to announce her opposition to a measure granting aid to workers displaced by trade. </w:t>
      </w:r>
      <w:r w:rsidRPr="003A172B">
        <w:rPr>
          <w:sz w:val="12"/>
        </w:rPr>
        <w:t>¶</w:t>
      </w:r>
      <w:r w:rsidRPr="003A172B">
        <w:rPr>
          <w:sz w:val="14"/>
        </w:rPr>
        <w:t xml:space="preserve"> </w:t>
      </w:r>
      <w:proofErr w:type="gramStart"/>
      <w:r w:rsidRPr="003A172B">
        <w:rPr>
          <w:sz w:val="14"/>
        </w:rPr>
        <w:t>The</w:t>
      </w:r>
      <w:proofErr w:type="gramEnd"/>
      <w:r w:rsidRPr="003A172B">
        <w:rPr>
          <w:sz w:val="14"/>
        </w:rPr>
        <w:t xml:space="preserve"> measure, known as Trade Adjustment Assistance (TAA), went down in flames, with 302 lawmakers voting against it. That could sink the larger package that includes the fast-track power Obama wants to help complete a sweeping Pacific Rim trade deal. </w:t>
      </w:r>
      <w:r w:rsidRPr="003A172B">
        <w:rPr>
          <w:sz w:val="12"/>
        </w:rPr>
        <w:t>¶</w:t>
      </w:r>
      <w:r w:rsidRPr="003A172B">
        <w:rPr>
          <w:sz w:val="14"/>
        </w:rPr>
        <w:t xml:space="preserve"> The House then voted 219-211 to approve the </w:t>
      </w:r>
      <w:r w:rsidRPr="003A172B">
        <w:rPr>
          <w:rStyle w:val="StyleUnderline"/>
        </w:rPr>
        <w:t>fast-track</w:t>
      </w:r>
      <w:r w:rsidRPr="003A172B">
        <w:rPr>
          <w:sz w:val="14"/>
        </w:rPr>
        <w:t xml:space="preserve"> measure. But it </w:t>
      </w:r>
      <w:r w:rsidRPr="003A172B">
        <w:rPr>
          <w:rStyle w:val="StyleUnderline"/>
        </w:rPr>
        <w:t>cannot reach</w:t>
      </w:r>
      <w:r w:rsidRPr="003A172B">
        <w:rPr>
          <w:sz w:val="14"/>
        </w:rPr>
        <w:t xml:space="preserve"> the </w:t>
      </w:r>
      <w:r w:rsidRPr="003A172B">
        <w:rPr>
          <w:rStyle w:val="StyleUnderline"/>
        </w:rPr>
        <w:t xml:space="preserve">president’s desk until </w:t>
      </w:r>
      <w:r w:rsidRPr="003A172B">
        <w:rPr>
          <w:sz w:val="14"/>
        </w:rPr>
        <w:t xml:space="preserve">the </w:t>
      </w:r>
      <w:r w:rsidRPr="003A172B">
        <w:rPr>
          <w:rStyle w:val="StyleUnderline"/>
        </w:rPr>
        <w:t>impasse on</w:t>
      </w:r>
      <w:r w:rsidRPr="003A172B">
        <w:rPr>
          <w:sz w:val="14"/>
        </w:rPr>
        <w:t xml:space="preserve"> </w:t>
      </w:r>
      <w:r w:rsidRPr="003A172B">
        <w:rPr>
          <w:rStyle w:val="StyleUnderline"/>
        </w:rPr>
        <w:t>TAA is resolved because the Senate passed both measures in a single legislative package</w:t>
      </w:r>
      <w:r w:rsidRPr="003A172B">
        <w:rPr>
          <w:sz w:val="14"/>
        </w:rPr>
        <w:t xml:space="preserve">. </w:t>
      </w:r>
      <w:r w:rsidRPr="003A172B">
        <w:rPr>
          <w:sz w:val="12"/>
        </w:rPr>
        <w:t>¶</w:t>
      </w:r>
      <w:r w:rsidRPr="003A172B">
        <w:rPr>
          <w:sz w:val="14"/>
        </w:rPr>
        <w:t xml:space="preserve"> </w:t>
      </w:r>
      <w:proofErr w:type="gramStart"/>
      <w:r w:rsidRPr="003A172B">
        <w:rPr>
          <w:rStyle w:val="StyleUnderline"/>
        </w:rPr>
        <w:t>The</w:t>
      </w:r>
      <w:proofErr w:type="gramEnd"/>
      <w:r w:rsidRPr="003A172B">
        <w:rPr>
          <w:rStyle w:val="StyleUnderline"/>
        </w:rPr>
        <w:t xml:space="preserve"> vote “hobbled</w:t>
      </w:r>
      <w:r w:rsidRPr="003A172B">
        <w:rPr>
          <w:sz w:val="14"/>
        </w:rPr>
        <w:t xml:space="preserve"> a Democratic president,” said Rep. Jim Himes (D-Conn.), a supporter of </w:t>
      </w:r>
      <w:r w:rsidRPr="003A172B">
        <w:rPr>
          <w:rStyle w:val="StyleUnderline"/>
        </w:rPr>
        <w:t>Obama’</w:t>
      </w:r>
      <w:r w:rsidRPr="003A172B">
        <w:rPr>
          <w:sz w:val="14"/>
        </w:rPr>
        <w:t xml:space="preserve">s trade plan. </w:t>
      </w:r>
      <w:r w:rsidRPr="003A172B">
        <w:rPr>
          <w:sz w:val="12"/>
        </w:rPr>
        <w:t>¶</w:t>
      </w:r>
      <w:r w:rsidRPr="003A172B">
        <w:rPr>
          <w:sz w:val="14"/>
        </w:rPr>
        <w:t xml:space="preserve"> White House press secretary Josh </w:t>
      </w:r>
      <w:r w:rsidRPr="003A172B">
        <w:rPr>
          <w:rStyle w:val="Emphasis"/>
        </w:rPr>
        <w:t>Earnest downplayed the defeat as “another procedural snafu</w:t>
      </w:r>
      <w:r w:rsidRPr="003A172B">
        <w:rPr>
          <w:sz w:val="14"/>
        </w:rPr>
        <w:t xml:space="preserve">,” </w:t>
      </w:r>
      <w:r w:rsidRPr="003A172B">
        <w:rPr>
          <w:rStyle w:val="StyleUnderline"/>
        </w:rPr>
        <w:t>comparing it to a failed test</w:t>
      </w:r>
      <w:r w:rsidRPr="003A172B">
        <w:rPr>
          <w:sz w:val="14"/>
        </w:rPr>
        <w:t xml:space="preserve"> </w:t>
      </w:r>
      <w:r w:rsidRPr="003A172B">
        <w:rPr>
          <w:rStyle w:val="StyleUnderline"/>
        </w:rPr>
        <w:t>vote</w:t>
      </w:r>
      <w:r w:rsidRPr="003A172B">
        <w:rPr>
          <w:sz w:val="14"/>
        </w:rPr>
        <w:t xml:space="preserve"> last month </w:t>
      </w:r>
      <w:r w:rsidRPr="003A172B">
        <w:rPr>
          <w:rStyle w:val="Emphasis"/>
        </w:rPr>
        <w:t>in the Senate on the trade package, which eventually passed</w:t>
      </w:r>
      <w:r w:rsidRPr="003A172B">
        <w:rPr>
          <w:sz w:val="14"/>
        </w:rPr>
        <w:t xml:space="preserve">. </w:t>
      </w:r>
      <w:r w:rsidRPr="003A172B">
        <w:rPr>
          <w:sz w:val="12"/>
        </w:rPr>
        <w:t>¶</w:t>
      </w:r>
      <w:r w:rsidRPr="003A172B">
        <w:rPr>
          <w:sz w:val="14"/>
        </w:rPr>
        <w:t xml:space="preserve"> He noted that the </w:t>
      </w:r>
      <w:r w:rsidRPr="003A172B">
        <w:rPr>
          <w:rStyle w:val="Emphasis"/>
        </w:rPr>
        <w:t>House did pass the fast-track bill</w:t>
      </w:r>
      <w:r w:rsidRPr="003A172B">
        <w:rPr>
          <w:sz w:val="14"/>
        </w:rPr>
        <w:t xml:space="preserve"> </w:t>
      </w:r>
      <w:r w:rsidRPr="003A172B">
        <w:rPr>
          <w:rStyle w:val="StyleUnderline"/>
        </w:rPr>
        <w:t>with support from Democrats and Republicans, after observers expressed “</w:t>
      </w:r>
      <w:r w:rsidRPr="003A172B">
        <w:rPr>
          <w:sz w:val="14"/>
        </w:rPr>
        <w:t xml:space="preserve">a lot of </w:t>
      </w:r>
      <w:r w:rsidRPr="003A172B">
        <w:rPr>
          <w:rStyle w:val="StyleUnderline"/>
        </w:rPr>
        <w:t>skepticism” that could be done.</w:t>
      </w:r>
      <w:r>
        <w:rPr>
          <w:rStyle w:val="StyleUnderline"/>
        </w:rPr>
        <w:t xml:space="preserve"> </w:t>
      </w:r>
      <w:r w:rsidRPr="003A172B">
        <w:rPr>
          <w:rStyle w:val="StyleUnderline"/>
          <w:sz w:val="12"/>
          <w:u w:val="none"/>
        </w:rPr>
        <w:t>¶</w:t>
      </w:r>
      <w:r w:rsidRPr="003A172B">
        <w:rPr>
          <w:sz w:val="14"/>
        </w:rPr>
        <w:t xml:space="preserve"> </w:t>
      </w:r>
      <w:proofErr w:type="gramStart"/>
      <w:r w:rsidRPr="003A172B">
        <w:rPr>
          <w:rStyle w:val="Emphasis"/>
        </w:rPr>
        <w:t>Saying</w:t>
      </w:r>
      <w:proofErr w:type="gramEnd"/>
      <w:r w:rsidRPr="003A172B">
        <w:rPr>
          <w:rStyle w:val="Emphasis"/>
        </w:rPr>
        <w:t xml:space="preserve"> fast-track failed is not “an accurate assessment</w:t>
      </w:r>
      <w:r w:rsidRPr="003A172B">
        <w:rPr>
          <w:sz w:val="14"/>
        </w:rPr>
        <w:t xml:space="preserve"> </w:t>
      </w:r>
      <w:r w:rsidRPr="003A172B">
        <w:rPr>
          <w:rStyle w:val="StyleUnderline"/>
        </w:rPr>
        <w:t>of what happened</w:t>
      </w:r>
      <w:r w:rsidRPr="003A172B">
        <w:rPr>
          <w:sz w:val="14"/>
        </w:rPr>
        <w:t>,” Earnest said.</w:t>
      </w:r>
      <w:r w:rsidRPr="003A172B">
        <w:rPr>
          <w:sz w:val="12"/>
        </w:rPr>
        <w:t>¶</w:t>
      </w:r>
      <w:r w:rsidRPr="003A172B">
        <w:rPr>
          <w:sz w:val="14"/>
        </w:rPr>
        <w:t xml:space="preserve"> The </w:t>
      </w:r>
      <w:r w:rsidRPr="003A172B">
        <w:rPr>
          <w:rStyle w:val="StyleUnderline"/>
        </w:rPr>
        <w:t>White House</w:t>
      </w:r>
      <w:r w:rsidRPr="003A172B">
        <w:rPr>
          <w:sz w:val="14"/>
        </w:rPr>
        <w:t xml:space="preserve"> and House Republicans said they </w:t>
      </w:r>
      <w:r w:rsidRPr="003A172B">
        <w:rPr>
          <w:rStyle w:val="StyleUnderline"/>
        </w:rPr>
        <w:t xml:space="preserve">planned to press </w:t>
      </w:r>
      <w:r w:rsidRPr="003A172B">
        <w:rPr>
          <w:rStyle w:val="Emphasis"/>
        </w:rPr>
        <w:t>ahead and find a way to push through TAA</w:t>
      </w:r>
      <w:r w:rsidRPr="003A172B">
        <w:rPr>
          <w:sz w:val="14"/>
        </w:rPr>
        <w:t xml:space="preserve">, a program that Democrats have traditionally supported, </w:t>
      </w:r>
      <w:r w:rsidRPr="003A172B">
        <w:rPr>
          <w:rStyle w:val="StyleUnderline"/>
        </w:rPr>
        <w:t>in order to get the trade package to Obama’s desk</w:t>
      </w:r>
      <w:r w:rsidRPr="003A172B">
        <w:rPr>
          <w:sz w:val="14"/>
        </w:rPr>
        <w:t xml:space="preserve">. </w:t>
      </w:r>
      <w:r w:rsidRPr="003A172B">
        <w:rPr>
          <w:sz w:val="12"/>
        </w:rPr>
        <w:t>¶</w:t>
      </w:r>
      <w:r w:rsidRPr="003A172B">
        <w:rPr>
          <w:sz w:val="14"/>
        </w:rPr>
        <w:t xml:space="preserve"> “I urge the House to pass TAA without delay so that more middle-class workers can earn the chance to participate and succeed in our global economy,” Obama said in a statement Friday. </w:t>
      </w:r>
      <w:r w:rsidRPr="003A172B">
        <w:rPr>
          <w:sz w:val="12"/>
        </w:rPr>
        <w:t>¶</w:t>
      </w:r>
      <w:r w:rsidRPr="003A172B">
        <w:rPr>
          <w:sz w:val="14"/>
        </w:rPr>
        <w:t xml:space="preserve"> </w:t>
      </w:r>
      <w:proofErr w:type="gramStart"/>
      <w:r w:rsidRPr="003A172B">
        <w:rPr>
          <w:sz w:val="14"/>
        </w:rPr>
        <w:t>Despite</w:t>
      </w:r>
      <w:proofErr w:type="gramEnd"/>
      <w:r w:rsidRPr="003A172B">
        <w:rPr>
          <w:sz w:val="14"/>
        </w:rPr>
        <w:t xml:space="preserve"> his optimism, Earnest acknowledged </w:t>
      </w:r>
      <w:r w:rsidRPr="003A172B">
        <w:rPr>
          <w:rStyle w:val="StyleUnderline"/>
        </w:rPr>
        <w:t xml:space="preserve">the White House faces a tough task. </w:t>
      </w:r>
      <w:r w:rsidRPr="003A172B">
        <w:rPr>
          <w:rStyle w:val="StyleUnderline"/>
          <w:sz w:val="12"/>
          <w:u w:val="none"/>
        </w:rPr>
        <w:t>¶</w:t>
      </w:r>
      <w:r w:rsidRPr="003A172B">
        <w:rPr>
          <w:sz w:val="14"/>
        </w:rPr>
        <w:t xml:space="preserve"> “Clearly, what I would concede is </w:t>
      </w:r>
      <w:r w:rsidRPr="003A172B">
        <w:rPr>
          <w:rStyle w:val="StyleUnderline"/>
        </w:rPr>
        <w:t>our work is not done yet</w:t>
      </w:r>
      <w:r w:rsidRPr="003A172B">
        <w:rPr>
          <w:sz w:val="14"/>
        </w:rPr>
        <w:t xml:space="preserve">,” he said. </w:t>
      </w:r>
      <w:r w:rsidRPr="003A172B">
        <w:rPr>
          <w:sz w:val="12"/>
        </w:rPr>
        <w:t>¶</w:t>
      </w:r>
      <w:r w:rsidRPr="003A172B">
        <w:rPr>
          <w:sz w:val="14"/>
        </w:rPr>
        <w:t xml:space="preserve"> Friday’s failure raised questions about how much more Obama will be able to accomplish with just 18 months left in his presidency. </w:t>
      </w:r>
      <w:r w:rsidRPr="003A172B">
        <w:rPr>
          <w:sz w:val="12"/>
        </w:rPr>
        <w:t>¶</w:t>
      </w:r>
      <w:r w:rsidRPr="003A172B">
        <w:rPr>
          <w:sz w:val="14"/>
        </w:rPr>
        <w:t xml:space="preserve"> The White House launched its most intense lobbying operation in years to pass the trade bills. Obama and his senior advisers urged Democrats for months to get behind his trade agenda, using personal calls from the president, meetings in Obama’s private dining room, briefings by Cabinet officials and flights on Air Force One.</w:t>
      </w:r>
      <w:r w:rsidRPr="003A172B">
        <w:rPr>
          <w:sz w:val="12"/>
        </w:rPr>
        <w:t>¶</w:t>
      </w:r>
      <w:r w:rsidRPr="003A172B">
        <w:rPr>
          <w:sz w:val="14"/>
        </w:rPr>
        <w:t xml:space="preserve"> Obama, who has famously shunned schmoozing with lawmakers, made a surprise appearance at the Congressional Baseball Game the night before the vote.</w:t>
      </w:r>
      <w:r w:rsidRPr="003A172B">
        <w:rPr>
          <w:sz w:val="12"/>
        </w:rPr>
        <w:t>¶</w:t>
      </w:r>
      <w:r w:rsidRPr="003A172B">
        <w:rPr>
          <w:sz w:val="14"/>
        </w:rPr>
        <w:t xml:space="preserve"> The president’s personal involvement in the last 24 hours came after his top Cabinet officials made a hard sell to House Democrats to back the TAA measure.</w:t>
      </w:r>
      <w:r w:rsidRPr="003A172B">
        <w:rPr>
          <w:sz w:val="12"/>
        </w:rPr>
        <w:t>¶</w:t>
      </w:r>
      <w:r w:rsidRPr="003A172B">
        <w:rPr>
          <w:sz w:val="14"/>
        </w:rPr>
        <w:t xml:space="preserve"> “We need to treat this moment for what it is: a life or death moment for TAA,” Treasury Secretary Jack Lew said during a closed-door meeting with House Democrats, according to an aide familiar with the discussions. </w:t>
      </w:r>
      <w:r w:rsidRPr="003A172B">
        <w:rPr>
          <w:sz w:val="12"/>
        </w:rPr>
        <w:t>¶</w:t>
      </w:r>
      <w:r w:rsidRPr="003A172B">
        <w:rPr>
          <w:sz w:val="14"/>
        </w:rPr>
        <w:t xml:space="preserve"> </w:t>
      </w:r>
      <w:proofErr w:type="gramStart"/>
      <w:r w:rsidRPr="003A172B">
        <w:rPr>
          <w:sz w:val="14"/>
        </w:rPr>
        <w:t>Despite</w:t>
      </w:r>
      <w:proofErr w:type="gramEnd"/>
      <w:r w:rsidRPr="003A172B">
        <w:rPr>
          <w:sz w:val="14"/>
        </w:rPr>
        <w:t xml:space="preserve"> tensions over Obama’s distant relationship with lawmakers, House Democrats have stood by his side on almost every major initiative of his administration, including the economic stimulus and the Affordable Care Act. </w:t>
      </w:r>
      <w:r w:rsidRPr="003A172B">
        <w:rPr>
          <w:sz w:val="12"/>
        </w:rPr>
        <w:t>¶</w:t>
      </w:r>
      <w:r w:rsidRPr="003A172B">
        <w:rPr>
          <w:sz w:val="14"/>
        </w:rPr>
        <w:t xml:space="preserve"> But on trade, Obama had to rely on Republicans, who are traditionally more supportive of free-trade agreements than Democrats. </w:t>
      </w:r>
      <w:r w:rsidRPr="003A172B">
        <w:rPr>
          <w:sz w:val="12"/>
        </w:rPr>
        <w:t>¶</w:t>
      </w:r>
      <w:r w:rsidRPr="003A172B">
        <w:rPr>
          <w:sz w:val="14"/>
        </w:rPr>
        <w:t xml:space="preserve"> </w:t>
      </w:r>
      <w:proofErr w:type="gramStart"/>
      <w:r w:rsidRPr="003A172B">
        <w:rPr>
          <w:sz w:val="14"/>
        </w:rPr>
        <w:t>The</w:t>
      </w:r>
      <w:proofErr w:type="gramEnd"/>
      <w:r w:rsidRPr="003A172B">
        <w:rPr>
          <w:sz w:val="14"/>
        </w:rPr>
        <w:t xml:space="preserve"> president needs to work with Congress on issues like a budget deal, highway funding and a cybersecurity bill. He is also looking to build support among lawmakers for a pending nuclear agreement with Iran. </w:t>
      </w:r>
      <w:r w:rsidRPr="003A172B">
        <w:rPr>
          <w:sz w:val="12"/>
        </w:rPr>
        <w:t>¶</w:t>
      </w:r>
      <w:r w:rsidRPr="003A172B">
        <w:rPr>
          <w:sz w:val="14"/>
        </w:rPr>
        <w:t xml:space="preserve"> Even though the White House has cooperated with Republicans on trade, it’s unlikely to help him achieve his remaining goals in Congress. </w:t>
      </w:r>
      <w:r w:rsidRPr="003A172B">
        <w:rPr>
          <w:sz w:val="12"/>
        </w:rPr>
        <w:t>¶</w:t>
      </w:r>
      <w:r w:rsidRPr="003A172B">
        <w:rPr>
          <w:sz w:val="14"/>
        </w:rPr>
        <w:t xml:space="preserve"> Obama and House Republicans remain ideologically divided on major tax and spending issues. </w:t>
      </w:r>
      <w:r w:rsidRPr="003A172B">
        <w:rPr>
          <w:sz w:val="12"/>
        </w:rPr>
        <w:t>¶</w:t>
      </w:r>
      <w:r w:rsidRPr="003A172B">
        <w:rPr>
          <w:sz w:val="14"/>
        </w:rPr>
        <w:t xml:space="preserve"> </w:t>
      </w:r>
      <w:proofErr w:type="gramStart"/>
      <w:r w:rsidRPr="003A172B">
        <w:rPr>
          <w:sz w:val="14"/>
        </w:rPr>
        <w:t>The</w:t>
      </w:r>
      <w:proofErr w:type="gramEnd"/>
      <w:r w:rsidRPr="003A172B">
        <w:rPr>
          <w:sz w:val="14"/>
        </w:rPr>
        <w:t xml:space="preserve"> president has threatened to veto a litany of GOP appropriations bills, including a must-pass measure that funds the Department of Defense, setting up a budget showdown with no clear solution. </w:t>
      </w:r>
      <w:r w:rsidRPr="003A172B">
        <w:rPr>
          <w:sz w:val="12"/>
        </w:rPr>
        <w:t>¶</w:t>
      </w:r>
      <w:r w:rsidRPr="003A172B">
        <w:rPr>
          <w:sz w:val="14"/>
        </w:rPr>
        <w:t xml:space="preserve"> </w:t>
      </w:r>
      <w:proofErr w:type="gramStart"/>
      <w:r w:rsidRPr="003A172B">
        <w:rPr>
          <w:sz w:val="14"/>
        </w:rPr>
        <w:t>And</w:t>
      </w:r>
      <w:proofErr w:type="gramEnd"/>
      <w:r w:rsidRPr="003A172B">
        <w:rPr>
          <w:sz w:val="14"/>
        </w:rPr>
        <w:t xml:space="preserve"> with the 2016 presidential election fast approaching, there will be even less incentive for the two parties to collaborate on major policy proposals. </w:t>
      </w:r>
      <w:r w:rsidRPr="003A172B">
        <w:rPr>
          <w:sz w:val="12"/>
        </w:rPr>
        <w:t>¶</w:t>
      </w:r>
      <w:r w:rsidRPr="003A172B">
        <w:rPr>
          <w:sz w:val="14"/>
        </w:rPr>
        <w:t xml:space="preserve"> </w:t>
      </w:r>
      <w:r w:rsidRPr="003A172B">
        <w:rPr>
          <w:rStyle w:val="StyleUnderline"/>
        </w:rPr>
        <w:t>“As much goodwill as he is accumulating for this deal, it may not translate to success on other issues</w:t>
      </w:r>
      <w:r w:rsidRPr="003A172B">
        <w:rPr>
          <w:sz w:val="14"/>
        </w:rPr>
        <w:t xml:space="preserve">,” </w:t>
      </w:r>
      <w:proofErr w:type="spellStart"/>
      <w:r w:rsidRPr="003A172B">
        <w:rPr>
          <w:sz w:val="14"/>
        </w:rPr>
        <w:t>Rottinghaus</w:t>
      </w:r>
      <w:proofErr w:type="spellEnd"/>
      <w:r w:rsidRPr="003A172B">
        <w:rPr>
          <w:sz w:val="14"/>
        </w:rPr>
        <w:t xml:space="preserve"> said</w:t>
      </w:r>
    </w:p>
    <w:p w:rsidR="00E9176B" w:rsidRDefault="00E9176B" w:rsidP="00AA1E33">
      <w:pPr>
        <w:pStyle w:val="Heading1"/>
      </w:pPr>
      <w:r>
        <w:t>Links</w:t>
      </w:r>
    </w:p>
    <w:p w:rsidR="00BE547A" w:rsidRDefault="00BE547A" w:rsidP="00BE547A">
      <w:pPr>
        <w:pStyle w:val="Heading2"/>
      </w:pPr>
      <w:r>
        <w:t>General</w:t>
      </w:r>
    </w:p>
    <w:p w:rsidR="00164DE8" w:rsidRPr="0027424D" w:rsidRDefault="00164DE8" w:rsidP="0027424D">
      <w:pPr>
        <w:pStyle w:val="Heading3"/>
      </w:pPr>
      <w:r>
        <w:t>Surveillance Changes = Controversial</w:t>
      </w:r>
    </w:p>
    <w:p w:rsidR="00164DE8" w:rsidRDefault="0027424D" w:rsidP="00164DE8">
      <w:pPr>
        <w:pStyle w:val="Heading4"/>
      </w:pPr>
      <w:r>
        <w:t>New surveillance changes after NSA reform is uniquely controversial</w:t>
      </w:r>
      <w:r w:rsidR="00164DE8">
        <w:t xml:space="preserve"> – would override Congressional compromise</w:t>
      </w:r>
    </w:p>
    <w:p w:rsidR="00164DE8" w:rsidRPr="00164DE8" w:rsidRDefault="00164DE8" w:rsidP="00164DE8">
      <w:r>
        <w:rPr>
          <w:rStyle w:val="Style13ptBold"/>
        </w:rPr>
        <w:t>Gross 6/5</w:t>
      </w:r>
      <w:r>
        <w:rPr>
          <w:rStyle w:val="Style13ptBold"/>
        </w:rPr>
        <w:t xml:space="preserve"> </w:t>
      </w:r>
      <w:r w:rsidRPr="00164DE8">
        <w:t>(Grant, Grant Gross covers technology and telecom policy in the U.S. government for the IDG News Service, and is based in Washington, D.C., IDG News Service, PC World, 6/5/15, http://www.pcworld.com/article/2932337/dont-expect-major-changes-to-nsa-surveillance-from-congress.html</w:t>
      </w:r>
      <w:r>
        <w:t>)</w:t>
      </w:r>
    </w:p>
    <w:p w:rsidR="00164DE8" w:rsidRDefault="00164DE8" w:rsidP="00164DE8">
      <w:pPr>
        <w:rPr>
          <w:sz w:val="16"/>
        </w:rPr>
      </w:pPr>
      <w:r w:rsidRPr="00BC5F5D">
        <w:rPr>
          <w:sz w:val="16"/>
        </w:rPr>
        <w:t xml:space="preserve">What’s in the USA Freedom Act? Some critics have blasted the USA Freedom Act as fake reform, while supporters have called it the biggest overhaul of U.S. surveillance program in decades. Many civil liberties and privacy groups have come down in the middle of those two views, calling it modest reform of the counterterrorism Patriot Act. The law aims to end the NSA’s decade-plus practice of collecting U.S. telephone records in bulk, while allowing the agency to search those records in a more targeted manner. The law also moves the phone records database from the NSA to telecom carriers, and requires the U.S. Foreign Intelligence Surveillance Court (FISC) to consult with tech and privacy experts when ruling on major new data collection requests from the NSA. It also requires all significant FISC orders from the last 12 years to be released to the public. The new law limits bulk collection of U.S. telephone and business records by requiring the FBI, the agency that applies for data collection, to use a “specific selection term” when asking the surveillance court to authorize records searches. The law prohibits the FBI and NSA from using a “broad geographic region,” including a city, county, state or zip code, as a search term, but it doesn’t otherwise define “specific search term.” That’s a problem, according to critics. The surveillance court could allow, for example, “AT&amp;T” as a specific search term and give the NSA the authority to collect all of the carrier’s customer records. Such a ruling from FISC would seem to run counter to congressional intent, but this is the same court that defined all U.S. phone records as “relevant” to a counterterrorism investigation under the old version of the Patriot Act’s Section 215. The USA </w:t>
      </w:r>
      <w:r w:rsidRPr="00BC5F5D">
        <w:rPr>
          <w:rStyle w:val="StyleUnderline"/>
        </w:rPr>
        <w:t>Freedom Act</w:t>
      </w:r>
      <w:r w:rsidRPr="00BC5F5D">
        <w:rPr>
          <w:sz w:val="16"/>
        </w:rPr>
        <w:t xml:space="preserve"> also </w:t>
      </w:r>
      <w:r w:rsidRPr="00BC5F5D">
        <w:rPr>
          <w:rStyle w:val="StyleUnderline"/>
        </w:rPr>
        <w:t>does nothing to limit</w:t>
      </w:r>
      <w:r w:rsidRPr="00BC5F5D">
        <w:rPr>
          <w:sz w:val="16"/>
        </w:rPr>
        <w:t xml:space="preserve"> the NSA’s </w:t>
      </w:r>
      <w:r w:rsidRPr="00BC5F5D">
        <w:rPr>
          <w:rStyle w:val="StyleUnderline"/>
        </w:rPr>
        <w:t xml:space="preserve">surveillance </w:t>
      </w:r>
      <w:r w:rsidRPr="00BC5F5D">
        <w:rPr>
          <w:sz w:val="16"/>
        </w:rPr>
        <w:t xml:space="preserve">of overseas Internet traffic, including the content of emails and IP voice calls. </w:t>
      </w:r>
      <w:r w:rsidRPr="00BC5F5D">
        <w:rPr>
          <w:rStyle w:val="StyleUnderline"/>
        </w:rPr>
        <w:t>Significantly limiting</w:t>
      </w:r>
      <w:r w:rsidRPr="00BC5F5D">
        <w:rPr>
          <w:sz w:val="16"/>
        </w:rPr>
        <w:t xml:space="preserve"> that </w:t>
      </w:r>
      <w:r w:rsidRPr="00BC5F5D">
        <w:rPr>
          <w:rStyle w:val="StyleUnderline"/>
        </w:rPr>
        <w:t>NSA</w:t>
      </w:r>
      <w:r w:rsidRPr="00BC5F5D">
        <w:rPr>
          <w:sz w:val="16"/>
        </w:rPr>
        <w:t xml:space="preserve"> program, called Prism in 2013 Snowden leaks, </w:t>
      </w:r>
      <w:r w:rsidRPr="00BC5F5D">
        <w:rPr>
          <w:rStyle w:val="StyleUnderline"/>
        </w:rPr>
        <w:t xml:space="preserve">will be a </w:t>
      </w:r>
      <w:r w:rsidRPr="00BC5F5D">
        <w:rPr>
          <w:rStyle w:val="Emphasis"/>
        </w:rPr>
        <w:t>difficult task in Congress</w:t>
      </w:r>
      <w:r w:rsidRPr="00BC5F5D">
        <w:rPr>
          <w:rStyle w:val="StyleUnderline"/>
        </w:rPr>
        <w:t xml:space="preserve">, with </w:t>
      </w:r>
      <w:r w:rsidRPr="00BC5F5D">
        <w:rPr>
          <w:rStyle w:val="Emphasis"/>
        </w:rPr>
        <w:t>many lawmakers unconcerned</w:t>
      </w:r>
      <w:r w:rsidRPr="00BC5F5D">
        <w:rPr>
          <w:rStyle w:val="StyleUnderline"/>
        </w:rPr>
        <w:t xml:space="preserve"> </w:t>
      </w:r>
      <w:r w:rsidRPr="00BC5F5D">
        <w:rPr>
          <w:sz w:val="16"/>
        </w:rPr>
        <w:t xml:space="preserve">about the privacy rights of people who don’t vote in U.S. elections. Still, the section of the Foreign Intelligence Surveillance Act that authorizes those NSA foreign surveillance programs sunsets in 2017, and that deadline will force Congress to look at FISA, although lawmakers may wait until the last minute, as they did with the expiring sections of the Patriot Act covered in the USA Freedom Act. The House Judiciary Committee will continue its oversight of U.S. surveillance programs, and the committee will address FISA before its provisions expire, an aide to the committee said. </w:t>
      </w:r>
      <w:r w:rsidRPr="00BC5F5D">
        <w:rPr>
          <w:rStyle w:val="StyleUnderline"/>
        </w:rPr>
        <w:t xml:space="preserve">Republican leaders </w:t>
      </w:r>
      <w:r w:rsidRPr="00BC5F5D">
        <w:rPr>
          <w:rStyle w:val="Emphasis"/>
        </w:rPr>
        <w:t>opposed to more changes</w:t>
      </w:r>
      <w:r>
        <w:rPr>
          <w:rStyle w:val="Emphasis"/>
        </w:rPr>
        <w:t xml:space="preserve"> </w:t>
      </w:r>
      <w:r w:rsidRPr="00BC5F5D">
        <w:rPr>
          <w:rStyle w:val="StyleUnderline"/>
        </w:rPr>
        <w:t xml:space="preserve">Supporters of new reforms will have to </w:t>
      </w:r>
      <w:r w:rsidRPr="00BC5F5D">
        <w:rPr>
          <w:rStyle w:val="Emphasis"/>
        </w:rPr>
        <w:t>bypass congressional leadership</w:t>
      </w:r>
      <w:r w:rsidRPr="00BC5F5D">
        <w:rPr>
          <w:sz w:val="16"/>
        </w:rPr>
        <w:t xml:space="preserve">, however. </w:t>
      </w:r>
      <w:r w:rsidRPr="00BC5F5D">
        <w:rPr>
          <w:rStyle w:val="StyleUnderline"/>
        </w:rPr>
        <w:t xml:space="preserve">Senate Republican leaders attempted to derail even the </w:t>
      </w:r>
      <w:r w:rsidRPr="00BC5F5D">
        <w:rPr>
          <w:sz w:val="16"/>
        </w:rPr>
        <w:t xml:space="preserve">USA </w:t>
      </w:r>
      <w:r w:rsidRPr="00BC5F5D">
        <w:rPr>
          <w:rStyle w:val="StyleUnderline"/>
        </w:rPr>
        <w:t xml:space="preserve">Freedom Act and </w:t>
      </w:r>
      <w:r w:rsidRPr="00BC5F5D">
        <w:rPr>
          <w:rStyle w:val="Emphasis"/>
        </w:rPr>
        <w:t xml:space="preserve">refused to allow amendments that would require further changes </w:t>
      </w:r>
      <w:r w:rsidRPr="00BC5F5D">
        <w:rPr>
          <w:rStyle w:val="StyleUnderline"/>
        </w:rPr>
        <w:t>at the NSA.</w:t>
      </w:r>
      <w:r>
        <w:rPr>
          <w:rStyle w:val="StyleUnderline"/>
        </w:rPr>
        <w:t xml:space="preserve"> </w:t>
      </w:r>
      <w:r w:rsidRPr="00BC5F5D">
        <w:rPr>
          <w:rStyle w:val="StyleUnderline"/>
        </w:rPr>
        <w:t xml:space="preserve">In the House, Republican leaders </w:t>
      </w:r>
      <w:r w:rsidRPr="00BC5F5D">
        <w:rPr>
          <w:rStyle w:val="Emphasis"/>
        </w:rPr>
        <w:t>threatened to kill</w:t>
      </w:r>
      <w:r w:rsidRPr="00BC5F5D">
        <w:rPr>
          <w:rStyle w:val="StyleUnderline"/>
        </w:rPr>
        <w:t xml:space="preserve"> the</w:t>
      </w:r>
      <w:r w:rsidRPr="00BC5F5D">
        <w:rPr>
          <w:sz w:val="16"/>
        </w:rPr>
        <w:t xml:space="preserve"> USA </w:t>
      </w:r>
      <w:r w:rsidRPr="00BC5F5D">
        <w:rPr>
          <w:rStyle w:val="StyleUnderline"/>
        </w:rPr>
        <w:t>Freedom Act if the</w:t>
      </w:r>
      <w:r w:rsidRPr="00BC5F5D">
        <w:rPr>
          <w:sz w:val="16"/>
        </w:rPr>
        <w:t xml:space="preserve"> Judiciary </w:t>
      </w:r>
      <w:r w:rsidRPr="00BC5F5D">
        <w:rPr>
          <w:rStyle w:val="StyleUnderline"/>
        </w:rPr>
        <w:t>Committee amended the bill to address other surveillance programs</w:t>
      </w:r>
      <w:r w:rsidRPr="00BC5F5D">
        <w:rPr>
          <w:sz w:val="16"/>
        </w:rPr>
        <w:t xml:space="preserve">. Still, many House members, both Republicans and Democrats, have pushed for new surveillance limits, with lawmakers adding an amendment to end so-called backdoor government searches of domestic communications to a large appropriations bill this week. Obama’s administration has threatened to veto the appropriations bill for several unrelated reasons, but several House members have pledged to push hard to prohibit the FBI and CIA from searching the content of reportedly tens of thousands of U.S. communications swept up in an NSA surveillance program targeting overseas terrorism suspects. Closing that surveillance backdoor is a top priority for civil liberties groups, said </w:t>
      </w:r>
      <w:proofErr w:type="spellStart"/>
      <w:r w:rsidRPr="00BC5F5D">
        <w:rPr>
          <w:sz w:val="16"/>
        </w:rPr>
        <w:t>Neema</w:t>
      </w:r>
      <w:proofErr w:type="spellEnd"/>
      <w:r w:rsidRPr="00BC5F5D">
        <w:rPr>
          <w:sz w:val="16"/>
        </w:rPr>
        <w:t xml:space="preserve"> Singh </w:t>
      </w:r>
      <w:proofErr w:type="spellStart"/>
      <w:r w:rsidRPr="00BC5F5D">
        <w:rPr>
          <w:sz w:val="16"/>
        </w:rPr>
        <w:t>Guliani</w:t>
      </w:r>
      <w:proofErr w:type="spellEnd"/>
      <w:r w:rsidRPr="00BC5F5D">
        <w:rPr>
          <w:sz w:val="16"/>
        </w:rPr>
        <w:t xml:space="preserve">, a legislative counsel with the American Civil Liberties Union’s Washington, D.C., legislative office. “We’ve had this statute that masquerades as affecting only people abroad, but the reality is that it sweeps up large numbers of U.S. persons,” she said. Other changes possible Advocates and lawmakers will also push for a handful of other surveillance reforms in the coming months. </w:t>
      </w:r>
      <w:r w:rsidRPr="00BC5F5D">
        <w:rPr>
          <w:rStyle w:val="StyleUnderline"/>
        </w:rPr>
        <w:t>The changes most likely to pass make limited changes to surveillance programs</w:t>
      </w:r>
      <w:r w:rsidRPr="00BC5F5D">
        <w:rPr>
          <w:sz w:val="16"/>
        </w:rPr>
        <w:t>, however. While not tied to NSA surveillance, lawmakers will press for changes to the 29-year-old Electronic Communications Privacy Act (ECPA), a wiretap law that gives law enforcement agencies warrantless access to emails and other communications stored in the cloud for more than six months. A House version of ECPA reform counts more than half the body as co-sponsors. Still, tech companies and civil liberties groups have been pushing since 2010 to have those communications protected by warrants, but</w:t>
      </w:r>
      <w:r w:rsidRPr="00BC5F5D">
        <w:rPr>
          <w:rStyle w:val="StyleUnderline"/>
        </w:rPr>
        <w:t xml:space="preserve"> law enforcement agencies and some Republican lawmakers have </w:t>
      </w:r>
      <w:r w:rsidRPr="00BC5F5D">
        <w:rPr>
          <w:rStyle w:val="Emphasis"/>
        </w:rPr>
        <w:t>successfully opposed the changes</w:t>
      </w:r>
      <w:r w:rsidRPr="00BC5F5D">
        <w:rPr>
          <w:rStyle w:val="StyleUnderline"/>
        </w:rPr>
        <w:t>.</w:t>
      </w:r>
      <w:r>
        <w:rPr>
          <w:rStyle w:val="StyleUnderline"/>
        </w:rPr>
        <w:t xml:space="preserve"> </w:t>
      </w:r>
      <w:r w:rsidRPr="00BC5F5D">
        <w:rPr>
          <w:sz w:val="16"/>
        </w:rPr>
        <w:t xml:space="preserve">Another bill that may gain traction in coming months is the Judicial Redress Act, a bill that would allow citizens of some countries to file lawsuits under the U.S. Privacy Act if government agencies misuse their records. “The Privacy Act offers limited protections, even to Americans, but passage of this bill would be an important first step to addressing especially European concerns that US privacy reforms won’t help them,” said </w:t>
      </w:r>
      <w:proofErr w:type="spellStart"/>
      <w:r w:rsidRPr="00BC5F5D">
        <w:rPr>
          <w:sz w:val="16"/>
        </w:rPr>
        <w:t>Berin</w:t>
      </w:r>
      <w:proofErr w:type="spellEnd"/>
      <w:r w:rsidRPr="00BC5F5D">
        <w:rPr>
          <w:sz w:val="16"/>
        </w:rPr>
        <w:t xml:space="preserve"> </w:t>
      </w:r>
      <w:proofErr w:type="spellStart"/>
      <w:r w:rsidRPr="00BC5F5D">
        <w:rPr>
          <w:sz w:val="16"/>
        </w:rPr>
        <w:t>Szoka</w:t>
      </w:r>
      <w:proofErr w:type="spellEnd"/>
      <w:r w:rsidRPr="00BC5F5D">
        <w:rPr>
          <w:sz w:val="16"/>
        </w:rPr>
        <w:t xml:space="preserve">, president of free market think tank </w:t>
      </w:r>
      <w:proofErr w:type="spellStart"/>
      <w:r w:rsidRPr="00BC5F5D">
        <w:rPr>
          <w:sz w:val="16"/>
        </w:rPr>
        <w:t>TechFreedom</w:t>
      </w:r>
      <w:proofErr w:type="spellEnd"/>
      <w:r w:rsidRPr="00BC5F5D">
        <w:rPr>
          <w:sz w:val="16"/>
        </w:rPr>
        <w:t xml:space="preserve">. Public pressure, along with potentially new leaks, will be the key to driving any more surveillance changes, advocates said. “The public will for mass surveillance laws was made very clear recently, and that’s partly why we saw much of Congress flock to whatever could be called surveillance reform,” said </w:t>
      </w:r>
      <w:proofErr w:type="spellStart"/>
      <w:r w:rsidRPr="00BC5F5D">
        <w:rPr>
          <w:sz w:val="16"/>
        </w:rPr>
        <w:t>Tiffiniy</w:t>
      </w:r>
      <w:proofErr w:type="spellEnd"/>
      <w:r w:rsidRPr="00BC5F5D">
        <w:rPr>
          <w:sz w:val="16"/>
        </w:rPr>
        <w:t xml:space="preserve"> Cheng, a founder of digital rights group Fight for the Future. “No one is fooled by </w:t>
      </w:r>
      <w:r w:rsidRPr="00BC5F5D">
        <w:rPr>
          <w:rStyle w:val="StyleUnderline"/>
        </w:rPr>
        <w:t>USA Freedom</w:t>
      </w:r>
      <w:r w:rsidRPr="00BC5F5D">
        <w:rPr>
          <w:sz w:val="16"/>
        </w:rPr>
        <w:t xml:space="preserve">—it’s </w:t>
      </w:r>
      <w:r w:rsidRPr="00BC5F5D">
        <w:rPr>
          <w:rStyle w:val="StyleUnderline"/>
        </w:rPr>
        <w:t>a weak piece of legislation that uses exceptions in legislative language to codify the NSA’s practice of surveilling most people.”</w:t>
      </w:r>
      <w:r>
        <w:rPr>
          <w:rStyle w:val="StyleUnderline"/>
        </w:rPr>
        <w:t xml:space="preserve"> </w:t>
      </w:r>
      <w:r w:rsidRPr="00BC5F5D">
        <w:rPr>
          <w:sz w:val="16"/>
        </w:rPr>
        <w:t>Congress has much work left to do, Cheng said by email. “After the recent showdown and public outcry, USA Freedom is at best, seen as a beginning of surveillance reform, not the end,” she said.</w:t>
      </w:r>
    </w:p>
    <w:p w:rsidR="0027424D" w:rsidRDefault="0027424D" w:rsidP="0027424D">
      <w:pPr>
        <w:pStyle w:val="Heading3"/>
      </w:pPr>
      <w:proofErr w:type="spellStart"/>
      <w:r>
        <w:t>Aff</w:t>
      </w:r>
      <w:proofErr w:type="spellEnd"/>
      <w:r>
        <w:t xml:space="preserve"> – Surveillance Unpopular – Bipartisan</w:t>
      </w:r>
    </w:p>
    <w:p w:rsidR="0027424D" w:rsidRDefault="0027424D" w:rsidP="0027424D">
      <w:pPr>
        <w:pStyle w:val="Heading4"/>
      </w:pPr>
      <w:r>
        <w:t xml:space="preserve">Government surveillance is increasingly and </w:t>
      </w:r>
      <w:proofErr w:type="spellStart"/>
      <w:r>
        <w:t>bipartisanly</w:t>
      </w:r>
      <w:proofErr w:type="spellEnd"/>
      <w:r>
        <w:t xml:space="preserve"> unpopular</w:t>
      </w:r>
    </w:p>
    <w:p w:rsidR="0027424D" w:rsidRDefault="0027424D" w:rsidP="0027424D">
      <w:proofErr w:type="spellStart"/>
      <w:proofErr w:type="gramStart"/>
      <w:r w:rsidRPr="002D5E47">
        <w:rPr>
          <w:rStyle w:val="Style13ptBold"/>
        </w:rPr>
        <w:t>Steinhauer</w:t>
      </w:r>
      <w:proofErr w:type="spellEnd"/>
      <w:r w:rsidRPr="002D5E47">
        <w:rPr>
          <w:rStyle w:val="Style13ptBold"/>
        </w:rPr>
        <w:t xml:space="preserve"> and Weisman 5/31</w:t>
      </w:r>
      <w:r>
        <w:t xml:space="preserve"> (JENNIFER STEINHAUER and JONATHAN WEISMAN, New York Times.</w:t>
      </w:r>
      <w:proofErr w:type="gramEnd"/>
      <w:r>
        <w:t xml:space="preserve"> </w:t>
      </w:r>
      <w:proofErr w:type="gramStart"/>
      <w:r>
        <w:t>“Battle Lines in G.O.P. Set Stage for Surveillance Vote.”</w:t>
      </w:r>
      <w:proofErr w:type="gramEnd"/>
      <w:r>
        <w:t xml:space="preserve"> May 31, 2015. LexisNexis) </w:t>
      </w:r>
    </w:p>
    <w:p w:rsidR="0027424D" w:rsidRDefault="0027424D" w:rsidP="0027424D">
      <w:pPr>
        <w:rPr>
          <w:sz w:val="16"/>
        </w:rPr>
      </w:pPr>
      <w:r w:rsidRPr="00724BFC">
        <w:rPr>
          <w:sz w:val="16"/>
        </w:rPr>
        <w:t xml:space="preserve">WASHINGTON -- Since 2011, when Republicans took control of the House, Congress has lurched from one deadline to the next, as Republicans and Democrats have sparred bitterly over funding for the government, the ability to lift the debt ceiling and other policy matters. But unlike those fights, </w:t>
      </w:r>
      <w:r w:rsidRPr="00724BFC">
        <w:rPr>
          <w:rStyle w:val="StyleUnderline"/>
        </w:rPr>
        <w:t>the Senate's showdown this weekend over the future of the government's dragnet of American phone records is not a result of a partisan fracas. It is an ideological battle within the Republican Party, pitting the Senate majority leader against the speaker of the House and, in the Senate, newcomers against long-serving members, and defense hawks against a rising tide of younger, more libertarian-minded members often from Western states</w:t>
      </w:r>
      <w:r w:rsidRPr="00724BFC">
        <w:rPr>
          <w:sz w:val="16"/>
        </w:rPr>
        <w:t xml:space="preserve">. Senate leaders are expected to try to assemble a compromise surveillance bill on Sunday that can get the required votes to proceed before the authorizing law expires Monday. President Obama and his director of national intelligence, James R. Clapper Jr., added more pressure with sharp statements on Friday and Saturday calling for immediate approval of a surveillance bill passed by the House. ''A small group of senators is standing in the way, and, unfortunately, some folks are trying to use this debate to score political points,'' Mr. Obama said in his weekly address. ''But this shouldn't and can't be about politics. This is a matter of national security.'' Even if a compromise can be reached in a rare Sunday session in the Senate, all signs point to at least a temporary expiration on Monday of a key section of the Patriot Act that the government has been using to sweep up vast amounts of telephone ''metadata.'' Last month, the House overwhelmingly passed a bill that would overhaul the Patriot Act and curtail the metadata surveillance exposed by Edward J. Snowden, the former contractor for the National Security Agency. But in the Senate, that measure failed on a procedural vote this month, and efforts to pass a short-term extension collapsed under objections by three senators. On Sunday, Senator Mitch McConnell of Kentucky, the majority leader, will try again. But opponents of a quick resolution, like Senator Rand Paul, Republican of Kentucky, can easily force a delay. Mr. Paul said Saturday that he would move to end the current law, although he was silent about passing a new one. ''Tomorrow I will force the expiration of the N.S.A. illegal spy program,'' he said in an email to supporters. Representative Devin </w:t>
      </w:r>
      <w:proofErr w:type="spellStart"/>
      <w:r w:rsidRPr="00724BFC">
        <w:rPr>
          <w:sz w:val="16"/>
        </w:rPr>
        <w:t>Nunes</w:t>
      </w:r>
      <w:proofErr w:type="spellEnd"/>
      <w:r w:rsidRPr="00724BFC">
        <w:rPr>
          <w:sz w:val="16"/>
        </w:rPr>
        <w:t xml:space="preserve"> of California, the chairman of the House Intelligence Committee, said, ''They can take things into the middle of the week.'' He added, ''This is very likely to go on for a few days.'' Over the congressional recess last week, Senate Republican leaders reached out to Representative Robert W. </w:t>
      </w:r>
      <w:proofErr w:type="spellStart"/>
      <w:r w:rsidRPr="00724BFC">
        <w:rPr>
          <w:sz w:val="16"/>
        </w:rPr>
        <w:t>Goodlatte</w:t>
      </w:r>
      <w:proofErr w:type="spellEnd"/>
      <w:r w:rsidRPr="00724BFC">
        <w:rPr>
          <w:sz w:val="16"/>
        </w:rPr>
        <w:t xml:space="preserve"> of Virginia, the House Judiciary Committee chairman, to see if he would negotiate a compromise with Senator Richard M. Burr of North Carolina, the Senate Intelligence Committee chairman and a strong opponent of changes to current law. Mr. </w:t>
      </w:r>
      <w:proofErr w:type="spellStart"/>
      <w:r w:rsidRPr="00724BFC">
        <w:rPr>
          <w:sz w:val="16"/>
        </w:rPr>
        <w:t>Goodlatte</w:t>
      </w:r>
      <w:proofErr w:type="spellEnd"/>
      <w:r w:rsidRPr="00724BFC">
        <w:rPr>
          <w:sz w:val="16"/>
        </w:rPr>
        <w:t xml:space="preserve"> declined. </w:t>
      </w:r>
      <w:r w:rsidRPr="00724BFC">
        <w:rPr>
          <w:rStyle w:val="StyleUnderline"/>
        </w:rPr>
        <w:t>Several factors have combined to force the showdown. The revelations of the breadth of the program have increased voter distrust of it</w:t>
      </w:r>
      <w:r w:rsidRPr="00724BFC">
        <w:rPr>
          <w:sz w:val="16"/>
        </w:rPr>
        <w:t xml:space="preserve">, members of Congress said. </w:t>
      </w:r>
      <w:r w:rsidRPr="00724BFC">
        <w:rPr>
          <w:rStyle w:val="StyleUnderline"/>
        </w:rPr>
        <w:t>American companies have complained that foreign customers have been turned off by their products because of fears that their privacy would be at risk if they purchased computers and cellphones made in the U</w:t>
      </w:r>
      <w:r w:rsidRPr="00724BFC">
        <w:rPr>
          <w:sz w:val="16"/>
        </w:rPr>
        <w:t xml:space="preserve">nited </w:t>
      </w:r>
      <w:r w:rsidRPr="00724BFC">
        <w:rPr>
          <w:rStyle w:val="StyleUnderline"/>
        </w:rPr>
        <w:t>S</w:t>
      </w:r>
      <w:r w:rsidRPr="00724BFC">
        <w:rPr>
          <w:sz w:val="16"/>
        </w:rPr>
        <w:t xml:space="preserve">tates. </w:t>
      </w:r>
      <w:r w:rsidRPr="00724BFC">
        <w:rPr>
          <w:rStyle w:val="StyleUnderline"/>
        </w:rPr>
        <w:t>Democrats and an increasing number of Republicans make up a growing alliance of members as concerned with civil liberties as national security. ''People who could not agree on anything have come together on this issue</w:t>
      </w:r>
      <w:r w:rsidRPr="00724BFC">
        <w:rPr>
          <w:sz w:val="16"/>
        </w:rPr>
        <w:t xml:space="preserve">,'' said </w:t>
      </w:r>
      <w:proofErr w:type="spellStart"/>
      <w:r w:rsidRPr="00724BFC">
        <w:rPr>
          <w:sz w:val="16"/>
        </w:rPr>
        <w:t>Neema</w:t>
      </w:r>
      <w:proofErr w:type="spellEnd"/>
      <w:r w:rsidRPr="00724BFC">
        <w:rPr>
          <w:sz w:val="16"/>
        </w:rPr>
        <w:t xml:space="preserve"> Singh </w:t>
      </w:r>
      <w:proofErr w:type="spellStart"/>
      <w:r w:rsidRPr="00724BFC">
        <w:rPr>
          <w:sz w:val="16"/>
        </w:rPr>
        <w:t>Guliani</w:t>
      </w:r>
      <w:proofErr w:type="spellEnd"/>
      <w:r w:rsidRPr="00724BFC">
        <w:rPr>
          <w:sz w:val="16"/>
        </w:rPr>
        <w:t xml:space="preserve">, a legislative counsel with the American Civil Liberties Union. </w:t>
      </w:r>
      <w:r w:rsidRPr="00724BFC">
        <w:rPr>
          <w:rStyle w:val="StyleUnderline"/>
        </w:rPr>
        <w:t>''That has created a different dynamic in Congress, which has been so partisan over the last several years. These divisions are not along party lines. They are over something else entirely.</w:t>
      </w:r>
      <w:r w:rsidRPr="00724BFC">
        <w:rPr>
          <w:sz w:val="16"/>
        </w:rPr>
        <w:t xml:space="preserve">'' Under the bipartisan bill, known as the USA Freedom Act, changes would be made to the Patriot Act to prohibit bulk collection, and sweeps that had operated under the guise of so-called national security letters issued by the F.B.I. would end. The data would instead be stored by the phone companies and could be retrieved by intelligence agencies only after approval of the Foreign Intelligence Surveillance Act court. That has been strongly opposed by Mr. McConnell and over two dozen other senators who fear that ending the program would endanger national security. Mr. </w:t>
      </w:r>
      <w:proofErr w:type="spellStart"/>
      <w:r w:rsidRPr="00724BFC">
        <w:rPr>
          <w:sz w:val="16"/>
        </w:rPr>
        <w:t>Nunes</w:t>
      </w:r>
      <w:proofErr w:type="spellEnd"/>
      <w:r w:rsidRPr="00724BFC">
        <w:rPr>
          <w:sz w:val="16"/>
        </w:rPr>
        <w:t xml:space="preserve"> said negotiators on the House and Senate Intelligence Committees had laid out a series of options to revise the USA Freedom Act. They include adding a certification process to ensure that the technology is ready to move metadata storage to the telephone companies, allowing for a longer transition to telephone company storage of the data and making permanent two other provisions: authority to track a ''lone wolf'' terrorism suspect not connected to a state sponsor and to conduct ''roving'' surveillance of a suspect, rather than of a phone number, to combat terrorists who frequently discard cellphones. Mr. McConnell most likely will not know what combination of those changes might garner the necessary votes until senators have gathered Sunday. But he was optimistic that a deal that would pass the Senate and House could be reached, even if that took a few days. ''I believe that on Sunday night, they're going to come up with a path forward or take the bill as is,'' he said. Among the 12 Republicans who voted for the House bill last weekend, clear trends have emerged. Ten are freshmen, and all but one are younger than 60, below the average age for senators. A majority are from Western states. Five -- Senators Ted Cruz of Texas, Jeff Flake of Arizona, James Lankford of Oklahoma, Mike Lee of Utah and Tim Scott of South Carolina -- voted in opposition to the senior and older Republican senator from their state. The perspective they share ''is that if there is any way to do intelligence and keep us safe but not touch Americans' private records, we should do that,'' said Mr. Lankford, who fits all four trends. In the House, longstanding national security hawks have bent to the will of younger members or evolved in their thinking about the law. In 2013, Representative Jim Sensenbrenner, Republican of Wisconsin and an author of the Patriot Act, wrote to the attorney general at the time, Eric H. Holder Jr., to say, ''I am extremely troubled by the F.B.I.'s interpretation of this legislation.'' He is an author of the House bill that would change the law. Speaker John A. Boehner of Ohio has been convinced that the House bill would improve the current law, including adding emergency authority to continue collecting metadata if someone already lawfully targeted by agents unexpectedly showed up in the United States. In the search for a compromise, </w:t>
      </w:r>
      <w:r w:rsidRPr="00724BFC">
        <w:rPr>
          <w:rStyle w:val="StyleUnderline"/>
        </w:rPr>
        <w:t>the biggest issue is a dispute</w:t>
      </w:r>
      <w:r w:rsidRPr="00724BFC">
        <w:rPr>
          <w:sz w:val="16"/>
        </w:rPr>
        <w:t xml:space="preserve"> between House Republican leaders and Mr. McConnell </w:t>
      </w:r>
      <w:r w:rsidRPr="00724BFC">
        <w:rPr>
          <w:rStyle w:val="StyleUnderline"/>
        </w:rPr>
        <w:t>over whether the N</w:t>
      </w:r>
      <w:r w:rsidRPr="00724BFC">
        <w:rPr>
          <w:sz w:val="16"/>
        </w:rPr>
        <w:t xml:space="preserve">ational </w:t>
      </w:r>
      <w:r w:rsidRPr="00724BFC">
        <w:rPr>
          <w:rStyle w:val="StyleUnderline"/>
        </w:rPr>
        <w:t>S</w:t>
      </w:r>
      <w:r w:rsidRPr="00724BFC">
        <w:rPr>
          <w:sz w:val="16"/>
        </w:rPr>
        <w:t xml:space="preserve">ecurity </w:t>
      </w:r>
      <w:r w:rsidRPr="00724BFC">
        <w:rPr>
          <w:rStyle w:val="StyleUnderline"/>
        </w:rPr>
        <w:t>A</w:t>
      </w:r>
      <w:r w:rsidRPr="00724BFC">
        <w:rPr>
          <w:sz w:val="16"/>
        </w:rPr>
        <w:t xml:space="preserve">gency </w:t>
      </w:r>
      <w:r w:rsidRPr="00724BFC">
        <w:rPr>
          <w:rStyle w:val="StyleUnderline"/>
        </w:rPr>
        <w:t>can develop the technology that will allow phone companies to store massive amounts of phone records</w:t>
      </w:r>
      <w:r w:rsidRPr="00724BFC">
        <w:rPr>
          <w:sz w:val="16"/>
        </w:rPr>
        <w:t xml:space="preserve">, search that data when the government presents a warrant and then transmit the search results to the N.S.A. Mr. McConnell and Mr. Burr, chairman of the Senate Intelligence Committee, say it cannot be done in the six-month transition period mandated by the USA Freedom Act. Mr. Burr has demanded a two-year wait. House leaders from both </w:t>
      </w:r>
      <w:proofErr w:type="gramStart"/>
      <w:r w:rsidRPr="00724BFC">
        <w:rPr>
          <w:sz w:val="16"/>
        </w:rPr>
        <w:t>parties</w:t>
      </w:r>
      <w:proofErr w:type="gramEnd"/>
      <w:r w:rsidRPr="00724BFC">
        <w:rPr>
          <w:sz w:val="16"/>
        </w:rPr>
        <w:t xml:space="preserve"> say that is unnecessary, but Mr. </w:t>
      </w:r>
      <w:proofErr w:type="spellStart"/>
      <w:r w:rsidRPr="00724BFC">
        <w:rPr>
          <w:sz w:val="16"/>
        </w:rPr>
        <w:t>Nunes</w:t>
      </w:r>
      <w:proofErr w:type="spellEnd"/>
      <w:r w:rsidRPr="00724BFC">
        <w:rPr>
          <w:sz w:val="16"/>
        </w:rPr>
        <w:t xml:space="preserve"> proposed a compromise: inserting a certification process into the legislation so the technology could be proved before the six-month window closed. If it could not, a longer transition would be put in place. Many architects of the USA Freedom Act oppose even that, although they are confident such a certification could be met. Mr. </w:t>
      </w:r>
      <w:proofErr w:type="spellStart"/>
      <w:r w:rsidRPr="00724BFC">
        <w:rPr>
          <w:sz w:val="16"/>
        </w:rPr>
        <w:t>Nunes</w:t>
      </w:r>
      <w:proofErr w:type="spellEnd"/>
      <w:r w:rsidRPr="00724BFC">
        <w:rPr>
          <w:sz w:val="16"/>
        </w:rPr>
        <w:t xml:space="preserve"> said if a compromise like that could win overwhelming Senate support, it would overcome such reservations in the House. </w:t>
      </w:r>
    </w:p>
    <w:p w:rsidR="0027424D" w:rsidRPr="0027424D" w:rsidRDefault="0027424D" w:rsidP="0027424D"/>
    <w:p w:rsidR="00E9176B" w:rsidRDefault="00E9176B" w:rsidP="00E9176B">
      <w:pPr>
        <w:pStyle w:val="Heading2"/>
      </w:pPr>
      <w:r>
        <w:t>Drones</w:t>
      </w:r>
    </w:p>
    <w:p w:rsidR="00E9176B" w:rsidRDefault="00212E55" w:rsidP="00E9176B">
      <w:pPr>
        <w:pStyle w:val="Heading3"/>
      </w:pPr>
      <w:r>
        <w:t>Drone Restriction Unpopular</w:t>
      </w:r>
    </w:p>
    <w:p w:rsidR="00E9176B" w:rsidRDefault="00E9176B" w:rsidP="00E9176B">
      <w:pPr>
        <w:pStyle w:val="Heading4"/>
      </w:pPr>
      <w:r>
        <w:t>Restricting domestic drones is controversial – takes on the defense industry</w:t>
      </w:r>
    </w:p>
    <w:p w:rsidR="00E9176B" w:rsidRPr="00D93BB6" w:rsidRDefault="00E9176B" w:rsidP="00E9176B">
      <w:r w:rsidRPr="00D93BB6">
        <w:rPr>
          <w:rStyle w:val="Style13ptBold"/>
        </w:rPr>
        <w:t>Cohen 13</w:t>
      </w:r>
      <w:r>
        <w:t xml:space="preserve"> </w:t>
      </w:r>
      <w:r w:rsidRPr="00D93BB6">
        <w:t xml:space="preserve">(Marshall, Medill News Service, McClatchy News, </w:t>
      </w:r>
      <w:r>
        <w:t>4/29,</w:t>
      </w:r>
      <w:r w:rsidRPr="00D93BB6">
        <w:t xml:space="preserve"> "</w:t>
      </w:r>
      <w:proofErr w:type="spellStart"/>
      <w:r w:rsidRPr="00D93BB6">
        <w:t>Pushin</w:t>
      </w:r>
      <w:proofErr w:type="spellEnd"/>
      <w:r w:rsidRPr="00D93BB6">
        <w:t xml:space="preserve"> Congress to Protect Privacy </w:t>
      </w:r>
      <w:proofErr w:type="gramStart"/>
      <w:r w:rsidRPr="00D93BB6">
        <w:t>Amid</w:t>
      </w:r>
      <w:proofErr w:type="gramEnd"/>
      <w:r w:rsidRPr="00D93BB6">
        <w:t xml:space="preserve"> Growth in Drone Use")</w:t>
      </w:r>
    </w:p>
    <w:p w:rsidR="00E9176B" w:rsidRPr="00AF696B" w:rsidRDefault="00E9176B" w:rsidP="00E9176B">
      <w:pPr>
        <w:widowControl w:val="0"/>
        <w:autoSpaceDE w:val="0"/>
        <w:autoSpaceDN w:val="0"/>
        <w:adjustRightInd w:val="0"/>
        <w:spacing w:after="200"/>
        <w:rPr>
          <w:sz w:val="16"/>
        </w:rPr>
      </w:pPr>
      <w:r w:rsidRPr="00211397">
        <w:rPr>
          <w:rStyle w:val="StyleUnderline"/>
          <w:highlight w:val="cyan"/>
        </w:rPr>
        <w:t>As U.S. involvement in overseas wars wind down, defense and aerospace corporations are shifting focus to domestic markets.</w:t>
      </w:r>
      <w:r w:rsidRPr="00AF696B">
        <w:rPr>
          <w:sz w:val="16"/>
        </w:rPr>
        <w:t xml:space="preserve"> </w:t>
      </w:r>
      <w:r w:rsidRPr="00211397">
        <w:rPr>
          <w:rStyle w:val="StyleUnderline"/>
          <w:highlight w:val="cyan"/>
        </w:rPr>
        <w:t>Lockheed Martin</w:t>
      </w:r>
      <w:r w:rsidRPr="00AF696B">
        <w:rPr>
          <w:sz w:val="16"/>
        </w:rPr>
        <w:t xml:space="preserve"> and Northrop Grumman, </w:t>
      </w:r>
      <w:r w:rsidRPr="00211397">
        <w:rPr>
          <w:rStyle w:val="StyleUnderline"/>
          <w:highlight w:val="cyan"/>
        </w:rPr>
        <w:t>whose influence with Congress is established</w:t>
      </w:r>
      <w:r w:rsidRPr="00AF696B">
        <w:rPr>
          <w:sz w:val="16"/>
        </w:rPr>
        <w:t xml:space="preserve"> because of their role as defense contractors, are among the companies that comprise the Association for Unmanned Vehicle Systems International.</w:t>
      </w:r>
      <w:r w:rsidRPr="00AF696B">
        <w:rPr>
          <w:sz w:val="12"/>
        </w:rPr>
        <w:t>¶</w:t>
      </w:r>
      <w:r w:rsidRPr="00AF696B">
        <w:rPr>
          <w:sz w:val="16"/>
        </w:rPr>
        <w:t xml:space="preserve"> The association represents the industry at congressional hearings, holds conferences and promotes commercial and government uses of drones – a term the industry never uses.</w:t>
      </w:r>
      <w:r w:rsidRPr="00AF696B">
        <w:rPr>
          <w:sz w:val="12"/>
        </w:rPr>
        <w:t>¶</w:t>
      </w:r>
      <w:r w:rsidRPr="00AF696B">
        <w:rPr>
          <w:sz w:val="16"/>
        </w:rPr>
        <w:t xml:space="preserve"> The trade group works closely with the Congressional Unmanned Systems Caucus, formed in 2009 by Reps. Buck McKeon, R-Calif., and Henry Cuellar, D-Texas. A few dozen House members have since joined, and their stated mission is to support the industry and “rapidly develop and deploy” more systems in the United States.</w:t>
      </w:r>
      <w:r w:rsidRPr="00AF696B">
        <w:rPr>
          <w:sz w:val="12"/>
        </w:rPr>
        <w:t>¶</w:t>
      </w:r>
      <w:r w:rsidRPr="00AF696B">
        <w:rPr>
          <w:sz w:val="16"/>
        </w:rPr>
        <w:t xml:space="preserve"> “Congressman McKeon recognizes the cause for privacy concerns and firmly believes that those concerns need to be addressed by the appropriate federal agencies,” spokeswoman Alissa </w:t>
      </w:r>
      <w:proofErr w:type="spellStart"/>
      <w:r w:rsidRPr="00AF696B">
        <w:rPr>
          <w:sz w:val="16"/>
        </w:rPr>
        <w:t>McCurley</w:t>
      </w:r>
      <w:proofErr w:type="spellEnd"/>
      <w:r w:rsidRPr="00AF696B">
        <w:rPr>
          <w:sz w:val="16"/>
        </w:rPr>
        <w:t xml:space="preserve"> said. “It is his belief that both the Department of Justice and Commerce Department are best equipped and responsible for regulating the law enforcement and commercial unmanned aerial systems markets.” </w:t>
      </w:r>
      <w:r w:rsidRPr="00211397">
        <w:rPr>
          <w:rStyle w:val="StyleUnderline"/>
          <w:highlight w:val="cyan"/>
        </w:rPr>
        <w:t>The four largest members of the lobbying grou</w:t>
      </w:r>
      <w:r w:rsidRPr="00AF696B">
        <w:rPr>
          <w:sz w:val="16"/>
        </w:rPr>
        <w:t xml:space="preserve">p – General Atomics, Northrop Grumman, Boeing and Lockheed Martin – </w:t>
      </w:r>
      <w:r w:rsidRPr="00211397">
        <w:rPr>
          <w:rStyle w:val="StyleUnderline"/>
          <w:highlight w:val="cyan"/>
        </w:rPr>
        <w:t>gave more than $1.4 million in campaign contributions</w:t>
      </w:r>
      <w:r w:rsidRPr="00AF696B">
        <w:rPr>
          <w:sz w:val="16"/>
        </w:rPr>
        <w:t xml:space="preserve"> to drone caucus members in 2012.</w:t>
      </w:r>
      <w:r w:rsidRPr="00AF696B">
        <w:rPr>
          <w:sz w:val="12"/>
        </w:rPr>
        <w:t>¶</w:t>
      </w:r>
      <w:r w:rsidRPr="00AF696B">
        <w:rPr>
          <w:sz w:val="16"/>
        </w:rPr>
        <w:t xml:space="preserve"> </w:t>
      </w:r>
      <w:proofErr w:type="gramStart"/>
      <w:r w:rsidRPr="00AF696B">
        <w:rPr>
          <w:sz w:val="16"/>
        </w:rPr>
        <w:t>Before</w:t>
      </w:r>
      <w:proofErr w:type="gramEnd"/>
      <w:r w:rsidRPr="00AF696B">
        <w:rPr>
          <w:sz w:val="16"/>
        </w:rPr>
        <w:t xml:space="preserve"> that, the group worked to drum up support for the FAA Modernization and Reform Act, which President Barack Obama signed last year. </w:t>
      </w:r>
      <w:r w:rsidRPr="00211397">
        <w:rPr>
          <w:rStyle w:val="StyleUnderline"/>
          <w:highlight w:val="cyan"/>
        </w:rPr>
        <w:t>The law includes a provision that authorizes expanded civilian drone use</w:t>
      </w:r>
      <w:r w:rsidRPr="00AF696B">
        <w:rPr>
          <w:sz w:val="16"/>
        </w:rPr>
        <w:t xml:space="preserve"> and requires the FAA to prepare U.S. airspace for unmanned vehicles. </w:t>
      </w:r>
    </w:p>
    <w:p w:rsidR="00E9176B" w:rsidRDefault="00E9176B" w:rsidP="00E9176B">
      <w:pPr>
        <w:pStyle w:val="Heading4"/>
      </w:pPr>
      <w:r>
        <w:t xml:space="preserve">Bipartisan opposition to the </w:t>
      </w:r>
      <w:proofErr w:type="spellStart"/>
      <w:r>
        <w:t>aff</w:t>
      </w:r>
      <w:proofErr w:type="spellEnd"/>
    </w:p>
    <w:p w:rsidR="00E9176B" w:rsidRPr="00EB382D" w:rsidRDefault="00E9176B" w:rsidP="00E9176B">
      <w:proofErr w:type="spellStart"/>
      <w:r w:rsidRPr="00EB382D">
        <w:rPr>
          <w:rStyle w:val="Style13ptBold"/>
        </w:rPr>
        <w:t>Antle</w:t>
      </w:r>
      <w:proofErr w:type="spellEnd"/>
      <w:r w:rsidRPr="00EB382D">
        <w:rPr>
          <w:rStyle w:val="Style13ptBold"/>
        </w:rPr>
        <w:t>, 13</w:t>
      </w:r>
      <w:r>
        <w:t xml:space="preserve"> -- </w:t>
      </w:r>
      <w:r w:rsidRPr="00EB382D">
        <w:t xml:space="preserve">Daily Caller News Foundation </w:t>
      </w:r>
      <w:proofErr w:type="gramStart"/>
      <w:r w:rsidRPr="00EB382D">
        <w:t xml:space="preserve">editor </w:t>
      </w:r>
      <w:r>
        <w:t xml:space="preserve"> </w:t>
      </w:r>
      <w:r w:rsidRPr="00EB382D">
        <w:t>[</w:t>
      </w:r>
      <w:proofErr w:type="gramEnd"/>
      <w:r w:rsidRPr="00EB382D">
        <w:t>James, "Congress Goes Bipartisan—Against Civil Liberties," American Conservative, 3-4-13, www.theamericanconservative.com/articles/the-drone-consensus313/]</w:t>
      </w:r>
    </w:p>
    <w:p w:rsidR="00E9176B" w:rsidRPr="00EB382D" w:rsidRDefault="00E9176B" w:rsidP="00E9176B">
      <w:pPr>
        <w:rPr>
          <w:u w:val="single"/>
        </w:rPr>
      </w:pPr>
      <w:r w:rsidRPr="00211397">
        <w:rPr>
          <w:highlight w:val="cyan"/>
          <w:u w:val="single"/>
        </w:rPr>
        <w:t>Congress Goes Bipartisan</w:t>
      </w:r>
      <w:r w:rsidRPr="00EB382D">
        <w:rPr>
          <w:u w:val="single"/>
        </w:rPr>
        <w:t>—Against Civil Liberties</w:t>
      </w:r>
      <w:r>
        <w:rPr>
          <w:u w:val="single"/>
        </w:rPr>
        <w:t xml:space="preserve"> </w:t>
      </w:r>
      <w:proofErr w:type="gramStart"/>
      <w:r w:rsidRPr="00211397">
        <w:rPr>
          <w:highlight w:val="cyan"/>
          <w:u w:val="single"/>
        </w:rPr>
        <w:t>The</w:t>
      </w:r>
      <w:proofErr w:type="gramEnd"/>
      <w:r w:rsidRPr="00211397">
        <w:rPr>
          <w:highlight w:val="cyan"/>
          <w:u w:val="single"/>
        </w:rPr>
        <w:t xml:space="preserve"> parties collude to defeat accountability for the national-security state</w:t>
      </w:r>
      <w:r w:rsidRPr="00EB382D">
        <w:rPr>
          <w:u w:val="single"/>
        </w:rPr>
        <w:t>.</w:t>
      </w:r>
      <w:r>
        <w:rPr>
          <w:u w:val="single"/>
        </w:rPr>
        <w:t xml:space="preserve"> </w:t>
      </w:r>
      <w:r w:rsidRPr="00EB382D">
        <w:rPr>
          <w:sz w:val="16"/>
        </w:rPr>
        <w:t xml:space="preserve">Civil liberties are theoretically a bipartisan concern. Conservative Republicans who don’t like Obamacare’s “death panels” should be outraged by presidential kill lists. Liberal Democrats who defend due process ought to be offended by secret surveillance law. Protectors of the First and Second Amendments should have a high regard for the Fourth, Fifth, and Sixth. Yet </w:t>
      </w:r>
      <w:r w:rsidRPr="00EB382D">
        <w:rPr>
          <w:u w:val="single"/>
        </w:rPr>
        <w:t>restricting civil liberties</w:t>
      </w:r>
      <w:r w:rsidRPr="00EB382D">
        <w:rPr>
          <w:sz w:val="16"/>
        </w:rPr>
        <w:t xml:space="preserve"> is what actually </w:t>
      </w:r>
      <w:r w:rsidRPr="00EB382D">
        <w:rPr>
          <w:u w:val="single"/>
        </w:rPr>
        <w:t>commands bipartisan support in Washington</w:t>
      </w:r>
      <w:r w:rsidRPr="00EB382D">
        <w:rPr>
          <w:sz w:val="16"/>
        </w:rPr>
        <w:t xml:space="preserve">. The same </w:t>
      </w:r>
      <w:r w:rsidRPr="00211397">
        <w:rPr>
          <w:highlight w:val="cyan"/>
          <w:u w:val="single"/>
        </w:rPr>
        <w:t>Congress</w:t>
      </w:r>
      <w:r w:rsidRPr="00EB382D">
        <w:rPr>
          <w:u w:val="single"/>
        </w:rPr>
        <w:t xml:space="preserve"> </w:t>
      </w:r>
      <w:r w:rsidRPr="00EB382D">
        <w:rPr>
          <w:sz w:val="16"/>
        </w:rPr>
        <w:t xml:space="preserve">that barely averted the fiscal cliff </w:t>
      </w:r>
      <w:r w:rsidRPr="008C7CD1">
        <w:rPr>
          <w:sz w:val="16"/>
        </w:rPr>
        <w:t xml:space="preserve">swiftly </w:t>
      </w:r>
      <w:r w:rsidRPr="008C7CD1">
        <w:rPr>
          <w:u w:val="single"/>
        </w:rPr>
        <w:t>passed extensions of warrantless wiretapping and indefinite detention,</w:t>
      </w:r>
      <w:r w:rsidRPr="00EB382D">
        <w:rPr>
          <w:sz w:val="16"/>
        </w:rPr>
        <w:t xml:space="preserve"> assuring Americans that only the bad guys will be affected but evincing little interest in establishing whether this is really the case. The same </w:t>
      </w:r>
      <w:r w:rsidRPr="00211397">
        <w:rPr>
          <w:highlight w:val="cyan"/>
          <w:u w:val="single"/>
        </w:rPr>
        <w:t>Congress</w:t>
      </w:r>
      <w:r w:rsidRPr="00EB382D">
        <w:rPr>
          <w:sz w:val="16"/>
        </w:rPr>
        <w:t xml:space="preserve"> that failed to come up with an agreement to avoid sequestration appears to </w:t>
      </w:r>
      <w:r w:rsidRPr="00211397">
        <w:rPr>
          <w:highlight w:val="cyan"/>
          <w:u w:val="single"/>
        </w:rPr>
        <w:t>have bipartisan majorities in favor of profligate drone use at home</w:t>
      </w:r>
      <w:r w:rsidRPr="00EB382D">
        <w:rPr>
          <w:u w:val="single"/>
        </w:rPr>
        <w:t xml:space="preserve"> and abroad</w:t>
      </w:r>
      <w:r w:rsidRPr="00EB382D">
        <w:rPr>
          <w:sz w:val="16"/>
        </w:rPr>
        <w:t xml:space="preserve">. Lawmakers are generally less exercised about the confirmation of likely CIA chief John Brennan than Defense Secretary Chuck Hagel. </w:t>
      </w:r>
      <w:r w:rsidRPr="00EB382D">
        <w:rPr>
          <w:u w:val="single"/>
        </w:rPr>
        <w:t xml:space="preserve">At the very time it appears Washington is so dysfunctional that the two parties cannot get anything done, </w:t>
      </w:r>
      <w:r w:rsidRPr="00211397">
        <w:rPr>
          <w:highlight w:val="cyan"/>
          <w:u w:val="single"/>
        </w:rPr>
        <w:t xml:space="preserve">Democrats and Republicans cooperate regularly—when it </w:t>
      </w:r>
      <w:proofErr w:type="spellStart"/>
      <w:r w:rsidRPr="00211397">
        <w:rPr>
          <w:highlight w:val="cyan"/>
          <w:u w:val="single"/>
        </w:rPr>
        <w:t>it</w:t>
      </w:r>
      <w:proofErr w:type="spellEnd"/>
      <w:r w:rsidRPr="00211397">
        <w:rPr>
          <w:highlight w:val="cyan"/>
          <w:u w:val="single"/>
        </w:rPr>
        <w:t xml:space="preserve"> comes to </w:t>
      </w:r>
      <w:r w:rsidRPr="00450610">
        <w:rPr>
          <w:u w:val="single"/>
        </w:rPr>
        <w:t>jailing</w:t>
      </w:r>
      <w:r w:rsidRPr="00EB382D">
        <w:rPr>
          <w:u w:val="single"/>
        </w:rPr>
        <w:t xml:space="preserve">, </w:t>
      </w:r>
      <w:r w:rsidRPr="00211397">
        <w:rPr>
          <w:highlight w:val="cyan"/>
          <w:u w:val="single"/>
        </w:rPr>
        <w:t>spying</w:t>
      </w:r>
      <w:r w:rsidRPr="00EB382D">
        <w:rPr>
          <w:u w:val="single"/>
        </w:rPr>
        <w:t xml:space="preserve"> on, </w:t>
      </w:r>
      <w:r w:rsidRPr="00450610">
        <w:rPr>
          <w:u w:val="single"/>
        </w:rPr>
        <w:t>and</w:t>
      </w:r>
      <w:r w:rsidRPr="00EB382D">
        <w:rPr>
          <w:u w:val="single"/>
        </w:rPr>
        <w:t xml:space="preserve"> meting out </w:t>
      </w:r>
      <w:r w:rsidRPr="00450610">
        <w:rPr>
          <w:u w:val="single"/>
        </w:rPr>
        <w:t>extrajudicial punishments</w:t>
      </w:r>
      <w:r w:rsidRPr="00EB382D">
        <w:rPr>
          <w:u w:val="single"/>
        </w:rPr>
        <w:t xml:space="preserve"> </w:t>
      </w:r>
      <w:r w:rsidRPr="00EB382D">
        <w:rPr>
          <w:sz w:val="16"/>
        </w:rPr>
        <w:t xml:space="preserve">in ways that on their face contradict the Bill of Rights. Senate Majority Leader Harry </w:t>
      </w:r>
      <w:r w:rsidRPr="00EB382D">
        <w:rPr>
          <w:u w:val="single"/>
        </w:rPr>
        <w:t xml:space="preserve">Reid argued that preserving </w:t>
      </w:r>
      <w:r w:rsidRPr="00EB382D">
        <w:rPr>
          <w:sz w:val="16"/>
        </w:rPr>
        <w:t xml:space="preserve">the Bush administration’s national </w:t>
      </w:r>
      <w:r w:rsidRPr="00EB382D">
        <w:rPr>
          <w:u w:val="single"/>
        </w:rPr>
        <w:t xml:space="preserve">surveillance </w:t>
      </w:r>
      <w:r w:rsidRPr="00EB382D">
        <w:rPr>
          <w:sz w:val="16"/>
        </w:rPr>
        <w:t>program—now for the benefit of the Obama administration—</w:t>
      </w:r>
      <w:r w:rsidRPr="00EB382D">
        <w:rPr>
          <w:u w:val="single"/>
        </w:rPr>
        <w:t>was more important than Christmas.</w:t>
      </w:r>
      <w:r w:rsidRPr="00EB382D">
        <w:rPr>
          <w:sz w:val="16"/>
        </w:rPr>
        <w:t xml:space="preserve"> Republican Sen. Saxby Chambliss didn’t even want any amendments. </w:t>
      </w:r>
      <w:r w:rsidRPr="00EB382D">
        <w:rPr>
          <w:u w:val="single"/>
        </w:rPr>
        <w:t>The Senate overwhelmingly rejected an amendment that would apply</w:t>
      </w:r>
      <w:r w:rsidRPr="00EB382D">
        <w:rPr>
          <w:sz w:val="16"/>
        </w:rPr>
        <w:t xml:space="preserve"> the same </w:t>
      </w:r>
      <w:r w:rsidRPr="00EB382D">
        <w:rPr>
          <w:u w:val="single"/>
        </w:rPr>
        <w:t>protections against</w:t>
      </w:r>
      <w:r w:rsidRPr="00EB382D">
        <w:rPr>
          <w:sz w:val="16"/>
        </w:rPr>
        <w:t xml:space="preserve"> </w:t>
      </w:r>
      <w:r w:rsidRPr="00EB382D">
        <w:rPr>
          <w:u w:val="single"/>
        </w:rPr>
        <w:t>unlawful search and seizure to emails and text messages</w:t>
      </w:r>
      <w:r w:rsidRPr="00EB382D">
        <w:rPr>
          <w:sz w:val="16"/>
        </w:rPr>
        <w:t xml:space="preserve"> that already exist for letters, phone calls, and presumably the carrier pigeon. </w:t>
      </w:r>
      <w:r w:rsidRPr="00211397">
        <w:rPr>
          <w:highlight w:val="cyan"/>
          <w:u w:val="single"/>
        </w:rPr>
        <w:t>Despite deep divisions</w:t>
      </w:r>
      <w:r w:rsidRPr="00EB382D">
        <w:rPr>
          <w:u w:val="single"/>
        </w:rPr>
        <w:t xml:space="preserve"> over taxes and domestic spending, </w:t>
      </w:r>
      <w:r w:rsidRPr="00211397">
        <w:rPr>
          <w:highlight w:val="cyan"/>
          <w:u w:val="single"/>
        </w:rPr>
        <w:t>members of both parties tend to sing from the same song sheet about the Patriot Act,</w:t>
      </w:r>
      <w:r w:rsidRPr="00EB382D">
        <w:rPr>
          <w:u w:val="single"/>
        </w:rPr>
        <w:t xml:space="preserve"> the N</w:t>
      </w:r>
      <w:r w:rsidRPr="00EB382D">
        <w:rPr>
          <w:sz w:val="16"/>
        </w:rPr>
        <w:t xml:space="preserve">ational </w:t>
      </w:r>
      <w:r w:rsidRPr="00EB382D">
        <w:rPr>
          <w:u w:val="single"/>
        </w:rPr>
        <w:t>D</w:t>
      </w:r>
      <w:r w:rsidRPr="00EB382D">
        <w:rPr>
          <w:sz w:val="16"/>
        </w:rPr>
        <w:t xml:space="preserve">efense </w:t>
      </w:r>
      <w:r w:rsidRPr="00EB382D">
        <w:rPr>
          <w:u w:val="single"/>
        </w:rPr>
        <w:t>A</w:t>
      </w:r>
      <w:r w:rsidRPr="00EB382D">
        <w:rPr>
          <w:sz w:val="16"/>
        </w:rPr>
        <w:t xml:space="preserve">uthorization </w:t>
      </w:r>
      <w:r w:rsidRPr="00EB382D">
        <w:rPr>
          <w:u w:val="single"/>
        </w:rPr>
        <w:t>A</w:t>
      </w:r>
      <w:r w:rsidRPr="00EB382D">
        <w:rPr>
          <w:sz w:val="16"/>
        </w:rPr>
        <w:t xml:space="preserve">ct, </w:t>
      </w:r>
      <w:r w:rsidRPr="00EB382D">
        <w:rPr>
          <w:u w:val="single"/>
        </w:rPr>
        <w:t>and</w:t>
      </w:r>
      <w:r w:rsidRPr="00EB382D">
        <w:rPr>
          <w:sz w:val="16"/>
        </w:rPr>
        <w:t xml:space="preserve"> the </w:t>
      </w:r>
      <w:r w:rsidRPr="00EB382D">
        <w:rPr>
          <w:u w:val="single"/>
        </w:rPr>
        <w:t>F</w:t>
      </w:r>
      <w:r w:rsidRPr="00EB382D">
        <w:rPr>
          <w:sz w:val="16"/>
        </w:rPr>
        <w:t xml:space="preserve">oreign </w:t>
      </w:r>
      <w:r w:rsidRPr="00EB382D">
        <w:rPr>
          <w:u w:val="single"/>
        </w:rPr>
        <w:t>I</w:t>
      </w:r>
      <w:r w:rsidRPr="00EB382D">
        <w:rPr>
          <w:sz w:val="16"/>
        </w:rPr>
        <w:t xml:space="preserve">ntelligence </w:t>
      </w:r>
      <w:r w:rsidRPr="00EB382D">
        <w:rPr>
          <w:u w:val="single"/>
        </w:rPr>
        <w:t>S</w:t>
      </w:r>
      <w:r w:rsidRPr="00EB382D">
        <w:rPr>
          <w:sz w:val="16"/>
        </w:rPr>
        <w:t xml:space="preserve">urveillance </w:t>
      </w:r>
      <w:r w:rsidRPr="00EB382D">
        <w:rPr>
          <w:u w:val="single"/>
        </w:rPr>
        <w:t>A</w:t>
      </w:r>
      <w:r w:rsidRPr="00EB382D">
        <w:rPr>
          <w:sz w:val="16"/>
        </w:rPr>
        <w:t xml:space="preserve">ct amendments. </w:t>
      </w:r>
      <w:proofErr w:type="gramStart"/>
      <w:r w:rsidRPr="00EB382D">
        <w:rPr>
          <w:u w:val="single"/>
        </w:rPr>
        <w:t>So much for the Democrats’ bedrock belief in the right to privacy or Republicans’ convictions about limited government.</w:t>
      </w:r>
      <w:proofErr w:type="gramEnd"/>
    </w:p>
    <w:p w:rsidR="00E9176B" w:rsidRDefault="00212E55" w:rsidP="00212E55">
      <w:pPr>
        <w:pStyle w:val="Heading3"/>
      </w:pPr>
      <w:r>
        <w:t>Boeing Lobbying Link</w:t>
      </w:r>
    </w:p>
    <w:p w:rsidR="00212E55" w:rsidRPr="00450610" w:rsidRDefault="00212E55" w:rsidP="00E9176B"/>
    <w:p w:rsidR="00E9176B" w:rsidRPr="000D2DE0" w:rsidRDefault="00E9176B" w:rsidP="00E9176B">
      <w:pPr>
        <w:pStyle w:val="Heading4"/>
      </w:pPr>
      <w:r>
        <w:t xml:space="preserve">Boeing hates the </w:t>
      </w:r>
      <w:proofErr w:type="spellStart"/>
      <w:r>
        <w:t>aff</w:t>
      </w:r>
      <w:proofErr w:type="spellEnd"/>
    </w:p>
    <w:p w:rsidR="00E9176B" w:rsidRPr="000D2DE0" w:rsidRDefault="00E9176B" w:rsidP="00E9176B">
      <w:pPr>
        <w:rPr>
          <w:rStyle w:val="Style13ptBold"/>
          <w:b w:val="0"/>
        </w:rPr>
      </w:pPr>
      <w:r>
        <w:rPr>
          <w:rStyle w:val="Style13ptBold"/>
        </w:rPr>
        <w:t xml:space="preserve">Sledge 13 </w:t>
      </w:r>
      <w:r>
        <w:rPr>
          <w:rStyle w:val="Style13ptBold"/>
          <w:b w:val="0"/>
        </w:rPr>
        <w:t xml:space="preserve">(Matt- </w:t>
      </w:r>
      <w:proofErr w:type="spellStart"/>
      <w:r>
        <w:rPr>
          <w:rStyle w:val="Style13ptBold"/>
          <w:b w:val="0"/>
        </w:rPr>
        <w:t>Huffpost</w:t>
      </w:r>
      <w:proofErr w:type="spellEnd"/>
      <w:r>
        <w:rPr>
          <w:rStyle w:val="Style13ptBold"/>
          <w:b w:val="0"/>
        </w:rPr>
        <w:t xml:space="preserve">, 3/13, “Domestic Drone Lobby Pushes Back </w:t>
      </w:r>
      <w:proofErr w:type="gramStart"/>
      <w:r>
        <w:rPr>
          <w:rStyle w:val="Style13ptBold"/>
          <w:b w:val="0"/>
        </w:rPr>
        <w:t>On</w:t>
      </w:r>
      <w:proofErr w:type="gramEnd"/>
      <w:r>
        <w:rPr>
          <w:rStyle w:val="Style13ptBold"/>
          <w:b w:val="0"/>
        </w:rPr>
        <w:t xml:space="preserve"> Restrictions, Seeks Tax Breaks”, http://www.huffingtonpost.com/2013/03/13/domestic-drones_n_2868450.html)</w:t>
      </w:r>
    </w:p>
    <w:p w:rsidR="00E9176B" w:rsidRDefault="00E9176B" w:rsidP="00E9176B">
      <w:pPr>
        <w:rPr>
          <w:sz w:val="14"/>
        </w:rPr>
      </w:pPr>
      <w:r w:rsidRPr="00211397">
        <w:rPr>
          <w:rStyle w:val="StyleUnderline"/>
          <w:highlight w:val="cyan"/>
        </w:rPr>
        <w:t>States are attempting a</w:t>
      </w:r>
      <w:r w:rsidRPr="000D2DE0">
        <w:rPr>
          <w:rStyle w:val="StyleUnderline"/>
        </w:rPr>
        <w:t xml:space="preserve"> delicate </w:t>
      </w:r>
      <w:r w:rsidRPr="00211397">
        <w:rPr>
          <w:rStyle w:val="StyleUnderline"/>
          <w:highlight w:val="cyan"/>
        </w:rPr>
        <w:t>balancing act between</w:t>
      </w:r>
      <w:r w:rsidRPr="000D2DE0">
        <w:rPr>
          <w:rStyle w:val="StyleUnderline"/>
        </w:rPr>
        <w:t xml:space="preserve"> those </w:t>
      </w:r>
      <w:r w:rsidRPr="00211397">
        <w:rPr>
          <w:rStyle w:val="StyleUnderline"/>
          <w:highlight w:val="cyan"/>
        </w:rPr>
        <w:t>privacy</w:t>
      </w:r>
      <w:r w:rsidRPr="000D2DE0">
        <w:rPr>
          <w:rStyle w:val="StyleUnderline"/>
        </w:rPr>
        <w:t xml:space="preserve"> concerns </w:t>
      </w:r>
      <w:r w:rsidRPr="00211397">
        <w:rPr>
          <w:rStyle w:val="StyleUnderline"/>
          <w:highlight w:val="cyan"/>
        </w:rPr>
        <w:t>and</w:t>
      </w:r>
      <w:r w:rsidRPr="000D2DE0">
        <w:rPr>
          <w:rStyle w:val="StyleUnderline"/>
        </w:rPr>
        <w:t xml:space="preserve"> the potential </w:t>
      </w:r>
      <w:r w:rsidRPr="00211397">
        <w:rPr>
          <w:rStyle w:val="StyleUnderline"/>
          <w:highlight w:val="cyan"/>
        </w:rPr>
        <w:t>economic boon</w:t>
      </w:r>
      <w:r w:rsidRPr="000D2DE0">
        <w:rPr>
          <w:rStyle w:val="StyleUnderline"/>
        </w:rPr>
        <w:t xml:space="preserve"> that drones represent. </w:t>
      </w:r>
      <w:r w:rsidRPr="00211397">
        <w:rPr>
          <w:rStyle w:val="StyleUnderline"/>
          <w:highlight w:val="cyan"/>
        </w:rPr>
        <w:t>In California</w:t>
      </w:r>
      <w:r w:rsidRPr="000D2DE0">
        <w:rPr>
          <w:sz w:val="14"/>
        </w:rPr>
        <w:t xml:space="preserve">, where General Atomics is based and Northrop Grumman produces the Global Hawk surveillance drone, two state </w:t>
      </w:r>
      <w:r w:rsidRPr="00211397">
        <w:rPr>
          <w:rStyle w:val="StyleUnderline"/>
          <w:highlight w:val="cyan"/>
        </w:rPr>
        <w:t>lawmakers have introduced</w:t>
      </w:r>
      <w:r w:rsidRPr="000D2DE0">
        <w:rPr>
          <w:rStyle w:val="StyleUnderline"/>
        </w:rPr>
        <w:t xml:space="preserve"> a bill that would give </w:t>
      </w:r>
      <w:r w:rsidRPr="00211397">
        <w:rPr>
          <w:rStyle w:val="StyleUnderline"/>
          <w:highlight w:val="cyan"/>
        </w:rPr>
        <w:t>tax breaks for</w:t>
      </w:r>
      <w:r w:rsidRPr="000D2DE0">
        <w:rPr>
          <w:rStyle w:val="StyleUnderline"/>
        </w:rPr>
        <w:t xml:space="preserve"> the construction of </w:t>
      </w:r>
      <w:r w:rsidRPr="00211397">
        <w:rPr>
          <w:rStyle w:val="StyleUnderline"/>
          <w:highlight w:val="cyan"/>
        </w:rPr>
        <w:t>drone manufacturing plants</w:t>
      </w:r>
      <w:r w:rsidRPr="000D2DE0">
        <w:rPr>
          <w:rStyle w:val="StyleUnderline"/>
        </w:rPr>
        <w:t xml:space="preserve">. But </w:t>
      </w:r>
      <w:r w:rsidRPr="00211397">
        <w:rPr>
          <w:rStyle w:val="StyleUnderline"/>
          <w:highlight w:val="cyan"/>
        </w:rPr>
        <w:t>in states</w:t>
      </w:r>
      <w:r w:rsidRPr="000D2DE0">
        <w:rPr>
          <w:rStyle w:val="StyleUnderline"/>
        </w:rPr>
        <w:t xml:space="preserve"> such as Arizona, Illinois, Maine, Texas and North Dakota, </w:t>
      </w:r>
      <w:r w:rsidRPr="00211397">
        <w:rPr>
          <w:rStyle w:val="StyleUnderline"/>
          <w:highlight w:val="cyan"/>
        </w:rPr>
        <w:t>restrictions on drones are being considered</w:t>
      </w:r>
      <w:r w:rsidRPr="000D2DE0">
        <w:rPr>
          <w:rStyle w:val="StyleUnderline"/>
        </w:rPr>
        <w:t>.</w:t>
      </w:r>
      <w:r>
        <w:rPr>
          <w:rStyle w:val="StyleUnderline"/>
        </w:rPr>
        <w:t xml:space="preserve"> </w:t>
      </w:r>
      <w:r w:rsidRPr="000D2DE0">
        <w:rPr>
          <w:rStyle w:val="StyleUnderline"/>
        </w:rPr>
        <w:t xml:space="preserve">Washington </w:t>
      </w:r>
      <w:proofErr w:type="gramStart"/>
      <w:r w:rsidRPr="000D2DE0">
        <w:rPr>
          <w:rStyle w:val="StyleUnderline"/>
        </w:rPr>
        <w:t>state</w:t>
      </w:r>
      <w:proofErr w:type="gramEnd"/>
      <w:r w:rsidRPr="000D2DE0">
        <w:rPr>
          <w:rStyle w:val="StyleUnderline"/>
        </w:rPr>
        <w:t xml:space="preserve"> Rep. David </w:t>
      </w:r>
      <w:r w:rsidRPr="00211397">
        <w:rPr>
          <w:rStyle w:val="StyleUnderline"/>
          <w:highlight w:val="cyan"/>
        </w:rPr>
        <w:t>Taylor</w:t>
      </w:r>
      <w:r w:rsidRPr="000D2DE0">
        <w:rPr>
          <w:sz w:val="14"/>
        </w:rPr>
        <w:t>, a Republican from the central part of the state</w:t>
      </w:r>
      <w:r w:rsidRPr="000D2DE0">
        <w:rPr>
          <w:rStyle w:val="StyleUnderline"/>
        </w:rPr>
        <w:t xml:space="preserve">, has </w:t>
      </w:r>
      <w:r w:rsidRPr="00211397">
        <w:rPr>
          <w:rStyle w:val="StyleUnderline"/>
          <w:highlight w:val="cyan"/>
        </w:rPr>
        <w:t>introduced a bill that would restrict</w:t>
      </w:r>
      <w:r w:rsidRPr="000D2DE0">
        <w:rPr>
          <w:rStyle w:val="StyleUnderline"/>
        </w:rPr>
        <w:t xml:space="preserve"> when </w:t>
      </w:r>
      <w:r w:rsidRPr="00211397">
        <w:rPr>
          <w:rStyle w:val="StyleUnderline"/>
          <w:highlight w:val="cyan"/>
        </w:rPr>
        <w:t>state and local law enforcement agencies</w:t>
      </w:r>
      <w:r w:rsidRPr="000D2DE0">
        <w:rPr>
          <w:rStyle w:val="StyleUnderline"/>
        </w:rPr>
        <w:t xml:space="preserve"> could buy drones</w:t>
      </w:r>
      <w:r w:rsidRPr="000D2DE0">
        <w:rPr>
          <w:sz w:val="14"/>
        </w:rPr>
        <w:t xml:space="preserve">. Agencies would be required to seek legislative approval and to let the public know about their plans -- a step partially prompted by the Seattle Police Department's recent bid, scrapped over privacy concerns, to buy two miniature robot helicopters. While noting that his bill was actually drafted months earlier, Taylor called Paul's 13-hour filibuster an "inspiration." "It was just an incredible display of passion and set the standard, as far as I'm concerned, in terms of seeking answers from your government," he said. </w:t>
      </w:r>
      <w:r w:rsidRPr="00211397">
        <w:rPr>
          <w:rStyle w:val="StyleUnderline"/>
          <w:highlight w:val="cyan"/>
        </w:rPr>
        <w:t>Taylor described support</w:t>
      </w:r>
      <w:r w:rsidRPr="000D2DE0">
        <w:rPr>
          <w:rStyle w:val="StyleUnderline"/>
        </w:rPr>
        <w:t xml:space="preserve"> for his bill </w:t>
      </w:r>
      <w:r w:rsidRPr="00211397">
        <w:rPr>
          <w:rStyle w:val="StyleUnderline"/>
          <w:highlight w:val="cyan"/>
        </w:rPr>
        <w:t>as</w:t>
      </w:r>
      <w:r w:rsidRPr="000D2DE0">
        <w:rPr>
          <w:rStyle w:val="StyleUnderline"/>
        </w:rPr>
        <w:t xml:space="preserve"> "incredibly </w:t>
      </w:r>
      <w:r w:rsidRPr="00211397">
        <w:rPr>
          <w:rStyle w:val="StyleUnderline"/>
          <w:highlight w:val="cyan"/>
        </w:rPr>
        <w:t>bipartisan</w:t>
      </w:r>
      <w:r w:rsidRPr="000D2DE0">
        <w:rPr>
          <w:sz w:val="14"/>
        </w:rPr>
        <w:t xml:space="preserve">." </w:t>
      </w:r>
      <w:r w:rsidRPr="00211397">
        <w:rPr>
          <w:rStyle w:val="Emphasis"/>
          <w:highlight w:val="cyan"/>
        </w:rPr>
        <w:t>But that doesn't mean everybody is on board</w:t>
      </w:r>
      <w:r w:rsidRPr="000D2DE0">
        <w:rPr>
          <w:sz w:val="14"/>
        </w:rPr>
        <w:t xml:space="preserve">. Taylor said that </w:t>
      </w:r>
      <w:r w:rsidRPr="00211397">
        <w:rPr>
          <w:rStyle w:val="StyleUnderline"/>
          <w:highlight w:val="cyan"/>
        </w:rPr>
        <w:t>lobbyists for Boeing</w:t>
      </w:r>
      <w:r w:rsidRPr="000D2DE0">
        <w:rPr>
          <w:rStyle w:val="StyleUnderline"/>
        </w:rPr>
        <w:t xml:space="preserve">, </w:t>
      </w:r>
      <w:r w:rsidRPr="00211397">
        <w:rPr>
          <w:rStyle w:val="Emphasis"/>
          <w:highlight w:val="cyan"/>
        </w:rPr>
        <w:t>the aerospace giant</w:t>
      </w:r>
      <w:r w:rsidRPr="000D2DE0">
        <w:rPr>
          <w:rStyle w:val="StyleUnderline"/>
        </w:rPr>
        <w:t xml:space="preserve"> </w:t>
      </w:r>
      <w:r w:rsidRPr="00211397">
        <w:rPr>
          <w:rStyle w:val="StyleUnderline"/>
          <w:highlight w:val="cyan"/>
        </w:rPr>
        <w:t>that</w:t>
      </w:r>
      <w:r w:rsidRPr="000D2DE0">
        <w:rPr>
          <w:rStyle w:val="StyleUnderline"/>
        </w:rPr>
        <w:t xml:space="preserve"> was founded in Seattle and </w:t>
      </w:r>
      <w:r w:rsidRPr="00211397">
        <w:rPr>
          <w:rStyle w:val="StyleUnderline"/>
          <w:highlight w:val="cyan"/>
        </w:rPr>
        <w:t>maintains a huge presence</w:t>
      </w:r>
      <w:r w:rsidRPr="000D2DE0">
        <w:rPr>
          <w:rStyle w:val="StyleUnderline"/>
        </w:rPr>
        <w:t xml:space="preserve"> </w:t>
      </w:r>
      <w:r w:rsidRPr="000D2DE0">
        <w:rPr>
          <w:sz w:val="14"/>
        </w:rPr>
        <w:t>in the state</w:t>
      </w:r>
      <w:r w:rsidRPr="000D2DE0">
        <w:rPr>
          <w:rStyle w:val="StyleUnderline"/>
        </w:rPr>
        <w:t xml:space="preserve">, </w:t>
      </w:r>
      <w:r w:rsidRPr="00211397">
        <w:rPr>
          <w:rStyle w:val="StyleUnderline"/>
          <w:highlight w:val="cyan"/>
        </w:rPr>
        <w:t>are pushing back hard</w:t>
      </w:r>
      <w:r w:rsidRPr="000D2DE0">
        <w:rPr>
          <w:rStyle w:val="StyleUnderline"/>
        </w:rPr>
        <w:t xml:space="preserve">. </w:t>
      </w:r>
      <w:r w:rsidRPr="00211397">
        <w:rPr>
          <w:rStyle w:val="StyleUnderline"/>
          <w:highlight w:val="cyan"/>
        </w:rPr>
        <w:t>Boeing makes</w:t>
      </w:r>
      <w:r w:rsidRPr="000D2DE0">
        <w:rPr>
          <w:rStyle w:val="StyleUnderline"/>
        </w:rPr>
        <w:t xml:space="preserve"> a variety of handheld </w:t>
      </w:r>
      <w:r w:rsidRPr="00211397">
        <w:rPr>
          <w:rStyle w:val="StyleUnderline"/>
          <w:highlight w:val="cyan"/>
        </w:rPr>
        <w:t>drones for the military and recently tested a</w:t>
      </w:r>
      <w:r w:rsidRPr="000D2DE0">
        <w:rPr>
          <w:rStyle w:val="StyleUnderline"/>
        </w:rPr>
        <w:t xml:space="preserve"> larger </w:t>
      </w:r>
      <w:r w:rsidRPr="00211397">
        <w:rPr>
          <w:rStyle w:val="StyleUnderline"/>
          <w:highlight w:val="cyan"/>
        </w:rPr>
        <w:t>spy drone</w:t>
      </w:r>
      <w:r w:rsidRPr="000D2DE0">
        <w:rPr>
          <w:rStyle w:val="StyleUnderline"/>
        </w:rPr>
        <w:t xml:space="preserve"> that can fly for four days without refueling.</w:t>
      </w:r>
      <w:r>
        <w:rPr>
          <w:rStyle w:val="StyleUnderline"/>
        </w:rPr>
        <w:t xml:space="preserve"> </w:t>
      </w:r>
      <w:r w:rsidRPr="000D2DE0">
        <w:rPr>
          <w:sz w:val="14"/>
        </w:rPr>
        <w:t xml:space="preserve">"What </w:t>
      </w:r>
      <w:r w:rsidRPr="00211397">
        <w:rPr>
          <w:rStyle w:val="StyleUnderline"/>
          <w:highlight w:val="cyan"/>
        </w:rPr>
        <w:t>they have</w:t>
      </w:r>
      <w:r w:rsidRPr="000D2DE0">
        <w:rPr>
          <w:rStyle w:val="StyleUnderline"/>
        </w:rPr>
        <w:t xml:space="preserve"> </w:t>
      </w:r>
      <w:r w:rsidRPr="000D2DE0">
        <w:rPr>
          <w:sz w:val="14"/>
        </w:rPr>
        <w:t xml:space="preserve">conveyed to me is their </w:t>
      </w:r>
      <w:r w:rsidRPr="00211397">
        <w:rPr>
          <w:rStyle w:val="StyleUnderline"/>
          <w:highlight w:val="cyan"/>
        </w:rPr>
        <w:t>concern that the market would be reduced</w:t>
      </w:r>
      <w:r w:rsidRPr="000D2DE0">
        <w:rPr>
          <w:sz w:val="14"/>
        </w:rPr>
        <w:t>," Taylor said. He thinks those concerns are unfounded and noted that nothing in his bill restricts the manufacture of drones.</w:t>
      </w:r>
    </w:p>
    <w:p w:rsidR="00E9176B" w:rsidRDefault="00E9176B" w:rsidP="00E9176B">
      <w:pPr>
        <w:rPr>
          <w:sz w:val="14"/>
        </w:rPr>
      </w:pPr>
    </w:p>
    <w:p w:rsidR="00E9176B" w:rsidRDefault="00E9176B" w:rsidP="00E9176B">
      <w:pPr>
        <w:pStyle w:val="Heading4"/>
      </w:pPr>
      <w:r>
        <w:t>They control house members</w:t>
      </w:r>
    </w:p>
    <w:p w:rsidR="00E9176B" w:rsidRPr="00182B5F" w:rsidRDefault="00E9176B" w:rsidP="00E9176B">
      <w:proofErr w:type="spellStart"/>
      <w:r w:rsidRPr="00182B5F">
        <w:rPr>
          <w:rStyle w:val="Style13ptBold"/>
        </w:rPr>
        <w:t>SanFransisco</w:t>
      </w:r>
      <w:proofErr w:type="spellEnd"/>
      <w:r w:rsidRPr="00182B5F">
        <w:rPr>
          <w:rStyle w:val="Style13ptBold"/>
        </w:rPr>
        <w:t xml:space="preserve"> Gate 11/27/12</w:t>
      </w:r>
      <w:r w:rsidRPr="00182B5F">
        <w:t xml:space="preserve"> ("Push to </w:t>
      </w:r>
      <w:proofErr w:type="spellStart"/>
      <w:r w:rsidRPr="00182B5F">
        <w:t>Steup</w:t>
      </w:r>
      <w:proofErr w:type="spellEnd"/>
      <w:r w:rsidRPr="00182B5F">
        <w:t xml:space="preserve"> UP Domestic Use of Drones")</w:t>
      </w:r>
    </w:p>
    <w:p w:rsidR="00E9176B" w:rsidRPr="00450610" w:rsidRDefault="00E9176B" w:rsidP="00E9176B">
      <w:pPr>
        <w:rPr>
          <w:sz w:val="16"/>
        </w:rPr>
      </w:pPr>
      <w:r w:rsidRPr="00211397">
        <w:rPr>
          <w:rStyle w:val="StyleUnderline"/>
          <w:highlight w:val="cyan"/>
        </w:rPr>
        <w:t xml:space="preserve">House members </w:t>
      </w:r>
      <w:r w:rsidRPr="00450610">
        <w:rPr>
          <w:rStyle w:val="StyleUnderline"/>
        </w:rPr>
        <w:t xml:space="preserve">from California, Texas, Virginia and New York </w:t>
      </w:r>
      <w:r w:rsidRPr="00211397">
        <w:rPr>
          <w:rStyle w:val="StyleUnderline"/>
          <w:highlight w:val="cyan"/>
        </w:rPr>
        <w:t>on the bipartisan "drone caucus</w:t>
      </w:r>
      <w:r w:rsidRPr="00450610">
        <w:rPr>
          <w:sz w:val="16"/>
        </w:rPr>
        <w:t xml:space="preserve">" received the lion's share of the funds channeled to lawmakers from dozens of firms that are members of the </w:t>
      </w:r>
      <w:hyperlink r:id="rId7" w:history="1">
        <w:r w:rsidRPr="00450610">
          <w:rPr>
            <w:sz w:val="16"/>
          </w:rPr>
          <w:t>Association for Unmanned Vehicle Systems International</w:t>
        </w:r>
      </w:hyperlink>
      <w:r w:rsidRPr="00450610">
        <w:rPr>
          <w:sz w:val="16"/>
        </w:rPr>
        <w:t>, Hearst and CRP found.</w:t>
      </w:r>
      <w:r w:rsidRPr="00450610">
        <w:rPr>
          <w:sz w:val="12"/>
        </w:rPr>
        <w:t>¶</w:t>
      </w:r>
      <w:r w:rsidRPr="00450610">
        <w:rPr>
          <w:sz w:val="16"/>
        </w:rPr>
        <w:t xml:space="preserve"> Eleven "drone caucus" lawmakers from California, where many aviation firms are located, received more than $2.4 million from manufacturers during the 2012 and 2010 election cycles, according to CRP tabulation of </w:t>
      </w:r>
      <w:hyperlink r:id="rId8" w:history="1">
        <w:r w:rsidRPr="00450610">
          <w:rPr>
            <w:sz w:val="16"/>
          </w:rPr>
          <w:t>Federal Election Commission</w:t>
        </w:r>
      </w:hyperlink>
      <w:r w:rsidRPr="00450610">
        <w:rPr>
          <w:sz w:val="16"/>
        </w:rPr>
        <w:t xml:space="preserve"> reports. Eight Texas House members in the caucus received more than $746,000. And five caucus members from New York got more than $400,000 from companies connected to the business of unmanned vehicles. Rep. </w:t>
      </w:r>
      <w:hyperlink r:id="rId9" w:history="1">
        <w:r w:rsidRPr="00450610">
          <w:rPr>
            <w:sz w:val="16"/>
          </w:rPr>
          <w:t>Henry Cuellar</w:t>
        </w:r>
      </w:hyperlink>
      <w:r w:rsidRPr="00450610">
        <w:rPr>
          <w:sz w:val="16"/>
        </w:rPr>
        <w:t>, D-Texas, said drone manufacturers contribute just as other interest groups do.</w:t>
      </w:r>
      <w:r w:rsidRPr="00450610">
        <w:rPr>
          <w:sz w:val="12"/>
        </w:rPr>
        <w:t>¶</w:t>
      </w:r>
      <w:r w:rsidRPr="00450610">
        <w:rPr>
          <w:sz w:val="16"/>
        </w:rPr>
        <w:t xml:space="preserve"> "We get contributions from media PACs, from teachers, from doctors and from a whole lot of companies that produce drones," Cuellar said.</w:t>
      </w:r>
      <w:r w:rsidRPr="00450610">
        <w:rPr>
          <w:sz w:val="12"/>
        </w:rPr>
        <w:t>¶</w:t>
      </w:r>
      <w:r w:rsidRPr="00450610">
        <w:rPr>
          <w:sz w:val="16"/>
        </w:rPr>
        <w:t xml:space="preserve"> The House "drone caucus" was established three years ago. Senate lawmakers followed suit this fall.</w:t>
      </w:r>
      <w:r w:rsidRPr="00450610">
        <w:rPr>
          <w:sz w:val="12"/>
        </w:rPr>
        <w:t>¶</w:t>
      </w:r>
      <w:r w:rsidRPr="00450610">
        <w:rPr>
          <w:sz w:val="16"/>
        </w:rPr>
        <w:t xml:space="preserve"> Sen. </w:t>
      </w:r>
      <w:hyperlink r:id="rId10" w:history="1">
        <w:r w:rsidRPr="00450610">
          <w:rPr>
            <w:sz w:val="16"/>
          </w:rPr>
          <w:t>Joe Manchin</w:t>
        </w:r>
      </w:hyperlink>
      <w:r w:rsidRPr="00450610">
        <w:rPr>
          <w:sz w:val="16"/>
        </w:rPr>
        <w:t>, D-W.Va., co-chairman of the fledgling Senate "drone caucus," said the caucus would help frame future legislation because the use of drones "carries great potential - and great risk."</w:t>
      </w:r>
      <w:r w:rsidRPr="00450610">
        <w:rPr>
          <w:sz w:val="12"/>
        </w:rPr>
        <w:t>¶</w:t>
      </w:r>
      <w:r w:rsidRPr="00450610">
        <w:rPr>
          <w:sz w:val="16"/>
        </w:rPr>
        <w:t xml:space="preserve"> Purpose of 'drone caucus'</w:t>
      </w:r>
      <w:r w:rsidRPr="00450610">
        <w:rPr>
          <w:sz w:val="12"/>
        </w:rPr>
        <w:t>¶</w:t>
      </w:r>
      <w:r w:rsidRPr="00450610">
        <w:rPr>
          <w:sz w:val="16"/>
        </w:rPr>
        <w:t xml:space="preserve"> Cuellar also said the purpose of the House caucus is to educate other members on the need for and uses of drones for public safety, border enforcement, search-and-rescue and commercial uses. </w:t>
      </w:r>
      <w:r w:rsidRPr="00211397">
        <w:rPr>
          <w:rStyle w:val="StyleUnderline"/>
          <w:highlight w:val="cyan"/>
        </w:rPr>
        <w:t>The global market for drones is expected to double in the next decade,</w:t>
      </w:r>
      <w:r w:rsidRPr="00450610">
        <w:rPr>
          <w:sz w:val="16"/>
        </w:rPr>
        <w:t xml:space="preserve"> from $6.6 billion to $11.4 billion, and could top $2.4 billion in the United States alone, said </w:t>
      </w:r>
      <w:hyperlink r:id="rId11" w:history="1">
        <w:r w:rsidRPr="00450610">
          <w:rPr>
            <w:sz w:val="16"/>
          </w:rPr>
          <w:t>Philip Finnegan</w:t>
        </w:r>
      </w:hyperlink>
      <w:r w:rsidRPr="00450610">
        <w:rPr>
          <w:sz w:val="16"/>
        </w:rPr>
        <w:t xml:space="preserve">, director of corporate analysis with the </w:t>
      </w:r>
      <w:hyperlink r:id="rId12" w:history="1">
        <w:r w:rsidRPr="00450610">
          <w:rPr>
            <w:sz w:val="16"/>
          </w:rPr>
          <w:t>Teal Group</w:t>
        </w:r>
      </w:hyperlink>
      <w:r w:rsidRPr="00450610">
        <w:rPr>
          <w:sz w:val="16"/>
        </w:rPr>
        <w:t>, an independent research group that studies the industry.</w:t>
      </w:r>
      <w:r w:rsidRPr="00450610">
        <w:rPr>
          <w:sz w:val="12"/>
        </w:rPr>
        <w:t>¶</w:t>
      </w:r>
      <w:r w:rsidRPr="00450610">
        <w:rPr>
          <w:sz w:val="16"/>
        </w:rPr>
        <w:t xml:space="preserve"> Growth in UAS technology and operations is encouraged by the Association for Unmanned Vehicle Systems International, or AUVSI, which represents drone and systems manufacturers.</w:t>
      </w:r>
      <w:r w:rsidRPr="00450610">
        <w:rPr>
          <w:sz w:val="12"/>
        </w:rPr>
        <w:t>¶</w:t>
      </w:r>
      <w:r w:rsidRPr="00450610">
        <w:rPr>
          <w:sz w:val="16"/>
        </w:rPr>
        <w:t xml:space="preserve"> AUVSI firms have been far more generous to Republicans than </w:t>
      </w:r>
      <w:hyperlink r:id="rId13" w:history="1">
        <w:r w:rsidRPr="00450610">
          <w:rPr>
            <w:sz w:val="16"/>
          </w:rPr>
          <w:t>Democrats</w:t>
        </w:r>
      </w:hyperlink>
      <w:r w:rsidRPr="00450610">
        <w:rPr>
          <w:sz w:val="16"/>
        </w:rPr>
        <w:t xml:space="preserve"> when it comes to campaign donations. According to CRP analysis, GOP</w:t>
      </w:r>
      <w:r w:rsidRPr="00211397">
        <w:rPr>
          <w:rStyle w:val="StyleUnderline"/>
          <w:highlight w:val="cyan"/>
        </w:rPr>
        <w:t xml:space="preserve"> drone caucus members received 74 percent of the group's donations</w:t>
      </w:r>
      <w:r w:rsidRPr="00450610">
        <w:rPr>
          <w:sz w:val="16"/>
        </w:rPr>
        <w:t>.</w:t>
      </w:r>
      <w:r w:rsidRPr="00450610">
        <w:rPr>
          <w:sz w:val="12"/>
        </w:rPr>
        <w:t>¶</w:t>
      </w:r>
      <w:r w:rsidRPr="00450610">
        <w:rPr>
          <w:sz w:val="16"/>
        </w:rPr>
        <w:t xml:space="preserve"> In the House, the top recipient was Rep. </w:t>
      </w:r>
      <w:hyperlink r:id="rId14" w:history="1">
        <w:r w:rsidRPr="00450610">
          <w:rPr>
            <w:sz w:val="16"/>
          </w:rPr>
          <w:t>Buck McKeon</w:t>
        </w:r>
      </w:hyperlink>
      <w:r w:rsidRPr="00450610">
        <w:rPr>
          <w:sz w:val="16"/>
        </w:rPr>
        <w:t>, R-Santa Clarita (Los Angeles County), chairman of the House Armed Services Committee. He received $833,650 in drone-related campaign contributions.</w:t>
      </w:r>
      <w:r w:rsidRPr="00450610">
        <w:rPr>
          <w:sz w:val="12"/>
        </w:rPr>
        <w:t>¶</w:t>
      </w:r>
      <w:r w:rsidRPr="00450610">
        <w:rPr>
          <w:sz w:val="16"/>
        </w:rPr>
        <w:t xml:space="preserve"> McKeon and Cuellar are co-chairmen of the caucus.</w:t>
      </w:r>
      <w:r w:rsidRPr="00450610">
        <w:rPr>
          <w:sz w:val="12"/>
        </w:rPr>
        <w:t>¶</w:t>
      </w:r>
      <w:r w:rsidRPr="00450610">
        <w:rPr>
          <w:sz w:val="16"/>
        </w:rPr>
        <w:t xml:space="preserve"> Other California Republicans - Reps. </w:t>
      </w:r>
      <w:hyperlink r:id="rId15" w:history="1">
        <w:r w:rsidRPr="00450610">
          <w:rPr>
            <w:sz w:val="16"/>
          </w:rPr>
          <w:t xml:space="preserve">Darrell </w:t>
        </w:r>
        <w:proofErr w:type="spellStart"/>
        <w:r w:rsidRPr="00450610">
          <w:rPr>
            <w:sz w:val="16"/>
          </w:rPr>
          <w:t>Issa</w:t>
        </w:r>
        <w:proofErr w:type="spellEnd"/>
      </w:hyperlink>
      <w:r w:rsidRPr="00450610">
        <w:rPr>
          <w:sz w:val="16"/>
        </w:rPr>
        <w:t xml:space="preserve">, R-Vista (San Diego County); </w:t>
      </w:r>
      <w:hyperlink r:id="rId16" w:history="1">
        <w:r w:rsidRPr="00450610">
          <w:rPr>
            <w:sz w:val="16"/>
          </w:rPr>
          <w:t>Jerry Lewis</w:t>
        </w:r>
      </w:hyperlink>
      <w:r w:rsidRPr="00450610">
        <w:rPr>
          <w:sz w:val="16"/>
        </w:rPr>
        <w:t xml:space="preserve">, R-Redlands (San Bernardino County); </w:t>
      </w:r>
      <w:hyperlink r:id="rId17" w:history="1">
        <w:r w:rsidRPr="00450610">
          <w:rPr>
            <w:sz w:val="16"/>
          </w:rPr>
          <w:t>Duncan Hunter</w:t>
        </w:r>
      </w:hyperlink>
      <w:r w:rsidRPr="00450610">
        <w:rPr>
          <w:sz w:val="16"/>
        </w:rPr>
        <w:t xml:space="preserve">, R-Alpine (San Diego County); and </w:t>
      </w:r>
      <w:hyperlink r:id="rId18" w:history="1">
        <w:r w:rsidRPr="00450610">
          <w:rPr>
            <w:sz w:val="16"/>
          </w:rPr>
          <w:t>Ken Calvert</w:t>
        </w:r>
      </w:hyperlink>
      <w:r w:rsidRPr="00450610">
        <w:rPr>
          <w:sz w:val="16"/>
        </w:rPr>
        <w:t xml:space="preserve">, R-Corona (Riverside County) - </w:t>
      </w:r>
      <w:r w:rsidRPr="00211397">
        <w:rPr>
          <w:rStyle w:val="StyleUnderline"/>
          <w:highlight w:val="cyan"/>
        </w:rPr>
        <w:t>each received more than $200,000 from drone firms.</w:t>
      </w:r>
      <w:r w:rsidRPr="00211397">
        <w:rPr>
          <w:rStyle w:val="StyleUnderline"/>
          <w:sz w:val="12"/>
          <w:highlight w:val="cyan"/>
          <w:u w:val="none"/>
        </w:rPr>
        <w:t>¶</w:t>
      </w:r>
      <w:r w:rsidRPr="00450610">
        <w:rPr>
          <w:sz w:val="16"/>
        </w:rPr>
        <w:t xml:space="preserve"> CRP's analysis also showed that companies with drone aircraft currently used by the military, but with potential civilian applications, were among the largest donors to caucus members.</w:t>
      </w:r>
      <w:r w:rsidRPr="00450610">
        <w:rPr>
          <w:sz w:val="12"/>
        </w:rPr>
        <w:t>¶</w:t>
      </w:r>
      <w:r w:rsidRPr="00450610">
        <w:rPr>
          <w:sz w:val="16"/>
        </w:rPr>
        <w:t xml:space="preserve"> </w:t>
      </w:r>
      <w:r w:rsidRPr="00211397">
        <w:rPr>
          <w:rStyle w:val="StyleUnderline"/>
          <w:highlight w:val="cyan"/>
        </w:rPr>
        <w:t>The largest donors</w:t>
      </w:r>
      <w:r w:rsidRPr="00450610">
        <w:rPr>
          <w:sz w:val="12"/>
        </w:rPr>
        <w:t>¶</w:t>
      </w:r>
      <w:r w:rsidRPr="00450610">
        <w:rPr>
          <w:sz w:val="16"/>
        </w:rPr>
        <w:t xml:space="preserve"> Those firms include BAE Systems, which makes the Mantis and Taranis drones</w:t>
      </w:r>
      <w:r w:rsidRPr="00450610">
        <w:rPr>
          <w:rStyle w:val="Emphasis"/>
        </w:rPr>
        <w:t xml:space="preserve">; </w:t>
      </w:r>
      <w:r w:rsidRPr="00211397">
        <w:rPr>
          <w:rStyle w:val="Emphasis"/>
          <w:highlight w:val="cyan"/>
        </w:rPr>
        <w:t>Boeing Co</w:t>
      </w:r>
      <w:r w:rsidRPr="00450610">
        <w:rPr>
          <w:sz w:val="16"/>
        </w:rPr>
        <w:t xml:space="preserve">., maker of the hydrogen-fueled Phantom Eye; </w:t>
      </w:r>
      <w:r w:rsidRPr="00450610">
        <w:rPr>
          <w:rStyle w:val="StyleUnderline"/>
        </w:rPr>
        <w:t xml:space="preserve">Honeywell International, RQ-16 T-Hawk; </w:t>
      </w:r>
      <w:hyperlink r:id="rId19" w:history="1">
        <w:r w:rsidRPr="00450610">
          <w:rPr>
            <w:rStyle w:val="StyleUnderline"/>
          </w:rPr>
          <w:t>Lockheed Martin</w:t>
        </w:r>
      </w:hyperlink>
      <w:r w:rsidRPr="00450610">
        <w:rPr>
          <w:sz w:val="16"/>
        </w:rPr>
        <w:t xml:space="preserve">, RQ-170 Sentinel; </w:t>
      </w:r>
      <w:r w:rsidRPr="00450610">
        <w:rPr>
          <w:rStyle w:val="StyleUnderline"/>
        </w:rPr>
        <w:t>Raytheon Co.,</w:t>
      </w:r>
      <w:r w:rsidRPr="00450610">
        <w:rPr>
          <w:sz w:val="16"/>
        </w:rPr>
        <w:t xml:space="preserve"> Cobra; and General Atomics, Predator.</w:t>
      </w:r>
    </w:p>
    <w:p w:rsidR="00E9176B" w:rsidRPr="000D2DE0" w:rsidRDefault="00212E55" w:rsidP="00212E55">
      <w:pPr>
        <w:pStyle w:val="Heading3"/>
      </w:pPr>
      <w:r>
        <w:t>Drone Lobby Link</w:t>
      </w:r>
    </w:p>
    <w:p w:rsidR="00E9176B" w:rsidRDefault="00E9176B" w:rsidP="00E9176B">
      <w:pPr>
        <w:pStyle w:val="Heading4"/>
      </w:pPr>
      <w:r>
        <w:t>Attempts to limit the use of drones costs capital – takes on the drones lobby</w:t>
      </w:r>
    </w:p>
    <w:p w:rsidR="00E9176B" w:rsidRPr="00D93BB6" w:rsidRDefault="00E9176B" w:rsidP="00E9176B">
      <w:r w:rsidRPr="00D93BB6">
        <w:rPr>
          <w:rStyle w:val="Style13ptBold"/>
        </w:rPr>
        <w:t>Cohen 4/29/</w:t>
      </w:r>
      <w:proofErr w:type="gramStart"/>
      <w:r w:rsidRPr="00D93BB6">
        <w:rPr>
          <w:rStyle w:val="Style13ptBold"/>
        </w:rPr>
        <w:t>13</w:t>
      </w:r>
      <w:r w:rsidRPr="00D93BB6">
        <w:t xml:space="preserve">  (</w:t>
      </w:r>
      <w:proofErr w:type="gramEnd"/>
      <w:r w:rsidRPr="00D93BB6">
        <w:t>Marshall, Medill News Service, McClatchy News,  "</w:t>
      </w:r>
      <w:proofErr w:type="spellStart"/>
      <w:r w:rsidRPr="00D93BB6">
        <w:t>Pushin</w:t>
      </w:r>
      <w:proofErr w:type="spellEnd"/>
      <w:r w:rsidRPr="00D93BB6">
        <w:t xml:space="preserve"> Congress to Protect Privacy Amid Growth in Drone Use")</w:t>
      </w:r>
    </w:p>
    <w:p w:rsidR="00E9176B" w:rsidRPr="00AF696B" w:rsidRDefault="00E9176B" w:rsidP="00E9176B">
      <w:pPr>
        <w:rPr>
          <w:sz w:val="16"/>
        </w:rPr>
      </w:pPr>
      <w:r w:rsidRPr="00AF696B">
        <w:rPr>
          <w:sz w:val="16"/>
        </w:rPr>
        <w:t xml:space="preserve">WASHINGTON — </w:t>
      </w:r>
      <w:proofErr w:type="gramStart"/>
      <w:r w:rsidRPr="00211397">
        <w:rPr>
          <w:rStyle w:val="StyleUnderline"/>
          <w:highlight w:val="cyan"/>
        </w:rPr>
        <w:t>The</w:t>
      </w:r>
      <w:proofErr w:type="gramEnd"/>
      <w:r w:rsidRPr="00211397">
        <w:rPr>
          <w:rStyle w:val="StyleUnderline"/>
          <w:highlight w:val="cyan"/>
        </w:rPr>
        <w:t xml:space="preserve"> rapidly expanding domestic drone industry is</w:t>
      </w:r>
      <w:r w:rsidRPr="00AF696B">
        <w:rPr>
          <w:rStyle w:val="StyleUnderline"/>
        </w:rPr>
        <w:t xml:space="preserve"> effectively </w:t>
      </w:r>
      <w:r w:rsidRPr="00211397">
        <w:rPr>
          <w:rStyle w:val="Emphasis"/>
          <w:highlight w:val="cyan"/>
        </w:rPr>
        <w:t>unregulated</w:t>
      </w:r>
      <w:r w:rsidRPr="00AF696B">
        <w:rPr>
          <w:rStyle w:val="StyleUnderline"/>
        </w:rPr>
        <w:t xml:space="preserve"> when it comes to privacy protections</w:t>
      </w:r>
      <w:r w:rsidRPr="00AF696B">
        <w:rPr>
          <w:sz w:val="16"/>
        </w:rPr>
        <w:t xml:space="preserve"> – </w:t>
      </w:r>
      <w:r w:rsidRPr="00211397">
        <w:rPr>
          <w:rStyle w:val="StyleUnderline"/>
          <w:highlight w:val="cyan"/>
        </w:rPr>
        <w:t>but not for lack of trying.</w:t>
      </w:r>
      <w:r w:rsidRPr="00AF696B">
        <w:rPr>
          <w:rStyle w:val="StyleUnderline"/>
        </w:rPr>
        <w:t xml:space="preserve"> Congress has passed few laws regulating drones, or unmanned aerial vehicles, but</w:t>
      </w:r>
      <w:r w:rsidRPr="00AF696B">
        <w:rPr>
          <w:sz w:val="16"/>
        </w:rPr>
        <w:t xml:space="preserve"> </w:t>
      </w:r>
      <w:r w:rsidRPr="00211397">
        <w:rPr>
          <w:rStyle w:val="Emphasis"/>
          <w:highlight w:val="cyan"/>
        </w:rPr>
        <w:t>two clear sides emerged</w:t>
      </w:r>
      <w:r w:rsidRPr="00AF696B">
        <w:rPr>
          <w:sz w:val="16"/>
        </w:rPr>
        <w:t xml:space="preserve">: </w:t>
      </w:r>
      <w:r w:rsidRPr="00211397">
        <w:rPr>
          <w:rStyle w:val="StyleUnderline"/>
          <w:highlight w:val="cyan"/>
        </w:rPr>
        <w:t>a handful of lawmakers and civil liberties</w:t>
      </w:r>
      <w:r w:rsidRPr="00AF696B">
        <w:rPr>
          <w:rStyle w:val="StyleUnderline"/>
        </w:rPr>
        <w:t xml:space="preserve"> groups pushing for privacy restrictions are</w:t>
      </w:r>
      <w:r w:rsidRPr="00AF696B">
        <w:rPr>
          <w:sz w:val="16"/>
        </w:rPr>
        <w:t xml:space="preserve"> </w:t>
      </w:r>
      <w:r w:rsidRPr="00AF696B">
        <w:rPr>
          <w:rStyle w:val="StyleUnderline"/>
        </w:rPr>
        <w:t xml:space="preserve">stacked </w:t>
      </w:r>
      <w:r w:rsidRPr="00211397">
        <w:rPr>
          <w:rStyle w:val="StyleUnderline"/>
          <w:highlight w:val="cyan"/>
        </w:rPr>
        <w:t xml:space="preserve">against a drone caucus with </w:t>
      </w:r>
      <w:r w:rsidRPr="00211397">
        <w:rPr>
          <w:rStyle w:val="Emphasis"/>
          <w:highlight w:val="cyan"/>
        </w:rPr>
        <w:t>dozens of House members and</w:t>
      </w:r>
      <w:r w:rsidRPr="00AF696B">
        <w:rPr>
          <w:rStyle w:val="Emphasis"/>
        </w:rPr>
        <w:t xml:space="preserve"> support from </w:t>
      </w:r>
      <w:r w:rsidRPr="00211397">
        <w:rPr>
          <w:rStyle w:val="Emphasis"/>
          <w:highlight w:val="cyan"/>
        </w:rPr>
        <w:t>the UAV industry</w:t>
      </w:r>
      <w:r w:rsidRPr="00AF696B">
        <w:rPr>
          <w:sz w:val="16"/>
        </w:rPr>
        <w:t>.</w:t>
      </w:r>
      <w:r w:rsidRPr="00AF696B">
        <w:rPr>
          <w:sz w:val="12"/>
        </w:rPr>
        <w:t>¶</w:t>
      </w:r>
      <w:r w:rsidRPr="00AF696B">
        <w:rPr>
          <w:sz w:val="16"/>
        </w:rPr>
        <w:t xml:space="preserve"> </w:t>
      </w:r>
      <w:r w:rsidRPr="00AF696B">
        <w:rPr>
          <w:rStyle w:val="StyleUnderline"/>
        </w:rPr>
        <w:t xml:space="preserve">The </w:t>
      </w:r>
      <w:r w:rsidRPr="00211397">
        <w:rPr>
          <w:rStyle w:val="StyleUnderline"/>
          <w:highlight w:val="cyan"/>
        </w:rPr>
        <w:t>Obama</w:t>
      </w:r>
      <w:r w:rsidRPr="00AF696B">
        <w:rPr>
          <w:rStyle w:val="StyleUnderline"/>
        </w:rPr>
        <w:t xml:space="preserve"> administration regularly </w:t>
      </w:r>
      <w:r w:rsidRPr="00211397">
        <w:rPr>
          <w:rStyle w:val="StyleUnderline"/>
          <w:highlight w:val="cyan"/>
        </w:rPr>
        <w:t>deploys armed drones</w:t>
      </w:r>
      <w:r w:rsidRPr="00AF696B">
        <w:rPr>
          <w:sz w:val="16"/>
        </w:rPr>
        <w:t xml:space="preserve"> for overseas military strikes, and unarmed models of the same Predator drones are used to patrol U.S. borders.</w:t>
      </w:r>
      <w:r w:rsidRPr="00AF696B">
        <w:rPr>
          <w:sz w:val="12"/>
        </w:rPr>
        <w:t>¶</w:t>
      </w:r>
      <w:r w:rsidRPr="00AF696B">
        <w:rPr>
          <w:sz w:val="16"/>
        </w:rPr>
        <w:t xml:space="preserve"> </w:t>
      </w:r>
      <w:r w:rsidRPr="00211397">
        <w:rPr>
          <w:rStyle w:val="StyleUnderline"/>
          <w:highlight w:val="cyan"/>
        </w:rPr>
        <w:t>But smaller models are now being used domestically for search-and-rescue</w:t>
      </w:r>
      <w:r w:rsidRPr="00AF696B">
        <w:rPr>
          <w:rStyle w:val="StyleUnderline"/>
        </w:rPr>
        <w:t xml:space="preserve"> missions</w:t>
      </w:r>
      <w:r w:rsidRPr="00AF696B">
        <w:rPr>
          <w:sz w:val="16"/>
        </w:rPr>
        <w:t xml:space="preserve">, detecting forest fires, </w:t>
      </w:r>
      <w:r w:rsidRPr="00AF696B">
        <w:rPr>
          <w:rStyle w:val="StyleUnderline"/>
        </w:rPr>
        <w:t xml:space="preserve">some </w:t>
      </w:r>
      <w:r w:rsidRPr="00211397">
        <w:rPr>
          <w:rStyle w:val="StyleUnderline"/>
          <w:highlight w:val="cyan"/>
        </w:rPr>
        <w:t>law enforcement efforts</w:t>
      </w:r>
      <w:r w:rsidRPr="00AF696B">
        <w:rPr>
          <w:rStyle w:val="StyleUnderline"/>
        </w:rPr>
        <w:t xml:space="preserve"> and scientific research.</w:t>
      </w:r>
      <w:r w:rsidRPr="00AF696B">
        <w:rPr>
          <w:sz w:val="16"/>
        </w:rPr>
        <w:t xml:space="preserve"> </w:t>
      </w:r>
      <w:r w:rsidRPr="00211397">
        <w:rPr>
          <w:rStyle w:val="StyleUnderline"/>
          <w:highlight w:val="cyan"/>
        </w:rPr>
        <w:t>Supporters tout</w:t>
      </w:r>
      <w:r w:rsidRPr="00AF696B">
        <w:rPr>
          <w:rStyle w:val="StyleUnderline"/>
        </w:rPr>
        <w:t xml:space="preserve"> these and other </w:t>
      </w:r>
      <w:r w:rsidRPr="00211397">
        <w:rPr>
          <w:rStyle w:val="StyleUnderline"/>
          <w:highlight w:val="cyan"/>
        </w:rPr>
        <w:t>benefits</w:t>
      </w:r>
      <w:r w:rsidRPr="00AF696B">
        <w:rPr>
          <w:sz w:val="16"/>
        </w:rPr>
        <w:t>, but many civil libertarians cringe at the thought of government-controlled eyes in the sky.</w:t>
      </w:r>
    </w:p>
    <w:p w:rsidR="00E9176B" w:rsidRDefault="00E9176B" w:rsidP="00E9176B">
      <w:pPr>
        <w:widowControl w:val="0"/>
        <w:autoSpaceDE w:val="0"/>
        <w:autoSpaceDN w:val="0"/>
        <w:adjustRightInd w:val="0"/>
        <w:spacing w:after="200"/>
        <w:rPr>
          <w:rFonts w:ascii="Helvetica" w:hAnsi="Helvetica" w:cs="Helvetica"/>
          <w:sz w:val="26"/>
          <w:szCs w:val="26"/>
        </w:rPr>
      </w:pPr>
    </w:p>
    <w:p w:rsidR="00E9176B" w:rsidRPr="00D93BB6" w:rsidRDefault="00E9176B" w:rsidP="00E9176B">
      <w:pPr>
        <w:pStyle w:val="Heading4"/>
      </w:pPr>
      <w:r>
        <w:t>They have an immense amount of political influence</w:t>
      </w:r>
    </w:p>
    <w:p w:rsidR="00E9176B" w:rsidRPr="00182B5F" w:rsidRDefault="00E9176B" w:rsidP="00E9176B">
      <w:r w:rsidRPr="00182B5F">
        <w:rPr>
          <w:rStyle w:val="Style13ptBold"/>
        </w:rPr>
        <w:t>Barry 11</w:t>
      </w:r>
      <w:r w:rsidRPr="00182B5F">
        <w:t xml:space="preserve"> (Tom, November 30th 2011, the Center for International Policy, "How the Drone Warfare Industry Took Over </w:t>
      </w:r>
      <w:proofErr w:type="spellStart"/>
      <w:r w:rsidRPr="00182B5F">
        <w:t>OUr</w:t>
      </w:r>
      <w:proofErr w:type="spellEnd"/>
      <w:r w:rsidRPr="00182B5F">
        <w:t xml:space="preserve"> Congress")</w:t>
      </w:r>
    </w:p>
    <w:p w:rsidR="00E9176B" w:rsidRDefault="00E9176B" w:rsidP="00E9176B">
      <w:pPr>
        <w:rPr>
          <w:rStyle w:val="StyleUnderline"/>
        </w:rPr>
      </w:pPr>
      <w:r w:rsidRPr="00AF696B">
        <w:rPr>
          <w:sz w:val="16"/>
        </w:rPr>
        <w:t xml:space="preserve">In the 2010 election cycle, </w:t>
      </w:r>
      <w:r w:rsidRPr="00211397">
        <w:rPr>
          <w:rStyle w:val="StyleUnderline"/>
          <w:highlight w:val="cyan"/>
        </w:rPr>
        <w:t>political action committees associated with companies that produce drones donated more than $1.7 million to the 42 congressional member</w:t>
      </w:r>
      <w:r w:rsidRPr="00AF696B">
        <w:rPr>
          <w:sz w:val="16"/>
        </w:rPr>
        <w:t xml:space="preserve">s </w:t>
      </w:r>
      <w:r w:rsidRPr="00211397">
        <w:rPr>
          <w:rStyle w:val="StyleUnderline"/>
          <w:highlight w:val="cyan"/>
        </w:rPr>
        <w:t>who were members of the congressional drone caucus.</w:t>
      </w:r>
      <w:r w:rsidRPr="00AF696B">
        <w:rPr>
          <w:sz w:val="16"/>
        </w:rPr>
        <w:t xml:space="preserve"> The leading recipient was McKeon, who currently chairs the powerful House Armed Services Committee, with Cong. Reyes coming in a close second. </w:t>
      </w:r>
      <w:r w:rsidRPr="00AF696B">
        <w:rPr>
          <w:sz w:val="12"/>
        </w:rPr>
        <w:t>¶</w:t>
      </w:r>
      <w:r w:rsidRPr="00AF696B">
        <w:rPr>
          <w:sz w:val="16"/>
        </w:rPr>
        <w:t xml:space="preserve"> General Atomics Aeronautical Systems, whose Predator drone production facilities are located in McKeon’s San Diego district, is the fifth largest source of McKeon’s campaign contributions, following Lockheed, Northrup Grumman, Boeing, and SLM.</w:t>
      </w:r>
      <w:r w:rsidRPr="00AF696B">
        <w:rPr>
          <w:sz w:val="12"/>
        </w:rPr>
        <w:t>¶</w:t>
      </w:r>
      <w:r w:rsidRPr="00AF696B">
        <w:rPr>
          <w:sz w:val="16"/>
        </w:rPr>
        <w:t xml:space="preserve"> Since 2005 – the year that DHS began purchasing Predator drones, the company’s political action committee has contributed $1.6 million to members of the drone caucus, according to information from the Center for Responsive Politics. </w:t>
      </w:r>
      <w:r w:rsidRPr="00AF696B">
        <w:rPr>
          <w:sz w:val="12"/>
        </w:rPr>
        <w:t>¶</w:t>
      </w:r>
      <w:r w:rsidRPr="00AF696B">
        <w:rPr>
          <w:sz w:val="16"/>
        </w:rPr>
        <w:t xml:space="preserve"> </w:t>
      </w:r>
      <w:proofErr w:type="gramStart"/>
      <w:r w:rsidRPr="00AF696B">
        <w:rPr>
          <w:sz w:val="16"/>
        </w:rPr>
        <w:t>In</w:t>
      </w:r>
      <w:proofErr w:type="gramEnd"/>
      <w:r w:rsidRPr="00AF696B">
        <w:rPr>
          <w:sz w:val="16"/>
        </w:rPr>
        <w:t xml:space="preserve"> that period General Atomics has received $242 million in drone orders from DHS alone. The funds for the latest DHS drone purchases came not for the department’s annual budget but from a $600 million “emergency” supplemental bill that included $32 million to buy two more Predator drones for border security. </w:t>
      </w:r>
      <w:r w:rsidRPr="00AF696B">
        <w:rPr>
          <w:sz w:val="12"/>
        </w:rPr>
        <w:t>¶</w:t>
      </w:r>
      <w:r w:rsidRPr="00AF696B">
        <w:rPr>
          <w:sz w:val="16"/>
        </w:rPr>
        <w:t xml:space="preserve"> </w:t>
      </w:r>
      <w:r w:rsidRPr="00211397">
        <w:rPr>
          <w:rStyle w:val="StyleUnderline"/>
          <w:highlight w:val="cyan"/>
        </w:rPr>
        <w:t>Members of the unmanned systems caucus,</w:t>
      </w:r>
      <w:r w:rsidRPr="00182B5F">
        <w:rPr>
          <w:rStyle w:val="StyleUnderline"/>
        </w:rPr>
        <w:t xml:space="preserve"> </w:t>
      </w:r>
      <w:r w:rsidRPr="00AF696B">
        <w:rPr>
          <w:sz w:val="16"/>
        </w:rPr>
        <w:t xml:space="preserve">including McKeon, Cuellar and </w:t>
      </w:r>
      <w:proofErr w:type="spellStart"/>
      <w:r w:rsidRPr="00AF696B">
        <w:rPr>
          <w:sz w:val="16"/>
        </w:rPr>
        <w:t>McCaul</w:t>
      </w:r>
      <w:proofErr w:type="spellEnd"/>
      <w:r w:rsidRPr="00AF696B">
        <w:rPr>
          <w:sz w:val="16"/>
        </w:rPr>
        <w:t xml:space="preserve">, </w:t>
      </w:r>
      <w:r w:rsidRPr="00211397">
        <w:rPr>
          <w:rStyle w:val="StyleUnderline"/>
          <w:highlight w:val="cyan"/>
        </w:rPr>
        <w:t>boast of their influence in pressuring DHS to increase the pace of its drone program.</w:t>
      </w:r>
      <w:r w:rsidRPr="00182B5F">
        <w:rPr>
          <w:rStyle w:val="StyleUnderline"/>
        </w:rPr>
        <w:t xml:space="preserve"> </w:t>
      </w:r>
    </w:p>
    <w:p w:rsidR="00E9176B" w:rsidRDefault="00212E55" w:rsidP="00E9176B">
      <w:pPr>
        <w:pStyle w:val="Heading3"/>
      </w:pPr>
      <w:r>
        <w:t>2NC – Drone Caucus Influential Ext.</w:t>
      </w:r>
    </w:p>
    <w:p w:rsidR="00E9176B" w:rsidRDefault="00E9176B" w:rsidP="00E9176B">
      <w:pPr>
        <w:pStyle w:val="Heading4"/>
      </w:pPr>
      <w:r>
        <w:t xml:space="preserve">The drones lobby is incredibly influential – </w:t>
      </w:r>
    </w:p>
    <w:p w:rsidR="00E9176B" w:rsidRPr="00210805" w:rsidRDefault="00E9176B" w:rsidP="00E9176B">
      <w:proofErr w:type="spellStart"/>
      <w:r w:rsidRPr="00210805">
        <w:rPr>
          <w:rStyle w:val="Style13ptBold"/>
        </w:rPr>
        <w:t>Replogle</w:t>
      </w:r>
      <w:proofErr w:type="spellEnd"/>
      <w:r w:rsidRPr="00210805">
        <w:rPr>
          <w:rStyle w:val="Style13ptBold"/>
        </w:rPr>
        <w:t xml:space="preserve"> 12</w:t>
      </w:r>
      <w:r w:rsidRPr="00210805">
        <w:t xml:space="preserve"> (Jill, </w:t>
      </w:r>
      <w:proofErr w:type="spellStart"/>
      <w:r w:rsidRPr="00210805">
        <w:t>Fronteras</w:t>
      </w:r>
      <w:proofErr w:type="spellEnd"/>
      <w:proofErr w:type="gramStart"/>
      <w:r w:rsidRPr="00210805">
        <w:t>,  Investigative</w:t>
      </w:r>
      <w:proofErr w:type="gramEnd"/>
      <w:r w:rsidRPr="00210805">
        <w:t xml:space="preserve"> </w:t>
      </w:r>
      <w:proofErr w:type="spellStart"/>
      <w:r w:rsidRPr="00210805">
        <w:t>Newsource</w:t>
      </w:r>
      <w:proofErr w:type="spellEnd"/>
      <w:r w:rsidRPr="00210805">
        <w:t xml:space="preserve"> and Reporter Sam Greenspan Contributed to this Story, </w:t>
      </w:r>
      <w:r>
        <w:t>6/5/, “</w:t>
      </w:r>
      <w:r w:rsidRPr="00210805">
        <w:t>The Drone Makers and Their Friends in Washington")</w:t>
      </w:r>
    </w:p>
    <w:p w:rsidR="00E9176B" w:rsidRPr="00AF696B" w:rsidRDefault="00E9176B" w:rsidP="00E9176B">
      <w:pPr>
        <w:rPr>
          <w:sz w:val="16"/>
        </w:rPr>
      </w:pPr>
      <w:r w:rsidRPr="00AF696B">
        <w:rPr>
          <w:sz w:val="16"/>
        </w:rPr>
        <w:t xml:space="preserve">SAN DIEGO -- You’ve probably heard of the Congressional Black Caucus, or perhaps the Progressive Caucus. </w:t>
      </w:r>
      <w:proofErr w:type="gramStart"/>
      <w:r w:rsidRPr="00AF696B">
        <w:rPr>
          <w:sz w:val="16"/>
        </w:rPr>
        <w:t>But what about the drone caucus?</w:t>
      </w:r>
      <w:proofErr w:type="gramEnd"/>
      <w:r w:rsidRPr="00AF696B">
        <w:rPr>
          <w:sz w:val="16"/>
        </w:rPr>
        <w:t xml:space="preserve"> Officially, it’s the </w:t>
      </w:r>
      <w:hyperlink r:id="rId20" w:history="1">
        <w:r w:rsidRPr="00AF696B">
          <w:rPr>
            <w:sz w:val="16"/>
          </w:rPr>
          <w:t>Unmanned Systems Caucus</w:t>
        </w:r>
      </w:hyperlink>
      <w:r w:rsidRPr="00AF696B">
        <w:rPr>
          <w:sz w:val="16"/>
        </w:rPr>
        <w:t>.</w:t>
      </w:r>
      <w:r w:rsidRPr="00AF696B">
        <w:rPr>
          <w:sz w:val="12"/>
        </w:rPr>
        <w:t>¶</w:t>
      </w:r>
      <w:r w:rsidRPr="00AF696B">
        <w:rPr>
          <w:sz w:val="16"/>
        </w:rPr>
        <w:t xml:space="preserve"> </w:t>
      </w:r>
      <w:proofErr w:type="gramStart"/>
      <w:r w:rsidRPr="00AF696B">
        <w:rPr>
          <w:sz w:val="16"/>
        </w:rPr>
        <w:t>Primarily</w:t>
      </w:r>
      <w:proofErr w:type="gramEnd"/>
      <w:r w:rsidRPr="00AF696B">
        <w:rPr>
          <w:sz w:val="16"/>
        </w:rPr>
        <w:t xml:space="preserve">, </w:t>
      </w:r>
      <w:r w:rsidRPr="00211397">
        <w:rPr>
          <w:rStyle w:val="StyleUnderline"/>
          <w:highlight w:val="cyan"/>
        </w:rPr>
        <w:t>the caucus advocates for drones</w:t>
      </w:r>
      <w:r w:rsidRPr="00AF696B">
        <w:rPr>
          <w:sz w:val="16"/>
        </w:rPr>
        <w:t xml:space="preserve"> — those pilot-less planes infamous for their role targeting insurgents in Afghanistan and Pakistan. They’re used as a spy tool in Iran, a drug-fighting tool in Mexico and an anti-smuggling tool along the U.S.-Mexico border.</w:t>
      </w:r>
      <w:r w:rsidRPr="00AF696B">
        <w:rPr>
          <w:sz w:val="12"/>
        </w:rPr>
        <w:t>¶</w:t>
      </w:r>
      <w:r w:rsidRPr="00AF696B">
        <w:rPr>
          <w:sz w:val="16"/>
        </w:rPr>
        <w:t xml:space="preserve"> Many of the most successful drone manufacturers are based in Southern California and elsewhere around the southwest.</w:t>
      </w:r>
      <w:r w:rsidRPr="00AF696B">
        <w:rPr>
          <w:sz w:val="12"/>
        </w:rPr>
        <w:t>¶</w:t>
      </w:r>
      <w:r w:rsidRPr="00AF696B">
        <w:rPr>
          <w:sz w:val="16"/>
        </w:rPr>
        <w:t xml:space="preserve"> </w:t>
      </w:r>
      <w:r w:rsidRPr="00211397">
        <w:rPr>
          <w:rStyle w:val="StyleUnderline"/>
          <w:highlight w:val="cyan"/>
        </w:rPr>
        <w:t>The drone caucus</w:t>
      </w:r>
      <w:r w:rsidRPr="00AF696B">
        <w:rPr>
          <w:sz w:val="16"/>
        </w:rPr>
        <w:t xml:space="preserve"> — like the technology it promotes </w:t>
      </w:r>
      <w:r w:rsidRPr="00211397">
        <w:rPr>
          <w:rStyle w:val="StyleUnderline"/>
          <w:highlight w:val="cyan"/>
        </w:rPr>
        <w:t xml:space="preserve">— is becoming increasingly important in the </w:t>
      </w:r>
      <w:proofErr w:type="spellStart"/>
      <w:r w:rsidRPr="00211397">
        <w:rPr>
          <w:rStyle w:val="StyleUnderline"/>
          <w:highlight w:val="cyan"/>
        </w:rPr>
        <w:t>nation’s capitol</w:t>
      </w:r>
      <w:proofErr w:type="spellEnd"/>
      <w:r w:rsidRPr="00210805">
        <w:rPr>
          <w:rStyle w:val="StyleUnderline"/>
        </w:rPr>
        <w:t xml:space="preserve"> </w:t>
      </w:r>
      <w:r w:rsidRPr="00AF696B">
        <w:rPr>
          <w:sz w:val="16"/>
        </w:rPr>
        <w:t>as the government looks to unmanned vehicles to help save money on defense, better patrol the country’s borders and provide a new tool to U.S. law enforcement agencies and civilians.</w:t>
      </w:r>
      <w:r w:rsidRPr="00AF696B">
        <w:rPr>
          <w:sz w:val="12"/>
        </w:rPr>
        <w:t>¶</w:t>
      </w:r>
      <w:r w:rsidRPr="00AF696B">
        <w:rPr>
          <w:sz w:val="16"/>
        </w:rPr>
        <w:t xml:space="preserve"> “</w:t>
      </w:r>
      <w:r w:rsidRPr="00211397">
        <w:rPr>
          <w:rStyle w:val="Emphasis"/>
          <w:highlight w:val="cyan"/>
        </w:rPr>
        <w:t>It’s definitely a powerful caucus</w:t>
      </w:r>
      <w:r w:rsidRPr="00AF696B">
        <w:rPr>
          <w:sz w:val="16"/>
        </w:rPr>
        <w:t>,” said Alex Bronstein-</w:t>
      </w:r>
      <w:proofErr w:type="spellStart"/>
      <w:r w:rsidRPr="00AF696B">
        <w:rPr>
          <w:sz w:val="16"/>
        </w:rPr>
        <w:t>Moffly</w:t>
      </w:r>
      <w:proofErr w:type="spellEnd"/>
      <w:r w:rsidRPr="00AF696B">
        <w:rPr>
          <w:sz w:val="16"/>
        </w:rPr>
        <w:t xml:space="preserve">, an analyst with </w:t>
      </w:r>
      <w:hyperlink r:id="rId21" w:history="1">
        <w:r w:rsidRPr="00AF696B">
          <w:rPr>
            <w:sz w:val="16"/>
          </w:rPr>
          <w:t>First Street Research Group</w:t>
        </w:r>
      </w:hyperlink>
      <w:r w:rsidRPr="00AF696B">
        <w:rPr>
          <w:sz w:val="16"/>
        </w:rPr>
        <w:t>, a D.C.-based company that analyzes lobbying data.</w:t>
      </w:r>
      <w:r w:rsidRPr="00AF696B">
        <w:rPr>
          <w:sz w:val="12"/>
        </w:rPr>
        <w:t>¶</w:t>
      </w:r>
      <w:r w:rsidRPr="00AF696B">
        <w:rPr>
          <w:sz w:val="16"/>
        </w:rPr>
        <w:t xml:space="preserve"> “</w:t>
      </w:r>
      <w:r w:rsidRPr="00211397">
        <w:rPr>
          <w:rStyle w:val="StyleUnderline"/>
          <w:highlight w:val="cyan"/>
        </w:rPr>
        <w:t>It’s probably up there in the more powerful caucuses that sort of is not talked about.”</w:t>
      </w:r>
      <w:r w:rsidRPr="00AF696B">
        <w:rPr>
          <w:sz w:val="16"/>
        </w:rPr>
        <w:t xml:space="preserve"> And, he says, </w:t>
      </w:r>
      <w:r w:rsidRPr="00211397">
        <w:rPr>
          <w:rStyle w:val="Emphasis"/>
          <w:highlight w:val="cyan"/>
        </w:rPr>
        <w:t>caucus members are well placed to influence government spending and regulations.</w:t>
      </w:r>
      <w:r w:rsidRPr="00211397">
        <w:rPr>
          <w:rStyle w:val="Emphasis"/>
          <w:b w:val="0"/>
          <w:sz w:val="12"/>
          <w:highlight w:val="cyan"/>
          <w:u w:val="none"/>
        </w:rPr>
        <w:t>¶</w:t>
      </w:r>
      <w:r w:rsidRPr="00AF696B">
        <w:rPr>
          <w:sz w:val="16"/>
        </w:rPr>
        <w:t xml:space="preserve"> “</w:t>
      </w:r>
      <w:r w:rsidRPr="00211397">
        <w:rPr>
          <w:rStyle w:val="StyleUnderline"/>
          <w:highlight w:val="cyan"/>
        </w:rPr>
        <w:t>You have members that are tapped into sort of key places</w:t>
      </w:r>
      <w:r w:rsidRPr="00AF696B">
        <w:rPr>
          <w:sz w:val="16"/>
        </w:rPr>
        <w:t>," he said. “You also have members who have been around for a long time."</w:t>
      </w:r>
    </w:p>
    <w:p w:rsidR="00E9176B" w:rsidRDefault="00212E55" w:rsidP="00212E55">
      <w:pPr>
        <w:pStyle w:val="Heading3"/>
      </w:pPr>
      <w:proofErr w:type="spellStart"/>
      <w:r>
        <w:t>Aff</w:t>
      </w:r>
      <w:proofErr w:type="spellEnd"/>
      <w:r>
        <w:t xml:space="preserve"> –</w:t>
      </w:r>
      <w:r w:rsidR="00BE547A">
        <w:t xml:space="preserve"> Domestic Drones </w:t>
      </w:r>
      <w:r>
        <w:t>Unpopular</w:t>
      </w:r>
      <w:r w:rsidR="00BE547A">
        <w:t>/Controversial</w:t>
      </w:r>
    </w:p>
    <w:p w:rsidR="00212E55" w:rsidRDefault="00212E55" w:rsidP="00212E55">
      <w:pPr>
        <w:pStyle w:val="Heading4"/>
      </w:pPr>
      <w:r>
        <w:t>The plan functions as an olive branch for bipartisanship- massively popular</w:t>
      </w:r>
    </w:p>
    <w:p w:rsidR="00212E55" w:rsidRPr="004B191C" w:rsidRDefault="00212E55" w:rsidP="00212E55">
      <w:r w:rsidRPr="005A5EC4">
        <w:rPr>
          <w:rStyle w:val="Style13ptBold"/>
        </w:rPr>
        <w:t>Greenwald ’13</w:t>
      </w:r>
      <w:r>
        <w:t xml:space="preserve"> (Glenn Greenwald, Business Insider, “GLENN GREENWALD: The US Needs </w:t>
      </w:r>
      <w:proofErr w:type="gramStart"/>
      <w:r>
        <w:t>To Wake Up To Threat Of</w:t>
      </w:r>
      <w:proofErr w:type="gramEnd"/>
      <w:r>
        <w:t xml:space="preserve"> Domestic Drones”, </w:t>
      </w:r>
      <w:hyperlink r:id="rId22" w:history="1">
        <w:r w:rsidRPr="00420427">
          <w:rPr>
            <w:rStyle w:val="Hyperlink"/>
          </w:rPr>
          <w:t>http://www.businessinsider.com/drone-threats-strikes-us-2013-3</w:t>
        </w:r>
      </w:hyperlink>
      <w:r>
        <w:t>, March 30, 2013)</w:t>
      </w:r>
    </w:p>
    <w:p w:rsidR="00212E55" w:rsidRPr="00857C8A" w:rsidRDefault="00212E55" w:rsidP="00212E55">
      <w:pPr>
        <w:rPr>
          <w:sz w:val="16"/>
        </w:rPr>
      </w:pPr>
      <w:r w:rsidRPr="00857C8A">
        <w:rPr>
          <w:sz w:val="16"/>
        </w:rPr>
        <w:t xml:space="preserve">Notably, </w:t>
      </w:r>
      <w:r w:rsidRPr="00211397">
        <w:rPr>
          <w:rStyle w:val="Emphasis"/>
          <w:highlight w:val="cyan"/>
        </w:rPr>
        <w:t>this may be one area where an actual bipartisan/trans-partisan alliance can meaningfully emerge</w:t>
      </w:r>
      <w:r w:rsidRPr="00857C8A">
        <w:rPr>
          <w:sz w:val="16"/>
        </w:rPr>
        <w:t xml:space="preserve">, as most advocates working on these issues with whom I've spoken say that </w:t>
      </w:r>
      <w:r w:rsidRPr="00211397">
        <w:rPr>
          <w:rStyle w:val="StyleUnderline"/>
          <w:highlight w:val="cyan"/>
        </w:rPr>
        <w:t>libertarian-minded GOP</w:t>
      </w:r>
      <w:r w:rsidRPr="00857C8A">
        <w:rPr>
          <w:sz w:val="16"/>
        </w:rPr>
        <w:t xml:space="preserve"> state </w:t>
      </w:r>
      <w:r w:rsidRPr="00211397">
        <w:rPr>
          <w:rStyle w:val="StyleUnderline"/>
          <w:highlight w:val="cyan"/>
        </w:rPr>
        <w:t>legislators have been as responsive as more left-wing Democratic ones in working to impose some limits.</w:t>
      </w:r>
      <w:r w:rsidRPr="00857C8A">
        <w:rPr>
          <w:rStyle w:val="StyleUnderline"/>
        </w:rPr>
        <w:t xml:space="preserve"> </w:t>
      </w:r>
      <w:r w:rsidRPr="00211397">
        <w:rPr>
          <w:rStyle w:val="StyleUnderline"/>
          <w:highlight w:val="cyan"/>
        </w:rPr>
        <w:t>One bill</w:t>
      </w:r>
      <w:r w:rsidRPr="00857C8A">
        <w:rPr>
          <w:sz w:val="16"/>
        </w:rPr>
        <w:t xml:space="preserve"> now pending in Congress </w:t>
      </w:r>
      <w:r w:rsidRPr="00211397">
        <w:rPr>
          <w:rStyle w:val="StyleUnderline"/>
          <w:highlight w:val="cyan"/>
        </w:rPr>
        <w:t>would prohibit the use of surveillance drones on US soil in the absence of a</w:t>
      </w:r>
      <w:r w:rsidRPr="00857C8A">
        <w:rPr>
          <w:rStyle w:val="StyleUnderline"/>
        </w:rPr>
        <w:t xml:space="preserve"> </w:t>
      </w:r>
      <w:r w:rsidRPr="00857C8A">
        <w:rPr>
          <w:sz w:val="16"/>
        </w:rPr>
        <w:t xml:space="preserve">specific </w:t>
      </w:r>
      <w:r w:rsidRPr="00211397">
        <w:rPr>
          <w:rStyle w:val="StyleUnderline"/>
          <w:highlight w:val="cyan"/>
        </w:rPr>
        <w:t>search warrant</w:t>
      </w:r>
      <w:r w:rsidRPr="00857C8A">
        <w:rPr>
          <w:sz w:val="16"/>
        </w:rPr>
        <w:t xml:space="preserve">, </w:t>
      </w:r>
      <w:r w:rsidRPr="00211397">
        <w:rPr>
          <w:rStyle w:val="Emphasis"/>
          <w:highlight w:val="cyan"/>
        </w:rPr>
        <w:t>and has bipartisan support</w:t>
      </w:r>
      <w:r w:rsidRPr="00857C8A">
        <w:rPr>
          <w:sz w:val="16"/>
        </w:rPr>
        <w:t xml:space="preserve">. Only the most authoritarian among us will be incapable of understanding the multiple dangers posed by a domestic drone regime (particularly when their party is in control of the government and they are incapable of perceiving threats from increased state police power). But </w:t>
      </w:r>
      <w:r w:rsidRPr="00211397">
        <w:rPr>
          <w:rStyle w:val="StyleUnderline"/>
          <w:highlight w:val="cyan"/>
        </w:rPr>
        <w:t>the proliferation of domestic drones</w:t>
      </w:r>
      <w:r w:rsidRPr="00857C8A">
        <w:rPr>
          <w:sz w:val="16"/>
        </w:rPr>
        <w:t xml:space="preserve"> </w:t>
      </w:r>
      <w:r w:rsidRPr="00211397">
        <w:rPr>
          <w:rStyle w:val="Emphasis"/>
          <w:highlight w:val="cyan"/>
          <w:bdr w:val="single" w:sz="4" w:space="0" w:color="auto"/>
        </w:rPr>
        <w:t>affords a real opportunity to forge an enduring coalition in defense of core privacy and other rights that transcends partisan allegiance</w:t>
      </w:r>
      <w:r w:rsidRPr="00857C8A">
        <w:rPr>
          <w:sz w:val="16"/>
        </w:rPr>
        <w:t>, by working toward meaningful limits on their use. Making people aware of exactly what these unique threats are from a domestic drone regime is the key first step in constructing that coalition.</w:t>
      </w:r>
    </w:p>
    <w:p w:rsidR="00212E55" w:rsidRDefault="00212E55" w:rsidP="00212E55"/>
    <w:p w:rsidR="00BE547A" w:rsidRDefault="00BE547A" w:rsidP="00BE547A">
      <w:pPr>
        <w:pStyle w:val="Heading4"/>
      </w:pPr>
      <w:r>
        <w:t>Plan drains PC – powerful lobby and congressional support for domestic drones – security concerns empirically trump anti-Drone backlash for Congress</w:t>
      </w:r>
    </w:p>
    <w:p w:rsidR="00BE547A" w:rsidRDefault="00BE547A" w:rsidP="00BE547A">
      <w:r>
        <w:rPr>
          <w:rStyle w:val="Style13ptBold"/>
        </w:rPr>
        <w:t>Wall</w:t>
      </w:r>
      <w:r w:rsidRPr="00C977A8">
        <w:rPr>
          <w:rStyle w:val="Style13ptBold"/>
        </w:rPr>
        <w:t xml:space="preserve"> 12</w:t>
      </w:r>
      <w:r>
        <w:t xml:space="preserve"> (Tyler Wall, Ph.D., Assistant Professor, School of Justice Studies, Eastern Kentucky University, “Vertical Policing &amp; Drone Enthusiasts: A Qualitative &amp; Theoretical Exploration of Unmanned Aerial Drones on the US </w:t>
      </w:r>
      <w:proofErr w:type="spellStart"/>
      <w:r>
        <w:t>Homefront</w:t>
      </w:r>
      <w:proofErr w:type="spellEnd"/>
      <w:r>
        <w:t>”, Final Report for School of Justice Studies 2011-12 Research Grant, http://justice.eku.edu/sites/justice.eku.edu/files/wall_police_drones-_grant_report.pdf, date not given but was published at some point 2012 or</w:t>
      </w:r>
      <w:r>
        <w:t xml:space="preserve"> later, PDF published 9-20-2012</w:t>
      </w:r>
      <w:r>
        <w:t>)</w:t>
      </w:r>
    </w:p>
    <w:p w:rsidR="00BE547A" w:rsidRDefault="00BE547A" w:rsidP="00BE547A">
      <w:pPr>
        <w:tabs>
          <w:tab w:val="left" w:pos="2598"/>
        </w:tabs>
        <w:rPr>
          <w:sz w:val="16"/>
        </w:rPr>
      </w:pPr>
      <w:r w:rsidRPr="00C977A8">
        <w:rPr>
          <w:rStyle w:val="StyleUnderline"/>
        </w:rPr>
        <w:t xml:space="preserve">Prior to 2012 though there had been </w:t>
      </w:r>
      <w:r w:rsidRPr="00211397">
        <w:rPr>
          <w:rStyle w:val="StyleUnderline"/>
          <w:highlight w:val="cyan"/>
        </w:rPr>
        <w:t>one major obstacle to domesticating drones</w:t>
      </w:r>
      <w:r w:rsidRPr="00C977A8">
        <w:rPr>
          <w:sz w:val="16"/>
        </w:rPr>
        <w:t>, namely, Federal Aviation Administration (</w:t>
      </w:r>
      <w:r w:rsidRPr="00C977A8">
        <w:rPr>
          <w:rStyle w:val="StyleUnderline"/>
        </w:rPr>
        <w:t>FAA</w:t>
      </w:r>
      <w:r w:rsidRPr="00C977A8">
        <w:rPr>
          <w:sz w:val="16"/>
        </w:rPr>
        <w:t xml:space="preserve">) </w:t>
      </w:r>
      <w:r w:rsidRPr="00C977A8">
        <w:rPr>
          <w:rStyle w:val="StyleUnderline"/>
        </w:rPr>
        <w:t>regulations blocking widespread access to national</w:t>
      </w:r>
      <w:r>
        <w:rPr>
          <w:rStyle w:val="StyleUnderline"/>
        </w:rPr>
        <w:t xml:space="preserve"> </w:t>
      </w:r>
      <w:r w:rsidRPr="00C977A8">
        <w:rPr>
          <w:rStyle w:val="StyleUnderline"/>
        </w:rPr>
        <w:t>airspace</w:t>
      </w:r>
      <w:r w:rsidRPr="00C977A8">
        <w:rPr>
          <w:sz w:val="16"/>
        </w:rPr>
        <w:t xml:space="preserve"> by both public and private institutions. </w:t>
      </w:r>
      <w:r w:rsidRPr="00C977A8">
        <w:rPr>
          <w:rStyle w:val="StyleUnderline"/>
        </w:rPr>
        <w:t>In</w:t>
      </w:r>
      <w:r w:rsidRPr="00C977A8">
        <w:rPr>
          <w:sz w:val="16"/>
        </w:rPr>
        <w:t xml:space="preserve"> February </w:t>
      </w:r>
      <w:r w:rsidRPr="00C977A8">
        <w:rPr>
          <w:rStyle w:val="StyleUnderline"/>
        </w:rPr>
        <w:t>2012 this</w:t>
      </w:r>
      <w:r w:rsidRPr="00C977A8">
        <w:rPr>
          <w:sz w:val="16"/>
        </w:rPr>
        <w:t xml:space="preserve"> significant </w:t>
      </w:r>
      <w:r w:rsidRPr="00C977A8">
        <w:rPr>
          <w:rStyle w:val="StyleUnderline"/>
        </w:rPr>
        <w:t>obstacle</w:t>
      </w:r>
      <w:r w:rsidRPr="00C977A8">
        <w:rPr>
          <w:sz w:val="16"/>
        </w:rPr>
        <w:t xml:space="preserve">, if not completely demolished, </w:t>
      </w:r>
      <w:r w:rsidRPr="00211397">
        <w:rPr>
          <w:rStyle w:val="StyleUnderline"/>
          <w:highlight w:val="cyan"/>
        </w:rPr>
        <w:t>was</w:t>
      </w:r>
      <w:r w:rsidRPr="00C977A8">
        <w:rPr>
          <w:rStyle w:val="StyleUnderline"/>
        </w:rPr>
        <w:t xml:space="preserve"> significantly </w:t>
      </w:r>
      <w:r w:rsidRPr="00211397">
        <w:rPr>
          <w:rStyle w:val="StyleUnderline"/>
          <w:highlight w:val="cyan"/>
        </w:rPr>
        <w:t>reworked</w:t>
      </w:r>
      <w:r w:rsidRPr="00C977A8">
        <w:rPr>
          <w:sz w:val="16"/>
        </w:rPr>
        <w:t xml:space="preserve"> into a much less significant impediment </w:t>
      </w:r>
      <w:r w:rsidRPr="00211397">
        <w:rPr>
          <w:rStyle w:val="StyleUnderline"/>
          <w:highlight w:val="cyan"/>
        </w:rPr>
        <w:t>with</w:t>
      </w:r>
      <w:r>
        <w:rPr>
          <w:rStyle w:val="StyleUnderline"/>
        </w:rPr>
        <w:t xml:space="preserve"> </w:t>
      </w:r>
      <w:r w:rsidRPr="00C977A8">
        <w:rPr>
          <w:rStyle w:val="StyleUnderline"/>
        </w:rPr>
        <w:t xml:space="preserve">Congress passing </w:t>
      </w:r>
      <w:r w:rsidRPr="00211397">
        <w:rPr>
          <w:rStyle w:val="StyleUnderline"/>
          <w:highlight w:val="cyan"/>
        </w:rPr>
        <w:t>H.R. 658</w:t>
      </w:r>
      <w:r w:rsidRPr="00C977A8">
        <w:rPr>
          <w:rStyle w:val="StyleUnderline"/>
        </w:rPr>
        <w:t>, requiring the FAA to expedite the process of handing out COAs</w:t>
      </w:r>
      <w:r w:rsidRPr="00C977A8">
        <w:rPr>
          <w:sz w:val="16"/>
        </w:rPr>
        <w:t xml:space="preserve"> to government agencies such as the police and border patrol and also private enterprises. That is, within 90 days (or what was early May 2012) of passing the H.R. 658 the FAA were mandated to make clear guidelines on entering aerial drones into national airspace. </w:t>
      </w:r>
      <w:r w:rsidRPr="00C977A8">
        <w:rPr>
          <w:rStyle w:val="StyleUnderline"/>
        </w:rPr>
        <w:t>The bill</w:t>
      </w:r>
      <w:r w:rsidRPr="00C977A8">
        <w:rPr>
          <w:sz w:val="16"/>
        </w:rPr>
        <w:t xml:space="preserve"> originally </w:t>
      </w:r>
      <w:r w:rsidRPr="00C977A8">
        <w:rPr>
          <w:rStyle w:val="StyleUnderline"/>
        </w:rPr>
        <w:t>granted</w:t>
      </w:r>
      <w:r>
        <w:rPr>
          <w:rStyle w:val="StyleUnderline"/>
        </w:rPr>
        <w:t xml:space="preserve"> </w:t>
      </w:r>
      <w:r w:rsidRPr="00C977A8">
        <w:rPr>
          <w:rStyle w:val="StyleUnderline"/>
        </w:rPr>
        <w:t>“public safety agencies” permission to operate any drone</w:t>
      </w:r>
      <w:r w:rsidRPr="00C977A8">
        <w:rPr>
          <w:sz w:val="16"/>
        </w:rPr>
        <w:t xml:space="preserve"> that is 4.4 </w:t>
      </w:r>
      <w:proofErr w:type="spellStart"/>
      <w:r w:rsidRPr="00C977A8">
        <w:rPr>
          <w:sz w:val="16"/>
        </w:rPr>
        <w:t>lbs</w:t>
      </w:r>
      <w:proofErr w:type="spellEnd"/>
      <w:r w:rsidRPr="00C977A8">
        <w:rPr>
          <w:sz w:val="16"/>
        </w:rPr>
        <w:t xml:space="preserve"> or less, but soon afterwards the weight limit was increased to </w:t>
      </w:r>
      <w:r w:rsidRPr="00C977A8">
        <w:rPr>
          <w:rStyle w:val="StyleUnderline"/>
        </w:rPr>
        <w:t>25 lbs</w:t>
      </w:r>
      <w:r w:rsidRPr="00C977A8">
        <w:rPr>
          <w:sz w:val="16"/>
        </w:rPr>
        <w:t xml:space="preserve">. In addition to the prioritizing the drone desires of public agencies, 658 also requires the FAA to expedite the introduction of drones owned and operated by private companies into national airspace by 2015. It has been estimated that by 2018, there could be 15,000 drones flying over US skies – a mixture of military, public safety, and private drones. And most recently, one estimate claims that there could be 30,000 police drones in the next 10 years. </w:t>
      </w:r>
      <w:r w:rsidRPr="00C977A8">
        <w:rPr>
          <w:rStyle w:val="StyleUnderline"/>
        </w:rPr>
        <w:t xml:space="preserve">The passing of H.R. 658 was </w:t>
      </w:r>
      <w:r w:rsidRPr="00211397">
        <w:rPr>
          <w:rStyle w:val="StyleUnderline"/>
          <w:highlight w:val="cyan"/>
        </w:rPr>
        <w:t xml:space="preserve">largely due to </w:t>
      </w:r>
      <w:r w:rsidRPr="00211397">
        <w:rPr>
          <w:rStyle w:val="Emphasis"/>
          <w:highlight w:val="cyan"/>
        </w:rPr>
        <w:t>sustained pressure</w:t>
      </w:r>
      <w:r w:rsidRPr="00211397">
        <w:rPr>
          <w:rStyle w:val="StyleUnderline"/>
          <w:highlight w:val="cyan"/>
        </w:rPr>
        <w:t xml:space="preserve"> by </w:t>
      </w:r>
      <w:r w:rsidRPr="00211397">
        <w:rPr>
          <w:rStyle w:val="Emphasis"/>
          <w:highlight w:val="cyan"/>
        </w:rPr>
        <w:t>drone stakeholders</w:t>
      </w:r>
      <w:r w:rsidRPr="00C977A8">
        <w:rPr>
          <w:rStyle w:val="StyleUnderline"/>
        </w:rPr>
        <w:t>,</w:t>
      </w:r>
      <w:r>
        <w:rPr>
          <w:rStyle w:val="StyleUnderline"/>
        </w:rPr>
        <w:t xml:space="preserve"> </w:t>
      </w:r>
      <w:r w:rsidRPr="00C977A8">
        <w:rPr>
          <w:rStyle w:val="StyleUnderline"/>
        </w:rPr>
        <w:t xml:space="preserve">primarily </w:t>
      </w:r>
      <w:r w:rsidRPr="00211397">
        <w:rPr>
          <w:rStyle w:val="StyleUnderline"/>
          <w:highlight w:val="cyan"/>
        </w:rPr>
        <w:t xml:space="preserve">Congress’s </w:t>
      </w:r>
      <w:r w:rsidRPr="00211397">
        <w:rPr>
          <w:rStyle w:val="Emphasis"/>
          <w:highlight w:val="cyan"/>
        </w:rPr>
        <w:t>Unmanned Systems Caucus</w:t>
      </w:r>
      <w:r w:rsidRPr="00C977A8">
        <w:rPr>
          <w:sz w:val="16"/>
        </w:rPr>
        <w:t xml:space="preserve">, the Association of Unmanned Vehicles International </w:t>
      </w:r>
      <w:r w:rsidRPr="00C977A8">
        <w:rPr>
          <w:rStyle w:val="StyleUnderline"/>
        </w:rPr>
        <w:t>(</w:t>
      </w:r>
      <w:r w:rsidRPr="00C977A8">
        <w:rPr>
          <w:rStyle w:val="Emphasis"/>
        </w:rPr>
        <w:t>AUVSI</w:t>
      </w:r>
      <w:r w:rsidRPr="00C977A8">
        <w:rPr>
          <w:rStyle w:val="StyleUnderline"/>
        </w:rPr>
        <w:t xml:space="preserve">) </w:t>
      </w:r>
      <w:r w:rsidRPr="00211397">
        <w:rPr>
          <w:rStyle w:val="StyleUnderline"/>
          <w:highlight w:val="cyan"/>
        </w:rPr>
        <w:t xml:space="preserve">and </w:t>
      </w:r>
      <w:r w:rsidRPr="00211397">
        <w:rPr>
          <w:rStyle w:val="Emphasis"/>
          <w:highlight w:val="cyan"/>
        </w:rPr>
        <w:t>domestic policing agencies</w:t>
      </w:r>
      <w:r w:rsidRPr="00C977A8">
        <w:rPr>
          <w:sz w:val="16"/>
        </w:rPr>
        <w:t xml:space="preserve">. </w:t>
      </w:r>
      <w:r w:rsidRPr="00211397">
        <w:rPr>
          <w:rStyle w:val="StyleUnderline"/>
          <w:highlight w:val="cyan"/>
        </w:rPr>
        <w:t>These</w:t>
      </w:r>
      <w:r w:rsidRPr="00E02293">
        <w:rPr>
          <w:rStyle w:val="StyleUnderline"/>
        </w:rPr>
        <w:t xml:space="preserve"> stakeholders </w:t>
      </w:r>
      <w:r w:rsidRPr="00211397">
        <w:rPr>
          <w:rStyle w:val="StyleUnderline"/>
          <w:highlight w:val="cyan"/>
        </w:rPr>
        <w:t>argued</w:t>
      </w:r>
      <w:r w:rsidRPr="00C977A8">
        <w:rPr>
          <w:rStyle w:val="StyleUnderline"/>
        </w:rPr>
        <w:t xml:space="preserve"> that the </w:t>
      </w:r>
      <w:r w:rsidRPr="00211397">
        <w:rPr>
          <w:rStyle w:val="StyleUnderline"/>
          <w:highlight w:val="cyan"/>
        </w:rPr>
        <w:t>lack of access to US airspace was a hindrance to</w:t>
      </w:r>
      <w:r w:rsidRPr="00C977A8">
        <w:rPr>
          <w:sz w:val="16"/>
        </w:rPr>
        <w:t xml:space="preserve"> both capital accumulation and much needed </w:t>
      </w:r>
      <w:r w:rsidRPr="00211397">
        <w:rPr>
          <w:rStyle w:val="StyleUnderline"/>
          <w:highlight w:val="cyan"/>
        </w:rPr>
        <w:t>security</w:t>
      </w:r>
      <w:r w:rsidRPr="00C977A8">
        <w:rPr>
          <w:sz w:val="16"/>
        </w:rPr>
        <w:t xml:space="preserve"> measures. As a spokesperson for the AUVSI has stated, “</w:t>
      </w:r>
      <w:r w:rsidRPr="00C977A8">
        <w:rPr>
          <w:rStyle w:val="StyleUnderline"/>
        </w:rPr>
        <w:t>The potential civil market for these</w:t>
      </w:r>
      <w:r>
        <w:rPr>
          <w:rStyle w:val="StyleUnderline"/>
        </w:rPr>
        <w:t xml:space="preserve"> </w:t>
      </w:r>
      <w:r w:rsidRPr="00C977A8">
        <w:rPr>
          <w:rStyle w:val="StyleUnderline"/>
        </w:rPr>
        <w:t>systems could dwarf the military market</w:t>
      </w:r>
      <w:r w:rsidRPr="00C977A8">
        <w:rPr>
          <w:sz w:val="16"/>
        </w:rPr>
        <w:t xml:space="preserve"> in the coming years if we can </w:t>
      </w:r>
      <w:r w:rsidRPr="00E02293">
        <w:rPr>
          <w:sz w:val="16"/>
        </w:rPr>
        <w:t xml:space="preserve">get access to the airspace.” Michael Huerta, </w:t>
      </w:r>
      <w:r w:rsidRPr="00E02293">
        <w:rPr>
          <w:rStyle w:val="StyleUnderline"/>
        </w:rPr>
        <w:t>an FAA administrator</w:t>
      </w:r>
      <w:r w:rsidRPr="00E02293">
        <w:rPr>
          <w:sz w:val="16"/>
        </w:rPr>
        <w:t xml:space="preserve">, has </w:t>
      </w:r>
      <w:r w:rsidRPr="00E02293">
        <w:rPr>
          <w:rStyle w:val="StyleUnderline"/>
        </w:rPr>
        <w:t xml:space="preserve">stated: </w:t>
      </w:r>
      <w:r w:rsidRPr="00211397">
        <w:rPr>
          <w:rStyle w:val="StyleUnderline"/>
          <w:highlight w:val="cyan"/>
        </w:rPr>
        <w:t xml:space="preserve">“What we’re hearing from the </w:t>
      </w:r>
      <w:r w:rsidRPr="00211397">
        <w:rPr>
          <w:rStyle w:val="Emphasis"/>
          <w:highlight w:val="cyan"/>
        </w:rPr>
        <w:t>Congress</w:t>
      </w:r>
      <w:r w:rsidRPr="00211397">
        <w:rPr>
          <w:rStyle w:val="StyleUnderline"/>
          <w:highlight w:val="cyan"/>
        </w:rPr>
        <w:t xml:space="preserve"> and the </w:t>
      </w:r>
      <w:r w:rsidRPr="00211397">
        <w:rPr>
          <w:rStyle w:val="Emphasis"/>
          <w:highlight w:val="cyan"/>
        </w:rPr>
        <w:t>industry</w:t>
      </w:r>
      <w:r w:rsidRPr="00211397">
        <w:rPr>
          <w:rStyle w:val="StyleUnderline"/>
          <w:highlight w:val="cyan"/>
        </w:rPr>
        <w:t xml:space="preserve"> is</w:t>
      </w:r>
      <w:r w:rsidRPr="00C977A8">
        <w:rPr>
          <w:rStyle w:val="StyleUnderline"/>
        </w:rPr>
        <w:t xml:space="preserve">, ‘This </w:t>
      </w:r>
      <w:r w:rsidRPr="00211397">
        <w:rPr>
          <w:rStyle w:val="StyleUnderline"/>
          <w:highlight w:val="cyan"/>
        </w:rPr>
        <w:t>tech</w:t>
      </w:r>
      <w:r w:rsidRPr="00C977A8">
        <w:rPr>
          <w:rStyle w:val="StyleUnderline"/>
        </w:rPr>
        <w:t xml:space="preserve">nology </w:t>
      </w:r>
      <w:r w:rsidRPr="00211397">
        <w:rPr>
          <w:rStyle w:val="StyleUnderline"/>
          <w:highlight w:val="cyan"/>
        </w:rPr>
        <w:t xml:space="preserve">is evolving quickly and </w:t>
      </w:r>
      <w:r w:rsidRPr="00211397">
        <w:rPr>
          <w:rStyle w:val="Emphasis"/>
          <w:highlight w:val="cyan"/>
        </w:rPr>
        <w:t>we don’t want the FAA</w:t>
      </w:r>
      <w:r w:rsidRPr="00211397">
        <w:rPr>
          <w:rStyle w:val="StyleUnderline"/>
          <w:highlight w:val="cyan"/>
        </w:rPr>
        <w:t xml:space="preserve"> to</w:t>
      </w:r>
      <w:r>
        <w:rPr>
          <w:rStyle w:val="StyleUnderline"/>
        </w:rPr>
        <w:t xml:space="preserve"> </w:t>
      </w:r>
      <w:r w:rsidRPr="00C977A8">
        <w:rPr>
          <w:sz w:val="16"/>
        </w:rPr>
        <w:t xml:space="preserve">be too cautious so as to </w:t>
      </w:r>
      <w:r w:rsidRPr="00211397">
        <w:rPr>
          <w:rStyle w:val="Emphasis"/>
          <w:highlight w:val="cyan"/>
        </w:rPr>
        <w:t>hold up</w:t>
      </w:r>
      <w:r w:rsidRPr="00C977A8">
        <w:rPr>
          <w:rStyle w:val="StyleUnderline"/>
        </w:rPr>
        <w:t xml:space="preserve"> technological </w:t>
      </w:r>
      <w:r w:rsidRPr="00211397">
        <w:rPr>
          <w:rStyle w:val="StyleUnderline"/>
          <w:highlight w:val="cyan"/>
        </w:rPr>
        <w:t>innovation</w:t>
      </w:r>
      <w:r w:rsidRPr="00C977A8">
        <w:rPr>
          <w:sz w:val="16"/>
        </w:rPr>
        <w:t xml:space="preserve">”. But </w:t>
      </w:r>
      <w:r w:rsidRPr="00C977A8">
        <w:rPr>
          <w:rStyle w:val="StyleUnderline"/>
        </w:rPr>
        <w:t xml:space="preserve">the </w:t>
      </w:r>
      <w:r w:rsidRPr="00211397">
        <w:rPr>
          <w:rStyle w:val="StyleUnderline"/>
          <w:highlight w:val="cyan"/>
        </w:rPr>
        <w:t xml:space="preserve">mutually-reinforcing discourses of “law and order” and security remained the </w:t>
      </w:r>
      <w:r w:rsidRPr="00211397">
        <w:rPr>
          <w:rStyle w:val="Emphasis"/>
          <w:highlight w:val="cyan"/>
        </w:rPr>
        <w:t>most forceful</w:t>
      </w:r>
      <w:r w:rsidRPr="00C977A8">
        <w:rPr>
          <w:sz w:val="16"/>
        </w:rPr>
        <w:t xml:space="preserve">. As the New York Democrat Charles Schumer stated, “The FAA has been very hesitant to give authorization to these UAVs due to limited air space and restrictions that they have. I certainly can appreciate those concerns; but </w:t>
      </w:r>
      <w:r w:rsidRPr="00211397">
        <w:rPr>
          <w:rStyle w:val="StyleUnderline"/>
          <w:highlight w:val="cyan"/>
        </w:rPr>
        <w:t>when we’re talking about C</w:t>
      </w:r>
      <w:r w:rsidRPr="00C977A8">
        <w:rPr>
          <w:rStyle w:val="StyleUnderline"/>
        </w:rPr>
        <w:t xml:space="preserve">ustoms and </w:t>
      </w:r>
      <w:r w:rsidRPr="00211397">
        <w:rPr>
          <w:rStyle w:val="StyleUnderline"/>
          <w:highlight w:val="cyan"/>
        </w:rPr>
        <w:t>B</w:t>
      </w:r>
      <w:r w:rsidRPr="00C977A8">
        <w:rPr>
          <w:rStyle w:val="StyleUnderline"/>
        </w:rPr>
        <w:t xml:space="preserve">order </w:t>
      </w:r>
      <w:r w:rsidRPr="00211397">
        <w:rPr>
          <w:rStyle w:val="StyleUnderline"/>
          <w:highlight w:val="cyan"/>
        </w:rPr>
        <w:t>P</w:t>
      </w:r>
      <w:r w:rsidRPr="00C977A8">
        <w:rPr>
          <w:rStyle w:val="StyleUnderline"/>
        </w:rPr>
        <w:t xml:space="preserve">rotection </w:t>
      </w:r>
      <w:r w:rsidRPr="00211397">
        <w:rPr>
          <w:rStyle w:val="StyleUnderline"/>
          <w:highlight w:val="cyan"/>
        </w:rPr>
        <w:t>or the FBI</w:t>
      </w:r>
      <w:r w:rsidRPr="00C977A8">
        <w:rPr>
          <w:rStyle w:val="StyleUnderline"/>
        </w:rPr>
        <w:t>, what</w:t>
      </w:r>
      <w:r>
        <w:rPr>
          <w:rStyle w:val="StyleUnderline"/>
        </w:rPr>
        <w:t xml:space="preserve"> </w:t>
      </w:r>
      <w:r w:rsidRPr="00C977A8">
        <w:rPr>
          <w:rStyle w:val="StyleUnderline"/>
        </w:rPr>
        <w:t xml:space="preserve">have you, </w:t>
      </w:r>
      <w:r w:rsidRPr="00211397">
        <w:rPr>
          <w:rStyle w:val="StyleUnderline"/>
          <w:highlight w:val="cyan"/>
        </w:rPr>
        <w:t xml:space="preserve">we are talking about </w:t>
      </w:r>
      <w:r w:rsidRPr="00211397">
        <w:rPr>
          <w:rStyle w:val="Emphasis"/>
          <w:highlight w:val="cyan"/>
        </w:rPr>
        <w:t>missions of national security</w:t>
      </w:r>
      <w:r w:rsidRPr="00C977A8">
        <w:rPr>
          <w:rStyle w:val="StyleUnderline"/>
        </w:rPr>
        <w:t xml:space="preserve">. And certainly </w:t>
      </w:r>
      <w:r w:rsidRPr="00211397">
        <w:rPr>
          <w:rStyle w:val="StyleUnderline"/>
          <w:highlight w:val="cyan"/>
        </w:rPr>
        <w:t xml:space="preserve">there’s </w:t>
      </w:r>
      <w:r w:rsidRPr="00211397">
        <w:rPr>
          <w:rStyle w:val="Emphasis"/>
          <w:highlight w:val="cyan"/>
        </w:rPr>
        <w:t>nothing more important than that</w:t>
      </w:r>
      <w:r w:rsidRPr="00C977A8">
        <w:rPr>
          <w:sz w:val="16"/>
        </w:rPr>
        <w:t>”.</w:t>
      </w:r>
      <w:r w:rsidRPr="00C977A8">
        <w:rPr>
          <w:sz w:val="16"/>
        </w:rPr>
        <w:tab/>
      </w:r>
    </w:p>
    <w:p w:rsidR="00212E55" w:rsidRDefault="00212E55" w:rsidP="00212E55"/>
    <w:p w:rsidR="00BE547A" w:rsidRPr="004311B4" w:rsidRDefault="00BE547A" w:rsidP="00BE547A">
      <w:pPr>
        <w:pStyle w:val="Heading4"/>
      </w:pPr>
      <w:r>
        <w:t>Drone regulations are controversial – competing approaches, uncertainty about tech, and law enforcement lobby</w:t>
      </w:r>
    </w:p>
    <w:p w:rsidR="00BE547A" w:rsidRDefault="00BE547A" w:rsidP="00BE547A">
      <w:r>
        <w:rPr>
          <w:rStyle w:val="Style13ptBold"/>
        </w:rPr>
        <w:t>Curry</w:t>
      </w:r>
      <w:r w:rsidRPr="004311B4">
        <w:rPr>
          <w:rStyle w:val="Style13ptBold"/>
        </w:rPr>
        <w:t xml:space="preserve"> 13</w:t>
      </w:r>
      <w:r>
        <w:t xml:space="preserve"> (Tom Curry, national affairs writer, NBC News, 3-20-2013, “Lawmakers voice concerns on drone privacy questions”, NBC News, http://nbcpolitics.nbcnews.com/_news/2013/03/20/17389193-lawmakers-voice-concerns-on-drone-privacy-questions?lite)</w:t>
      </w:r>
    </w:p>
    <w:p w:rsidR="00BE547A" w:rsidRPr="004311B4" w:rsidRDefault="00BE547A" w:rsidP="00BE547A">
      <w:pPr>
        <w:rPr>
          <w:sz w:val="16"/>
        </w:rPr>
      </w:pPr>
      <w:r w:rsidRPr="00DE4FB4">
        <w:rPr>
          <w:rStyle w:val="StyleUnderline"/>
        </w:rPr>
        <w:t>It was</w:t>
      </w:r>
      <w:r w:rsidRPr="004311B4">
        <w:rPr>
          <w:sz w:val="16"/>
        </w:rPr>
        <w:t xml:space="preserve"> very </w:t>
      </w:r>
      <w:r w:rsidRPr="00DE4FB4">
        <w:rPr>
          <w:rStyle w:val="StyleUnderline"/>
        </w:rPr>
        <w:t>clear</w:t>
      </w:r>
      <w:r w:rsidRPr="004311B4">
        <w:rPr>
          <w:sz w:val="16"/>
        </w:rPr>
        <w:t xml:space="preserve"> Wednesday at the Senate Judiciary Committee’s hearing on drones that senators in </w:t>
      </w:r>
      <w:r w:rsidRPr="00211397">
        <w:rPr>
          <w:rStyle w:val="StyleUnderline"/>
          <w:highlight w:val="cyan"/>
        </w:rPr>
        <w:t>both parties are worried about the threat to</w:t>
      </w:r>
      <w:r w:rsidRPr="00DE4FB4">
        <w:rPr>
          <w:rStyle w:val="StyleUnderline"/>
        </w:rPr>
        <w:t xml:space="preserve"> Americans’ </w:t>
      </w:r>
      <w:r w:rsidRPr="00211397">
        <w:rPr>
          <w:rStyle w:val="StyleUnderline"/>
          <w:highlight w:val="cyan"/>
        </w:rPr>
        <w:t>privacy</w:t>
      </w:r>
      <w:r w:rsidRPr="00DE4FB4">
        <w:rPr>
          <w:rStyle w:val="StyleUnderline"/>
        </w:rPr>
        <w:t xml:space="preserve"> posed by</w:t>
      </w:r>
      <w:r w:rsidRPr="004311B4">
        <w:rPr>
          <w:sz w:val="16"/>
        </w:rPr>
        <w:t xml:space="preserve"> the personal, commercial and law enforcement use of </w:t>
      </w:r>
      <w:r w:rsidRPr="00DE4FB4">
        <w:rPr>
          <w:rStyle w:val="StyleUnderline"/>
        </w:rPr>
        <w:t>drones</w:t>
      </w:r>
      <w:r w:rsidRPr="004311B4">
        <w:rPr>
          <w:sz w:val="16"/>
        </w:rPr>
        <w:t xml:space="preserve">, or unmanned aerial vehicles (UAVs). Senators expressed deep concerns about the spreading use of a technology that is rapidly evolving and comes at a relatively affordable price tag. </w:t>
      </w:r>
      <w:r w:rsidRPr="00211397">
        <w:rPr>
          <w:rStyle w:val="StyleUnderline"/>
          <w:highlight w:val="cyan"/>
        </w:rPr>
        <w:t>But</w:t>
      </w:r>
      <w:r w:rsidRPr="00DE4FB4">
        <w:rPr>
          <w:rStyle w:val="StyleUnderline"/>
        </w:rPr>
        <w:t xml:space="preserve"> it was equally clear that </w:t>
      </w:r>
      <w:r w:rsidRPr="00211397">
        <w:rPr>
          <w:rStyle w:val="StyleUnderline"/>
          <w:highlight w:val="cyan"/>
        </w:rPr>
        <w:t xml:space="preserve">they’ve only just begun to grasp the dimensions of the </w:t>
      </w:r>
      <w:r w:rsidRPr="00211397">
        <w:rPr>
          <w:rStyle w:val="Emphasis"/>
          <w:highlight w:val="cyan"/>
        </w:rPr>
        <w:t>drone controversy</w:t>
      </w:r>
      <w:r w:rsidRPr="00DE4FB4">
        <w:rPr>
          <w:rStyle w:val="StyleUnderline"/>
        </w:rPr>
        <w:t xml:space="preserve">, and are very </w:t>
      </w:r>
      <w:r w:rsidRPr="00211397">
        <w:rPr>
          <w:rStyle w:val="StyleUnderline"/>
          <w:highlight w:val="cyan"/>
        </w:rPr>
        <w:t>far from</w:t>
      </w:r>
      <w:r w:rsidRPr="00DE4FB4">
        <w:rPr>
          <w:rStyle w:val="StyleUnderline"/>
        </w:rPr>
        <w:t xml:space="preserve"> being </w:t>
      </w:r>
      <w:r w:rsidRPr="00211397">
        <w:rPr>
          <w:rStyle w:val="StyleUnderline"/>
          <w:highlight w:val="cyan"/>
        </w:rPr>
        <w:t>decided on whether</w:t>
      </w:r>
      <w:r w:rsidRPr="00DE4FB4">
        <w:rPr>
          <w:rStyle w:val="StyleUnderline"/>
        </w:rPr>
        <w:t xml:space="preserve"> a </w:t>
      </w:r>
      <w:r w:rsidRPr="00211397">
        <w:rPr>
          <w:rStyle w:val="StyleUnderline"/>
          <w:highlight w:val="cyan"/>
        </w:rPr>
        <w:t>federal law</w:t>
      </w:r>
      <w:r w:rsidRPr="004311B4">
        <w:rPr>
          <w:sz w:val="16"/>
        </w:rPr>
        <w:t xml:space="preserve"> is </w:t>
      </w:r>
      <w:r w:rsidRPr="00211397">
        <w:rPr>
          <w:rStyle w:val="StyleUnderline"/>
          <w:highlight w:val="cyan"/>
        </w:rPr>
        <w:t>need to regulate</w:t>
      </w:r>
      <w:r w:rsidRPr="004311B4">
        <w:rPr>
          <w:sz w:val="16"/>
        </w:rPr>
        <w:t xml:space="preserve"> the use of </w:t>
      </w:r>
      <w:r w:rsidRPr="00211397">
        <w:rPr>
          <w:rStyle w:val="StyleUnderline"/>
          <w:highlight w:val="cyan"/>
        </w:rPr>
        <w:t>drones in</w:t>
      </w:r>
      <w:r w:rsidRPr="00DE4FB4">
        <w:rPr>
          <w:rStyle w:val="StyleUnderline"/>
        </w:rPr>
        <w:t xml:space="preserve">side </w:t>
      </w:r>
      <w:r w:rsidRPr="00211397">
        <w:rPr>
          <w:rStyle w:val="StyleUnderline"/>
          <w:highlight w:val="cyan"/>
        </w:rPr>
        <w:t>the</w:t>
      </w:r>
      <w:r w:rsidRPr="00211397">
        <w:rPr>
          <w:sz w:val="16"/>
          <w:highlight w:val="cyan"/>
        </w:rPr>
        <w:t xml:space="preserve"> </w:t>
      </w:r>
      <w:r w:rsidRPr="00211397">
        <w:rPr>
          <w:rStyle w:val="Emphasis"/>
          <w:highlight w:val="cyan"/>
        </w:rPr>
        <w:t>U</w:t>
      </w:r>
      <w:r w:rsidRPr="004311B4">
        <w:rPr>
          <w:sz w:val="16"/>
        </w:rPr>
        <w:t xml:space="preserve">nited </w:t>
      </w:r>
      <w:r w:rsidRPr="00211397">
        <w:rPr>
          <w:rStyle w:val="Emphasis"/>
          <w:highlight w:val="cyan"/>
        </w:rPr>
        <w:t>S</w:t>
      </w:r>
      <w:r w:rsidRPr="004311B4">
        <w:rPr>
          <w:sz w:val="16"/>
        </w:rPr>
        <w:t xml:space="preserve">tates </w:t>
      </w:r>
      <w:r w:rsidRPr="00211397">
        <w:rPr>
          <w:rStyle w:val="StyleUnderline"/>
          <w:highlight w:val="cyan"/>
        </w:rPr>
        <w:t xml:space="preserve">-- </w:t>
      </w:r>
      <w:r w:rsidRPr="00211397">
        <w:rPr>
          <w:rStyle w:val="Emphasis"/>
          <w:highlight w:val="cyan"/>
        </w:rPr>
        <w:t>much less</w:t>
      </w:r>
      <w:r w:rsidRPr="00211397">
        <w:rPr>
          <w:sz w:val="16"/>
          <w:highlight w:val="cyan"/>
        </w:rPr>
        <w:t xml:space="preserve"> </w:t>
      </w:r>
      <w:r w:rsidRPr="00211397">
        <w:rPr>
          <w:rStyle w:val="StyleUnderline"/>
          <w:highlight w:val="cyan"/>
        </w:rPr>
        <w:t>what legislative approach to use</w:t>
      </w:r>
      <w:r w:rsidRPr="004311B4">
        <w:rPr>
          <w:sz w:val="16"/>
        </w:rPr>
        <w:t xml:space="preserve">. Last year, Congress gave the Federal Aviation Administration until 2015 to devise rules to integrate drones into the national airspace system. The agency predicted last year that 30,000 drones will be traveling the skies above America in the next 20 years. To some degree </w:t>
      </w:r>
      <w:r w:rsidRPr="00211397">
        <w:rPr>
          <w:rStyle w:val="StyleUnderline"/>
          <w:highlight w:val="cyan"/>
        </w:rPr>
        <w:t>senators</w:t>
      </w:r>
      <w:r w:rsidRPr="004311B4">
        <w:rPr>
          <w:sz w:val="16"/>
        </w:rPr>
        <w:t xml:space="preserve"> at Wednesday’s hearing </w:t>
      </w:r>
      <w:r w:rsidRPr="00211397">
        <w:rPr>
          <w:rStyle w:val="StyleUnderline"/>
          <w:highlight w:val="cyan"/>
        </w:rPr>
        <w:t>were</w:t>
      </w:r>
      <w:r w:rsidRPr="004311B4">
        <w:rPr>
          <w:sz w:val="16"/>
        </w:rPr>
        <w:t xml:space="preserve"> still </w:t>
      </w:r>
      <w:r w:rsidRPr="00211397">
        <w:rPr>
          <w:rStyle w:val="StyleUnderline"/>
          <w:highlight w:val="cyan"/>
        </w:rPr>
        <w:t>caught up</w:t>
      </w:r>
      <w:r w:rsidRPr="00DE4FB4">
        <w:rPr>
          <w:rStyle w:val="StyleUnderline"/>
        </w:rPr>
        <w:t xml:space="preserve"> in </w:t>
      </w:r>
      <w:r w:rsidRPr="00211397">
        <w:rPr>
          <w:rStyle w:val="StyleUnderline"/>
          <w:highlight w:val="cyan"/>
        </w:rPr>
        <w:t>marveling at the</w:t>
      </w:r>
      <w:r w:rsidRPr="00DE4FB4">
        <w:rPr>
          <w:rStyle w:val="StyleUnderline"/>
        </w:rPr>
        <w:t xml:space="preserve"> gee-whiz, technological capabilities of </w:t>
      </w:r>
      <w:r w:rsidRPr="00211397">
        <w:rPr>
          <w:rStyle w:val="StyleUnderline"/>
          <w:highlight w:val="cyan"/>
        </w:rPr>
        <w:t>UAVs</w:t>
      </w:r>
      <w:r w:rsidRPr="004311B4">
        <w:rPr>
          <w:sz w:val="16"/>
        </w:rPr>
        <w:t xml:space="preserve">. “How small can these things get?” asked Sen. Al Franken, D-Minn. A drone as small as a hummingbird is being developed, replied a witness at the hearing, Amie </w:t>
      </w:r>
      <w:proofErr w:type="spellStart"/>
      <w:r w:rsidRPr="004311B4">
        <w:rPr>
          <w:sz w:val="16"/>
        </w:rPr>
        <w:t>Stepanovich</w:t>
      </w:r>
      <w:proofErr w:type="spellEnd"/>
      <w:r w:rsidRPr="004311B4">
        <w:rPr>
          <w:sz w:val="16"/>
        </w:rPr>
        <w:t xml:space="preserve">, director of the Domestic Surveillance Project at the Electronic Privacy Information Center (EPIC). “The technology is increasing at an exponentially rapid rate.” “Presumably at some point you could have one the size of a mosquito that has a battery that operates for weeks and you could have the mosquito following you around and not be aware of it,” said Franken. “God help us if an adolescent boy gets hold of one of these.” One witness at Wednesday’s hearing, Benjamin Miller of the Mesa County, Colo., sheriff’s office, who was representing </w:t>
      </w:r>
      <w:r w:rsidRPr="00211397">
        <w:rPr>
          <w:rStyle w:val="StyleUnderline"/>
          <w:highlight w:val="cyan"/>
        </w:rPr>
        <w:t>the A</w:t>
      </w:r>
      <w:r w:rsidRPr="00E02293">
        <w:rPr>
          <w:rStyle w:val="StyleUnderline"/>
        </w:rPr>
        <w:t xml:space="preserve">irborne </w:t>
      </w:r>
      <w:r w:rsidRPr="00211397">
        <w:rPr>
          <w:rStyle w:val="StyleUnderline"/>
          <w:highlight w:val="cyan"/>
        </w:rPr>
        <w:t>L</w:t>
      </w:r>
      <w:r w:rsidRPr="00E02293">
        <w:rPr>
          <w:rStyle w:val="StyleUnderline"/>
        </w:rPr>
        <w:t xml:space="preserve">aw </w:t>
      </w:r>
      <w:r w:rsidRPr="00211397">
        <w:rPr>
          <w:rStyle w:val="StyleUnderline"/>
          <w:highlight w:val="cyan"/>
        </w:rPr>
        <w:t>E</w:t>
      </w:r>
      <w:r w:rsidRPr="00E02293">
        <w:rPr>
          <w:rStyle w:val="StyleUnderline"/>
        </w:rPr>
        <w:t xml:space="preserve">nforcement </w:t>
      </w:r>
      <w:r w:rsidRPr="00211397">
        <w:rPr>
          <w:rStyle w:val="StyleUnderline"/>
          <w:highlight w:val="cyan"/>
        </w:rPr>
        <w:t>A</w:t>
      </w:r>
      <w:r w:rsidRPr="00E02293">
        <w:rPr>
          <w:rStyle w:val="StyleUnderline"/>
        </w:rPr>
        <w:t>ssociation</w:t>
      </w:r>
      <w:r w:rsidRPr="004311B4">
        <w:rPr>
          <w:sz w:val="16"/>
        </w:rPr>
        <w:t xml:space="preserve">, brought a small two-pound UAV with him to the hearing and assured committee members that </w:t>
      </w:r>
      <w:r w:rsidRPr="00DE4FB4">
        <w:rPr>
          <w:rStyle w:val="StyleUnderline"/>
        </w:rPr>
        <w:t xml:space="preserve">his department </w:t>
      </w:r>
      <w:r w:rsidRPr="00211397">
        <w:rPr>
          <w:rStyle w:val="StyleUnderline"/>
          <w:highlight w:val="cyan"/>
        </w:rPr>
        <w:t>was using</w:t>
      </w:r>
      <w:r w:rsidRPr="00DE4FB4">
        <w:rPr>
          <w:rStyle w:val="StyleUnderline"/>
        </w:rPr>
        <w:t xml:space="preserve"> its </w:t>
      </w:r>
      <w:r w:rsidRPr="00211397">
        <w:rPr>
          <w:rStyle w:val="StyleUnderline"/>
          <w:highlight w:val="cyan"/>
        </w:rPr>
        <w:t>UAVs for traditional law enforcement</w:t>
      </w:r>
      <w:r w:rsidRPr="00DE4FB4">
        <w:rPr>
          <w:rStyle w:val="StyleUnderline"/>
        </w:rPr>
        <w:t xml:space="preserve"> functions</w:t>
      </w:r>
      <w:r w:rsidRPr="004311B4">
        <w:rPr>
          <w:sz w:val="16"/>
        </w:rPr>
        <w:t xml:space="preserve">. His office used a UAV last May to search for a missing woman, saving much time by searching large areas at low cost. And </w:t>
      </w:r>
      <w:r w:rsidRPr="00211397">
        <w:rPr>
          <w:rStyle w:val="StyleUnderline"/>
          <w:highlight w:val="cyan"/>
        </w:rPr>
        <w:t>cost is a major factor</w:t>
      </w:r>
      <w:r w:rsidRPr="00DE4FB4">
        <w:rPr>
          <w:rStyle w:val="StyleUnderline"/>
        </w:rPr>
        <w:t xml:space="preserve"> in domestic law enforcement drone use: “drones drive down the cost of aerial surveillance to worrisome levels,”</w:t>
      </w:r>
      <w:r w:rsidRPr="004311B4">
        <w:rPr>
          <w:sz w:val="16"/>
        </w:rPr>
        <w:t xml:space="preserve"> said University of Washington law professor Ryan </w:t>
      </w:r>
      <w:proofErr w:type="spellStart"/>
      <w:r w:rsidRPr="004311B4">
        <w:rPr>
          <w:sz w:val="16"/>
        </w:rPr>
        <w:t>Calo</w:t>
      </w:r>
      <w:proofErr w:type="spellEnd"/>
      <w:r w:rsidRPr="004311B4">
        <w:rPr>
          <w:sz w:val="16"/>
        </w:rPr>
        <w:t xml:space="preserve">, adding that he could imagine drones flying around with chemical sensors in order to detect drug trafficking. Miller estimated that “unmanned aircraft can complete 30 percent of the missions of manned aircraft for two percent of the cost.” He assured Judiciary Committee chairman Sen. Patrick </w:t>
      </w:r>
      <w:r w:rsidRPr="00DE4FB4">
        <w:rPr>
          <w:rStyle w:val="StyleUnderline"/>
        </w:rPr>
        <w:t>Leahy</w:t>
      </w:r>
      <w:r w:rsidRPr="004311B4">
        <w:rPr>
          <w:sz w:val="16"/>
        </w:rPr>
        <w:t xml:space="preserve"> of Vermont that domestic law enforcement agencies would “absolutely not” seek to arm UAVs with lethal weapons. </w:t>
      </w:r>
      <w:r w:rsidRPr="00DE4FB4">
        <w:rPr>
          <w:rStyle w:val="StyleUnderline"/>
        </w:rPr>
        <w:t>Miller</w:t>
      </w:r>
      <w:r w:rsidRPr="004311B4">
        <w:rPr>
          <w:sz w:val="16"/>
        </w:rPr>
        <w:t xml:space="preserve"> also </w:t>
      </w:r>
      <w:r w:rsidRPr="00DE4FB4">
        <w:rPr>
          <w:rStyle w:val="StyleUnderline"/>
        </w:rPr>
        <w:t>testified that hours</w:t>
      </w:r>
      <w:r w:rsidRPr="004311B4">
        <w:rPr>
          <w:sz w:val="16"/>
        </w:rPr>
        <w:t xml:space="preserve"> and hours </w:t>
      </w:r>
      <w:r w:rsidRPr="004311B4">
        <w:rPr>
          <w:rStyle w:val="StyleUnderline"/>
        </w:rPr>
        <w:t xml:space="preserve">of tracking a criminal suspect was “not affordable” and that need for “persistent surveillance” – whether using an airplane or a drone </w:t>
      </w:r>
      <w:r>
        <w:rPr>
          <w:rStyle w:val="StyleUnderline"/>
        </w:rPr>
        <w:t>–</w:t>
      </w:r>
      <w:r w:rsidRPr="004311B4">
        <w:rPr>
          <w:rStyle w:val="StyleUnderline"/>
        </w:rPr>
        <w:t xml:space="preserve"> was “relatively low.”</w:t>
      </w:r>
      <w:r w:rsidRPr="004311B4">
        <w:rPr>
          <w:sz w:val="16"/>
        </w:rPr>
        <w:t xml:space="preserve"> But EPIC’s </w:t>
      </w:r>
      <w:proofErr w:type="spellStart"/>
      <w:r w:rsidRPr="004311B4">
        <w:rPr>
          <w:sz w:val="16"/>
        </w:rPr>
        <w:t>Stepanovich</w:t>
      </w:r>
      <w:proofErr w:type="spellEnd"/>
      <w:r w:rsidRPr="004311B4">
        <w:rPr>
          <w:sz w:val="16"/>
        </w:rPr>
        <w:t xml:space="preserve"> told Leahy “persistent surveillance” was the greatest threat from domestic use of drones. Some senators’ questions reflected a fear of an Orwellian Big Brother monitoring Americans. Sen. Ted </w:t>
      </w:r>
      <w:r w:rsidRPr="00211397">
        <w:rPr>
          <w:rStyle w:val="StyleUnderline"/>
          <w:highlight w:val="cyan"/>
        </w:rPr>
        <w:t>Cruz</w:t>
      </w:r>
      <w:r w:rsidRPr="004311B4">
        <w:rPr>
          <w:sz w:val="16"/>
        </w:rPr>
        <w:t xml:space="preserve">, R-Texas, said he </w:t>
      </w:r>
      <w:r w:rsidRPr="00211397">
        <w:rPr>
          <w:rStyle w:val="StyleUnderline"/>
          <w:highlight w:val="cyan"/>
        </w:rPr>
        <w:t>had “very deep concerns about the government collecting info</w:t>
      </w:r>
      <w:r w:rsidRPr="004311B4">
        <w:rPr>
          <w:rStyle w:val="StyleUnderline"/>
        </w:rPr>
        <w:t>rmation on the citizenry</w:t>
      </w:r>
      <w:r w:rsidRPr="004311B4">
        <w:rPr>
          <w:sz w:val="16"/>
        </w:rPr>
        <w:t xml:space="preserve">, and with the ease and availability of drones, I think there is real concern that the day-to-day conduct of American citizens going about their business might be monitored, catalogued, and recorded by the federal government.” Sen. Dianne </w:t>
      </w:r>
      <w:r w:rsidRPr="00211397">
        <w:rPr>
          <w:rStyle w:val="StyleUnderline"/>
          <w:highlight w:val="cyan"/>
        </w:rPr>
        <w:t>Feinstein</w:t>
      </w:r>
      <w:r w:rsidRPr="004311B4">
        <w:rPr>
          <w:sz w:val="16"/>
        </w:rPr>
        <w:t xml:space="preserve">, D-Calif., </w:t>
      </w:r>
      <w:r w:rsidRPr="00211397">
        <w:rPr>
          <w:rStyle w:val="StyleUnderline"/>
          <w:highlight w:val="cyan"/>
        </w:rPr>
        <w:t>voiced similar fears</w:t>
      </w:r>
      <w:r w:rsidRPr="004311B4">
        <w:rPr>
          <w:sz w:val="16"/>
        </w:rPr>
        <w:t>: “I know what drones can do … I’ve seen drones do all kinds of things and those all kinds of things bring on great caution,” she said, alluding to her role as chairman of the Senate Intelligence Committee. After she left the hearing Feinstein told reporters more of her worries, “</w:t>
      </w:r>
      <w:r w:rsidRPr="004311B4">
        <w:rPr>
          <w:rStyle w:val="StyleUnderline"/>
        </w:rPr>
        <w:t>You can say that you won’t permit any drone to be armed but how do you see that that (restriction) is carried out?</w:t>
      </w:r>
      <w:r w:rsidRPr="004311B4">
        <w:rPr>
          <w:sz w:val="16"/>
        </w:rPr>
        <w:t xml:space="preserve"> Can a drone look into somebody’s window and photograph them in the privacy of their home?” </w:t>
      </w:r>
      <w:r w:rsidRPr="004311B4">
        <w:rPr>
          <w:rStyle w:val="StyleUnderline"/>
        </w:rPr>
        <w:t>She added, “</w:t>
      </w:r>
      <w:r w:rsidRPr="00211397">
        <w:rPr>
          <w:rStyle w:val="StyleUnderline"/>
          <w:highlight w:val="cyan"/>
        </w:rPr>
        <w:t>The tech</w:t>
      </w:r>
      <w:r w:rsidRPr="004311B4">
        <w:rPr>
          <w:rStyle w:val="StyleUnderline"/>
        </w:rPr>
        <w:t xml:space="preserve">nology </w:t>
      </w:r>
      <w:r w:rsidRPr="00211397">
        <w:rPr>
          <w:rStyle w:val="StyleUnderline"/>
          <w:highlight w:val="cyan"/>
        </w:rPr>
        <w:t>is way ahead of our ability to know how to cope with it</w:t>
      </w:r>
      <w:r w:rsidRPr="004311B4">
        <w:rPr>
          <w:rStyle w:val="StyleUnderline"/>
        </w:rPr>
        <w:t>.”</w:t>
      </w:r>
      <w:r>
        <w:rPr>
          <w:rStyle w:val="StyleUnderline"/>
        </w:rPr>
        <w:t xml:space="preserve"> </w:t>
      </w:r>
      <w:r w:rsidRPr="004311B4">
        <w:rPr>
          <w:sz w:val="16"/>
        </w:rPr>
        <w:t xml:space="preserve">Asked whether she supported EPIC’s call for requiring a warrant whenever a domestic law enforcement agency uses a UAV for surveillance, she said, “It all depends. If it’s surveillance, yes. If it’s traffic guidance, that kind of thing, for which a drone, much like a helicopter, can be very useful, </w:t>
      </w:r>
      <w:r w:rsidRPr="00211397">
        <w:rPr>
          <w:rStyle w:val="StyleUnderline"/>
          <w:highlight w:val="cyan"/>
        </w:rPr>
        <w:t>we have to think this thing out</w:t>
      </w:r>
      <w:r w:rsidRPr="004311B4">
        <w:rPr>
          <w:rStyle w:val="StyleUnderline"/>
        </w:rPr>
        <w:t>. I don’t really want to commit myself because I don’t really know at this stage.”</w:t>
      </w:r>
      <w:r w:rsidRPr="004311B4">
        <w:rPr>
          <w:sz w:val="16"/>
        </w:rPr>
        <w:t xml:space="preserve"> While law enforcement agencies can get permission from FAA to use drones, private-sector commercial operators for now are limited to experimental uses for tests, demonstrations and training. But Michael </w:t>
      </w:r>
      <w:proofErr w:type="spellStart"/>
      <w:r w:rsidRPr="00211397">
        <w:rPr>
          <w:rStyle w:val="StyleUnderline"/>
          <w:highlight w:val="cyan"/>
        </w:rPr>
        <w:t>Toscano</w:t>
      </w:r>
      <w:proofErr w:type="spellEnd"/>
      <w:r w:rsidRPr="004311B4">
        <w:rPr>
          <w:sz w:val="16"/>
        </w:rPr>
        <w:t xml:space="preserve">, the president of the Association for Unmanned Vehicle Systems International (AUVSI), </w:t>
      </w:r>
      <w:r w:rsidRPr="004311B4">
        <w:rPr>
          <w:rStyle w:val="StyleUnderline"/>
        </w:rPr>
        <w:t>told the committee that drones are poised to be one of America’s growth industries</w:t>
      </w:r>
      <w:r w:rsidRPr="004311B4">
        <w:rPr>
          <w:sz w:val="16"/>
        </w:rPr>
        <w:t xml:space="preserve">, with 70,000 new jobs, just as soon as federal regulations are set in the next few years. Asked after the hearing about the possibility that Congress might crimp this commercial development, </w:t>
      </w:r>
      <w:proofErr w:type="spellStart"/>
      <w:r w:rsidRPr="004311B4">
        <w:rPr>
          <w:sz w:val="16"/>
        </w:rPr>
        <w:t>Toscano</w:t>
      </w:r>
      <w:proofErr w:type="spellEnd"/>
      <w:r w:rsidRPr="004311B4">
        <w:rPr>
          <w:sz w:val="16"/>
        </w:rPr>
        <w:t xml:space="preserve"> said, “I think you’ll find that we’ll be able to come to a meeting of the minds” to allow commercial use of drones while not violating privacy rights. </w:t>
      </w:r>
      <w:r w:rsidRPr="004311B4">
        <w:rPr>
          <w:rStyle w:val="StyleUnderline"/>
        </w:rPr>
        <w:t xml:space="preserve">He </w:t>
      </w:r>
      <w:r w:rsidRPr="00211397">
        <w:rPr>
          <w:rStyle w:val="StyleUnderline"/>
          <w:highlight w:val="cyan"/>
        </w:rPr>
        <w:t>said</w:t>
      </w:r>
      <w:r w:rsidRPr="004311B4">
        <w:rPr>
          <w:rStyle w:val="StyleUnderline"/>
        </w:rPr>
        <w:t xml:space="preserve"> that </w:t>
      </w:r>
      <w:r w:rsidRPr="00211397">
        <w:rPr>
          <w:rStyle w:val="StyleUnderline"/>
          <w:highlight w:val="cyan"/>
        </w:rPr>
        <w:t>“Congress shouldn’t knee-jerk into passing legislation that would be prohibitive”</w:t>
      </w:r>
      <w:r w:rsidRPr="004311B4">
        <w:rPr>
          <w:rStyle w:val="StyleUnderline"/>
        </w:rPr>
        <w:t xml:space="preserve"> and should allow the continued development of unmanned air systems</w:t>
      </w:r>
      <w:r w:rsidRPr="004311B4">
        <w:rPr>
          <w:sz w:val="16"/>
        </w:rPr>
        <w:t>.</w:t>
      </w:r>
    </w:p>
    <w:p w:rsidR="00BE547A" w:rsidRPr="00212E55" w:rsidRDefault="00BE547A" w:rsidP="00212E55"/>
    <w:p w:rsidR="00E9176B" w:rsidRDefault="00212E55" w:rsidP="00212E55">
      <w:pPr>
        <w:pStyle w:val="Heading2"/>
      </w:pPr>
      <w:r>
        <w:t>PRISM</w:t>
      </w:r>
    </w:p>
    <w:p w:rsidR="00212E55" w:rsidRDefault="00212E55" w:rsidP="00212E55">
      <w:pPr>
        <w:pStyle w:val="Heading3"/>
      </w:pPr>
      <w:r>
        <w:t>PRISM Reform Unpopular</w:t>
      </w:r>
    </w:p>
    <w:p w:rsidR="00212E55" w:rsidRDefault="00212E55" w:rsidP="00212E55">
      <w:pPr>
        <w:pStyle w:val="Heading4"/>
      </w:pPr>
      <w:r>
        <w:t>The plan causes massive political fights --- the push for meaningful surveillance reform derails fragile political coalitions and destroys political capital</w:t>
      </w:r>
    </w:p>
    <w:p w:rsidR="00212E55" w:rsidRDefault="00212E55" w:rsidP="00212E55">
      <w:proofErr w:type="spellStart"/>
      <w:r w:rsidRPr="002F3F90">
        <w:rPr>
          <w:b/>
        </w:rPr>
        <w:t>Maharrey</w:t>
      </w:r>
      <w:proofErr w:type="spellEnd"/>
      <w:r w:rsidRPr="002F3F90">
        <w:rPr>
          <w:b/>
        </w:rPr>
        <w:t xml:space="preserve"> 5/6</w:t>
      </w:r>
      <w:r>
        <w:t xml:space="preserve"> [Mike, May 6, 2015, “Yet More Proof Congress Won’t Stop Mass Surveillance,” </w:t>
      </w:r>
      <w:hyperlink r:id="rId23" w:history="1">
        <w:r w:rsidRPr="006C1D59">
          <w:rPr>
            <w:rStyle w:val="Hyperlink"/>
          </w:rPr>
          <w:t>http://blog.tenthamendmentcenter.com/2015/05/yet-more-proof-congress-wont-stop-mass-surveillance/</w:t>
        </w:r>
      </w:hyperlink>
      <w:r>
        <w:t>]</w:t>
      </w:r>
    </w:p>
    <w:p w:rsidR="00212E55" w:rsidRDefault="00212E55" w:rsidP="00212E55"/>
    <w:p w:rsidR="00212E55" w:rsidRPr="002F3F90" w:rsidRDefault="00212E55" w:rsidP="00212E55">
      <w:pPr>
        <w:rPr>
          <w:sz w:val="16"/>
        </w:rPr>
      </w:pPr>
      <w:r w:rsidRPr="002F3F90">
        <w:rPr>
          <w:rStyle w:val="StyleUnderline"/>
        </w:rPr>
        <w:t>A recent House Judiciary Committee markup session</w:t>
      </w:r>
      <w:r w:rsidRPr="002F3F90">
        <w:rPr>
          <w:sz w:val="16"/>
        </w:rPr>
        <w:t xml:space="preserve"> for the USA Freedom Act provided an </w:t>
      </w:r>
      <w:r w:rsidRPr="002F3F90">
        <w:rPr>
          <w:rStyle w:val="StyleUnderline"/>
        </w:rPr>
        <w:t xml:space="preserve">inside look at </w:t>
      </w:r>
      <w:r w:rsidRPr="002F3F90">
        <w:rPr>
          <w:rStyle w:val="Emphasis"/>
        </w:rPr>
        <w:t>political jockeying going on behind the scenes</w:t>
      </w:r>
      <w:r w:rsidRPr="002F3F90">
        <w:rPr>
          <w:sz w:val="16"/>
        </w:rPr>
        <w:t xml:space="preserve"> </w:t>
      </w:r>
      <w:r w:rsidRPr="002F3F90">
        <w:rPr>
          <w:rStyle w:val="StyleUnderline"/>
        </w:rPr>
        <w:t>as Congress tries</w:t>
      </w:r>
      <w:r w:rsidRPr="002F3F90">
        <w:rPr>
          <w:sz w:val="16"/>
        </w:rPr>
        <w:t xml:space="preserve"> to hammer out some kind of </w:t>
      </w:r>
      <w:r w:rsidRPr="002F3F90">
        <w:rPr>
          <w:rStyle w:val="StyleUnderline"/>
        </w:rPr>
        <w:t>surveillance reform</w:t>
      </w:r>
      <w:r w:rsidRPr="002F3F90">
        <w:rPr>
          <w:sz w:val="16"/>
        </w:rPr>
        <w:t>.</w:t>
      </w:r>
      <w:r w:rsidRPr="002F3F90">
        <w:rPr>
          <w:sz w:val="12"/>
        </w:rPr>
        <w:t>¶</w:t>
      </w:r>
      <w:r w:rsidRPr="002F3F90">
        <w:rPr>
          <w:sz w:val="16"/>
        </w:rPr>
        <w:t xml:space="preserve"> </w:t>
      </w:r>
      <w:proofErr w:type="gramStart"/>
      <w:r w:rsidRPr="002F3F90">
        <w:rPr>
          <w:sz w:val="16"/>
        </w:rPr>
        <w:t>It</w:t>
      </w:r>
      <w:proofErr w:type="gramEnd"/>
      <w:r w:rsidRPr="002F3F90">
        <w:rPr>
          <w:sz w:val="16"/>
        </w:rPr>
        <w:t xml:space="preserve"> wasn’t encouraging for privacy advocates. In fact, </w:t>
      </w:r>
      <w:r w:rsidRPr="002F3F90">
        <w:rPr>
          <w:rStyle w:val="StyleUnderline"/>
        </w:rPr>
        <w:t>it provides yet more proof that</w:t>
      </w:r>
      <w:r w:rsidRPr="002F3F90">
        <w:rPr>
          <w:sz w:val="16"/>
        </w:rPr>
        <w:t xml:space="preserve"> </w:t>
      </w:r>
      <w:r w:rsidRPr="002F3F90">
        <w:rPr>
          <w:rStyle w:val="Emphasis"/>
        </w:rPr>
        <w:t>Congress will not ever stop mass surveillance.</w:t>
      </w:r>
      <w:r w:rsidRPr="002F3F90">
        <w:rPr>
          <w:rStyle w:val="Emphasis"/>
          <w:b w:val="0"/>
          <w:sz w:val="12"/>
          <w:u w:val="none"/>
        </w:rPr>
        <w:t>¶</w:t>
      </w:r>
      <w:r w:rsidRPr="002F3F90">
        <w:rPr>
          <w:sz w:val="16"/>
        </w:rPr>
        <w:t xml:space="preserve"> </w:t>
      </w:r>
      <w:r w:rsidRPr="002F3F90">
        <w:rPr>
          <w:rStyle w:val="StyleUnderline"/>
        </w:rPr>
        <w:t xml:space="preserve">With section 215 of the Patriot Act set to sunset in June, a sense of urgency has </w:t>
      </w:r>
      <w:r w:rsidRPr="002F3F90">
        <w:rPr>
          <w:rStyle w:val="Emphasis"/>
        </w:rPr>
        <w:t>bubbled up</w:t>
      </w:r>
      <w:r w:rsidRPr="002F3F90">
        <w:rPr>
          <w:sz w:val="16"/>
        </w:rPr>
        <w:t xml:space="preserve"> </w:t>
      </w:r>
      <w:r w:rsidRPr="002F3F90">
        <w:rPr>
          <w:rStyle w:val="StyleUnderline"/>
        </w:rPr>
        <w:t>around the issue of surveillance reform</w:t>
      </w:r>
      <w:r w:rsidRPr="002F3F90">
        <w:rPr>
          <w:sz w:val="16"/>
        </w:rPr>
        <w:t xml:space="preserve"> in Washington D.C. Senate Majority Leader Mitch McConnell wants to extend the Patriot Act provisions that authorize bulk collection of telephone metadata. Some </w:t>
      </w:r>
      <w:r w:rsidRPr="002F3F90">
        <w:rPr>
          <w:rStyle w:val="StyleUnderline"/>
        </w:rPr>
        <w:t>privacy advocates and some members of Congress want to let the provisions expire altogether.</w:t>
      </w:r>
      <w:r w:rsidRPr="002F3F90">
        <w:rPr>
          <w:sz w:val="16"/>
        </w:rPr>
        <w:t xml:space="preserve"> Others see the USA Freedom Act fix as the only chance to usher in some reforms – however meager.</w:t>
      </w:r>
      <w:r w:rsidRPr="002F3F90">
        <w:rPr>
          <w:sz w:val="12"/>
        </w:rPr>
        <w:t>¶</w:t>
      </w:r>
      <w:r w:rsidRPr="002F3F90">
        <w:rPr>
          <w:sz w:val="16"/>
        </w:rPr>
        <w:t xml:space="preserve"> </w:t>
      </w:r>
      <w:proofErr w:type="gramStart"/>
      <w:r w:rsidRPr="002F3F90">
        <w:rPr>
          <w:sz w:val="16"/>
        </w:rPr>
        <w:t>The</w:t>
      </w:r>
      <w:proofErr w:type="gramEnd"/>
      <w:r w:rsidRPr="002F3F90">
        <w:rPr>
          <w:sz w:val="16"/>
        </w:rPr>
        <w:t xml:space="preserve"> bill purports to end bulk collection of business records under foreign intelligence authorities. It remains up for debate as to whether the legislation would actually succeed in this aim. Even if it does, </w:t>
      </w:r>
      <w:r w:rsidRPr="002F3F90">
        <w:rPr>
          <w:rStyle w:val="StyleUnderline"/>
        </w:rPr>
        <w:t>the bill does not address other avenues of spying, including</w:t>
      </w:r>
      <w:r w:rsidRPr="002F3F90">
        <w:rPr>
          <w:sz w:val="16"/>
        </w:rPr>
        <w:t xml:space="preserve"> Executive Order </w:t>
      </w:r>
      <w:r w:rsidRPr="002F3F90">
        <w:rPr>
          <w:rStyle w:val="Emphasis"/>
        </w:rPr>
        <w:t>12333</w:t>
      </w:r>
      <w:r w:rsidRPr="002F3F90">
        <w:rPr>
          <w:rStyle w:val="StyleUnderline"/>
        </w:rPr>
        <w:t xml:space="preserve"> and Section </w:t>
      </w:r>
      <w:r w:rsidRPr="002F3F90">
        <w:rPr>
          <w:rStyle w:val="Emphasis"/>
        </w:rPr>
        <w:t>702 of the FISA Amendments Act.</w:t>
      </w:r>
      <w:r w:rsidRPr="002F3F90">
        <w:rPr>
          <w:rStyle w:val="Emphasis"/>
          <w:b w:val="0"/>
          <w:sz w:val="12"/>
          <w:u w:val="none"/>
        </w:rPr>
        <w:t>¶</w:t>
      </w:r>
      <w:r w:rsidRPr="002F3F90">
        <w:rPr>
          <w:sz w:val="16"/>
        </w:rPr>
        <w:t xml:space="preserve"> Even with a sunset of the Patriot Act provisions or passage of the USA Freedom Act, </w:t>
      </w:r>
      <w:r w:rsidRPr="002F3F90">
        <w:rPr>
          <w:rStyle w:val="Emphasis"/>
        </w:rPr>
        <w:t>bulk spying on your phone records would almost certainly continue.</w:t>
      </w:r>
      <w:r w:rsidRPr="002F3F90">
        <w:rPr>
          <w:rStyle w:val="Emphasis"/>
          <w:b w:val="0"/>
          <w:sz w:val="12"/>
          <w:u w:val="none"/>
        </w:rPr>
        <w:t>¶</w:t>
      </w:r>
      <w:r w:rsidRPr="002F3F90">
        <w:rPr>
          <w:sz w:val="16"/>
        </w:rPr>
        <w:t xml:space="preserve"> During the committee markup session, Rep. Ted Poe (R-Texas) proposed an amendment to address the most controversial aspect of </w:t>
      </w:r>
      <w:r w:rsidRPr="002F3F90">
        <w:rPr>
          <w:rStyle w:val="StyleUnderline"/>
        </w:rPr>
        <w:t>Section 702</w:t>
      </w:r>
      <w:r w:rsidRPr="002F3F90">
        <w:rPr>
          <w:sz w:val="16"/>
        </w:rPr>
        <w:t>, so-called “</w:t>
      </w:r>
      <w:r w:rsidRPr="002F3F90">
        <w:rPr>
          <w:rStyle w:val="StyleUnderline"/>
        </w:rPr>
        <w:t>back-door searches</w:t>
      </w:r>
      <w:r w:rsidRPr="002F3F90">
        <w:rPr>
          <w:sz w:val="16"/>
        </w:rPr>
        <w:t xml:space="preserve">.” This </w:t>
      </w:r>
      <w:r w:rsidRPr="002F3F90">
        <w:rPr>
          <w:rStyle w:val="StyleUnderline"/>
        </w:rPr>
        <w:t>allows the government to search American’s emails</w:t>
      </w:r>
      <w:r w:rsidRPr="002F3F90">
        <w:rPr>
          <w:sz w:val="16"/>
        </w:rPr>
        <w:t xml:space="preserve"> and phone calls collected by the NSA while targeting foreigners without a warrant. </w:t>
      </w:r>
      <w:r w:rsidRPr="002F3F90">
        <w:rPr>
          <w:rStyle w:val="StyleUnderline"/>
        </w:rPr>
        <w:t>Poe’s amendment would have required a warrant for these</w:t>
      </w:r>
      <w:r w:rsidRPr="002F3F90">
        <w:rPr>
          <w:sz w:val="16"/>
        </w:rPr>
        <w:t xml:space="preserve"> back-door searches.</w:t>
      </w:r>
      <w:r w:rsidRPr="002F3F90">
        <w:rPr>
          <w:sz w:val="12"/>
        </w:rPr>
        <w:t>¶</w:t>
      </w:r>
      <w:r w:rsidRPr="002F3F90">
        <w:rPr>
          <w:sz w:val="16"/>
        </w:rPr>
        <w:t xml:space="preserve"> </w:t>
      </w:r>
      <w:proofErr w:type="gramStart"/>
      <w:r w:rsidRPr="002F3F90">
        <w:rPr>
          <w:sz w:val="16"/>
        </w:rPr>
        <w:t>The</w:t>
      </w:r>
      <w:proofErr w:type="gramEnd"/>
      <w:r w:rsidRPr="002F3F90">
        <w:rPr>
          <w:sz w:val="16"/>
        </w:rPr>
        <w:t xml:space="preserve"> vast majority of committee members supported the idea. But it didn’t pass because of politics. JustSecurity.org reported on the hearing and described the scene.</w:t>
      </w:r>
      <w:r w:rsidRPr="002F3F90">
        <w:rPr>
          <w:sz w:val="12"/>
        </w:rPr>
        <w:t>¶</w:t>
      </w:r>
      <w:r w:rsidRPr="002F3F90">
        <w:rPr>
          <w:sz w:val="16"/>
        </w:rPr>
        <w:t xml:space="preserve"> </w:t>
      </w:r>
      <w:proofErr w:type="gramStart"/>
      <w:r w:rsidRPr="002F3F90">
        <w:rPr>
          <w:sz w:val="16"/>
        </w:rPr>
        <w:t>It</w:t>
      </w:r>
      <w:proofErr w:type="gramEnd"/>
      <w:r w:rsidRPr="002F3F90">
        <w:rPr>
          <w:sz w:val="16"/>
        </w:rPr>
        <w:t xml:space="preserve"> was clear from their comments that </w:t>
      </w:r>
      <w:r w:rsidRPr="002F3F90">
        <w:rPr>
          <w:rStyle w:val="StyleUnderline"/>
        </w:rPr>
        <w:t>a majority of committee members supported the goal of the amendment</w:t>
      </w:r>
      <w:r w:rsidRPr="002F3F90">
        <w:rPr>
          <w:sz w:val="16"/>
        </w:rPr>
        <w:t xml:space="preserve">. Indeed, no member spoke against it on substantive grounds. But Committee Chair Bob </w:t>
      </w:r>
      <w:proofErr w:type="spellStart"/>
      <w:r w:rsidRPr="002F3F90">
        <w:rPr>
          <w:sz w:val="16"/>
        </w:rPr>
        <w:t>Goodlatte</w:t>
      </w:r>
      <w:proofErr w:type="spellEnd"/>
      <w:r w:rsidRPr="002F3F90">
        <w:rPr>
          <w:sz w:val="16"/>
        </w:rPr>
        <w:t xml:space="preserve"> (R-Va.) explained that </w:t>
      </w:r>
      <w:r w:rsidRPr="002F3F90">
        <w:rPr>
          <w:rStyle w:val="Emphasis"/>
        </w:rPr>
        <w:t>the bill represents a fragile compromise</w:t>
      </w:r>
      <w:r w:rsidRPr="002F3F90">
        <w:rPr>
          <w:sz w:val="16"/>
        </w:rPr>
        <w:t xml:space="preserve"> — primarily </w:t>
      </w:r>
      <w:r w:rsidRPr="002F3F90">
        <w:rPr>
          <w:rStyle w:val="Emphasis"/>
        </w:rPr>
        <w:t>with members of the House Intelligence Committee</w:t>
      </w:r>
      <w:r w:rsidRPr="002F3F90">
        <w:rPr>
          <w:sz w:val="16"/>
        </w:rPr>
        <w:t xml:space="preserve"> (HPSCI) — and that House leadership had made clear the bill would not get a floor vote if the Judiciary Committee amended it. The </w:t>
      </w:r>
      <w:r w:rsidRPr="002F3F90">
        <w:rPr>
          <w:rStyle w:val="StyleUnderline"/>
        </w:rPr>
        <w:t xml:space="preserve">members were faced with a choice: </w:t>
      </w:r>
      <w:r w:rsidRPr="002F3F90">
        <w:rPr>
          <w:rStyle w:val="Emphasis"/>
        </w:rPr>
        <w:t>acknowledge the terms set by House leadership</w:t>
      </w:r>
      <w:r w:rsidRPr="002F3F90">
        <w:rPr>
          <w:sz w:val="16"/>
        </w:rPr>
        <w:t xml:space="preserve"> and vote against an amendment designed to restore critical Fourth Amendment protections for Americans, </w:t>
      </w:r>
      <w:r w:rsidRPr="002F3F90">
        <w:rPr>
          <w:rStyle w:val="Emphasis"/>
        </w:rPr>
        <w:t>or reject those terms and possibly derail surveillance reform altogether.</w:t>
      </w:r>
      <w:r w:rsidRPr="002F3F90">
        <w:rPr>
          <w:rStyle w:val="Emphasis"/>
          <w:b w:val="0"/>
          <w:sz w:val="12"/>
          <w:u w:val="none"/>
        </w:rPr>
        <w:t>¶</w:t>
      </w:r>
      <w:r w:rsidRPr="002F3F90">
        <w:rPr>
          <w:sz w:val="16"/>
        </w:rPr>
        <w:t xml:space="preserve"> According to Just Security, many on the committee characterized the Poe amendment as an example of “the perfect being the enemy of the good.”</w:t>
      </w:r>
      <w:r w:rsidRPr="002F3F90">
        <w:rPr>
          <w:sz w:val="12"/>
        </w:rPr>
        <w:t>¶</w:t>
      </w:r>
      <w:r w:rsidRPr="002F3F90">
        <w:rPr>
          <w:sz w:val="16"/>
        </w:rPr>
        <w:t xml:space="preserve"> Poe was reportedly frustrated. As Just Security reports, he implored committee members not to allow House leadership to dictated their vote</w:t>
      </w:r>
      <w:r w:rsidRPr="002F3F90">
        <w:rPr>
          <w:sz w:val="12"/>
        </w:rPr>
        <w:t>¶</w:t>
      </w:r>
      <w:r w:rsidRPr="002F3F90">
        <w:rPr>
          <w:sz w:val="16"/>
        </w:rPr>
        <w:t xml:space="preserve"> Poe observed dryly that the Committee was not simply delaying the building of a bridge. It was delaying vital Fourth Amendment protections for Americans. He put the question simply: do politics trump the Constitution, or does the Constitution trump politics? He urged fellow committee members not to let leadership’s threats dictate their vote. He said they should support the amendment and let the political chips fall where they may.</w:t>
      </w:r>
      <w:r w:rsidRPr="002F3F90">
        <w:rPr>
          <w:sz w:val="12"/>
        </w:rPr>
        <w:t>¶</w:t>
      </w:r>
      <w:r w:rsidRPr="002F3F90">
        <w:rPr>
          <w:sz w:val="16"/>
        </w:rPr>
        <w:t xml:space="preserve"> </w:t>
      </w:r>
      <w:proofErr w:type="gramStart"/>
      <w:r w:rsidRPr="002F3F90">
        <w:rPr>
          <w:sz w:val="16"/>
        </w:rPr>
        <w:t>Ultimately</w:t>
      </w:r>
      <w:proofErr w:type="gramEnd"/>
      <w:r w:rsidRPr="002F3F90">
        <w:rPr>
          <w:sz w:val="16"/>
        </w:rPr>
        <w:t>, the amendment failed. Many advocates of reform reportedly breathed a sigh of relief, knowing that the amendment would have effectively killed the bill. Without it, the USA Freedom Act has a decent shot at moving forward.</w:t>
      </w:r>
      <w:r w:rsidRPr="002F3F90">
        <w:rPr>
          <w:sz w:val="12"/>
        </w:rPr>
        <w:t>¶</w:t>
      </w:r>
      <w:r w:rsidRPr="002F3F90">
        <w:rPr>
          <w:sz w:val="16"/>
        </w:rPr>
        <w:t xml:space="preserve"> Poe wasn’t thrilled.</w:t>
      </w:r>
      <w:r w:rsidRPr="002F3F90">
        <w:rPr>
          <w:sz w:val="12"/>
        </w:rPr>
        <w:t>¶</w:t>
      </w:r>
      <w:r w:rsidRPr="002F3F90">
        <w:rPr>
          <w:sz w:val="16"/>
        </w:rPr>
        <w:t xml:space="preserve"> “Everyone who’s spoken against it is actually for the amendment. It’s a sad day for America,” he said.</w:t>
      </w:r>
      <w:r w:rsidRPr="002F3F90">
        <w:rPr>
          <w:sz w:val="12"/>
        </w:rPr>
        <w:t>¶</w:t>
      </w:r>
      <w:r w:rsidRPr="002F3F90">
        <w:rPr>
          <w:sz w:val="16"/>
        </w:rPr>
        <w:t xml:space="preserve"> The politicking raises a huge question: what good is reform that can’t ultimately stop violations of the Constitution and of your privacy rights</w:t>
      </w:r>
      <w:proofErr w:type="gramStart"/>
      <w:r w:rsidRPr="002F3F90">
        <w:rPr>
          <w:sz w:val="16"/>
        </w:rPr>
        <w:t>?</w:t>
      </w:r>
      <w:r w:rsidRPr="002F3F90">
        <w:rPr>
          <w:sz w:val="12"/>
        </w:rPr>
        <w:t>¶</w:t>
      </w:r>
      <w:proofErr w:type="gramEnd"/>
      <w:r w:rsidRPr="002F3F90">
        <w:rPr>
          <w:sz w:val="16"/>
        </w:rPr>
        <w:t xml:space="preserve"> And it proves something I’ve said over and over again – </w:t>
      </w:r>
      <w:r w:rsidRPr="002F3F90">
        <w:rPr>
          <w:rStyle w:val="Emphasis"/>
        </w:rPr>
        <w:t>we cannot depend on Congress to end mass spying. Even when there is a way, there is no will</w:t>
      </w:r>
      <w:r w:rsidRPr="002F3F90">
        <w:rPr>
          <w:sz w:val="16"/>
        </w:rPr>
        <w:t>.</w:t>
      </w:r>
      <w:r w:rsidRPr="002F3F90">
        <w:rPr>
          <w:sz w:val="12"/>
        </w:rPr>
        <w:t>¶</w:t>
      </w:r>
      <w:r w:rsidRPr="002F3F90">
        <w:rPr>
          <w:sz w:val="16"/>
        </w:rPr>
        <w:t xml:space="preserve"> </w:t>
      </w:r>
      <w:proofErr w:type="gramStart"/>
      <w:r w:rsidRPr="002F3F90">
        <w:rPr>
          <w:sz w:val="16"/>
        </w:rPr>
        <w:t>The</w:t>
      </w:r>
      <w:proofErr w:type="gramEnd"/>
      <w:r w:rsidRPr="002F3F90">
        <w:rPr>
          <w:sz w:val="16"/>
        </w:rPr>
        <w:t xml:space="preserve"> committee markup session demonstrated this sad fact.</w:t>
      </w:r>
      <w:r w:rsidRPr="002F3F90">
        <w:rPr>
          <w:sz w:val="12"/>
        </w:rPr>
        <w:t>¶</w:t>
      </w:r>
      <w:r w:rsidRPr="002F3F90">
        <w:rPr>
          <w:sz w:val="16"/>
        </w:rPr>
        <w:t xml:space="preserve"> Even if the USA Freedom Act passes the House, it remains highly questionable if it can get through the Senate. Sen. </w:t>
      </w:r>
      <w:r w:rsidRPr="002F3F90">
        <w:rPr>
          <w:rStyle w:val="StyleUnderline"/>
        </w:rPr>
        <w:t>McConnell has made it clear he wants to continue spying on you and he runs the show in the upper chamber</w:t>
      </w:r>
      <w:r w:rsidRPr="002F3F90">
        <w:rPr>
          <w:sz w:val="16"/>
        </w:rPr>
        <w:t xml:space="preserve">. And even </w:t>
      </w:r>
      <w:r w:rsidRPr="002F3F90">
        <w:rPr>
          <w:rStyle w:val="StyleUnderline"/>
        </w:rPr>
        <w:t>if</w:t>
      </w:r>
      <w:r w:rsidRPr="002F3F90">
        <w:rPr>
          <w:sz w:val="16"/>
        </w:rPr>
        <w:t xml:space="preserve"> by some miracle USA Freedom passes both houses of Congress and Pres</w:t>
      </w:r>
      <w:r w:rsidRPr="002F3F90">
        <w:rPr>
          <w:rStyle w:val="StyleUnderline"/>
        </w:rPr>
        <w:t>. Obama signs it, spying will continue unabated under other authorities.</w:t>
      </w:r>
      <w:r w:rsidRPr="002F3F90">
        <w:rPr>
          <w:rStyle w:val="StyleUnderline"/>
          <w:sz w:val="12"/>
        </w:rPr>
        <w:t>¶</w:t>
      </w:r>
      <w:r w:rsidRPr="002F3F90">
        <w:rPr>
          <w:sz w:val="16"/>
        </w:rPr>
        <w:t xml:space="preserve"> </w:t>
      </w:r>
      <w:proofErr w:type="gramStart"/>
      <w:r w:rsidRPr="002F3F90">
        <w:rPr>
          <w:sz w:val="16"/>
        </w:rPr>
        <w:t>It’s</w:t>
      </w:r>
      <w:proofErr w:type="gramEnd"/>
      <w:r w:rsidRPr="002F3F90">
        <w:rPr>
          <w:sz w:val="16"/>
        </w:rPr>
        <w:t xml:space="preserve"> been 40 years since Sen. Frank Church declared that the American surveillance apparatus created the potential for “total tyranny.” Congress hasn’t done anything about it yet, and events on the Hill make it clear it won’t in the future.</w:t>
      </w:r>
      <w:r w:rsidRPr="002F3F90">
        <w:rPr>
          <w:sz w:val="12"/>
        </w:rPr>
        <w:t>¶</w:t>
      </w:r>
      <w:r w:rsidRPr="002F3F90">
        <w:rPr>
          <w:sz w:val="16"/>
        </w:rPr>
        <w:t xml:space="preserve"> </w:t>
      </w:r>
      <w:r w:rsidRPr="002F3F90">
        <w:rPr>
          <w:rStyle w:val="StyleUnderline"/>
        </w:rPr>
        <w:t xml:space="preserve">Congress may tinker around the edges and then declare a grand victory for privacy. In the meantime, the </w:t>
      </w:r>
      <w:r w:rsidRPr="002F3F90">
        <w:rPr>
          <w:rStyle w:val="Emphasis"/>
        </w:rPr>
        <w:t>NSA will go right on spying on you</w:t>
      </w:r>
      <w:r w:rsidRPr="002F3F90">
        <w:rPr>
          <w:rStyle w:val="StyleUnderline"/>
        </w:rPr>
        <w:t xml:space="preserve"> and everybody else in America</w:t>
      </w:r>
      <w:r w:rsidRPr="002F3F90">
        <w:rPr>
          <w:sz w:val="16"/>
        </w:rPr>
        <w:t>.</w:t>
      </w:r>
    </w:p>
    <w:p w:rsidR="00212E55" w:rsidRDefault="00212E55" w:rsidP="00212E55"/>
    <w:p w:rsidR="00212E55" w:rsidRPr="002F3F90" w:rsidRDefault="00212E55" w:rsidP="00212E55">
      <w:pPr>
        <w:pStyle w:val="Heading4"/>
      </w:pPr>
      <w:r>
        <w:t xml:space="preserve">The </w:t>
      </w:r>
      <w:proofErr w:type="spellStart"/>
      <w:r>
        <w:t>aff’s</w:t>
      </w:r>
      <w:proofErr w:type="spellEnd"/>
      <w:r>
        <w:t xml:space="preserve"> reforms are unpopular with party leadership --- that’s why bipartisan support </w:t>
      </w:r>
    </w:p>
    <w:p w:rsidR="00212E55" w:rsidRPr="002F3F90" w:rsidRDefault="00212E55" w:rsidP="00212E55">
      <w:proofErr w:type="spellStart"/>
      <w:r w:rsidRPr="002F3F90">
        <w:rPr>
          <w:b/>
        </w:rPr>
        <w:t>Vitka</w:t>
      </w:r>
      <w:proofErr w:type="spellEnd"/>
      <w:r w:rsidRPr="002F3F90">
        <w:rPr>
          <w:b/>
        </w:rPr>
        <w:t xml:space="preserve"> 14</w:t>
      </w:r>
      <w:r>
        <w:t xml:space="preserve"> [Sean </w:t>
      </w:r>
      <w:proofErr w:type="spellStart"/>
      <w:r>
        <w:t>Vitka</w:t>
      </w:r>
      <w:proofErr w:type="spellEnd"/>
      <w:r>
        <w:t xml:space="preserve"> is the federal policy manager at the Sunlight Foundation. He holds a J.D. from Boston College Law School, “This Meaningful Surveillance Reform Had Bipartisan Support. It Failed Anyway,” Slate, December 10, 2014]</w:t>
      </w:r>
    </w:p>
    <w:p w:rsidR="00212E55" w:rsidRDefault="00212E55" w:rsidP="00212E55"/>
    <w:p w:rsidR="00212E55" w:rsidRPr="002F3F90" w:rsidRDefault="00212E55" w:rsidP="00212E55">
      <w:pPr>
        <w:rPr>
          <w:sz w:val="16"/>
        </w:rPr>
      </w:pPr>
      <w:r w:rsidRPr="002F3F90">
        <w:rPr>
          <w:sz w:val="16"/>
        </w:rPr>
        <w:t xml:space="preserve">At a time when Americans are frustrated over legislative gridlock, </w:t>
      </w:r>
      <w:r w:rsidRPr="002F3F90">
        <w:rPr>
          <w:u w:val="single"/>
        </w:rPr>
        <w:t xml:space="preserve">Congress has </w:t>
      </w:r>
      <w:r w:rsidRPr="002F3F90">
        <w:rPr>
          <w:rStyle w:val="Emphasis"/>
        </w:rPr>
        <w:t>outdone</w:t>
      </w:r>
      <w:r w:rsidRPr="002F3F90">
        <w:rPr>
          <w:u w:val="single"/>
        </w:rPr>
        <w:t xml:space="preserve"> itself</w:t>
      </w:r>
      <w:r w:rsidRPr="002F3F90">
        <w:rPr>
          <w:sz w:val="16"/>
        </w:rPr>
        <w:t xml:space="preserve">. Congressional </w:t>
      </w:r>
      <w:r w:rsidRPr="002F3F90">
        <w:rPr>
          <w:rStyle w:val="StyleUnderline"/>
        </w:rPr>
        <w:t>leadership is has killed the rarest of birds</w:t>
      </w:r>
      <w:r w:rsidRPr="002F3F90">
        <w:rPr>
          <w:sz w:val="16"/>
        </w:rPr>
        <w:t xml:space="preserve">: </w:t>
      </w:r>
      <w:r w:rsidRPr="002F3F90">
        <w:rPr>
          <w:rStyle w:val="StyleUnderline"/>
        </w:rPr>
        <w:t>legislative reform of surveillance with overwhelming bipartisan support</w:t>
      </w:r>
      <w:r w:rsidRPr="002F3F90">
        <w:rPr>
          <w:sz w:val="16"/>
        </w:rPr>
        <w:t>.</w:t>
      </w:r>
      <w:r w:rsidRPr="002F3F90">
        <w:rPr>
          <w:sz w:val="12"/>
        </w:rPr>
        <w:t>¶</w:t>
      </w:r>
      <w:r w:rsidRPr="002F3F90">
        <w:rPr>
          <w:sz w:val="16"/>
        </w:rPr>
        <w:t xml:space="preserve"> At issue is </w:t>
      </w:r>
      <w:r w:rsidRPr="002F3F90">
        <w:rPr>
          <w:rStyle w:val="StyleUnderline"/>
        </w:rPr>
        <w:t>an anti-surveillance amendment that passed the House</w:t>
      </w:r>
      <w:r w:rsidRPr="002F3F90">
        <w:rPr>
          <w:sz w:val="16"/>
        </w:rPr>
        <w:t xml:space="preserve"> of Representatives in June </w:t>
      </w:r>
      <w:r w:rsidRPr="002F3F90">
        <w:rPr>
          <w:rStyle w:val="StyleUnderline"/>
        </w:rPr>
        <w:t>by a vote of 293 to 123</w:t>
      </w:r>
      <w:r w:rsidRPr="002F3F90">
        <w:rPr>
          <w:sz w:val="16"/>
        </w:rPr>
        <w:t xml:space="preserve">—an overwhelming, veto-proof majority. It </w:t>
      </w:r>
      <w:r w:rsidRPr="002F3F90">
        <w:rPr>
          <w:rStyle w:val="StyleUnderline"/>
        </w:rPr>
        <w:t>was the most significant post-Snowden reform to pass either the House</w:t>
      </w:r>
      <w:r w:rsidRPr="002F3F90">
        <w:rPr>
          <w:sz w:val="16"/>
        </w:rPr>
        <w:t xml:space="preserve"> of Representatives </w:t>
      </w:r>
      <w:r w:rsidRPr="002F3F90">
        <w:rPr>
          <w:rStyle w:val="StyleUnderline"/>
        </w:rPr>
        <w:t>or Senate</w:t>
      </w:r>
      <w:r w:rsidRPr="002F3F90">
        <w:rPr>
          <w:sz w:val="16"/>
        </w:rPr>
        <w:t xml:space="preserve">. Now, after ongoing secret leadership negotiations, </w:t>
      </w:r>
      <w:r w:rsidRPr="002F3F90">
        <w:rPr>
          <w:rStyle w:val="StyleUnderline"/>
        </w:rPr>
        <w:t xml:space="preserve">it’s been switched out for a </w:t>
      </w:r>
      <w:proofErr w:type="spellStart"/>
      <w:r w:rsidRPr="002F3F90">
        <w:rPr>
          <w:rStyle w:val="StyleUnderline"/>
        </w:rPr>
        <w:t>replicant</w:t>
      </w:r>
      <w:proofErr w:type="spellEnd"/>
      <w:r w:rsidRPr="002F3F90">
        <w:rPr>
          <w:rStyle w:val="StyleUnderline"/>
        </w:rPr>
        <w:t xml:space="preserve"> that does little</w:t>
      </w:r>
      <w:r w:rsidRPr="002F3F90">
        <w:rPr>
          <w:sz w:val="16"/>
        </w:rPr>
        <w:t>—if anything—</w:t>
      </w:r>
      <w:r w:rsidRPr="002F3F90">
        <w:rPr>
          <w:rStyle w:val="StyleUnderline"/>
        </w:rPr>
        <w:t xml:space="preserve">but </w:t>
      </w:r>
      <w:r w:rsidRPr="002F3F90">
        <w:rPr>
          <w:rStyle w:val="Emphasis"/>
        </w:rPr>
        <w:t>restate the status quo</w:t>
      </w:r>
      <w:r w:rsidRPr="002F3F90">
        <w:rPr>
          <w:sz w:val="16"/>
        </w:rPr>
        <w:t>.</w:t>
      </w:r>
      <w:r w:rsidRPr="002F3F90">
        <w:rPr>
          <w:sz w:val="12"/>
        </w:rPr>
        <w:t>¶</w:t>
      </w:r>
      <w:r w:rsidRPr="002F3F90">
        <w:rPr>
          <w:sz w:val="16"/>
        </w:rPr>
        <w:t xml:space="preserve"> </w:t>
      </w:r>
      <w:r w:rsidRPr="002F3F90">
        <w:rPr>
          <w:rStyle w:val="StyleUnderline"/>
        </w:rPr>
        <w:t xml:space="preserve">The original </w:t>
      </w:r>
      <w:r w:rsidRPr="002F3F90">
        <w:rPr>
          <w:sz w:val="16"/>
        </w:rPr>
        <w:t xml:space="preserve">Massie-Lofgren </w:t>
      </w:r>
      <w:r w:rsidRPr="002F3F90">
        <w:rPr>
          <w:rStyle w:val="StyleUnderline"/>
        </w:rPr>
        <w:t>amendment would have instituted two of the many reforms needed to rein in dragnet surveillance</w:t>
      </w:r>
      <w:r w:rsidRPr="002F3F90">
        <w:rPr>
          <w:sz w:val="16"/>
        </w:rPr>
        <w:t xml:space="preserve">. First, </w:t>
      </w:r>
      <w:r w:rsidRPr="002F3F90">
        <w:rPr>
          <w:rStyle w:val="StyleUnderline"/>
        </w:rPr>
        <w:t xml:space="preserve">it would have defunded warrantless </w:t>
      </w:r>
      <w:r w:rsidRPr="002F3F90">
        <w:rPr>
          <w:rStyle w:val="Emphasis"/>
        </w:rPr>
        <w:t>backdoor searches</w:t>
      </w:r>
      <w:r w:rsidRPr="002F3F90">
        <w:rPr>
          <w:sz w:val="16"/>
        </w:rPr>
        <w:t xml:space="preserve">, which </w:t>
      </w:r>
      <w:r w:rsidRPr="002F3F90">
        <w:rPr>
          <w:rStyle w:val="StyleUnderline"/>
        </w:rPr>
        <w:t>occur when the government searches already-harvested emails and other information</w:t>
      </w:r>
      <w:r w:rsidRPr="002F3F90">
        <w:rPr>
          <w:sz w:val="16"/>
        </w:rPr>
        <w:t>. While the government has to do some extra work to target Americans specifically, it sweeps up vast swaths of our information through bulk (and bulky) surveillance anyway. When it searches that database for anyone communicating about, say, Osama Bin Laden, it returns the Americans’ information, including email messages themselves, with the other, non-American results. The intelligence community can retain, examine, and make use of the information in a broad variety of situations. As the Guardian reported in 2013, the Foreign Intelligence Surveillance Act Court allows the government to “[r]</w:t>
      </w:r>
      <w:proofErr w:type="spellStart"/>
      <w:r w:rsidRPr="002F3F90">
        <w:rPr>
          <w:sz w:val="16"/>
        </w:rPr>
        <w:t>etain</w:t>
      </w:r>
      <w:proofErr w:type="spellEnd"/>
      <w:r w:rsidRPr="002F3F90">
        <w:rPr>
          <w:sz w:val="16"/>
        </w:rPr>
        <w:t xml:space="preserve"> and make use of ‘inadvertently acquired’ domestic communications if they contain usable intelligence, information on criminal activity, threat of harm to people or property, are encrypted, or are believed to contain any information relevant to cybersecurity.”</w:t>
      </w:r>
      <w:r w:rsidRPr="002F3F90">
        <w:rPr>
          <w:sz w:val="12"/>
        </w:rPr>
        <w:t>¶</w:t>
      </w:r>
      <w:r w:rsidRPr="002F3F90">
        <w:rPr>
          <w:sz w:val="16"/>
        </w:rPr>
        <w:t xml:space="preserve"> </w:t>
      </w:r>
      <w:proofErr w:type="gramStart"/>
      <w:r w:rsidRPr="002F3F90">
        <w:rPr>
          <w:rStyle w:val="StyleUnderline"/>
        </w:rPr>
        <w:t>The</w:t>
      </w:r>
      <w:proofErr w:type="gramEnd"/>
      <w:r w:rsidRPr="002F3F90">
        <w:rPr>
          <w:rStyle w:val="StyleUnderline"/>
        </w:rPr>
        <w:t xml:space="preserve"> amendment would also have</w:t>
      </w:r>
      <w:r w:rsidRPr="002F3F90">
        <w:rPr>
          <w:sz w:val="16"/>
        </w:rPr>
        <w:t xml:space="preserve">, via defunding, </w:t>
      </w:r>
      <w:r w:rsidRPr="002F3F90">
        <w:rPr>
          <w:rStyle w:val="StyleUnderline"/>
        </w:rPr>
        <w:t>stopped the government from forcing companies to insert security vulnerabilities that make surveillance easier</w:t>
      </w:r>
      <w:r w:rsidRPr="002F3F90">
        <w:rPr>
          <w:sz w:val="16"/>
        </w:rPr>
        <w:t>—no matter who is doing it. The amendment was written as a defunding because it was attached to the Defense Appropriations bill—generally considered a “must-pass” piece of legislation.</w:t>
      </w:r>
      <w:r w:rsidRPr="002F3F90">
        <w:rPr>
          <w:sz w:val="12"/>
        </w:rPr>
        <w:t>¶</w:t>
      </w:r>
      <w:r w:rsidRPr="002F3F90">
        <w:rPr>
          <w:sz w:val="16"/>
        </w:rPr>
        <w:t xml:space="preserve"> Needless to </w:t>
      </w:r>
      <w:proofErr w:type="gramStart"/>
      <w:r w:rsidRPr="002F3F90">
        <w:rPr>
          <w:sz w:val="16"/>
        </w:rPr>
        <w:t>say,</w:t>
      </w:r>
      <w:proofErr w:type="gramEnd"/>
      <w:r w:rsidRPr="002F3F90">
        <w:rPr>
          <w:sz w:val="16"/>
        </w:rPr>
        <w:t xml:space="preserve"> activists were thrilled when the amendment made it through the House. Its reforms are particularly important given that the USA FREEDOM Act, another surveillance reform effort, failed to move through the Senate in November amid concerns that it didn’t do enough, sacrificed too much, and did too much. These varied disagreements show how extraordinary this amendment’s strength and success were—and why it’s so disturbing that </w:t>
      </w:r>
      <w:r w:rsidRPr="002F3F90">
        <w:rPr>
          <w:rStyle w:val="Emphasis"/>
        </w:rPr>
        <w:t>secret dealing by leadership in Congress ripped the reform out of existence.</w:t>
      </w:r>
      <w:r w:rsidRPr="002F3F90">
        <w:rPr>
          <w:rStyle w:val="Emphasis"/>
          <w:b w:val="0"/>
          <w:sz w:val="12"/>
          <w:u w:val="none"/>
        </w:rPr>
        <w:t>¶</w:t>
      </w:r>
      <w:r w:rsidRPr="002F3F90">
        <w:rPr>
          <w:sz w:val="16"/>
        </w:rPr>
        <w:t xml:space="preserve"> Here’s why the amendment died: The so-called </w:t>
      </w:r>
      <w:proofErr w:type="spellStart"/>
      <w:r w:rsidRPr="002F3F90">
        <w:rPr>
          <w:sz w:val="16"/>
        </w:rPr>
        <w:t>CRomnibus</w:t>
      </w:r>
      <w:proofErr w:type="spellEnd"/>
      <w:r w:rsidRPr="002F3F90">
        <w:rPr>
          <w:sz w:val="16"/>
        </w:rPr>
        <w:t xml:space="preserve">, a comprehensive bill to fund the government, supplants other spending legislation, including the Defense Appropriations bill to which this amendment was attached. And the </w:t>
      </w:r>
      <w:proofErr w:type="spellStart"/>
      <w:r w:rsidRPr="002F3F90">
        <w:rPr>
          <w:sz w:val="16"/>
        </w:rPr>
        <w:t>CRomnibus</w:t>
      </w:r>
      <w:proofErr w:type="spellEnd"/>
      <w:r w:rsidRPr="002F3F90">
        <w:rPr>
          <w:sz w:val="16"/>
        </w:rPr>
        <w:t xml:space="preserve"> did not contain amendment. Reps. Jim Sensenbrenner, Thomas Massie, and Zoe Lofgren put out a statement Wednesday in response to the exclusion from the </w:t>
      </w:r>
      <w:proofErr w:type="spellStart"/>
      <w:r w:rsidRPr="002F3F90">
        <w:rPr>
          <w:sz w:val="16"/>
        </w:rPr>
        <w:t>CRomnibus</w:t>
      </w:r>
      <w:proofErr w:type="spellEnd"/>
      <w:r w:rsidRPr="002F3F90">
        <w:rPr>
          <w:sz w:val="16"/>
        </w:rPr>
        <w:t>, saying, “Thus far, Congress has failed to rein in the Administration’s surveillance authorities and protect Americans’ civil liberties. Nevertheless, the Massie-Sensenbrenner-Lofgren amendment established an important record in the full House of Representatives—an overwhelming majority will no longer tolerate the status quo.”</w:t>
      </w:r>
      <w:r w:rsidRPr="002F3F90">
        <w:rPr>
          <w:sz w:val="12"/>
        </w:rPr>
        <w:t>¶</w:t>
      </w:r>
      <w:r w:rsidRPr="002F3F90">
        <w:rPr>
          <w:sz w:val="16"/>
        </w:rPr>
        <w:t xml:space="preserve"> The three representatives also introduced a bill last week that would accomplish some of what the amendment did, by prohibiting agencies from “</w:t>
      </w:r>
      <w:proofErr w:type="spellStart"/>
      <w:r w:rsidRPr="002F3F90">
        <w:rPr>
          <w:sz w:val="16"/>
        </w:rPr>
        <w:t>mandat</w:t>
      </w:r>
      <w:proofErr w:type="spellEnd"/>
      <w:r w:rsidRPr="002F3F90">
        <w:rPr>
          <w:sz w:val="16"/>
        </w:rPr>
        <w:t>[</w:t>
      </w:r>
      <w:proofErr w:type="spellStart"/>
      <w:r w:rsidRPr="002F3F90">
        <w:rPr>
          <w:sz w:val="16"/>
        </w:rPr>
        <w:t>ing</w:t>
      </w:r>
      <w:proofErr w:type="spellEnd"/>
      <w:r w:rsidRPr="002F3F90">
        <w:rPr>
          <w:sz w:val="16"/>
        </w:rPr>
        <w:t>]” companies change their products’ security for the purposes of making surveillance easier (outside of the Communications Assistance for Law Enforcement Act). That would be a good step for all of our privacy (and the tech industry’s bottom line), but it doesn’t include the ban on backdoor searches of Americans’ information, and it’s unclear whether it applies to non-mandatory agreements to weaken security, which we’ve seen before.</w:t>
      </w:r>
      <w:r w:rsidRPr="002F3F90">
        <w:rPr>
          <w:sz w:val="12"/>
        </w:rPr>
        <w:t>¶</w:t>
      </w:r>
      <w:r w:rsidRPr="002F3F90">
        <w:rPr>
          <w:sz w:val="16"/>
        </w:rPr>
        <w:t xml:space="preserve"> So </w:t>
      </w:r>
      <w:r w:rsidRPr="002F3F90">
        <w:rPr>
          <w:rStyle w:val="StyleUnderline"/>
        </w:rPr>
        <w:t>why wouldn’t such a popular measure automatically be included</w:t>
      </w:r>
      <w:r w:rsidRPr="002F3F90">
        <w:rPr>
          <w:sz w:val="16"/>
        </w:rPr>
        <w:t>? Omnibus funding bills are negotiated by leadership and tend to be later-stage efforts to merge all of the various funding bills and their compromises, resulting in something both parties can whip up support for. In doing so, they save time from being lost to deliberation about each individual deal and each individual amendment. It also ensures that “</w:t>
      </w:r>
      <w:r w:rsidRPr="002F3F90">
        <w:rPr>
          <w:rStyle w:val="Emphasis"/>
        </w:rPr>
        <w:t>poison pills</w:t>
      </w:r>
      <w:r w:rsidRPr="002F3F90">
        <w:rPr>
          <w:sz w:val="16"/>
        </w:rPr>
        <w:t>,” or amendments that render a bipartisan bill unacceptable to a critical component of House members,</w:t>
      </w:r>
      <w:r w:rsidRPr="002F3F90">
        <w:rPr>
          <w:rStyle w:val="StyleUnderline"/>
        </w:rPr>
        <w:t xml:space="preserve"> don’t make it onto the floor.</w:t>
      </w:r>
      <w:r w:rsidRPr="002F3F90">
        <w:rPr>
          <w:sz w:val="16"/>
        </w:rPr>
        <w:t xml:space="preserve"> Majority and minority leadership have tremendous procedural powers in Congress, which enable them to effectively say, “It’s our way or the highway.”</w:t>
      </w:r>
      <w:r w:rsidRPr="002F3F90">
        <w:rPr>
          <w:sz w:val="12"/>
        </w:rPr>
        <w:t>¶</w:t>
      </w:r>
      <w:r w:rsidRPr="002F3F90">
        <w:rPr>
          <w:sz w:val="16"/>
        </w:rPr>
        <w:t xml:space="preserve"> Democracy-be-damned, </w:t>
      </w:r>
      <w:r w:rsidRPr="002F3F90">
        <w:rPr>
          <w:rStyle w:val="Emphasis"/>
        </w:rPr>
        <w:t>leadership doesn’t want to enact any reform</w:t>
      </w:r>
      <w:r w:rsidRPr="002F3F90">
        <w:rPr>
          <w:sz w:val="16"/>
        </w:rPr>
        <w:t xml:space="preserve">. So, even though both the Massie-Lofgren amendment and the 2015 Defense Appropriations Bill passed overwhelmingly through the House months ago, the Senate still hasn’t considered the measures, and right now it looks like this </w:t>
      </w:r>
      <w:r w:rsidRPr="002F3F90">
        <w:rPr>
          <w:rStyle w:val="Emphasis"/>
        </w:rPr>
        <w:t>surveillance reform will never pass the finish line</w:t>
      </w:r>
      <w:r w:rsidRPr="002F3F90">
        <w:rPr>
          <w:sz w:val="16"/>
        </w:rPr>
        <w:t>, even after winning the race.</w:t>
      </w:r>
      <w:r w:rsidRPr="002F3F90">
        <w:rPr>
          <w:sz w:val="12"/>
        </w:rPr>
        <w:t>¶</w:t>
      </w:r>
      <w:r w:rsidRPr="002F3F90">
        <w:rPr>
          <w:sz w:val="16"/>
        </w:rPr>
        <w:t xml:space="preserve"> All of this is reminiscent of Rep. Justin </w:t>
      </w:r>
      <w:proofErr w:type="spellStart"/>
      <w:r w:rsidRPr="002F3F90">
        <w:rPr>
          <w:sz w:val="16"/>
        </w:rPr>
        <w:t>Amash’s</w:t>
      </w:r>
      <w:proofErr w:type="spellEnd"/>
      <w:r w:rsidRPr="002F3F90">
        <w:rPr>
          <w:sz w:val="16"/>
        </w:rPr>
        <w:t xml:space="preserve"> attempt to broadly defund bulk surveillance shortly after the Snowden leaks began. That measure failed at the finish line, 205 votes to 217. That failure came thanks almost entirely </w:t>
      </w:r>
      <w:proofErr w:type="gramStart"/>
      <w:r w:rsidRPr="002F3F90">
        <w:rPr>
          <w:sz w:val="16"/>
        </w:rPr>
        <w:t>to</w:t>
      </w:r>
      <w:proofErr w:type="gramEnd"/>
      <w:r w:rsidRPr="002F3F90">
        <w:rPr>
          <w:sz w:val="16"/>
        </w:rPr>
        <w:t xml:space="preserve"> aggressive, united lobbying by House Speaker John Boehner and House Minority Leader Nancy Pelosi.</w:t>
      </w:r>
      <w:r w:rsidRPr="002F3F90">
        <w:rPr>
          <w:sz w:val="12"/>
        </w:rPr>
        <w:t>¶</w:t>
      </w:r>
      <w:r w:rsidRPr="002F3F90">
        <w:rPr>
          <w:sz w:val="16"/>
        </w:rPr>
        <w:t xml:space="preserve"> The Massie-Lofgren amendment also couldn’t be added to the </w:t>
      </w:r>
      <w:proofErr w:type="spellStart"/>
      <w:r w:rsidRPr="002F3F90">
        <w:rPr>
          <w:sz w:val="16"/>
        </w:rPr>
        <w:t>CRomnibus</w:t>
      </w:r>
      <w:proofErr w:type="spellEnd"/>
      <w:r w:rsidRPr="002F3F90">
        <w:rPr>
          <w:sz w:val="16"/>
        </w:rPr>
        <w:t xml:space="preserve"> because leadership’s procedural power also allows them to agree to bring bills up for consideration under closed rule, which prevents members from proposing amendments on the floor. Considering how contentious funding the government can be, that’s the expected path for the </w:t>
      </w:r>
      <w:proofErr w:type="spellStart"/>
      <w:r w:rsidRPr="002F3F90">
        <w:rPr>
          <w:sz w:val="16"/>
        </w:rPr>
        <w:t>CRomnibus</w:t>
      </w:r>
      <w:proofErr w:type="spellEnd"/>
      <w:r w:rsidRPr="002F3F90">
        <w:rPr>
          <w:sz w:val="16"/>
        </w:rPr>
        <w:t>.</w:t>
      </w:r>
      <w:r w:rsidRPr="002F3F90">
        <w:rPr>
          <w:sz w:val="12"/>
        </w:rPr>
        <w:t>¶</w:t>
      </w:r>
      <w:r w:rsidRPr="002F3F90">
        <w:rPr>
          <w:sz w:val="16"/>
        </w:rPr>
        <w:t xml:space="preserve"> The moral of the story? </w:t>
      </w:r>
      <w:r w:rsidRPr="002F3F90">
        <w:rPr>
          <w:rStyle w:val="Emphasis"/>
        </w:rPr>
        <w:t>Surveillance reformers can’t succeed even when they have enough allies inside Congress to override the president</w:t>
      </w:r>
      <w:r w:rsidRPr="002F3F90">
        <w:rPr>
          <w:sz w:val="16"/>
        </w:rPr>
        <w:t xml:space="preserve">, </w:t>
      </w:r>
      <w:r w:rsidRPr="002F3F90">
        <w:rPr>
          <w:rStyle w:val="StyleUnderline"/>
        </w:rPr>
        <w:t>bolstered by allies on the outside from across the political spectrum</w:t>
      </w:r>
      <w:r w:rsidRPr="002F3F90">
        <w:rPr>
          <w:sz w:val="16"/>
        </w:rPr>
        <w:t xml:space="preserve">. </w:t>
      </w:r>
      <w:r w:rsidRPr="002F3F90">
        <w:rPr>
          <w:rStyle w:val="Emphasis"/>
        </w:rPr>
        <w:t>Not as long as party leadership remains the same</w:t>
      </w:r>
      <w:r w:rsidRPr="002F3F90">
        <w:rPr>
          <w:sz w:val="16"/>
        </w:rPr>
        <w:t>.</w:t>
      </w:r>
    </w:p>
    <w:p w:rsidR="00212E55" w:rsidRDefault="00212E55" w:rsidP="00212E55"/>
    <w:p w:rsidR="00212E55" w:rsidRDefault="00212E55" w:rsidP="00212E55">
      <w:pPr>
        <w:pStyle w:val="Heading4"/>
      </w:pPr>
      <w:r>
        <w:t>Specifically, the plan alienates McConnell – that destroys any possibility of cooperating on free trade</w:t>
      </w:r>
    </w:p>
    <w:p w:rsidR="00212E55" w:rsidRDefault="00212E55" w:rsidP="00212E55">
      <w:r w:rsidRPr="002F3F90">
        <w:rPr>
          <w:b/>
        </w:rPr>
        <w:t>Byrnes 5/11</w:t>
      </w:r>
      <w:r>
        <w:t xml:space="preserve"> [Jesse, The Hill, “McConnell: NSA program an important anti-terrorism tool,” </w:t>
      </w:r>
      <w:r w:rsidRPr="002F3F90">
        <w:t>http://thehill.com/policy/national-security/241583-mcconnell-defends-nsa-program</w:t>
      </w:r>
      <w:r>
        <w:t>]</w:t>
      </w:r>
    </w:p>
    <w:p w:rsidR="00212E55" w:rsidRPr="002F3F90" w:rsidRDefault="00212E55" w:rsidP="00212E55"/>
    <w:p w:rsidR="00212E55" w:rsidRDefault="00212E55" w:rsidP="00212E55">
      <w:pPr>
        <w:rPr>
          <w:sz w:val="16"/>
        </w:rPr>
      </w:pPr>
      <w:r w:rsidRPr="002F3F90">
        <w:rPr>
          <w:sz w:val="16"/>
        </w:rPr>
        <w:t xml:space="preserve">Senate Majority Leader Mitch </w:t>
      </w:r>
      <w:r w:rsidRPr="002F3F90">
        <w:rPr>
          <w:rStyle w:val="StyleUnderline"/>
        </w:rPr>
        <w:t>McConnell</w:t>
      </w:r>
      <w:r w:rsidRPr="002F3F90">
        <w:rPr>
          <w:sz w:val="16"/>
        </w:rPr>
        <w:t xml:space="preserve"> (R-Ky.) </w:t>
      </w:r>
      <w:r w:rsidRPr="002F3F90">
        <w:rPr>
          <w:rStyle w:val="StyleUnderline"/>
        </w:rPr>
        <w:t xml:space="preserve">is defending his support for the </w:t>
      </w:r>
      <w:r w:rsidRPr="002F3F90">
        <w:rPr>
          <w:rStyle w:val="Emphasis"/>
        </w:rPr>
        <w:t>Patriot Act</w:t>
      </w:r>
      <w:r w:rsidRPr="002F3F90">
        <w:rPr>
          <w:sz w:val="16"/>
        </w:rPr>
        <w:t xml:space="preserve"> </w:t>
      </w:r>
      <w:r w:rsidRPr="002F3F90">
        <w:rPr>
          <w:rStyle w:val="StyleUnderline"/>
        </w:rPr>
        <w:t>as well as the part of the legislation used to justify the N</w:t>
      </w:r>
      <w:r w:rsidRPr="002F3F90">
        <w:rPr>
          <w:sz w:val="16"/>
        </w:rPr>
        <w:t xml:space="preserve">ational </w:t>
      </w:r>
      <w:r w:rsidRPr="002F3F90">
        <w:rPr>
          <w:rStyle w:val="StyleUnderline"/>
        </w:rPr>
        <w:t>S</w:t>
      </w:r>
      <w:r w:rsidRPr="002F3F90">
        <w:rPr>
          <w:sz w:val="16"/>
        </w:rPr>
        <w:t xml:space="preserve">ecurity </w:t>
      </w:r>
      <w:r w:rsidRPr="002F3F90">
        <w:rPr>
          <w:rStyle w:val="StyleUnderline"/>
        </w:rPr>
        <w:t>A</w:t>
      </w:r>
      <w:r w:rsidRPr="002F3F90">
        <w:rPr>
          <w:sz w:val="16"/>
        </w:rPr>
        <w:t xml:space="preserve">gency's bulk </w:t>
      </w:r>
      <w:r w:rsidRPr="002F3F90">
        <w:rPr>
          <w:rStyle w:val="StyleUnderline"/>
        </w:rPr>
        <w:t>collection of phone data from Americans</w:t>
      </w:r>
      <w:r w:rsidRPr="002F3F90">
        <w:rPr>
          <w:sz w:val="16"/>
        </w:rPr>
        <w:t>.</w:t>
      </w:r>
      <w:r w:rsidRPr="002F3F90">
        <w:rPr>
          <w:sz w:val="12"/>
        </w:rPr>
        <w:t>¶</w:t>
      </w:r>
      <w:r w:rsidRPr="002F3F90">
        <w:rPr>
          <w:sz w:val="16"/>
        </w:rPr>
        <w:t xml:space="preserve"> </w:t>
      </w:r>
      <w:r w:rsidRPr="002F3F90">
        <w:rPr>
          <w:rStyle w:val="StyleUnderline"/>
        </w:rPr>
        <w:t>The counterterrorism measure</w:t>
      </w:r>
      <w:r w:rsidRPr="002F3F90">
        <w:rPr>
          <w:sz w:val="16"/>
        </w:rPr>
        <w:t xml:space="preserve">, Section 215, is "an </w:t>
      </w:r>
      <w:r w:rsidRPr="002F3F90">
        <w:rPr>
          <w:rStyle w:val="Emphasis"/>
        </w:rPr>
        <w:t>important tool to prevent the next terrorist attack</w:t>
      </w:r>
      <w:r w:rsidRPr="002F3F90">
        <w:rPr>
          <w:sz w:val="16"/>
        </w:rPr>
        <w:t>," McConnell said on Sunday at the Edward M. Kennedy Institute in Boston, according to Reuters.</w:t>
      </w:r>
      <w:r w:rsidRPr="002F3F90">
        <w:rPr>
          <w:sz w:val="12"/>
        </w:rPr>
        <w:t>¶</w:t>
      </w:r>
      <w:r w:rsidRPr="002F3F90">
        <w:rPr>
          <w:sz w:val="16"/>
        </w:rPr>
        <w:t xml:space="preserve"> </w:t>
      </w:r>
      <w:r w:rsidRPr="002F3F90">
        <w:rPr>
          <w:rStyle w:val="StyleUnderline"/>
        </w:rPr>
        <w:t>McConnell</w:t>
      </w:r>
      <w:r w:rsidRPr="002F3F90">
        <w:rPr>
          <w:sz w:val="16"/>
        </w:rPr>
        <w:t xml:space="preserve"> and other hawkish Republicans such as Sens. John McCain (Ariz.) and Tom Cotton (Ark.) </w:t>
      </w:r>
      <w:r w:rsidRPr="002F3F90">
        <w:rPr>
          <w:rStyle w:val="StyleUnderline"/>
        </w:rPr>
        <w:t xml:space="preserve">support </w:t>
      </w:r>
      <w:r w:rsidRPr="002F3F90">
        <w:rPr>
          <w:rStyle w:val="Emphasis"/>
        </w:rPr>
        <w:t>extending the NSA program</w:t>
      </w:r>
      <w:r w:rsidRPr="002F3F90">
        <w:rPr>
          <w:sz w:val="16"/>
        </w:rPr>
        <w:t>, which is currently set to expire June 1, without changes.</w:t>
      </w:r>
      <w:r w:rsidRPr="002F3F90">
        <w:rPr>
          <w:sz w:val="12"/>
        </w:rPr>
        <w:t>¶</w:t>
      </w:r>
      <w:r w:rsidRPr="002F3F90">
        <w:rPr>
          <w:sz w:val="16"/>
        </w:rPr>
        <w:t xml:space="preserve"> Last week, a top appeals court ruled the NSA program illegal, putting additional pressure on Congress to reform the legislation.</w:t>
      </w:r>
      <w:r w:rsidRPr="002F3F90">
        <w:rPr>
          <w:sz w:val="12"/>
        </w:rPr>
        <w:t>¶</w:t>
      </w:r>
      <w:r w:rsidRPr="002F3F90">
        <w:rPr>
          <w:sz w:val="16"/>
        </w:rPr>
        <w:t xml:space="preserve"> "</w:t>
      </w:r>
      <w:r w:rsidRPr="002F3F90">
        <w:rPr>
          <w:rStyle w:val="StyleUnderline"/>
        </w:rPr>
        <w:t>The nation is better off with an extension of the Patriot Act than not</w:t>
      </w:r>
      <w:r w:rsidRPr="002F3F90">
        <w:rPr>
          <w:sz w:val="16"/>
        </w:rPr>
        <w:t>, but we’ll see where the votes go,” McConnell said Sunday.</w:t>
      </w:r>
      <w:r w:rsidRPr="002F3F90">
        <w:rPr>
          <w:sz w:val="12"/>
        </w:rPr>
        <w:t>¶</w:t>
      </w:r>
      <w:r w:rsidRPr="002F3F90">
        <w:rPr>
          <w:sz w:val="16"/>
        </w:rPr>
        <w:t xml:space="preserve"> McConnell has objected to language in the bill shifting possession of database records from the NSA to private phone companies, which he sees as undermining the government's ability to access potentially necessary information.</w:t>
      </w:r>
      <w:r w:rsidRPr="002F3F90">
        <w:rPr>
          <w:sz w:val="12"/>
        </w:rPr>
        <w:t>¶</w:t>
      </w:r>
      <w:r w:rsidRPr="002F3F90">
        <w:rPr>
          <w:sz w:val="16"/>
        </w:rPr>
        <w:t xml:space="preserve"> Rep. Pete King (R-N.Y.), a vocal proponent of the program, said Monday on MSNBC's "Morning Joe" that opponents of the NSA's bulk records collection are "really tying our hands when the enemy is getting much more sophisticated."</w:t>
      </w:r>
      <w:r w:rsidRPr="002F3F90">
        <w:rPr>
          <w:sz w:val="12"/>
        </w:rPr>
        <w:t>¶</w:t>
      </w:r>
      <w:r w:rsidRPr="002F3F90">
        <w:rPr>
          <w:sz w:val="16"/>
        </w:rPr>
        <w:t xml:space="preserve"> </w:t>
      </w:r>
      <w:r w:rsidRPr="002F3F90">
        <w:rPr>
          <w:rStyle w:val="StyleUnderline"/>
        </w:rPr>
        <w:t>McConnell</w:t>
      </w:r>
      <w:r w:rsidRPr="002F3F90">
        <w:rPr>
          <w:sz w:val="16"/>
        </w:rPr>
        <w:t xml:space="preserve"> </w:t>
      </w:r>
      <w:r w:rsidRPr="002F3F90">
        <w:rPr>
          <w:rStyle w:val="StyleUnderline"/>
        </w:rPr>
        <w:t>emphasized</w:t>
      </w:r>
      <w:r w:rsidRPr="002F3F90">
        <w:rPr>
          <w:sz w:val="16"/>
        </w:rPr>
        <w:t xml:space="preserve"> Sunday that </w:t>
      </w:r>
      <w:r w:rsidRPr="002F3F90">
        <w:rPr>
          <w:rStyle w:val="StyleUnderline"/>
        </w:rPr>
        <w:t>he is focused</w:t>
      </w:r>
      <w:r w:rsidRPr="002F3F90">
        <w:rPr>
          <w:sz w:val="16"/>
        </w:rPr>
        <w:t xml:space="preserve"> as majority leader </w:t>
      </w:r>
      <w:r w:rsidRPr="002F3F90">
        <w:rPr>
          <w:rStyle w:val="Emphasis"/>
        </w:rPr>
        <w:t>on getting bills through the upper chamber.</w:t>
      </w:r>
      <w:r w:rsidRPr="002F3F90">
        <w:rPr>
          <w:rStyle w:val="Emphasis"/>
          <w:b w:val="0"/>
          <w:sz w:val="12"/>
          <w:u w:val="none"/>
        </w:rPr>
        <w:t>¶</w:t>
      </w:r>
      <w:r w:rsidRPr="002F3F90">
        <w:rPr>
          <w:sz w:val="16"/>
        </w:rPr>
        <w:t xml:space="preserve"> “</w:t>
      </w:r>
      <w:r w:rsidRPr="002F3F90">
        <w:rPr>
          <w:rStyle w:val="Emphasis"/>
        </w:rPr>
        <w:t>Look for the things you agree on and do them</w:t>
      </w:r>
      <w:r w:rsidRPr="002F3F90">
        <w:rPr>
          <w:sz w:val="16"/>
        </w:rPr>
        <w:t>,” he said, per Reuters. “</w:t>
      </w:r>
      <w:r w:rsidRPr="002F3F90">
        <w:rPr>
          <w:rStyle w:val="Emphasis"/>
        </w:rPr>
        <w:t>That’s the kind of Senate we need to have ag</w:t>
      </w:r>
      <w:r w:rsidRPr="002F3F90">
        <w:rPr>
          <w:sz w:val="16"/>
        </w:rPr>
        <w:t>ain.”</w:t>
      </w:r>
      <w:r w:rsidRPr="002F3F90">
        <w:rPr>
          <w:sz w:val="12"/>
        </w:rPr>
        <w:t>¶</w:t>
      </w:r>
      <w:r w:rsidRPr="002F3F90">
        <w:rPr>
          <w:sz w:val="16"/>
        </w:rPr>
        <w:t xml:space="preserve"> </w:t>
      </w:r>
      <w:r w:rsidRPr="002F3F90">
        <w:rPr>
          <w:rStyle w:val="StyleUnderline"/>
        </w:rPr>
        <w:t>McConnell</w:t>
      </w:r>
      <w:r w:rsidRPr="002F3F90">
        <w:rPr>
          <w:sz w:val="16"/>
        </w:rPr>
        <w:t xml:space="preserve"> </w:t>
      </w:r>
      <w:r w:rsidRPr="002F3F90">
        <w:rPr>
          <w:rStyle w:val="StyleUnderline"/>
        </w:rPr>
        <w:t xml:space="preserve">and other Republicans are </w:t>
      </w:r>
      <w:r w:rsidRPr="002F3F90">
        <w:rPr>
          <w:rStyle w:val="Emphasis"/>
        </w:rPr>
        <w:t>pushing for</w:t>
      </w:r>
      <w:r w:rsidRPr="002F3F90">
        <w:rPr>
          <w:rStyle w:val="StyleUnderline"/>
        </w:rPr>
        <w:t xml:space="preserve"> a bill </w:t>
      </w:r>
      <w:r w:rsidRPr="002F3F90">
        <w:rPr>
          <w:rStyle w:val="Emphasis"/>
        </w:rPr>
        <w:t>fast-tracking</w:t>
      </w:r>
      <w:r w:rsidRPr="002F3F90">
        <w:rPr>
          <w:rStyle w:val="StyleUnderline"/>
        </w:rPr>
        <w:t xml:space="preserve"> President Obama's </w:t>
      </w:r>
      <w:r w:rsidRPr="002F3F90">
        <w:rPr>
          <w:rStyle w:val="Emphasis"/>
        </w:rPr>
        <w:t>authority</w:t>
      </w:r>
      <w:r w:rsidRPr="002F3F90">
        <w:rPr>
          <w:rStyle w:val="StyleUnderline"/>
        </w:rPr>
        <w:t xml:space="preserve"> to secure trade agreements</w:t>
      </w:r>
      <w:r w:rsidRPr="002F3F90">
        <w:rPr>
          <w:sz w:val="16"/>
        </w:rPr>
        <w:t>.</w:t>
      </w:r>
      <w:r w:rsidRPr="002F3F90">
        <w:rPr>
          <w:sz w:val="12"/>
        </w:rPr>
        <w:t>¶</w:t>
      </w:r>
      <w:r w:rsidRPr="002F3F90">
        <w:rPr>
          <w:sz w:val="16"/>
        </w:rPr>
        <w:t xml:space="preserve"> </w:t>
      </w:r>
      <w:r w:rsidRPr="002F3F90">
        <w:rPr>
          <w:rStyle w:val="Emphasis"/>
        </w:rPr>
        <w:t xml:space="preserve">The president has had to rely on McConnell to accomplish other objectives </w:t>
      </w:r>
      <w:r w:rsidRPr="002F3F90">
        <w:rPr>
          <w:sz w:val="16"/>
        </w:rPr>
        <w:t>in his final two years in office.</w:t>
      </w:r>
      <w:r w:rsidRPr="002F3F90">
        <w:rPr>
          <w:sz w:val="12"/>
        </w:rPr>
        <w:t>¶</w:t>
      </w:r>
      <w:r w:rsidRPr="002F3F90">
        <w:rPr>
          <w:sz w:val="16"/>
        </w:rPr>
        <w:t xml:space="preserve"> Obama has thanked McConnell for helping push through the nomination for Attorney General Loretta Lynch by sending a handwritten letter to the majority leader, McConnell said Sunday, according to The Associated Press.</w:t>
      </w:r>
    </w:p>
    <w:p w:rsidR="00212E55" w:rsidRDefault="00212E55" w:rsidP="00212E55">
      <w:pPr>
        <w:rPr>
          <w:sz w:val="16"/>
        </w:rPr>
      </w:pPr>
    </w:p>
    <w:p w:rsidR="00212E55" w:rsidRPr="002F3F90" w:rsidRDefault="00212E55" w:rsidP="00212E55">
      <w:pPr>
        <w:pStyle w:val="Heading3"/>
      </w:pPr>
      <w:r>
        <w:t>AT: Obama Doesn’t Push</w:t>
      </w:r>
    </w:p>
    <w:p w:rsidR="00212E55" w:rsidRDefault="00212E55" w:rsidP="00212E55">
      <w:pPr>
        <w:pStyle w:val="Heading4"/>
      </w:pPr>
      <w:r>
        <w:t>Obama fights the plan --- he supports the use of corporate backdoors</w:t>
      </w:r>
    </w:p>
    <w:p w:rsidR="00212E55" w:rsidRDefault="00212E55" w:rsidP="00212E55">
      <w:proofErr w:type="spellStart"/>
      <w:r>
        <w:rPr>
          <w:b/>
        </w:rPr>
        <w:t>Oremus</w:t>
      </w:r>
      <w:proofErr w:type="spellEnd"/>
      <w:r>
        <w:rPr>
          <w:b/>
        </w:rPr>
        <w:t xml:space="preserve"> 1/19 </w:t>
      </w:r>
      <w:r>
        <w:t xml:space="preserve">[Will </w:t>
      </w:r>
      <w:proofErr w:type="spellStart"/>
      <w:r>
        <w:t>Oremus</w:t>
      </w:r>
      <w:proofErr w:type="spellEnd"/>
      <w:r>
        <w:t xml:space="preserve">, “Obama Wants Tech Companies to Install Backdoors for Government Spying,” Slate, Jan 19, 2015, </w:t>
      </w:r>
      <w:hyperlink r:id="rId24" w:history="1">
        <w:r w:rsidRPr="006C1D59">
          <w:rPr>
            <w:rStyle w:val="Hyperlink"/>
          </w:rPr>
          <w:t>http://www.slate.com/blogs/future_tense/2015/01/19/obama_wants_backdoors_in_encrypted_messaging_to_allow_government_spying.html</w:t>
        </w:r>
      </w:hyperlink>
      <w:r>
        <w:t>]</w:t>
      </w:r>
    </w:p>
    <w:p w:rsidR="00212E55" w:rsidRDefault="00212E55" w:rsidP="00212E55"/>
    <w:p w:rsidR="00212E55" w:rsidRDefault="00212E55" w:rsidP="00212E55">
      <w:pPr>
        <w:rPr>
          <w:sz w:val="16"/>
        </w:rPr>
      </w:pPr>
      <w:r w:rsidRPr="002F3F90">
        <w:rPr>
          <w:u w:val="single"/>
        </w:rPr>
        <w:t>C</w:t>
      </w:r>
      <w:r w:rsidRPr="002F3F90">
        <w:rPr>
          <w:sz w:val="16"/>
        </w:rPr>
        <w:t>ameron’s call for mandatory backdoors offended online privacy advocates, but it couldn’t have shocked them. This is the same leader who ignored censorship cries and installed porn filters on the country’s Internet services, with some rather predictable unintended consequences.</w:t>
      </w:r>
      <w:r w:rsidRPr="002F3F90">
        <w:rPr>
          <w:sz w:val="12"/>
        </w:rPr>
        <w:t>¶</w:t>
      </w:r>
      <w:r w:rsidRPr="002F3F90">
        <w:rPr>
          <w:sz w:val="16"/>
        </w:rPr>
        <w:t xml:space="preserve"> </w:t>
      </w:r>
      <w:proofErr w:type="gramStart"/>
      <w:r w:rsidRPr="002F3F90">
        <w:rPr>
          <w:sz w:val="16"/>
        </w:rPr>
        <w:t>In</w:t>
      </w:r>
      <w:proofErr w:type="gramEnd"/>
      <w:r w:rsidRPr="002F3F90">
        <w:rPr>
          <w:sz w:val="16"/>
        </w:rPr>
        <w:t xml:space="preserve"> a press conference with Cameron on Friday, however, President </w:t>
      </w:r>
      <w:r w:rsidRPr="002F3F90">
        <w:rPr>
          <w:u w:val="single"/>
        </w:rPr>
        <w:t xml:space="preserve">Obama agreed with his British counterpart that </w:t>
      </w:r>
      <w:r w:rsidRPr="002F3F90">
        <w:rPr>
          <w:rStyle w:val="Emphasis"/>
        </w:rPr>
        <w:t>the absence of backdoors is “a problem</w:t>
      </w:r>
      <w:r w:rsidRPr="002F3F90">
        <w:rPr>
          <w:sz w:val="16"/>
        </w:rPr>
        <w:t>.” As reported by The Hill, he said</w:t>
      </w:r>
      <w:proofErr w:type="gramStart"/>
      <w:r w:rsidRPr="002F3F90">
        <w:rPr>
          <w:sz w:val="16"/>
        </w:rPr>
        <w:t>:</w:t>
      </w:r>
      <w:r w:rsidRPr="002F3F90">
        <w:rPr>
          <w:sz w:val="12"/>
        </w:rPr>
        <w:t>¶</w:t>
      </w:r>
      <w:proofErr w:type="gramEnd"/>
      <w:r w:rsidRPr="002F3F90">
        <w:rPr>
          <w:sz w:val="16"/>
        </w:rPr>
        <w:t xml:space="preserve"> </w:t>
      </w:r>
      <w:r w:rsidRPr="002F3F90">
        <w:rPr>
          <w:rStyle w:val="StyleUnderline"/>
        </w:rPr>
        <w:t>Social media and the</w:t>
      </w:r>
      <w:r w:rsidRPr="002F3F90">
        <w:rPr>
          <w:sz w:val="16"/>
        </w:rPr>
        <w:t xml:space="preserve"> Internet is </w:t>
      </w:r>
      <w:r w:rsidRPr="002F3F90">
        <w:rPr>
          <w:rStyle w:val="StyleUnderline"/>
        </w:rPr>
        <w:t>the primary way in which these terrorist organizations are communicating. That’s not different from anybody else</w:t>
      </w:r>
      <w:r w:rsidRPr="002F3F90">
        <w:rPr>
          <w:sz w:val="16"/>
        </w:rPr>
        <w:t xml:space="preserve">, </w:t>
      </w:r>
      <w:r w:rsidRPr="002F3F90">
        <w:rPr>
          <w:rStyle w:val="Emphasis"/>
        </w:rPr>
        <w:t>but they’re good at it</w:t>
      </w:r>
      <w:r w:rsidRPr="002F3F90">
        <w:rPr>
          <w:sz w:val="16"/>
        </w:rPr>
        <w:t xml:space="preserve">. And </w:t>
      </w:r>
      <w:r w:rsidRPr="002F3F90">
        <w:rPr>
          <w:rStyle w:val="StyleUnderline"/>
        </w:rPr>
        <w:t xml:space="preserve">when we have the ability to track that in a way that is legal, conforms with due process, rule of law and presents oversight, then </w:t>
      </w:r>
      <w:r w:rsidRPr="002F3F90">
        <w:rPr>
          <w:rStyle w:val="Emphasis"/>
        </w:rPr>
        <w:t>that’s a capability that we have to preserve</w:t>
      </w:r>
      <w:r w:rsidRPr="002F3F90">
        <w:rPr>
          <w:rStyle w:val="StyleUnderline"/>
        </w:rPr>
        <w:t>.</w:t>
      </w:r>
      <w:r w:rsidRPr="002F3F90">
        <w:rPr>
          <w:rStyle w:val="StyleUnderline"/>
          <w:sz w:val="12"/>
        </w:rPr>
        <w:t xml:space="preserve">¶ </w:t>
      </w:r>
      <w:r w:rsidRPr="002F3F90">
        <w:rPr>
          <w:sz w:val="16"/>
        </w:rPr>
        <w:t>More specifically, he added, according to the Wall Street Journal</w:t>
      </w:r>
      <w:proofErr w:type="gramStart"/>
      <w:r w:rsidRPr="002F3F90">
        <w:rPr>
          <w:sz w:val="16"/>
        </w:rPr>
        <w:t>:</w:t>
      </w:r>
      <w:r w:rsidRPr="002F3F90">
        <w:rPr>
          <w:sz w:val="12"/>
        </w:rPr>
        <w:t>¶</w:t>
      </w:r>
      <w:proofErr w:type="gramEnd"/>
      <w:r w:rsidRPr="002F3F90">
        <w:rPr>
          <w:sz w:val="16"/>
        </w:rPr>
        <w:t xml:space="preserve"> If we find evidence of a terrorist plot … and despite having a phone number, despite having a social media address or email address, we can’t penetrate that, that’s a problem. </w:t>
      </w:r>
      <w:r w:rsidRPr="002F3F90">
        <w:rPr>
          <w:sz w:val="12"/>
        </w:rPr>
        <w:t>¶</w:t>
      </w:r>
      <w:r w:rsidRPr="002F3F90">
        <w:rPr>
          <w:sz w:val="16"/>
        </w:rPr>
        <w:t xml:space="preserve"> Obama stopped short of joining Cameron in an explicit call for legislation that would ban services that don’t build in a way for the government to spy on their users. Instead he said</w:t>
      </w:r>
      <w:proofErr w:type="gramStart"/>
      <w:r w:rsidRPr="002F3F90">
        <w:rPr>
          <w:sz w:val="16"/>
        </w:rPr>
        <w:t>:</w:t>
      </w:r>
      <w:r w:rsidRPr="002F3F90">
        <w:rPr>
          <w:sz w:val="12"/>
        </w:rPr>
        <w:t>¶</w:t>
      </w:r>
      <w:proofErr w:type="gramEnd"/>
      <w:r w:rsidRPr="002F3F90">
        <w:rPr>
          <w:sz w:val="16"/>
        </w:rPr>
        <w:t xml:space="preserve"> The laws that might have been designed for the traditional wiretap have to be updated. How we do that needs to be debated both here in the United States and in the U.K.</w:t>
      </w:r>
      <w:r w:rsidRPr="002F3F90">
        <w:rPr>
          <w:sz w:val="12"/>
        </w:rPr>
        <w:t>¶</w:t>
      </w:r>
      <w:r w:rsidRPr="002F3F90">
        <w:rPr>
          <w:sz w:val="16"/>
        </w:rPr>
        <w:t xml:space="preserve"> On its face, it’s not absurd that the government should have a way to intercept electronic communications in rare cases to stop suspected terrorists. As the Economist points out in an editorial supporting backdoors, “every previous form of communication—from the conversation to the letter to the phone—has been open to some form of eavesdropping.”</w:t>
      </w:r>
      <w:r w:rsidRPr="002F3F90">
        <w:rPr>
          <w:sz w:val="12"/>
        </w:rPr>
        <w:t>¶</w:t>
      </w:r>
      <w:r w:rsidRPr="002F3F90">
        <w:rPr>
          <w:sz w:val="16"/>
        </w:rPr>
        <w:t xml:space="preserve"> </w:t>
      </w:r>
      <w:proofErr w:type="gramStart"/>
      <w:r w:rsidRPr="002F3F90">
        <w:rPr>
          <w:sz w:val="16"/>
        </w:rPr>
        <w:t>On</w:t>
      </w:r>
      <w:proofErr w:type="gramEnd"/>
      <w:r w:rsidRPr="002F3F90">
        <w:rPr>
          <w:sz w:val="16"/>
        </w:rPr>
        <w:t xml:space="preserve"> the other hand, </w:t>
      </w:r>
      <w:r w:rsidRPr="002F3F90">
        <w:rPr>
          <w:rStyle w:val="StyleUnderline"/>
        </w:rPr>
        <w:t xml:space="preserve">privacy and security experts argue that </w:t>
      </w:r>
      <w:r w:rsidRPr="002F3F90">
        <w:rPr>
          <w:rStyle w:val="Emphasis"/>
        </w:rPr>
        <w:t>backdoors are bound to be exploited for nefarious purposes</w:t>
      </w:r>
      <w:r w:rsidRPr="002F3F90">
        <w:rPr>
          <w:sz w:val="16"/>
        </w:rPr>
        <w:t xml:space="preserve">. </w:t>
      </w:r>
      <w:r w:rsidRPr="002F3F90">
        <w:rPr>
          <w:rStyle w:val="StyleUnderline"/>
        </w:rPr>
        <w:t xml:space="preserve">That could happen through government abuse of its surveillance powers. </w:t>
      </w:r>
      <w:r w:rsidRPr="002F3F90">
        <w:rPr>
          <w:sz w:val="16"/>
        </w:rPr>
        <w:t xml:space="preserve">Or the backdoors might inadvertently make it easier for nongovernment hackers to compromise people’s privacy. </w:t>
      </w:r>
      <w:r w:rsidRPr="002F3F90">
        <w:rPr>
          <w:rStyle w:val="StyleUnderline"/>
        </w:rPr>
        <w:t>“There’s no back door that only lets good guys go through it</w:t>
      </w:r>
      <w:r w:rsidRPr="002F3F90">
        <w:rPr>
          <w:sz w:val="16"/>
        </w:rPr>
        <w:t>,” Boing Boing’s Cory Doctorow argues. As Brian Duggan explained in Slate in 2013:</w:t>
      </w:r>
      <w:r w:rsidRPr="002F3F90">
        <w:rPr>
          <w:sz w:val="12"/>
        </w:rPr>
        <w:t>¶</w:t>
      </w:r>
      <w:r w:rsidRPr="002F3F90">
        <w:rPr>
          <w:sz w:val="16"/>
        </w:rPr>
        <w:t xml:space="preserve"> </w:t>
      </w:r>
      <w:proofErr w:type="gramStart"/>
      <w:r w:rsidRPr="002F3F90">
        <w:rPr>
          <w:rStyle w:val="StyleUnderline"/>
        </w:rPr>
        <w:t>Creating</w:t>
      </w:r>
      <w:proofErr w:type="gramEnd"/>
      <w:r w:rsidRPr="002F3F90">
        <w:rPr>
          <w:rStyle w:val="StyleUnderline"/>
        </w:rPr>
        <w:t xml:space="preserve"> a back door in software is like creating a lock to which multiple people hold the keys.</w:t>
      </w:r>
      <w:r w:rsidRPr="002F3F90">
        <w:rPr>
          <w:sz w:val="16"/>
        </w:rPr>
        <w:t xml:space="preserve"> The more people who have a key, the higher the likelihood that one will get lost. </w:t>
      </w:r>
    </w:p>
    <w:p w:rsidR="00212E55" w:rsidRDefault="00212E55" w:rsidP="00212E55">
      <w:pPr>
        <w:rPr>
          <w:sz w:val="16"/>
        </w:rPr>
      </w:pPr>
    </w:p>
    <w:p w:rsidR="00212E55" w:rsidRDefault="00212E55" w:rsidP="00212E55">
      <w:pPr>
        <w:pStyle w:val="Heading4"/>
      </w:pPr>
      <w:r>
        <w:t>He specifically supports PRISM</w:t>
      </w:r>
    </w:p>
    <w:p w:rsidR="00212E55" w:rsidRDefault="00212E55" w:rsidP="00212E55">
      <w:proofErr w:type="spellStart"/>
      <w:proofErr w:type="gramStart"/>
      <w:r w:rsidRPr="002F3F90">
        <w:rPr>
          <w:b/>
        </w:rPr>
        <w:t>Claburn</w:t>
      </w:r>
      <w:proofErr w:type="spellEnd"/>
      <w:r w:rsidRPr="002F3F90">
        <w:rPr>
          <w:b/>
        </w:rPr>
        <w:t xml:space="preserve"> 13</w:t>
      </w:r>
      <w:r>
        <w:t xml:space="preserve"> [Thomas, “Obama Defends NSA Prism, Google Denies Back Door,” 6/7/13, </w:t>
      </w:r>
      <w:r w:rsidRPr="002F3F90">
        <w:t>http://www.darkreading.com/risk-management/obama-defends-nsa-prism-google-denies-back-door/d/d-id/1110283?</w:t>
      </w:r>
      <w:r>
        <w:t>]</w:t>
      </w:r>
      <w:proofErr w:type="gramEnd"/>
    </w:p>
    <w:p w:rsidR="00212E55" w:rsidRPr="002F3F90" w:rsidRDefault="00212E55" w:rsidP="00212E55"/>
    <w:p w:rsidR="00212E55" w:rsidRDefault="00212E55" w:rsidP="00212E55">
      <w:pPr>
        <w:rPr>
          <w:sz w:val="16"/>
        </w:rPr>
      </w:pPr>
      <w:r w:rsidRPr="002F3F90">
        <w:rPr>
          <w:sz w:val="16"/>
        </w:rPr>
        <w:t xml:space="preserve">In defense of classified government surveillance programs that were revealed in the past week, President </w:t>
      </w:r>
      <w:r w:rsidRPr="002F3F90">
        <w:rPr>
          <w:rStyle w:val="StyleUnderline"/>
        </w:rPr>
        <w:t>Obama</w:t>
      </w:r>
      <w:r w:rsidRPr="002F3F90">
        <w:rPr>
          <w:sz w:val="16"/>
        </w:rPr>
        <w:t xml:space="preserve"> on Friday </w:t>
      </w:r>
      <w:r w:rsidRPr="002F3F90">
        <w:rPr>
          <w:rStyle w:val="StyleUnderline"/>
        </w:rPr>
        <w:t xml:space="preserve">offered reassurance that </w:t>
      </w:r>
      <w:proofErr w:type="spellStart"/>
      <w:r w:rsidRPr="002F3F90">
        <w:rPr>
          <w:rStyle w:val="StyleUnderline"/>
        </w:rPr>
        <w:t>U.S.intelligence</w:t>
      </w:r>
      <w:proofErr w:type="spellEnd"/>
      <w:r w:rsidRPr="002F3F90">
        <w:rPr>
          <w:rStyle w:val="StyleUnderline"/>
        </w:rPr>
        <w:t xml:space="preserve"> efforts are lawful</w:t>
      </w:r>
      <w:r w:rsidRPr="002F3F90">
        <w:rPr>
          <w:sz w:val="16"/>
        </w:rPr>
        <w:t>, echoing a statement published the day before by James R. Clapper, Director of National Intelligence.</w:t>
      </w:r>
      <w:r w:rsidRPr="002F3F90">
        <w:rPr>
          <w:sz w:val="12"/>
        </w:rPr>
        <w:t>¶</w:t>
      </w:r>
      <w:r w:rsidRPr="002F3F90">
        <w:rPr>
          <w:sz w:val="16"/>
        </w:rPr>
        <w:t xml:space="preserve"> "When it comes to telephone calls, </w:t>
      </w:r>
      <w:r w:rsidRPr="002F3F90">
        <w:rPr>
          <w:rStyle w:val="StyleUnderline"/>
        </w:rPr>
        <w:t>nobody is listening to your telephone calls</w:t>
      </w:r>
      <w:r w:rsidRPr="002F3F90">
        <w:rPr>
          <w:sz w:val="16"/>
        </w:rPr>
        <w:t>," President Obama said during a press conference at the Fairmont Hotel in San Jose, Calif. "As was indicated, what the intelligence community is doing is looking at phone numbers and durations of calls. They are not looking at people's names, and they're not looking at content. But by sifting through this so-called metadata, they may identify potential leads with respect to folks who might engage in terrorism."</w:t>
      </w:r>
      <w:r w:rsidRPr="002F3F90">
        <w:rPr>
          <w:sz w:val="12"/>
        </w:rPr>
        <w:t>¶</w:t>
      </w:r>
      <w:r w:rsidRPr="002F3F90">
        <w:rPr>
          <w:sz w:val="16"/>
        </w:rPr>
        <w:t xml:space="preserve"> Clapper said as much in a statement issued on Thursday. "The program does not allow the Government to listen in on anyone's phone calls. The information acquired does not include the content of any communications or the identity of any subscriber. The only type of information acquired under the Court's order is telephony metadata, such as telephone numbers dialed and length of calls."</w:t>
      </w:r>
      <w:r w:rsidRPr="002F3F90">
        <w:rPr>
          <w:sz w:val="12"/>
        </w:rPr>
        <w:t>¶</w:t>
      </w:r>
      <w:r w:rsidRPr="002F3F90">
        <w:rPr>
          <w:sz w:val="16"/>
        </w:rPr>
        <w:t xml:space="preserve"> No eavesdropping allegation was made, however. The Guardian on Wednesday reported on the existence of a secret court order that requires Verizon to provide the NSA with all records of phone calls on its network on an ongoing basis. The records represent metadata: phone numbers involved in a call, the call time and duration, and location data, for example, but not the words that were said during the call.</w:t>
      </w:r>
      <w:r w:rsidRPr="002F3F90">
        <w:rPr>
          <w:sz w:val="12"/>
        </w:rPr>
        <w:t>¶</w:t>
      </w:r>
      <w:r w:rsidRPr="002F3F90">
        <w:rPr>
          <w:sz w:val="16"/>
        </w:rPr>
        <w:t xml:space="preserve"> In any event, the scope of the U.S. government's surveillance activities go beyond metadata. The Guardian and The Washington Post on Thursday revealed the existence of a surveillance program called </w:t>
      </w:r>
      <w:r w:rsidRPr="002F3F90">
        <w:rPr>
          <w:rStyle w:val="Emphasis"/>
        </w:rPr>
        <w:t>PRISM</w:t>
      </w:r>
      <w:r w:rsidRPr="002F3F90">
        <w:rPr>
          <w:sz w:val="16"/>
        </w:rPr>
        <w:t xml:space="preserve">, which </w:t>
      </w:r>
      <w:r w:rsidRPr="002F3F90">
        <w:rPr>
          <w:rStyle w:val="StyleUnderline"/>
        </w:rPr>
        <w:t xml:space="preserve">reportedly provides the NSA and FBI with the ability to </w:t>
      </w:r>
      <w:r w:rsidRPr="002F3F90">
        <w:rPr>
          <w:rStyle w:val="Emphasis"/>
        </w:rPr>
        <w:t>siphon data directly from the servers of major Internet companies</w:t>
      </w:r>
      <w:r w:rsidRPr="002F3F90">
        <w:rPr>
          <w:sz w:val="16"/>
        </w:rPr>
        <w:t xml:space="preserve"> such as Apple, Facebook, Google, Microsoft and Yahoo.</w:t>
      </w:r>
      <w:r w:rsidRPr="002F3F90">
        <w:rPr>
          <w:sz w:val="12"/>
        </w:rPr>
        <w:t>¶</w:t>
      </w:r>
      <w:r w:rsidRPr="002F3F90">
        <w:rPr>
          <w:sz w:val="16"/>
        </w:rPr>
        <w:t xml:space="preserve"> According to The Wall Street Journal, the NSA has been getting data from AT&amp;T and Sprint, as well as credit card companies and Internet companies.</w:t>
      </w:r>
      <w:r w:rsidRPr="002F3F90">
        <w:rPr>
          <w:sz w:val="12"/>
        </w:rPr>
        <w:t>¶</w:t>
      </w:r>
      <w:r w:rsidRPr="002F3F90">
        <w:rPr>
          <w:sz w:val="16"/>
        </w:rPr>
        <w:t xml:space="preserve"> </w:t>
      </w:r>
      <w:r w:rsidRPr="002F3F90">
        <w:rPr>
          <w:rStyle w:val="Emphasis"/>
        </w:rPr>
        <w:t>PRISM</w:t>
      </w:r>
      <w:r w:rsidRPr="002F3F90">
        <w:rPr>
          <w:sz w:val="16"/>
        </w:rPr>
        <w:t xml:space="preserve">, according to The Guardian, </w:t>
      </w:r>
      <w:r w:rsidRPr="002F3F90">
        <w:rPr>
          <w:rStyle w:val="Emphasis"/>
        </w:rPr>
        <w:t>gathers data as well as metadata</w:t>
      </w:r>
      <w:r w:rsidRPr="002F3F90">
        <w:rPr>
          <w:sz w:val="16"/>
        </w:rPr>
        <w:t>: search history, emails, file transfers and chats.</w:t>
      </w:r>
      <w:r w:rsidRPr="002F3F90">
        <w:rPr>
          <w:sz w:val="12"/>
        </w:rPr>
        <w:t>¶</w:t>
      </w:r>
      <w:r w:rsidRPr="002F3F90">
        <w:rPr>
          <w:sz w:val="16"/>
        </w:rPr>
        <w:t xml:space="preserve"> </w:t>
      </w:r>
      <w:r w:rsidRPr="002F3F90">
        <w:rPr>
          <w:rStyle w:val="StyleUnderline"/>
        </w:rPr>
        <w:t>President Obama acknowledged the collection of online content</w:t>
      </w:r>
      <w:r w:rsidRPr="002F3F90">
        <w:rPr>
          <w:sz w:val="16"/>
        </w:rPr>
        <w:t xml:space="preserve"> from Internet companies by noting, "</w:t>
      </w:r>
      <w:r w:rsidRPr="002F3F90">
        <w:rPr>
          <w:rStyle w:val="StyleUnderline"/>
        </w:rPr>
        <w:t>Now, with respect to the Internet and emails</w:t>
      </w:r>
      <w:r w:rsidRPr="002F3F90">
        <w:rPr>
          <w:sz w:val="16"/>
        </w:rPr>
        <w:t xml:space="preserve"> — this does not apply to U.S. citizens and it does not apply to people living in the United States."</w:t>
      </w:r>
      <w:r w:rsidRPr="002F3F90">
        <w:rPr>
          <w:sz w:val="12"/>
        </w:rPr>
        <w:t>¶</w:t>
      </w:r>
      <w:r w:rsidRPr="002F3F90">
        <w:rPr>
          <w:sz w:val="16"/>
        </w:rPr>
        <w:t xml:space="preserve"> </w:t>
      </w:r>
      <w:r w:rsidRPr="002F3F90">
        <w:rPr>
          <w:rStyle w:val="StyleUnderline"/>
        </w:rPr>
        <w:t>Nonetheless</w:t>
      </w:r>
      <w:r w:rsidRPr="002F3F90">
        <w:rPr>
          <w:sz w:val="16"/>
        </w:rPr>
        <w:t xml:space="preserve">, </w:t>
      </w:r>
      <w:r w:rsidRPr="002F3F90">
        <w:rPr>
          <w:rStyle w:val="StyleUnderline"/>
        </w:rPr>
        <w:t>Internet communications involving U.S. citizens may be caught in the dragnet</w:t>
      </w:r>
      <w:r w:rsidRPr="002F3F90">
        <w:rPr>
          <w:sz w:val="16"/>
        </w:rPr>
        <w:t xml:space="preserve">: </w:t>
      </w:r>
      <w:r w:rsidRPr="002F3F90">
        <w:rPr>
          <w:rStyle w:val="StyleUnderline"/>
        </w:rPr>
        <w:t>Clapper said that PRISM included procedures that "minimize the acquisition, retention and dissemination of incidentally acquired information about U.S. persons."</w:t>
      </w:r>
      <w:r w:rsidRPr="002F3F90">
        <w:rPr>
          <w:sz w:val="12"/>
        </w:rPr>
        <w:t>¶</w:t>
      </w:r>
      <w:r w:rsidRPr="002F3F90">
        <w:rPr>
          <w:sz w:val="16"/>
        </w:rPr>
        <w:t xml:space="preserve"> President </w:t>
      </w:r>
      <w:r w:rsidRPr="002F3F90">
        <w:rPr>
          <w:rStyle w:val="StyleUnderline"/>
        </w:rPr>
        <w:t>Obama noted that the two surveillance programs have been "authorized by broad bipartisan majorities repeatedly since 2006</w:t>
      </w:r>
      <w:r w:rsidRPr="002F3F90">
        <w:rPr>
          <w:sz w:val="16"/>
        </w:rPr>
        <w:t xml:space="preserve">." Documents posted on Cryptome.org suggest that PRISM has been active since at least 2003. And The Wall Street Journal says that </w:t>
      </w:r>
      <w:r w:rsidRPr="002F3F90">
        <w:rPr>
          <w:rStyle w:val="StyleUnderline"/>
        </w:rPr>
        <w:t>intelligence officials trace such broad intelligence gathering back to the</w:t>
      </w:r>
      <w:r w:rsidRPr="002F3F90">
        <w:rPr>
          <w:sz w:val="16"/>
        </w:rPr>
        <w:t xml:space="preserve"> Sept. 11, 2001, </w:t>
      </w:r>
      <w:r w:rsidRPr="002F3F90">
        <w:rPr>
          <w:rStyle w:val="StyleUnderline"/>
        </w:rPr>
        <w:t>terrorist attacks</w:t>
      </w:r>
      <w:r w:rsidRPr="002F3F90">
        <w:rPr>
          <w:sz w:val="16"/>
        </w:rPr>
        <w:t>.</w:t>
      </w:r>
    </w:p>
    <w:p w:rsidR="00212E55" w:rsidRDefault="00212E55" w:rsidP="00212E55">
      <w:pPr>
        <w:rPr>
          <w:sz w:val="16"/>
        </w:rPr>
      </w:pPr>
    </w:p>
    <w:p w:rsidR="00212E55" w:rsidRPr="002F3F90" w:rsidRDefault="00212E55" w:rsidP="00212E55">
      <w:pPr>
        <w:pStyle w:val="Heading3"/>
      </w:pPr>
      <w:r>
        <w:t>AT: Freedom Act Link Turn</w:t>
      </w:r>
    </w:p>
    <w:p w:rsidR="00212E55" w:rsidRPr="002F3F90" w:rsidRDefault="00212E55" w:rsidP="00212E55">
      <w:pPr>
        <w:pStyle w:val="Heading4"/>
      </w:pPr>
      <w:r>
        <w:t xml:space="preserve">The Freedom Act is bipartisan precisely because it maintains an expansive surveillance network that the plan curtails </w:t>
      </w:r>
    </w:p>
    <w:p w:rsidR="00212E55" w:rsidRDefault="00212E55" w:rsidP="00212E55">
      <w:r w:rsidRPr="002F3F90">
        <w:rPr>
          <w:b/>
        </w:rPr>
        <w:t>Baker and Sanger 5/1</w:t>
      </w:r>
      <w:r>
        <w:t xml:space="preserve"> [PETER BAKER and DAVID E. SANGER, Washington Post, MAY 1, 2015, “Why the N.S.A. Isn’t Howling </w:t>
      </w:r>
      <w:proofErr w:type="gramStart"/>
      <w:r>
        <w:t>Over</w:t>
      </w:r>
      <w:proofErr w:type="gramEnd"/>
      <w:r>
        <w:t xml:space="preserve"> Restrictions,” </w:t>
      </w:r>
      <w:r w:rsidRPr="002F3F90">
        <w:t>http://www.nytimes.com/2015/05/02/us/politics/giving-in-a-little-on-national-security-agency-data-collection.html</w:t>
      </w:r>
      <w:r>
        <w:t>]</w:t>
      </w:r>
    </w:p>
    <w:p w:rsidR="00212E55" w:rsidRPr="002F3F90" w:rsidRDefault="00212E55" w:rsidP="00212E55"/>
    <w:p w:rsidR="00212E55" w:rsidRPr="002F3F90" w:rsidRDefault="00212E55" w:rsidP="00212E55">
      <w:pPr>
        <w:rPr>
          <w:sz w:val="16"/>
        </w:rPr>
      </w:pPr>
      <w:r w:rsidRPr="002F3F90">
        <w:rPr>
          <w:sz w:val="16"/>
        </w:rPr>
        <w:t xml:space="preserve">So </w:t>
      </w:r>
      <w:r w:rsidRPr="002F3F90">
        <w:rPr>
          <w:rStyle w:val="StyleUnderline"/>
        </w:rPr>
        <w:t>as Congress moves to take the government out of the business of indiscriminate bulk collection of domestic calling data, the agency is hardly resisting</w:t>
      </w:r>
      <w:r w:rsidRPr="002F3F90">
        <w:rPr>
          <w:sz w:val="16"/>
        </w:rPr>
        <w:t xml:space="preserve">. Former intelligence officials, in fact, said Friday that the idea to store the data with telecommunications companies rather than the government was suggested to President </w:t>
      </w:r>
      <w:r w:rsidRPr="002F3F90">
        <w:rPr>
          <w:rStyle w:val="StyleUnderline"/>
        </w:rPr>
        <w:t>Obama</w:t>
      </w:r>
      <w:r w:rsidRPr="002F3F90">
        <w:rPr>
          <w:sz w:val="16"/>
        </w:rPr>
        <w:t xml:space="preserve"> in 2013 by Gen. Keith B. Alexander, then the N.S.A. director, who </w:t>
      </w:r>
      <w:r w:rsidRPr="002F3F90">
        <w:rPr>
          <w:rStyle w:val="StyleUnderline"/>
        </w:rPr>
        <w:t>saw the change as a way for the president to respond to criticism without losing programs the N.S.A. deemed more vital.</w:t>
      </w:r>
      <w:r w:rsidRPr="002F3F90">
        <w:rPr>
          <w:rStyle w:val="StyleUnderline"/>
          <w:sz w:val="12"/>
        </w:rPr>
        <w:t>¶</w:t>
      </w:r>
      <w:r w:rsidRPr="002F3F90">
        <w:rPr>
          <w:sz w:val="16"/>
        </w:rPr>
        <w:t xml:space="preserve"> </w:t>
      </w:r>
      <w:r w:rsidRPr="002F3F90">
        <w:rPr>
          <w:rStyle w:val="StyleUnderline"/>
        </w:rPr>
        <w:t>The limits on bulk collection are the centerpiece of legislation now advancin</w:t>
      </w:r>
      <w:r w:rsidRPr="002F3F90">
        <w:rPr>
          <w:sz w:val="16"/>
        </w:rPr>
        <w:t xml:space="preserve">g in the House that </w:t>
      </w:r>
      <w:r w:rsidRPr="002F3F90">
        <w:rPr>
          <w:rStyle w:val="StyleUnderline"/>
        </w:rPr>
        <w:t>would be the first significant response to the spying revelations</w:t>
      </w:r>
      <w:r w:rsidRPr="002F3F90">
        <w:rPr>
          <w:sz w:val="16"/>
        </w:rPr>
        <w:t xml:space="preserve"> by Edward J. Snowden, a former N.S.A. contractor. In addition to new restrictions on domestic data sweeps, the plan would require more transparency and introduce ostensibly independent voices into secret intelligence court proceedings.</w:t>
      </w:r>
      <w:r w:rsidRPr="002F3F90">
        <w:rPr>
          <w:sz w:val="12"/>
        </w:rPr>
        <w:t>¶</w:t>
      </w:r>
      <w:r w:rsidRPr="002F3F90">
        <w:rPr>
          <w:sz w:val="16"/>
        </w:rPr>
        <w:t xml:space="preserve"> </w:t>
      </w:r>
      <w:proofErr w:type="gramStart"/>
      <w:r w:rsidRPr="002F3F90">
        <w:rPr>
          <w:sz w:val="16"/>
        </w:rPr>
        <w:t>But</w:t>
      </w:r>
      <w:proofErr w:type="gramEnd"/>
      <w:r w:rsidRPr="002F3F90">
        <w:rPr>
          <w:sz w:val="16"/>
        </w:rPr>
        <w:t xml:space="preserve"> as one recently departed senior intelligence official put it on Friday, “</w:t>
      </w:r>
      <w:r w:rsidRPr="002F3F90">
        <w:rPr>
          <w:rStyle w:val="Emphasis"/>
        </w:rPr>
        <w:t>This is hardly major change.”</w:t>
      </w:r>
      <w:r w:rsidRPr="002F3F90">
        <w:rPr>
          <w:rStyle w:val="Emphasis"/>
          <w:b w:val="0"/>
          <w:sz w:val="12"/>
          <w:u w:val="none"/>
        </w:rPr>
        <w:t>¶</w:t>
      </w:r>
      <w:r w:rsidRPr="002F3F90">
        <w:rPr>
          <w:sz w:val="16"/>
        </w:rPr>
        <w:t xml:space="preserve"> </w:t>
      </w:r>
      <w:proofErr w:type="gramStart"/>
      <w:r w:rsidRPr="002F3F90">
        <w:rPr>
          <w:rStyle w:val="Emphasis"/>
        </w:rPr>
        <w:t>The</w:t>
      </w:r>
      <w:proofErr w:type="gramEnd"/>
      <w:r w:rsidRPr="002F3F90">
        <w:rPr>
          <w:rStyle w:val="Emphasis"/>
        </w:rPr>
        <w:t xml:space="preserve"> legislation would still leave an expansive surveillance apparatus capable of tracking vast quantities of data</w:t>
      </w:r>
      <w:r w:rsidRPr="002F3F90">
        <w:rPr>
          <w:sz w:val="16"/>
        </w:rPr>
        <w:t xml:space="preserve">. Some of </w:t>
      </w:r>
      <w:r w:rsidRPr="002F3F90">
        <w:rPr>
          <w:rStyle w:val="StyleUnderline"/>
        </w:rPr>
        <w:t>the most sweeping programs</w:t>
      </w:r>
      <w:r w:rsidRPr="002F3F90">
        <w:rPr>
          <w:sz w:val="16"/>
        </w:rPr>
        <w:t xml:space="preserve"> disclosed by Mr. Snowden, particularly those focused on international communications, </w:t>
      </w:r>
      <w:r w:rsidRPr="002F3F90">
        <w:rPr>
          <w:rStyle w:val="Emphasis"/>
        </w:rPr>
        <w:t>would remain unaffected</w:t>
      </w:r>
      <w:r w:rsidRPr="002F3F90">
        <w:rPr>
          <w:sz w:val="16"/>
        </w:rPr>
        <w:t xml:space="preserve">. </w:t>
      </w:r>
      <w:r w:rsidRPr="002F3F90">
        <w:rPr>
          <w:rStyle w:val="Emphasis"/>
        </w:rPr>
        <w:t>The N.S.A. could continue efforts to break private encryption systems</w:t>
      </w:r>
      <w:r w:rsidRPr="002F3F90">
        <w:rPr>
          <w:sz w:val="16"/>
        </w:rPr>
        <w:t>, and information about Americans could still be swept up if originating overseas.</w:t>
      </w:r>
      <w:r w:rsidRPr="002F3F90">
        <w:rPr>
          <w:sz w:val="12"/>
        </w:rPr>
        <w:t>¶</w:t>
      </w:r>
      <w:r w:rsidRPr="002F3F90">
        <w:rPr>
          <w:sz w:val="16"/>
        </w:rPr>
        <w:t xml:space="preserve"> </w:t>
      </w:r>
      <w:proofErr w:type="gramStart"/>
      <w:r w:rsidRPr="002F3F90">
        <w:rPr>
          <w:rStyle w:val="StyleUnderline"/>
        </w:rPr>
        <w:t>The</w:t>
      </w:r>
      <w:proofErr w:type="gramEnd"/>
      <w:r w:rsidRPr="002F3F90">
        <w:rPr>
          <w:rStyle w:val="StyleUnderline"/>
        </w:rPr>
        <w:t xml:space="preserve"> modest nature of the changes has split many on both edges of the debate.</w:t>
      </w:r>
      <w:r w:rsidRPr="002F3F90">
        <w:rPr>
          <w:sz w:val="16"/>
        </w:rPr>
        <w:t xml:space="preserve"> Some national security advocates argue that the bill strikes a reasonable balance, while others worry that even modest limits may tie the government’s hands at a time of continuing terrorist threats. Civil liberties activists are likewise divided over whether to support the measure as an improvement on existing law, even though it is flawed in their view.</w:t>
      </w:r>
      <w:r w:rsidRPr="002F3F90">
        <w:rPr>
          <w:sz w:val="12"/>
        </w:rPr>
        <w:t>¶</w:t>
      </w:r>
      <w:r w:rsidRPr="002F3F90">
        <w:rPr>
          <w:sz w:val="16"/>
        </w:rPr>
        <w:t xml:space="preserve"> “If this bill passes</w:t>
      </w:r>
      <w:r w:rsidRPr="002F3F90">
        <w:rPr>
          <w:rStyle w:val="StyleUnderline"/>
        </w:rPr>
        <w:t>, the N.S.A. will continue unaddressed surveillance programs and will secretly torture the English language to devise novel justifications for spying on Americans</w:t>
      </w:r>
      <w:r w:rsidRPr="002F3F90">
        <w:rPr>
          <w:sz w:val="16"/>
        </w:rPr>
        <w:t>,” said David Segal, executive director of Demand Progress, a group that has fought for more civil liberties. “We won’t even know the details until a new whistle-blower comes forward a decade or two from now.”</w:t>
      </w:r>
      <w:r w:rsidRPr="002F3F90">
        <w:rPr>
          <w:sz w:val="12"/>
        </w:rPr>
        <w:t>¶</w:t>
      </w:r>
      <w:r w:rsidRPr="002F3F90">
        <w:rPr>
          <w:sz w:val="16"/>
        </w:rPr>
        <w:t xml:space="preserve"> But groups like Human Rights Watch, the Electronic Frontier Foundation and the Information Technology Industry Council urged lawmakers to pass the bill, calling it a first step toward imposing real limits on the government’s surveillance powers.</w:t>
      </w:r>
      <w:r w:rsidRPr="002F3F90">
        <w:rPr>
          <w:sz w:val="12"/>
        </w:rPr>
        <w:t>¶</w:t>
      </w:r>
      <w:r w:rsidRPr="002F3F90">
        <w:rPr>
          <w:sz w:val="16"/>
        </w:rPr>
        <w:t xml:space="preserve"> “While we are disappointed that the bill falls short in some areas, Congress shouldn’t put off reform any longer,” said Cynthia Wong, the senior Internet researcher at Human Rights Watch. “The U.S. should show the world that it can take privacy seriously while protecting its national security in the digital age.”</w:t>
      </w:r>
      <w:r w:rsidRPr="002F3F90">
        <w:rPr>
          <w:sz w:val="12"/>
        </w:rPr>
        <w:t>¶</w:t>
      </w:r>
      <w:r w:rsidRPr="002F3F90">
        <w:rPr>
          <w:sz w:val="16"/>
        </w:rPr>
        <w:t xml:space="preserve"> </w:t>
      </w:r>
      <w:proofErr w:type="gramStart"/>
      <w:r w:rsidRPr="002F3F90">
        <w:rPr>
          <w:rStyle w:val="StyleUnderline"/>
        </w:rPr>
        <w:t>The</w:t>
      </w:r>
      <w:proofErr w:type="gramEnd"/>
      <w:r w:rsidRPr="002F3F90">
        <w:rPr>
          <w:rStyle w:val="StyleUnderline"/>
        </w:rPr>
        <w:t xml:space="preserve"> legislation</w:t>
      </w:r>
      <w:r w:rsidRPr="002F3F90">
        <w:rPr>
          <w:sz w:val="16"/>
        </w:rPr>
        <w:t xml:space="preserve">, called the USA Freedom Act and </w:t>
      </w:r>
      <w:r w:rsidRPr="002F3F90">
        <w:rPr>
          <w:rStyle w:val="Emphasis"/>
        </w:rPr>
        <w:t>sponsored by an unusual coalition of conservative Republicans and liberal Democrats</w:t>
      </w:r>
      <w:r w:rsidRPr="002F3F90">
        <w:rPr>
          <w:rStyle w:val="StyleUnderline"/>
        </w:rPr>
        <w:t xml:space="preserve">, passed the House Judiciary Committee on Thursday with </w:t>
      </w:r>
      <w:r w:rsidRPr="002F3F90">
        <w:rPr>
          <w:rStyle w:val="Emphasis"/>
        </w:rPr>
        <w:t>overwhelming support from both parties</w:t>
      </w:r>
      <w:r w:rsidRPr="002F3F90">
        <w:rPr>
          <w:sz w:val="16"/>
        </w:rPr>
        <w:t>, and it appears headed for approval by the full House. It attracted some Republican votes by increasing penalties for anyone convicted of material support for terrorism and by making it possible for intelligence agencies to keep tracking suspected terrorists for 72 hours after they enter the country before needing a warrant.</w:t>
      </w:r>
      <w:r w:rsidRPr="002F3F90">
        <w:rPr>
          <w:sz w:val="12"/>
        </w:rPr>
        <w:t>¶</w:t>
      </w:r>
      <w:r w:rsidRPr="002F3F90">
        <w:rPr>
          <w:sz w:val="16"/>
        </w:rPr>
        <w:t xml:space="preserve"> </w:t>
      </w:r>
      <w:r w:rsidRPr="002F3F90">
        <w:rPr>
          <w:rStyle w:val="StyleUnderline"/>
        </w:rPr>
        <w:t>The measure faces a more uncertain future in the Senate</w:t>
      </w:r>
      <w:r w:rsidRPr="002F3F90">
        <w:rPr>
          <w:sz w:val="16"/>
        </w:rPr>
        <w:t>, where a similar bill failed by two votes to overcome a filibuster last year. But because the legal authority for domestic bulk data collection expires on June 1, Congress faces a deadline that is likely to prompt it to take at least some action rather than let the program disappear altogether.</w:t>
      </w:r>
      <w:r w:rsidRPr="002F3F90">
        <w:rPr>
          <w:sz w:val="12"/>
        </w:rPr>
        <w:t>¶</w:t>
      </w:r>
      <w:r w:rsidRPr="002F3F90">
        <w:rPr>
          <w:sz w:val="16"/>
        </w:rPr>
        <w:t xml:space="preserve"> </w:t>
      </w:r>
      <w:r w:rsidRPr="002F3F90">
        <w:rPr>
          <w:rStyle w:val="StyleUnderline"/>
        </w:rPr>
        <w:t>The bulk collection program</w:t>
      </w:r>
      <w:r w:rsidRPr="002F3F90">
        <w:rPr>
          <w:sz w:val="16"/>
        </w:rPr>
        <w:t xml:space="preserve">, authorized under Section 215 of the Patriot Act, </w:t>
      </w:r>
      <w:r w:rsidRPr="002F3F90">
        <w:rPr>
          <w:rStyle w:val="StyleUnderline"/>
        </w:rPr>
        <w:t>generated some of the fiercest criticism</w:t>
      </w:r>
      <w:r w:rsidRPr="002F3F90">
        <w:rPr>
          <w:sz w:val="16"/>
        </w:rPr>
        <w:t xml:space="preserve"> after Mr. Snowden revealed details about it in 2013. The N.S.A. cast the widest possible net for call data by forcing the major phone companies, under a secret court order, to pour their data directly into government computers. But what the government received was only “metadata” — phone numbers called, as well as the duration and time of calls, but not the content of the conversations.</w:t>
      </w:r>
      <w:r w:rsidRPr="002F3F90">
        <w:rPr>
          <w:sz w:val="12"/>
        </w:rPr>
        <w:t>¶</w:t>
      </w:r>
      <w:r w:rsidRPr="002F3F90">
        <w:rPr>
          <w:sz w:val="16"/>
        </w:rPr>
        <w:t xml:space="preserve"> Under the new legislation, the government would no longer be allowed to keep a database of that information and would be limited to obtaining data from the telecommunications companies when there is a “reasonable, articulable suspicion” that a “specific selection term” used to request data is associated with international terrorism, according to an analysis by the Electronic Frontier Foundation, a civil liberties advocacy group.</w:t>
      </w:r>
      <w:r w:rsidRPr="002F3F90">
        <w:rPr>
          <w:sz w:val="12"/>
        </w:rPr>
        <w:t>¶</w:t>
      </w:r>
      <w:r w:rsidRPr="002F3F90">
        <w:rPr>
          <w:sz w:val="16"/>
        </w:rPr>
        <w:t xml:space="preserve"> The foundation’s analysis said the bill “should end” the bulk collection of “everybody’s phone records.” But it pointed out that </w:t>
      </w:r>
      <w:r w:rsidRPr="002F3F90">
        <w:rPr>
          <w:rStyle w:val="StyleUnderline"/>
        </w:rPr>
        <w:t xml:space="preserve">the N.S.A. could still search for records beyond telephone data with fewer restrictions. </w:t>
      </w:r>
      <w:r w:rsidRPr="002F3F90">
        <w:rPr>
          <w:sz w:val="16"/>
        </w:rPr>
        <w:t>And it noted that the bill would not address warrantless collection of Americans’ international calls and e-mails under Section 702 of the Foreign Intelligence Surveillance Act amendments of 2008.</w:t>
      </w:r>
    </w:p>
    <w:p w:rsidR="00212E55" w:rsidRPr="008576F2" w:rsidRDefault="00212E55" w:rsidP="00212E55">
      <w:pPr>
        <w:pStyle w:val="Heading3"/>
      </w:pPr>
      <w:proofErr w:type="spellStart"/>
      <w:r>
        <w:t>Aff</w:t>
      </w:r>
      <w:proofErr w:type="spellEnd"/>
      <w:r>
        <w:t xml:space="preserve"> – TPA Link Turn</w:t>
      </w:r>
    </w:p>
    <w:p w:rsidR="00212E55" w:rsidRDefault="00212E55" w:rsidP="00212E55">
      <w:pPr>
        <w:pStyle w:val="Heading4"/>
      </w:pPr>
      <w:r>
        <w:t>Plan’s key to get Europe on board for TTIP</w:t>
      </w:r>
    </w:p>
    <w:p w:rsidR="00212E55" w:rsidRDefault="00212E55" w:rsidP="00212E55">
      <w:proofErr w:type="spellStart"/>
      <w:r w:rsidRPr="00390BC5">
        <w:rPr>
          <w:b/>
        </w:rPr>
        <w:t>Kehl</w:t>
      </w:r>
      <w:proofErr w:type="spellEnd"/>
      <w:r w:rsidRPr="00390BC5">
        <w:rPr>
          <w:b/>
        </w:rPr>
        <w:t xml:space="preserve"> et al. 14</w:t>
      </w:r>
      <w:r>
        <w:t xml:space="preserve"> [Danielle </w:t>
      </w:r>
      <w:proofErr w:type="spellStart"/>
      <w:r>
        <w:t>Kehl</w:t>
      </w:r>
      <w:proofErr w:type="spellEnd"/>
      <w:r>
        <w:t xml:space="preserve"> is a Policy Analyst at New America’s</w:t>
      </w:r>
      <w:r w:rsidRPr="00390BC5">
        <w:rPr>
          <w:sz w:val="12"/>
        </w:rPr>
        <w:t xml:space="preserve"> </w:t>
      </w:r>
      <w:r>
        <w:t>Open Technology Institute (OTI). Kevin Bankston</w:t>
      </w:r>
      <w:r w:rsidRPr="00390BC5">
        <w:rPr>
          <w:sz w:val="12"/>
        </w:rPr>
        <w:t xml:space="preserve"> </w:t>
      </w:r>
      <w:r>
        <w:t>is the Policy Director at OTI, Robyn Greene is a</w:t>
      </w:r>
      <w:r w:rsidRPr="00390BC5">
        <w:rPr>
          <w:sz w:val="12"/>
        </w:rPr>
        <w:t xml:space="preserve"> </w:t>
      </w:r>
      <w:r>
        <w:t xml:space="preserve">Policy Counsel at OTI, and Robert </w:t>
      </w:r>
      <w:proofErr w:type="spellStart"/>
      <w:r>
        <w:t>Morgus</w:t>
      </w:r>
      <w:proofErr w:type="spellEnd"/>
      <w:r>
        <w:t xml:space="preserve"> is a</w:t>
      </w:r>
      <w:r w:rsidRPr="00390BC5">
        <w:rPr>
          <w:sz w:val="12"/>
        </w:rPr>
        <w:t xml:space="preserve"> </w:t>
      </w:r>
      <w:r>
        <w:t>Research Associate at OTI, New America is a nonprofit, nonpartisan public</w:t>
      </w:r>
      <w:r w:rsidRPr="00390BC5">
        <w:rPr>
          <w:sz w:val="12"/>
        </w:rPr>
        <w:t xml:space="preserve"> </w:t>
      </w:r>
      <w:r>
        <w:t>policy institute that invests in new thinkers and</w:t>
      </w:r>
      <w:r w:rsidRPr="00390BC5">
        <w:rPr>
          <w:sz w:val="12"/>
        </w:rPr>
        <w:t xml:space="preserve"> </w:t>
      </w:r>
      <w:r>
        <w:t>new ideas to address the next generation of</w:t>
      </w:r>
      <w:r w:rsidRPr="00390BC5">
        <w:rPr>
          <w:sz w:val="12"/>
        </w:rPr>
        <w:t xml:space="preserve"> </w:t>
      </w:r>
      <w:r>
        <w:t xml:space="preserve">challenges facing the United States, Policy Paper, “Surveillance Costs: The NSA’s Impact on the Economy, Internet Freedom &amp; Cybersecurity,” July 2014, </w:t>
      </w:r>
      <w:r w:rsidRPr="00390BC5">
        <w:t>https://www.newamerica.org/oti/surveillance-costs-the-nsas-impact-on-the-economy-internet-freedom-and-cybersecurity/</w:t>
      </w:r>
      <w:r>
        <w:t>]</w:t>
      </w:r>
    </w:p>
    <w:p w:rsidR="00212E55" w:rsidRPr="006D440E" w:rsidRDefault="00212E55" w:rsidP="00212E55"/>
    <w:p w:rsidR="00212E55" w:rsidRDefault="00212E55" w:rsidP="00212E55">
      <w:pPr>
        <w:rPr>
          <w:sz w:val="16"/>
        </w:rPr>
      </w:pPr>
      <w:r w:rsidRPr="00E056F7">
        <w:rPr>
          <w:rStyle w:val="StyleUnderline"/>
        </w:rPr>
        <w:t>The NSA disclosures also threaten to upset</w:t>
      </w:r>
      <w:r w:rsidRPr="00E056F7">
        <w:rPr>
          <w:rStyle w:val="StyleUnderline"/>
          <w:sz w:val="12"/>
        </w:rPr>
        <w:t xml:space="preserve"> </w:t>
      </w:r>
      <w:r w:rsidRPr="00E056F7">
        <w:rPr>
          <w:rStyle w:val="Emphasis"/>
        </w:rPr>
        <w:t>existing U.S.-EU trade relationships</w:t>
      </w:r>
      <w:r w:rsidRPr="00E056F7">
        <w:rPr>
          <w:sz w:val="16"/>
        </w:rPr>
        <w:t xml:space="preserve">. On the same day that the Data Protection Regulation and Directive passed, members of the European Parliament voted in favor of a resolution from the Civil Liberties, Justice and Home Affairs Committee on the mass surveillance of EU citizens.152 Among other things, </w:t>
      </w:r>
      <w:r w:rsidRPr="00E056F7">
        <w:rPr>
          <w:rStyle w:val="StyleUnderline"/>
        </w:rPr>
        <w:t>the resolution</w:t>
      </w:r>
      <w:r w:rsidRPr="00E056F7">
        <w:rPr>
          <w:rStyle w:val="StyleUnderline"/>
          <w:sz w:val="12"/>
        </w:rPr>
        <w:t xml:space="preserve"> </w:t>
      </w:r>
      <w:r w:rsidRPr="00E056F7">
        <w:rPr>
          <w:rStyle w:val="StyleUnderline"/>
        </w:rPr>
        <w:t>called for the suspension of the U.S.-EU “Safe</w:t>
      </w:r>
      <w:r w:rsidRPr="00E056F7">
        <w:rPr>
          <w:rStyle w:val="StyleUnderline"/>
          <w:sz w:val="12"/>
        </w:rPr>
        <w:t xml:space="preserve"> </w:t>
      </w:r>
      <w:r w:rsidRPr="00E056F7">
        <w:rPr>
          <w:rStyle w:val="StyleUnderline"/>
        </w:rPr>
        <w:t>Harbor” deal that lets American firms self-certify</w:t>
      </w:r>
      <w:r w:rsidRPr="00E056F7">
        <w:rPr>
          <w:rStyle w:val="StyleUnderline"/>
          <w:sz w:val="12"/>
        </w:rPr>
        <w:t xml:space="preserve"> </w:t>
      </w:r>
      <w:r w:rsidRPr="00E056F7">
        <w:rPr>
          <w:sz w:val="16"/>
        </w:rPr>
        <w:t xml:space="preserve">via the Commerce Department that they are in compliance with EU privacy laws. The actual authority to suspend the Safe Harbor agreement lies in the hands of the European Commission, but the Parliament’s affirmative vote heightens concerns that restrictive proposals could move forward, which would directly threaten U.S. business interests. Over 3,000 American companies, including Facebook and Google, currently rely on the Safe Harbor framework to process data from European citizens without violating the continent’s privacy laws.153 Yet </w:t>
      </w:r>
      <w:r w:rsidRPr="00E056F7">
        <w:rPr>
          <w:rStyle w:val="StyleUnderline"/>
        </w:rPr>
        <w:t>both local and</w:t>
      </w:r>
      <w:r w:rsidRPr="00E056F7">
        <w:rPr>
          <w:rStyle w:val="StyleUnderline"/>
          <w:sz w:val="12"/>
        </w:rPr>
        <w:t xml:space="preserve"> </w:t>
      </w:r>
      <w:r w:rsidRPr="00E056F7">
        <w:rPr>
          <w:sz w:val="16"/>
        </w:rPr>
        <w:t>pan-</w:t>
      </w:r>
      <w:r w:rsidRPr="00E056F7">
        <w:rPr>
          <w:rStyle w:val="StyleUnderline"/>
        </w:rPr>
        <w:t>European officials have become increasingly concerned that the Safe Harbor makes</w:t>
      </w:r>
      <w:r w:rsidRPr="00E056F7">
        <w:rPr>
          <w:rStyle w:val="StyleUnderline"/>
          <w:sz w:val="12"/>
        </w:rPr>
        <w:t xml:space="preserve"> </w:t>
      </w:r>
      <w:r w:rsidRPr="00E056F7">
        <w:rPr>
          <w:rStyle w:val="StyleUnderline"/>
        </w:rPr>
        <w:t>it easier for U.S. tech companies to sidestep</w:t>
      </w:r>
      <w:r w:rsidRPr="00E056F7">
        <w:rPr>
          <w:rStyle w:val="StyleUnderline"/>
          <w:sz w:val="12"/>
        </w:rPr>
        <w:t xml:space="preserve"> </w:t>
      </w:r>
      <w:r w:rsidRPr="00E056F7">
        <w:rPr>
          <w:rStyle w:val="StyleUnderline"/>
        </w:rPr>
        <w:t>the EU’s stricter privacy protections, especially</w:t>
      </w:r>
      <w:r w:rsidRPr="00E056F7">
        <w:rPr>
          <w:rStyle w:val="StyleUnderline"/>
          <w:sz w:val="12"/>
        </w:rPr>
        <w:t xml:space="preserve"> </w:t>
      </w:r>
      <w:r w:rsidRPr="00E056F7">
        <w:rPr>
          <w:rStyle w:val="StyleUnderline"/>
        </w:rPr>
        <w:t>in light of revelations about the companies’</w:t>
      </w:r>
      <w:r w:rsidRPr="00E056F7">
        <w:rPr>
          <w:rStyle w:val="StyleUnderline"/>
          <w:sz w:val="12"/>
        </w:rPr>
        <w:t xml:space="preserve"> </w:t>
      </w:r>
      <w:r w:rsidRPr="00E056F7">
        <w:rPr>
          <w:rStyle w:val="StyleUnderline"/>
        </w:rPr>
        <w:t>compliance with the U.S. government under</w:t>
      </w:r>
      <w:r w:rsidRPr="00E056F7">
        <w:rPr>
          <w:rStyle w:val="StyleUnderline"/>
          <w:sz w:val="12"/>
        </w:rPr>
        <w:t xml:space="preserve"> </w:t>
      </w:r>
      <w:r w:rsidRPr="00E056F7">
        <w:rPr>
          <w:rStyle w:val="StyleUnderline"/>
        </w:rPr>
        <w:t>a number of the NSA programs.</w:t>
      </w:r>
      <w:r w:rsidRPr="00E056F7">
        <w:rPr>
          <w:sz w:val="16"/>
        </w:rPr>
        <w:t xml:space="preserve"> In June 2014, for example, the Irish courts referred a case to the European Court of Justice “questioning the adequacy of privacy protections for data transfers” under the Safe Harbor agreement.154 </w:t>
      </w:r>
      <w:r w:rsidRPr="00E056F7">
        <w:rPr>
          <w:rStyle w:val="StyleUnderline"/>
        </w:rPr>
        <w:t>The</w:t>
      </w:r>
      <w:r w:rsidRPr="00E056F7">
        <w:rPr>
          <w:sz w:val="16"/>
        </w:rPr>
        <w:t xml:space="preserve"> Parliament’s reso</w:t>
      </w:r>
      <w:r w:rsidRPr="00E056F7">
        <w:rPr>
          <w:rStyle w:val="StyleUnderline"/>
        </w:rPr>
        <w:t>lution also calls for the</w:t>
      </w:r>
      <w:r w:rsidRPr="00E056F7">
        <w:rPr>
          <w:rStyle w:val="StyleUnderline"/>
          <w:sz w:val="12"/>
        </w:rPr>
        <w:t xml:space="preserve"> </w:t>
      </w:r>
      <w:r w:rsidRPr="00E056F7">
        <w:rPr>
          <w:rStyle w:val="StyleUnderline"/>
        </w:rPr>
        <w:t>European Parliament to with</w:t>
      </w:r>
      <w:r w:rsidRPr="00E056F7">
        <w:rPr>
          <w:rStyle w:val="Emphasis"/>
        </w:rPr>
        <w:t>hold consent for</w:t>
      </w:r>
      <w:r w:rsidRPr="00E056F7">
        <w:rPr>
          <w:rStyle w:val="Emphasis"/>
          <w:sz w:val="12"/>
        </w:rPr>
        <w:t xml:space="preserve"> </w:t>
      </w:r>
      <w:r w:rsidRPr="00E056F7">
        <w:rPr>
          <w:rStyle w:val="Emphasis"/>
        </w:rPr>
        <w:t>the</w:t>
      </w:r>
      <w:r w:rsidRPr="00E056F7">
        <w:rPr>
          <w:sz w:val="16"/>
        </w:rPr>
        <w:t xml:space="preserve"> final Transatlantic Trade and Investment Partnership (</w:t>
      </w:r>
      <w:r w:rsidRPr="00E056F7">
        <w:rPr>
          <w:rStyle w:val="Emphasis"/>
        </w:rPr>
        <w:t>TTIP</w:t>
      </w:r>
      <w:r w:rsidRPr="00E056F7">
        <w:rPr>
          <w:sz w:val="16"/>
        </w:rPr>
        <w:t xml:space="preserve">) and suspend the Terrorist Finance Tracking Program (TFTP) </w:t>
      </w:r>
      <w:r w:rsidRPr="00E056F7">
        <w:rPr>
          <w:rStyle w:val="StyleUnderline"/>
        </w:rPr>
        <w:t>until the U.S.</w:t>
      </w:r>
      <w:r w:rsidRPr="00E056F7">
        <w:rPr>
          <w:rStyle w:val="StyleUnderline"/>
          <w:sz w:val="12"/>
        </w:rPr>
        <w:t xml:space="preserve"> </w:t>
      </w:r>
      <w:r w:rsidRPr="00E056F7">
        <w:rPr>
          <w:rStyle w:val="StyleUnderline"/>
        </w:rPr>
        <w:t>makes various related concessions</w:t>
      </w:r>
      <w:r w:rsidRPr="00E056F7">
        <w:rPr>
          <w:sz w:val="16"/>
        </w:rPr>
        <w:t>.155 Even though additional steps are still required before implementation, these actions are part of a meaningful shift in EU policy away from the previously favorable digital trade relationship it has enjoyed with the United States.</w:t>
      </w:r>
    </w:p>
    <w:p w:rsidR="00212E55" w:rsidRDefault="00212E55" w:rsidP="00212E55">
      <w:pPr>
        <w:pStyle w:val="Heading3"/>
      </w:pPr>
      <w:proofErr w:type="spellStart"/>
      <w:r>
        <w:t>Aff</w:t>
      </w:r>
      <w:proofErr w:type="spellEnd"/>
      <w:r>
        <w:t xml:space="preserve"> – Politics Link Turn</w:t>
      </w:r>
    </w:p>
    <w:p w:rsidR="00212E55" w:rsidRDefault="00212E55" w:rsidP="00212E55">
      <w:pPr>
        <w:pStyle w:val="Heading4"/>
      </w:pPr>
      <w:r>
        <w:t xml:space="preserve">Tech lobby loves the plan </w:t>
      </w:r>
    </w:p>
    <w:p w:rsidR="00212E55" w:rsidRDefault="00212E55" w:rsidP="00212E55">
      <w:proofErr w:type="spellStart"/>
      <w:r w:rsidRPr="00390BC5">
        <w:rPr>
          <w:b/>
        </w:rPr>
        <w:t>Kehl</w:t>
      </w:r>
      <w:proofErr w:type="spellEnd"/>
      <w:r w:rsidRPr="00390BC5">
        <w:rPr>
          <w:b/>
        </w:rPr>
        <w:t xml:space="preserve"> et al. 14</w:t>
      </w:r>
      <w:r>
        <w:t xml:space="preserve"> [Danielle </w:t>
      </w:r>
      <w:proofErr w:type="spellStart"/>
      <w:r>
        <w:t>Kehl</w:t>
      </w:r>
      <w:proofErr w:type="spellEnd"/>
      <w:r>
        <w:t xml:space="preserve"> is a Policy Analyst at New America’s</w:t>
      </w:r>
      <w:r w:rsidRPr="00390BC5">
        <w:rPr>
          <w:sz w:val="12"/>
        </w:rPr>
        <w:t xml:space="preserve"> </w:t>
      </w:r>
      <w:r>
        <w:t>Open Technology Institute (OTI). Kevin Bankston</w:t>
      </w:r>
      <w:r w:rsidRPr="00390BC5">
        <w:rPr>
          <w:sz w:val="12"/>
        </w:rPr>
        <w:t xml:space="preserve"> </w:t>
      </w:r>
      <w:r>
        <w:t>is the Policy Director at OTI, Robyn Greene is a</w:t>
      </w:r>
      <w:r w:rsidRPr="00390BC5">
        <w:rPr>
          <w:sz w:val="12"/>
        </w:rPr>
        <w:t xml:space="preserve"> </w:t>
      </w:r>
      <w:r>
        <w:t xml:space="preserve">Policy Counsel at OTI, and Robert </w:t>
      </w:r>
      <w:proofErr w:type="spellStart"/>
      <w:r>
        <w:t>Morgus</w:t>
      </w:r>
      <w:proofErr w:type="spellEnd"/>
      <w:r>
        <w:t xml:space="preserve"> is a</w:t>
      </w:r>
      <w:r w:rsidRPr="00390BC5">
        <w:rPr>
          <w:sz w:val="12"/>
        </w:rPr>
        <w:t xml:space="preserve"> </w:t>
      </w:r>
      <w:r>
        <w:t>Research Associate at OTI, New America is a nonprofit, nonpartisan public</w:t>
      </w:r>
      <w:r w:rsidRPr="00390BC5">
        <w:rPr>
          <w:sz w:val="12"/>
        </w:rPr>
        <w:t xml:space="preserve"> </w:t>
      </w:r>
      <w:r>
        <w:t>policy institute that invests in new thinkers and</w:t>
      </w:r>
      <w:r w:rsidRPr="00390BC5">
        <w:rPr>
          <w:sz w:val="12"/>
        </w:rPr>
        <w:t xml:space="preserve"> </w:t>
      </w:r>
      <w:r>
        <w:t>new ideas to address the next generation of</w:t>
      </w:r>
      <w:r w:rsidRPr="00390BC5">
        <w:rPr>
          <w:sz w:val="12"/>
        </w:rPr>
        <w:t xml:space="preserve"> </w:t>
      </w:r>
      <w:r>
        <w:t xml:space="preserve">challenges facing the United States, Policy Paper, “Surveillance Costs: The NSA’s Impact on the Economy, Internet Freedom &amp; Cybersecurity,” July 2014, </w:t>
      </w:r>
      <w:r w:rsidRPr="00390BC5">
        <w:t>https://www.newamerica.org/oti/surveillance-costs-the-nsas-impact-on-the-economy-internet-freedom-and-cybersecurity/</w:t>
      </w:r>
      <w:r>
        <w:t>]</w:t>
      </w:r>
    </w:p>
    <w:p w:rsidR="00212E55" w:rsidRDefault="00212E55" w:rsidP="00212E55"/>
    <w:p w:rsidR="00212E55" w:rsidRDefault="00212E55" w:rsidP="00212E55">
      <w:pPr>
        <w:rPr>
          <w:sz w:val="16"/>
        </w:rPr>
      </w:pPr>
      <w:r w:rsidRPr="008576F2">
        <w:rPr>
          <w:sz w:val="16"/>
        </w:rPr>
        <w:t xml:space="preserve">Cost to Public Trust in American Companies The pressure is increasing on American companies to respond to the revelations in order to mitigate potential backlash and prevent foreign companies from poaching their business. According to the R Street Institute study, “It appears the </w:t>
      </w:r>
      <w:r w:rsidRPr="008576F2">
        <w:rPr>
          <w:rStyle w:val="StyleUnderline"/>
        </w:rPr>
        <w:t>NSA’s aggressive surveillance has</w:t>
      </w:r>
      <w:r w:rsidRPr="008576F2">
        <w:rPr>
          <w:rStyle w:val="StyleUnderline"/>
          <w:sz w:val="12"/>
        </w:rPr>
        <w:t xml:space="preserve"> </w:t>
      </w:r>
      <w:r w:rsidRPr="008576F2">
        <w:rPr>
          <w:rStyle w:val="StyleUnderline"/>
        </w:rPr>
        <w:t>created an overall fear among U.S. companies</w:t>
      </w:r>
      <w:r w:rsidRPr="008576F2">
        <w:rPr>
          <w:rStyle w:val="StyleUnderline"/>
          <w:sz w:val="12"/>
        </w:rPr>
        <w:t xml:space="preserve"> </w:t>
      </w:r>
      <w:r w:rsidRPr="008576F2">
        <w:rPr>
          <w:rStyle w:val="StyleUnderline"/>
        </w:rPr>
        <w:t>that there is ‘guilt by association’ from which</w:t>
      </w:r>
      <w:r w:rsidRPr="008576F2">
        <w:rPr>
          <w:rStyle w:val="StyleUnderline"/>
          <w:sz w:val="12"/>
        </w:rPr>
        <w:t xml:space="preserve"> </w:t>
      </w:r>
      <w:r w:rsidRPr="008576F2">
        <w:rPr>
          <w:rStyle w:val="StyleUnderline"/>
        </w:rPr>
        <w:t>they need to proactively distance themselves</w:t>
      </w:r>
      <w:r w:rsidRPr="008576F2">
        <w:rPr>
          <w:sz w:val="16"/>
        </w:rPr>
        <w:t xml:space="preserve">.”79 Some companies have tried to regain trust by publicly stating that they are not part of PRISM or other NSA programs, issuing disclaimers along the lines of those published by Amazon and Salesforce in June 2013.80 </w:t>
      </w:r>
      <w:r w:rsidRPr="008576F2">
        <w:rPr>
          <w:rStyle w:val="StyleUnderline"/>
        </w:rPr>
        <w:t>Others that have</w:t>
      </w:r>
      <w:r w:rsidRPr="008576F2">
        <w:rPr>
          <w:rStyle w:val="StyleUnderline"/>
          <w:sz w:val="12"/>
        </w:rPr>
        <w:t xml:space="preserve"> </w:t>
      </w:r>
      <w:r w:rsidRPr="008576F2">
        <w:rPr>
          <w:rStyle w:val="StyleUnderline"/>
        </w:rPr>
        <w:t>been directly linked to the NSA programs have</w:t>
      </w:r>
      <w:r w:rsidRPr="008576F2">
        <w:rPr>
          <w:rStyle w:val="StyleUnderline"/>
          <w:sz w:val="12"/>
        </w:rPr>
        <w:t xml:space="preserve"> </w:t>
      </w:r>
      <w:r w:rsidRPr="008576F2">
        <w:rPr>
          <w:rStyle w:val="StyleUnderline"/>
        </w:rPr>
        <w:t>publicly criticized the American government</w:t>
      </w:r>
      <w:r w:rsidRPr="008576F2">
        <w:rPr>
          <w:rStyle w:val="StyleUnderline"/>
          <w:sz w:val="12"/>
        </w:rPr>
        <w:t xml:space="preserve"> </w:t>
      </w:r>
      <w:r w:rsidRPr="008576F2">
        <w:rPr>
          <w:rStyle w:val="StyleUnderline"/>
        </w:rPr>
        <w:t>and called for greater transparenc</w:t>
      </w:r>
      <w:r w:rsidRPr="008576F2">
        <w:rPr>
          <w:sz w:val="16"/>
        </w:rPr>
        <w:t xml:space="preserve">y in order to rebuild user confidence and counteract potential economic harms.81 To that end, nine </w:t>
      </w:r>
      <w:r w:rsidRPr="008576F2">
        <w:rPr>
          <w:rStyle w:val="StyleUnderline"/>
        </w:rPr>
        <w:t>major</w:t>
      </w:r>
      <w:r w:rsidRPr="008576F2">
        <w:rPr>
          <w:rStyle w:val="StyleUnderline"/>
          <w:sz w:val="12"/>
        </w:rPr>
        <w:t xml:space="preserve"> </w:t>
      </w:r>
      <w:r w:rsidRPr="008576F2">
        <w:rPr>
          <w:rStyle w:val="StyleUnderline"/>
        </w:rPr>
        <w:t>American companies</w:t>
      </w:r>
      <w:r w:rsidRPr="008576F2">
        <w:rPr>
          <w:sz w:val="16"/>
        </w:rPr>
        <w:t>—AOL, Apple, Dropbox, Facebook, Google, LinkedIn, Microsoft, Twitter, and Yahoo—</w:t>
      </w:r>
      <w:r w:rsidRPr="008576F2">
        <w:rPr>
          <w:rStyle w:val="StyleUnderline"/>
        </w:rPr>
        <w:t>joined together in the “Reform</w:t>
      </w:r>
      <w:r w:rsidRPr="008576F2">
        <w:rPr>
          <w:rStyle w:val="StyleUnderline"/>
          <w:sz w:val="12"/>
        </w:rPr>
        <w:t xml:space="preserve"> </w:t>
      </w:r>
      <w:r w:rsidRPr="008576F2">
        <w:rPr>
          <w:rStyle w:val="StyleUnderline"/>
        </w:rPr>
        <w:t>Government Surveillance” campaign</w:t>
      </w:r>
      <w:r w:rsidRPr="008576F2">
        <w:rPr>
          <w:sz w:val="16"/>
        </w:rPr>
        <w:t xml:space="preserve"> in January 2014, where they launched a website and wrote an open letter to government leaders </w:t>
      </w:r>
      <w:r w:rsidRPr="008576F2">
        <w:rPr>
          <w:rStyle w:val="StyleUnderline"/>
        </w:rPr>
        <w:t>laying out</w:t>
      </w:r>
      <w:r w:rsidRPr="008576F2">
        <w:rPr>
          <w:rStyle w:val="StyleUnderline"/>
          <w:sz w:val="12"/>
        </w:rPr>
        <w:t xml:space="preserve"> </w:t>
      </w:r>
      <w:r w:rsidRPr="008576F2">
        <w:rPr>
          <w:rStyle w:val="StyleUnderline"/>
        </w:rPr>
        <w:t>principles for surveillance reform, including an</w:t>
      </w:r>
      <w:r w:rsidRPr="008576F2">
        <w:rPr>
          <w:rStyle w:val="StyleUnderline"/>
          <w:sz w:val="12"/>
        </w:rPr>
        <w:t xml:space="preserve"> </w:t>
      </w:r>
      <w:r w:rsidRPr="008576F2">
        <w:rPr>
          <w:rStyle w:val="StyleUnderline"/>
        </w:rPr>
        <w:t>end to bulk collection and opposition to data</w:t>
      </w:r>
      <w:r w:rsidRPr="008576F2">
        <w:rPr>
          <w:rStyle w:val="StyleUnderline"/>
          <w:sz w:val="12"/>
        </w:rPr>
        <w:t xml:space="preserve"> </w:t>
      </w:r>
      <w:r w:rsidRPr="008576F2">
        <w:rPr>
          <w:rStyle w:val="StyleUnderline"/>
        </w:rPr>
        <w:t>localization requirements</w:t>
      </w:r>
      <w:r w:rsidRPr="008576F2">
        <w:rPr>
          <w:sz w:val="16"/>
        </w:rPr>
        <w:t xml:space="preserve">.82 Since the launch, the coalition has urged reform on Capitol Hill through outreach and letters to Congress, supported the February 2014 “The Day We Fight Back” activist campaign, and hired a lobbyist to bolster their efforts to curb the NSA’s reach.83 </w:t>
      </w:r>
      <w:r w:rsidRPr="008576F2">
        <w:rPr>
          <w:rStyle w:val="StyleUnderline"/>
        </w:rPr>
        <w:t>This unlikely, public partnership of some of</w:t>
      </w:r>
      <w:r w:rsidRPr="008576F2">
        <w:rPr>
          <w:rStyle w:val="StyleUnderline"/>
          <w:sz w:val="12"/>
        </w:rPr>
        <w:t xml:space="preserve"> </w:t>
      </w:r>
      <w:r w:rsidRPr="008576F2">
        <w:rPr>
          <w:rStyle w:val="StyleUnderline"/>
        </w:rPr>
        <w:t>Internet’s biggest rivals speaks to the seriousness of the threats to their collective business</w:t>
      </w:r>
      <w:r w:rsidRPr="008576F2">
        <w:rPr>
          <w:rStyle w:val="StyleUnderline"/>
          <w:sz w:val="12"/>
        </w:rPr>
        <w:t xml:space="preserve"> </w:t>
      </w:r>
      <w:r w:rsidRPr="008576F2">
        <w:rPr>
          <w:rStyle w:val="StyleUnderline"/>
        </w:rPr>
        <w:t>interests.</w:t>
      </w:r>
      <w:r w:rsidRPr="008576F2">
        <w:rPr>
          <w:sz w:val="16"/>
        </w:rPr>
        <w:t xml:space="preserve">84 Indeed, according to an April 2014 Harris poll commissioned by a data security company, nearly half of the 2,000 respondents (47 percent) have changed their online behavior since the NSA leaks, paying closer attention not only to the sites they visit but also to what they say and do on the Internet.85 In particular, 26 percent indicated that they are now doing less online shopping and banking since learning the extent of government surveillance programs. Clearly, </w:t>
      </w:r>
      <w:r w:rsidRPr="008576F2">
        <w:rPr>
          <w:rStyle w:val="StyleUnderline"/>
        </w:rPr>
        <w:t>there are significant financial incentives</w:t>
      </w:r>
      <w:r w:rsidRPr="008576F2">
        <w:rPr>
          <w:rStyle w:val="StyleUnderline"/>
          <w:sz w:val="12"/>
        </w:rPr>
        <w:t xml:space="preserve"> </w:t>
      </w:r>
      <w:r w:rsidRPr="008576F2">
        <w:rPr>
          <w:rStyle w:val="StyleUnderline"/>
        </w:rPr>
        <w:t>for companies to distance themselves from the</w:t>
      </w:r>
      <w:r w:rsidRPr="008576F2">
        <w:rPr>
          <w:rStyle w:val="StyleUnderline"/>
          <w:sz w:val="12"/>
        </w:rPr>
        <w:t xml:space="preserve"> </w:t>
      </w:r>
      <w:r w:rsidRPr="008576F2">
        <w:rPr>
          <w:rStyle w:val="StyleUnderline"/>
        </w:rPr>
        <w:t>programs, and as a result, they are expending</w:t>
      </w:r>
      <w:r w:rsidRPr="008576F2">
        <w:rPr>
          <w:rStyle w:val="StyleUnderline"/>
          <w:sz w:val="12"/>
        </w:rPr>
        <w:t xml:space="preserve"> </w:t>
      </w:r>
      <w:r w:rsidRPr="008576F2">
        <w:rPr>
          <w:rStyle w:val="StyleUnderline"/>
        </w:rPr>
        <w:t>capital</w:t>
      </w:r>
      <w:r w:rsidRPr="008576F2">
        <w:rPr>
          <w:sz w:val="16"/>
        </w:rPr>
        <w:t>—</w:t>
      </w:r>
      <w:r w:rsidRPr="008576F2">
        <w:rPr>
          <w:rStyle w:val="Emphasis"/>
        </w:rPr>
        <w:t>actual and political</w:t>
      </w:r>
      <w:r w:rsidRPr="008576F2">
        <w:rPr>
          <w:sz w:val="16"/>
        </w:rPr>
        <w:t>—</w:t>
      </w:r>
      <w:r w:rsidRPr="008576F2">
        <w:rPr>
          <w:rStyle w:val="StyleUnderline"/>
        </w:rPr>
        <w:t>to do so.</w:t>
      </w:r>
      <w:r w:rsidRPr="008576F2">
        <w:rPr>
          <w:rStyle w:val="StyleUnderline"/>
          <w:sz w:val="12"/>
        </w:rPr>
        <w:t xml:space="preserve"> </w:t>
      </w:r>
      <w:r w:rsidRPr="008576F2">
        <w:rPr>
          <w:rStyle w:val="StyleUnderline"/>
        </w:rPr>
        <w:t>Other companies have taken it a step further,</w:t>
      </w:r>
      <w:r w:rsidRPr="008576F2">
        <w:rPr>
          <w:rStyle w:val="StyleUnderline"/>
          <w:sz w:val="12"/>
        </w:rPr>
        <w:t xml:space="preserve"> </w:t>
      </w:r>
      <w:r w:rsidRPr="008576F2">
        <w:rPr>
          <w:rStyle w:val="StyleUnderline"/>
        </w:rPr>
        <w:t>developing new products or taking additional</w:t>
      </w:r>
      <w:r w:rsidRPr="008576F2">
        <w:rPr>
          <w:rStyle w:val="StyleUnderline"/>
          <w:sz w:val="12"/>
        </w:rPr>
        <w:t xml:space="preserve"> </w:t>
      </w:r>
      <w:r w:rsidRPr="008576F2">
        <w:rPr>
          <w:rStyle w:val="StyleUnderline"/>
        </w:rPr>
        <w:t>precautions to assure customers that their data</w:t>
      </w:r>
      <w:r w:rsidRPr="008576F2">
        <w:rPr>
          <w:rStyle w:val="StyleUnderline"/>
          <w:sz w:val="12"/>
        </w:rPr>
        <w:t xml:space="preserve"> </w:t>
      </w:r>
      <w:r w:rsidRPr="008576F2">
        <w:rPr>
          <w:rStyle w:val="StyleUnderline"/>
        </w:rPr>
        <w:t>is safe from the NSA</w:t>
      </w:r>
      <w:r w:rsidRPr="008576F2">
        <w:rPr>
          <w:sz w:val="16"/>
        </w:rPr>
        <w:t>. “</w:t>
      </w:r>
      <w:r w:rsidRPr="008576F2">
        <w:rPr>
          <w:rStyle w:val="StyleUnderline"/>
        </w:rPr>
        <w:t>Many tech companies feel</w:t>
      </w:r>
      <w:r w:rsidRPr="008576F2">
        <w:rPr>
          <w:sz w:val="16"/>
        </w:rPr>
        <w:t xml:space="preserve"> </w:t>
      </w:r>
      <w:r w:rsidRPr="008576F2">
        <w:rPr>
          <w:rStyle w:val="StyleUnderline"/>
        </w:rPr>
        <w:t xml:space="preserve">they have no choice but to try to develop </w:t>
      </w:r>
      <w:proofErr w:type="spellStart"/>
      <w:r w:rsidRPr="008576F2">
        <w:rPr>
          <w:rStyle w:val="StyleUnderline"/>
        </w:rPr>
        <w:t>NSAresistant</w:t>
      </w:r>
      <w:proofErr w:type="spellEnd"/>
      <w:r w:rsidRPr="008576F2">
        <w:rPr>
          <w:rStyle w:val="StyleUnderline"/>
        </w:rPr>
        <w:t xml:space="preserve"> products</w:t>
      </w:r>
      <w:r w:rsidRPr="008576F2">
        <w:rPr>
          <w:sz w:val="16"/>
        </w:rPr>
        <w:t xml:space="preserve"> because customers from China to Germany threaten to boycott American hardware and cloud services they view as compromised,” wrote USA Today in February 2014.86</w:t>
      </w:r>
    </w:p>
    <w:p w:rsidR="00212E55" w:rsidRPr="00D17C4E" w:rsidRDefault="00212E55" w:rsidP="00212E55"/>
    <w:p w:rsidR="00212E55" w:rsidRPr="00212E55" w:rsidRDefault="00212E55" w:rsidP="00212E55"/>
    <w:p w:rsidR="00AA1E33" w:rsidRDefault="00AA1E33" w:rsidP="00AA1E33">
      <w:pPr>
        <w:pStyle w:val="Heading1"/>
      </w:pPr>
      <w:r>
        <w:t>Impacts</w:t>
      </w:r>
    </w:p>
    <w:p w:rsidR="00153055" w:rsidRDefault="00153055" w:rsidP="00AA1E33">
      <w:pPr>
        <w:pStyle w:val="Heading2"/>
      </w:pPr>
      <w:r>
        <w:t>**Turns Case</w:t>
      </w:r>
    </w:p>
    <w:p w:rsidR="00153055" w:rsidRDefault="00153055" w:rsidP="00153055">
      <w:pPr>
        <w:pStyle w:val="Heading3"/>
      </w:pPr>
      <w:r>
        <w:t xml:space="preserve">TPA </w:t>
      </w:r>
      <w:proofErr w:type="gramStart"/>
      <w:r>
        <w:t>k2</w:t>
      </w:r>
      <w:proofErr w:type="gramEnd"/>
      <w:r>
        <w:t xml:space="preserve"> </w:t>
      </w:r>
      <w:proofErr w:type="spellStart"/>
      <w:r>
        <w:t>Heg</w:t>
      </w:r>
      <w:proofErr w:type="spellEnd"/>
    </w:p>
    <w:p w:rsidR="00153055" w:rsidRDefault="00153055" w:rsidP="00153055">
      <w:pPr>
        <w:pStyle w:val="Heading4"/>
      </w:pPr>
      <w:r>
        <w:t xml:space="preserve">TPA is crucial for leadership </w:t>
      </w:r>
    </w:p>
    <w:p w:rsidR="00153055" w:rsidRDefault="00153055" w:rsidP="00153055">
      <w:r>
        <w:t xml:space="preserve">Bryan </w:t>
      </w:r>
      <w:r w:rsidRPr="00E72722">
        <w:rPr>
          <w:rStyle w:val="Style13ptBold"/>
        </w:rPr>
        <w:t>Riley</w:t>
      </w:r>
      <w:r>
        <w:t>, senior analyst and Anthony B. Kim, senior policy analyst, “Advancing Trade Freedom: Key Objective of Trade Promotion Authority Renewal,” ISSUE BRIEF n. 3912, Heritage Foundation, 4—16—</w:t>
      </w:r>
      <w:r w:rsidRPr="00E72722">
        <w:rPr>
          <w:rStyle w:val="Style13ptBold"/>
        </w:rPr>
        <w:t>13</w:t>
      </w:r>
      <w:r>
        <w:t xml:space="preserve">, </w:t>
      </w:r>
      <w:hyperlink r:id="rId25" w:history="1">
        <w:r w:rsidRPr="002C15E7">
          <w:rPr>
            <w:rStyle w:val="Hyperlink"/>
          </w:rPr>
          <w:t>www.heritage.org/research/reports/2013/04/advancing-trade-freedom-key-objective-of-trade-promotion-authority-renewal</w:t>
        </w:r>
      </w:hyperlink>
    </w:p>
    <w:p w:rsidR="00153055" w:rsidRPr="00987D59" w:rsidRDefault="00153055" w:rsidP="00153055">
      <w:pPr>
        <w:rPr>
          <w:sz w:val="16"/>
        </w:rPr>
      </w:pPr>
      <w:r w:rsidRPr="00987D59">
        <w:rPr>
          <w:sz w:val="16"/>
        </w:rPr>
        <w:t>Trade Promotion Authority (</w:t>
      </w:r>
      <w:r w:rsidRPr="00211397">
        <w:rPr>
          <w:rStyle w:val="StyleUnderline"/>
          <w:highlight w:val="cyan"/>
        </w:rPr>
        <w:t>TPA) has been</w:t>
      </w:r>
      <w:r w:rsidRPr="00987D59">
        <w:rPr>
          <w:sz w:val="16"/>
        </w:rPr>
        <w:t xml:space="preserve"> a </w:t>
      </w:r>
      <w:r w:rsidRPr="00211397">
        <w:rPr>
          <w:rStyle w:val="StyleUnderline"/>
          <w:highlight w:val="cyan"/>
        </w:rPr>
        <w:t>critical</w:t>
      </w:r>
      <w:r w:rsidRPr="00987D59">
        <w:rPr>
          <w:sz w:val="16"/>
        </w:rPr>
        <w:t xml:space="preserve"> tool </w:t>
      </w:r>
      <w:r w:rsidRPr="00211397">
        <w:rPr>
          <w:rStyle w:val="StyleUnderline"/>
          <w:highlight w:val="cyan"/>
        </w:rPr>
        <w:t xml:space="preserve">for advancing free trade and spreading its benefits </w:t>
      </w:r>
      <w:r w:rsidRPr="00D43A9E">
        <w:rPr>
          <w:rStyle w:val="StyleUnderline"/>
        </w:rPr>
        <w:t>to a greater number of Americans</w:t>
      </w:r>
      <w:r w:rsidRPr="00987D59">
        <w:rPr>
          <w:sz w:val="16"/>
        </w:rPr>
        <w:t xml:space="preserve">. </w:t>
      </w:r>
      <w:r w:rsidRPr="00D43A9E">
        <w:rPr>
          <w:rStyle w:val="StyleUnderline"/>
        </w:rPr>
        <w:t>TPA</w:t>
      </w:r>
      <w:r w:rsidRPr="00987D59">
        <w:rPr>
          <w:sz w:val="16"/>
        </w:rPr>
        <w:t xml:space="preserve">, also known as “fast track” authority, </w:t>
      </w:r>
      <w:r w:rsidRPr="00D43A9E">
        <w:rPr>
          <w:rStyle w:val="StyleUnderline"/>
        </w:rPr>
        <w:t>is the legislative power Congress grants to the President to negotiate reciprocal trade agreements</w:t>
      </w:r>
      <w:r w:rsidRPr="00987D59">
        <w:rPr>
          <w:sz w:val="16"/>
        </w:rPr>
        <w:t>. Provided the President observes certain statutory obligations under TPA, Congress agrees to consider implementing those trade pacts without amending them.</w:t>
      </w:r>
      <w:r w:rsidRPr="00987D59">
        <w:rPr>
          <w:sz w:val="12"/>
        </w:rPr>
        <w:t>¶</w:t>
      </w:r>
      <w:r w:rsidRPr="00987D59">
        <w:rPr>
          <w:sz w:val="16"/>
        </w:rPr>
        <w:t xml:space="preserve"> More than a decade has passed since </w:t>
      </w:r>
      <w:r w:rsidRPr="00D43A9E">
        <w:rPr>
          <w:rStyle w:val="StyleUnderline"/>
        </w:rPr>
        <w:t xml:space="preserve">TPA </w:t>
      </w:r>
      <w:r w:rsidRPr="00211397">
        <w:rPr>
          <w:rStyle w:val="StyleUnderline"/>
          <w:highlight w:val="cyan"/>
        </w:rPr>
        <w:t>was last renewed in 2002</w:t>
      </w:r>
      <w:r w:rsidRPr="00987D59">
        <w:rPr>
          <w:sz w:val="16"/>
        </w:rPr>
        <w:t xml:space="preserve">, and </w:t>
      </w:r>
      <w:r w:rsidRPr="00211397">
        <w:rPr>
          <w:rStyle w:val="StyleUnderline"/>
          <w:highlight w:val="cyan"/>
        </w:rPr>
        <w:t>its authority expired in 2007</w:t>
      </w:r>
      <w:r w:rsidRPr="00D43A9E">
        <w:rPr>
          <w:rStyle w:val="StyleUnderline"/>
        </w:rPr>
        <w:t xml:space="preserve">. </w:t>
      </w:r>
      <w:r w:rsidRPr="00211397">
        <w:rPr>
          <w:rStyle w:val="StyleUnderline"/>
          <w:highlight w:val="cyan"/>
        </w:rPr>
        <w:t>Reinstituting TPA may</w:t>
      </w:r>
      <w:r w:rsidRPr="00987D59">
        <w:rPr>
          <w:sz w:val="16"/>
        </w:rPr>
        <w:t xml:space="preserve"> well </w:t>
      </w:r>
      <w:r w:rsidRPr="00211397">
        <w:rPr>
          <w:rStyle w:val="StyleUnderline"/>
          <w:highlight w:val="cyan"/>
        </w:rPr>
        <w:t>be the most important legislative action on trade for both Congress and the President</w:t>
      </w:r>
      <w:r w:rsidRPr="00211397">
        <w:rPr>
          <w:sz w:val="16"/>
          <w:highlight w:val="cyan"/>
        </w:rPr>
        <w:t xml:space="preserve"> </w:t>
      </w:r>
      <w:r w:rsidRPr="00987D59">
        <w:rPr>
          <w:sz w:val="16"/>
        </w:rPr>
        <w:t>in 2013 given the urgency of restoring America’s credibility in advancing open markets and securing greater benefits of two-way trade for Americans. As the case for timely reinstallation of an effective and practical TPA is stronger than ever, the quest for renewing TPA should be guided by principles that enhance trade freedom, a vital component of America’s economic freedom.</w:t>
      </w:r>
      <w:r w:rsidRPr="00987D59">
        <w:rPr>
          <w:sz w:val="12"/>
        </w:rPr>
        <w:t>¶</w:t>
      </w:r>
      <w:r w:rsidRPr="00987D59">
        <w:rPr>
          <w:sz w:val="16"/>
        </w:rPr>
        <w:t xml:space="preserve"> Both House </w:t>
      </w:r>
      <w:r w:rsidRPr="00D43A9E">
        <w:rPr>
          <w:rStyle w:val="StyleUnderline"/>
        </w:rPr>
        <w:t>Ways and Means</w:t>
      </w:r>
      <w:r w:rsidRPr="00987D59">
        <w:rPr>
          <w:sz w:val="16"/>
        </w:rPr>
        <w:t xml:space="preserve"> Committee </w:t>
      </w:r>
      <w:r w:rsidRPr="00D43A9E">
        <w:rPr>
          <w:rStyle w:val="StyleUnderline"/>
        </w:rPr>
        <w:t>chairman</w:t>
      </w:r>
      <w:r w:rsidRPr="00987D59">
        <w:rPr>
          <w:sz w:val="16"/>
        </w:rPr>
        <w:t xml:space="preserve"> David </w:t>
      </w:r>
      <w:r w:rsidRPr="00D43A9E">
        <w:rPr>
          <w:rStyle w:val="StyleUnderline"/>
        </w:rPr>
        <w:t>Camp</w:t>
      </w:r>
      <w:r w:rsidRPr="00987D59">
        <w:rPr>
          <w:sz w:val="16"/>
        </w:rPr>
        <w:t xml:space="preserve"> (R–MI) </w:t>
      </w:r>
      <w:r w:rsidRPr="00D43A9E">
        <w:rPr>
          <w:rStyle w:val="StyleUnderline"/>
        </w:rPr>
        <w:t>and</w:t>
      </w:r>
      <w:r w:rsidRPr="00987D59">
        <w:rPr>
          <w:sz w:val="16"/>
        </w:rPr>
        <w:t xml:space="preserve"> Senate </w:t>
      </w:r>
      <w:r w:rsidRPr="00D43A9E">
        <w:rPr>
          <w:rStyle w:val="StyleUnderline"/>
        </w:rPr>
        <w:t>Finance</w:t>
      </w:r>
      <w:r w:rsidRPr="00987D59">
        <w:rPr>
          <w:sz w:val="16"/>
        </w:rPr>
        <w:t xml:space="preserve"> Committee </w:t>
      </w:r>
      <w:r w:rsidRPr="00D43A9E">
        <w:rPr>
          <w:rStyle w:val="StyleUnderline"/>
        </w:rPr>
        <w:t>chairman</w:t>
      </w:r>
      <w:r w:rsidRPr="00987D59">
        <w:rPr>
          <w:sz w:val="16"/>
        </w:rPr>
        <w:t xml:space="preserve"> Max </w:t>
      </w:r>
      <w:r w:rsidRPr="00D43A9E">
        <w:rPr>
          <w:rStyle w:val="StyleUnderline"/>
        </w:rPr>
        <w:t>Baucus</w:t>
      </w:r>
      <w:r w:rsidRPr="00987D59">
        <w:rPr>
          <w:sz w:val="16"/>
        </w:rPr>
        <w:t xml:space="preserve"> (D–MT) </w:t>
      </w:r>
      <w:r w:rsidRPr="00D43A9E">
        <w:rPr>
          <w:rStyle w:val="StyleUnderline"/>
        </w:rPr>
        <w:t>have announced plans to pursue TPA</w:t>
      </w:r>
      <w:r w:rsidRPr="00987D59">
        <w:rPr>
          <w:sz w:val="16"/>
        </w:rPr>
        <w:t xml:space="preserve"> legislation. </w:t>
      </w:r>
      <w:r w:rsidRPr="00211397">
        <w:rPr>
          <w:rStyle w:val="Emphasis"/>
          <w:highlight w:val="cyan"/>
        </w:rPr>
        <w:t>However</w:t>
      </w:r>
      <w:r w:rsidRPr="00987D59">
        <w:rPr>
          <w:sz w:val="16"/>
        </w:rPr>
        <w:t xml:space="preserve">, many lawmakers have correctly pointed out that </w:t>
      </w:r>
      <w:r w:rsidRPr="00211397">
        <w:rPr>
          <w:rStyle w:val="Emphasis"/>
          <w:highlight w:val="cyan"/>
        </w:rPr>
        <w:t>a proactive push from President Obama is critical</w:t>
      </w:r>
      <w:r w:rsidRPr="00987D59">
        <w:rPr>
          <w:sz w:val="16"/>
        </w:rPr>
        <w:t xml:space="preserve">, given that </w:t>
      </w:r>
      <w:r w:rsidRPr="00211397">
        <w:rPr>
          <w:rStyle w:val="StyleUnderline"/>
          <w:highlight w:val="cyan"/>
        </w:rPr>
        <w:t>trade bills have been a thorny issue for many Democrats</w:t>
      </w:r>
      <w:r w:rsidRPr="00D43A9E">
        <w:rPr>
          <w:rStyle w:val="StyleUnderline"/>
        </w:rPr>
        <w:t xml:space="preserve"> in recent years</w:t>
      </w:r>
      <w:r w:rsidRPr="00987D59">
        <w:rPr>
          <w:sz w:val="16"/>
        </w:rPr>
        <w:t>.</w:t>
      </w:r>
      <w:r w:rsidRPr="00987D59">
        <w:rPr>
          <w:sz w:val="12"/>
        </w:rPr>
        <w:t>¶</w:t>
      </w:r>
      <w:r w:rsidRPr="00987D59">
        <w:rPr>
          <w:sz w:val="16"/>
        </w:rPr>
        <w:t xml:space="preserve"> </w:t>
      </w:r>
      <w:proofErr w:type="gramStart"/>
      <w:r w:rsidRPr="00987D59">
        <w:rPr>
          <w:sz w:val="16"/>
        </w:rPr>
        <w:t>Historically</w:t>
      </w:r>
      <w:proofErr w:type="gramEnd"/>
      <w:r w:rsidRPr="00987D59">
        <w:rPr>
          <w:sz w:val="16"/>
        </w:rPr>
        <w:t>, it has been common practice, although not formally required, to have the President request that Congress provide renewed TPA. In fact, except for President Obama, every President since Franklin Roosevelt has either requested or received trade negotiating authority</w:t>
      </w:r>
      <w:proofErr w:type="gramStart"/>
      <w:r w:rsidRPr="00987D59">
        <w:rPr>
          <w:sz w:val="16"/>
        </w:rPr>
        <w:t>.(</w:t>
      </w:r>
      <w:proofErr w:type="gramEnd"/>
      <w:r w:rsidRPr="00987D59">
        <w:rPr>
          <w:sz w:val="16"/>
        </w:rPr>
        <w:t>1)</w:t>
      </w:r>
      <w:r w:rsidRPr="00987D59">
        <w:rPr>
          <w:sz w:val="12"/>
        </w:rPr>
        <w:t>¶</w:t>
      </w:r>
      <w:r w:rsidRPr="00987D59">
        <w:rPr>
          <w:sz w:val="16"/>
        </w:rPr>
        <w:t xml:space="preserve"> After four years of informing Congress it would seek TPA at “the appropriate time,” early this year the Obama Administration finally indicated its interest in working with Congress to get TPA done. </w:t>
      </w:r>
      <w:r w:rsidRPr="00D43A9E">
        <w:rPr>
          <w:rStyle w:val="StyleUnderline"/>
        </w:rPr>
        <w:t>The President’s 2013 trade agenda offered the Administration’s most forward-leaning language yet</w:t>
      </w:r>
      <w:r w:rsidRPr="00987D59">
        <w:rPr>
          <w:sz w:val="16"/>
        </w:rPr>
        <w:t>, specifying that “to facilitate the conclusion, approval, and implementation of market-opening negotiating efforts, we will also work with Congress on Trade Promotion Authority.”(2)</w:t>
      </w:r>
      <w:r w:rsidRPr="00987D59">
        <w:rPr>
          <w:sz w:val="12"/>
        </w:rPr>
        <w:t>¶</w:t>
      </w:r>
      <w:r w:rsidRPr="00987D59">
        <w:rPr>
          <w:sz w:val="16"/>
        </w:rPr>
        <w:t xml:space="preserve"> In </w:t>
      </w:r>
      <w:r w:rsidRPr="00211397">
        <w:rPr>
          <w:rStyle w:val="StyleUnderline"/>
          <w:highlight w:val="cyan"/>
        </w:rPr>
        <w:t>the 2002 Bipartisan Trade Promotion Authority Act</w:t>
      </w:r>
      <w:r w:rsidRPr="00211397">
        <w:rPr>
          <w:sz w:val="16"/>
          <w:highlight w:val="cyan"/>
        </w:rPr>
        <w:t>,</w:t>
      </w:r>
      <w:r w:rsidRPr="00987D59">
        <w:rPr>
          <w:sz w:val="16"/>
        </w:rPr>
        <w:t xml:space="preserve"> Congress—whose role in formulating U.S. trade policy includes defining trade negotiation objectives—</w:t>
      </w:r>
      <w:r w:rsidRPr="00211397">
        <w:rPr>
          <w:rStyle w:val="StyleUnderline"/>
          <w:highlight w:val="cyan"/>
        </w:rPr>
        <w:t>made it clear that</w:t>
      </w:r>
      <w:r w:rsidRPr="00987D59">
        <w:rPr>
          <w:sz w:val="12"/>
        </w:rPr>
        <w:t>¶</w:t>
      </w:r>
      <w:r w:rsidRPr="00987D59">
        <w:rPr>
          <w:sz w:val="16"/>
        </w:rPr>
        <w:t xml:space="preserve"> (t)he </w:t>
      </w:r>
      <w:r w:rsidRPr="00211397">
        <w:rPr>
          <w:rStyle w:val="StyleUnderline"/>
          <w:highlight w:val="cyan"/>
        </w:rPr>
        <w:t>expansion of international trade is vital to</w:t>
      </w:r>
      <w:r w:rsidRPr="00987D59">
        <w:rPr>
          <w:sz w:val="16"/>
        </w:rPr>
        <w:t xml:space="preserve"> the </w:t>
      </w:r>
      <w:r w:rsidRPr="00D43A9E">
        <w:rPr>
          <w:rStyle w:val="StyleUnderline"/>
        </w:rPr>
        <w:t>national security</w:t>
      </w:r>
      <w:r w:rsidRPr="00987D59">
        <w:rPr>
          <w:sz w:val="16"/>
        </w:rPr>
        <w:t xml:space="preserve"> of the United States. Trade is critical to the </w:t>
      </w:r>
      <w:r w:rsidRPr="00211397">
        <w:rPr>
          <w:rStyle w:val="StyleUnderline"/>
          <w:highlight w:val="cyan"/>
        </w:rPr>
        <w:t>economic growth and strength</w:t>
      </w:r>
      <w:r w:rsidRPr="00987D59">
        <w:rPr>
          <w:sz w:val="16"/>
        </w:rPr>
        <w:t xml:space="preserve"> of the United States </w:t>
      </w:r>
      <w:r w:rsidRPr="00211397">
        <w:rPr>
          <w:rStyle w:val="StyleUnderline"/>
          <w:highlight w:val="cyan"/>
        </w:rPr>
        <w:t>and</w:t>
      </w:r>
      <w:r w:rsidRPr="00211397">
        <w:rPr>
          <w:sz w:val="16"/>
          <w:highlight w:val="cyan"/>
        </w:rPr>
        <w:t xml:space="preserve"> </w:t>
      </w:r>
      <w:r w:rsidRPr="00987D59">
        <w:rPr>
          <w:sz w:val="16"/>
        </w:rPr>
        <w:t xml:space="preserve">to its </w:t>
      </w:r>
      <w:r w:rsidRPr="00211397">
        <w:rPr>
          <w:rStyle w:val="StyleUnderline"/>
          <w:highlight w:val="cyan"/>
        </w:rPr>
        <w:t>leadership in the world</w:t>
      </w:r>
      <w:r w:rsidRPr="00987D59">
        <w:rPr>
          <w:sz w:val="16"/>
        </w:rPr>
        <w:t xml:space="preserve">. Stable trading relationships promote security and prosperity.… </w:t>
      </w:r>
      <w:r w:rsidRPr="00211397">
        <w:rPr>
          <w:rStyle w:val="StyleUnderline"/>
          <w:highlight w:val="cyan"/>
        </w:rPr>
        <w:t xml:space="preserve">Leadership by the </w:t>
      </w:r>
      <w:r w:rsidRPr="00211397">
        <w:rPr>
          <w:rStyle w:val="Emphasis"/>
          <w:highlight w:val="cyan"/>
        </w:rPr>
        <w:t>U</w:t>
      </w:r>
      <w:r w:rsidRPr="00987D59">
        <w:rPr>
          <w:sz w:val="16"/>
        </w:rPr>
        <w:t xml:space="preserve">nited </w:t>
      </w:r>
      <w:r w:rsidRPr="00211397">
        <w:rPr>
          <w:rStyle w:val="Emphasis"/>
          <w:highlight w:val="cyan"/>
        </w:rPr>
        <w:t>S</w:t>
      </w:r>
      <w:r w:rsidRPr="00987D59">
        <w:rPr>
          <w:sz w:val="16"/>
        </w:rPr>
        <w:t xml:space="preserve">tates </w:t>
      </w:r>
      <w:r w:rsidRPr="00211397">
        <w:rPr>
          <w:rStyle w:val="StyleUnderline"/>
          <w:highlight w:val="cyan"/>
        </w:rPr>
        <w:t>in international trade fosters open markets, democracy, and peace throughout the world</w:t>
      </w:r>
      <w:r w:rsidRPr="00987D59">
        <w:rPr>
          <w:sz w:val="16"/>
        </w:rPr>
        <w:t>.</w:t>
      </w:r>
    </w:p>
    <w:p w:rsidR="00153055" w:rsidRDefault="00153055" w:rsidP="00153055">
      <w:pPr>
        <w:pStyle w:val="Heading3"/>
      </w:pPr>
      <w:r>
        <w:t xml:space="preserve">TPA </w:t>
      </w:r>
      <w:proofErr w:type="gramStart"/>
      <w:r>
        <w:t>k2</w:t>
      </w:r>
      <w:proofErr w:type="gramEnd"/>
      <w:r>
        <w:t xml:space="preserve"> Ag</w:t>
      </w:r>
    </w:p>
    <w:p w:rsidR="00153055" w:rsidRDefault="00153055" w:rsidP="00153055">
      <w:pPr>
        <w:pStyle w:val="Heading4"/>
      </w:pPr>
      <w:r>
        <w:t xml:space="preserve">TPA is crucial to the success of the U.S. </w:t>
      </w:r>
      <w:proofErr w:type="gramStart"/>
      <w:r>
        <w:t>ag</w:t>
      </w:r>
      <w:proofErr w:type="gramEnd"/>
      <w:r>
        <w:t xml:space="preserve"> industry</w:t>
      </w:r>
    </w:p>
    <w:p w:rsidR="00153055" w:rsidRDefault="00153055" w:rsidP="00153055">
      <w:proofErr w:type="spellStart"/>
      <w:r w:rsidRPr="00FF4C5E">
        <w:rPr>
          <w:rStyle w:val="Style13ptBold"/>
        </w:rPr>
        <w:t>Agriview</w:t>
      </w:r>
      <w:proofErr w:type="spellEnd"/>
      <w:r w:rsidRPr="00FF4C5E">
        <w:rPr>
          <w:rStyle w:val="Style13ptBold"/>
        </w:rPr>
        <w:t xml:space="preserve"> 1</w:t>
      </w:r>
      <w:r>
        <w:rPr>
          <w:rStyle w:val="Style13ptBold"/>
        </w:rPr>
        <w:t>4</w:t>
      </w:r>
      <w:r>
        <w:t xml:space="preserve"> (“Farm Bureau welcomes TPA legislation” 1/22. http://www.agriview.com/news/regional/farm-bureau-welcomes-tpa-legislation/article_93298346-0460-5b0c-bf90-e700919b5830.html)</w:t>
      </w:r>
    </w:p>
    <w:p w:rsidR="00153055" w:rsidRPr="00102B46" w:rsidRDefault="00153055" w:rsidP="00153055">
      <w:pPr>
        <w:rPr>
          <w:rStyle w:val="StyleUnderline"/>
        </w:rPr>
      </w:pPr>
      <w:r w:rsidRPr="00102B46">
        <w:rPr>
          <w:sz w:val="16"/>
        </w:rPr>
        <w:t>The American Farm Bureau Federation (</w:t>
      </w:r>
      <w:r w:rsidRPr="00102B46">
        <w:rPr>
          <w:rStyle w:val="StyleUnderline"/>
        </w:rPr>
        <w:t>AFBF</w:t>
      </w:r>
      <w:r w:rsidRPr="00102B46">
        <w:rPr>
          <w:sz w:val="16"/>
        </w:rPr>
        <w:t xml:space="preserve">) recently </w:t>
      </w:r>
      <w:r w:rsidRPr="00102B46">
        <w:rPr>
          <w:rStyle w:val="StyleUnderline"/>
        </w:rPr>
        <w:t>welcomed the introduction of</w:t>
      </w:r>
      <w:r w:rsidRPr="00102B46">
        <w:rPr>
          <w:sz w:val="16"/>
        </w:rPr>
        <w:t xml:space="preserve"> Trade Promotion Authority (</w:t>
      </w:r>
      <w:r w:rsidRPr="00102B46">
        <w:rPr>
          <w:rStyle w:val="StyleUnderline"/>
        </w:rPr>
        <w:t>TPA</w:t>
      </w:r>
      <w:r w:rsidRPr="00102B46">
        <w:rPr>
          <w:sz w:val="16"/>
        </w:rPr>
        <w:t xml:space="preserve">) legislation in Congress. </w:t>
      </w:r>
      <w:r w:rsidRPr="00102B46">
        <w:rPr>
          <w:rStyle w:val="StyleUnderline"/>
        </w:rPr>
        <w:t>Farm Bureau believes TPA is the catalyst needed to advance U.S. proposals to reduce tariffs and improve market access for farmers and ranchers in trade negotiations</w:t>
      </w:r>
      <w:r w:rsidRPr="00102B46">
        <w:rPr>
          <w:sz w:val="16"/>
        </w:rPr>
        <w:t xml:space="preserve">. The legislation was introduced by Senate Finance Committee Chair Max Baucus (D-Mont.), Ranking Member Orin Hatch (R-Utah) and House Ways and Means Committee Chair David Camp (R-Mich.). “This trade negotiation authority is needed now,” said AFBF President Bob Stallman. “For negotiations to keep moving forward on the Trans Pacific Partnership (TPP) and the Transatlantic Trade and Investment Partnership (TTIP) discussions, we need the TPA authority in place. We urge Congress to pass the bill without delay and show that the United States is committed to completing these trade negotiations.” The TPA legislation will restore the president’s authority to negotiate trade deals that Congress can pass or reject but cannot amend. Without it, other countries are reluctant to finalize negotiations with the United States for fear that any hard-won trade agreement could be undone through amendments in Congress. </w:t>
      </w:r>
      <w:r w:rsidRPr="00102B46">
        <w:rPr>
          <w:rStyle w:val="StyleUnderline"/>
        </w:rPr>
        <w:t>“The U.S. market is one of the most open in the world, yet our farmers and ranchers face high tariffs and other noncompetitive practices when they try to export their products,”</w:t>
      </w:r>
      <w:r w:rsidRPr="00102B46">
        <w:rPr>
          <w:sz w:val="16"/>
        </w:rPr>
        <w:t xml:space="preserve"> said Stallman. “</w:t>
      </w:r>
      <w:r w:rsidRPr="00102B46">
        <w:rPr>
          <w:rStyle w:val="StyleUnderline"/>
        </w:rPr>
        <w:t>For U.S. agriculture to thrive, we have to correct these disparities and level the playing field.</w:t>
      </w:r>
      <w:r w:rsidRPr="00102B46">
        <w:rPr>
          <w:sz w:val="16"/>
        </w:rPr>
        <w:t xml:space="preserve"> </w:t>
      </w:r>
      <w:r w:rsidRPr="00102B46">
        <w:rPr>
          <w:rStyle w:val="StyleUnderline"/>
        </w:rPr>
        <w:t>The current TPP and TTIP negotiations are our best chance to expand our trade opportunities,</w:t>
      </w:r>
      <w:r w:rsidRPr="00102B46">
        <w:rPr>
          <w:sz w:val="16"/>
        </w:rPr>
        <w:t xml:space="preserve"> and only with TPA can we succeed in these negotiations.” </w:t>
      </w:r>
      <w:r w:rsidRPr="00102B46">
        <w:rPr>
          <w:rStyle w:val="StyleUnderline"/>
        </w:rPr>
        <w:t xml:space="preserve">U.S. agriculture is heavily dependent on exports. On average, one out of every three acres in the U.S. is planted for export. </w:t>
      </w:r>
      <w:r w:rsidRPr="00102B46">
        <w:rPr>
          <w:sz w:val="16"/>
        </w:rPr>
        <w:t xml:space="preserve">Further, </w:t>
      </w:r>
      <w:r w:rsidRPr="00102B46">
        <w:rPr>
          <w:rStyle w:val="StyleUnderline"/>
        </w:rPr>
        <w:t xml:space="preserve">farmers and ranchers earn 25 percent of their farm income from exports. </w:t>
      </w:r>
    </w:p>
    <w:p w:rsidR="00153055" w:rsidRDefault="00153055" w:rsidP="00153055">
      <w:pPr>
        <w:pStyle w:val="Heading3"/>
      </w:pPr>
      <w:r>
        <w:t xml:space="preserve">TPA </w:t>
      </w:r>
      <w:proofErr w:type="gramStart"/>
      <w:r>
        <w:t>k2</w:t>
      </w:r>
      <w:proofErr w:type="gramEnd"/>
      <w:r>
        <w:t xml:space="preserve"> Warming</w:t>
      </w:r>
    </w:p>
    <w:p w:rsidR="00153055" w:rsidRPr="00B84F57" w:rsidRDefault="00153055" w:rsidP="00153055">
      <w:pPr>
        <w:pStyle w:val="Heading4"/>
      </w:pPr>
      <w:r>
        <w:t xml:space="preserve">TPA solves warming </w:t>
      </w:r>
    </w:p>
    <w:p w:rsidR="00153055" w:rsidRPr="00FD5C95" w:rsidRDefault="00153055" w:rsidP="00153055">
      <w:r w:rsidRPr="00FD5C95">
        <w:rPr>
          <w:b/>
          <w:sz w:val="26"/>
          <w:szCs w:val="26"/>
        </w:rPr>
        <w:t>Benson 13</w:t>
      </w:r>
      <w:r>
        <w:t xml:space="preserve"> (Johann Benson, </w:t>
      </w:r>
      <w:r w:rsidRPr="00FD5C95">
        <w:t>Master’s degree in public policy at the University of Minnesota’s Humphrey School of Public Affairs</w:t>
      </w:r>
      <w:r>
        <w:t>.</w:t>
      </w:r>
      <w:r w:rsidRPr="00FD5C95">
        <w:t xml:space="preserve"> “</w:t>
      </w:r>
      <w:hyperlink r:id="rId26" w:history="1">
        <w:r w:rsidRPr="00FD5C95">
          <w:t>Toward a Transatlantic Free Trade Agreement: What Impact on World Trade</w:t>
        </w:r>
        <w:proofErr w:type="gramStart"/>
        <w:r w:rsidRPr="00FD5C95">
          <w:t>?</w:t>
        </w:r>
      </w:hyperlink>
      <w:r w:rsidRPr="00FD5C95">
        <w:t>,</w:t>
      </w:r>
      <w:proofErr w:type="gramEnd"/>
      <w:r w:rsidRPr="00FD5C95">
        <w:t xml:space="preserve">” </w:t>
      </w:r>
      <w:proofErr w:type="spellStart"/>
      <w:r w:rsidRPr="00FD5C95">
        <w:rPr>
          <w:u w:val="single"/>
        </w:rPr>
        <w:t>Streit</w:t>
      </w:r>
      <w:proofErr w:type="spellEnd"/>
      <w:r w:rsidRPr="00FD5C95">
        <w:rPr>
          <w:u w:val="single"/>
        </w:rPr>
        <w:t xml:space="preserve"> Talk</w:t>
      </w:r>
      <w:r w:rsidRPr="00FD5C95">
        <w:t>, July 26, 2013 pg. http://blog.streitcouncil.org/?tag=ttip</w:t>
      </w:r>
      <w:r>
        <w:t>)</w:t>
      </w:r>
    </w:p>
    <w:p w:rsidR="00153055" w:rsidRPr="00FD5C95" w:rsidRDefault="00153055" w:rsidP="00153055">
      <w:pPr>
        <w:rPr>
          <w:u w:val="single"/>
        </w:rPr>
      </w:pPr>
      <w:r w:rsidRPr="00906FCB">
        <w:rPr>
          <w:sz w:val="16"/>
        </w:rPr>
        <w:t xml:space="preserve">With negotiations now officially underway, </w:t>
      </w:r>
      <w:r w:rsidRPr="00FD5C95">
        <w:rPr>
          <w:u w:val="single"/>
        </w:rPr>
        <w:t>the</w:t>
      </w:r>
      <w:r w:rsidRPr="00906FCB">
        <w:rPr>
          <w:sz w:val="16"/>
        </w:rPr>
        <w:t xml:space="preserve"> proposed Transatlantic Trade and Investment Partnership (</w:t>
      </w:r>
      <w:r w:rsidRPr="00FD5C95">
        <w:rPr>
          <w:u w:val="single"/>
        </w:rPr>
        <w:t>TTIP</w:t>
      </w:r>
      <w:r w:rsidRPr="00906FCB">
        <w:rPr>
          <w:sz w:val="16"/>
        </w:rPr>
        <w:t xml:space="preserve">) </w:t>
      </w:r>
      <w:proofErr w:type="gramStart"/>
      <w:r w:rsidRPr="00FD5C95">
        <w:rPr>
          <w:u w:val="single"/>
        </w:rPr>
        <w:t>is</w:t>
      </w:r>
      <w:proofErr w:type="gramEnd"/>
      <w:r w:rsidRPr="00FD5C95">
        <w:rPr>
          <w:u w:val="single"/>
        </w:rPr>
        <w:t xml:space="preserve"> taking </w:t>
      </w:r>
      <w:r w:rsidRPr="00906FCB">
        <w:rPr>
          <w:sz w:val="16"/>
        </w:rPr>
        <w:t>its first</w:t>
      </w:r>
      <w:r w:rsidRPr="00FD5C95">
        <w:rPr>
          <w:u w:val="single"/>
        </w:rPr>
        <w:t xml:space="preserve"> steps toward becoming reality</w:t>
      </w:r>
      <w:r w:rsidRPr="00906FCB">
        <w:rPr>
          <w:sz w:val="16"/>
        </w:rPr>
        <w:t xml:space="preserve">. </w:t>
      </w:r>
      <w:r w:rsidRPr="00FD5C95">
        <w:rPr>
          <w:rStyle w:val="Emphasis"/>
        </w:rPr>
        <w:t>Questions remain</w:t>
      </w:r>
      <w:r w:rsidRPr="00906FCB">
        <w:rPr>
          <w:sz w:val="16"/>
        </w:rPr>
        <w:t xml:space="preserve">, however; not only about what form the final agreement may take, but also what effect it could have on international trade. In its </w:t>
      </w:r>
      <w:hyperlink r:id="rId27" w:history="1">
        <w:r w:rsidRPr="00906FCB">
          <w:rPr>
            <w:sz w:val="16"/>
          </w:rPr>
          <w:t>initial assessment of the TTIP</w:t>
        </w:r>
      </w:hyperlink>
      <w:r w:rsidRPr="00906FCB">
        <w:rPr>
          <w:sz w:val="16"/>
        </w:rPr>
        <w:t xml:space="preserve">, </w:t>
      </w:r>
      <w:r w:rsidRPr="00FD5C95">
        <w:rPr>
          <w:u w:val="single"/>
        </w:rPr>
        <w:t>the OECD notes that</w:t>
      </w:r>
      <w:r w:rsidRPr="00906FCB">
        <w:rPr>
          <w:sz w:val="16"/>
        </w:rPr>
        <w:t xml:space="preserve"> while multilateral arrangements are preferable, bilateral and </w:t>
      </w:r>
      <w:proofErr w:type="spellStart"/>
      <w:r w:rsidRPr="00906FCB">
        <w:rPr>
          <w:sz w:val="16"/>
        </w:rPr>
        <w:t>plurilateral</w:t>
      </w:r>
      <w:proofErr w:type="spellEnd"/>
      <w:r w:rsidRPr="00906FCB">
        <w:rPr>
          <w:sz w:val="16"/>
        </w:rPr>
        <w:t xml:space="preserve"> agreements like the proposed </w:t>
      </w:r>
      <w:r w:rsidRPr="00211397">
        <w:rPr>
          <w:highlight w:val="cyan"/>
          <w:u w:val="single"/>
        </w:rPr>
        <w:t xml:space="preserve">TTIP “can be </w:t>
      </w:r>
      <w:r w:rsidRPr="00211397">
        <w:rPr>
          <w:rStyle w:val="Emphasis"/>
          <w:highlight w:val="cyan"/>
        </w:rPr>
        <w:t>supportive of an effective multilateral trading system</w:t>
      </w:r>
      <w:r w:rsidRPr="00211397">
        <w:rPr>
          <w:sz w:val="16"/>
          <w:highlight w:val="cyan"/>
        </w:rPr>
        <w:t>.</w:t>
      </w:r>
      <w:r w:rsidRPr="00906FCB">
        <w:rPr>
          <w:sz w:val="16"/>
        </w:rPr>
        <w:t xml:space="preserve">” One of the primary ways in which </w:t>
      </w:r>
      <w:r w:rsidRPr="00FD5C95">
        <w:rPr>
          <w:u w:val="single"/>
        </w:rPr>
        <w:t>these agreements can promote trade at the global level is by addressing issues that currently lie outside the scope of WTO regulations</w:t>
      </w:r>
      <w:r w:rsidRPr="00906FCB">
        <w:rPr>
          <w:sz w:val="16"/>
        </w:rPr>
        <w:t xml:space="preserve">. Richard </w:t>
      </w:r>
      <w:r w:rsidRPr="00FD5C95">
        <w:rPr>
          <w:u w:val="single"/>
        </w:rPr>
        <w:t>Baldwin, of the Graduate Institute in Geneva and the Centre for Economic Policy Research,</w:t>
      </w:r>
      <w:r w:rsidRPr="00906FCB">
        <w:rPr>
          <w:sz w:val="16"/>
        </w:rPr>
        <w:t xml:space="preserve"> has laid out the shortcomings of current WTO regulations and how post-2000 trade agreements are </w:t>
      </w:r>
      <w:hyperlink r:id="rId28" w:history="1">
        <w:r w:rsidRPr="00906FCB">
          <w:rPr>
            <w:sz w:val="16"/>
          </w:rPr>
          <w:t>fundamentally different</w:t>
        </w:r>
      </w:hyperlink>
      <w:r w:rsidRPr="00906FCB">
        <w:rPr>
          <w:sz w:val="16"/>
        </w:rPr>
        <w:t xml:space="preserve"> from those of the 1990s. Baldwin </w:t>
      </w:r>
      <w:r w:rsidRPr="00FD5C95">
        <w:rPr>
          <w:u w:val="single"/>
        </w:rPr>
        <w:t>argues that the rise of global supply chains has elevated the importance of removing non-tariff barriers</w:t>
      </w:r>
      <w:r w:rsidRPr="00906FCB">
        <w:rPr>
          <w:sz w:val="16"/>
        </w:rPr>
        <w:t xml:space="preserve">, while tariffs (with some notable exceptions) have largely fallen by the wayside. </w:t>
      </w:r>
      <w:r w:rsidRPr="00211397">
        <w:rPr>
          <w:highlight w:val="cyan"/>
          <w:u w:val="single"/>
        </w:rPr>
        <w:t>Current WTO regulations</w:t>
      </w:r>
      <w:r w:rsidRPr="00906FCB">
        <w:rPr>
          <w:sz w:val="16"/>
        </w:rPr>
        <w:t xml:space="preserve"> (as well as agenda items of the stalled Doha Round) </w:t>
      </w:r>
      <w:r w:rsidRPr="00211397">
        <w:rPr>
          <w:highlight w:val="cyan"/>
          <w:u w:val="single"/>
        </w:rPr>
        <w:t>are</w:t>
      </w:r>
      <w:r w:rsidRPr="00FD5C95">
        <w:rPr>
          <w:u w:val="single"/>
        </w:rPr>
        <w:t xml:space="preserve"> </w:t>
      </w:r>
      <w:r w:rsidRPr="00211397">
        <w:rPr>
          <w:highlight w:val="cyan"/>
          <w:u w:val="single"/>
        </w:rPr>
        <w:t>not adequate for addressing the</w:t>
      </w:r>
      <w:r w:rsidRPr="00FD5C95">
        <w:rPr>
          <w:u w:val="single"/>
        </w:rPr>
        <w:t xml:space="preserve"> </w:t>
      </w:r>
      <w:r w:rsidRPr="00211397">
        <w:rPr>
          <w:highlight w:val="cyan"/>
          <w:u w:val="single"/>
        </w:rPr>
        <w:t>most</w:t>
      </w:r>
      <w:r w:rsidRPr="00FD5C95">
        <w:rPr>
          <w:u w:val="single"/>
        </w:rPr>
        <w:t xml:space="preserve"> </w:t>
      </w:r>
      <w:r w:rsidRPr="00211397">
        <w:rPr>
          <w:highlight w:val="cyan"/>
          <w:u w:val="single"/>
        </w:rPr>
        <w:t>pressing issues</w:t>
      </w:r>
      <w:r w:rsidRPr="00FD5C95">
        <w:rPr>
          <w:u w:val="single"/>
        </w:rPr>
        <w:t xml:space="preserve"> </w:t>
      </w:r>
      <w:r w:rsidRPr="00906FCB">
        <w:rPr>
          <w:sz w:val="16"/>
        </w:rPr>
        <w:t xml:space="preserve">of international commerce and investment, </w:t>
      </w:r>
      <w:r w:rsidRPr="00FD5C95">
        <w:rPr>
          <w:u w:val="single"/>
        </w:rPr>
        <w:t>such as</w:t>
      </w:r>
      <w:r w:rsidRPr="00906FCB">
        <w:rPr>
          <w:sz w:val="16"/>
        </w:rPr>
        <w:t xml:space="preserve"> competition (or </w:t>
      </w:r>
      <w:r w:rsidRPr="00FD5C95">
        <w:rPr>
          <w:u w:val="single"/>
        </w:rPr>
        <w:t>antitrust</w:t>
      </w:r>
      <w:r w:rsidRPr="00906FCB">
        <w:rPr>
          <w:sz w:val="16"/>
        </w:rPr>
        <w:t>) policy, the movement of capital, intellectual property rights (</w:t>
      </w:r>
      <w:r w:rsidRPr="00FD5C95">
        <w:rPr>
          <w:u w:val="single"/>
        </w:rPr>
        <w:t>IPR)</w:t>
      </w:r>
      <w:r w:rsidRPr="00906FCB">
        <w:rPr>
          <w:sz w:val="16"/>
        </w:rPr>
        <w:t xml:space="preserve">, </w:t>
      </w:r>
      <w:r w:rsidRPr="00FD5C95">
        <w:rPr>
          <w:u w:val="single"/>
        </w:rPr>
        <w:t>and investment assurances</w:t>
      </w:r>
      <w:r w:rsidRPr="00906FCB">
        <w:rPr>
          <w:sz w:val="16"/>
        </w:rPr>
        <w:t xml:space="preserve">. </w:t>
      </w:r>
      <w:r w:rsidRPr="00FD5C95">
        <w:rPr>
          <w:u w:val="single"/>
        </w:rPr>
        <w:t xml:space="preserve">These issues can and often have been addressed through </w:t>
      </w:r>
      <w:r w:rsidRPr="00906FCB">
        <w:rPr>
          <w:sz w:val="16"/>
        </w:rPr>
        <w:t xml:space="preserve">recent </w:t>
      </w:r>
      <w:r w:rsidRPr="00FD5C95">
        <w:rPr>
          <w:u w:val="single"/>
        </w:rPr>
        <w:t>bilateral</w:t>
      </w:r>
      <w:r w:rsidRPr="00906FCB">
        <w:rPr>
          <w:sz w:val="16"/>
        </w:rPr>
        <w:t xml:space="preserve"> trade and investment </w:t>
      </w:r>
      <w:r w:rsidRPr="00FD5C95">
        <w:rPr>
          <w:u w:val="single"/>
        </w:rPr>
        <w:t>agreements</w:t>
      </w:r>
      <w:r w:rsidRPr="00906FCB">
        <w:rPr>
          <w:sz w:val="16"/>
        </w:rPr>
        <w:t xml:space="preserve">. Critically, Baldwin also notes that </w:t>
      </w:r>
      <w:r w:rsidRPr="00FD5C95">
        <w:rPr>
          <w:u w:val="single"/>
        </w:rPr>
        <w:t>there is a feedback effect from increased trade liberalization that makes future liberalization even more likely. It is for this reason</w:t>
      </w:r>
      <w:r w:rsidRPr="00906FCB">
        <w:rPr>
          <w:sz w:val="16"/>
        </w:rPr>
        <w:t xml:space="preserve">, if no other, </w:t>
      </w:r>
      <w:r w:rsidRPr="00FD5C95">
        <w:rPr>
          <w:u w:val="single"/>
        </w:rPr>
        <w:t xml:space="preserve">that an </w:t>
      </w:r>
      <w:r w:rsidRPr="00211397">
        <w:rPr>
          <w:highlight w:val="cyan"/>
          <w:u w:val="single"/>
        </w:rPr>
        <w:t xml:space="preserve">EU-U.S. free trade agreement is a </w:t>
      </w:r>
      <w:r w:rsidRPr="00211397">
        <w:rPr>
          <w:rStyle w:val="Emphasis"/>
          <w:highlight w:val="cyan"/>
        </w:rPr>
        <w:t>step in the right direction</w:t>
      </w:r>
      <w:r w:rsidRPr="00906FCB">
        <w:rPr>
          <w:sz w:val="16"/>
        </w:rPr>
        <w:t xml:space="preserve">. Economic gains from the TTIP would mainly come from the harmonization of regulations and the removal of other non-tariff barriers. While the agreement is expected to lead to trade diversion among EU members (in the case of an ambitious agreement, for example, total trade between the UK and Spain </w:t>
      </w:r>
      <w:hyperlink r:id="rId29" w:history="1">
        <w:r w:rsidRPr="00906FCB">
          <w:rPr>
            <w:sz w:val="16"/>
          </w:rPr>
          <w:t>would decrease by about 45%</w:t>
        </w:r>
      </w:hyperlink>
      <w:r w:rsidRPr="00906FCB">
        <w:rPr>
          <w:sz w:val="16"/>
        </w:rPr>
        <w:t xml:space="preserve">), it is projected that the </w:t>
      </w:r>
      <w:r w:rsidRPr="00FD5C95">
        <w:rPr>
          <w:u w:val="single"/>
        </w:rPr>
        <w:t>TTIP would benefit the struggling economies of southern Europe</w:t>
      </w:r>
      <w:r w:rsidRPr="00906FCB">
        <w:rPr>
          <w:sz w:val="16"/>
        </w:rPr>
        <w:t xml:space="preserve"> even more than the EU as a whole. </w:t>
      </w:r>
      <w:r w:rsidRPr="00FD5C95">
        <w:rPr>
          <w:u w:val="single"/>
        </w:rPr>
        <w:t>It would</w:t>
      </w:r>
      <w:r w:rsidRPr="00906FCB">
        <w:rPr>
          <w:sz w:val="16"/>
        </w:rPr>
        <w:t xml:space="preserve"> also </w:t>
      </w:r>
      <w:r w:rsidRPr="00FD5C95">
        <w:rPr>
          <w:u w:val="single"/>
        </w:rPr>
        <w:t>drive trade creation between the EU and the U.S., and between the transatlantic area and third parties</w:t>
      </w:r>
      <w:r w:rsidRPr="00906FCB">
        <w:rPr>
          <w:sz w:val="16"/>
        </w:rPr>
        <w:t xml:space="preserve">. For example, if car safety standards are harmonized in the European and American markets, it lowers costs not only for U.S. and EU automakers, but also for </w:t>
      </w:r>
      <w:hyperlink r:id="rId30" w:history="1">
        <w:r w:rsidRPr="00906FCB">
          <w:rPr>
            <w:sz w:val="16"/>
          </w:rPr>
          <w:t>any other company that exports to both markets</w:t>
        </w:r>
      </w:hyperlink>
      <w:r w:rsidRPr="00906FCB">
        <w:rPr>
          <w:sz w:val="16"/>
        </w:rPr>
        <w:t xml:space="preserve">. In fact, </w:t>
      </w:r>
      <w:r w:rsidRPr="00FD5C95">
        <w:rPr>
          <w:u w:val="single"/>
        </w:rPr>
        <w:t xml:space="preserve">the third parties with the largest expected gains from the TTIP are </w:t>
      </w:r>
      <w:r w:rsidRPr="00FD5C95">
        <w:rPr>
          <w:rStyle w:val="Emphasis"/>
        </w:rPr>
        <w:t>ASEAN countries</w:t>
      </w:r>
      <w:r w:rsidRPr="00FD5C95">
        <w:rPr>
          <w:u w:val="single"/>
        </w:rPr>
        <w:t xml:space="preserve">, due to their </w:t>
      </w:r>
      <w:hyperlink r:id="rId31" w:history="1">
        <w:r w:rsidRPr="00FD5C95">
          <w:rPr>
            <w:u w:val="single"/>
          </w:rPr>
          <w:t>very high trade to GDP ratios</w:t>
        </w:r>
      </w:hyperlink>
      <w:r w:rsidRPr="00906FCB">
        <w:rPr>
          <w:sz w:val="16"/>
        </w:rPr>
        <w:t xml:space="preserve">. Unfortunately, the fact that third parties often benefit from the removal of non-tariff barriers can also act as an obstacle to bilateral agreements. For instance, </w:t>
      </w:r>
      <w:proofErr w:type="spellStart"/>
      <w:r w:rsidRPr="00906FCB">
        <w:rPr>
          <w:sz w:val="16"/>
        </w:rPr>
        <w:t>Jagdish</w:t>
      </w:r>
      <w:proofErr w:type="spellEnd"/>
      <w:r w:rsidRPr="00906FCB">
        <w:rPr>
          <w:sz w:val="16"/>
        </w:rPr>
        <w:t xml:space="preserve"> </w:t>
      </w:r>
      <w:proofErr w:type="spellStart"/>
      <w:r w:rsidRPr="00906FCB">
        <w:rPr>
          <w:sz w:val="16"/>
        </w:rPr>
        <w:t>Bhagwati</w:t>
      </w:r>
      <w:proofErr w:type="spellEnd"/>
      <w:r w:rsidRPr="00906FCB">
        <w:rPr>
          <w:sz w:val="16"/>
        </w:rPr>
        <w:t xml:space="preserve"> has noted that </w:t>
      </w:r>
      <w:hyperlink r:id="rId32" w:history="1">
        <w:r w:rsidRPr="00906FCB">
          <w:rPr>
            <w:sz w:val="16"/>
          </w:rPr>
          <w:t>getting rid of production subsidies</w:t>
        </w:r>
      </w:hyperlink>
      <w:r w:rsidRPr="00906FCB">
        <w:rPr>
          <w:sz w:val="16"/>
        </w:rPr>
        <w:t xml:space="preserve"> requires a multilateral agreement because “you cannot – bilaterally – say that if the U.S. reduces or relaxes production subsidies, it will be only for New Zealand. </w:t>
      </w:r>
      <w:proofErr w:type="gramStart"/>
      <w:r w:rsidRPr="00906FCB">
        <w:rPr>
          <w:sz w:val="16"/>
        </w:rPr>
        <w:t>Or only for Brazil.”</w:t>
      </w:r>
      <w:proofErr w:type="gramEnd"/>
      <w:r w:rsidRPr="00906FCB">
        <w:rPr>
          <w:sz w:val="16"/>
        </w:rPr>
        <w:t xml:space="preserve"> This may, in some respects, limit the breadth and depth of the TTIP. </w:t>
      </w:r>
      <w:r w:rsidRPr="00906FCB">
        <w:rPr>
          <w:sz w:val="16"/>
          <w:szCs w:val="16"/>
        </w:rPr>
        <w:t xml:space="preserve">One of </w:t>
      </w:r>
      <w:proofErr w:type="spellStart"/>
      <w:r w:rsidRPr="00906FCB">
        <w:rPr>
          <w:sz w:val="16"/>
          <w:szCs w:val="16"/>
        </w:rPr>
        <w:t>Bhagwati’s</w:t>
      </w:r>
      <w:proofErr w:type="spellEnd"/>
      <w:r w:rsidRPr="00906FCB">
        <w:rPr>
          <w:sz w:val="16"/>
          <w:szCs w:val="16"/>
        </w:rPr>
        <w:t xml:space="preserve"> other worries about preferential trade agreements is that they create dispute settlement mechanisms that favor the stronger trading partner and undermine the WTO’s own dispute settlement mechanism. If the TTIP is eventually opened to newcomers on a take-it-or-leave-it basis, any country wishing to join the agreement – for which there would be strong incentives – would be strictly </w:t>
      </w:r>
      <w:hyperlink r:id="rId33" w:history="1">
        <w:r w:rsidRPr="00906FCB">
          <w:rPr>
            <w:sz w:val="16"/>
            <w:szCs w:val="16"/>
          </w:rPr>
          <w:t>a rule-taker</w:t>
        </w:r>
      </w:hyperlink>
      <w:r w:rsidRPr="00906FCB">
        <w:rPr>
          <w:sz w:val="16"/>
          <w:szCs w:val="16"/>
        </w:rPr>
        <w:t xml:space="preserve">, with absolutely no say in the drafting of existing regulations. While numerous commentators argue that the primary objective of the TTIP is to ensure that “the United States and Europe remain </w:t>
      </w:r>
      <w:hyperlink r:id="rId34" w:history="1">
        <w:r w:rsidRPr="00906FCB">
          <w:rPr>
            <w:sz w:val="16"/>
            <w:szCs w:val="16"/>
          </w:rPr>
          <w:t>standard makers</w:t>
        </w:r>
      </w:hyperlink>
      <w:r w:rsidRPr="00906FCB">
        <w:rPr>
          <w:sz w:val="16"/>
          <w:szCs w:val="16"/>
        </w:rPr>
        <w:t xml:space="preserve">, rather than standard takers, in the global economy,” there is a risk that China and other emerging economies will attempt to erect trading blocs amongst themselves and create their own rules. </w:t>
      </w:r>
      <w:r w:rsidRPr="00906FCB">
        <w:rPr>
          <w:sz w:val="16"/>
        </w:rPr>
        <w:t xml:space="preserve">Completing the Doha Round may still be an uphill battle after </w:t>
      </w:r>
      <w:r w:rsidRPr="00FD5C95">
        <w:rPr>
          <w:u w:val="single"/>
        </w:rPr>
        <w:t>the TTIP</w:t>
      </w:r>
      <w:r w:rsidRPr="00906FCB">
        <w:rPr>
          <w:sz w:val="16"/>
        </w:rPr>
        <w:t xml:space="preserve"> is concluded. The agreement </w:t>
      </w:r>
      <w:r w:rsidRPr="00FD5C95">
        <w:rPr>
          <w:u w:val="single"/>
        </w:rPr>
        <w:t>is not likely to seriously threaten the multilateral trading system for the simple fact that bilateral deals</w:t>
      </w:r>
      <w:r w:rsidRPr="00906FCB">
        <w:rPr>
          <w:sz w:val="16"/>
        </w:rPr>
        <w:t xml:space="preserve"> – no matter how large – </w:t>
      </w:r>
      <w:r w:rsidRPr="00FD5C95">
        <w:rPr>
          <w:u w:val="single"/>
        </w:rPr>
        <w:t xml:space="preserve">are themselves unable to address </w:t>
      </w:r>
      <w:hyperlink r:id="rId35" w:history="1">
        <w:r w:rsidRPr="00FD5C95">
          <w:rPr>
            <w:u w:val="single"/>
          </w:rPr>
          <w:t>a longer list</w:t>
        </w:r>
      </w:hyperlink>
      <w:r w:rsidRPr="00FD5C95">
        <w:rPr>
          <w:u w:val="single"/>
        </w:rPr>
        <w:t xml:space="preserve"> of the world’s most pressing trade issues. </w:t>
      </w:r>
      <w:proofErr w:type="gramStart"/>
      <w:r w:rsidRPr="00211397">
        <w:rPr>
          <w:rStyle w:val="Emphasis"/>
          <w:highlight w:val="cyan"/>
        </w:rPr>
        <w:t>Resource and food security</w:t>
      </w:r>
      <w:r w:rsidRPr="00211397">
        <w:rPr>
          <w:highlight w:val="cyan"/>
          <w:u w:val="single"/>
        </w:rPr>
        <w:t xml:space="preserve">, </w:t>
      </w:r>
      <w:r w:rsidRPr="00211397">
        <w:rPr>
          <w:rStyle w:val="Emphasis"/>
          <w:highlight w:val="cyan"/>
        </w:rPr>
        <w:t>exchange rate policy</w:t>
      </w:r>
      <w:r w:rsidRPr="00211397">
        <w:rPr>
          <w:highlight w:val="cyan"/>
          <w:u w:val="single"/>
        </w:rPr>
        <w:t xml:space="preserve">, and efforts to </w:t>
      </w:r>
      <w:r w:rsidRPr="00211397">
        <w:rPr>
          <w:rStyle w:val="Emphasis"/>
          <w:highlight w:val="cyan"/>
        </w:rPr>
        <w:t>limit carbon emissions</w:t>
      </w:r>
      <w:r w:rsidRPr="00211397">
        <w:rPr>
          <w:highlight w:val="cyan"/>
          <w:u w:val="single"/>
        </w:rPr>
        <w:t xml:space="preserve"> all demand multilateral solutions.</w:t>
      </w:r>
      <w:proofErr w:type="gramEnd"/>
      <w:r w:rsidRPr="00FD5C95">
        <w:rPr>
          <w:u w:val="single"/>
        </w:rPr>
        <w:t xml:space="preserve"> But the </w:t>
      </w:r>
      <w:r w:rsidRPr="00211397">
        <w:rPr>
          <w:highlight w:val="cyan"/>
          <w:u w:val="single"/>
        </w:rPr>
        <w:t>TTIP</w:t>
      </w:r>
      <w:r w:rsidRPr="00FD5C95">
        <w:rPr>
          <w:u w:val="single"/>
        </w:rPr>
        <w:t xml:space="preserve"> could </w:t>
      </w:r>
      <w:r w:rsidRPr="00211397">
        <w:rPr>
          <w:highlight w:val="cyan"/>
          <w:u w:val="single"/>
        </w:rPr>
        <w:t xml:space="preserve">provide a </w:t>
      </w:r>
      <w:r w:rsidRPr="00211397">
        <w:rPr>
          <w:rStyle w:val="Emphasis"/>
          <w:highlight w:val="cyan"/>
        </w:rPr>
        <w:t>launching pad</w:t>
      </w:r>
      <w:r w:rsidRPr="00211397">
        <w:rPr>
          <w:highlight w:val="cyan"/>
          <w:u w:val="single"/>
        </w:rPr>
        <w:t xml:space="preserve"> to address these</w:t>
      </w:r>
      <w:r w:rsidRPr="00FD5C95">
        <w:rPr>
          <w:u w:val="single"/>
        </w:rPr>
        <w:t xml:space="preserve"> and other issues.</w:t>
      </w:r>
    </w:p>
    <w:p w:rsidR="00153055" w:rsidRPr="00153055" w:rsidRDefault="00153055" w:rsidP="00153055"/>
    <w:p w:rsidR="00AA1E33" w:rsidRDefault="00AA1E33" w:rsidP="00AA1E33">
      <w:pPr>
        <w:pStyle w:val="Heading2"/>
      </w:pPr>
      <w:r>
        <w:t>**TPP</w:t>
      </w:r>
    </w:p>
    <w:p w:rsidR="00AA1E33" w:rsidRDefault="00AA1E33" w:rsidP="00AA1E33">
      <w:pPr>
        <w:pStyle w:val="Heading3"/>
      </w:pPr>
      <w:r>
        <w:t xml:space="preserve">TPA </w:t>
      </w:r>
      <w:proofErr w:type="gramStart"/>
      <w:r>
        <w:t>k2</w:t>
      </w:r>
      <w:proofErr w:type="gramEnd"/>
      <w:r>
        <w:t xml:space="preserve"> TPP</w:t>
      </w:r>
    </w:p>
    <w:p w:rsidR="00690FAF" w:rsidRDefault="00690FAF" w:rsidP="00690FAF">
      <w:pPr>
        <w:pStyle w:val="Heading4"/>
      </w:pPr>
      <w:r>
        <w:t>Time is running out – TPP can’t proceed without TPA</w:t>
      </w:r>
    </w:p>
    <w:p w:rsidR="00690FAF" w:rsidRDefault="00690FAF" w:rsidP="00690FAF">
      <w:proofErr w:type="spellStart"/>
      <w:proofErr w:type="gramStart"/>
      <w:r w:rsidRPr="0081596A">
        <w:rPr>
          <w:rStyle w:val="Style13ptBold"/>
        </w:rPr>
        <w:t>Guida</w:t>
      </w:r>
      <w:proofErr w:type="spellEnd"/>
      <w:r w:rsidRPr="0081596A">
        <w:rPr>
          <w:rStyle w:val="Style13ptBold"/>
        </w:rPr>
        <w:t xml:space="preserve"> 6/18</w:t>
      </w:r>
      <w:r>
        <w:t xml:space="preserve"> (Victoria, Politico.</w:t>
      </w:r>
      <w:proofErr w:type="gramEnd"/>
      <w:r>
        <w:t xml:space="preserve"> “House set to vote on TPA today — Pro-TPA Dems deliberate — TPP partners wringing hands.” http://www.politico.com/morningtrade/0615/morningtrade18802.html)</w:t>
      </w:r>
    </w:p>
    <w:p w:rsidR="00690FAF" w:rsidRPr="00690FAF" w:rsidRDefault="00690FAF" w:rsidP="00690FAF">
      <w:pPr>
        <w:rPr>
          <w:sz w:val="16"/>
        </w:rPr>
      </w:pPr>
      <w:r w:rsidRPr="00690FAF">
        <w:rPr>
          <w:sz w:val="16"/>
        </w:rPr>
        <w:t xml:space="preserve">TPP PARTNERS WRING HANDS OVER TPA SITCH: </w:t>
      </w:r>
      <w:r w:rsidRPr="00690FAF">
        <w:rPr>
          <w:rStyle w:val="StyleUnderline"/>
        </w:rPr>
        <w:t>Supporters of the world’s largest trade agreement are scrambling to revive its fortunes in Congress, but the message from other countries is plain: Time is running out,</w:t>
      </w:r>
      <w:r w:rsidRPr="00690FAF">
        <w:rPr>
          <w:sz w:val="16"/>
        </w:rPr>
        <w:t xml:space="preserve"> Pro Trade’s Adam </w:t>
      </w:r>
      <w:proofErr w:type="spellStart"/>
      <w:r w:rsidRPr="00690FAF">
        <w:rPr>
          <w:sz w:val="16"/>
        </w:rPr>
        <w:t>Behsudi</w:t>
      </w:r>
      <w:proofErr w:type="spellEnd"/>
      <w:r w:rsidRPr="00690FAF">
        <w:rPr>
          <w:sz w:val="16"/>
        </w:rPr>
        <w:t xml:space="preserve"> reports. Representatives of the 11 other countries negotiating the Trans-Pacific Partnership are keenly aware that President Barack Obama hasn’t gotten his own party to support the crucial "fast-track" legislation that would allow him to clinch the deal. The </w:t>
      </w:r>
      <w:r w:rsidRPr="00690FAF">
        <w:rPr>
          <w:rStyle w:val="StyleUnderline"/>
        </w:rPr>
        <w:t>paralysis in Washington has thrown the trade talks’ final stage into limbo and could make negotiations slip past summer — which means it could be up to Obama’s successor to secure the trade agenda</w:t>
      </w:r>
      <w:r w:rsidRPr="00690FAF">
        <w:rPr>
          <w:sz w:val="16"/>
        </w:rPr>
        <w:t xml:space="preserve"> that he has cast as his signature economic legacy. GOP lawmakers and some moderate Democrats are regrouping in their effort to pass fast track, and a deal could come together quickly. But if it doesn’t, </w:t>
      </w:r>
      <w:r w:rsidRPr="00690FAF">
        <w:rPr>
          <w:rStyle w:val="StyleUnderline"/>
        </w:rPr>
        <w:t>the timeline for votes on the bill and the Asia-Pacific trade pact could slip too far into the 2016 election season to make them politically feasible</w:t>
      </w:r>
      <w:r w:rsidRPr="00690FAF">
        <w:rPr>
          <w:sz w:val="16"/>
        </w:rPr>
        <w:t xml:space="preserve">, U.S. and foreign officials say. “The president wants it, everybody knows this is important, and he can’t get it through,” Singaporean Foreign Minister K. </w:t>
      </w:r>
      <w:proofErr w:type="spellStart"/>
      <w:r w:rsidRPr="00690FAF">
        <w:rPr>
          <w:sz w:val="16"/>
        </w:rPr>
        <w:t>Shanmugam</w:t>
      </w:r>
      <w:proofErr w:type="spellEnd"/>
      <w:r w:rsidRPr="00690FAF">
        <w:rPr>
          <w:sz w:val="16"/>
        </w:rPr>
        <w:t xml:space="preserve"> said at a panel discussion in Washington this week. “How credible are you going to be? The world doesn’t wait.” Click here for the full story: http://politico.pro/1FnCbTH. </w:t>
      </w:r>
    </w:p>
    <w:p w:rsidR="00690FAF" w:rsidRPr="00690FAF" w:rsidRDefault="00690FAF" w:rsidP="00690FAF"/>
    <w:p w:rsidR="00AA1E33" w:rsidRDefault="00AA1E33" w:rsidP="00AA1E33">
      <w:pPr>
        <w:pStyle w:val="Heading4"/>
      </w:pPr>
      <w:r>
        <w:t>TPA failure ensures TPP failure</w:t>
      </w:r>
    </w:p>
    <w:p w:rsidR="00AA1E33" w:rsidRDefault="00AA1E33" w:rsidP="00AA1E33">
      <w:proofErr w:type="gramStart"/>
      <w:r w:rsidRPr="002C2D53">
        <w:rPr>
          <w:rStyle w:val="Style13ptBold"/>
        </w:rPr>
        <w:t xml:space="preserve">Lawson </w:t>
      </w:r>
      <w:r w:rsidR="0060047D">
        <w:rPr>
          <w:rStyle w:val="Style13ptBold"/>
        </w:rPr>
        <w:t>15</w:t>
      </w:r>
      <w:r>
        <w:t xml:space="preserve"> (Alex, Law360.</w:t>
      </w:r>
      <w:proofErr w:type="gramEnd"/>
      <w:r>
        <w:t xml:space="preserve"> “Fast-Track Fight Doing No Favors For TPP, Ex-USTR Says” </w:t>
      </w:r>
      <w:r w:rsidR="0060047D">
        <w:t xml:space="preserve">3/11/15. </w:t>
      </w:r>
      <w:r>
        <w:t>http://www.law360.com/articles/630125/fast-track-fight-doing-no-favors-for-tpp-ex-ustr-says)</w:t>
      </w:r>
    </w:p>
    <w:p w:rsidR="00AA1E33" w:rsidRPr="00741352" w:rsidRDefault="00AA1E33" w:rsidP="00AA1E33">
      <w:pPr>
        <w:rPr>
          <w:sz w:val="16"/>
        </w:rPr>
      </w:pPr>
      <w:r w:rsidRPr="00741352">
        <w:rPr>
          <w:sz w:val="16"/>
        </w:rPr>
        <w:t xml:space="preserve">Law360, New York (March 11, 2015, 4:39 PM ET) -- As talks for the 12-nation Trans-Pacific Partnership edge toward conclusion, </w:t>
      </w:r>
      <w:r w:rsidRPr="00741352">
        <w:rPr>
          <w:rStyle w:val="StyleUnderline"/>
        </w:rPr>
        <w:t>a simmering dispute in the Senate Finance Committee</w:t>
      </w:r>
      <w:r w:rsidRPr="00741352">
        <w:rPr>
          <w:sz w:val="16"/>
        </w:rPr>
        <w:t xml:space="preserve"> over a bill to provide the deal with crucial fast-track protection </w:t>
      </w:r>
      <w:r w:rsidRPr="00741352">
        <w:rPr>
          <w:rStyle w:val="StyleUnderline"/>
        </w:rPr>
        <w:t>is causing headaches for the negotiators</w:t>
      </w:r>
      <w:r w:rsidRPr="00741352">
        <w:rPr>
          <w:sz w:val="16"/>
        </w:rPr>
        <w:t xml:space="preserve">, former U.S. Trade Representative Mickey Kantor told Law360. The stakes are high, Kantor explained, because </w:t>
      </w:r>
      <w:r w:rsidRPr="00741352">
        <w:rPr>
          <w:rStyle w:val="StyleUnderline"/>
        </w:rPr>
        <w:t>the current squabble over the fast-track bill</w:t>
      </w:r>
      <w:r w:rsidRPr="00741352">
        <w:rPr>
          <w:sz w:val="16"/>
        </w:rPr>
        <w:t xml:space="preserve">, known formally as Trade Promotion Authority, </w:t>
      </w:r>
      <w:r w:rsidRPr="00741352">
        <w:rPr>
          <w:rStyle w:val="StyleUnderline"/>
        </w:rPr>
        <w:t>effectively serves as a test of whether there will be enough votes to pass the TPP</w:t>
      </w:r>
      <w:r w:rsidRPr="00741352">
        <w:rPr>
          <w:sz w:val="16"/>
        </w:rPr>
        <w:t xml:space="preserve"> itself once the agreement is wrapped up. “Fast track is just a substitute for the argument over whether or not we are going to have a rules-based trade policy and that we are going to try to continue to advance trade rules in a way that enhances trade but also protects U.S. businesses and workers,” he said in an interview Tuesday. Kantor, who served as USTR under President Bill Clinton and is now a partner at Mayer Brown LLP, said that </w:t>
      </w:r>
      <w:r w:rsidRPr="00741352">
        <w:rPr>
          <w:rStyle w:val="StyleUnderline"/>
        </w:rPr>
        <w:t>the longer the Finance Committee takes to introduce a bipartisan TPA bill, the more difficult it becomes for negotiators to close the TPP</w:t>
      </w:r>
      <w:r w:rsidRPr="00741352">
        <w:rPr>
          <w:sz w:val="16"/>
        </w:rPr>
        <w:t>, which President Barack Obama views as critical to his legacy on foreign policy and trade. “Other countries are not unaware of what’s going on in the Congress and therefore they are reluctant to lock things up and finalize an agreement until fast track is available to USTR and to the administration,” he said. “</w:t>
      </w:r>
      <w:r w:rsidRPr="00741352">
        <w:rPr>
          <w:rStyle w:val="StyleUnderline"/>
        </w:rPr>
        <w:t>They don’t want to be in a situation where an agreement could go to the Congress and it could be altered or amended … it would make it almost impossible to get an agreement done.”</w:t>
      </w:r>
      <w:r w:rsidRPr="00741352">
        <w:rPr>
          <w:sz w:val="16"/>
        </w:rPr>
        <w:t xml:space="preserve"> </w:t>
      </w:r>
    </w:p>
    <w:p w:rsidR="00AA1E33" w:rsidRPr="00AA1E33" w:rsidRDefault="00AA1E33" w:rsidP="00AA1E33"/>
    <w:p w:rsidR="00AA1E33" w:rsidRDefault="00AA1E33" w:rsidP="00AA1E33">
      <w:pPr>
        <w:pStyle w:val="Heading3"/>
      </w:pPr>
      <w:r>
        <w:t>TPP – SCS Impact</w:t>
      </w:r>
    </w:p>
    <w:p w:rsidR="00AA1E33" w:rsidRPr="00534B2C" w:rsidRDefault="00AA1E33" w:rsidP="00AA1E33">
      <w:pPr>
        <w:pStyle w:val="Heading4"/>
      </w:pPr>
      <w:r w:rsidRPr="00534B2C">
        <w:t xml:space="preserve">TPP is key to contain Chinese aggression in the South China Sea </w:t>
      </w:r>
    </w:p>
    <w:p w:rsidR="00AA1E33" w:rsidRPr="0060047D" w:rsidRDefault="00AA1E33" w:rsidP="00AA1E33">
      <w:r w:rsidRPr="00534B2C">
        <w:rPr>
          <w:rStyle w:val="Style13ptBold"/>
        </w:rPr>
        <w:t>Gordon 2011</w:t>
      </w:r>
      <w:r w:rsidR="0060047D">
        <w:rPr>
          <w:sz w:val="16"/>
          <w:szCs w:val="16"/>
        </w:rPr>
        <w:t xml:space="preserve"> </w:t>
      </w:r>
      <w:r w:rsidR="0060047D" w:rsidRPr="0060047D">
        <w:t>(</w:t>
      </w:r>
      <w:r w:rsidRPr="0060047D">
        <w:t>BERNARD GORDON is Professor Emeritus of Political Science at the University of New Hampshire, and the author, most recentl</w:t>
      </w:r>
      <w:r w:rsidR="0060047D">
        <w:t xml:space="preserve">y, of America’s Trade Follies. </w:t>
      </w:r>
      <w:r w:rsidRPr="0060047D">
        <w:t xml:space="preserve">“The Trans-Pacific Partnership and the Rise of China”, Foreign Affairs, November 7, 2011, </w:t>
      </w:r>
      <w:hyperlink r:id="rId36" w:history="1">
        <w:r w:rsidRPr="0060047D">
          <w:rPr>
            <w:rStyle w:val="Hyperlink"/>
          </w:rPr>
          <w:t>http://www.foreignaffairs.com/articles/136647/bernard-k-gordon/the-trans-pacific-partnership-and-the-rise-of-china?page=show</w:t>
        </w:r>
      </w:hyperlink>
      <w:r w:rsidRPr="0060047D">
        <w:t xml:space="preserve">) </w:t>
      </w:r>
    </w:p>
    <w:p w:rsidR="00AA1E33" w:rsidRPr="005573AC" w:rsidRDefault="00AA1E33" w:rsidP="00AA1E33">
      <w:pPr>
        <w:rPr>
          <w:sz w:val="16"/>
        </w:rPr>
      </w:pPr>
      <w:r w:rsidRPr="00534B2C">
        <w:rPr>
          <w:rStyle w:val="StyleUnderline"/>
        </w:rPr>
        <w:t>The final factor is China’s new foreign policy assertiveness</w:t>
      </w:r>
      <w:r w:rsidRPr="005573AC">
        <w:rPr>
          <w:sz w:val="16"/>
        </w:rPr>
        <w:t xml:space="preserve">. </w:t>
      </w:r>
      <w:r w:rsidRPr="00534B2C">
        <w:rPr>
          <w:rStyle w:val="StyleUnderline"/>
        </w:rPr>
        <w:t>An early sign was Beijing’s revival</w:t>
      </w:r>
      <w:r w:rsidRPr="005573AC">
        <w:rPr>
          <w:sz w:val="16"/>
        </w:rPr>
        <w:t xml:space="preserve">, in 2010, </w:t>
      </w:r>
      <w:r w:rsidRPr="00534B2C">
        <w:rPr>
          <w:rStyle w:val="StyleUnderline"/>
        </w:rPr>
        <w:t>of claims to islands in the South China Sea, an issue that has roiled relations between China and its neighbors</w:t>
      </w:r>
      <w:r w:rsidRPr="005573AC">
        <w:rPr>
          <w:sz w:val="16"/>
        </w:rPr>
        <w:t xml:space="preserve"> since the mid-1990s. In 2002, China and its neighbors in the Association of Southeast Asian Nations agreed to resolve the claims multilaterally, but </w:t>
      </w:r>
      <w:r w:rsidRPr="00534B2C">
        <w:rPr>
          <w:rStyle w:val="StyleUnderline"/>
        </w:rPr>
        <w:t>China later insisted on dealing bilaterally with each neighbor</w:t>
      </w:r>
      <w:r w:rsidRPr="005573AC">
        <w:rPr>
          <w:sz w:val="16"/>
        </w:rPr>
        <w:t xml:space="preserve">. China’s foreign minister argued at the time, “China is a big country and other countries are small countries, and that’s just a fact.” </w:t>
      </w:r>
      <w:r w:rsidRPr="00534B2C">
        <w:rPr>
          <w:rStyle w:val="StyleUnderline"/>
        </w:rPr>
        <w:t>Japan bore the brunt of Chinese belligerence in September 2010, when a Chinese fishing trawler rammed one of its coast guard boats. When Japan arrested the trawler’s captain, Beijing demanded that Japan apologize and release him, and it stopped exports to Japan of crucial rare-earth minerals</w:t>
      </w:r>
      <w:r w:rsidRPr="005573AC">
        <w:rPr>
          <w:sz w:val="16"/>
        </w:rPr>
        <w:t xml:space="preserve">. </w:t>
      </w:r>
      <w:proofErr w:type="spellStart"/>
      <w:r w:rsidRPr="00534B2C">
        <w:rPr>
          <w:rStyle w:val="StyleUnderline"/>
        </w:rPr>
        <w:t>Maehara</w:t>
      </w:r>
      <w:proofErr w:type="spellEnd"/>
      <w:r w:rsidRPr="00534B2C">
        <w:rPr>
          <w:rStyle w:val="StyleUnderline"/>
        </w:rPr>
        <w:t>,</w:t>
      </w:r>
      <w:r w:rsidRPr="005573AC">
        <w:rPr>
          <w:sz w:val="16"/>
        </w:rPr>
        <w:t xml:space="preserve"> then foreign minister, called China’s reaction “hysterical”; now a central player in the Noda government, he is among Japan’s most popular politicians. In a recent speech in Washington, reflecting Tokyo’s assessment, he </w:t>
      </w:r>
      <w:r w:rsidRPr="00534B2C">
        <w:rPr>
          <w:rStyle w:val="StyleUnderline"/>
        </w:rPr>
        <w:t>expressed worries about how China’s rise “alters the power balance of the game in the region.”</w:t>
      </w:r>
      <w:r w:rsidRPr="005573AC">
        <w:rPr>
          <w:sz w:val="16"/>
        </w:rPr>
        <w:t xml:space="preserve"> Such statements show that Japan has come a long way from where it was in 2009, when former Prime Minister Yukio </w:t>
      </w:r>
      <w:proofErr w:type="spellStart"/>
      <w:r w:rsidRPr="005573AC">
        <w:rPr>
          <w:sz w:val="16"/>
        </w:rPr>
        <w:t>Hatoyama</w:t>
      </w:r>
      <w:proofErr w:type="spellEnd"/>
      <w:r w:rsidRPr="005573AC">
        <w:rPr>
          <w:sz w:val="16"/>
        </w:rPr>
        <w:t xml:space="preserve"> urged Japan to integrate more with Asia and to adopt a policy of “equidistance” between Beijing and Washington. The Noda government has instead reinforced its already close ties with Washington, and </w:t>
      </w:r>
      <w:r w:rsidRPr="00534B2C">
        <w:rPr>
          <w:rStyle w:val="StyleUnderline"/>
        </w:rPr>
        <w:t>many Japanese now argue that Japan must join in the booming transpacific trade to escape the economic doldrums of the past two decades</w:t>
      </w:r>
      <w:r w:rsidRPr="005573AC">
        <w:rPr>
          <w:sz w:val="16"/>
        </w:rPr>
        <w:t xml:space="preserve">. “Japan should harness the energy of the Asia-Pacific region,” Noda said at a Democratic Party of Japan meeting in August, “and use it for economic recovery.” The U.S. ambassador in Tokyo, John </w:t>
      </w:r>
      <w:proofErr w:type="spellStart"/>
      <w:r w:rsidRPr="005573AC">
        <w:rPr>
          <w:sz w:val="16"/>
        </w:rPr>
        <w:t>Roos</w:t>
      </w:r>
      <w:proofErr w:type="spellEnd"/>
      <w:r w:rsidRPr="005573AC">
        <w:rPr>
          <w:sz w:val="16"/>
        </w:rPr>
        <w:t xml:space="preserve">, recently remarked that </w:t>
      </w:r>
      <w:r w:rsidRPr="00534B2C">
        <w:rPr>
          <w:rStyle w:val="StyleUnderline"/>
        </w:rPr>
        <w:t>Japan’s inclusion in the TPP would be a “game changer</w:t>
      </w:r>
      <w:r w:rsidRPr="005573AC">
        <w:rPr>
          <w:sz w:val="16"/>
        </w:rPr>
        <w:t xml:space="preserve">.” He is right. </w:t>
      </w:r>
      <w:r w:rsidRPr="00534B2C">
        <w:rPr>
          <w:rStyle w:val="StyleUnderline"/>
        </w:rPr>
        <w:t>A transpacific trade agreement with Japan on board would be a victory for the principle of an open international system</w:t>
      </w:r>
      <w:r w:rsidRPr="005573AC">
        <w:rPr>
          <w:sz w:val="16"/>
        </w:rPr>
        <w:t xml:space="preserve">. Moreover, as an adviser to Prime Minister Noda stated earlier this month, </w:t>
      </w:r>
      <w:r w:rsidRPr="00534B2C">
        <w:rPr>
          <w:rStyle w:val="StyleUnderline"/>
        </w:rPr>
        <w:t>Tokyo joining the TPP talks would help it “consolidate a strategic environment that gives China the impression that Japan is a formidable country that can’t be intimidated.” Nations of the region need not succumb to the inevitability of a Pacific dominated by China. A Trans-Pacific Partnership</w:t>
      </w:r>
      <w:r w:rsidRPr="005573AC">
        <w:rPr>
          <w:sz w:val="16"/>
        </w:rPr>
        <w:t xml:space="preserve"> composed of Japan, the United States, Australia, and the group’s smaller economies </w:t>
      </w:r>
      <w:r w:rsidRPr="00534B2C">
        <w:rPr>
          <w:rStyle w:val="StyleUnderline"/>
        </w:rPr>
        <w:t>represents a healthier alternative -- one that realists would recognize as a step toward a classic balance of power.</w:t>
      </w:r>
    </w:p>
    <w:p w:rsidR="00AA1E33" w:rsidRPr="00534B2C" w:rsidRDefault="00AA1E33" w:rsidP="00AA1E33"/>
    <w:p w:rsidR="00AA1E33" w:rsidRPr="00DE7D40" w:rsidRDefault="00AA1E33" w:rsidP="00AA1E33">
      <w:pPr>
        <w:pStyle w:val="Heading4"/>
      </w:pPr>
      <w:r w:rsidRPr="00DE7D40">
        <w:t>South China Sea conflict causes nuclear extinction</w:t>
      </w:r>
    </w:p>
    <w:p w:rsidR="00AA1E33" w:rsidRPr="0060047D" w:rsidRDefault="00AA1E33" w:rsidP="00AA1E33">
      <w:pPr>
        <w:ind w:right="-1440"/>
      </w:pPr>
      <w:proofErr w:type="spellStart"/>
      <w:proofErr w:type="gramStart"/>
      <w:r w:rsidRPr="00AC697F">
        <w:rPr>
          <w:rStyle w:val="Style13ptBold"/>
        </w:rPr>
        <w:t>Wittner</w:t>
      </w:r>
      <w:proofErr w:type="spellEnd"/>
      <w:r w:rsidRPr="00AC697F">
        <w:rPr>
          <w:rStyle w:val="Style13ptBold"/>
        </w:rPr>
        <w:t xml:space="preserve"> 11</w:t>
      </w:r>
      <w:r w:rsidR="0060047D">
        <w:rPr>
          <w:b/>
          <w:bCs/>
        </w:rPr>
        <w:t xml:space="preserve"> </w:t>
      </w:r>
      <w:r w:rsidR="0060047D" w:rsidRPr="0060047D">
        <w:t>(</w:t>
      </w:r>
      <w:r w:rsidRPr="0060047D">
        <w:t>Professor of History at SUNY Albany</w:t>
      </w:r>
      <w:r w:rsidR="0060047D">
        <w:t>.</w:t>
      </w:r>
      <w:proofErr w:type="gramEnd"/>
      <w:r w:rsidRPr="0060047D">
        <w:t xml:space="preserve"> </w:t>
      </w:r>
      <w:r w:rsidR="0060047D">
        <w:t>“</w:t>
      </w:r>
      <w:r w:rsidRPr="0060047D">
        <w:t>Is a Nuclear War With China Possible</w:t>
      </w:r>
      <w:proofErr w:type="gramStart"/>
      <w:r w:rsidRPr="0060047D">
        <w:t>?,</w:t>
      </w:r>
      <w:proofErr w:type="gramEnd"/>
      <w:r w:rsidR="0060047D">
        <w:t>”</w:t>
      </w:r>
      <w:r w:rsidRPr="0060047D">
        <w:t xml:space="preserve">  </w:t>
      </w:r>
      <w:hyperlink r:id="rId37" w:history="1">
        <w:r w:rsidRPr="0060047D">
          <w:rPr>
            <w:rStyle w:val="Hyperlink"/>
          </w:rPr>
          <w:t>www.huntingtonnews.net/14446</w:t>
        </w:r>
      </w:hyperlink>
      <w:r w:rsidRPr="0060047D">
        <w:t>)</w:t>
      </w:r>
    </w:p>
    <w:p w:rsidR="00AA1E33" w:rsidRPr="00187F1E" w:rsidRDefault="00AA1E33" w:rsidP="00AA1E33">
      <w:pPr>
        <w:rPr>
          <w:sz w:val="16"/>
        </w:rPr>
      </w:pPr>
      <w:r w:rsidRPr="00187F1E">
        <w:rPr>
          <w:sz w:val="16"/>
        </w:rPr>
        <w:t>While nuclear weapons exist, there remains a danger that they will be used. After all, for centuries national conflicts have led to wars, with nations employing their deadliest weapons. The current deterioration of U.S. relations with China might end up providing us with yet another example of this phenomenon. The</w:t>
      </w:r>
      <w:r w:rsidRPr="00DE7D40">
        <w:rPr>
          <w:b/>
          <w:bCs/>
          <w:u w:val="single"/>
        </w:rPr>
        <w:t xml:space="preserve"> </w:t>
      </w:r>
      <w:r w:rsidRPr="00211397">
        <w:rPr>
          <w:rStyle w:val="StyleUnderline"/>
          <w:highlight w:val="cyan"/>
        </w:rPr>
        <w:t>gathering tension between the United States and China is clear</w:t>
      </w:r>
      <w:r w:rsidRPr="00DE7D40">
        <w:rPr>
          <w:b/>
          <w:bCs/>
          <w:u w:val="single"/>
        </w:rPr>
        <w:t xml:space="preserve"> </w:t>
      </w:r>
      <w:r w:rsidRPr="00187F1E">
        <w:rPr>
          <w:sz w:val="16"/>
        </w:rPr>
        <w:t xml:space="preserve">enough. Disturbed by China’s growing economic and military strength, </w:t>
      </w:r>
      <w:r w:rsidRPr="00211397">
        <w:rPr>
          <w:rStyle w:val="StyleUnderline"/>
          <w:highlight w:val="cyan"/>
        </w:rPr>
        <w:t>the U.S. government recently challenged China’s claims in the South China Sea</w:t>
      </w:r>
      <w:r w:rsidRPr="00DE7D40">
        <w:rPr>
          <w:b/>
          <w:bCs/>
          <w:u w:val="single"/>
        </w:rPr>
        <w:t xml:space="preserve">, </w:t>
      </w:r>
      <w:r w:rsidRPr="00187F1E">
        <w:rPr>
          <w:sz w:val="16"/>
        </w:rPr>
        <w:t xml:space="preserve">increased the U.S. military presence in Australia, and deepened U.S. military ties with other nations in the Pacific region. According to Secretary of State Hillary Clinton, the United States was “asserting our own position as a Pacific power.” But </w:t>
      </w:r>
      <w:r w:rsidRPr="00211397">
        <w:rPr>
          <w:rStyle w:val="StyleUnderline"/>
          <w:highlight w:val="cyan"/>
        </w:rPr>
        <w:t>need this lead to nuclear war? Not necessarily</w:t>
      </w:r>
      <w:r w:rsidRPr="00187F1E">
        <w:rPr>
          <w:sz w:val="16"/>
        </w:rPr>
        <w:t xml:space="preserve">. And </w:t>
      </w:r>
      <w:r w:rsidRPr="00DE7D40">
        <w:rPr>
          <w:b/>
          <w:bCs/>
          <w:u w:val="single"/>
        </w:rPr>
        <w:t>yet</w:t>
      </w:r>
      <w:r w:rsidRPr="00187F1E">
        <w:rPr>
          <w:sz w:val="16"/>
        </w:rPr>
        <w:t xml:space="preserve">, </w:t>
      </w:r>
      <w:r w:rsidRPr="00211397">
        <w:rPr>
          <w:rStyle w:val="StyleUnderline"/>
          <w:highlight w:val="cyan"/>
        </w:rPr>
        <w:t>there are signs that it could</w:t>
      </w:r>
      <w:r w:rsidRPr="00187F1E">
        <w:rPr>
          <w:sz w:val="16"/>
        </w:rPr>
        <w:t>. After all, both the United States and China possess large numbers of nuclear weapons. The U.S. government threatened to attack China with nuclear weapons during the Korean War and, later, during the conflict over the future of China’s offshore islands, Quemoy and Matsu. In the midst of the latter confrontation, President Dwight Eisenhower declared publicly, and chillingly, that U.S. nuclear weapons would “be used just exactly as you would use a bullet or anything else.” Of course, China didn’t have nuclear weapons then. Now that it does, perhaps the behavior of national leaders will be more temperate. But the loose nuclear threats of U.S. and Soviet government officials during the Cold War, when both nations had vast nuclear arsenals, should convince us that, even as the military ante is raised, nuclear saber-rattling persists. Some pundits argue that nuclear weapons prevent wars between nuclear-armed nations; and, admittedly, there haven’t been very many—at least not yet. But</w:t>
      </w:r>
      <w:r w:rsidRPr="00DE7D40">
        <w:rPr>
          <w:b/>
          <w:bCs/>
          <w:u w:val="single"/>
        </w:rPr>
        <w:t xml:space="preserve"> </w:t>
      </w:r>
      <w:r w:rsidRPr="00211397">
        <w:rPr>
          <w:rStyle w:val="StyleUnderline"/>
          <w:highlight w:val="cyan"/>
        </w:rPr>
        <w:t xml:space="preserve">the </w:t>
      </w:r>
      <w:proofErr w:type="spellStart"/>
      <w:r w:rsidRPr="00211397">
        <w:rPr>
          <w:rStyle w:val="StyleUnderline"/>
          <w:highlight w:val="cyan"/>
        </w:rPr>
        <w:t>Kargil</w:t>
      </w:r>
      <w:proofErr w:type="spellEnd"/>
      <w:r w:rsidRPr="00211397">
        <w:rPr>
          <w:rStyle w:val="StyleUnderline"/>
          <w:highlight w:val="cyan"/>
        </w:rPr>
        <w:t xml:space="preserve"> War</w:t>
      </w:r>
      <w:r w:rsidRPr="00AC697F">
        <w:rPr>
          <w:rStyle w:val="StyleUnderline"/>
        </w:rPr>
        <w:t xml:space="preserve"> </w:t>
      </w:r>
      <w:r w:rsidRPr="00187F1E">
        <w:rPr>
          <w:sz w:val="16"/>
        </w:rPr>
        <w:t xml:space="preserve">of 1999, </w:t>
      </w:r>
      <w:r w:rsidRPr="00211397">
        <w:rPr>
          <w:rStyle w:val="StyleUnderline"/>
          <w:highlight w:val="cyan"/>
        </w:rPr>
        <w:t>between</w:t>
      </w:r>
      <w:r w:rsidRPr="00AC697F">
        <w:rPr>
          <w:rStyle w:val="StyleUnderline"/>
        </w:rPr>
        <w:t xml:space="preserve"> </w:t>
      </w:r>
      <w:r w:rsidRPr="00187F1E">
        <w:rPr>
          <w:sz w:val="16"/>
        </w:rPr>
        <w:t xml:space="preserve">nuclear-armed </w:t>
      </w:r>
      <w:r w:rsidRPr="00211397">
        <w:rPr>
          <w:rStyle w:val="StyleUnderline"/>
          <w:highlight w:val="cyan"/>
        </w:rPr>
        <w:t>India and</w:t>
      </w:r>
      <w:r w:rsidRPr="00187F1E">
        <w:rPr>
          <w:sz w:val="16"/>
        </w:rPr>
        <w:t xml:space="preserve"> nuclear-armed </w:t>
      </w:r>
      <w:r w:rsidRPr="00211397">
        <w:rPr>
          <w:rStyle w:val="StyleUnderline"/>
          <w:highlight w:val="cyan"/>
        </w:rPr>
        <w:t>Pakistan, should convince us</w:t>
      </w:r>
      <w:r w:rsidRPr="00DE7D40">
        <w:rPr>
          <w:b/>
          <w:bCs/>
          <w:u w:val="single"/>
        </w:rPr>
        <w:t xml:space="preserve"> </w:t>
      </w:r>
      <w:r w:rsidRPr="00187F1E">
        <w:rPr>
          <w:sz w:val="16"/>
        </w:rPr>
        <w:t>that</w:t>
      </w:r>
      <w:r w:rsidRPr="00DE7D40">
        <w:rPr>
          <w:b/>
          <w:bCs/>
          <w:u w:val="single"/>
        </w:rPr>
        <w:t xml:space="preserve"> </w:t>
      </w:r>
      <w:r w:rsidRPr="00211397">
        <w:rPr>
          <w:rStyle w:val="StyleUnderline"/>
          <w:highlight w:val="cyan"/>
        </w:rPr>
        <w:t>such wars can occur</w:t>
      </w:r>
      <w:r w:rsidRPr="00187F1E">
        <w:rPr>
          <w:sz w:val="16"/>
        </w:rPr>
        <w:t>. Indeed, in</w:t>
      </w:r>
      <w:r w:rsidRPr="00DE7D40">
        <w:rPr>
          <w:b/>
          <w:bCs/>
          <w:u w:val="single"/>
        </w:rPr>
        <w:t xml:space="preserve"> </w:t>
      </w:r>
      <w:r w:rsidRPr="00211397">
        <w:rPr>
          <w:rStyle w:val="StyleUnderline"/>
          <w:highlight w:val="cyan"/>
        </w:rPr>
        <w:t>that</w:t>
      </w:r>
      <w:r w:rsidRPr="00DE7D40">
        <w:rPr>
          <w:b/>
          <w:bCs/>
          <w:u w:val="single"/>
        </w:rPr>
        <w:t xml:space="preserve"> </w:t>
      </w:r>
      <w:r w:rsidRPr="00187F1E">
        <w:rPr>
          <w:sz w:val="16"/>
        </w:rPr>
        <w:t>case, the</w:t>
      </w:r>
      <w:r w:rsidRPr="00DE7D40">
        <w:rPr>
          <w:b/>
          <w:bCs/>
          <w:u w:val="single"/>
        </w:rPr>
        <w:t xml:space="preserve"> </w:t>
      </w:r>
      <w:r w:rsidRPr="00211397">
        <w:rPr>
          <w:rStyle w:val="StyleUnderline"/>
          <w:highlight w:val="cyan"/>
        </w:rPr>
        <w:t>conflict almost slipped into a nuclear war.</w:t>
      </w:r>
      <w:r w:rsidRPr="00187F1E">
        <w:rPr>
          <w:sz w:val="16"/>
        </w:rPr>
        <w:t xml:space="preserve"> Pakistan’s foreign secretary threatened that, if the war escalated, his country felt free to use “any weapon” in its arsenal. During the conflict, Pakistan did move nuclear weapons toward its border, while India, it is claimed, readied its own nuclear missiles for an attack on Pakistan. At the least, though, don’t nuclear weapons deter a nuclear attack? Do they? Obviously, NATO leaders didn’t feel deterred, for, throughout the Cold War, NATO’s strategy was to respond to a Soviet conventional military attack on Western Europe by launching a Western nuclear attack on the nuclear-armed Soviet Union. Furthermore, if U.S. government officials really believed that nuclear deterrence worked, they would not have resorted to championing “Star Wars” and its modern variant, national missile defense. Why are these vastly expensive—and probably unworkable—military defense systems needed if other nuclear powers are deterred from attacking by U.S. nuclear might? Of course, the bottom line for those Americans convinced that nuclear weapons safeguard them from a Chinese nuclear attack might be that the U.S. nuclear arsenal is far greater than its Chinese counterpart. Today, it is estimated that the U.S. government possesses over five thousand nuclear warheads, while the Chinese government has a total inventory of roughly three hundred. Moreover, only about forty of these Chinese nuclear weapons can reach the United States. Surely the United States would “win” any nuclear war with China. But what would that “victory” entail? A</w:t>
      </w:r>
      <w:r w:rsidRPr="00DE7D40">
        <w:rPr>
          <w:b/>
          <w:bCs/>
          <w:u w:val="single"/>
        </w:rPr>
        <w:t xml:space="preserve"> </w:t>
      </w:r>
      <w:r w:rsidRPr="00211397">
        <w:rPr>
          <w:rStyle w:val="StyleUnderline"/>
          <w:highlight w:val="cyan"/>
        </w:rPr>
        <w:t>nuclear attack by China would immediately slaughter</w:t>
      </w:r>
      <w:r w:rsidRPr="00DE7D40">
        <w:rPr>
          <w:b/>
          <w:bCs/>
          <w:u w:val="single"/>
        </w:rPr>
        <w:t xml:space="preserve"> </w:t>
      </w:r>
      <w:r w:rsidRPr="00187F1E">
        <w:rPr>
          <w:sz w:val="16"/>
        </w:rPr>
        <w:t>at least</w:t>
      </w:r>
      <w:r w:rsidRPr="00DE7D40">
        <w:rPr>
          <w:b/>
          <w:bCs/>
          <w:u w:val="single"/>
        </w:rPr>
        <w:t xml:space="preserve"> </w:t>
      </w:r>
      <w:r w:rsidRPr="00211397">
        <w:rPr>
          <w:rStyle w:val="StyleUnderline"/>
          <w:highlight w:val="cyan"/>
        </w:rPr>
        <w:t>10 million</w:t>
      </w:r>
      <w:r w:rsidRPr="00DE7D40">
        <w:rPr>
          <w:b/>
          <w:bCs/>
          <w:u w:val="single"/>
        </w:rPr>
        <w:t xml:space="preserve"> </w:t>
      </w:r>
      <w:r w:rsidRPr="00187F1E">
        <w:rPr>
          <w:sz w:val="16"/>
        </w:rPr>
        <w:t xml:space="preserve">Americans in a great storm of blast and fire, while leaving many more dying horribly of sickness and radiation poisoning. </w:t>
      </w:r>
      <w:r w:rsidRPr="00211397">
        <w:rPr>
          <w:rStyle w:val="StyleUnderline"/>
          <w:highlight w:val="cyan"/>
        </w:rPr>
        <w:t>The Chinese death toll</w:t>
      </w:r>
      <w:r w:rsidRPr="00DE7D40">
        <w:rPr>
          <w:b/>
          <w:bCs/>
          <w:u w:val="single"/>
        </w:rPr>
        <w:t xml:space="preserve"> </w:t>
      </w:r>
      <w:r w:rsidRPr="00187F1E">
        <w:rPr>
          <w:sz w:val="16"/>
        </w:rPr>
        <w:t>in a nuclear war</w:t>
      </w:r>
      <w:r w:rsidRPr="00DE7D40">
        <w:rPr>
          <w:b/>
          <w:bCs/>
          <w:u w:val="single"/>
        </w:rPr>
        <w:t xml:space="preserve"> </w:t>
      </w:r>
      <w:r w:rsidRPr="00211397">
        <w:rPr>
          <w:rStyle w:val="StyleUnderline"/>
          <w:highlight w:val="cyan"/>
        </w:rPr>
        <w:t>would be far higher. Both nations would be reduced to</w:t>
      </w:r>
      <w:r w:rsidRPr="00AC697F">
        <w:rPr>
          <w:rStyle w:val="StyleUnderline"/>
        </w:rPr>
        <w:t xml:space="preserve"> </w:t>
      </w:r>
      <w:r w:rsidRPr="00187F1E">
        <w:rPr>
          <w:sz w:val="16"/>
        </w:rPr>
        <w:t>smoldering,</w:t>
      </w:r>
      <w:r w:rsidRPr="00DE7D40">
        <w:rPr>
          <w:b/>
          <w:u w:val="single"/>
        </w:rPr>
        <w:t xml:space="preserve"> </w:t>
      </w:r>
      <w:r w:rsidRPr="00211397">
        <w:rPr>
          <w:rStyle w:val="StyleUnderline"/>
          <w:highlight w:val="cyan"/>
        </w:rPr>
        <w:t>radioactive wastelands</w:t>
      </w:r>
      <w:r w:rsidRPr="00187F1E">
        <w:rPr>
          <w:sz w:val="16"/>
        </w:rPr>
        <w:t>. Also, radioactive</w:t>
      </w:r>
      <w:r w:rsidRPr="00DE7D40">
        <w:rPr>
          <w:b/>
          <w:bCs/>
          <w:u w:val="single"/>
        </w:rPr>
        <w:t xml:space="preserve"> </w:t>
      </w:r>
      <w:r w:rsidRPr="00211397">
        <w:rPr>
          <w:rStyle w:val="StyleUnderline"/>
          <w:highlight w:val="cyan"/>
        </w:rPr>
        <w:t>debris sent aloft</w:t>
      </w:r>
      <w:r w:rsidRPr="00DE7D40">
        <w:rPr>
          <w:b/>
          <w:u w:val="single"/>
        </w:rPr>
        <w:t xml:space="preserve"> </w:t>
      </w:r>
      <w:r w:rsidRPr="00187F1E">
        <w:rPr>
          <w:sz w:val="16"/>
        </w:rPr>
        <w:t xml:space="preserve">by the nuclear explosions </w:t>
      </w:r>
      <w:r w:rsidRPr="00211397">
        <w:rPr>
          <w:rStyle w:val="StyleUnderline"/>
          <w:highlight w:val="cyan"/>
        </w:rPr>
        <w:t>would blot out the sun and bring on a “nuclear winter” around the globe</w:t>
      </w:r>
      <w:r w:rsidRPr="00DE7D40">
        <w:rPr>
          <w:b/>
          <w:bCs/>
          <w:u w:val="single"/>
        </w:rPr>
        <w:t>—</w:t>
      </w:r>
      <w:r w:rsidRPr="00187F1E">
        <w:rPr>
          <w:sz w:val="16"/>
        </w:rPr>
        <w:t>destroying agriculture, creating worldwide famine, and generating chaos and destruction. Moreover, in another decade the extent of this catastrophe would be far worse. The Chinese government is currently expanding its nuclear arsenal, and by the year 2020 it is expected to more than double its number of nuclear weapons that can hit the United States. The U.S. government, in turn, has plans to spend hundreds of billions of dollars “modernizing” its nuclear weapons and nuclear production facilities over the next decade. To avert the enormous disaster of a U.S.-China nuclear war, there are two obvious actions that can be taken. The first is to get rid of nuclear weapons, as the nuclear powers have agreed to do but thus far have resisted doing. The second, conducted while the nuclear disarmament process is occurring, is to improve U.S.-China relations. If the American and Chinese people are interested in ensuring their survival and that of the world, they should be working to encourage these policies.</w:t>
      </w:r>
    </w:p>
    <w:p w:rsidR="00AA1E33" w:rsidRPr="008019BA" w:rsidRDefault="00AA1E33" w:rsidP="00AA1E33"/>
    <w:p w:rsidR="00E148EB" w:rsidRDefault="00E148EB" w:rsidP="00E148EB">
      <w:pPr>
        <w:pStyle w:val="Heading3"/>
      </w:pPr>
      <w:r>
        <w:t>TPP – Russia Containment Impact</w:t>
      </w:r>
    </w:p>
    <w:p w:rsidR="00E148EB" w:rsidRDefault="00E148EB" w:rsidP="00E148EB">
      <w:pPr>
        <w:pStyle w:val="Heading4"/>
      </w:pPr>
      <w:r>
        <w:t>Key to Russia and US credibility with cooperating partners</w:t>
      </w:r>
    </w:p>
    <w:p w:rsidR="00E148EB" w:rsidRDefault="00E148EB" w:rsidP="00E148EB">
      <w:r w:rsidRPr="003B2F1B">
        <w:rPr>
          <w:rStyle w:val="Style13ptBold"/>
        </w:rPr>
        <w:t>Brown</w:t>
      </w:r>
      <w:r>
        <w:t xml:space="preserve"> </w:t>
      </w:r>
      <w:r w:rsidRPr="003B2F1B">
        <w:rPr>
          <w:rStyle w:val="Style13ptBold"/>
        </w:rPr>
        <w:t xml:space="preserve">and </w:t>
      </w:r>
      <w:proofErr w:type="spellStart"/>
      <w:r w:rsidRPr="003B2F1B">
        <w:rPr>
          <w:rStyle w:val="Style13ptBold"/>
        </w:rPr>
        <w:t>Oudraat</w:t>
      </w:r>
      <w:proofErr w:type="spellEnd"/>
      <w:r>
        <w:t xml:space="preserve"> </w:t>
      </w:r>
      <w:r>
        <w:rPr>
          <w:rStyle w:val="Style13ptBold"/>
        </w:rPr>
        <w:t>15</w:t>
      </w:r>
      <w:r>
        <w:t xml:space="preserve"> (Michael, dean of the Elliott School of International Affairs at the George Washington University and Chantal</w:t>
      </w:r>
      <w:r w:rsidRPr="003B2F1B">
        <w:t xml:space="preserve"> </w:t>
      </w:r>
      <w:r>
        <w:t xml:space="preserve">de </w:t>
      </w:r>
      <w:proofErr w:type="spellStart"/>
      <w:r>
        <w:t>Jonge</w:t>
      </w:r>
      <w:proofErr w:type="spellEnd"/>
      <w:r>
        <w:t xml:space="preserve">, president of Women </w:t>
      </w:r>
      <w:proofErr w:type="gramStart"/>
      <w:r>
        <w:t>In</w:t>
      </w:r>
      <w:proofErr w:type="gramEnd"/>
      <w:r>
        <w:t xml:space="preserve"> International Security, “Trade, power and opportunity,” 2/6/15 </w:t>
      </w:r>
      <w:hyperlink r:id="rId38" w:history="1">
        <w:r w:rsidRPr="00A32DE2">
          <w:rPr>
            <w:rStyle w:val="Hyperlink"/>
          </w:rPr>
          <w:t>http://www.washingtonpost.com/blogs/monkey-cage/wp/2015/02/06/trade-partnerships-are-an-opportunity-not-to-be-missed/</w:t>
        </w:r>
      </w:hyperlink>
      <w:r>
        <w:t>)</w:t>
      </w:r>
    </w:p>
    <w:p w:rsidR="00E148EB" w:rsidRPr="00080343" w:rsidRDefault="00E148EB" w:rsidP="00E148EB">
      <w:pPr>
        <w:rPr>
          <w:sz w:val="16"/>
        </w:rPr>
      </w:pPr>
      <w:r w:rsidRPr="00080343">
        <w:rPr>
          <w:sz w:val="16"/>
        </w:rPr>
        <w:t xml:space="preserve">In his State of the Union address on Jan. 20, President </w:t>
      </w:r>
      <w:r w:rsidRPr="00211397">
        <w:rPr>
          <w:rStyle w:val="StyleUnderline"/>
          <w:highlight w:val="cyan"/>
        </w:rPr>
        <w:t xml:space="preserve">Obama asked Congress to give him </w:t>
      </w:r>
      <w:r w:rsidRPr="00211397">
        <w:rPr>
          <w:rStyle w:val="StyleUnderline"/>
          <w:highlight w:val="cyan"/>
          <w:bdr w:val="single" w:sz="4" w:space="0" w:color="auto"/>
        </w:rPr>
        <w:t>t</w:t>
      </w:r>
      <w:r w:rsidRPr="00080343">
        <w:rPr>
          <w:sz w:val="16"/>
        </w:rPr>
        <w:t xml:space="preserve">rade </w:t>
      </w:r>
      <w:r w:rsidRPr="00211397">
        <w:rPr>
          <w:rStyle w:val="StyleUnderline"/>
          <w:highlight w:val="cyan"/>
          <w:bdr w:val="single" w:sz="4" w:space="0" w:color="auto"/>
        </w:rPr>
        <w:t>p</w:t>
      </w:r>
      <w:r w:rsidRPr="00080343">
        <w:rPr>
          <w:sz w:val="16"/>
        </w:rPr>
        <w:t xml:space="preserve">romotion </w:t>
      </w:r>
      <w:r w:rsidRPr="00211397">
        <w:rPr>
          <w:rStyle w:val="StyleUnderline"/>
          <w:highlight w:val="cyan"/>
          <w:bdr w:val="single" w:sz="4" w:space="0" w:color="auto"/>
        </w:rPr>
        <w:t>a</w:t>
      </w:r>
      <w:r w:rsidRPr="00080343">
        <w:rPr>
          <w:sz w:val="16"/>
        </w:rPr>
        <w:t xml:space="preserve">uthority </w:t>
      </w:r>
      <w:r w:rsidRPr="00080343">
        <w:rPr>
          <w:rStyle w:val="StyleUnderline"/>
        </w:rPr>
        <w:t>for the</w:t>
      </w:r>
      <w:r w:rsidRPr="00080343">
        <w:rPr>
          <w:sz w:val="16"/>
        </w:rPr>
        <w:t xml:space="preserve"> Trans-Pacific Partnership (</w:t>
      </w:r>
      <w:r w:rsidRPr="00080343">
        <w:rPr>
          <w:rStyle w:val="StyleUnderline"/>
        </w:rPr>
        <w:t>TPP</w:t>
      </w:r>
      <w:r w:rsidRPr="00080343">
        <w:rPr>
          <w:sz w:val="16"/>
        </w:rPr>
        <w:t xml:space="preserve">) negotiations with 11 countries in the Asia-Pacific and the Americas </w:t>
      </w:r>
      <w:r w:rsidRPr="00080343">
        <w:rPr>
          <w:rStyle w:val="StyleUnderline"/>
        </w:rPr>
        <w:t>as well as</w:t>
      </w:r>
      <w:r w:rsidRPr="00080343">
        <w:rPr>
          <w:sz w:val="16"/>
        </w:rPr>
        <w:t xml:space="preserve"> the Transatlantic Trade and Investment Partnership (</w:t>
      </w:r>
      <w:r w:rsidRPr="00080343">
        <w:rPr>
          <w:rStyle w:val="StyleUnderline"/>
        </w:rPr>
        <w:t>TTIP</w:t>
      </w:r>
      <w:r w:rsidRPr="00080343">
        <w:rPr>
          <w:sz w:val="16"/>
        </w:rPr>
        <w:t xml:space="preserve">) talks with the 28 members of the European Union. This authority would allow the president to submit trade agreements to Congress for up-or-down votes, which would improve the chances for success. </w:t>
      </w:r>
      <w:r w:rsidRPr="00211397">
        <w:rPr>
          <w:rStyle w:val="StyleUnderline"/>
          <w:highlight w:val="cyan"/>
        </w:rPr>
        <w:t>It was wise</w:t>
      </w:r>
      <w:r w:rsidRPr="00080343">
        <w:rPr>
          <w:rStyle w:val="StyleUnderline"/>
        </w:rPr>
        <w:t xml:space="preserve"> for Obama </w:t>
      </w:r>
      <w:r w:rsidRPr="00211397">
        <w:rPr>
          <w:rStyle w:val="StyleUnderline"/>
          <w:highlight w:val="cyan"/>
        </w:rPr>
        <w:t xml:space="preserve">to </w:t>
      </w:r>
      <w:r w:rsidRPr="00211397">
        <w:rPr>
          <w:rStyle w:val="StyleUnderline"/>
          <w:highlight w:val="cyan"/>
          <w:bdr w:val="single" w:sz="4" w:space="0" w:color="auto"/>
        </w:rPr>
        <w:t>make this a prominent presidential priority</w:t>
      </w:r>
      <w:r w:rsidRPr="00080343">
        <w:rPr>
          <w:sz w:val="16"/>
        </w:rPr>
        <w:t>.</w:t>
      </w:r>
      <w:r>
        <w:rPr>
          <w:sz w:val="16"/>
        </w:rPr>
        <w:t xml:space="preserve"> </w:t>
      </w:r>
      <w:r w:rsidRPr="00080343">
        <w:rPr>
          <w:sz w:val="16"/>
        </w:rPr>
        <w:t xml:space="preserve">The countries participating in </w:t>
      </w:r>
      <w:r w:rsidRPr="00080343">
        <w:rPr>
          <w:rStyle w:val="StyleUnderline"/>
        </w:rPr>
        <w:t xml:space="preserve">the </w:t>
      </w:r>
      <w:r w:rsidRPr="00211397">
        <w:rPr>
          <w:rStyle w:val="StyleUnderline"/>
          <w:highlight w:val="cyan"/>
        </w:rPr>
        <w:t>TPP and TTIP</w:t>
      </w:r>
      <w:r w:rsidRPr="00080343">
        <w:rPr>
          <w:sz w:val="16"/>
        </w:rPr>
        <w:t xml:space="preserve"> talks account for approximately half of global trade and two-thirds of the global economy. If implemented, the TPP would add an estimated $224 billion and TTIP could add another $133 billion to the global economy annually – an overall boost of more than 0.3 percent in global GDP.</w:t>
      </w:r>
      <w:r>
        <w:rPr>
          <w:sz w:val="16"/>
        </w:rPr>
        <w:t xml:space="preserve"> </w:t>
      </w:r>
      <w:r w:rsidRPr="00080343">
        <w:rPr>
          <w:sz w:val="16"/>
        </w:rPr>
        <w:t xml:space="preserve">These agreements </w:t>
      </w:r>
      <w:r w:rsidRPr="00211397">
        <w:rPr>
          <w:rStyle w:val="StyleUnderline"/>
          <w:highlight w:val="cyan"/>
        </w:rPr>
        <w:t>would</w:t>
      </w:r>
      <w:r w:rsidRPr="00080343">
        <w:rPr>
          <w:sz w:val="16"/>
        </w:rPr>
        <w:t xml:space="preserve"> also </w:t>
      </w:r>
      <w:r w:rsidRPr="00211397">
        <w:rPr>
          <w:rStyle w:val="StyleUnderline"/>
          <w:highlight w:val="cyan"/>
        </w:rPr>
        <w:t xml:space="preserve">generate </w:t>
      </w:r>
      <w:r w:rsidRPr="00211397">
        <w:rPr>
          <w:rStyle w:val="StyleUnderline"/>
          <w:highlight w:val="cyan"/>
          <w:bdr w:val="single" w:sz="4" w:space="0" w:color="auto"/>
        </w:rPr>
        <w:t>substantial balance of power</w:t>
      </w:r>
      <w:r w:rsidRPr="00080343">
        <w:rPr>
          <w:rStyle w:val="StyleUnderline"/>
          <w:bdr w:val="single" w:sz="4" w:space="0" w:color="auto"/>
        </w:rPr>
        <w:t xml:space="preserve"> and strategic </w:t>
      </w:r>
      <w:r w:rsidRPr="00211397">
        <w:rPr>
          <w:rStyle w:val="StyleUnderline"/>
          <w:highlight w:val="cyan"/>
          <w:bdr w:val="single" w:sz="4" w:space="0" w:color="auto"/>
        </w:rPr>
        <w:t>benefits</w:t>
      </w:r>
      <w:r w:rsidRPr="00080343">
        <w:rPr>
          <w:sz w:val="16"/>
        </w:rPr>
        <w:t>. These non-economic benefits can’t be quantified, so they haven’t received much attention in policy discussions, but they are tremendously important.</w:t>
      </w:r>
      <w:r>
        <w:rPr>
          <w:sz w:val="16"/>
        </w:rPr>
        <w:t xml:space="preserve"> </w:t>
      </w:r>
      <w:r w:rsidRPr="00080343">
        <w:rPr>
          <w:sz w:val="16"/>
        </w:rPr>
        <w:t xml:space="preserve">First, </w:t>
      </w:r>
      <w:r w:rsidRPr="00211397">
        <w:rPr>
          <w:rStyle w:val="StyleUnderline"/>
          <w:highlight w:val="cyan"/>
          <w:bdr w:val="single" w:sz="4" w:space="0" w:color="auto"/>
        </w:rPr>
        <w:t>Russian aggression</w:t>
      </w:r>
      <w:r w:rsidRPr="00211397">
        <w:rPr>
          <w:rStyle w:val="StyleUnderline"/>
          <w:highlight w:val="cyan"/>
        </w:rPr>
        <w:t xml:space="preserve"> is a</w:t>
      </w:r>
      <w:r w:rsidRPr="00211397">
        <w:rPr>
          <w:sz w:val="16"/>
          <w:highlight w:val="cyan"/>
        </w:rPr>
        <w:t>n</w:t>
      </w:r>
      <w:r w:rsidRPr="00080343">
        <w:rPr>
          <w:sz w:val="16"/>
        </w:rPr>
        <w:t xml:space="preserve"> unpleasant </w:t>
      </w:r>
      <w:r w:rsidRPr="00080343">
        <w:rPr>
          <w:rStyle w:val="StyleUnderline"/>
        </w:rPr>
        <w:t xml:space="preserve">balance of power </w:t>
      </w:r>
      <w:r w:rsidRPr="00211397">
        <w:rPr>
          <w:rStyle w:val="StyleUnderline"/>
          <w:highlight w:val="cyan"/>
        </w:rPr>
        <w:t>problem</w:t>
      </w:r>
      <w:r w:rsidRPr="00080343">
        <w:rPr>
          <w:sz w:val="16"/>
        </w:rPr>
        <w:t xml:space="preserve"> that is unlikely to go away any time soon. </w:t>
      </w:r>
      <w:r w:rsidRPr="00211397">
        <w:rPr>
          <w:rStyle w:val="StyleUnderline"/>
          <w:highlight w:val="cyan"/>
        </w:rPr>
        <w:t>TTIP</w:t>
      </w:r>
      <w:r w:rsidRPr="00080343">
        <w:rPr>
          <w:sz w:val="16"/>
        </w:rPr>
        <w:t xml:space="preserve"> isn’t a panacea, but it </w:t>
      </w:r>
      <w:r w:rsidRPr="00211397">
        <w:rPr>
          <w:rStyle w:val="StyleUnderline"/>
          <w:highlight w:val="cyan"/>
        </w:rPr>
        <w:t>would strengthen the West’s</w:t>
      </w:r>
      <w:r w:rsidRPr="00080343">
        <w:rPr>
          <w:rStyle w:val="StyleUnderline"/>
        </w:rPr>
        <w:t xml:space="preserve"> balance of </w:t>
      </w:r>
      <w:r w:rsidRPr="00211397">
        <w:rPr>
          <w:rStyle w:val="StyleUnderline"/>
          <w:highlight w:val="cyan"/>
        </w:rPr>
        <w:t>power position</w:t>
      </w:r>
      <w:r w:rsidRPr="00080343">
        <w:rPr>
          <w:sz w:val="16"/>
        </w:rPr>
        <w:t xml:space="preserve">. It would </w:t>
      </w:r>
      <w:r w:rsidRPr="00080343">
        <w:rPr>
          <w:rStyle w:val="StyleUnderline"/>
        </w:rPr>
        <w:t>help European economies grow</w:t>
      </w:r>
      <w:r w:rsidRPr="00080343">
        <w:rPr>
          <w:sz w:val="16"/>
        </w:rPr>
        <w:t xml:space="preserve">, provide more opportunities for European companies to turn from Russia to the United States </w:t>
      </w:r>
      <w:r w:rsidRPr="00211397">
        <w:rPr>
          <w:rStyle w:val="StyleUnderline"/>
          <w:highlight w:val="cyan"/>
        </w:rPr>
        <w:t>and enhance</w:t>
      </w:r>
      <w:r w:rsidRPr="00080343">
        <w:rPr>
          <w:sz w:val="16"/>
        </w:rPr>
        <w:t xml:space="preserve"> the prospects for further </w:t>
      </w:r>
      <w:r w:rsidRPr="00211397">
        <w:rPr>
          <w:rStyle w:val="StyleUnderline"/>
          <w:highlight w:val="cyan"/>
        </w:rPr>
        <w:t>trans-Atlantic</w:t>
      </w:r>
      <w:r w:rsidRPr="00080343">
        <w:rPr>
          <w:rStyle w:val="StyleUnderline"/>
        </w:rPr>
        <w:t xml:space="preserve"> economic policy </w:t>
      </w:r>
      <w:r w:rsidRPr="00211397">
        <w:rPr>
          <w:rStyle w:val="StyleUnderline"/>
          <w:highlight w:val="cyan"/>
        </w:rPr>
        <w:t>coordination</w:t>
      </w:r>
      <w:r w:rsidRPr="00080343">
        <w:rPr>
          <w:sz w:val="16"/>
        </w:rPr>
        <w:t>. The United States and its European allies need to prepare for more rounds of economic sanctions against Russia in the near term, and they have to build a stronger, more united economic front for the long haul.</w:t>
      </w:r>
      <w:r>
        <w:rPr>
          <w:sz w:val="16"/>
        </w:rPr>
        <w:t xml:space="preserve"> </w:t>
      </w:r>
      <w:r w:rsidRPr="00080343">
        <w:rPr>
          <w:sz w:val="16"/>
        </w:rPr>
        <w:t xml:space="preserve">Second, turning to the Pacific, </w:t>
      </w:r>
      <w:r w:rsidRPr="00211397">
        <w:rPr>
          <w:rStyle w:val="StyleUnderline"/>
          <w:highlight w:val="cyan"/>
        </w:rPr>
        <w:t xml:space="preserve">the </w:t>
      </w:r>
      <w:r w:rsidRPr="00211397">
        <w:rPr>
          <w:rStyle w:val="StyleUnderline"/>
          <w:highlight w:val="cyan"/>
          <w:bdr w:val="single" w:sz="4" w:space="0" w:color="auto"/>
        </w:rPr>
        <w:t>rise of China</w:t>
      </w:r>
      <w:r w:rsidRPr="00211397">
        <w:rPr>
          <w:rStyle w:val="StyleUnderline"/>
          <w:highlight w:val="cyan"/>
        </w:rPr>
        <w:t xml:space="preserve"> is the great</w:t>
      </w:r>
      <w:r w:rsidRPr="00080343">
        <w:rPr>
          <w:rStyle w:val="StyleUnderline"/>
        </w:rPr>
        <w:t xml:space="preserve"> balance of power </w:t>
      </w:r>
      <w:r w:rsidRPr="00211397">
        <w:rPr>
          <w:rStyle w:val="StyleUnderline"/>
          <w:highlight w:val="cyan"/>
        </w:rPr>
        <w:t>challenge</w:t>
      </w:r>
      <w:r w:rsidRPr="00080343">
        <w:rPr>
          <w:rStyle w:val="StyleUnderline"/>
        </w:rPr>
        <w:t xml:space="preserve"> of our time. The </w:t>
      </w:r>
      <w:r w:rsidRPr="00211397">
        <w:rPr>
          <w:rStyle w:val="StyleUnderline"/>
          <w:highlight w:val="cyan"/>
        </w:rPr>
        <w:t>TPP</w:t>
      </w:r>
      <w:r w:rsidRPr="00080343">
        <w:rPr>
          <w:sz w:val="16"/>
        </w:rPr>
        <w:t xml:space="preserve"> isn’t a Pacific panacea, but it is an important part of the equation. It </w:t>
      </w:r>
      <w:r w:rsidRPr="00211397">
        <w:rPr>
          <w:rStyle w:val="StyleUnderline"/>
          <w:highlight w:val="cyan"/>
        </w:rPr>
        <w:t>would reinforce the U</w:t>
      </w:r>
      <w:r w:rsidRPr="00080343">
        <w:rPr>
          <w:sz w:val="16"/>
        </w:rPr>
        <w:t xml:space="preserve">nited </w:t>
      </w:r>
      <w:r w:rsidRPr="00211397">
        <w:rPr>
          <w:rStyle w:val="StyleUnderline"/>
          <w:highlight w:val="cyan"/>
        </w:rPr>
        <w:t>S</w:t>
      </w:r>
      <w:r w:rsidRPr="00080343">
        <w:rPr>
          <w:sz w:val="16"/>
        </w:rPr>
        <w:t xml:space="preserve">tates’ </w:t>
      </w:r>
      <w:r w:rsidRPr="00211397">
        <w:rPr>
          <w:rStyle w:val="StyleUnderline"/>
          <w:highlight w:val="cyan"/>
        </w:rPr>
        <w:t>position</w:t>
      </w:r>
      <w:r w:rsidRPr="00080343">
        <w:rPr>
          <w:rStyle w:val="StyleUnderline"/>
        </w:rPr>
        <w:t xml:space="preserve"> in the region </w:t>
      </w:r>
      <w:r w:rsidRPr="00211397">
        <w:rPr>
          <w:rStyle w:val="StyleUnderline"/>
          <w:highlight w:val="cyan"/>
        </w:rPr>
        <w:t>and provide strategic reassurance</w:t>
      </w:r>
      <w:r w:rsidRPr="00080343">
        <w:rPr>
          <w:rStyle w:val="StyleUnderline"/>
        </w:rPr>
        <w:t xml:space="preserve"> to the many Asia-Pacific countries that worry about China’s rise</w:t>
      </w:r>
      <w:r w:rsidRPr="00080343">
        <w:rPr>
          <w:sz w:val="16"/>
        </w:rPr>
        <w:t xml:space="preserve"> – that is, everyone except North Korea. It would be a new, strong multilateral accord in a region that very much needs more multilateral frameworks. </w:t>
      </w:r>
      <w:r w:rsidRPr="00080343">
        <w:rPr>
          <w:rStyle w:val="StyleUnderline"/>
        </w:rPr>
        <w:t>These would be stability-enhancing</w:t>
      </w:r>
      <w:r w:rsidRPr="00080343">
        <w:rPr>
          <w:sz w:val="16"/>
        </w:rPr>
        <w:t xml:space="preserve"> developments.</w:t>
      </w:r>
      <w:r>
        <w:rPr>
          <w:sz w:val="16"/>
        </w:rPr>
        <w:t xml:space="preserve"> </w:t>
      </w:r>
      <w:r w:rsidRPr="00080343">
        <w:rPr>
          <w:sz w:val="16"/>
        </w:rPr>
        <w:t xml:space="preserve">Third, </w:t>
      </w:r>
      <w:r w:rsidRPr="00211397">
        <w:rPr>
          <w:rStyle w:val="StyleUnderline"/>
          <w:highlight w:val="cyan"/>
        </w:rPr>
        <w:t>TPP and TTIP</w:t>
      </w:r>
      <w:r w:rsidRPr="00080343">
        <w:rPr>
          <w:sz w:val="16"/>
        </w:rPr>
        <w:t xml:space="preserve"> pacts </w:t>
      </w:r>
      <w:r w:rsidRPr="00211397">
        <w:rPr>
          <w:rStyle w:val="StyleUnderline"/>
          <w:highlight w:val="cyan"/>
        </w:rPr>
        <w:t xml:space="preserve">would </w:t>
      </w:r>
      <w:r w:rsidRPr="00211397">
        <w:rPr>
          <w:rStyle w:val="StyleUnderline"/>
          <w:highlight w:val="cyan"/>
          <w:bdr w:val="single" w:sz="4" w:space="0" w:color="auto"/>
        </w:rPr>
        <w:t>strengthen Obama’s</w:t>
      </w:r>
      <w:r w:rsidRPr="00080343">
        <w:rPr>
          <w:rStyle w:val="StyleUnderline"/>
          <w:bdr w:val="single" w:sz="4" w:space="0" w:color="auto"/>
        </w:rPr>
        <w:t xml:space="preserve"> personal </w:t>
      </w:r>
      <w:r w:rsidRPr="00211397">
        <w:rPr>
          <w:rStyle w:val="StyleUnderline"/>
          <w:highlight w:val="cyan"/>
          <w:bdr w:val="single" w:sz="4" w:space="0" w:color="auto"/>
        </w:rPr>
        <w:t>cred</w:t>
      </w:r>
      <w:r w:rsidRPr="00080343">
        <w:rPr>
          <w:rStyle w:val="StyleUnderline"/>
          <w:bdr w:val="single" w:sz="4" w:space="0" w:color="auto"/>
        </w:rPr>
        <w:t>ibility</w:t>
      </w:r>
      <w:r w:rsidRPr="00080343">
        <w:rPr>
          <w:rStyle w:val="StyleUnderline"/>
        </w:rPr>
        <w:t xml:space="preserve"> </w:t>
      </w:r>
      <w:r w:rsidRPr="00211397">
        <w:rPr>
          <w:rStyle w:val="StyleUnderline"/>
          <w:highlight w:val="cyan"/>
        </w:rPr>
        <w:t>and the U</w:t>
      </w:r>
      <w:r w:rsidRPr="00080343">
        <w:rPr>
          <w:sz w:val="16"/>
        </w:rPr>
        <w:t xml:space="preserve">nited </w:t>
      </w:r>
      <w:r w:rsidRPr="00211397">
        <w:rPr>
          <w:rStyle w:val="StyleUnderline"/>
          <w:highlight w:val="cyan"/>
        </w:rPr>
        <w:t>S</w:t>
      </w:r>
      <w:r w:rsidRPr="00080343">
        <w:rPr>
          <w:sz w:val="16"/>
        </w:rPr>
        <w:t>tate</w:t>
      </w:r>
      <w:r w:rsidRPr="00211397">
        <w:rPr>
          <w:rStyle w:val="StyleUnderline"/>
          <w:highlight w:val="cyan"/>
        </w:rPr>
        <w:t>s’ international leadership</w:t>
      </w:r>
      <w:r w:rsidRPr="00080343">
        <w:rPr>
          <w:rStyle w:val="StyleUnderline"/>
        </w:rPr>
        <w:t xml:space="preserve"> position</w:t>
      </w:r>
      <w:r w:rsidRPr="00080343">
        <w:rPr>
          <w:sz w:val="16"/>
        </w:rPr>
        <w:t xml:space="preserve">. Obama’s failure to enforce his “red line” on the use of chemical weapons by the regime of Syrian President Bashar al-Assad has done real damage to his credibility in the Middle East, Asia and around the world. </w:t>
      </w:r>
      <w:r w:rsidRPr="00080343">
        <w:rPr>
          <w:rStyle w:val="StyleUnderline"/>
        </w:rPr>
        <w:t>Effective presidential leadership in these</w:t>
      </w:r>
      <w:r w:rsidRPr="00080343">
        <w:rPr>
          <w:sz w:val="16"/>
        </w:rPr>
        <w:t xml:space="preserve"> trade </w:t>
      </w:r>
      <w:r w:rsidRPr="00080343">
        <w:rPr>
          <w:rStyle w:val="StyleUnderline"/>
        </w:rPr>
        <w:t>negotiations would</w:t>
      </w:r>
      <w:r w:rsidRPr="00080343">
        <w:rPr>
          <w:sz w:val="16"/>
        </w:rPr>
        <w:t xml:space="preserve"> help to </w:t>
      </w:r>
      <w:r w:rsidRPr="00080343">
        <w:rPr>
          <w:rStyle w:val="StyleUnderline"/>
          <w:bdr w:val="single" w:sz="4" w:space="0" w:color="auto"/>
        </w:rPr>
        <w:t>restore Obama’s international credibility</w:t>
      </w:r>
      <w:r w:rsidRPr="00080343">
        <w:rPr>
          <w:sz w:val="16"/>
        </w:rPr>
        <w:t>. A TPP agreement would also solidify the economic pillar of Obama’s “pivot” to Asia – a geostrategic priority. More generally, effective U.S. leadership on TPP and TTIP would enhance the United States’ standing in an era when many countries need strategic reassurance and want U.S. engagement.</w:t>
      </w:r>
      <w:r>
        <w:rPr>
          <w:sz w:val="16"/>
        </w:rPr>
        <w:t xml:space="preserve"> </w:t>
      </w:r>
      <w:r w:rsidRPr="00080343">
        <w:rPr>
          <w:sz w:val="16"/>
        </w:rPr>
        <w:t xml:space="preserve">Fourth and last, </w:t>
      </w:r>
      <w:r w:rsidRPr="00211397">
        <w:rPr>
          <w:rStyle w:val="StyleUnderline"/>
          <w:highlight w:val="cyan"/>
        </w:rPr>
        <w:t>economic strength is one of the fundamentals of</w:t>
      </w:r>
      <w:r w:rsidRPr="00080343">
        <w:rPr>
          <w:sz w:val="16"/>
        </w:rPr>
        <w:t xml:space="preserve"> national and </w:t>
      </w:r>
      <w:r w:rsidRPr="00080343">
        <w:rPr>
          <w:rStyle w:val="StyleUnderline"/>
        </w:rPr>
        <w:t xml:space="preserve">international </w:t>
      </w:r>
      <w:r w:rsidRPr="00211397">
        <w:rPr>
          <w:rStyle w:val="StyleUnderline"/>
          <w:highlight w:val="cyan"/>
        </w:rPr>
        <w:t>power</w:t>
      </w:r>
      <w:r w:rsidRPr="00080343">
        <w:rPr>
          <w:sz w:val="16"/>
        </w:rPr>
        <w:t xml:space="preserve">. This has been true for hundreds of years, and it might apply with even more force today, given the emergence of a truly global economy. In a world where national power and balance of power considerations are still important – where some states are failing and others are flailing – </w:t>
      </w:r>
      <w:r w:rsidRPr="00211397">
        <w:rPr>
          <w:rStyle w:val="StyleUnderline"/>
          <w:highlight w:val="cyan"/>
        </w:rPr>
        <w:t>it is essential for the U</w:t>
      </w:r>
      <w:r w:rsidRPr="00080343">
        <w:rPr>
          <w:sz w:val="16"/>
        </w:rPr>
        <w:t xml:space="preserve">nited </w:t>
      </w:r>
      <w:r w:rsidRPr="00211397">
        <w:rPr>
          <w:rStyle w:val="StyleUnderline"/>
          <w:highlight w:val="cyan"/>
        </w:rPr>
        <w:t>S</w:t>
      </w:r>
      <w:r w:rsidRPr="00080343">
        <w:rPr>
          <w:sz w:val="16"/>
        </w:rPr>
        <w:t xml:space="preserve">tates </w:t>
      </w:r>
      <w:r w:rsidRPr="00211397">
        <w:rPr>
          <w:rStyle w:val="StyleUnderline"/>
          <w:highlight w:val="cyan"/>
        </w:rPr>
        <w:t>and</w:t>
      </w:r>
      <w:r w:rsidRPr="00080343">
        <w:rPr>
          <w:rStyle w:val="StyleUnderline"/>
        </w:rPr>
        <w:t xml:space="preserve"> its </w:t>
      </w:r>
      <w:r w:rsidRPr="00211397">
        <w:rPr>
          <w:rStyle w:val="StyleUnderline"/>
          <w:highlight w:val="cyan"/>
        </w:rPr>
        <w:t>allies to strengthen their economic fundamentals</w:t>
      </w:r>
      <w:r w:rsidRPr="00080343">
        <w:rPr>
          <w:sz w:val="16"/>
        </w:rPr>
        <w:t xml:space="preserve"> and economic ties. TPP and TTIP agreements would help.</w:t>
      </w:r>
      <w:r>
        <w:rPr>
          <w:sz w:val="16"/>
        </w:rPr>
        <w:t xml:space="preserve"> </w:t>
      </w:r>
      <w:r w:rsidRPr="00080343">
        <w:rPr>
          <w:rStyle w:val="StyleUnderline"/>
        </w:rPr>
        <w:t>The year ahead will be a window</w:t>
      </w:r>
      <w:r w:rsidRPr="00080343">
        <w:rPr>
          <w:sz w:val="16"/>
        </w:rPr>
        <w:t xml:space="preserve"> of opportunity </w:t>
      </w:r>
      <w:r w:rsidRPr="00080343">
        <w:rPr>
          <w:rStyle w:val="StyleUnderline"/>
        </w:rPr>
        <w:t>for</w:t>
      </w:r>
      <w:r w:rsidRPr="00080343">
        <w:rPr>
          <w:sz w:val="16"/>
        </w:rPr>
        <w:t xml:space="preserve"> concluding the </w:t>
      </w:r>
      <w:r w:rsidRPr="00080343">
        <w:rPr>
          <w:rStyle w:val="StyleUnderline"/>
        </w:rPr>
        <w:t>TPP and TTIP</w:t>
      </w:r>
      <w:r w:rsidRPr="00080343">
        <w:rPr>
          <w:sz w:val="16"/>
        </w:rPr>
        <w:t xml:space="preserve"> negotiations. </w:t>
      </w:r>
      <w:r w:rsidRPr="00211397">
        <w:rPr>
          <w:rStyle w:val="StyleUnderline"/>
          <w:highlight w:val="cyan"/>
        </w:rPr>
        <w:t>Obama</w:t>
      </w:r>
      <w:r w:rsidRPr="00080343">
        <w:rPr>
          <w:rStyle w:val="StyleUnderline"/>
        </w:rPr>
        <w:t xml:space="preserve"> is in his final years in office, which gives him the political immunity he </w:t>
      </w:r>
      <w:r w:rsidRPr="00211397">
        <w:rPr>
          <w:rStyle w:val="StyleUnderline"/>
          <w:highlight w:val="cyan"/>
        </w:rPr>
        <w:t xml:space="preserve">will need to </w:t>
      </w:r>
      <w:r w:rsidRPr="00211397">
        <w:rPr>
          <w:rStyle w:val="StyleUnderline"/>
          <w:highlight w:val="cyan"/>
          <w:bdr w:val="single" w:sz="4" w:space="0" w:color="auto"/>
        </w:rPr>
        <w:t>stand up to domestic opponents of trade</w:t>
      </w:r>
      <w:r w:rsidRPr="00080343">
        <w:rPr>
          <w:sz w:val="16"/>
        </w:rPr>
        <w:t xml:space="preserve"> pacts – mainly </w:t>
      </w:r>
      <w:r w:rsidRPr="00211397">
        <w:rPr>
          <w:rStyle w:val="StyleUnderline"/>
          <w:highlight w:val="cyan"/>
        </w:rPr>
        <w:t>in his</w:t>
      </w:r>
      <w:r w:rsidRPr="00080343">
        <w:rPr>
          <w:sz w:val="16"/>
        </w:rPr>
        <w:t xml:space="preserve"> own Democratic </w:t>
      </w:r>
      <w:r w:rsidRPr="00211397">
        <w:rPr>
          <w:rStyle w:val="StyleUnderline"/>
          <w:highlight w:val="cyan"/>
        </w:rPr>
        <w:t>party</w:t>
      </w:r>
      <w:r w:rsidRPr="00080343">
        <w:rPr>
          <w:sz w:val="16"/>
        </w:rPr>
        <w:t xml:space="preserve">. The </w:t>
      </w:r>
      <w:r w:rsidRPr="00211397">
        <w:rPr>
          <w:rStyle w:val="StyleUnderline"/>
          <w:highlight w:val="cyan"/>
        </w:rPr>
        <w:t>Republican majorities</w:t>
      </w:r>
      <w:r w:rsidRPr="00080343">
        <w:rPr>
          <w:sz w:val="16"/>
        </w:rPr>
        <w:t xml:space="preserve"> in both houses of Congress </w:t>
      </w:r>
      <w:r w:rsidRPr="00080343">
        <w:rPr>
          <w:rStyle w:val="StyleUnderline"/>
        </w:rPr>
        <w:t>have pro-trade inclinations that,</w:t>
      </w:r>
      <w:r w:rsidRPr="00080343">
        <w:rPr>
          <w:sz w:val="16"/>
        </w:rPr>
        <w:t xml:space="preserve"> </w:t>
      </w:r>
      <w:r w:rsidRPr="00211397">
        <w:rPr>
          <w:rStyle w:val="StyleUnderline"/>
          <w:highlight w:val="cyan"/>
        </w:rPr>
        <w:t>hopefully,</w:t>
      </w:r>
      <w:r w:rsidRPr="00211397">
        <w:rPr>
          <w:sz w:val="16"/>
          <w:highlight w:val="cyan"/>
        </w:rPr>
        <w:t xml:space="preserve"> </w:t>
      </w:r>
      <w:r w:rsidRPr="00211397">
        <w:rPr>
          <w:rStyle w:val="StyleUnderline"/>
          <w:highlight w:val="cyan"/>
          <w:bdr w:val="single" w:sz="4" w:space="0" w:color="auto"/>
        </w:rPr>
        <w:t>will lead to approval of t</w:t>
      </w:r>
      <w:r w:rsidRPr="00080343">
        <w:rPr>
          <w:rStyle w:val="StyleUnderline"/>
          <w:bdr w:val="single" w:sz="4" w:space="0" w:color="auto"/>
        </w:rPr>
        <w:t xml:space="preserve">rade </w:t>
      </w:r>
      <w:r w:rsidRPr="00211397">
        <w:rPr>
          <w:rStyle w:val="StyleUnderline"/>
          <w:highlight w:val="cyan"/>
          <w:bdr w:val="single" w:sz="4" w:space="0" w:color="auto"/>
        </w:rPr>
        <w:t>p</w:t>
      </w:r>
      <w:r w:rsidRPr="00080343">
        <w:rPr>
          <w:rStyle w:val="StyleUnderline"/>
          <w:bdr w:val="single" w:sz="4" w:space="0" w:color="auto"/>
        </w:rPr>
        <w:t xml:space="preserve">romotion </w:t>
      </w:r>
      <w:r w:rsidRPr="00211397">
        <w:rPr>
          <w:rStyle w:val="StyleUnderline"/>
          <w:highlight w:val="cyan"/>
          <w:bdr w:val="single" w:sz="4" w:space="0" w:color="auto"/>
        </w:rPr>
        <w:t>a</w:t>
      </w:r>
      <w:r w:rsidRPr="00080343">
        <w:rPr>
          <w:rStyle w:val="StyleUnderline"/>
          <w:bdr w:val="single" w:sz="4" w:space="0" w:color="auto"/>
        </w:rPr>
        <w:t>uthority</w:t>
      </w:r>
      <w:r w:rsidRPr="00080343">
        <w:rPr>
          <w:sz w:val="16"/>
        </w:rPr>
        <w:t>. But in 2016, electoral politics will take over in the United States and the prospects for trade deals will dim.</w:t>
      </w:r>
    </w:p>
    <w:p w:rsidR="00E148EB" w:rsidRDefault="00E148EB" w:rsidP="00E148EB">
      <w:pPr>
        <w:pStyle w:val="Heading4"/>
      </w:pPr>
      <w:r>
        <w:t xml:space="preserve">Continued Russian aggression triggers global nuclear war – deterrence is key </w:t>
      </w:r>
    </w:p>
    <w:p w:rsidR="00E148EB" w:rsidRDefault="00E148EB" w:rsidP="00E148EB">
      <w:r w:rsidRPr="00D90B65">
        <w:rPr>
          <w:rStyle w:val="Style13ptBold"/>
        </w:rPr>
        <w:t>Fisher 9/3/14</w:t>
      </w:r>
      <w:r>
        <w:t xml:space="preserve"> (Max, Political Analyst @ </w:t>
      </w:r>
      <w:proofErr w:type="spellStart"/>
      <w:r>
        <w:t>Vox</w:t>
      </w:r>
      <w:proofErr w:type="spellEnd"/>
      <w:r>
        <w:t>, "Obama's Russia paradox: Why he just threatened WWIII in order to prevent it," http://www.vox.com/2014/9/3/6101507/obama-just-committed-the-us-to-war-against-russia-if-it-invades)</w:t>
      </w:r>
    </w:p>
    <w:p w:rsidR="00E148EB" w:rsidRDefault="00E148EB" w:rsidP="00E148EB">
      <w:pPr>
        <w:rPr>
          <w:sz w:val="16"/>
        </w:rPr>
      </w:pPr>
      <w:r w:rsidRPr="009B2FA4">
        <w:rPr>
          <w:sz w:val="16"/>
        </w:rPr>
        <w:t xml:space="preserve">President </w:t>
      </w:r>
      <w:r w:rsidRPr="009B2FA4">
        <w:rPr>
          <w:rStyle w:val="StyleUnderline"/>
        </w:rPr>
        <w:t>Obama</w:t>
      </w:r>
      <w:r w:rsidRPr="009B2FA4">
        <w:rPr>
          <w:sz w:val="16"/>
        </w:rPr>
        <w:t xml:space="preserve"> gave a speech on Wednesday, in a city most Americans have never heard of, committing the United States to possible war against Russia. He </w:t>
      </w:r>
      <w:r w:rsidRPr="009B2FA4">
        <w:rPr>
          <w:rStyle w:val="StyleUnderline"/>
        </w:rPr>
        <w:t>said</w:t>
      </w:r>
      <w:r w:rsidRPr="009B2FA4">
        <w:rPr>
          <w:sz w:val="16"/>
        </w:rPr>
        <w:t xml:space="preserve"> that the North Atlantic Treaty Organization, a Western military alliance better known as </w:t>
      </w:r>
      <w:r w:rsidRPr="009B2FA4">
        <w:rPr>
          <w:rStyle w:val="StyleUnderline"/>
        </w:rPr>
        <w:t xml:space="preserve">NATO, would fight to defend eastern European members like Estonia against any foreign aggression. In other words, </w:t>
      </w:r>
      <w:r w:rsidRPr="00211397">
        <w:rPr>
          <w:rStyle w:val="StyleUnderline"/>
          <w:highlight w:val="cyan"/>
        </w:rPr>
        <w:t>if</w:t>
      </w:r>
      <w:r w:rsidRPr="009B2FA4">
        <w:rPr>
          <w:sz w:val="16"/>
        </w:rPr>
        <w:t xml:space="preserve"> Russian President Vladimir </w:t>
      </w:r>
      <w:r w:rsidRPr="00211397">
        <w:rPr>
          <w:rStyle w:val="StyleUnderline"/>
          <w:highlight w:val="cyan"/>
        </w:rPr>
        <w:t>Putin invades Estonia or Latvia</w:t>
      </w:r>
      <w:r w:rsidRPr="009B2FA4">
        <w:rPr>
          <w:rStyle w:val="StyleUnderline"/>
        </w:rPr>
        <w:t xml:space="preserve"> as he invaded Ukraine, then </w:t>
      </w:r>
      <w:r w:rsidRPr="00211397">
        <w:rPr>
          <w:rStyle w:val="StyleUnderline"/>
          <w:highlight w:val="cyan"/>
        </w:rPr>
        <w:t>Putin would trigger war</w:t>
      </w:r>
      <w:r w:rsidRPr="009B2FA4">
        <w:rPr>
          <w:rStyle w:val="StyleUnderline"/>
        </w:rPr>
        <w:t xml:space="preserve"> with the US and most of Europe</w:t>
      </w:r>
      <w:r w:rsidRPr="009B2FA4">
        <w:rPr>
          <w:sz w:val="16"/>
        </w:rPr>
        <w:t xml:space="preserve">. Obama's speech from the Estonian capital of Tallinn, though just a speech, may well be America's most important and aggressive step yet against Russia for its invasion of Ukraine. While the speech will do nothing for Ukraine, it is meant to stop Russia from invading, or perhaps from sponsoring rebellions in, other European countries — so long as those European countries are part of NATO, as most are. "We'll be here for Estonia. We will be here for Latvia. We will be here for Lithuania," President Obama said from the capital of Estonia, one of the three Baltic </w:t>
      </w:r>
      <w:proofErr w:type="gramStart"/>
      <w:r w:rsidRPr="009B2FA4">
        <w:rPr>
          <w:sz w:val="16"/>
        </w:rPr>
        <w:t>states</w:t>
      </w:r>
      <w:proofErr w:type="gramEnd"/>
      <w:r w:rsidRPr="009B2FA4">
        <w:rPr>
          <w:sz w:val="16"/>
        </w:rPr>
        <w:t xml:space="preserve"> that were once part of the Soviet Union but now are members of NATO. "You lost your independence once before. With NATO, you will never lose it again." Obama was making a promise, and a very public one meant to reverberate not just in European capitals but in Moscow as well: </w:t>
      </w:r>
      <w:r w:rsidRPr="009B2FA4">
        <w:rPr>
          <w:rStyle w:val="StyleUnderline"/>
        </w:rPr>
        <w:t xml:space="preserve">If Russia invades any member of NATO, even these small Baltic </w:t>
      </w:r>
      <w:proofErr w:type="gramStart"/>
      <w:r w:rsidRPr="009B2FA4">
        <w:rPr>
          <w:rStyle w:val="StyleUnderline"/>
        </w:rPr>
        <w:t>states</w:t>
      </w:r>
      <w:proofErr w:type="gramEnd"/>
      <w:r w:rsidRPr="009B2FA4">
        <w:rPr>
          <w:sz w:val="16"/>
        </w:rPr>
        <w:t xml:space="preserve"> on the alliance's far periphery, </w:t>
      </w:r>
      <w:r w:rsidRPr="009B2FA4">
        <w:rPr>
          <w:rStyle w:val="StyleUnderline"/>
        </w:rPr>
        <w:t>then it will be at war with all of them — including the United States</w:t>
      </w:r>
      <w:r w:rsidRPr="009B2FA4">
        <w:rPr>
          <w:sz w:val="16"/>
        </w:rPr>
        <w:t xml:space="preserve">. "The defense of Tallinn and Riga and Vilnius is just as important as the defense of Berlin and Paris and London," Obama said. To be really clear: that defense means war with </w:t>
      </w:r>
      <w:r w:rsidRPr="00211397">
        <w:rPr>
          <w:rStyle w:val="StyleUnderline"/>
          <w:highlight w:val="cyan"/>
        </w:rPr>
        <w:t>Russia</w:t>
      </w:r>
      <w:r w:rsidRPr="009B2FA4">
        <w:rPr>
          <w:sz w:val="16"/>
        </w:rPr>
        <w:t xml:space="preserve">, which </w:t>
      </w:r>
      <w:r w:rsidRPr="00211397">
        <w:rPr>
          <w:rStyle w:val="StyleUnderline"/>
          <w:highlight w:val="cyan"/>
        </w:rPr>
        <w:t>has the world's second-largest</w:t>
      </w:r>
      <w:r w:rsidRPr="009B2FA4">
        <w:rPr>
          <w:rStyle w:val="StyleUnderline"/>
        </w:rPr>
        <w:t xml:space="preserve"> military and second-largest </w:t>
      </w:r>
      <w:r w:rsidRPr="00211397">
        <w:rPr>
          <w:rStyle w:val="StyleUnderline"/>
          <w:highlight w:val="cyan"/>
        </w:rPr>
        <w:t>nuclear arsena</w:t>
      </w:r>
      <w:r w:rsidRPr="00211397">
        <w:rPr>
          <w:sz w:val="16"/>
          <w:highlight w:val="cyan"/>
        </w:rPr>
        <w:t>l</w:t>
      </w:r>
      <w:r w:rsidRPr="009B2FA4">
        <w:rPr>
          <w:sz w:val="16"/>
        </w:rPr>
        <w:t xml:space="preserve">, a prospect so dangerous that even during the angriest moments of the Cold War, the world managed to avoid it. </w:t>
      </w:r>
      <w:r w:rsidRPr="009B2FA4">
        <w:rPr>
          <w:rStyle w:val="StyleUnderline"/>
        </w:rPr>
        <w:t>The idea</w:t>
      </w:r>
      <w:r w:rsidRPr="009B2FA4">
        <w:rPr>
          <w:sz w:val="16"/>
        </w:rPr>
        <w:t xml:space="preserve">, though, </w:t>
      </w:r>
      <w:r w:rsidRPr="009B2FA4">
        <w:rPr>
          <w:rStyle w:val="StyleUnderline"/>
        </w:rPr>
        <w:t>is not that Obama wants to go to war with Russia, it's that he wants to avoid war with Russia</w:t>
      </w:r>
      <w:r w:rsidRPr="009B2FA4">
        <w:rPr>
          <w:sz w:val="16"/>
        </w:rPr>
        <w:t xml:space="preserve"> — this is also why the US and Europe are not intervening militarily in Ukraine to push back the Russian tanks — but that </w:t>
      </w:r>
      <w:r w:rsidRPr="00211397">
        <w:rPr>
          <w:rStyle w:val="Emphasis"/>
          <w:highlight w:val="cyan"/>
        </w:rPr>
        <w:t>avoiding war with Russia means deterring</w:t>
      </w:r>
      <w:r w:rsidRPr="009B2FA4">
        <w:rPr>
          <w:rStyle w:val="Emphasis"/>
        </w:rPr>
        <w:t xml:space="preserve"> </w:t>
      </w:r>
      <w:r w:rsidRPr="009B2FA4">
        <w:rPr>
          <w:sz w:val="16"/>
        </w:rPr>
        <w:t xml:space="preserve">Russian President Vladimir </w:t>
      </w:r>
      <w:r w:rsidRPr="00211397">
        <w:rPr>
          <w:rStyle w:val="Emphasis"/>
          <w:highlight w:val="cyan"/>
        </w:rPr>
        <w:t>Putin from invading these Baltic states in the first place</w:t>
      </w:r>
      <w:r w:rsidRPr="009B2FA4">
        <w:rPr>
          <w:sz w:val="16"/>
        </w:rPr>
        <w:t xml:space="preserve"> by scaring him off. The risk of</w:t>
      </w:r>
      <w:r w:rsidRPr="009B2FA4">
        <w:rPr>
          <w:rStyle w:val="StyleUnderline"/>
        </w:rPr>
        <w:t xml:space="preserve"> </w:t>
      </w:r>
      <w:r w:rsidRPr="00211397">
        <w:rPr>
          <w:rStyle w:val="Emphasis"/>
          <w:highlight w:val="cyan"/>
        </w:rPr>
        <w:t>such an invasion</w:t>
      </w:r>
      <w:r w:rsidRPr="00211397">
        <w:rPr>
          <w:rStyle w:val="StyleUnderline"/>
          <w:highlight w:val="cyan"/>
        </w:rPr>
        <w:t>,</w:t>
      </w:r>
      <w:r w:rsidRPr="009B2FA4">
        <w:rPr>
          <w:sz w:val="16"/>
        </w:rPr>
        <w:t xml:space="preserve"> by the way, is real: these countries are about one-quarter ethnic Russian, and Ukraine's own Russian minority which was Putin's excuse for invading Crimea in March. Putin also clearly sees former Soviet states as fair game; he has invaded Ukraine and Georgia, both marked in red on the above map. So the Baltic </w:t>
      </w:r>
      <w:proofErr w:type="gramStart"/>
      <w:r w:rsidRPr="009B2FA4">
        <w:rPr>
          <w:sz w:val="16"/>
        </w:rPr>
        <w:t>states</w:t>
      </w:r>
      <w:proofErr w:type="gramEnd"/>
      <w:r w:rsidRPr="009B2FA4">
        <w:rPr>
          <w:sz w:val="16"/>
        </w:rPr>
        <w:t xml:space="preserve"> are rightly terrified that they are next. Here is Obama's dilemma, and Europe's: They want to prove to Putin that they will definitely defend Estonia and Latvia and other eastern European NATO members as if they were American or British or German soil, so that Putin will not invade those countries as he did in Ukraine. But the entire world, including Putin, is suspicious as to whether or not this threat is a bluff. And the worst possible thing that could happen, the thing that </w:t>
      </w:r>
      <w:r w:rsidRPr="00211397">
        <w:rPr>
          <w:rStyle w:val="Emphasis"/>
          <w:highlight w:val="cyan"/>
        </w:rPr>
        <w:t>could legitimately lead to World War Three and global nuclear war</w:t>
      </w:r>
      <w:r w:rsidRPr="00211397">
        <w:rPr>
          <w:sz w:val="16"/>
          <w:highlight w:val="cyan"/>
        </w:rPr>
        <w:t>,</w:t>
      </w:r>
      <w:r w:rsidRPr="009B2FA4">
        <w:rPr>
          <w:sz w:val="16"/>
        </w:rPr>
        <w:t xml:space="preserve"> is for Putin to call Obama's bluff, invade Estonia, and have Obama's bluff turn out to not be a bluff.</w:t>
      </w:r>
    </w:p>
    <w:p w:rsidR="00E148EB" w:rsidRPr="00AA1E33" w:rsidRDefault="00E148EB" w:rsidP="00E148EB"/>
    <w:p w:rsidR="00E148EB" w:rsidRDefault="00E148EB" w:rsidP="00AA1E33">
      <w:pPr>
        <w:pStyle w:val="Heading3"/>
      </w:pPr>
      <w:r>
        <w:t>TPP – Asian War Impact</w:t>
      </w:r>
    </w:p>
    <w:p w:rsidR="00E148EB" w:rsidRDefault="00E148EB" w:rsidP="00E148EB">
      <w:pPr>
        <w:pStyle w:val="Heading4"/>
      </w:pPr>
      <w:r>
        <w:t>TPP key to solve Asian war</w:t>
      </w:r>
    </w:p>
    <w:p w:rsidR="00E148EB" w:rsidRDefault="00E148EB" w:rsidP="00E148EB">
      <w:proofErr w:type="spellStart"/>
      <w:r>
        <w:rPr>
          <w:rStyle w:val="Style13ptBold"/>
        </w:rPr>
        <w:t>Kahler</w:t>
      </w:r>
      <w:proofErr w:type="spellEnd"/>
      <w:r w:rsidRPr="007B319A">
        <w:rPr>
          <w:rStyle w:val="Style13ptBold"/>
        </w:rPr>
        <w:t xml:space="preserve"> 11</w:t>
      </w:r>
      <w:r w:rsidRPr="007B319A">
        <w:t xml:space="preserve"> </w:t>
      </w:r>
      <w:r>
        <w:t>(</w:t>
      </w:r>
      <w:r w:rsidRPr="007B319A">
        <w:t xml:space="preserve">Miles, </w:t>
      </w:r>
      <w:r>
        <w:t xml:space="preserve">UC San Diego pacific international relations professor, University of California, San Diego Rohr Professor of Pacific International Relations and distinguished Professor of Political science, served as interim director and Founding director of the Institute for International, Comparative, and Area Studies at UCSD, former fellow at the Center for Advanced Study in the behavioral sciences at Stanford University and a senior Fellow at the Council on Foreign Relations, </w:t>
      </w:r>
      <w:r w:rsidRPr="007B319A">
        <w:t>"Weak Ties Don’t Bind: Asia Needs Stronger Structures to Build Lasting Peace," Summer 2011, Global Asia Vol 6, No 2, irps.ucsd.edu/assets/0</w:t>
      </w:r>
      <w:r>
        <w:t>01/502399.pdf)</w:t>
      </w:r>
    </w:p>
    <w:p w:rsidR="00E148EB" w:rsidRPr="00627EC9" w:rsidRDefault="00E148EB" w:rsidP="00E148EB">
      <w:pPr>
        <w:rPr>
          <w:sz w:val="14"/>
        </w:rPr>
      </w:pPr>
      <w:r w:rsidRPr="00211397">
        <w:rPr>
          <w:highlight w:val="cyan"/>
          <w:u w:val="single"/>
        </w:rPr>
        <w:t xml:space="preserve">Organizations </w:t>
      </w:r>
      <w:r w:rsidRPr="007B319A">
        <w:rPr>
          <w:u w:val="single"/>
        </w:rPr>
        <w:t xml:space="preserve">designed </w:t>
      </w:r>
      <w:r w:rsidRPr="00211397">
        <w:rPr>
          <w:highlight w:val="cyan"/>
          <w:u w:val="single"/>
        </w:rPr>
        <w:t xml:space="preserve">to increase regional economic integration can enhance </w:t>
      </w:r>
      <w:r w:rsidRPr="007B319A">
        <w:rPr>
          <w:u w:val="single"/>
        </w:rPr>
        <w:t xml:space="preserve">regional </w:t>
      </w:r>
      <w:r w:rsidRPr="00211397">
        <w:rPr>
          <w:highlight w:val="cyan"/>
          <w:u w:val="single"/>
        </w:rPr>
        <w:t xml:space="preserve">security and </w:t>
      </w:r>
      <w:r w:rsidRPr="00211397">
        <w:rPr>
          <w:b/>
          <w:highlight w:val="cyan"/>
          <w:u w:val="single"/>
        </w:rPr>
        <w:t>reduce</w:t>
      </w:r>
      <w:r w:rsidRPr="00211397">
        <w:rPr>
          <w:highlight w:val="cyan"/>
          <w:u w:val="single"/>
        </w:rPr>
        <w:t xml:space="preserve"> </w:t>
      </w:r>
      <w:r w:rsidRPr="007B319A">
        <w:rPr>
          <w:u w:val="single"/>
        </w:rPr>
        <w:t xml:space="preserve">the </w:t>
      </w:r>
      <w:r w:rsidRPr="00211397">
        <w:rPr>
          <w:b/>
          <w:highlight w:val="cyan"/>
          <w:u w:val="single"/>
        </w:rPr>
        <w:t>risk of military conflict</w:t>
      </w:r>
      <w:r w:rsidRPr="00211397">
        <w:rPr>
          <w:sz w:val="14"/>
          <w:highlight w:val="cyan"/>
        </w:rPr>
        <w:t xml:space="preserve"> </w:t>
      </w:r>
      <w:r w:rsidRPr="00627EC9">
        <w:rPr>
          <w:sz w:val="14"/>
        </w:rPr>
        <w:t xml:space="preserve">in two ways. If regional economic organizations increase </w:t>
      </w:r>
      <w:r w:rsidRPr="007B319A">
        <w:rPr>
          <w:u w:val="single"/>
        </w:rPr>
        <w:t>regional economic exchange</w:t>
      </w:r>
      <w:r w:rsidRPr="00627EC9">
        <w:rPr>
          <w:sz w:val="14"/>
        </w:rPr>
        <w:t xml:space="preserve">, they </w:t>
      </w:r>
      <w:r w:rsidRPr="007B319A">
        <w:rPr>
          <w:u w:val="single"/>
        </w:rPr>
        <w:t>should contribute to peace</w:t>
      </w:r>
      <w:r w:rsidRPr="00627EC9">
        <w:rPr>
          <w:sz w:val="14"/>
        </w:rPr>
        <w:t xml:space="preserve">. Although the effects of economic interdependence on military conflict between states remains controversial, </w:t>
      </w:r>
      <w:r w:rsidRPr="007B319A">
        <w:rPr>
          <w:u w:val="single"/>
        </w:rPr>
        <w:t xml:space="preserve">most </w:t>
      </w:r>
      <w:r w:rsidRPr="00211397">
        <w:rPr>
          <w:highlight w:val="cyan"/>
          <w:u w:val="single"/>
        </w:rPr>
        <w:t xml:space="preserve">scholars agree </w:t>
      </w:r>
      <w:r w:rsidRPr="007B319A">
        <w:rPr>
          <w:u w:val="single"/>
        </w:rPr>
        <w:t xml:space="preserve">that </w:t>
      </w:r>
      <w:r w:rsidRPr="00211397">
        <w:rPr>
          <w:highlight w:val="cyan"/>
          <w:u w:val="single"/>
        </w:rPr>
        <w:t xml:space="preserve">cross-border trade </w:t>
      </w:r>
      <w:r w:rsidRPr="007B319A">
        <w:rPr>
          <w:u w:val="single"/>
        </w:rPr>
        <w:t xml:space="preserve">and investment </w:t>
      </w:r>
      <w:r w:rsidRPr="00211397">
        <w:rPr>
          <w:highlight w:val="cyan"/>
          <w:u w:val="single"/>
        </w:rPr>
        <w:t>have</w:t>
      </w:r>
      <w:r w:rsidRPr="00211397">
        <w:rPr>
          <w:sz w:val="14"/>
          <w:highlight w:val="cyan"/>
        </w:rPr>
        <w:t xml:space="preserve"> </w:t>
      </w:r>
      <w:r w:rsidRPr="00627EC9">
        <w:rPr>
          <w:sz w:val="14"/>
        </w:rPr>
        <w:t xml:space="preserve">the same </w:t>
      </w:r>
      <w:r w:rsidRPr="00211397">
        <w:rPr>
          <w:highlight w:val="cyan"/>
          <w:u w:val="single"/>
        </w:rPr>
        <w:t xml:space="preserve">positive effect in reducing </w:t>
      </w:r>
      <w:r w:rsidRPr="007B319A">
        <w:rPr>
          <w:u w:val="single"/>
        </w:rPr>
        <w:t xml:space="preserve">military </w:t>
      </w:r>
      <w:r w:rsidRPr="00211397">
        <w:rPr>
          <w:highlight w:val="cyan"/>
          <w:u w:val="single"/>
        </w:rPr>
        <w:t>conflict</w:t>
      </w:r>
      <w:r w:rsidRPr="00211397">
        <w:rPr>
          <w:sz w:val="14"/>
          <w:highlight w:val="cyan"/>
        </w:rPr>
        <w:t xml:space="preserve"> </w:t>
      </w:r>
      <w:r w:rsidRPr="00627EC9">
        <w:rPr>
          <w:sz w:val="14"/>
        </w:rPr>
        <w:t xml:space="preserve">— even conflict short of war — as democracy. A second direct effect of international organizations on conflict has inspired </w:t>
      </w:r>
      <w:proofErr w:type="gramStart"/>
      <w:r w:rsidRPr="00627EC9">
        <w:rPr>
          <w:sz w:val="14"/>
        </w:rPr>
        <w:t>less consensus</w:t>
      </w:r>
      <w:proofErr w:type="gramEnd"/>
      <w:r w:rsidRPr="00627EC9">
        <w:rPr>
          <w:sz w:val="14"/>
        </w:rPr>
        <w:t xml:space="preserve"> among researchers: membership in intergovernmental organizations has been shown to have positive, negative and no overall effect on violent disputes and war among their members. But specific characteristics do seem to have conflict-reducing benefits. Preferential trade agreements, since they stimulate greater economic ties among members than non-members, appear to enhance the effects of economic interdependence in reducing conflict. </w:t>
      </w:r>
      <w:r w:rsidRPr="007B319A">
        <w:rPr>
          <w:u w:val="single"/>
        </w:rPr>
        <w:t>International organizations that incorporate</w:t>
      </w:r>
      <w:r w:rsidRPr="00627EC9">
        <w:rPr>
          <w:sz w:val="14"/>
        </w:rPr>
        <w:t xml:space="preserve"> forums or </w:t>
      </w:r>
      <w:r w:rsidRPr="00211397">
        <w:rPr>
          <w:highlight w:val="cyan"/>
          <w:u w:val="single"/>
        </w:rPr>
        <w:t>negotiations</w:t>
      </w:r>
      <w:r w:rsidRPr="00211397">
        <w:rPr>
          <w:sz w:val="14"/>
          <w:highlight w:val="cyan"/>
        </w:rPr>
        <w:t xml:space="preserve"> </w:t>
      </w:r>
      <w:r w:rsidRPr="00627EC9">
        <w:rPr>
          <w:sz w:val="14"/>
        </w:rPr>
        <w:t xml:space="preserve">for intensive information exchange </w:t>
      </w:r>
      <w:r w:rsidRPr="007B319A">
        <w:rPr>
          <w:u w:val="single"/>
        </w:rPr>
        <w:t>are</w:t>
      </w:r>
      <w:r w:rsidRPr="00627EC9">
        <w:rPr>
          <w:sz w:val="14"/>
        </w:rPr>
        <w:t xml:space="preserve"> more </w:t>
      </w:r>
      <w:r w:rsidRPr="007B319A">
        <w:rPr>
          <w:u w:val="single"/>
        </w:rPr>
        <w:t xml:space="preserve">likely to </w:t>
      </w:r>
      <w:r w:rsidRPr="00211397">
        <w:rPr>
          <w:highlight w:val="cyan"/>
          <w:u w:val="single"/>
        </w:rPr>
        <w:t xml:space="preserve">reduce conflict risk by lowering </w:t>
      </w:r>
      <w:r w:rsidRPr="00997793">
        <w:rPr>
          <w:u w:val="single"/>
        </w:rPr>
        <w:t xml:space="preserve">the </w:t>
      </w:r>
      <w:r w:rsidRPr="00211397">
        <w:rPr>
          <w:highlight w:val="cyan"/>
          <w:u w:val="single"/>
        </w:rPr>
        <w:t xml:space="preserve">possibilities for misreading </w:t>
      </w:r>
      <w:r w:rsidRPr="007B319A">
        <w:rPr>
          <w:u w:val="single"/>
        </w:rPr>
        <w:t>an opponent’s resolve or capabilities. Some</w:t>
      </w:r>
      <w:r w:rsidRPr="00627EC9">
        <w:rPr>
          <w:sz w:val="14"/>
        </w:rPr>
        <w:t xml:space="preserve"> may also </w:t>
      </w:r>
      <w:r w:rsidRPr="007B319A">
        <w:rPr>
          <w:u w:val="single"/>
        </w:rPr>
        <w:t>provide an arena</w:t>
      </w:r>
      <w:r w:rsidRPr="00627EC9">
        <w:rPr>
          <w:sz w:val="14"/>
        </w:rPr>
        <w:t xml:space="preserve"> </w:t>
      </w:r>
      <w:r w:rsidRPr="007B319A">
        <w:rPr>
          <w:u w:val="single"/>
        </w:rPr>
        <w:t>for</w:t>
      </w:r>
      <w:r w:rsidRPr="00627EC9">
        <w:rPr>
          <w:sz w:val="14"/>
        </w:rPr>
        <w:t xml:space="preserve"> negotiation and </w:t>
      </w:r>
      <w:r w:rsidRPr="007B319A">
        <w:rPr>
          <w:u w:val="single"/>
        </w:rPr>
        <w:t>dispute resolution</w:t>
      </w:r>
      <w:r w:rsidRPr="00627EC9">
        <w:rPr>
          <w:sz w:val="14"/>
        </w:rPr>
        <w:t xml:space="preserve">. Finally, </w:t>
      </w:r>
      <w:r w:rsidRPr="007B319A">
        <w:rPr>
          <w:u w:val="single"/>
        </w:rPr>
        <w:t xml:space="preserve">international </w:t>
      </w:r>
      <w:r w:rsidRPr="00211397">
        <w:rPr>
          <w:highlight w:val="cyan"/>
          <w:u w:val="single"/>
        </w:rPr>
        <w:t>organizations</w:t>
      </w:r>
      <w:r w:rsidRPr="00211397">
        <w:rPr>
          <w:sz w:val="14"/>
          <w:highlight w:val="cyan"/>
        </w:rPr>
        <w:t xml:space="preserve"> </w:t>
      </w:r>
      <w:r w:rsidRPr="00627EC9">
        <w:rPr>
          <w:sz w:val="14"/>
        </w:rPr>
        <w:t xml:space="preserve">may </w:t>
      </w:r>
      <w:r w:rsidRPr="00211397">
        <w:rPr>
          <w:highlight w:val="cyan"/>
          <w:u w:val="single"/>
        </w:rPr>
        <w:t xml:space="preserve">socialize </w:t>
      </w:r>
      <w:r w:rsidRPr="00997793">
        <w:rPr>
          <w:u w:val="single"/>
        </w:rPr>
        <w:t xml:space="preserve">their </w:t>
      </w:r>
      <w:r w:rsidRPr="00211397">
        <w:rPr>
          <w:highlight w:val="cyan"/>
          <w:u w:val="single"/>
        </w:rPr>
        <w:t>members into habits of co-operation</w:t>
      </w:r>
      <w:r w:rsidRPr="00211397">
        <w:rPr>
          <w:sz w:val="14"/>
          <w:highlight w:val="cyan"/>
        </w:rPr>
        <w:t xml:space="preserve"> </w:t>
      </w:r>
      <w:r w:rsidRPr="00627EC9">
        <w:rPr>
          <w:sz w:val="14"/>
        </w:rPr>
        <w:t xml:space="preserve">and new norms of behavior. </w:t>
      </w:r>
      <w:r w:rsidRPr="00211397">
        <w:rPr>
          <w:highlight w:val="cyan"/>
          <w:u w:val="single"/>
        </w:rPr>
        <w:t xml:space="preserve">Even institutions with an economic purpose </w:t>
      </w:r>
      <w:r w:rsidRPr="007B319A">
        <w:rPr>
          <w:u w:val="single"/>
        </w:rPr>
        <w:t xml:space="preserve">may </w:t>
      </w:r>
      <w:r w:rsidRPr="00211397">
        <w:rPr>
          <w:highlight w:val="cyan"/>
          <w:u w:val="single"/>
        </w:rPr>
        <w:t xml:space="preserve">have such spillover effects </w:t>
      </w:r>
      <w:r w:rsidRPr="007B319A">
        <w:rPr>
          <w:u w:val="single"/>
        </w:rPr>
        <w:t>into</w:t>
      </w:r>
      <w:r w:rsidRPr="00627EC9">
        <w:rPr>
          <w:sz w:val="14"/>
        </w:rPr>
        <w:t xml:space="preserve"> the domain of </w:t>
      </w:r>
      <w:r w:rsidRPr="007B319A">
        <w:rPr>
          <w:u w:val="single"/>
        </w:rPr>
        <w:t>security</w:t>
      </w:r>
      <w:r w:rsidRPr="00627EC9">
        <w:rPr>
          <w:sz w:val="14"/>
        </w:rPr>
        <w:t xml:space="preserve">. But evaluating these effects is tricky. Governments may join regional organizations when they already intend to liberalize their economies or reorient their foreign policies. Whether Asia’s new regional economic institutions will lessen the likelihood of military conflict requires answering two difficult questions: how much do peace-inducing levels of economic exchange depend on these organizations? </w:t>
      </w:r>
      <w:proofErr w:type="gramStart"/>
      <w:r w:rsidRPr="00627EC9">
        <w:rPr>
          <w:sz w:val="14"/>
        </w:rPr>
        <w:t>how</w:t>
      </w:r>
      <w:proofErr w:type="gramEnd"/>
      <w:r w:rsidRPr="00627EC9">
        <w:rPr>
          <w:sz w:val="14"/>
        </w:rPr>
        <w:t xml:space="preserve"> likely would military conflict be if Asian governments did not belong to them? WEAK INSTITUTIONAL ENFORCEMENT Economic interdependence in Asia has grown by most measures to levels that rival those in </w:t>
      </w:r>
      <w:proofErr w:type="spellStart"/>
      <w:proofErr w:type="gramStart"/>
      <w:r w:rsidRPr="00627EC9">
        <w:rPr>
          <w:sz w:val="14"/>
        </w:rPr>
        <w:t>europe</w:t>
      </w:r>
      <w:proofErr w:type="spellEnd"/>
      <w:proofErr w:type="gramEnd"/>
      <w:r w:rsidRPr="00627EC9">
        <w:rPr>
          <w:sz w:val="14"/>
        </w:rPr>
        <w:t xml:space="preserve"> and north America. At the same time, foreign direct investment and cross-border production networks have driven trade integration in key sectors (such as electronics and automobiles). China is central to these networks; its trade with Asia now represents half the trade within the region. </w:t>
      </w:r>
      <w:proofErr w:type="gramStart"/>
      <w:r w:rsidRPr="00627EC9">
        <w:rPr>
          <w:sz w:val="14"/>
        </w:rPr>
        <w:t>whatever</w:t>
      </w:r>
      <w:proofErr w:type="gramEnd"/>
      <w:r w:rsidRPr="00627EC9">
        <w:rPr>
          <w:sz w:val="14"/>
        </w:rPr>
        <w:t xml:space="preserve"> the consequences of this burgeoning economic exchange for regional security, regional institutions can claim little credit. </w:t>
      </w:r>
      <w:proofErr w:type="gramStart"/>
      <w:r w:rsidRPr="00627EC9">
        <w:rPr>
          <w:sz w:val="14"/>
        </w:rPr>
        <w:t>until</w:t>
      </w:r>
      <w:proofErr w:type="gramEnd"/>
      <w:r w:rsidRPr="00627EC9">
        <w:rPr>
          <w:sz w:val="14"/>
        </w:rPr>
        <w:t xml:space="preserve"> 2000, </w:t>
      </w:r>
      <w:proofErr w:type="spellStart"/>
      <w:r w:rsidRPr="00627EC9">
        <w:rPr>
          <w:sz w:val="14"/>
        </w:rPr>
        <w:t>APeC</w:t>
      </w:r>
      <w:proofErr w:type="spellEnd"/>
      <w:r w:rsidRPr="00627EC9">
        <w:rPr>
          <w:sz w:val="14"/>
        </w:rPr>
        <w:t xml:space="preserve"> and the </w:t>
      </w:r>
      <w:proofErr w:type="spellStart"/>
      <w:r w:rsidRPr="00627EC9">
        <w:rPr>
          <w:sz w:val="14"/>
        </w:rPr>
        <w:t>ASeAn</w:t>
      </w:r>
      <w:proofErr w:type="spellEnd"/>
      <w:r w:rsidRPr="00627EC9">
        <w:rPr>
          <w:sz w:val="14"/>
        </w:rPr>
        <w:t xml:space="preserve"> Free Trade Area (AFTA) were the sole regional economic organizations with trade and investment liberalization agendas. Both were peripheral to the market-driven and China-centered pattern of economic interdependence that took off in the 1990s. The universe of new preferential trade agreements (PTAs) that populate the region may be more likely to contribute to deeper economic integration and positive security effects. Any interdependence effects will be shared outside the region, however: most of the PTAs concluded, under negotiation, or proposed by Asian governments involve non-Asian partners. </w:t>
      </w:r>
      <w:proofErr w:type="gramStart"/>
      <w:r w:rsidRPr="00627EC9">
        <w:rPr>
          <w:sz w:val="14"/>
        </w:rPr>
        <w:t>existing</w:t>
      </w:r>
      <w:proofErr w:type="gramEnd"/>
      <w:r w:rsidRPr="00627EC9">
        <w:rPr>
          <w:sz w:val="14"/>
        </w:rPr>
        <w:t xml:space="preserve"> agreements are heavily biased toward </w:t>
      </w:r>
      <w:proofErr w:type="spellStart"/>
      <w:r w:rsidRPr="00627EC9">
        <w:rPr>
          <w:sz w:val="14"/>
        </w:rPr>
        <w:t>ASeAn</w:t>
      </w:r>
      <w:proofErr w:type="spellEnd"/>
      <w:r w:rsidRPr="00627EC9">
        <w:rPr>
          <w:sz w:val="14"/>
        </w:rPr>
        <w:t xml:space="preserve"> rather than northeast Asia, where the risks of international conflict are higher. Finally, </w:t>
      </w:r>
      <w:r w:rsidRPr="00211397">
        <w:rPr>
          <w:rStyle w:val="StyleUnderline"/>
          <w:highlight w:val="cyan"/>
        </w:rPr>
        <w:t>many of these agreements are</w:t>
      </w:r>
      <w:r w:rsidRPr="00211397">
        <w:rPr>
          <w:sz w:val="14"/>
          <w:highlight w:val="cyan"/>
        </w:rPr>
        <w:t xml:space="preserve"> </w:t>
      </w:r>
      <w:r w:rsidRPr="00627EC9">
        <w:rPr>
          <w:sz w:val="14"/>
        </w:rPr>
        <w:t xml:space="preserve">relatively </w:t>
      </w:r>
      <w:r w:rsidRPr="00211397">
        <w:rPr>
          <w:rStyle w:val="StyleUnderline"/>
          <w:highlight w:val="cyan"/>
        </w:rPr>
        <w:t>“light”</w:t>
      </w:r>
      <w:r w:rsidRPr="007B319A">
        <w:rPr>
          <w:u w:val="single"/>
        </w:rPr>
        <w:t xml:space="preserve"> in their provisions:</w:t>
      </w:r>
      <w:r>
        <w:rPr>
          <w:u w:val="single"/>
        </w:rPr>
        <w:t xml:space="preserve"> </w:t>
      </w:r>
      <w:r w:rsidRPr="00211397">
        <w:rPr>
          <w:rStyle w:val="StyleUnderline"/>
          <w:highlight w:val="cyan"/>
        </w:rPr>
        <w:t>they do not aim</w:t>
      </w:r>
      <w:r w:rsidRPr="007B319A">
        <w:rPr>
          <w:u w:val="single"/>
        </w:rPr>
        <w:t>,</w:t>
      </w:r>
      <w:r w:rsidRPr="00627EC9">
        <w:rPr>
          <w:sz w:val="14"/>
        </w:rPr>
        <w:t xml:space="preserve"> at least initially, </w:t>
      </w:r>
      <w:r w:rsidRPr="00211397">
        <w:rPr>
          <w:rStyle w:val="StyleUnderline"/>
          <w:highlight w:val="cyan"/>
        </w:rPr>
        <w:t>at</w:t>
      </w:r>
      <w:r w:rsidRPr="00211397">
        <w:rPr>
          <w:highlight w:val="cyan"/>
          <w:u w:val="single"/>
        </w:rPr>
        <w:t xml:space="preserve"> </w:t>
      </w:r>
      <w:r w:rsidRPr="00211397">
        <w:rPr>
          <w:rStyle w:val="StyleUnderline"/>
          <w:highlight w:val="cyan"/>
        </w:rPr>
        <w:t>deeper integration</w:t>
      </w:r>
      <w:r w:rsidRPr="00211397">
        <w:rPr>
          <w:sz w:val="14"/>
          <w:highlight w:val="cyan"/>
        </w:rPr>
        <w:t xml:space="preserve"> </w:t>
      </w:r>
      <w:r w:rsidRPr="00627EC9">
        <w:rPr>
          <w:sz w:val="14"/>
        </w:rPr>
        <w:t xml:space="preserve">through the elimination of politically sensitive “behind-the-border” barriers to trade and investment. Although PTAs have been shown to reduce the use of military force between members, the </w:t>
      </w:r>
      <w:r w:rsidRPr="00627EC9">
        <w:rPr>
          <w:sz w:val="14"/>
          <w:szCs w:val="14"/>
        </w:rPr>
        <w:t xml:space="preserve">new Asian PTAs are too recent and too restricted in geographical scope and policy coverage to claim a role in deepening regional economic interdependence. The new regionalism could have direct effects on conflict through the increasingly abundant organizations that span the region from the </w:t>
      </w:r>
      <w:proofErr w:type="spellStart"/>
      <w:r w:rsidRPr="00627EC9">
        <w:rPr>
          <w:sz w:val="14"/>
          <w:szCs w:val="14"/>
        </w:rPr>
        <w:t>Tumen</w:t>
      </w:r>
      <w:proofErr w:type="spellEnd"/>
      <w:r w:rsidRPr="00627EC9">
        <w:rPr>
          <w:sz w:val="14"/>
          <w:szCs w:val="14"/>
        </w:rPr>
        <w:t xml:space="preserve"> </w:t>
      </w:r>
      <w:proofErr w:type="gramStart"/>
      <w:r w:rsidRPr="00627EC9">
        <w:rPr>
          <w:sz w:val="14"/>
          <w:szCs w:val="14"/>
        </w:rPr>
        <w:t>river</w:t>
      </w:r>
      <w:proofErr w:type="gramEnd"/>
      <w:r w:rsidRPr="00627EC9">
        <w:rPr>
          <w:sz w:val="14"/>
          <w:szCs w:val="14"/>
        </w:rPr>
        <w:t xml:space="preserve"> to the Mekong. </w:t>
      </w:r>
      <w:proofErr w:type="gramStart"/>
      <w:r w:rsidRPr="00627EC9">
        <w:rPr>
          <w:sz w:val="14"/>
          <w:szCs w:val="14"/>
        </w:rPr>
        <w:t>direct</w:t>
      </w:r>
      <w:proofErr w:type="gramEnd"/>
      <w:r w:rsidRPr="00627EC9">
        <w:rPr>
          <w:sz w:val="14"/>
          <w:szCs w:val="14"/>
        </w:rPr>
        <w:t xml:space="preserve"> effects on regional security, however, are limited</w:t>
      </w:r>
      <w:r w:rsidRPr="00627EC9">
        <w:rPr>
          <w:sz w:val="14"/>
        </w:rPr>
        <w:t xml:space="preserve"> by institutional design. A common format, inspired by </w:t>
      </w:r>
      <w:proofErr w:type="spellStart"/>
      <w:r w:rsidRPr="00627EC9">
        <w:rPr>
          <w:sz w:val="14"/>
        </w:rPr>
        <w:t>ASeAn</w:t>
      </w:r>
      <w:proofErr w:type="spellEnd"/>
      <w:r w:rsidRPr="00627EC9">
        <w:rPr>
          <w:sz w:val="14"/>
        </w:rPr>
        <w:t xml:space="preserve">, characterizes most Asian regional institutions. </w:t>
      </w:r>
      <w:proofErr w:type="gramStart"/>
      <w:r w:rsidRPr="00627EC9">
        <w:rPr>
          <w:sz w:val="14"/>
        </w:rPr>
        <w:t>governments</w:t>
      </w:r>
      <w:proofErr w:type="gramEnd"/>
      <w:r w:rsidRPr="00627EC9">
        <w:rPr>
          <w:sz w:val="14"/>
        </w:rPr>
        <w:t xml:space="preserve"> have been reluctant to delegate much authority to the permanent staff of these organizations — when a permanent staff even exists. Individuals and corporations play no direct role in these organizations. There are no regional courts, for example, in which individuals can </w:t>
      </w:r>
      <w:proofErr w:type="spellStart"/>
      <w:r w:rsidRPr="00627EC9">
        <w:rPr>
          <w:sz w:val="14"/>
        </w:rPr>
        <w:t>pe</w:t>
      </w:r>
      <w:proofErr w:type="spellEnd"/>
      <w:r w:rsidRPr="00627EC9">
        <w:rPr>
          <w:sz w:val="14"/>
        </w:rPr>
        <w:t xml:space="preserve"> </w:t>
      </w:r>
      <w:proofErr w:type="spellStart"/>
      <w:r w:rsidRPr="00627EC9">
        <w:rPr>
          <w:sz w:val="14"/>
        </w:rPr>
        <w:t>tition</w:t>
      </w:r>
      <w:proofErr w:type="spellEnd"/>
      <w:r w:rsidRPr="00627EC9">
        <w:rPr>
          <w:sz w:val="14"/>
        </w:rPr>
        <w:t xml:space="preserve"> against violations of regional agreements. </w:t>
      </w:r>
      <w:proofErr w:type="gramStart"/>
      <w:r w:rsidRPr="00627EC9">
        <w:rPr>
          <w:sz w:val="14"/>
        </w:rPr>
        <w:t>decision-making</w:t>
      </w:r>
      <w:proofErr w:type="gramEnd"/>
      <w:r w:rsidRPr="00627EC9">
        <w:rPr>
          <w:sz w:val="14"/>
        </w:rPr>
        <w:t xml:space="preserve"> is consensual. Membership is not used to enforce policy changes on governments that want to join the club, in sharp contrast to the </w:t>
      </w:r>
      <w:proofErr w:type="spellStart"/>
      <w:proofErr w:type="gramStart"/>
      <w:r w:rsidRPr="00627EC9">
        <w:rPr>
          <w:sz w:val="14"/>
        </w:rPr>
        <w:t>european</w:t>
      </w:r>
      <w:proofErr w:type="spellEnd"/>
      <w:r w:rsidRPr="00627EC9">
        <w:rPr>
          <w:sz w:val="14"/>
        </w:rPr>
        <w:t xml:space="preserve"> union</w:t>
      </w:r>
      <w:proofErr w:type="gramEnd"/>
      <w:r w:rsidRPr="00627EC9">
        <w:rPr>
          <w:sz w:val="14"/>
        </w:rPr>
        <w:t xml:space="preserve"> model. </w:t>
      </w:r>
      <w:proofErr w:type="spellStart"/>
      <w:r w:rsidRPr="00627EC9">
        <w:rPr>
          <w:sz w:val="14"/>
        </w:rPr>
        <w:t>ASeAn</w:t>
      </w:r>
      <w:proofErr w:type="spellEnd"/>
      <w:r w:rsidRPr="00627EC9">
        <w:rPr>
          <w:sz w:val="14"/>
        </w:rPr>
        <w:t xml:space="preserve"> itself has begun to move away from the model that it inspired, building — at least on paper — more formal and binding structures. The </w:t>
      </w:r>
      <w:proofErr w:type="spellStart"/>
      <w:r w:rsidRPr="00627EC9">
        <w:rPr>
          <w:sz w:val="14"/>
        </w:rPr>
        <w:t>ASeAn</w:t>
      </w:r>
      <w:proofErr w:type="spellEnd"/>
      <w:r w:rsidRPr="00627EC9">
        <w:rPr>
          <w:sz w:val="14"/>
        </w:rPr>
        <w:t xml:space="preserve"> + 3 Chiang Mai Initiative, which grew out of the Asian financial crisis, has also taken the first steps toward multilateralization of its network of bilateral swap agreements, laying the foundation for more robust financial co-operation. </w:t>
      </w:r>
      <w:r w:rsidRPr="007B319A">
        <w:rPr>
          <w:u w:val="single"/>
        </w:rPr>
        <w:t xml:space="preserve">The </w:t>
      </w:r>
      <w:r w:rsidRPr="00211397">
        <w:rPr>
          <w:highlight w:val="cyan"/>
          <w:u w:val="single"/>
        </w:rPr>
        <w:t>other key regional</w:t>
      </w:r>
      <w:r w:rsidRPr="00211397">
        <w:rPr>
          <w:sz w:val="14"/>
          <w:highlight w:val="cyan"/>
        </w:rPr>
        <w:t xml:space="preserve"> </w:t>
      </w:r>
      <w:r w:rsidRPr="00627EC9">
        <w:rPr>
          <w:sz w:val="14"/>
        </w:rPr>
        <w:t xml:space="preserve">economic and security </w:t>
      </w:r>
      <w:r w:rsidRPr="00211397">
        <w:rPr>
          <w:highlight w:val="cyan"/>
          <w:u w:val="single"/>
        </w:rPr>
        <w:t>institutions</w:t>
      </w:r>
      <w:r w:rsidRPr="00211397">
        <w:rPr>
          <w:sz w:val="14"/>
          <w:highlight w:val="cyan"/>
        </w:rPr>
        <w:t xml:space="preserve"> </w:t>
      </w:r>
      <w:r w:rsidRPr="00627EC9">
        <w:rPr>
          <w:sz w:val="14"/>
        </w:rPr>
        <w:t xml:space="preserve">— </w:t>
      </w:r>
      <w:r>
        <w:rPr>
          <w:u w:val="single"/>
        </w:rPr>
        <w:t>ASEAN + 3, the E</w:t>
      </w:r>
      <w:r w:rsidRPr="007B319A">
        <w:rPr>
          <w:u w:val="single"/>
        </w:rPr>
        <w:t>ast Asia Summit and</w:t>
      </w:r>
      <w:r w:rsidRPr="00627EC9">
        <w:rPr>
          <w:sz w:val="14"/>
        </w:rPr>
        <w:t xml:space="preserve"> the </w:t>
      </w:r>
      <w:r>
        <w:rPr>
          <w:u w:val="single"/>
        </w:rPr>
        <w:t>ASE</w:t>
      </w:r>
      <w:r w:rsidRPr="007B319A">
        <w:rPr>
          <w:u w:val="single"/>
        </w:rPr>
        <w:t>A</w:t>
      </w:r>
      <w:r>
        <w:rPr>
          <w:u w:val="single"/>
        </w:rPr>
        <w:t>N</w:t>
      </w:r>
      <w:r w:rsidRPr="00627EC9">
        <w:rPr>
          <w:sz w:val="14"/>
        </w:rPr>
        <w:t xml:space="preserve"> regional Forum — </w:t>
      </w:r>
      <w:r w:rsidRPr="00211397">
        <w:rPr>
          <w:highlight w:val="cyan"/>
          <w:u w:val="single"/>
        </w:rPr>
        <w:t xml:space="preserve">have not introduced </w:t>
      </w:r>
      <w:r w:rsidRPr="007B319A">
        <w:rPr>
          <w:u w:val="single"/>
        </w:rPr>
        <w:t xml:space="preserve">significant </w:t>
      </w:r>
      <w:r w:rsidRPr="00211397">
        <w:rPr>
          <w:highlight w:val="cyan"/>
          <w:u w:val="single"/>
        </w:rPr>
        <w:t>changes in the dominant template</w:t>
      </w:r>
      <w:r w:rsidRPr="00211397">
        <w:rPr>
          <w:sz w:val="14"/>
          <w:highlight w:val="cyan"/>
        </w:rPr>
        <w:t xml:space="preserve"> </w:t>
      </w:r>
      <w:r w:rsidRPr="00627EC9">
        <w:rPr>
          <w:sz w:val="14"/>
        </w:rPr>
        <w:t xml:space="preserve">for regional organizations. </w:t>
      </w:r>
      <w:r w:rsidRPr="007B319A">
        <w:rPr>
          <w:u w:val="single"/>
        </w:rPr>
        <w:t>Regional economic organizations of this design</w:t>
      </w:r>
      <w:r>
        <w:rPr>
          <w:u w:val="single"/>
        </w:rPr>
        <w:t xml:space="preserve"> </w:t>
      </w:r>
      <w:r w:rsidRPr="007B319A">
        <w:rPr>
          <w:u w:val="single"/>
        </w:rPr>
        <w:t>are likely to have</w:t>
      </w:r>
      <w:r w:rsidRPr="00627EC9">
        <w:rPr>
          <w:sz w:val="14"/>
        </w:rPr>
        <w:t xml:space="preserve">, at best, </w:t>
      </w:r>
      <w:r w:rsidRPr="007B319A">
        <w:rPr>
          <w:u w:val="single"/>
        </w:rPr>
        <w:t>weak effects on military conflict</w:t>
      </w:r>
      <w:r w:rsidRPr="00627EC9">
        <w:rPr>
          <w:sz w:val="14"/>
        </w:rPr>
        <w:t xml:space="preserve">. Although regional summits provide a venue for occasionally engaging other governments, </w:t>
      </w:r>
      <w:r w:rsidRPr="007B319A">
        <w:rPr>
          <w:u w:val="single"/>
        </w:rPr>
        <w:t>thin institutional cores do not promote</w:t>
      </w:r>
      <w:r>
        <w:rPr>
          <w:u w:val="single"/>
        </w:rPr>
        <w:t xml:space="preserve"> </w:t>
      </w:r>
      <w:r w:rsidRPr="007B319A">
        <w:rPr>
          <w:u w:val="single"/>
        </w:rPr>
        <w:t>continuous information exchange</w:t>
      </w:r>
      <w:r w:rsidRPr="00627EC9">
        <w:rPr>
          <w:sz w:val="14"/>
        </w:rPr>
        <w:t xml:space="preserve">. Diverse memberships produce organizations that lack cohesion; membership rules are not based on common cooperative ends but rather geographical proximity. Finally, Asian regional economic organizations rarely link economic agendas or negotiations with political or security issues. The “Asian way” of regional institutions is not unique: countries in other developing regions have the same suspicion of intrusion from regional overseers and work to protect their sovereignty. </w:t>
      </w:r>
      <w:proofErr w:type="gramStart"/>
      <w:r w:rsidRPr="00627EC9">
        <w:rPr>
          <w:sz w:val="14"/>
        </w:rPr>
        <w:t>nevertheless</w:t>
      </w:r>
      <w:proofErr w:type="gramEnd"/>
      <w:r w:rsidRPr="00627EC9">
        <w:rPr>
          <w:sz w:val="14"/>
        </w:rPr>
        <w:t xml:space="preserve">, the absence of links between economics and security is distinctive. In </w:t>
      </w:r>
      <w:proofErr w:type="spellStart"/>
      <w:proofErr w:type="gramStart"/>
      <w:r w:rsidRPr="00627EC9">
        <w:rPr>
          <w:sz w:val="14"/>
        </w:rPr>
        <w:t>europe</w:t>
      </w:r>
      <w:proofErr w:type="spellEnd"/>
      <w:proofErr w:type="gramEnd"/>
      <w:r w:rsidRPr="00627EC9">
        <w:rPr>
          <w:sz w:val="14"/>
        </w:rPr>
        <w:t xml:space="preserve">, economic and security issues are integrated across a network of regional organizations, with the </w:t>
      </w:r>
      <w:proofErr w:type="spellStart"/>
      <w:r w:rsidRPr="00627EC9">
        <w:rPr>
          <w:sz w:val="14"/>
        </w:rPr>
        <w:t>european</w:t>
      </w:r>
      <w:proofErr w:type="spellEnd"/>
      <w:r w:rsidRPr="00627EC9">
        <w:rPr>
          <w:sz w:val="14"/>
        </w:rPr>
        <w:t xml:space="preserve"> union and the north Atlantic Treaty organization (</w:t>
      </w:r>
      <w:proofErr w:type="spellStart"/>
      <w:r w:rsidRPr="00627EC9">
        <w:rPr>
          <w:sz w:val="14"/>
        </w:rPr>
        <w:t>nATo</w:t>
      </w:r>
      <w:proofErr w:type="spellEnd"/>
      <w:r w:rsidRPr="00627EC9">
        <w:rPr>
          <w:sz w:val="14"/>
        </w:rPr>
        <w:t xml:space="preserve">) at the center. In the Americas, peace-building and economic integration have reinforced one another. In Asia, economics and security run on distinct and separate tracks, neither disrupting nor reinforcing one another. This two-track approach prevents political conflict from interfering with the ex </w:t>
      </w:r>
      <w:proofErr w:type="spellStart"/>
      <w:r w:rsidRPr="00627EC9">
        <w:rPr>
          <w:sz w:val="14"/>
        </w:rPr>
        <w:t>pansion</w:t>
      </w:r>
      <w:proofErr w:type="spellEnd"/>
      <w:r w:rsidRPr="00627EC9">
        <w:rPr>
          <w:sz w:val="14"/>
        </w:rPr>
        <w:t xml:space="preserve"> of trade and investment. That benefit is more than outweighed, however, by a failure to encourage political reconciliation or military confidence building as a precursor to regional economic initiatives. </w:t>
      </w:r>
      <w:proofErr w:type="gramStart"/>
      <w:r w:rsidRPr="00627EC9">
        <w:rPr>
          <w:sz w:val="14"/>
        </w:rPr>
        <w:t>given</w:t>
      </w:r>
      <w:proofErr w:type="gramEnd"/>
      <w:r w:rsidRPr="00627EC9">
        <w:rPr>
          <w:sz w:val="14"/>
        </w:rPr>
        <w:t xml:space="preserve"> their institutional design, </w:t>
      </w:r>
      <w:r w:rsidRPr="007B319A">
        <w:rPr>
          <w:u w:val="single"/>
        </w:rPr>
        <w:t xml:space="preserve">Asian regional institutions </w:t>
      </w:r>
      <w:r w:rsidRPr="00627EC9">
        <w:rPr>
          <w:sz w:val="14"/>
        </w:rPr>
        <w:t xml:space="preserve">contribute little to the deepening of economic integration (with its positive effects on regional security) </w:t>
      </w:r>
      <w:r w:rsidRPr="007B319A">
        <w:rPr>
          <w:u w:val="single"/>
        </w:rPr>
        <w:t>and are poorly equipped to</w:t>
      </w:r>
      <w:r>
        <w:rPr>
          <w:u w:val="single"/>
        </w:rPr>
        <w:t xml:space="preserve"> </w:t>
      </w:r>
      <w:r w:rsidRPr="007B319A">
        <w:rPr>
          <w:u w:val="single"/>
        </w:rPr>
        <w:t>dampen military conflicts</w:t>
      </w:r>
      <w:r w:rsidRPr="00627EC9">
        <w:rPr>
          <w:sz w:val="14"/>
        </w:rPr>
        <w:t xml:space="preserve">. They may provide diplomatic forums that supply credible information to potential adversaries, but their slender institutional structures and the line typically drawn between economic and security issues weigh against a central role in reducing conflict among their members. The global economic crisis that began in 2008 has done little to jolt the region out of its institutional rut. The largest emerging economies in the region weathered the crisis well; their attention has been focused on expanding their influence within global governance. </w:t>
      </w:r>
      <w:proofErr w:type="gramStart"/>
      <w:r w:rsidRPr="00627EC9">
        <w:rPr>
          <w:sz w:val="14"/>
        </w:rPr>
        <w:t>non-traditional</w:t>
      </w:r>
      <w:proofErr w:type="gramEnd"/>
      <w:r w:rsidRPr="00627EC9">
        <w:rPr>
          <w:sz w:val="14"/>
        </w:rPr>
        <w:t xml:space="preserve"> security issues — such as terrorism, infectious diseases, natural disaster response and cross-border criminal networks — show greater signs of co-operation from regional economic institutions, but for regional economic organizations to foster peace in Asia </w:t>
      </w:r>
      <w:r w:rsidRPr="00211397">
        <w:rPr>
          <w:b/>
          <w:highlight w:val="cyan"/>
          <w:u w:val="single"/>
        </w:rPr>
        <w:t>a new institutional model is required</w:t>
      </w:r>
      <w:r w:rsidRPr="00627EC9">
        <w:rPr>
          <w:sz w:val="14"/>
        </w:rPr>
        <w:t xml:space="preserve">. That institutional model need not resemble the highly elaborate </w:t>
      </w:r>
      <w:proofErr w:type="spellStart"/>
      <w:proofErr w:type="gramStart"/>
      <w:r w:rsidRPr="00627EC9">
        <w:rPr>
          <w:sz w:val="14"/>
        </w:rPr>
        <w:t>european</w:t>
      </w:r>
      <w:proofErr w:type="spellEnd"/>
      <w:proofErr w:type="gramEnd"/>
      <w:r w:rsidRPr="00627EC9">
        <w:rPr>
          <w:sz w:val="14"/>
        </w:rPr>
        <w:t xml:space="preserve"> design. </w:t>
      </w:r>
      <w:r w:rsidRPr="00211397">
        <w:rPr>
          <w:highlight w:val="cyan"/>
          <w:u w:val="single"/>
        </w:rPr>
        <w:t xml:space="preserve">Its sources </w:t>
      </w:r>
      <w:r w:rsidRPr="00627EC9">
        <w:rPr>
          <w:sz w:val="14"/>
        </w:rPr>
        <w:t xml:space="preserve">are more </w:t>
      </w:r>
      <w:r w:rsidRPr="007B319A">
        <w:rPr>
          <w:u w:val="single"/>
        </w:rPr>
        <w:t xml:space="preserve">likely to </w:t>
      </w:r>
      <w:r w:rsidRPr="00211397">
        <w:rPr>
          <w:highlight w:val="cyan"/>
          <w:u w:val="single"/>
        </w:rPr>
        <w:t xml:space="preserve">lie in </w:t>
      </w:r>
      <w:r w:rsidRPr="007B319A">
        <w:rPr>
          <w:u w:val="single"/>
        </w:rPr>
        <w:t xml:space="preserve">the requirements of </w:t>
      </w:r>
      <w:r w:rsidRPr="00211397">
        <w:rPr>
          <w:highlight w:val="cyan"/>
          <w:u w:val="single"/>
        </w:rPr>
        <w:t>future economic integration</w:t>
      </w:r>
      <w:r w:rsidRPr="00211397">
        <w:rPr>
          <w:sz w:val="14"/>
          <w:highlight w:val="cyan"/>
        </w:rPr>
        <w:t xml:space="preserve"> </w:t>
      </w:r>
      <w:r w:rsidRPr="00627EC9">
        <w:rPr>
          <w:sz w:val="14"/>
        </w:rPr>
        <w:t xml:space="preserve">rather than any promised gains for the current, relatively benign, security environment. Two types of </w:t>
      </w:r>
      <w:r w:rsidRPr="00211397">
        <w:rPr>
          <w:b/>
          <w:highlight w:val="cyan"/>
          <w:u w:val="single"/>
        </w:rPr>
        <w:t>institutional innovations are within reach</w:t>
      </w:r>
      <w:r w:rsidRPr="00627EC9">
        <w:rPr>
          <w:sz w:val="14"/>
        </w:rPr>
        <w:t xml:space="preserve">. First, </w:t>
      </w:r>
      <w:r w:rsidRPr="00211397">
        <w:rPr>
          <w:highlight w:val="cyan"/>
          <w:u w:val="single"/>
        </w:rPr>
        <w:t>governments</w:t>
      </w:r>
      <w:r w:rsidRPr="00211397">
        <w:rPr>
          <w:sz w:val="14"/>
          <w:highlight w:val="cyan"/>
        </w:rPr>
        <w:t xml:space="preserve"> </w:t>
      </w:r>
      <w:proofErr w:type="gramStart"/>
      <w:r w:rsidRPr="00627EC9">
        <w:rPr>
          <w:sz w:val="14"/>
        </w:rPr>
        <w:t>that agree</w:t>
      </w:r>
      <w:proofErr w:type="gramEnd"/>
      <w:r w:rsidRPr="00627EC9">
        <w:rPr>
          <w:sz w:val="14"/>
        </w:rPr>
        <w:t xml:space="preserve"> on an agenda of deeper economic integration — tackling behind-the-border barriers to trade and investment — </w:t>
      </w:r>
      <w:r w:rsidRPr="00211397">
        <w:rPr>
          <w:highlight w:val="cyan"/>
          <w:u w:val="single"/>
        </w:rPr>
        <w:t xml:space="preserve">could break </w:t>
      </w:r>
      <w:r w:rsidRPr="007B319A">
        <w:rPr>
          <w:u w:val="single"/>
        </w:rPr>
        <w:t xml:space="preserve">with </w:t>
      </w:r>
      <w:r w:rsidRPr="00211397">
        <w:rPr>
          <w:highlight w:val="cyan"/>
          <w:u w:val="single"/>
        </w:rPr>
        <w:t xml:space="preserve">the </w:t>
      </w:r>
      <w:r w:rsidRPr="007B319A">
        <w:rPr>
          <w:u w:val="single"/>
        </w:rPr>
        <w:t>existing</w:t>
      </w:r>
      <w:r w:rsidRPr="00627EC9">
        <w:rPr>
          <w:sz w:val="14"/>
        </w:rPr>
        <w:t xml:space="preserve"> institutional </w:t>
      </w:r>
      <w:r w:rsidRPr="00211397">
        <w:rPr>
          <w:highlight w:val="cyan"/>
          <w:u w:val="single"/>
        </w:rPr>
        <w:t xml:space="preserve">mold in favor of more binding agreements </w:t>
      </w:r>
      <w:r w:rsidRPr="007B319A">
        <w:rPr>
          <w:u w:val="single"/>
        </w:rPr>
        <w:t>and organizations</w:t>
      </w:r>
      <w:r w:rsidRPr="00627EC9">
        <w:rPr>
          <w:sz w:val="14"/>
        </w:rPr>
        <w:t xml:space="preserve"> with more authority to monitor their members and to enforce those agreements. </w:t>
      </w:r>
      <w:proofErr w:type="spellStart"/>
      <w:r w:rsidRPr="00627EC9">
        <w:rPr>
          <w:sz w:val="14"/>
        </w:rPr>
        <w:t>ASeAn</w:t>
      </w:r>
      <w:proofErr w:type="spellEnd"/>
      <w:r w:rsidRPr="00627EC9">
        <w:rPr>
          <w:sz w:val="14"/>
        </w:rPr>
        <w:t xml:space="preserve"> + 3 and </w:t>
      </w:r>
      <w:r w:rsidRPr="00211397">
        <w:rPr>
          <w:b/>
          <w:highlight w:val="cyan"/>
          <w:u w:val="single"/>
        </w:rPr>
        <w:t>the</w:t>
      </w:r>
      <w:r w:rsidRPr="00211397">
        <w:rPr>
          <w:sz w:val="14"/>
          <w:highlight w:val="cyan"/>
        </w:rPr>
        <w:t xml:space="preserve"> </w:t>
      </w:r>
      <w:r w:rsidRPr="00627EC9">
        <w:rPr>
          <w:sz w:val="14"/>
        </w:rPr>
        <w:t>Trans-Pacific Partnership (</w:t>
      </w:r>
      <w:r w:rsidRPr="00211397">
        <w:rPr>
          <w:b/>
          <w:highlight w:val="cyan"/>
          <w:u w:val="single"/>
        </w:rPr>
        <w:t>TPP) are likely sites for such a move</w:t>
      </w:r>
      <w:r w:rsidRPr="00627EC9">
        <w:rPr>
          <w:sz w:val="14"/>
        </w:rPr>
        <w:t xml:space="preserve">. At the same time, a region-wide organization that bridges economic and security agendas could permit programs of political reconciliation and possible military confidence building that have furthered economic co-operation in other regions. The </w:t>
      </w:r>
      <w:proofErr w:type="gramStart"/>
      <w:r w:rsidRPr="00627EC9">
        <w:rPr>
          <w:sz w:val="14"/>
        </w:rPr>
        <w:t>east</w:t>
      </w:r>
      <w:proofErr w:type="gramEnd"/>
      <w:r w:rsidRPr="00627EC9">
        <w:rPr>
          <w:sz w:val="14"/>
        </w:rPr>
        <w:t xml:space="preserve"> Asian Summit incorporates all of the major powers required for such an institution, although its current shapeless agenda and informal organization would need to change. </w:t>
      </w:r>
      <w:proofErr w:type="gramStart"/>
      <w:r w:rsidRPr="00627EC9">
        <w:rPr>
          <w:sz w:val="14"/>
        </w:rPr>
        <w:t>will</w:t>
      </w:r>
      <w:proofErr w:type="gramEnd"/>
      <w:r w:rsidRPr="00627EC9">
        <w:rPr>
          <w:sz w:val="14"/>
        </w:rPr>
        <w:t xml:space="preserve"> another, larger economic shock be required to move the institutional agenda forward? Politicians, long suspicious of strong regional authority, will need to recognize a link between economic prosperity, their success and a new agenda of deeper regional economic integration. </w:t>
      </w:r>
      <w:r w:rsidRPr="00211397">
        <w:rPr>
          <w:highlight w:val="cyan"/>
          <w:u w:val="single"/>
        </w:rPr>
        <w:t xml:space="preserve">If </w:t>
      </w:r>
      <w:r w:rsidRPr="007B319A">
        <w:rPr>
          <w:u w:val="single"/>
        </w:rPr>
        <w:t>new</w:t>
      </w:r>
      <w:r>
        <w:rPr>
          <w:u w:val="single"/>
        </w:rPr>
        <w:t xml:space="preserve"> </w:t>
      </w:r>
      <w:r w:rsidRPr="007B319A">
        <w:rPr>
          <w:u w:val="single"/>
        </w:rPr>
        <w:t xml:space="preserve">institutional </w:t>
      </w:r>
      <w:r w:rsidRPr="00211397">
        <w:rPr>
          <w:highlight w:val="cyan"/>
          <w:u w:val="single"/>
        </w:rPr>
        <w:t xml:space="preserve">structures </w:t>
      </w:r>
      <w:r w:rsidRPr="007B319A">
        <w:rPr>
          <w:u w:val="single"/>
        </w:rPr>
        <w:t xml:space="preserve">are undertaken to </w:t>
      </w:r>
      <w:r w:rsidRPr="00211397">
        <w:rPr>
          <w:highlight w:val="cyan"/>
          <w:u w:val="single"/>
        </w:rPr>
        <w:t>seal those regional commitments</w:t>
      </w:r>
      <w:r w:rsidRPr="007B319A">
        <w:rPr>
          <w:u w:val="single"/>
        </w:rPr>
        <w:t xml:space="preserve">, </w:t>
      </w:r>
      <w:r w:rsidRPr="00211397">
        <w:rPr>
          <w:highlight w:val="cyan"/>
          <w:u w:val="single"/>
        </w:rPr>
        <w:t>economics and security in Asia may reinforce one another, lowering</w:t>
      </w:r>
      <w:r w:rsidRPr="00211397">
        <w:rPr>
          <w:sz w:val="14"/>
          <w:highlight w:val="cyan"/>
        </w:rPr>
        <w:t xml:space="preserve"> </w:t>
      </w:r>
      <w:r w:rsidRPr="00627EC9">
        <w:rPr>
          <w:sz w:val="14"/>
        </w:rPr>
        <w:t xml:space="preserve">political and </w:t>
      </w:r>
      <w:r w:rsidRPr="00211397">
        <w:rPr>
          <w:highlight w:val="cyan"/>
          <w:u w:val="single"/>
        </w:rPr>
        <w:t xml:space="preserve">military risks </w:t>
      </w:r>
      <w:r w:rsidRPr="007B319A">
        <w:rPr>
          <w:u w:val="single"/>
        </w:rPr>
        <w:t>to the region’s intricate web</w:t>
      </w:r>
      <w:r w:rsidRPr="00627EC9">
        <w:rPr>
          <w:sz w:val="14"/>
        </w:rPr>
        <w:t xml:space="preserve"> of economic relations.</w:t>
      </w:r>
    </w:p>
    <w:p w:rsidR="00E148EB" w:rsidRDefault="00E148EB" w:rsidP="00E148EB">
      <w:pPr>
        <w:pStyle w:val="Heading4"/>
      </w:pPr>
      <w:proofErr w:type="gramStart"/>
      <w:r>
        <w:t xml:space="preserve">Asian war goes </w:t>
      </w:r>
      <w:r>
        <w:rPr>
          <w:u w:val="single"/>
        </w:rPr>
        <w:t>nuclear</w:t>
      </w:r>
      <w:r>
        <w:t xml:space="preserve"> - no defense - interdependence and institutions don’t check.</w:t>
      </w:r>
      <w:proofErr w:type="gramEnd"/>
    </w:p>
    <w:p w:rsidR="00E148EB" w:rsidRPr="0060047D" w:rsidRDefault="00E148EB" w:rsidP="00E148EB">
      <w:pPr>
        <w:rPr>
          <w:b/>
          <w:bCs/>
          <w:sz w:val="26"/>
        </w:rPr>
      </w:pPr>
      <w:r w:rsidRPr="005A7DBB">
        <w:rPr>
          <w:rStyle w:val="Style13ptBold"/>
        </w:rPr>
        <w:t>Mohan</w:t>
      </w:r>
      <w:r>
        <w:t xml:space="preserve"> </w:t>
      </w:r>
      <w:r w:rsidRPr="005A7DBB">
        <w:rPr>
          <w:rStyle w:val="Style13ptBold"/>
        </w:rPr>
        <w:t>13</w:t>
      </w:r>
      <w:r>
        <w:rPr>
          <w:rStyle w:val="Style13ptBold"/>
        </w:rPr>
        <w:t xml:space="preserve"> </w:t>
      </w:r>
      <w:r>
        <w:t xml:space="preserve">(C. Raja, distinguished fellow at the Observer Research Foundation in New Delhi, March 2013, Emerging Geopolitical Trends and Security in the Association of Southeast Asian Nations, the People’s Republic of China, and India (ACI) Region,” background paper for the Asian Development Bank Institute study on the Role of Key Emerging Economies, </w:t>
      </w:r>
      <w:hyperlink r:id="rId39" w:history="1">
        <w:r w:rsidRPr="00AA1650">
          <w:rPr>
            <w:rStyle w:val="Hyperlink"/>
          </w:rPr>
          <w:t>http://www.iadb.org/intal/intalcdi/PE/2013/10737.pdf</w:t>
        </w:r>
      </w:hyperlink>
      <w:r>
        <w:t>)</w:t>
      </w:r>
    </w:p>
    <w:p w:rsidR="00E148EB" w:rsidRDefault="00E148EB" w:rsidP="00E148EB">
      <w:pPr>
        <w:rPr>
          <w:sz w:val="16"/>
        </w:rPr>
      </w:pPr>
      <w:r w:rsidRPr="00552C7B">
        <w:rPr>
          <w:rStyle w:val="StyleUnderline"/>
        </w:rPr>
        <w:t>Three</w:t>
      </w:r>
      <w:r w:rsidRPr="00187F1E">
        <w:rPr>
          <w:sz w:val="16"/>
        </w:rPr>
        <w:t xml:space="preserve"> broad </w:t>
      </w:r>
      <w:r w:rsidRPr="00552C7B">
        <w:rPr>
          <w:rStyle w:val="StyleUnderline"/>
        </w:rPr>
        <w:t>types of conventional conflict confront Asia</w:t>
      </w:r>
      <w:r w:rsidRPr="00187F1E">
        <w:rPr>
          <w:sz w:val="16"/>
        </w:rPr>
        <w:t xml:space="preserve">. The </w:t>
      </w:r>
      <w:r w:rsidRPr="00552C7B">
        <w:rPr>
          <w:rStyle w:val="StyleUnderline"/>
        </w:rPr>
        <w:t>first is the</w:t>
      </w:r>
      <w:r w:rsidRPr="00187F1E">
        <w:rPr>
          <w:sz w:val="16"/>
        </w:rPr>
        <w:t xml:space="preserve"> </w:t>
      </w:r>
      <w:r w:rsidRPr="005A7DBB">
        <w:rPr>
          <w:rStyle w:val="Emphasis"/>
        </w:rPr>
        <w:t xml:space="preserve">prospect of </w:t>
      </w:r>
      <w:r w:rsidRPr="00211397">
        <w:rPr>
          <w:rStyle w:val="Emphasis"/>
          <w:highlight w:val="cyan"/>
        </w:rPr>
        <w:t>war between great powers</w:t>
      </w:r>
      <w:r w:rsidRPr="00187F1E">
        <w:rPr>
          <w:sz w:val="16"/>
        </w:rPr>
        <w:t xml:space="preserve">. Until a rising PRC grabbed the attention of the region, there had been little fear of great power rivalry in the region. The fact that </w:t>
      </w:r>
      <w:r w:rsidRPr="00211397">
        <w:rPr>
          <w:rStyle w:val="StyleUnderline"/>
          <w:highlight w:val="cyan"/>
        </w:rPr>
        <w:t>all major powers</w:t>
      </w:r>
      <w:r w:rsidRPr="00187F1E">
        <w:rPr>
          <w:sz w:val="16"/>
        </w:rPr>
        <w:t xml:space="preserve"> interested </w:t>
      </w:r>
      <w:r w:rsidRPr="00BE27C0">
        <w:rPr>
          <w:rStyle w:val="StyleUnderline"/>
        </w:rPr>
        <w:t xml:space="preserve">in Asia </w:t>
      </w:r>
      <w:r w:rsidRPr="00211397">
        <w:rPr>
          <w:rStyle w:val="StyleUnderline"/>
          <w:highlight w:val="cyan"/>
        </w:rPr>
        <w:t>are</w:t>
      </w:r>
      <w:r w:rsidRPr="00211397">
        <w:rPr>
          <w:sz w:val="16"/>
          <w:highlight w:val="cyan"/>
        </w:rPr>
        <w:t xml:space="preserve"> </w:t>
      </w:r>
      <w:r w:rsidRPr="00211397">
        <w:rPr>
          <w:rStyle w:val="Emphasis"/>
          <w:highlight w:val="cyan"/>
        </w:rPr>
        <w:t>armed with nuclear weapons</w:t>
      </w:r>
      <w:r w:rsidRPr="00187F1E">
        <w:rPr>
          <w:sz w:val="16"/>
        </w:rPr>
        <w:t xml:space="preserve">, and the fact that there is growing economic interdependence between them, has led many to argue that great power conflict is not likely to occur. </w:t>
      </w:r>
      <w:r w:rsidRPr="00211397">
        <w:rPr>
          <w:rStyle w:val="StyleUnderline"/>
          <w:highlight w:val="cyan"/>
        </w:rPr>
        <w:t>Economic interdependence</w:t>
      </w:r>
      <w:r w:rsidRPr="00187F1E">
        <w:rPr>
          <w:sz w:val="16"/>
        </w:rPr>
        <w:t xml:space="preserve">, as historians might say by citing the experience of the First World War, </w:t>
      </w:r>
      <w:r w:rsidRPr="00211397">
        <w:rPr>
          <w:rStyle w:val="Emphasis"/>
          <w:highlight w:val="cyan"/>
        </w:rPr>
        <w:t>is not a guarantee for peace</w:t>
      </w:r>
      <w:r w:rsidRPr="005A7DBB">
        <w:rPr>
          <w:rStyle w:val="Emphasis"/>
        </w:rPr>
        <w:t xml:space="preserve"> in Asia</w:t>
      </w:r>
      <w:r w:rsidRPr="00187F1E">
        <w:rPr>
          <w:sz w:val="16"/>
        </w:rPr>
        <w:t xml:space="preserve">. Europe saw great power conflict despite growing interdependence in the first half of the 20th century. Nuclear weapons are surely a larger inhibitor of great power wars. Yet </w:t>
      </w:r>
      <w:r w:rsidRPr="00211397">
        <w:rPr>
          <w:rStyle w:val="StyleUnderline"/>
          <w:highlight w:val="cyan"/>
        </w:rPr>
        <w:t>we have seen</w:t>
      </w:r>
      <w:r w:rsidRPr="00BE27C0">
        <w:rPr>
          <w:rStyle w:val="StyleUnderline"/>
        </w:rPr>
        <w:t xml:space="preserve"> </w:t>
      </w:r>
      <w:r w:rsidRPr="00211397">
        <w:rPr>
          <w:rStyle w:val="StyleUnderline"/>
          <w:highlight w:val="cyan"/>
        </w:rPr>
        <w:t>military tensions</w:t>
      </w:r>
      <w:r w:rsidRPr="00187F1E">
        <w:rPr>
          <w:sz w:val="16"/>
        </w:rPr>
        <w:t xml:space="preserve"> </w:t>
      </w:r>
      <w:r w:rsidRPr="008D17B0">
        <w:rPr>
          <w:rStyle w:val="StyleUnderline"/>
        </w:rPr>
        <w:t>build up</w:t>
      </w:r>
      <w:r w:rsidRPr="00187F1E">
        <w:rPr>
          <w:sz w:val="16"/>
        </w:rPr>
        <w:t xml:space="preserve"> </w:t>
      </w:r>
      <w:r w:rsidRPr="00211397">
        <w:rPr>
          <w:rStyle w:val="StyleUnderline"/>
          <w:highlight w:val="cyan"/>
        </w:rPr>
        <w:t>between the PRC and the US</w:t>
      </w:r>
      <w:r w:rsidRPr="00187F1E">
        <w:rPr>
          <w:sz w:val="16"/>
        </w:rPr>
        <w:t xml:space="preserve"> in the waters of the Western Pacific in recent years. The contradiction between the PRC’s efforts to limit and constrain the presence of other powers in its maritime periphery and the US commitment to maintain a presence in the Western Pacific is real and can only deepen over time.29 We also know from the Cold War that while </w:t>
      </w:r>
      <w:r w:rsidRPr="00211397">
        <w:rPr>
          <w:rStyle w:val="StyleUnderline"/>
          <w:highlight w:val="cyan"/>
        </w:rPr>
        <w:t>nuclear weapons</w:t>
      </w:r>
      <w:r w:rsidRPr="00187F1E">
        <w:rPr>
          <w:sz w:val="16"/>
        </w:rPr>
        <w:t xml:space="preserve"> did help to reduce the impulses for a conventional war between great powers, they </w:t>
      </w:r>
      <w:r w:rsidRPr="00211397">
        <w:rPr>
          <w:rStyle w:val="StyleUnderline"/>
          <w:highlight w:val="cyan"/>
        </w:rPr>
        <w:t>did not prevent geopolitical competition</w:t>
      </w:r>
      <w:r w:rsidRPr="00187F1E">
        <w:rPr>
          <w:sz w:val="16"/>
        </w:rPr>
        <w:t xml:space="preserve">. Great power rivalry expressed itself in two other forms of conflict during the Cold War: inter-state wars and intra-state conflict. </w:t>
      </w:r>
      <w:r w:rsidRPr="00211397">
        <w:rPr>
          <w:rStyle w:val="StyleUnderline"/>
          <w:highlight w:val="cyan"/>
        </w:rPr>
        <w:t>If the outcomes</w:t>
      </w:r>
      <w:r w:rsidRPr="00BE27C0">
        <w:rPr>
          <w:rStyle w:val="StyleUnderline"/>
        </w:rPr>
        <w:t xml:space="preserve"> in these conflicts </w:t>
      </w:r>
      <w:r w:rsidRPr="00211397">
        <w:rPr>
          <w:rStyle w:val="StyleUnderline"/>
          <w:highlight w:val="cyan"/>
        </w:rPr>
        <w:t>are</w:t>
      </w:r>
      <w:r w:rsidRPr="00BE27C0">
        <w:rPr>
          <w:rStyle w:val="StyleUnderline"/>
        </w:rPr>
        <w:t xml:space="preserve"> seen </w:t>
      </w:r>
      <w:r w:rsidRPr="00211397">
        <w:rPr>
          <w:rStyle w:val="StyleUnderline"/>
          <w:highlight w:val="cyan"/>
        </w:rPr>
        <w:t>as threatening to one</w:t>
      </w:r>
      <w:r w:rsidRPr="00BE27C0">
        <w:rPr>
          <w:rStyle w:val="StyleUnderline"/>
        </w:rPr>
        <w:t xml:space="preserve"> or other </w:t>
      </w:r>
      <w:r w:rsidRPr="00211397">
        <w:rPr>
          <w:rStyle w:val="StyleUnderline"/>
          <w:highlight w:val="cyan"/>
        </w:rPr>
        <w:t>great power</w:t>
      </w:r>
      <w:r w:rsidRPr="00211397">
        <w:rPr>
          <w:sz w:val="16"/>
          <w:highlight w:val="cyan"/>
        </w:rPr>
        <w:t xml:space="preserve">, </w:t>
      </w:r>
      <w:r w:rsidRPr="00211397">
        <w:rPr>
          <w:rStyle w:val="StyleUnderline"/>
          <w:highlight w:val="cyan"/>
        </w:rPr>
        <w:t>they are likely to influence the outcome</w:t>
      </w:r>
      <w:r w:rsidRPr="00187F1E">
        <w:rPr>
          <w:sz w:val="16"/>
        </w:rPr>
        <w:t xml:space="preserve">. This can be done either through support for one of the parties in the inter-state conflicts or civil wars. </w:t>
      </w:r>
      <w:r w:rsidRPr="00211397">
        <w:rPr>
          <w:rStyle w:val="StyleUnderline"/>
          <w:highlight w:val="cyan"/>
        </w:rPr>
        <w:t>When a great power</w:t>
      </w:r>
      <w:r w:rsidRPr="00BE27C0">
        <w:rPr>
          <w:rStyle w:val="StyleUnderline"/>
        </w:rPr>
        <w:t xml:space="preserve"> decides to </w:t>
      </w:r>
      <w:r w:rsidRPr="00211397">
        <w:rPr>
          <w:rStyle w:val="StyleUnderline"/>
          <w:highlight w:val="cyan"/>
        </w:rPr>
        <w:t>become</w:t>
      </w:r>
      <w:r w:rsidRPr="00BE27C0">
        <w:rPr>
          <w:rStyle w:val="StyleUnderline"/>
        </w:rPr>
        <w:t xml:space="preserve"> directly </w:t>
      </w:r>
      <w:r w:rsidRPr="00211397">
        <w:rPr>
          <w:rStyle w:val="StyleUnderline"/>
          <w:highlight w:val="cyan"/>
        </w:rPr>
        <w:t>involved in a conflict</w:t>
      </w:r>
      <w:r w:rsidRPr="00211397">
        <w:rPr>
          <w:sz w:val="16"/>
          <w:highlight w:val="cyan"/>
        </w:rPr>
        <w:t xml:space="preserve"> </w:t>
      </w:r>
      <w:r w:rsidRPr="00211397">
        <w:rPr>
          <w:rStyle w:val="Emphasis"/>
          <w:highlight w:val="cyan"/>
        </w:rPr>
        <w:t>the stakes are</w:t>
      </w:r>
      <w:r w:rsidRPr="005A7DBB">
        <w:rPr>
          <w:rStyle w:val="Emphasis"/>
        </w:rPr>
        <w:t xml:space="preserve"> often </w:t>
      </w:r>
      <w:r w:rsidRPr="00211397">
        <w:rPr>
          <w:rStyle w:val="Emphasis"/>
          <w:highlight w:val="cyan"/>
        </w:rPr>
        <w:t>very high</w:t>
      </w:r>
      <w:r w:rsidRPr="00187F1E">
        <w:rPr>
          <w:sz w:val="16"/>
        </w:rPr>
        <w:t xml:space="preserve">. In the coming years, </w:t>
      </w:r>
      <w:r w:rsidRPr="00BE27C0">
        <w:rPr>
          <w:rStyle w:val="StyleUnderline"/>
        </w:rPr>
        <w:t>it is possible to envisage</w:t>
      </w:r>
      <w:r w:rsidRPr="00187F1E">
        <w:rPr>
          <w:sz w:val="16"/>
        </w:rPr>
        <w:t xml:space="preserve"> </w:t>
      </w:r>
      <w:r w:rsidRPr="005A7DBB">
        <w:rPr>
          <w:rStyle w:val="Emphasis"/>
        </w:rPr>
        <w:t>conflicts of all these types</w:t>
      </w:r>
      <w:r w:rsidRPr="00187F1E">
        <w:rPr>
          <w:sz w:val="16"/>
        </w:rPr>
        <w:t xml:space="preserve"> in the ACI region. </w:t>
      </w:r>
      <w:r w:rsidRPr="00187F1E">
        <w:rPr>
          <w:sz w:val="12"/>
        </w:rPr>
        <w:t>¶</w:t>
      </w:r>
      <w:r w:rsidRPr="00187F1E">
        <w:rPr>
          <w:sz w:val="16"/>
        </w:rPr>
        <w:t xml:space="preserve"> </w:t>
      </w:r>
      <w:r w:rsidRPr="00211397">
        <w:rPr>
          <w:rStyle w:val="StyleUnderline"/>
          <w:highlight w:val="cyan"/>
        </w:rPr>
        <w:t>Asia has</w:t>
      </w:r>
      <w:r w:rsidRPr="00211397">
        <w:rPr>
          <w:sz w:val="16"/>
          <w:highlight w:val="cyan"/>
        </w:rPr>
        <w:t xml:space="preserve"> </w:t>
      </w:r>
      <w:r w:rsidRPr="00211397">
        <w:rPr>
          <w:rStyle w:val="Emphasis"/>
          <w:highlight w:val="cyan"/>
        </w:rPr>
        <w:t>barely begun</w:t>
      </w:r>
      <w:r w:rsidRPr="00187F1E">
        <w:rPr>
          <w:sz w:val="16"/>
        </w:rPr>
        <w:t xml:space="preserve"> the work of </w:t>
      </w:r>
      <w:r w:rsidRPr="00211397">
        <w:rPr>
          <w:rStyle w:val="StyleUnderline"/>
          <w:highlight w:val="cyan"/>
        </w:rPr>
        <w:t>creating an institutional framework to resolve</w:t>
      </w:r>
      <w:r w:rsidRPr="00BE27C0">
        <w:rPr>
          <w:rStyle w:val="StyleUnderline"/>
        </w:rPr>
        <w:t xml:space="preserve"> regional </w:t>
      </w:r>
      <w:r w:rsidRPr="00211397">
        <w:rPr>
          <w:rStyle w:val="StyleUnderline"/>
          <w:highlight w:val="cyan"/>
        </w:rPr>
        <w:t>security challenges</w:t>
      </w:r>
      <w:r w:rsidRPr="00187F1E">
        <w:rPr>
          <w:sz w:val="16"/>
        </w:rPr>
        <w:t xml:space="preserve">. Asia has traditionally been averse to involving the United Nations (UN) in regional security arrangements. Major powers like the PRC and India are not interested in “internationalizing” their security problems—whether Tibet; </w:t>
      </w:r>
      <w:proofErr w:type="spellStart"/>
      <w:r w:rsidRPr="00187F1E">
        <w:rPr>
          <w:sz w:val="16"/>
        </w:rPr>
        <w:t>Taipei</w:t>
      </w:r>
      <w:proofErr w:type="gramStart"/>
      <w:r w:rsidRPr="00187F1E">
        <w:rPr>
          <w:sz w:val="16"/>
        </w:rPr>
        <w:t>,China</w:t>
      </w:r>
      <w:proofErr w:type="spellEnd"/>
      <w:proofErr w:type="gramEnd"/>
      <w:r w:rsidRPr="00187F1E">
        <w:rPr>
          <w:sz w:val="16"/>
        </w:rPr>
        <w:t>; the South China Sea; or Kashmir—and give other powers a handle. Even lesser powers have had a tradition of rejecting UN interference in their conflicts. North Korea, for example, prefers dealing with the United States directly rather than resolve its nuclear issues through the International Atomic Energy Agency and the UN. Since its founding, the involvement of the UN in regional security problems has been rare and occasional.</w:t>
      </w:r>
      <w:r w:rsidRPr="00187F1E">
        <w:rPr>
          <w:sz w:val="12"/>
        </w:rPr>
        <w:t>¶</w:t>
      </w:r>
      <w:r w:rsidRPr="00187F1E">
        <w:rPr>
          <w:sz w:val="16"/>
        </w:rPr>
        <w:t xml:space="preserve"> </w:t>
      </w:r>
      <w:proofErr w:type="gramStart"/>
      <w:r w:rsidRPr="00187F1E">
        <w:rPr>
          <w:sz w:val="16"/>
        </w:rPr>
        <w:t>The</w:t>
      </w:r>
      <w:proofErr w:type="gramEnd"/>
      <w:r w:rsidRPr="00187F1E">
        <w:rPr>
          <w:sz w:val="16"/>
        </w:rPr>
        <w:t xml:space="preserve"> burden of securing Asia, then, falls squarely on the region itself. There are three broad ways in which a security system in Asia might evolve: collective security, a concert of major </w:t>
      </w:r>
      <w:proofErr w:type="gramStart"/>
      <w:r w:rsidRPr="00187F1E">
        <w:rPr>
          <w:sz w:val="16"/>
        </w:rPr>
        <w:t>powers,</w:t>
      </w:r>
      <w:proofErr w:type="gramEnd"/>
      <w:r w:rsidRPr="00187F1E">
        <w:rPr>
          <w:sz w:val="16"/>
        </w:rPr>
        <w:t xml:space="preserve"> and a balance of power system.30 Collective security involves a system where all stand for one and each stands for all, in the event of an aggression. While collective security systems are the best in a normative sense, achieving them in the real world has always been difficult. A more achievable goal is “cooperative security” that seeks to develop mechanisms for reducing mutual suspicion, building confidence, promoting transparency, and mitigating if not resolving the sources of conflict. The ARF and EAS were largely conceived within this framework, but the former has disappointed while the latter has yet to demonstrate its full potential. </w:t>
      </w:r>
      <w:r w:rsidRPr="00187F1E">
        <w:rPr>
          <w:sz w:val="12"/>
        </w:rPr>
        <w:t>¶</w:t>
      </w:r>
      <w:r w:rsidRPr="00187F1E">
        <w:rPr>
          <w:sz w:val="16"/>
        </w:rPr>
        <w:t xml:space="preserve"> A second, quite different, approach emphasizes the importance of power, especially military power, to deter one’s adversaries and the building of countervailing coalitions against a threatening state. </w:t>
      </w:r>
      <w:r w:rsidRPr="00552C7B">
        <w:rPr>
          <w:rStyle w:val="StyleUnderline"/>
        </w:rPr>
        <w:t xml:space="preserve">A </w:t>
      </w:r>
      <w:r w:rsidRPr="00211397">
        <w:rPr>
          <w:rStyle w:val="StyleUnderline"/>
          <w:highlight w:val="cyan"/>
        </w:rPr>
        <w:t xml:space="preserve">balance of power </w:t>
      </w:r>
      <w:r w:rsidRPr="00552C7B">
        <w:rPr>
          <w:rStyle w:val="StyleUnderline"/>
        </w:rPr>
        <w:t>system</w:t>
      </w:r>
      <w:r w:rsidRPr="00187F1E">
        <w:rPr>
          <w:sz w:val="16"/>
        </w:rPr>
        <w:t xml:space="preserve">, as many critics of the idea point out, </w:t>
      </w:r>
      <w:r w:rsidRPr="00211397">
        <w:rPr>
          <w:rStyle w:val="Emphasis"/>
          <w:highlight w:val="cyan"/>
        </w:rPr>
        <w:t>promotes arms races</w:t>
      </w:r>
      <w:r w:rsidRPr="00211397">
        <w:rPr>
          <w:sz w:val="16"/>
          <w:highlight w:val="cyan"/>
        </w:rPr>
        <w:t xml:space="preserve">, </w:t>
      </w:r>
      <w:r w:rsidRPr="00211397">
        <w:rPr>
          <w:rStyle w:val="Emphasis"/>
          <w:highlight w:val="cyan"/>
        </w:rPr>
        <w:t>is inherently unstable</w:t>
      </w:r>
      <w:r w:rsidRPr="00211397">
        <w:rPr>
          <w:sz w:val="16"/>
          <w:highlight w:val="cyan"/>
        </w:rPr>
        <w:t xml:space="preserve">, </w:t>
      </w:r>
      <w:r w:rsidRPr="00211397">
        <w:rPr>
          <w:rStyle w:val="StyleUnderline"/>
          <w:highlight w:val="cyan"/>
        </w:rPr>
        <w:t>and</w:t>
      </w:r>
      <w:r w:rsidRPr="00211397">
        <w:rPr>
          <w:sz w:val="16"/>
          <w:highlight w:val="cyan"/>
        </w:rPr>
        <w:t xml:space="preserve"> </w:t>
      </w:r>
      <w:r w:rsidRPr="00211397">
        <w:rPr>
          <w:rStyle w:val="StyleUnderline"/>
          <w:highlight w:val="cyan"/>
        </w:rPr>
        <w:t>breaks down</w:t>
      </w:r>
      <w:r w:rsidRPr="00211397">
        <w:rPr>
          <w:sz w:val="16"/>
          <w:highlight w:val="cyan"/>
        </w:rPr>
        <w:t xml:space="preserve"> </w:t>
      </w:r>
      <w:r w:rsidRPr="00211397">
        <w:rPr>
          <w:rStyle w:val="Emphasis"/>
          <w:highlight w:val="cyan"/>
        </w:rPr>
        <w:t>frequently leading to systemic wars</w:t>
      </w:r>
      <w:r w:rsidRPr="00187F1E">
        <w:rPr>
          <w:sz w:val="16"/>
        </w:rPr>
        <w:t xml:space="preserve">. There is growing concern in Asia that amidst the rise of Chinese military power and the perception of American decline, </w:t>
      </w:r>
      <w:r w:rsidRPr="008D17B0">
        <w:rPr>
          <w:rStyle w:val="StyleUnderline"/>
        </w:rPr>
        <w:t>many large and small states are</w:t>
      </w:r>
      <w:r w:rsidRPr="00187F1E">
        <w:rPr>
          <w:sz w:val="16"/>
        </w:rPr>
        <w:t xml:space="preserve"> stepping up their expenditure on </w:t>
      </w:r>
      <w:r w:rsidRPr="008D17B0">
        <w:rPr>
          <w:rStyle w:val="StyleUnderline"/>
        </w:rPr>
        <w:t>acquiring advanced weapons systems</w:t>
      </w:r>
      <w:r w:rsidRPr="00187F1E">
        <w:rPr>
          <w:sz w:val="16"/>
        </w:rPr>
        <w:t xml:space="preserve">. Some analysts see this as a structural condition of the new Asia that must be addressed through deliberate diplomatic action. 31 A third approach involves cooperation among the great powers to act in concert to enforce a broad set of norms—falling in between the idealistic notions of collective security and the atavistic forms of balance of power. However, acting in concert involves a minimum level of understanding between the major powers. The greatest example of a concert is the one formed by major European powers in the early 18th century through the Congress of Vienna after the defeat of Napoleonic France. The problem of adapting such a system to Asia is the fact that there are many medium-sized powers who would resent any attempt by a few great powers to impose order in the region.32 </w:t>
      </w:r>
      <w:proofErr w:type="gramStart"/>
      <w:r w:rsidRPr="00187F1E">
        <w:rPr>
          <w:sz w:val="16"/>
        </w:rPr>
        <w:t>In</w:t>
      </w:r>
      <w:proofErr w:type="gramEnd"/>
      <w:r w:rsidRPr="00187F1E">
        <w:rPr>
          <w:sz w:val="16"/>
        </w:rPr>
        <w:t xml:space="preserve"> the end, the system that emerges in Asia is likely to have elements of all the three models. In the interim, though, there are substantive disputes on the geographic scope and the normative basis for a future security order in Asia.</w:t>
      </w:r>
    </w:p>
    <w:p w:rsidR="00E148EB" w:rsidRPr="00E148EB" w:rsidRDefault="00E148EB" w:rsidP="00E148EB"/>
    <w:p w:rsidR="00AA1E33" w:rsidRDefault="00AA1E33" w:rsidP="00AA1E33">
      <w:pPr>
        <w:pStyle w:val="Heading3"/>
      </w:pPr>
      <w:r>
        <w:t xml:space="preserve">TPP </w:t>
      </w:r>
      <w:r w:rsidR="00E148EB">
        <w:t xml:space="preserve">Stops </w:t>
      </w:r>
      <w:r>
        <w:t>Asia War</w:t>
      </w:r>
      <w:r w:rsidR="00E148EB">
        <w:t xml:space="preserve"> Ext.</w:t>
      </w:r>
    </w:p>
    <w:p w:rsidR="00AA1E33" w:rsidRDefault="00AA1E33" w:rsidP="00AA1E33">
      <w:pPr>
        <w:pStyle w:val="Heading4"/>
      </w:pPr>
      <w:r>
        <w:t xml:space="preserve">TPP key to East Asia Influence- cements alliances </w:t>
      </w:r>
    </w:p>
    <w:p w:rsidR="00AA1E33" w:rsidRPr="0060047D" w:rsidRDefault="00AA1E33" w:rsidP="00AA1E33">
      <w:pPr>
        <w:rPr>
          <w:b/>
          <w:bCs/>
          <w:sz w:val="26"/>
        </w:rPr>
      </w:pPr>
      <w:r w:rsidRPr="005779B8">
        <w:rPr>
          <w:rStyle w:val="Style13ptBold"/>
        </w:rPr>
        <w:t>Campbell &amp; Ratner 14</w:t>
      </w:r>
      <w:r w:rsidR="0060047D">
        <w:rPr>
          <w:rStyle w:val="Style13ptBold"/>
        </w:rPr>
        <w:t xml:space="preserve"> </w:t>
      </w:r>
      <w:r w:rsidR="0060047D">
        <w:t>(</w:t>
      </w:r>
      <w:r>
        <w:t xml:space="preserve">Kurt </w:t>
      </w:r>
      <w:r w:rsidRPr="005779B8">
        <w:t>is Chair and CEO of the Asia Group. From 2009 to 2013, he served as U.S. Assistant Secretary of State for</w:t>
      </w:r>
      <w:r>
        <w:t xml:space="preserve"> East Asian and Pacific Affairs and Ely is </w:t>
      </w:r>
      <w:proofErr w:type="spellStart"/>
      <w:r w:rsidRPr="005779B8">
        <w:t>is</w:t>
      </w:r>
      <w:proofErr w:type="spellEnd"/>
      <w:r w:rsidRPr="005779B8">
        <w:t xml:space="preserve"> a Senior Fellow in and Deputy Director of the Asia-Pacific Security Program at the Cen</w:t>
      </w:r>
      <w:r>
        <w:t>ter for a New American Security, “Far Eastern Promises,” Foreign Affairs, Volume 93</w:t>
      </w:r>
      <w:r w:rsidR="0060047D">
        <w:t>, Issue 3, May, pages 106-116)</w:t>
      </w:r>
    </w:p>
    <w:p w:rsidR="00AA1E33" w:rsidRDefault="00AA1E33" w:rsidP="00AA1E33">
      <w:pPr>
        <w:rPr>
          <w:sz w:val="16"/>
        </w:rPr>
      </w:pPr>
      <w:r w:rsidRPr="001D2555">
        <w:rPr>
          <w:rStyle w:val="StyleUnderline"/>
        </w:rPr>
        <w:t>In Asia, economics and security are inextricably linked, and the United States will not be able to sustain its leadership there through military might alone</w:t>
      </w:r>
      <w:r w:rsidRPr="001D2555">
        <w:rPr>
          <w:sz w:val="16"/>
        </w:rPr>
        <w:t xml:space="preserve">. That is why the </w:t>
      </w:r>
      <w:r w:rsidRPr="001D2555">
        <w:rPr>
          <w:rStyle w:val="Emphasis"/>
        </w:rPr>
        <w:t>successful conclusion of the TPP --</w:t>
      </w:r>
      <w:r w:rsidRPr="001D2555">
        <w:rPr>
          <w:sz w:val="16"/>
        </w:rPr>
        <w:t xml:space="preserve"> which will require intense negotiations overseas and on Capitol Hill -- </w:t>
      </w:r>
      <w:r w:rsidRPr="001D2555">
        <w:rPr>
          <w:rStyle w:val="Emphasis"/>
        </w:rPr>
        <w:t>is a cardinal priority</w:t>
      </w:r>
      <w:r w:rsidRPr="001D2555">
        <w:rPr>
          <w:sz w:val="16"/>
        </w:rPr>
        <w:t xml:space="preserve">. </w:t>
      </w:r>
      <w:r w:rsidRPr="001D2555">
        <w:rPr>
          <w:rStyle w:val="StyleUnderline"/>
        </w:rPr>
        <w:t xml:space="preserve">The agreement would immediately benefit the U.S. economy </w:t>
      </w:r>
      <w:r w:rsidRPr="004920D6">
        <w:rPr>
          <w:rStyle w:val="Emphasis"/>
        </w:rPr>
        <w:t>and would create a long-term trade system in Asia</w:t>
      </w:r>
      <w:r w:rsidRPr="001D2555">
        <w:rPr>
          <w:rStyle w:val="StyleUnderline"/>
        </w:rPr>
        <w:t xml:space="preserve"> that could not be dragged down by protectionism.</w:t>
      </w:r>
      <w:r w:rsidRPr="001D2555">
        <w:rPr>
          <w:sz w:val="16"/>
        </w:rPr>
        <w:t xml:space="preserve"> To give the United States added leverage in the negotiations, Congress should quickly reinstate fast-track trade promotion authority Under that system, after negotiating the TPP and other free-trade agreements, the White House could present them for up-or-down votes in Congress, which would not be able to amend or filibuster the deals. The Obama administration should also leverage the U.S. energy boom and accelerate the export of liquefied natural gas to Asia to enhance the energy security of its allies and partners there and to send a strong signal of U.S. commitment to the region's development.</w:t>
      </w:r>
    </w:p>
    <w:p w:rsidR="00AA1E33" w:rsidRDefault="00AA1E33" w:rsidP="00AA1E33"/>
    <w:p w:rsidR="00AA1E33" w:rsidRDefault="00AA1E33" w:rsidP="00AA1E33">
      <w:pPr>
        <w:pStyle w:val="Heading4"/>
      </w:pPr>
      <w:r>
        <w:t xml:space="preserve">TPP key to Asian influence- economic and security influence with Japan key </w:t>
      </w:r>
    </w:p>
    <w:p w:rsidR="00AA1E33" w:rsidRPr="0060047D" w:rsidRDefault="00AA1E33" w:rsidP="00AA1E33">
      <w:pPr>
        <w:rPr>
          <w:b/>
          <w:bCs/>
          <w:sz w:val="26"/>
        </w:rPr>
      </w:pPr>
      <w:r w:rsidRPr="0095664E">
        <w:rPr>
          <w:rStyle w:val="Style13ptBold"/>
        </w:rPr>
        <w:t xml:space="preserve">Stein and </w:t>
      </w:r>
      <w:proofErr w:type="spellStart"/>
      <w:r w:rsidRPr="0095664E">
        <w:rPr>
          <w:rStyle w:val="Style13ptBold"/>
        </w:rPr>
        <w:t>Vassilev</w:t>
      </w:r>
      <w:proofErr w:type="spellEnd"/>
      <w:r w:rsidRPr="0095664E">
        <w:rPr>
          <w:rStyle w:val="Style13ptBold"/>
        </w:rPr>
        <w:t xml:space="preserve"> </w:t>
      </w:r>
      <w:r w:rsidR="0060047D">
        <w:rPr>
          <w:rStyle w:val="Style13ptBold"/>
        </w:rPr>
        <w:t>’</w:t>
      </w:r>
      <w:r w:rsidRPr="0095664E">
        <w:rPr>
          <w:rStyle w:val="Style13ptBold"/>
        </w:rPr>
        <w:t>14</w:t>
      </w:r>
      <w:r w:rsidR="0060047D">
        <w:rPr>
          <w:rStyle w:val="Style13ptBold"/>
        </w:rPr>
        <w:t xml:space="preserve"> </w:t>
      </w:r>
      <w:r w:rsidR="0060047D">
        <w:t>(</w:t>
      </w:r>
      <w:r>
        <w:t xml:space="preserve">Andre and Miro are </w:t>
      </w:r>
      <w:r w:rsidRPr="0095664E">
        <w:t xml:space="preserve">principals of </w:t>
      </w:r>
      <w:proofErr w:type="spellStart"/>
      <w:r w:rsidRPr="0095664E">
        <w:t>Cryptos</w:t>
      </w:r>
      <w:proofErr w:type="spellEnd"/>
      <w:r w:rsidRPr="0095664E">
        <w:t xml:space="preserve"> Global Investments, a New York-based Global Macro Fund. Stein is a New York Fellow at the Foreign Policy Initiative, and </w:t>
      </w:r>
      <w:proofErr w:type="spellStart"/>
      <w:r w:rsidRPr="0095664E">
        <w:t>Vassilev</w:t>
      </w:r>
      <w:proofErr w:type="spellEnd"/>
      <w:r w:rsidRPr="0095664E">
        <w:t xml:space="preserve"> is a Fellow at the T</w:t>
      </w:r>
      <w:r>
        <w:t>ruman National Security Project, “</w:t>
      </w:r>
      <w:r w:rsidRPr="0095664E">
        <w:t xml:space="preserve">The TPP, </w:t>
      </w:r>
      <w:proofErr w:type="spellStart"/>
      <w:r w:rsidRPr="0095664E">
        <w:t>Abenomics</w:t>
      </w:r>
      <w:proofErr w:type="spellEnd"/>
      <w:r w:rsidRPr="0095664E">
        <w:t xml:space="preserve"> and America’s Asia Pivot</w:t>
      </w:r>
      <w:r>
        <w:t xml:space="preserve">,” </w:t>
      </w:r>
      <w:hyperlink r:id="rId40" w:history="1">
        <w:r w:rsidRPr="003E2023">
          <w:rPr>
            <w:rStyle w:val="Hyperlink"/>
          </w:rPr>
          <w:t>http://thediplomat.com/2013/08/the-tpp-abenomics-and-americas-asia-pivot/</w:t>
        </w:r>
      </w:hyperlink>
      <w:r w:rsidR="0060047D">
        <w:rPr>
          <w:rStyle w:val="Hyperlink"/>
        </w:rPr>
        <w:t>)</w:t>
      </w:r>
    </w:p>
    <w:p w:rsidR="00AA1E33" w:rsidRPr="008D5CCF" w:rsidRDefault="00AA1E33" w:rsidP="00AA1E33">
      <w:pPr>
        <w:rPr>
          <w:sz w:val="16"/>
        </w:rPr>
      </w:pPr>
      <w:r w:rsidRPr="008D5CCF">
        <w:rPr>
          <w:rStyle w:val="StyleUnderline"/>
        </w:rPr>
        <w:t>Japan’s entrance into the Trans-Pacific Partnership free-trade treaty negotiations is arguably the most important event in U.S. relations with the Asia-Pacific in the last decade</w:t>
      </w:r>
      <w:r w:rsidRPr="008D5CCF">
        <w:rPr>
          <w:sz w:val="16"/>
        </w:rPr>
        <w:t xml:space="preserve">. This is because the sustainability of long-term American strategic power in Asia and Prime Minister </w:t>
      </w:r>
      <w:proofErr w:type="spellStart"/>
      <w:r w:rsidRPr="008D5CCF">
        <w:rPr>
          <w:sz w:val="16"/>
        </w:rPr>
        <w:t>Shinzo</w:t>
      </w:r>
      <w:proofErr w:type="spellEnd"/>
      <w:r w:rsidRPr="008D5CCF">
        <w:rPr>
          <w:sz w:val="16"/>
        </w:rPr>
        <w:t xml:space="preserve"> Abe’s attempts to resuscitate the Japanese economy are entirely co-dependent. </w:t>
      </w:r>
      <w:r w:rsidRPr="008D5CCF">
        <w:rPr>
          <w:rStyle w:val="StyleUnderline"/>
        </w:rPr>
        <w:t>Without an economically resurgent Japan, Asia will be increasingly sucked away from the U.S. and into the Chinese economic and strategic orbit</w:t>
      </w:r>
      <w:r w:rsidRPr="008D5CCF">
        <w:rPr>
          <w:sz w:val="16"/>
        </w:rPr>
        <w:t xml:space="preserve">. </w:t>
      </w:r>
      <w:r w:rsidRPr="008D5CCF">
        <w:rPr>
          <w:rStyle w:val="StyleUnderline"/>
        </w:rPr>
        <w:t>Washington’s Asia pivot is not complete without a Japan-powered TP</w:t>
      </w:r>
      <w:r w:rsidRPr="008D5CCF">
        <w:rPr>
          <w:sz w:val="16"/>
        </w:rPr>
        <w:t>P, which both supports its growing Asia-Pacific political and security alliance and acts as an economic containment treaty against China.</w:t>
      </w:r>
      <w:r w:rsidRPr="008D5CCF">
        <w:rPr>
          <w:sz w:val="12"/>
        </w:rPr>
        <w:t>¶</w:t>
      </w:r>
      <w:r w:rsidRPr="008D5CCF">
        <w:rPr>
          <w:sz w:val="16"/>
        </w:rPr>
        <w:t xml:space="preserve"> Just as the Soviet Union relied on a massive military arsenal for its power, Chinese influence derives overwhelmingly from its economy. Until now, the U.S. has had relatively few economic levers in its Asia pivot, with the exception of free trade agreements (FTAs) with its firmest friends: Australia, Singapore and Korea. Instead, Washington has focused mainly on political and military efforts, whether improving frosty relations with former foes such as Vietnam or deploying additional regional ballistic missile defense resources</w:t>
      </w:r>
      <w:r w:rsidRPr="008D5CCF">
        <w:rPr>
          <w:rStyle w:val="StyleUnderline"/>
        </w:rPr>
        <w:t>.</w:t>
      </w:r>
      <w:r w:rsidRPr="008D5CCF">
        <w:rPr>
          <w:rStyle w:val="StyleUnderline"/>
          <w:sz w:val="12"/>
        </w:rPr>
        <w:t>¶</w:t>
      </w:r>
      <w:r w:rsidRPr="008D5CCF">
        <w:rPr>
          <w:rStyle w:val="StyleUnderline"/>
        </w:rPr>
        <w:t xml:space="preserve"> If implemented, the TPP including Japan fixes this economic gap in America’s Asia policy by increasing trade flows among its members, making them less dependent on trade with China and thereby strengthening their economic position</w:t>
      </w:r>
      <w:r w:rsidRPr="008D5CCF">
        <w:rPr>
          <w:sz w:val="16"/>
        </w:rPr>
        <w:t xml:space="preserve"> relative to their giant neighbor. Importantly, Japan’s participation as the largest Asian economy in the TPP multiplies the treaty’s economic network effects. </w:t>
      </w:r>
      <w:r w:rsidRPr="008D5CCF">
        <w:rPr>
          <w:rStyle w:val="StyleUnderline"/>
        </w:rPr>
        <w:t>It also gets the U.S. back in the free-trade game, given that China has already signed, or is pursuing, FTAs with a number of TPP member-countries</w:t>
      </w:r>
      <w:r w:rsidRPr="008D5CCF">
        <w:rPr>
          <w:sz w:val="16"/>
        </w:rPr>
        <w:t xml:space="preserve"> including Singapore, Australia, New Zealand and Chile</w:t>
      </w:r>
      <w:r w:rsidRPr="008D5CCF">
        <w:rPr>
          <w:rStyle w:val="StyleUnderline"/>
        </w:rPr>
        <w:t>.</w:t>
      </w:r>
      <w:r w:rsidRPr="008D5CCF">
        <w:rPr>
          <w:rStyle w:val="StyleUnderline"/>
          <w:sz w:val="12"/>
        </w:rPr>
        <w:t>¶</w:t>
      </w:r>
      <w:r w:rsidRPr="008D5CCF">
        <w:rPr>
          <w:rStyle w:val="StyleUnderline"/>
        </w:rPr>
        <w:t xml:space="preserve"> The TPP also complements Washington’s security relationships</w:t>
      </w:r>
      <w:r w:rsidRPr="008D5CCF">
        <w:rPr>
          <w:sz w:val="16"/>
        </w:rPr>
        <w:t xml:space="preserve">. TPP countries are predominantly close U.S. military allies that share concerns about – and often bear the brunt of – China’s aggressive regional military swagger. Tokyo’s reliance on shipping lanes for hydrocarbon imports provides a fulcrum for coordinated efforts on regional energy and security policies, </w:t>
      </w:r>
      <w:r w:rsidRPr="008D5CCF">
        <w:rPr>
          <w:rStyle w:val="StyleUnderline"/>
        </w:rPr>
        <w:t>including blunting ongoing Chinese attempts to intimidate TPP members on maritime boundary claims and the valuable oil and gas that lies beneath the seabed</w:t>
      </w:r>
      <w:r w:rsidRPr="008D5CCF">
        <w:rPr>
          <w:sz w:val="16"/>
        </w:rPr>
        <w:t>.</w:t>
      </w:r>
      <w:r w:rsidRPr="008D5CCF">
        <w:rPr>
          <w:sz w:val="12"/>
        </w:rPr>
        <w:t>¶</w:t>
      </w:r>
      <w:r w:rsidRPr="008D5CCF">
        <w:rPr>
          <w:sz w:val="16"/>
        </w:rPr>
        <w:t xml:space="preserve"> U.S. strategy in Asia relies on the economic rejuvenation of Japan, which in turn relies on Abe’s three-pronged economic program. The first two elements of </w:t>
      </w:r>
      <w:proofErr w:type="spellStart"/>
      <w:r w:rsidRPr="008D5CCF">
        <w:rPr>
          <w:sz w:val="16"/>
        </w:rPr>
        <w:t>Abenomics</w:t>
      </w:r>
      <w:proofErr w:type="spellEnd"/>
      <w:r w:rsidRPr="008D5CCF">
        <w:rPr>
          <w:sz w:val="16"/>
        </w:rPr>
        <w:t>, fiscal and monetary, are already in place and are set to continue for the foreseeable future. This is the easy stuff of economic policy which sweetens the patient for the bitter medicine to follow. The Bank of Japan’s massive monetary easing (which is bigger than that of the U.S. Federal Reserve’s efforts), record deficit spending and rising inflation expectations are the first caffeine boosts to the Japanese economy. Like double espressos on an empty stomach, the java fix is powerful at first, but eventually fades. This is why Abe intends to implement domestic structural reform to permanently waken Japan from its two-decade economic slumber.</w:t>
      </w:r>
      <w:r w:rsidRPr="008D5CCF">
        <w:rPr>
          <w:sz w:val="12"/>
        </w:rPr>
        <w:t>¶</w:t>
      </w:r>
      <w:r w:rsidRPr="008D5CCF">
        <w:rPr>
          <w:sz w:val="16"/>
        </w:rPr>
        <w:t xml:space="preserve"> </w:t>
      </w:r>
      <w:proofErr w:type="gramStart"/>
      <w:r w:rsidRPr="008D5CCF">
        <w:rPr>
          <w:sz w:val="16"/>
        </w:rPr>
        <w:t>Politically,</w:t>
      </w:r>
      <w:proofErr w:type="gramEnd"/>
      <w:r w:rsidRPr="008D5CCF">
        <w:rPr>
          <w:sz w:val="16"/>
        </w:rPr>
        <w:t xml:space="preserve"> </w:t>
      </w:r>
      <w:r w:rsidRPr="008D5CCF">
        <w:rPr>
          <w:rStyle w:val="StyleUnderline"/>
        </w:rPr>
        <w:t>Abe is relying on the TPP negotiations as a vehicle to drive this structural reform agenda</w:t>
      </w:r>
      <w:r w:rsidRPr="008D5CCF">
        <w:rPr>
          <w:sz w:val="16"/>
        </w:rPr>
        <w:t>. The central plank of these reforms is improving Japan’s competitiveness and regaining its export edge</w:t>
      </w:r>
      <w:r w:rsidRPr="008D5CCF">
        <w:rPr>
          <w:rStyle w:val="StyleUnderline"/>
        </w:rPr>
        <w:t>. The TPP will lead to lower costs for imported goods, increased regional access for Japanese exporters</w:t>
      </w:r>
      <w:r w:rsidRPr="008D5CCF">
        <w:rPr>
          <w:sz w:val="16"/>
        </w:rPr>
        <w:t xml:space="preserve"> and reduced Japanese reliance on trade with China. However this export boost requires the successful execution of contentious domestic initiatives, including raising the consumption tax rate, lifting workforce participation, lowering electricity prices through deregulation, and encouraging foreign direct investment. The biggest challenge for the Prime Minister is cutting Japanese tariff and non-tariff barriers on key staples such as rice, given the LDP’s rural voting base and resulting opposition within his own party. Not surprisingly, Abe has already indicated that he will partially protect key agricultural sectors in order to persuade his MPs to support the rest of his agenda.</w:t>
      </w:r>
    </w:p>
    <w:p w:rsidR="00AA1E33" w:rsidRDefault="00AA1E33" w:rsidP="00AA1E33"/>
    <w:p w:rsidR="00AA1E33" w:rsidRDefault="00AA1E33" w:rsidP="00AA1E33">
      <w:pPr>
        <w:pStyle w:val="Heading4"/>
      </w:pPr>
      <w:r>
        <w:t xml:space="preserve">Cements American influence in the region </w:t>
      </w:r>
    </w:p>
    <w:p w:rsidR="00AA1E33" w:rsidRPr="0060047D" w:rsidRDefault="00AA1E33" w:rsidP="00AA1E33">
      <w:pPr>
        <w:rPr>
          <w:b/>
          <w:bCs/>
          <w:sz w:val="26"/>
        </w:rPr>
      </w:pPr>
      <w:r w:rsidRPr="00FB57DD">
        <w:rPr>
          <w:rStyle w:val="Style13ptBold"/>
        </w:rPr>
        <w:t xml:space="preserve">Johnston </w:t>
      </w:r>
      <w:r w:rsidR="0060047D">
        <w:rPr>
          <w:rStyle w:val="Style13ptBold"/>
        </w:rPr>
        <w:t>’</w:t>
      </w:r>
      <w:r w:rsidRPr="00FB57DD">
        <w:rPr>
          <w:rStyle w:val="Style13ptBold"/>
        </w:rPr>
        <w:t>14</w:t>
      </w:r>
      <w:r w:rsidR="0060047D">
        <w:rPr>
          <w:rStyle w:val="Style13ptBold"/>
        </w:rPr>
        <w:t xml:space="preserve"> </w:t>
      </w:r>
      <w:r w:rsidR="0060047D">
        <w:t>(</w:t>
      </w:r>
      <w:r>
        <w:t xml:space="preserve">Christopher is </w:t>
      </w:r>
      <w:r w:rsidRPr="00FB57DD">
        <w:t>a Fellow at Georgetown University’s Insti</w:t>
      </w:r>
      <w:r>
        <w:t>tute for the Study of Diplomacy, “</w:t>
      </w:r>
      <w:r w:rsidRPr="00FB57DD">
        <w:t>Trans-Pacific Partnership: Time for Some American Hustle</w:t>
      </w:r>
      <w:r>
        <w:t>,” April 3</w:t>
      </w:r>
      <w:r w:rsidRPr="00FB57DD">
        <w:rPr>
          <w:vertAlign w:val="superscript"/>
        </w:rPr>
        <w:t>rd</w:t>
      </w:r>
      <w:r>
        <w:t xml:space="preserve"> </w:t>
      </w:r>
      <w:hyperlink r:id="rId41" w:history="1">
        <w:r w:rsidRPr="00C503AC">
          <w:rPr>
            <w:rStyle w:val="Hyperlink"/>
          </w:rPr>
          <w:t>http://thediplomat.com/2014/03/trans-pacific-partnership-time-for-some-american-hustle/</w:t>
        </w:r>
      </w:hyperlink>
      <w:r w:rsidR="0060047D">
        <w:t>)</w:t>
      </w:r>
    </w:p>
    <w:p w:rsidR="00AA1E33" w:rsidRDefault="00AA1E33" w:rsidP="00AA1E33">
      <w:pPr>
        <w:rPr>
          <w:sz w:val="16"/>
        </w:rPr>
      </w:pPr>
      <w:r w:rsidRPr="008D5CCF">
        <w:rPr>
          <w:rStyle w:val="StyleUnderline"/>
        </w:rPr>
        <w:t>The TPP</w:t>
      </w:r>
      <w:r w:rsidRPr="008D5CCF">
        <w:rPr>
          <w:sz w:val="16"/>
        </w:rPr>
        <w:t xml:space="preserve"> not only offers clear economic advantage to the U.S., but also </w:t>
      </w:r>
      <w:r w:rsidRPr="008D5CCF">
        <w:rPr>
          <w:rStyle w:val="StyleUnderline"/>
        </w:rPr>
        <w:t>complements the grand strategy of American rebalancing towards the Asia-Pacific</w:t>
      </w:r>
      <w:r w:rsidRPr="008D5CCF">
        <w:rPr>
          <w:sz w:val="16"/>
        </w:rPr>
        <w:t xml:space="preserve">. </w:t>
      </w:r>
      <w:r w:rsidRPr="008D5CCF">
        <w:rPr>
          <w:rStyle w:val="StyleUnderline"/>
        </w:rPr>
        <w:t>It will enable the Obama administration to help draft the blueprints for increased Asian integration and economic growth,</w:t>
      </w:r>
      <w:r w:rsidRPr="008D5CCF">
        <w:rPr>
          <w:sz w:val="16"/>
        </w:rPr>
        <w:t xml:space="preserve"> </w:t>
      </w:r>
      <w:r w:rsidRPr="008D5CCF">
        <w:rPr>
          <w:rStyle w:val="Emphasis"/>
        </w:rPr>
        <w:t>cementing American leadership in the region.</w:t>
      </w:r>
      <w:r w:rsidRPr="008D5CCF">
        <w:rPr>
          <w:sz w:val="16"/>
        </w:rPr>
        <w:t xml:space="preserve"> This is not a matter of choice, but an economic and strategic necessity. The ETP would doubtless help streamline U.S. – EU trade. But in a highly contested legislative environment, where the ratification of major trade agreements requires the investment of precious political capital, that capital is better invested in the TPP. After decades of trimming her sails across the Atlantic, it is time for the United States to unfurl the spinnaker and make haste for the Asia-Pacific.</w:t>
      </w:r>
    </w:p>
    <w:p w:rsidR="00AA1E33" w:rsidRDefault="00AA1E33" w:rsidP="00AA1E33">
      <w:pPr>
        <w:pStyle w:val="Heading3"/>
      </w:pPr>
      <w:r>
        <w:t xml:space="preserve">TPP </w:t>
      </w:r>
      <w:proofErr w:type="gramStart"/>
      <w:r>
        <w:t>k2</w:t>
      </w:r>
      <w:proofErr w:type="gramEnd"/>
      <w:r>
        <w:t xml:space="preserve"> Econ</w:t>
      </w:r>
    </w:p>
    <w:p w:rsidR="00AA1E33" w:rsidRDefault="00AA1E33" w:rsidP="00AA1E33">
      <w:pPr>
        <w:pStyle w:val="Heading4"/>
      </w:pPr>
      <w:r>
        <w:t xml:space="preserve">TPP failure shatters global economic stability and US credibility </w:t>
      </w:r>
    </w:p>
    <w:p w:rsidR="00AA1E33" w:rsidRPr="00314C2F" w:rsidRDefault="00AA1E33" w:rsidP="00AA1E33">
      <w:proofErr w:type="spellStart"/>
      <w:r>
        <w:rPr>
          <w:rStyle w:val="Style13ptBold"/>
        </w:rPr>
        <w:t>Goto</w:t>
      </w:r>
      <w:proofErr w:type="spellEnd"/>
      <w:r>
        <w:rPr>
          <w:rStyle w:val="Style13ptBold"/>
        </w:rPr>
        <w:t xml:space="preserve"> </w:t>
      </w:r>
      <w:r w:rsidRPr="00314C2F">
        <w:rPr>
          <w:rStyle w:val="Style13ptBold"/>
        </w:rPr>
        <w:t>13</w:t>
      </w:r>
      <w:r>
        <w:t xml:space="preserve"> (</w:t>
      </w:r>
      <w:proofErr w:type="spellStart"/>
      <w:r>
        <w:t>Shihoko</w:t>
      </w:r>
      <w:proofErr w:type="spellEnd"/>
      <w:r>
        <w:t xml:space="preserve"> </w:t>
      </w:r>
      <w:proofErr w:type="spellStart"/>
      <w:r>
        <w:t>Goto</w:t>
      </w:r>
      <w:proofErr w:type="spellEnd"/>
      <w:r>
        <w:t xml:space="preserve">, program associate for Northeast Asia at the Woodrow Wilson Center, spent over ten years as a journalist writing about the international political economy with an emphasis on Asian markets, was an external affairs officer at the World Bank, has been a recipient of the Freeman Foundation’s Jefferson Fellowship and the John S. and James L. Knight Foundation’s journalism fellowship for the Salzburg Global Seminar, “The trade deal that can't afford to be derailed,” </w:t>
      </w:r>
      <w:r w:rsidRPr="00314C2F">
        <w:t>http://www.upi.com/Top_News/Analysis/Outside-View/2013/09/06/The-trade-deal-that-cant-afford-to-be-derailed/UPI-62561378440180/)</w:t>
      </w:r>
    </w:p>
    <w:p w:rsidR="00AA1E33" w:rsidRPr="00A9320D" w:rsidRDefault="00AA1E33" w:rsidP="00AA1E33">
      <w:pPr>
        <w:rPr>
          <w:sz w:val="16"/>
        </w:rPr>
      </w:pPr>
      <w:r w:rsidRPr="00A9320D">
        <w:rPr>
          <w:sz w:val="16"/>
        </w:rPr>
        <w:t>Time is running out for what would be the world's biggest trade deal to be clinched on time.</w:t>
      </w:r>
      <w:r w:rsidRPr="00A9320D">
        <w:rPr>
          <w:sz w:val="12"/>
        </w:rPr>
        <w:t>¶</w:t>
      </w:r>
      <w:r w:rsidRPr="00A9320D">
        <w:rPr>
          <w:sz w:val="16"/>
        </w:rPr>
        <w:t xml:space="preserve"> While rumblings of the possibility of the Trans-Pacific Partnership agreement not meeting its October deadline grow stronger, politics must not pre-empt the United States or Japan from stalling the momentum forward. The price to pay for the two biggest countries in the 12-country talks to walk away from TPP would be too great for both.</w:t>
      </w:r>
      <w:r w:rsidRPr="00A9320D">
        <w:rPr>
          <w:sz w:val="12"/>
        </w:rPr>
        <w:t>¶</w:t>
      </w:r>
      <w:r w:rsidRPr="00A9320D">
        <w:rPr>
          <w:sz w:val="16"/>
        </w:rPr>
        <w:t xml:space="preserve"> Cautious optimism about the global economic outlook prevails, not least at the latest Group of 20 </w:t>
      </w:r>
      <w:proofErr w:type="gramStart"/>
      <w:r w:rsidRPr="00A9320D">
        <w:rPr>
          <w:sz w:val="16"/>
        </w:rPr>
        <w:t>summit</w:t>
      </w:r>
      <w:proofErr w:type="gramEnd"/>
      <w:r w:rsidRPr="00A9320D">
        <w:rPr>
          <w:sz w:val="16"/>
        </w:rPr>
        <w:t xml:space="preserve"> in St. Petersburg, Russia. </w:t>
      </w:r>
      <w:r w:rsidRPr="00211397">
        <w:rPr>
          <w:highlight w:val="cyan"/>
          <w:u w:val="single"/>
        </w:rPr>
        <w:t>With the worst of Europe's financial crisis seemingly behind, economic concerns now focus on U.S.</w:t>
      </w:r>
      <w:r w:rsidRPr="00A9320D">
        <w:rPr>
          <w:sz w:val="16"/>
        </w:rPr>
        <w:t xml:space="preserve"> monetary </w:t>
      </w:r>
      <w:r w:rsidRPr="00211397">
        <w:rPr>
          <w:highlight w:val="cyan"/>
          <w:u w:val="single"/>
        </w:rPr>
        <w:t>policy</w:t>
      </w:r>
      <w:r w:rsidRPr="00211397">
        <w:rPr>
          <w:sz w:val="16"/>
          <w:highlight w:val="cyan"/>
        </w:rPr>
        <w:t xml:space="preserve"> </w:t>
      </w:r>
      <w:r w:rsidRPr="00A9320D">
        <w:rPr>
          <w:sz w:val="16"/>
        </w:rPr>
        <w:t>and international tax codes but most attention will be focused on Syria.</w:t>
      </w:r>
      <w:r w:rsidRPr="00A9320D">
        <w:rPr>
          <w:sz w:val="12"/>
        </w:rPr>
        <w:t>¶</w:t>
      </w:r>
      <w:r w:rsidRPr="00A9320D">
        <w:rPr>
          <w:sz w:val="16"/>
        </w:rPr>
        <w:t xml:space="preserve"> Yet </w:t>
      </w:r>
      <w:r w:rsidRPr="00211397">
        <w:rPr>
          <w:highlight w:val="cyan"/>
          <w:u w:val="single"/>
        </w:rPr>
        <w:t>this is hardly the time to lose sight of the momentum that could further open markets worldwide</w:t>
      </w:r>
      <w:r w:rsidRPr="00A9320D">
        <w:rPr>
          <w:sz w:val="16"/>
        </w:rPr>
        <w:t xml:space="preserve">. With the United States looking into signing a landmark trade pact with Europe under the auspices of the Transatlantic Trade and Investment Partnership, </w:t>
      </w:r>
      <w:r w:rsidRPr="00211397">
        <w:rPr>
          <w:highlight w:val="cyan"/>
          <w:u w:val="single"/>
        </w:rPr>
        <w:t>it is in Asia's best interest to ensure that TPP is successful</w:t>
      </w:r>
      <w:r w:rsidRPr="00A9320D">
        <w:rPr>
          <w:sz w:val="16"/>
        </w:rPr>
        <w:t>.</w:t>
      </w:r>
      <w:r w:rsidRPr="00A9320D">
        <w:rPr>
          <w:sz w:val="12"/>
        </w:rPr>
        <w:t>¶</w:t>
      </w:r>
      <w:r w:rsidRPr="00A9320D">
        <w:rPr>
          <w:sz w:val="16"/>
        </w:rPr>
        <w:t xml:space="preserve"> In concluding the latest round of TPP negotiations in Brunei Aug. 30, the U.S. Trade Representative's office stated that officials from Australia, Brunei, Canada, Chile, Japan, Malaysia, Mexico, New Zealand, Peru, Singapore, and Vietnam as well as the United States still look "to conclude this landmark agreement this year," even as a slew of highly sensitive issues including opening dairy and auto markets, not to mention the sparring of pharmaceutical companies and tackling environmental regulations, being part of the mix.</w:t>
      </w:r>
      <w:r w:rsidRPr="00A9320D">
        <w:rPr>
          <w:sz w:val="12"/>
        </w:rPr>
        <w:t>¶</w:t>
      </w:r>
      <w:r w:rsidRPr="00A9320D">
        <w:rPr>
          <w:sz w:val="16"/>
        </w:rPr>
        <w:t xml:space="preserve"> But while the urgency to conclude what would be the world's most ambitious trade deal yet should be felt by Japan, it is in the United States' interest too for the October deadline to be met.</w:t>
      </w:r>
      <w:r w:rsidRPr="00A9320D">
        <w:rPr>
          <w:sz w:val="12"/>
        </w:rPr>
        <w:t>¶</w:t>
      </w:r>
      <w:r w:rsidRPr="00A9320D">
        <w:rPr>
          <w:sz w:val="16"/>
        </w:rPr>
        <w:t xml:space="preserve"> Japanese Prime Minister </w:t>
      </w:r>
      <w:proofErr w:type="spellStart"/>
      <w:r w:rsidRPr="00A9320D">
        <w:rPr>
          <w:sz w:val="16"/>
        </w:rPr>
        <w:t>Shinzo</w:t>
      </w:r>
      <w:proofErr w:type="spellEnd"/>
      <w:r w:rsidRPr="00A9320D">
        <w:rPr>
          <w:sz w:val="16"/>
        </w:rPr>
        <w:t xml:space="preserve"> Abe certainly has staked his political future into the success of TPP and, to date, the gamble has paid off.</w:t>
      </w:r>
      <w:r w:rsidRPr="00A9320D">
        <w:rPr>
          <w:sz w:val="12"/>
        </w:rPr>
        <w:t>¶</w:t>
      </w:r>
      <w:r w:rsidRPr="00A9320D">
        <w:rPr>
          <w:sz w:val="16"/>
        </w:rPr>
        <w:t xml:space="preserve"> Declaring that "if Japan alone should become inward-looking, we would have no chance of growth," Abe stated that TPP would also "significantly contribute to the security of our country and also to the stability of the Asia-Pacific region."</w:t>
      </w:r>
      <w:r w:rsidRPr="00A9320D">
        <w:rPr>
          <w:sz w:val="12"/>
        </w:rPr>
        <w:t>¶</w:t>
      </w:r>
      <w:r w:rsidRPr="00A9320D">
        <w:rPr>
          <w:sz w:val="16"/>
        </w:rPr>
        <w:t xml:space="preserve"> Joining the pact is a key part of his economic policy now known as "</w:t>
      </w:r>
      <w:proofErr w:type="spellStart"/>
      <w:r w:rsidRPr="00A9320D">
        <w:rPr>
          <w:sz w:val="16"/>
        </w:rPr>
        <w:t>Abenomics</w:t>
      </w:r>
      <w:proofErr w:type="spellEnd"/>
      <w:r w:rsidRPr="00A9320D">
        <w:rPr>
          <w:sz w:val="16"/>
        </w:rPr>
        <w:t>," that looks to press ahead with structural reform that would include lowering tariffs on politically sensitive sectors including rice, which could obliterate some of Japan's most powerful farming groups.</w:t>
      </w:r>
      <w:r w:rsidRPr="00A9320D">
        <w:rPr>
          <w:sz w:val="12"/>
        </w:rPr>
        <w:t>¶</w:t>
      </w:r>
      <w:r w:rsidRPr="00A9320D">
        <w:rPr>
          <w:sz w:val="16"/>
        </w:rPr>
        <w:t xml:space="preserve"> The cost of TPP failing or even being watered down, however, would be far more damaging than the wrath of any single interest group, even the most powerful ones.</w:t>
      </w:r>
      <w:r w:rsidRPr="00A9320D">
        <w:rPr>
          <w:sz w:val="12"/>
        </w:rPr>
        <w:t>¶</w:t>
      </w:r>
      <w:r w:rsidRPr="00A9320D">
        <w:rPr>
          <w:sz w:val="16"/>
        </w:rPr>
        <w:t xml:space="preserve"> </w:t>
      </w:r>
      <w:r w:rsidRPr="00F14033">
        <w:rPr>
          <w:u w:val="single"/>
        </w:rPr>
        <w:t>Massive debt, aging population, lackluster entrepreneurial incentives and energy challenges are but a few of the fundamental problems facing Japan that require the country to be an integral part of the global economy</w:t>
      </w:r>
      <w:r w:rsidRPr="00A9320D">
        <w:rPr>
          <w:sz w:val="16"/>
        </w:rPr>
        <w:t>.</w:t>
      </w:r>
      <w:r w:rsidRPr="00A9320D">
        <w:rPr>
          <w:sz w:val="12"/>
        </w:rPr>
        <w:t>¶</w:t>
      </w:r>
      <w:r w:rsidRPr="00A9320D">
        <w:rPr>
          <w:sz w:val="16"/>
        </w:rPr>
        <w:t xml:space="preserve"> With China's ever-growing economic might on the one hand and Japan's seemingly continued slide on the economic ladder on the other, becoming a key player in the world's biggest trade deal to date would certainly enhance its standing in the global arena as it sits at the table to decide trade rules that will impact international markets over the next decades.</w:t>
      </w:r>
      <w:r w:rsidRPr="00A9320D">
        <w:rPr>
          <w:sz w:val="12"/>
        </w:rPr>
        <w:t>¶</w:t>
      </w:r>
      <w:r w:rsidRPr="00A9320D">
        <w:rPr>
          <w:sz w:val="16"/>
        </w:rPr>
        <w:t xml:space="preserve"> Equally important too would be an enhancement of Japan's relations with the United States. While South Korea concluded a bilateral free trade agreement with the United States in 2011, Tokyo has yet to sign an FTA with Washington. As such, the TPP agreement would effectively take place instead of a bilateral agreement between Japan and the United States.</w:t>
      </w:r>
      <w:r w:rsidRPr="00A9320D">
        <w:rPr>
          <w:sz w:val="12"/>
        </w:rPr>
        <w:t>¶</w:t>
      </w:r>
      <w:r w:rsidRPr="00A9320D">
        <w:rPr>
          <w:sz w:val="16"/>
        </w:rPr>
        <w:t xml:space="preserve"> </w:t>
      </w:r>
      <w:proofErr w:type="gramStart"/>
      <w:r w:rsidRPr="00A9320D">
        <w:rPr>
          <w:sz w:val="16"/>
        </w:rPr>
        <w:t>Still,</w:t>
      </w:r>
      <w:proofErr w:type="gramEnd"/>
      <w:r w:rsidRPr="00A9320D">
        <w:rPr>
          <w:sz w:val="16"/>
        </w:rPr>
        <w:t xml:space="preserve"> it is not only Japan that needs TPP. </w:t>
      </w:r>
      <w:r w:rsidRPr="00211397">
        <w:rPr>
          <w:highlight w:val="cyan"/>
          <w:u w:val="single"/>
        </w:rPr>
        <w:t>The U</w:t>
      </w:r>
      <w:r w:rsidRPr="00A9320D">
        <w:rPr>
          <w:sz w:val="16"/>
        </w:rPr>
        <w:t xml:space="preserve">nited </w:t>
      </w:r>
      <w:r w:rsidRPr="00211397">
        <w:rPr>
          <w:highlight w:val="cyan"/>
          <w:u w:val="single"/>
        </w:rPr>
        <w:t>S</w:t>
      </w:r>
      <w:r w:rsidRPr="00A9320D">
        <w:rPr>
          <w:sz w:val="16"/>
        </w:rPr>
        <w:t xml:space="preserve">tates too </w:t>
      </w:r>
      <w:r w:rsidRPr="00211397">
        <w:rPr>
          <w:highlight w:val="cyan"/>
          <w:u w:val="single"/>
        </w:rPr>
        <w:t xml:space="preserve">would be losing a tremendous opportunity to engage more actively with the Asia-Pacific </w:t>
      </w:r>
      <w:r w:rsidRPr="00C444C1">
        <w:rPr>
          <w:u w:val="single"/>
        </w:rPr>
        <w:t>region</w:t>
      </w:r>
      <w:r w:rsidRPr="00A9320D">
        <w:rPr>
          <w:sz w:val="16"/>
        </w:rPr>
        <w:t>.</w:t>
      </w:r>
      <w:r w:rsidRPr="00A9320D">
        <w:rPr>
          <w:sz w:val="12"/>
        </w:rPr>
        <w:t>¶</w:t>
      </w:r>
      <w:r w:rsidRPr="00A9320D">
        <w:rPr>
          <w:sz w:val="16"/>
        </w:rPr>
        <w:t xml:space="preserve"> </w:t>
      </w:r>
      <w:proofErr w:type="gramStart"/>
      <w:r w:rsidRPr="00A9320D">
        <w:rPr>
          <w:sz w:val="16"/>
        </w:rPr>
        <w:t>Granted,</w:t>
      </w:r>
      <w:proofErr w:type="gramEnd"/>
      <w:r w:rsidRPr="00A9320D">
        <w:rPr>
          <w:sz w:val="16"/>
        </w:rPr>
        <w:t xml:space="preserve"> the treaty has caused outrage in certain sectors, most notably in the automobile industry. U.S. carmakers have clamored for tariffs on Japanese cars to be phased out only gradually, with the American Automotive Policy Council estimating that it would cost U.S. automakers $1 billion and about 100,000 U.S. jobs should tariffs be dropped immediately.</w:t>
      </w:r>
      <w:r w:rsidRPr="00A9320D">
        <w:rPr>
          <w:sz w:val="12"/>
        </w:rPr>
        <w:t>¶</w:t>
      </w:r>
      <w:r w:rsidRPr="00A9320D">
        <w:rPr>
          <w:sz w:val="16"/>
        </w:rPr>
        <w:t xml:space="preserve"> It goes without saying that certain industries in all TPP member countries will be particularly vulnerable to the competition and higher regulatory standards imposed by the trade pact. Yet </w:t>
      </w:r>
      <w:r w:rsidRPr="00C444C1">
        <w:rPr>
          <w:u w:val="single"/>
        </w:rPr>
        <w:t xml:space="preserve">the sheer </w:t>
      </w:r>
      <w:r w:rsidRPr="00211397">
        <w:rPr>
          <w:highlight w:val="cyan"/>
          <w:u w:val="single"/>
        </w:rPr>
        <w:t>size and ambition of the agreement also means that the U</w:t>
      </w:r>
      <w:r w:rsidRPr="00A9320D">
        <w:rPr>
          <w:sz w:val="16"/>
        </w:rPr>
        <w:t xml:space="preserve">nited </w:t>
      </w:r>
      <w:r w:rsidRPr="00211397">
        <w:rPr>
          <w:highlight w:val="cyan"/>
          <w:u w:val="single"/>
        </w:rPr>
        <w:t>S</w:t>
      </w:r>
      <w:r w:rsidRPr="00A9320D">
        <w:rPr>
          <w:sz w:val="16"/>
        </w:rPr>
        <w:t xml:space="preserve">tates </w:t>
      </w:r>
      <w:r w:rsidRPr="00211397">
        <w:rPr>
          <w:highlight w:val="cyan"/>
          <w:u w:val="single"/>
        </w:rPr>
        <w:t>would have a unique foothold in the Asia-Pacific</w:t>
      </w:r>
      <w:r w:rsidRPr="00C444C1">
        <w:rPr>
          <w:u w:val="single"/>
        </w:rPr>
        <w:t xml:space="preserve"> region should it go through as planned</w:t>
      </w:r>
      <w:r w:rsidRPr="00A9320D">
        <w:rPr>
          <w:sz w:val="16"/>
        </w:rPr>
        <w:t>.</w:t>
      </w:r>
      <w:r w:rsidRPr="00A9320D">
        <w:rPr>
          <w:sz w:val="12"/>
        </w:rPr>
        <w:t>¶</w:t>
      </w:r>
      <w:r w:rsidRPr="00A9320D">
        <w:rPr>
          <w:sz w:val="16"/>
        </w:rPr>
        <w:t xml:space="preserve"> With China's absence in the agreement, </w:t>
      </w:r>
      <w:r w:rsidRPr="00C444C1">
        <w:rPr>
          <w:u w:val="single"/>
        </w:rPr>
        <w:t>the U</w:t>
      </w:r>
      <w:r w:rsidRPr="00A9320D">
        <w:rPr>
          <w:sz w:val="16"/>
        </w:rPr>
        <w:t xml:space="preserve">nited </w:t>
      </w:r>
      <w:r w:rsidRPr="00C444C1">
        <w:rPr>
          <w:u w:val="single"/>
        </w:rPr>
        <w:t>S</w:t>
      </w:r>
      <w:r w:rsidRPr="00A9320D">
        <w:rPr>
          <w:sz w:val="16"/>
        </w:rPr>
        <w:t xml:space="preserve">tates will undoubtedly be the single most influential economy that </w:t>
      </w:r>
      <w:r w:rsidRPr="00C444C1">
        <w:rPr>
          <w:u w:val="single"/>
        </w:rPr>
        <w:t xml:space="preserve">will have a tremendous voice in shaping trade rules some of the world's most robust countries. </w:t>
      </w:r>
      <w:r w:rsidRPr="00211397">
        <w:rPr>
          <w:highlight w:val="cyan"/>
          <w:u w:val="single"/>
        </w:rPr>
        <w:t>Failure to play an active role</w:t>
      </w:r>
      <w:r w:rsidRPr="00C444C1">
        <w:rPr>
          <w:u w:val="single"/>
        </w:rPr>
        <w:t xml:space="preserve"> in developing and implementing the framework </w:t>
      </w:r>
      <w:r w:rsidRPr="00211397">
        <w:rPr>
          <w:highlight w:val="cyan"/>
          <w:u w:val="single"/>
        </w:rPr>
        <w:t xml:space="preserve">would </w:t>
      </w:r>
      <w:r w:rsidRPr="00C444C1">
        <w:rPr>
          <w:u w:val="single"/>
        </w:rPr>
        <w:t xml:space="preserve">ultimately </w:t>
      </w:r>
      <w:r w:rsidRPr="00211397">
        <w:rPr>
          <w:highlight w:val="cyan"/>
          <w:u w:val="single"/>
        </w:rPr>
        <w:t>hurt the economic future of the U</w:t>
      </w:r>
      <w:r w:rsidRPr="00A9320D">
        <w:rPr>
          <w:sz w:val="16"/>
        </w:rPr>
        <w:t xml:space="preserve">nited </w:t>
      </w:r>
      <w:r w:rsidRPr="00211397">
        <w:rPr>
          <w:highlight w:val="cyan"/>
          <w:u w:val="single"/>
        </w:rPr>
        <w:t>S</w:t>
      </w:r>
      <w:r w:rsidRPr="00A9320D">
        <w:rPr>
          <w:sz w:val="16"/>
        </w:rPr>
        <w:t>tates.</w:t>
      </w:r>
      <w:r w:rsidRPr="00A9320D">
        <w:rPr>
          <w:sz w:val="12"/>
        </w:rPr>
        <w:t>¶</w:t>
      </w:r>
      <w:r w:rsidRPr="00A9320D">
        <w:rPr>
          <w:sz w:val="16"/>
        </w:rPr>
        <w:t xml:space="preserve"> </w:t>
      </w:r>
      <w:r w:rsidRPr="00211397">
        <w:rPr>
          <w:highlight w:val="cyan"/>
          <w:u w:val="single"/>
        </w:rPr>
        <w:t>Much rides on the success of the next round of talks</w:t>
      </w:r>
      <w:r w:rsidRPr="00A9320D">
        <w:rPr>
          <w:sz w:val="16"/>
        </w:rPr>
        <w:t xml:space="preserve"> in Bali, Indonesia, next month during the Asia Pacific Economic Cooperation meeting. </w:t>
      </w:r>
      <w:r w:rsidRPr="00211397">
        <w:rPr>
          <w:highlight w:val="cyan"/>
          <w:u w:val="single"/>
        </w:rPr>
        <w:t>Losing that momentum would have far greater consequences to the global economy as well as political stability worldwide than simply opening up markets on both sides of the Pacific</w:t>
      </w:r>
      <w:r w:rsidRPr="00A9320D">
        <w:rPr>
          <w:sz w:val="16"/>
        </w:rPr>
        <w:t>.</w:t>
      </w:r>
    </w:p>
    <w:p w:rsidR="00AA1E33" w:rsidRPr="008019BA" w:rsidRDefault="00AA1E33" w:rsidP="00AA1E33"/>
    <w:p w:rsidR="00AA1E33" w:rsidRPr="00AA1E33" w:rsidRDefault="00AA1E33" w:rsidP="00AA1E33">
      <w:pPr>
        <w:pStyle w:val="Heading3"/>
      </w:pPr>
      <w:r w:rsidRPr="00AA1E33">
        <w:t xml:space="preserve">TPP </w:t>
      </w:r>
      <w:proofErr w:type="gramStart"/>
      <w:r w:rsidRPr="00AA1E33">
        <w:t>k2</w:t>
      </w:r>
      <w:proofErr w:type="gramEnd"/>
      <w:r w:rsidRPr="00AA1E33">
        <w:t xml:space="preserve"> </w:t>
      </w:r>
      <w:proofErr w:type="spellStart"/>
      <w:r w:rsidRPr="00AA1E33">
        <w:t>Heg</w:t>
      </w:r>
      <w:proofErr w:type="spellEnd"/>
    </w:p>
    <w:p w:rsidR="00AA1E33" w:rsidRDefault="00AA1E33" w:rsidP="00AA1E33">
      <w:pPr>
        <w:pStyle w:val="Heading4"/>
      </w:pPr>
      <w:r>
        <w:t xml:space="preserve">TPA passage is crucial to maintaining US </w:t>
      </w:r>
      <w:proofErr w:type="spellStart"/>
      <w:r>
        <w:t>heg</w:t>
      </w:r>
      <w:proofErr w:type="spellEnd"/>
    </w:p>
    <w:p w:rsidR="00AA1E33" w:rsidRDefault="0060047D" w:rsidP="00AA1E33">
      <w:r>
        <w:rPr>
          <w:rStyle w:val="Style13ptBold"/>
        </w:rPr>
        <w:t>Flournoy and Ratner 15</w:t>
      </w:r>
      <w:r w:rsidR="00AA1E33">
        <w:t xml:space="preserve"> (Ms. Flournoy was U.S. undersecretary of defense for policy from 2009 to 2012 and is now the chief executive and co-founder of the Center for a New American Security. Mr. Ratner is a senior fellow at CNAS. “A Trade Deal With a Bonus </w:t>
      </w:r>
      <w:proofErr w:type="gramStart"/>
      <w:r w:rsidR="00AA1E33">
        <w:t>For</w:t>
      </w:r>
      <w:proofErr w:type="gramEnd"/>
      <w:r w:rsidR="00AA1E33">
        <w:t xml:space="preserve"> National Security” Wall Street Journal. </w:t>
      </w:r>
      <w:r>
        <w:t xml:space="preserve">3/8/15 </w:t>
      </w:r>
      <w:r w:rsidR="00AA1E33">
        <w:t>http://www.wsj.com/articles/michele-flournoy-and-ely-ratner-a-trade-deal-with-a-bonus-for-national-security-1425854510)</w:t>
      </w:r>
    </w:p>
    <w:p w:rsidR="00AA1E33" w:rsidRPr="00B10A88" w:rsidRDefault="00AA1E33" w:rsidP="00AA1E33">
      <w:pPr>
        <w:rPr>
          <w:sz w:val="16"/>
        </w:rPr>
      </w:pPr>
      <w:r w:rsidRPr="00B10A88">
        <w:rPr>
          <w:sz w:val="16"/>
        </w:rPr>
        <w:t>On the Big Island of Hawaii beginning Monday, U.S. officials will host trade negotiators from 11 nations spanning Asia and the Americas to work toward completing what could be the most significant trade deal in a generation. Five years in the making, the Trans-Pacific Partnership (</w:t>
      </w:r>
      <w:r w:rsidRPr="00B10A88">
        <w:rPr>
          <w:rStyle w:val="StyleUnderline"/>
        </w:rPr>
        <w:t>TPP) would cover 40% of global g</w:t>
      </w:r>
      <w:r w:rsidRPr="00B10A88">
        <w:rPr>
          <w:sz w:val="16"/>
        </w:rPr>
        <w:t xml:space="preserve">ross </w:t>
      </w:r>
      <w:r w:rsidRPr="00B10A88">
        <w:rPr>
          <w:rStyle w:val="StyleUnderline"/>
        </w:rPr>
        <w:t>d</w:t>
      </w:r>
      <w:r w:rsidRPr="00B10A88">
        <w:rPr>
          <w:sz w:val="16"/>
        </w:rPr>
        <w:t xml:space="preserve">omestic </w:t>
      </w:r>
      <w:r w:rsidRPr="00B10A88">
        <w:rPr>
          <w:rStyle w:val="StyleUnderline"/>
        </w:rPr>
        <w:t>p</w:t>
      </w:r>
      <w:r w:rsidRPr="00B10A88">
        <w:rPr>
          <w:sz w:val="16"/>
        </w:rPr>
        <w:t xml:space="preserve">roduct </w:t>
      </w:r>
      <w:r w:rsidRPr="00B10A88">
        <w:rPr>
          <w:rStyle w:val="StyleUnderline"/>
        </w:rPr>
        <w:t>and a third of world trade</w:t>
      </w:r>
      <w:r w:rsidRPr="00B10A88">
        <w:rPr>
          <w:sz w:val="16"/>
        </w:rPr>
        <w:t xml:space="preserve">. Any such deal ultimately will have to make it through the U.S. Congress. In order to prevent lawmakers from amending the agreement and undoing years of international negotiations, </w:t>
      </w:r>
      <w:r w:rsidRPr="00B10A88">
        <w:rPr>
          <w:rStyle w:val="StyleUnderline"/>
        </w:rPr>
        <w:t>Congress will first have to provide</w:t>
      </w:r>
      <w:r w:rsidRPr="00B10A88">
        <w:rPr>
          <w:sz w:val="16"/>
        </w:rPr>
        <w:t xml:space="preserve"> President </w:t>
      </w:r>
      <w:r w:rsidRPr="00B10A88">
        <w:rPr>
          <w:rStyle w:val="StyleUnderline"/>
        </w:rPr>
        <w:t>Obama with t</w:t>
      </w:r>
      <w:r w:rsidRPr="00B10A88">
        <w:rPr>
          <w:sz w:val="16"/>
        </w:rPr>
        <w:t xml:space="preserve">rade </w:t>
      </w:r>
      <w:r w:rsidRPr="00B10A88">
        <w:rPr>
          <w:rStyle w:val="StyleUnderline"/>
        </w:rPr>
        <w:t>p</w:t>
      </w:r>
      <w:r w:rsidRPr="00B10A88">
        <w:rPr>
          <w:sz w:val="16"/>
        </w:rPr>
        <w:t xml:space="preserve">romotion </w:t>
      </w:r>
      <w:r w:rsidRPr="00B10A88">
        <w:rPr>
          <w:rStyle w:val="StyleUnderline"/>
        </w:rPr>
        <w:t>a</w:t>
      </w:r>
      <w:r w:rsidRPr="00B10A88">
        <w:rPr>
          <w:sz w:val="16"/>
        </w:rPr>
        <w:t xml:space="preserve">uthority, also known as “fast-track,” that allows a yes-or-no vote on the package. This is the time for advocates on both sides to move beyond the usual economic arguments and consider the extraordinary geopolitical stakes involved. </w:t>
      </w:r>
      <w:r w:rsidRPr="00B10A88">
        <w:rPr>
          <w:rStyle w:val="StyleUnderline"/>
        </w:rPr>
        <w:t>Not every trade agreement puts America’s prestige, influence and leadership on the line, but the TPP does. Much of the history of the 21st century will be written in Asia, and no region will affect U.S. prosperity and security more in the coming decades. Few in the region doubt the foundations of American power</w:t>
      </w:r>
      <w:r w:rsidRPr="00B10A88">
        <w:rPr>
          <w:sz w:val="16"/>
        </w:rPr>
        <w:t xml:space="preserve">—favorable geography, abundant energy and resources, healthy demographics, diversity and immigration, cutting-edge technology and education, and a penchant for innovation. </w:t>
      </w:r>
      <w:r w:rsidRPr="00B10A88">
        <w:rPr>
          <w:rStyle w:val="StyleUnderline"/>
        </w:rPr>
        <w:t>But it’s less clear that Washington can govern effectively and sustain America’s traditional global role. Bipartisan congressional action on fast-track authority would provide a welcome counter to skeptics who question the U.S. commitment to the Asia-Pacific.</w:t>
      </w:r>
      <w:r w:rsidRPr="00B10A88">
        <w:rPr>
          <w:sz w:val="16"/>
        </w:rPr>
        <w:t xml:space="preserve"> By opening new opportunities for trade and leveling the playing field for American businesses and workers, </w:t>
      </w:r>
      <w:r w:rsidRPr="00B10A88">
        <w:rPr>
          <w:rStyle w:val="StyleUnderline"/>
        </w:rPr>
        <w:t>the TPP would further fuel America’s economic recovery and support long-term growth. A healthier fiscal environment would in turn help Washington reverse defense cuts that threaten to undermine the U.S. military’s readiness and technological edge when we need them more than ever. Deeper economic engagement in Asia would also help strengthen America’s security ties, which are a unique and central feature of U.S. global power. These critical partnerships are at their strongest and most durable when military cooperation rests on a foundation of shared economic interests. Wealthier partners benefiting from a more open regional trading system would be able to devote greater resources to helping the U.S. address global and regional security challenges, from counterterrorism and maritime security to humanitarian assistance and disaster relief.</w:t>
      </w:r>
      <w:r w:rsidRPr="00B10A88">
        <w:rPr>
          <w:sz w:val="16"/>
        </w:rPr>
        <w:t xml:space="preserve"> The TPP also represents an unprecedented opportunity—and one that may not return for decades—to establish widespread trade rules in Asia that </w:t>
      </w:r>
      <w:proofErr w:type="gramStart"/>
      <w:r w:rsidRPr="00B10A88">
        <w:rPr>
          <w:sz w:val="16"/>
        </w:rPr>
        <w:t>advance</w:t>
      </w:r>
      <w:proofErr w:type="gramEnd"/>
      <w:r w:rsidRPr="00B10A88">
        <w:rPr>
          <w:sz w:val="16"/>
        </w:rPr>
        <w:t xml:space="preserve"> U.S. values and interests. The agreement would lock in stronger labor and environmental protections, while establishing new rules on intellectual property rights and curbing unfair government subsidies to state-owned enterprises. Ensuring that countries like Japan, Malaysia and Vietnam elevate their practices to meet these higher standards would yield economic and social reforms that the U.S. has long sought to advance in Asia. This wave of reform would continue as other countries line up to join the pact in future rounds. Critics of free trade in </w:t>
      </w:r>
      <w:proofErr w:type="gramStart"/>
      <w:r w:rsidRPr="00B10A88">
        <w:rPr>
          <w:sz w:val="16"/>
        </w:rPr>
        <w:t>general,</w:t>
      </w:r>
      <w:proofErr w:type="gramEnd"/>
      <w:r w:rsidRPr="00B10A88">
        <w:rPr>
          <w:sz w:val="16"/>
        </w:rPr>
        <w:t xml:space="preserve"> and the TPP in particular, claim these standards don't go far enough. Perhaps, but </w:t>
      </w:r>
      <w:r w:rsidRPr="00B10A88">
        <w:rPr>
          <w:rStyle w:val="StyleUnderline"/>
        </w:rPr>
        <w:t xml:space="preserve">the perfect should not be the enemy of the good. Given the painstaking negotiations and the diversity of countries involved, disrupting the deal now would likely lead to no deal at </w:t>
      </w:r>
      <w:proofErr w:type="gramStart"/>
      <w:r w:rsidRPr="00B10A88">
        <w:rPr>
          <w:rStyle w:val="StyleUnderline"/>
        </w:rPr>
        <w:t>all.</w:t>
      </w:r>
      <w:proofErr w:type="gramEnd"/>
      <w:r w:rsidRPr="00B10A88">
        <w:rPr>
          <w:rStyle w:val="StyleUnderline"/>
        </w:rPr>
        <w:t xml:space="preserve"> In that event the leadership vacuum left by the U.S. would quickly be filled by other powers, most likely China, which would be more than happy to set laxer rules and lower standards for global trade</w:t>
      </w:r>
      <w:r w:rsidRPr="00B10A88">
        <w:rPr>
          <w:sz w:val="16"/>
        </w:rPr>
        <w:t xml:space="preserve">. How would the U.S. benefit from such a race to the bottom? The good news is that </w:t>
      </w:r>
      <w:r w:rsidRPr="00B10A88">
        <w:rPr>
          <w:rStyle w:val="StyleUnderline"/>
        </w:rPr>
        <w:t>this contest is Washington’s to lose.</w:t>
      </w:r>
      <w:r w:rsidRPr="00B10A88">
        <w:rPr>
          <w:sz w:val="16"/>
        </w:rPr>
        <w:t xml:space="preserve"> Polls show that more than two-thirds of Americans support increased trade ties overseas, and there remains a strong bipartisan consensus for U.S. engagement in Asia. Now it is up to lawmakers on Capitol Hill to ensure that the U.S. reaps the national security windfall of the TPP. To fail would be a historic strategic folly.</w:t>
      </w:r>
    </w:p>
    <w:p w:rsidR="00153055" w:rsidRDefault="00153055" w:rsidP="00153055">
      <w:pPr>
        <w:pStyle w:val="Heading3"/>
      </w:pPr>
      <w:r>
        <w:t xml:space="preserve">AT: Watson – TPA not </w:t>
      </w:r>
      <w:proofErr w:type="gramStart"/>
      <w:r>
        <w:t>k2</w:t>
      </w:r>
      <w:proofErr w:type="gramEnd"/>
      <w:r>
        <w:t xml:space="preserve"> TPP</w:t>
      </w:r>
    </w:p>
    <w:p w:rsidR="00153055" w:rsidRDefault="00153055" w:rsidP="00153055">
      <w:pPr>
        <w:pStyle w:val="Heading4"/>
      </w:pPr>
      <w:r>
        <w:t>Watson changed his mind</w:t>
      </w:r>
    </w:p>
    <w:p w:rsidR="00153055" w:rsidRPr="00D16ED9" w:rsidRDefault="00153055" w:rsidP="00153055">
      <w:pPr>
        <w:rPr>
          <w:b/>
          <w:bCs/>
          <w:sz w:val="26"/>
        </w:rPr>
      </w:pPr>
      <w:r>
        <w:rPr>
          <w:rStyle w:val="Style13ptBold"/>
        </w:rPr>
        <w:t xml:space="preserve">Watson </w:t>
      </w:r>
      <w:r w:rsidRPr="00DC44DC">
        <w:rPr>
          <w:rStyle w:val="Style13ptBold"/>
        </w:rPr>
        <w:t>14</w:t>
      </w:r>
      <w:r>
        <w:rPr>
          <w:rStyle w:val="Style13ptBold"/>
        </w:rPr>
        <w:t xml:space="preserve"> </w:t>
      </w:r>
      <w:r>
        <w:t xml:space="preserve">(K William, trade policy analyst with Cato’s Herbert </w:t>
      </w:r>
      <w:proofErr w:type="gramStart"/>
      <w:r>
        <w:t>A</w:t>
      </w:r>
      <w:proofErr w:type="gramEnd"/>
      <w:r>
        <w:t xml:space="preserve"> </w:t>
      </w:r>
      <w:proofErr w:type="spellStart"/>
      <w:r>
        <w:t>Stiefel</w:t>
      </w:r>
      <w:proofErr w:type="spellEnd"/>
      <w:r>
        <w:t xml:space="preserve"> Center for Trade Policy Studies, “</w:t>
      </w:r>
      <w:r w:rsidRPr="005E5523">
        <w:t>What to Look for in the Upcoming Trade Policy Debate</w:t>
      </w:r>
      <w:r>
        <w:t xml:space="preserve">,” 1/15/14 </w:t>
      </w:r>
      <w:r w:rsidRPr="005E5523">
        <w:t>http://www.cato.org/blog/what-look-upcoming-trade-policy-debate</w:t>
      </w:r>
      <w:r>
        <w:t>)</w:t>
      </w:r>
    </w:p>
    <w:p w:rsidR="00153055" w:rsidRDefault="00153055" w:rsidP="00153055"/>
    <w:p w:rsidR="00153055" w:rsidRPr="00D16ED9" w:rsidRDefault="00153055" w:rsidP="00153055">
      <w:pPr>
        <w:rPr>
          <w:sz w:val="16"/>
        </w:rPr>
      </w:pPr>
      <w:r w:rsidRPr="00646A98">
        <w:rPr>
          <w:rStyle w:val="StyleUnderline"/>
        </w:rPr>
        <w:t>The most important piece of trade legislation Congress has dealt with in years was introduced in the House and Senate last week</w:t>
      </w:r>
      <w:r w:rsidRPr="00D16ED9">
        <w:rPr>
          <w:sz w:val="16"/>
        </w:rPr>
        <w:t xml:space="preserve">. </w:t>
      </w:r>
      <w:r w:rsidRPr="00646A98">
        <w:rPr>
          <w:rStyle w:val="StyleUnderline"/>
        </w:rPr>
        <w:t>The</w:t>
      </w:r>
      <w:r w:rsidRPr="00D16ED9">
        <w:rPr>
          <w:sz w:val="16"/>
        </w:rPr>
        <w:t xml:space="preserve"> “Bipartisan Congressional Trade Priorities </w:t>
      </w:r>
      <w:r w:rsidRPr="00646A98">
        <w:rPr>
          <w:rStyle w:val="StyleUnderline"/>
        </w:rPr>
        <w:t>Act</w:t>
      </w:r>
      <w:r w:rsidRPr="00D16ED9">
        <w:rPr>
          <w:sz w:val="16"/>
        </w:rPr>
        <w:t xml:space="preserve"> of 2014” </w:t>
      </w:r>
      <w:r w:rsidRPr="00646A98">
        <w:rPr>
          <w:rStyle w:val="StyleUnderline"/>
        </w:rPr>
        <w:t>sets out the parameters for renewing</w:t>
      </w:r>
      <w:r w:rsidRPr="00D16ED9">
        <w:rPr>
          <w:sz w:val="16"/>
        </w:rPr>
        <w:t xml:space="preserve"> trade promotion authority (</w:t>
      </w:r>
      <w:r w:rsidRPr="00646A98">
        <w:rPr>
          <w:rStyle w:val="StyleUnderline"/>
        </w:rPr>
        <w:t>TPA</w:t>
      </w:r>
      <w:r w:rsidRPr="00D16ED9">
        <w:rPr>
          <w:sz w:val="16"/>
        </w:rPr>
        <w:t>), originally known as “fast track,” in order to ease eventual passage of the Trans-Pacific Partnership and other agreements through Congress. There will be a lot of debate in the coming months about what U.S. trade policy should look like, and this TPA bill will do a lot to establish the agenda.</w:t>
      </w:r>
      <w:r w:rsidRPr="00D16ED9">
        <w:rPr>
          <w:sz w:val="12"/>
        </w:rPr>
        <w:t>¶</w:t>
      </w:r>
      <w:r w:rsidRPr="00D16ED9">
        <w:rPr>
          <w:sz w:val="16"/>
        </w:rPr>
        <w:t xml:space="preserve"> </w:t>
      </w:r>
      <w:proofErr w:type="gramStart"/>
      <w:r w:rsidRPr="00D16ED9">
        <w:rPr>
          <w:sz w:val="16"/>
        </w:rPr>
        <w:t>The</w:t>
      </w:r>
      <w:proofErr w:type="gramEnd"/>
      <w:r w:rsidRPr="00D16ED9">
        <w:rPr>
          <w:sz w:val="16"/>
        </w:rPr>
        <w:t xml:space="preserve"> new bill largely mirrors the last TPA grant in 2002. The basic idea of fast track is that Congress agrees to hold an up-or-down vote on any trade agreement submitted by the president, while the president agrees to adopt a series of negotiating objectives laid out by Congress. </w:t>
      </w:r>
      <w:r w:rsidRPr="00D16ED9">
        <w:rPr>
          <w:sz w:val="12"/>
        </w:rPr>
        <w:t>¶</w:t>
      </w:r>
      <w:r w:rsidRPr="00D16ED9">
        <w:rPr>
          <w:sz w:val="16"/>
        </w:rPr>
        <w:t xml:space="preserve"> </w:t>
      </w:r>
      <w:r w:rsidRPr="00211397">
        <w:rPr>
          <w:rStyle w:val="StyleUnderline"/>
          <w:highlight w:val="cyan"/>
        </w:rPr>
        <w:t>I’ve explained before why</w:t>
      </w:r>
      <w:r w:rsidRPr="00D16ED9">
        <w:rPr>
          <w:sz w:val="16"/>
        </w:rPr>
        <w:t xml:space="preserve"> I think </w:t>
      </w:r>
      <w:r w:rsidRPr="00211397">
        <w:rPr>
          <w:rStyle w:val="StyleUnderline"/>
          <w:highlight w:val="cyan"/>
        </w:rPr>
        <w:t>TPA</w:t>
      </w:r>
      <w:r w:rsidRPr="00D16ED9">
        <w:rPr>
          <w:sz w:val="16"/>
        </w:rPr>
        <w:t xml:space="preserve"> is not necessary right now to get agreements through Congress and why it </w:t>
      </w:r>
      <w:r w:rsidRPr="00211397">
        <w:rPr>
          <w:rStyle w:val="StyleUnderline"/>
          <w:highlight w:val="cyan"/>
        </w:rPr>
        <w:t>could even make the TPP negotiations more difficult</w:t>
      </w:r>
      <w:r w:rsidRPr="00211397">
        <w:rPr>
          <w:sz w:val="16"/>
          <w:highlight w:val="cyan"/>
        </w:rPr>
        <w:t xml:space="preserve">. </w:t>
      </w:r>
      <w:r w:rsidRPr="00211397">
        <w:rPr>
          <w:rStyle w:val="Emphasis"/>
          <w:highlight w:val="cyan"/>
        </w:rPr>
        <w:t xml:space="preserve">However, that argument is temporarily moot since this TPA bill is on the table and will apply not only to the TPP but to the U.S.-EU trade agreement and any World Trade </w:t>
      </w:r>
      <w:proofErr w:type="spellStart"/>
      <w:r w:rsidRPr="00211397">
        <w:rPr>
          <w:rStyle w:val="Emphasis"/>
          <w:highlight w:val="cyan"/>
        </w:rPr>
        <w:t>Organzation</w:t>
      </w:r>
      <w:proofErr w:type="spellEnd"/>
      <w:r w:rsidRPr="00211397">
        <w:rPr>
          <w:rStyle w:val="Emphasis"/>
          <w:highlight w:val="cyan"/>
        </w:rPr>
        <w:t xml:space="preserve"> negotiations for the next four years. </w:t>
      </w:r>
      <w:r w:rsidRPr="00211397">
        <w:rPr>
          <w:rStyle w:val="Emphasis"/>
          <w:b w:val="0"/>
          <w:sz w:val="12"/>
          <w:highlight w:val="cyan"/>
          <w:u w:val="none"/>
        </w:rPr>
        <w:t>¶</w:t>
      </w:r>
      <w:r w:rsidRPr="00211397">
        <w:rPr>
          <w:sz w:val="16"/>
          <w:highlight w:val="cyan"/>
        </w:rPr>
        <w:t xml:space="preserve"> </w:t>
      </w:r>
      <w:r w:rsidRPr="00211397">
        <w:rPr>
          <w:rStyle w:val="StyleUnderline"/>
          <w:highlight w:val="cyan"/>
        </w:rPr>
        <w:t>Defeat of this bill could quite possibly kill any chance the president has to conclude trade agreements before the end of his term</w:t>
      </w:r>
      <w:r w:rsidRPr="00D16ED9">
        <w:rPr>
          <w:sz w:val="16"/>
        </w:rPr>
        <w:t xml:space="preserve">. Also, the </w:t>
      </w:r>
      <w:r w:rsidRPr="00211397">
        <w:rPr>
          <w:rStyle w:val="StyleUnderline"/>
          <w:highlight w:val="cyan"/>
        </w:rPr>
        <w:t>negotiating objectives included in the new bill are not as bad as I had feared.</w:t>
      </w:r>
    </w:p>
    <w:p w:rsidR="009701A1" w:rsidRDefault="009701A1" w:rsidP="009701A1">
      <w:pPr>
        <w:pStyle w:val="Heading3"/>
      </w:pPr>
      <w:r>
        <w:t>AT: TPP Negotiations Fail</w:t>
      </w:r>
    </w:p>
    <w:p w:rsidR="009701A1" w:rsidRDefault="009701A1" w:rsidP="009701A1">
      <w:pPr>
        <w:pStyle w:val="Heading4"/>
      </w:pPr>
      <w:r>
        <w:t>TPA is a necessary prerequisite to completing the TPP</w:t>
      </w:r>
    </w:p>
    <w:p w:rsidR="009701A1" w:rsidRDefault="009701A1" w:rsidP="009701A1">
      <w:proofErr w:type="spellStart"/>
      <w:r w:rsidRPr="00D31C6F">
        <w:rPr>
          <w:rStyle w:val="Style13ptBold"/>
        </w:rPr>
        <w:t>Vidot</w:t>
      </w:r>
      <w:proofErr w:type="spellEnd"/>
      <w:r w:rsidRPr="00D31C6F">
        <w:rPr>
          <w:rStyle w:val="Style13ptBold"/>
        </w:rPr>
        <w:t xml:space="preserve"> </w:t>
      </w:r>
      <w:r>
        <w:rPr>
          <w:rStyle w:val="Style13ptBold"/>
        </w:rPr>
        <w:t>15</w:t>
      </w:r>
      <w:r>
        <w:t xml:space="preserve"> (ABC Net (Australia) National rural reporter Anna </w:t>
      </w:r>
      <w:proofErr w:type="spellStart"/>
      <w:r>
        <w:t>Vidot</w:t>
      </w:r>
      <w:proofErr w:type="spellEnd"/>
      <w:r>
        <w:t xml:space="preserve"> travelled to America as part of a group of Asia Pacific journalists at the invitation of the US State Department. “All eyes on Washington: US Congress continues TPP fast-track negotiations as presidential race heats up” 4/10/15 http://www.abc.net.au/news/2015-04-08/pressure-on-us-congress-over-tpp-fast-track/6377276)</w:t>
      </w:r>
    </w:p>
    <w:p w:rsidR="009701A1" w:rsidRPr="00D31C6F" w:rsidRDefault="009701A1" w:rsidP="009701A1">
      <w:pPr>
        <w:rPr>
          <w:sz w:val="16"/>
        </w:rPr>
      </w:pPr>
      <w:proofErr w:type="gramStart"/>
      <w:r w:rsidRPr="00D31C6F">
        <w:rPr>
          <w:sz w:val="16"/>
        </w:rPr>
        <w:t>It's</w:t>
      </w:r>
      <w:proofErr w:type="gramEnd"/>
      <w:r w:rsidRPr="00D31C6F">
        <w:rPr>
          <w:sz w:val="16"/>
        </w:rPr>
        <w:t xml:space="preserve"> crunch time for the Trans-Pacific Partnership, the ambitious and controversial attempt to create a free trade bloc for the Asia-Pacific. But </w:t>
      </w:r>
      <w:r w:rsidRPr="00D31C6F">
        <w:rPr>
          <w:rStyle w:val="StyleUnderline"/>
        </w:rPr>
        <w:t>as talks enter the final stages, there's growing concern the deal could stall because of domestic politics in the US</w:t>
      </w:r>
      <w:r w:rsidRPr="00D31C6F">
        <w:rPr>
          <w:sz w:val="16"/>
        </w:rPr>
        <w:t xml:space="preserve">. The Trans-Pacific Partnership, or TPP, would be the world's largest trade deal and is being negotiated between 12 Pacific rim countries, including Australia, Japan, the US, Malaysia and Canada, but does not include Korea or China. The deal would cover almost 800 million people, and a combined gross domestic product (GDP) of US$27,750 billion. The text of the agreement so far is secret and the deal is controversial, but </w:t>
      </w:r>
      <w:r w:rsidRPr="00D31C6F">
        <w:rPr>
          <w:rStyle w:val="StyleUnderline"/>
        </w:rPr>
        <w:t>even among some of the TPP's supporters there is now growing concern that there will be no deal at all, unless the US Congress passes a T</w:t>
      </w:r>
      <w:r w:rsidRPr="00D31C6F">
        <w:rPr>
          <w:sz w:val="16"/>
        </w:rPr>
        <w:t xml:space="preserve">rade </w:t>
      </w:r>
      <w:r w:rsidRPr="00D31C6F">
        <w:rPr>
          <w:rStyle w:val="StyleUnderline"/>
        </w:rPr>
        <w:t>P</w:t>
      </w:r>
      <w:r w:rsidRPr="00D31C6F">
        <w:rPr>
          <w:sz w:val="16"/>
        </w:rPr>
        <w:t xml:space="preserve">romotion </w:t>
      </w:r>
      <w:r w:rsidRPr="00D31C6F">
        <w:rPr>
          <w:rStyle w:val="StyleUnderline"/>
        </w:rPr>
        <w:t>A</w:t>
      </w:r>
      <w:r w:rsidRPr="00D31C6F">
        <w:rPr>
          <w:sz w:val="16"/>
        </w:rPr>
        <w:t xml:space="preserve">uthority bill in the next couple of months. Trade Promotion Authority (TPA) is the mechanism through which the US Congress lays out its priorities for a trade deal and, crucially, restricts itself to a simple 'up or down' vote on any TPP agreement. That allows US trade negotiators to close a deal knowing that when it comes time to ratify, Congress will simply vote yes, or no. Without it, the TPP could be torn apart by congressional amendments. Australia's Trade Minister Andrew </w:t>
      </w:r>
      <w:r w:rsidRPr="00D31C6F">
        <w:rPr>
          <w:rStyle w:val="StyleUnderline"/>
        </w:rPr>
        <w:t xml:space="preserve">Robb said he's seen little sign of recent progress on the TPA and he's blunt about how significant that is. </w:t>
      </w:r>
      <w:proofErr w:type="spellStart"/>
      <w:r w:rsidRPr="00D31C6F">
        <w:rPr>
          <w:sz w:val="16"/>
        </w:rPr>
        <w:t>Mr</w:t>
      </w:r>
      <w:proofErr w:type="spellEnd"/>
      <w:r w:rsidRPr="00D31C6F">
        <w:rPr>
          <w:sz w:val="16"/>
        </w:rPr>
        <w:t xml:space="preserve"> Robb said the </w:t>
      </w:r>
      <w:r w:rsidRPr="00D31C6F">
        <w:rPr>
          <w:rStyle w:val="StyleUnderline"/>
        </w:rPr>
        <w:t>TPP could be concluded, "</w:t>
      </w:r>
      <w:proofErr w:type="gramStart"/>
      <w:r w:rsidRPr="00D31C6F">
        <w:rPr>
          <w:rStyle w:val="StyleUnderline"/>
        </w:rPr>
        <w:t>in</w:t>
      </w:r>
      <w:proofErr w:type="gramEnd"/>
      <w:r w:rsidRPr="00D31C6F">
        <w:rPr>
          <w:rStyle w:val="StyleUnderline"/>
        </w:rPr>
        <w:t xml:space="preserve"> a couple of months, but only</w:t>
      </w:r>
      <w:r w:rsidRPr="00D31C6F">
        <w:rPr>
          <w:sz w:val="16"/>
        </w:rPr>
        <w:t xml:space="preserve"> - only - </w:t>
      </w:r>
      <w:r w:rsidRPr="00D31C6F">
        <w:rPr>
          <w:rStyle w:val="StyleUnderline"/>
        </w:rPr>
        <w:t xml:space="preserve">if all of us, including the other 10 countries, were satisfied that the authority has been given to the US president." "Otherwise we're </w:t>
      </w:r>
      <w:proofErr w:type="spellStart"/>
      <w:r w:rsidRPr="00D31C6F">
        <w:rPr>
          <w:rStyle w:val="StyleUnderline"/>
        </w:rPr>
        <w:t>finalising</w:t>
      </w:r>
      <w:proofErr w:type="spellEnd"/>
      <w:r w:rsidRPr="00D31C6F">
        <w:rPr>
          <w:rStyle w:val="StyleUnderline"/>
        </w:rPr>
        <w:t xml:space="preserve"> a deal when it may be frustrated and challenged again in the Congress</w:t>
      </w:r>
      <w:r w:rsidRPr="00D31C6F">
        <w:rPr>
          <w:sz w:val="16"/>
        </w:rPr>
        <w:t xml:space="preserve">," </w:t>
      </w:r>
      <w:proofErr w:type="spellStart"/>
      <w:r w:rsidRPr="00D31C6F">
        <w:rPr>
          <w:sz w:val="16"/>
        </w:rPr>
        <w:t>Mr</w:t>
      </w:r>
      <w:proofErr w:type="spellEnd"/>
      <w:r w:rsidRPr="00D31C6F">
        <w:rPr>
          <w:sz w:val="16"/>
        </w:rPr>
        <w:t xml:space="preserve"> Robb said.</w:t>
      </w:r>
    </w:p>
    <w:p w:rsidR="009701A1" w:rsidRPr="006564FE" w:rsidRDefault="009701A1" w:rsidP="009701A1"/>
    <w:p w:rsidR="009701A1" w:rsidRDefault="009701A1" w:rsidP="009701A1">
      <w:pPr>
        <w:pStyle w:val="Heading4"/>
      </w:pPr>
      <w:r>
        <w:t>Momentum on TPP is only stalled because of a lack of TPA</w:t>
      </w:r>
    </w:p>
    <w:p w:rsidR="009701A1" w:rsidRDefault="009701A1" w:rsidP="009701A1">
      <w:r w:rsidRPr="00B1463C">
        <w:rPr>
          <w:rStyle w:val="Style13ptBold"/>
        </w:rPr>
        <w:t xml:space="preserve">Reuters </w:t>
      </w:r>
      <w:r>
        <w:rPr>
          <w:rStyle w:val="Style13ptBold"/>
        </w:rPr>
        <w:t>15</w:t>
      </w:r>
      <w:r>
        <w:t xml:space="preserve"> (“Japan says difficult to reach Japan-U.S. trade deal without trade promotion authority” 3/20/15 http://www.iii.co.uk/news-opinion/reuters/news/230781)</w:t>
      </w:r>
    </w:p>
    <w:p w:rsidR="009701A1" w:rsidRPr="002D5F4B" w:rsidRDefault="009701A1" w:rsidP="009701A1">
      <w:pPr>
        <w:rPr>
          <w:sz w:val="16"/>
        </w:rPr>
      </w:pPr>
      <w:r w:rsidRPr="002D5F4B">
        <w:rPr>
          <w:sz w:val="16"/>
        </w:rPr>
        <w:t xml:space="preserve">TOKYO (Reuters) - Japanese Economy Minister Akira </w:t>
      </w:r>
      <w:r w:rsidRPr="002D5F4B">
        <w:rPr>
          <w:rStyle w:val="StyleUnderline"/>
        </w:rPr>
        <w:t>Amari said</w:t>
      </w:r>
      <w:r w:rsidRPr="002D5F4B">
        <w:rPr>
          <w:sz w:val="16"/>
        </w:rPr>
        <w:t xml:space="preserve"> on Friday </w:t>
      </w:r>
      <w:r w:rsidRPr="002D5F4B">
        <w:rPr>
          <w:rStyle w:val="StyleUnderline"/>
        </w:rPr>
        <w:t>it would be difficult to reach an agreement in two-way trade talks between Japan and the U</w:t>
      </w:r>
      <w:r w:rsidRPr="002D5F4B">
        <w:rPr>
          <w:sz w:val="16"/>
        </w:rPr>
        <w:t xml:space="preserve">nited </w:t>
      </w:r>
      <w:r w:rsidRPr="002D5F4B">
        <w:rPr>
          <w:rStyle w:val="StyleUnderline"/>
        </w:rPr>
        <w:t>S</w:t>
      </w:r>
      <w:r w:rsidRPr="002D5F4B">
        <w:rPr>
          <w:sz w:val="16"/>
        </w:rPr>
        <w:t xml:space="preserve">tates </w:t>
      </w:r>
      <w:r w:rsidRPr="002D5F4B">
        <w:rPr>
          <w:rStyle w:val="StyleUnderline"/>
        </w:rPr>
        <w:t xml:space="preserve">unless U.S. </w:t>
      </w:r>
      <w:proofErr w:type="gramStart"/>
      <w:r w:rsidRPr="002D5F4B">
        <w:rPr>
          <w:rStyle w:val="StyleUnderline"/>
        </w:rPr>
        <w:t>lawmakers</w:t>
      </w:r>
      <w:proofErr w:type="gramEnd"/>
      <w:r w:rsidRPr="002D5F4B">
        <w:rPr>
          <w:rStyle w:val="StyleUnderline"/>
        </w:rPr>
        <w:t xml:space="preserve"> fast-tracked trade promotion legislation</w:t>
      </w:r>
      <w:r w:rsidRPr="002D5F4B">
        <w:rPr>
          <w:sz w:val="16"/>
        </w:rPr>
        <w:t xml:space="preserve">. The two countries have been working towards an agreement over access to agriculture and auto markets and </w:t>
      </w:r>
      <w:r w:rsidRPr="002D5F4B">
        <w:rPr>
          <w:rStyle w:val="StyleUnderline"/>
        </w:rPr>
        <w:t>a bilateral deal between them is considered key to a</w:t>
      </w:r>
      <w:r w:rsidRPr="002D5F4B">
        <w:rPr>
          <w:sz w:val="16"/>
        </w:rPr>
        <w:t xml:space="preserve"> 12-nation Trans-Pacific Partnership (</w:t>
      </w:r>
      <w:r w:rsidRPr="002D5F4B">
        <w:rPr>
          <w:rStyle w:val="StyleUnderline"/>
        </w:rPr>
        <w:t>TPP</w:t>
      </w:r>
      <w:r w:rsidRPr="002D5F4B">
        <w:rPr>
          <w:sz w:val="16"/>
        </w:rPr>
        <w:t xml:space="preserve">) deal. A delay in agreeing on the legislation in the United States to streamline the passage of trade deals, known as trade promotion authority (TPA), through </w:t>
      </w:r>
      <w:r w:rsidRPr="002D5F4B">
        <w:rPr>
          <w:rStyle w:val="StyleUnderline"/>
        </w:rPr>
        <w:t>Congress is blamed for pushing back the timetable on the TPP</w:t>
      </w:r>
      <w:r w:rsidRPr="002D5F4B">
        <w:rPr>
          <w:sz w:val="16"/>
        </w:rPr>
        <w:t xml:space="preserve">. </w:t>
      </w:r>
      <w:r w:rsidRPr="002D5F4B">
        <w:rPr>
          <w:rStyle w:val="StyleUnderline"/>
        </w:rPr>
        <w:t>"Not only Japan but also other member nations share a view that TPA is an essential condition for the TPP agreement</w:t>
      </w:r>
      <w:r w:rsidRPr="002D5F4B">
        <w:rPr>
          <w:sz w:val="16"/>
        </w:rPr>
        <w:t xml:space="preserve">. I would like President Obama to make the utmost effort," Amari told a news conference. </w:t>
      </w:r>
      <w:r w:rsidRPr="002D5F4B">
        <w:rPr>
          <w:rStyle w:val="StyleUnderline"/>
        </w:rPr>
        <w:t>"It is very high hurdle to reach an agreement to Japan-the U.S. trade talks unless we see clarity on the prospect for TPA bill."</w:t>
      </w:r>
      <w:r w:rsidRPr="002D5F4B">
        <w:rPr>
          <w:sz w:val="16"/>
        </w:rPr>
        <w:t xml:space="preserve"> Amari said this week that he wanted to reach a broad agreement on the two-way trade talks before Japanese Prime Minister </w:t>
      </w:r>
      <w:proofErr w:type="spellStart"/>
      <w:r w:rsidRPr="002D5F4B">
        <w:rPr>
          <w:sz w:val="16"/>
        </w:rPr>
        <w:t>Shinzo</w:t>
      </w:r>
      <w:proofErr w:type="spellEnd"/>
      <w:r w:rsidRPr="002D5F4B">
        <w:rPr>
          <w:sz w:val="16"/>
        </w:rPr>
        <w:t xml:space="preserve"> Abe's expected visit to the United States from late April to early May. A source familiar with Japan's stance on TPP told Reuters he did not know if the two allies could clinch an agreement before Abe's visit, primarily because of a lack of clarity on the outlook for TPA. "I know there are issues pending and I know the solutions are not easy," he said. "It's certainly doable but I don't know if the U.S. is prepared." Another source said </w:t>
      </w:r>
      <w:r w:rsidRPr="002D5F4B">
        <w:rPr>
          <w:rStyle w:val="StyleUnderline"/>
        </w:rPr>
        <w:t>talks on the TPP were unlikely to gather momentum if prospects for the passage of TPA remained unclear</w:t>
      </w:r>
      <w:r w:rsidRPr="002D5F4B">
        <w:rPr>
          <w:sz w:val="16"/>
        </w:rPr>
        <w:t xml:space="preserve">. "It will certainly be good if we can reach an agreement when leaders from the two nations are to meet," he said. "But is there any definite reason that we have to reach an agreement in a situation where both the prospect for TPA bill and TPP talks are uncertain?" New Zealand Trade Minister Tim </w:t>
      </w:r>
      <w:proofErr w:type="spellStart"/>
      <w:r w:rsidRPr="002D5F4B">
        <w:rPr>
          <w:sz w:val="16"/>
        </w:rPr>
        <w:t>Groser</w:t>
      </w:r>
      <w:proofErr w:type="spellEnd"/>
      <w:r w:rsidRPr="002D5F4B">
        <w:rPr>
          <w:sz w:val="16"/>
        </w:rPr>
        <w:t xml:space="preserve"> told Reuters in an interview this week that </w:t>
      </w:r>
      <w:r w:rsidRPr="002D5F4B">
        <w:rPr>
          <w:rStyle w:val="StyleUnderline"/>
        </w:rPr>
        <w:t xml:space="preserve">passing legislation to grant TPA was "crucial" and certain countries would not close the deal </w:t>
      </w:r>
      <w:proofErr w:type="spellStart"/>
      <w:r w:rsidRPr="002D5F4B">
        <w:rPr>
          <w:rStyle w:val="StyleUnderline"/>
        </w:rPr>
        <w:t>with out</w:t>
      </w:r>
      <w:proofErr w:type="spellEnd"/>
      <w:r w:rsidRPr="002D5F4B">
        <w:rPr>
          <w:rStyle w:val="StyleUnderline"/>
        </w:rPr>
        <w:t xml:space="preserve"> it. </w:t>
      </w:r>
    </w:p>
    <w:p w:rsidR="009701A1" w:rsidRDefault="009701A1" w:rsidP="009701A1"/>
    <w:p w:rsidR="009701A1" w:rsidRDefault="009701A1" w:rsidP="009701A1">
      <w:pPr>
        <w:pStyle w:val="Heading4"/>
      </w:pPr>
      <w:r>
        <w:t>TPA is a prerequisite to finishing TPP negotiations</w:t>
      </w:r>
    </w:p>
    <w:p w:rsidR="009701A1" w:rsidRDefault="009701A1" w:rsidP="009701A1">
      <w:r w:rsidRPr="00D80E52">
        <w:rPr>
          <w:rStyle w:val="Style13ptBold"/>
        </w:rPr>
        <w:t xml:space="preserve">Reuters </w:t>
      </w:r>
      <w:r>
        <w:rPr>
          <w:rStyle w:val="Style13ptBold"/>
        </w:rPr>
        <w:t>15</w:t>
      </w:r>
      <w:r>
        <w:t xml:space="preserve"> (“US delays on trade bill cloud Trans-Pacific Partnership” 3/24 http://bangordailynews.com/2015/03/24/news/nation/us-delays-on-trade-bill-cloud-trans-pacific-partnership/?ref=latest)</w:t>
      </w:r>
    </w:p>
    <w:p w:rsidR="009701A1" w:rsidRPr="003B3B04" w:rsidRDefault="009701A1" w:rsidP="009701A1">
      <w:pPr>
        <w:rPr>
          <w:sz w:val="16"/>
        </w:rPr>
      </w:pPr>
      <w:r w:rsidRPr="003B3B04">
        <w:rPr>
          <w:rStyle w:val="StyleUnderline"/>
        </w:rPr>
        <w:t>Delays in finishing U.S. legislation to speed free trade deals through Congress are casting a cloud over a 12-nation trade pact</w:t>
      </w:r>
      <w:r w:rsidRPr="003B3B04">
        <w:rPr>
          <w:sz w:val="16"/>
        </w:rPr>
        <w:t xml:space="preserve"> many thought was near completion, officials close to the negotiations said. In conversations with Reuters, officials from six countries in the Trans-Pacific Partnership said </w:t>
      </w:r>
      <w:r w:rsidRPr="003B3B04">
        <w:rPr>
          <w:rStyle w:val="StyleUnderline"/>
        </w:rPr>
        <w:t>the lack of clarity over the conditions Congress would impose on U.S. negotiators was a stumbling block for the talks</w:t>
      </w:r>
      <w:r w:rsidRPr="003B3B04">
        <w:rPr>
          <w:sz w:val="16"/>
        </w:rPr>
        <w:t xml:space="preserve">, frustrating some major U.S. trading partners. </w:t>
      </w:r>
      <w:r w:rsidRPr="003B3B04">
        <w:rPr>
          <w:rStyle w:val="StyleUnderline"/>
        </w:rPr>
        <w:t>The partnership is a key part of the U.S. “pivot” to Asia</w:t>
      </w:r>
      <w:r w:rsidRPr="003B3B04">
        <w:rPr>
          <w:sz w:val="16"/>
        </w:rPr>
        <w:t xml:space="preserve"> and progress toward a deal has been touted as a key part of Japanese Prime Minister </w:t>
      </w:r>
      <w:proofErr w:type="spellStart"/>
      <w:r w:rsidRPr="003B3B04">
        <w:rPr>
          <w:sz w:val="16"/>
        </w:rPr>
        <w:t>Shinzo</w:t>
      </w:r>
      <w:proofErr w:type="spellEnd"/>
      <w:r w:rsidRPr="003B3B04">
        <w:rPr>
          <w:sz w:val="16"/>
        </w:rPr>
        <w:t xml:space="preserve"> Abe’s April visit to Washington. </w:t>
      </w:r>
      <w:r w:rsidRPr="003B3B04">
        <w:rPr>
          <w:rStyle w:val="StyleUnderline"/>
        </w:rPr>
        <w:t>Canada and Japan are insisting on t</w:t>
      </w:r>
      <w:r w:rsidRPr="003B3B04">
        <w:rPr>
          <w:sz w:val="16"/>
        </w:rPr>
        <w:t xml:space="preserve">rade </w:t>
      </w:r>
      <w:r w:rsidRPr="003B3B04">
        <w:rPr>
          <w:rStyle w:val="StyleUnderline"/>
        </w:rPr>
        <w:t>p</w:t>
      </w:r>
      <w:r w:rsidRPr="003B3B04">
        <w:rPr>
          <w:sz w:val="16"/>
        </w:rPr>
        <w:t xml:space="preserve">romotion </w:t>
      </w:r>
      <w:r w:rsidRPr="003B3B04">
        <w:rPr>
          <w:rStyle w:val="StyleUnderline"/>
        </w:rPr>
        <w:t>a</w:t>
      </w:r>
      <w:r w:rsidRPr="003B3B04">
        <w:rPr>
          <w:sz w:val="16"/>
        </w:rPr>
        <w:t xml:space="preserve">uthority legislation, which allows lawmakers to set objectives for trade deals in exchange for a yes-or-no vote, before closing the deal, said a source from one of America’s negotiating partners who has direct knowledge of the talks. Japanese Economy Minister Akira Amari has also said it would be difficult to reach a U.S.-Japan agreement, a key stepping stone to the wider deal, without trade promotion authority. “You don’t want to do a deal and then the next day they tell you that what was agreed is not enough,” the source said, declining to be named because of the sensitivity of the matter. “So to avoid this risk, </w:t>
      </w:r>
      <w:r w:rsidRPr="003B3B04">
        <w:rPr>
          <w:rStyle w:val="StyleUnderline"/>
        </w:rPr>
        <w:t>Japan and Canada are saying ‘get the TPA and we’ll close the next day’.”</w:t>
      </w:r>
      <w:r w:rsidRPr="003B3B04">
        <w:rPr>
          <w:sz w:val="16"/>
        </w:rPr>
        <w:t xml:space="preserve"> Senate Committee on Finance Chairman Orrin Hatch, a Republican, and the panel’s top Democrat, Ron Wyden, are at odds over Wyden’s push for Congress to have a greater role in deciding whether final deals pass muster, which may help win over trade-skeptical Democrats. Hatch said on Monday an agreement with Wyden was unlikely until after Congress returns from a two-week break in mid-April, and Senate Majority Leader Mitch McConnell said he hopes a bill can move quickly then. Once a bill is introduced, other lawmakers have their own pet issues and trading partners fear a long process of amendment and counter-amendment to a bill which Hatch had hoped to present in February. “Everyone is now drawing up their lists and they’ll say ‘I’m giving you TPA, but you have to respect all these criteria’,” a trade official from another non-U.S. nation said. “If we start (the process of getting TPA) state by state, and a congressman is asking for this and that, do you know how many trade-offs there would be?” New Zealand Trade Minister Tim </w:t>
      </w:r>
      <w:proofErr w:type="spellStart"/>
      <w:r w:rsidRPr="003B3B04">
        <w:rPr>
          <w:sz w:val="16"/>
        </w:rPr>
        <w:t>Groser</w:t>
      </w:r>
      <w:proofErr w:type="spellEnd"/>
      <w:r w:rsidRPr="003B3B04">
        <w:rPr>
          <w:sz w:val="16"/>
        </w:rPr>
        <w:t xml:space="preserve">, who visited Washington last week, said he did not know whether the lack of trade promotion authority was a genuine argument or a “facade.” Still, the only way to remove the hurdle was to pass the measure, he said. A source familiar with Japan’s stance said given the current situation, it was unclear whether Japan and the United States could reach a side deal on farm and auto exports, another stumbling block to finishing the wider deal, before Abe’s visit. “It is too far-fetched to say a deal is almost done. I’d not say we are very far apart, but I’d say there are still very serious issues pending that require a solution, which I don’t see,” the source said. The first official said </w:t>
      </w:r>
      <w:r w:rsidRPr="003B3B04">
        <w:rPr>
          <w:rStyle w:val="StyleUnderline"/>
        </w:rPr>
        <w:t>TPP members were working toward a ministerial meeting</w:t>
      </w:r>
      <w:r w:rsidRPr="003B3B04">
        <w:rPr>
          <w:sz w:val="16"/>
        </w:rPr>
        <w:t xml:space="preserve"> on the sidelines of an Asia-Pacific Economic Cooperation trade ministers’ meeting in the Philippines on May 23-24. That </w:t>
      </w:r>
      <w:r w:rsidRPr="003B3B04">
        <w:rPr>
          <w:rStyle w:val="StyleUnderline"/>
        </w:rPr>
        <w:t>could be an opportunity to close the deal. Apart from the TPA and the Japan-U.S. agreement, “I would say we are very close, we are really close,”</w:t>
      </w:r>
      <w:r w:rsidRPr="003B3B04">
        <w:rPr>
          <w:sz w:val="16"/>
        </w:rPr>
        <w:t xml:space="preserve"> the official said. </w:t>
      </w:r>
    </w:p>
    <w:p w:rsidR="009701A1" w:rsidRPr="006564FE" w:rsidRDefault="009701A1" w:rsidP="009701A1"/>
    <w:p w:rsidR="009701A1" w:rsidRDefault="009701A1" w:rsidP="009701A1">
      <w:pPr>
        <w:pStyle w:val="Heading4"/>
      </w:pPr>
      <w:r>
        <w:t>TPA is the reason negotiations are stalled now</w:t>
      </w:r>
    </w:p>
    <w:p w:rsidR="009701A1" w:rsidRDefault="009701A1" w:rsidP="009701A1">
      <w:r w:rsidRPr="009451E5">
        <w:rPr>
          <w:rStyle w:val="Style13ptBold"/>
        </w:rPr>
        <w:t xml:space="preserve">US Grains Council </w:t>
      </w:r>
      <w:r>
        <w:rPr>
          <w:rStyle w:val="Style13ptBold"/>
        </w:rPr>
        <w:t>15</w:t>
      </w:r>
      <w:r>
        <w:t xml:space="preserve"> (“Inaction on TPA stalls Trans-Pacific Partnership talks” 3/12 http://www.porknetwork.com/news/inaction-tpa-stalls-trans-pacific-partnership-talks)</w:t>
      </w:r>
    </w:p>
    <w:p w:rsidR="009701A1" w:rsidRPr="0060047D" w:rsidRDefault="009701A1" w:rsidP="009701A1">
      <w:pPr>
        <w:rPr>
          <w:u w:val="single"/>
        </w:rPr>
      </w:pPr>
      <w:r w:rsidRPr="008641E8">
        <w:rPr>
          <w:sz w:val="16"/>
        </w:rPr>
        <w:t xml:space="preserve">Even with negotiators for the 12-nation Trans-Pacific Partnership (TPP) talks gathered last week in Hawaii, </w:t>
      </w:r>
      <w:r w:rsidRPr="008641E8">
        <w:rPr>
          <w:rStyle w:val="StyleUnderline"/>
        </w:rPr>
        <w:t>progress on this critical agreement</w:t>
      </w:r>
      <w:r w:rsidRPr="008641E8">
        <w:rPr>
          <w:sz w:val="16"/>
        </w:rPr>
        <w:t xml:space="preserve"> to growing </w:t>
      </w:r>
      <w:proofErr w:type="gramStart"/>
      <w:r w:rsidRPr="008641E8">
        <w:rPr>
          <w:sz w:val="16"/>
        </w:rPr>
        <w:t>ag</w:t>
      </w:r>
      <w:proofErr w:type="gramEnd"/>
      <w:r w:rsidRPr="008641E8">
        <w:rPr>
          <w:sz w:val="16"/>
        </w:rPr>
        <w:t xml:space="preserve"> exports </w:t>
      </w:r>
      <w:r w:rsidRPr="008641E8">
        <w:rPr>
          <w:rStyle w:val="StyleUnderline"/>
        </w:rPr>
        <w:t>remains stalled by the lack of U.S</w:t>
      </w:r>
      <w:r w:rsidRPr="008641E8">
        <w:rPr>
          <w:sz w:val="16"/>
        </w:rPr>
        <w:t>. trade promotion authority (</w:t>
      </w:r>
      <w:r w:rsidRPr="008641E8">
        <w:rPr>
          <w:rStyle w:val="StyleUnderline"/>
        </w:rPr>
        <w:t>TPA</w:t>
      </w:r>
      <w:r w:rsidRPr="008641E8">
        <w:rPr>
          <w:sz w:val="16"/>
        </w:rPr>
        <w:t xml:space="preserve">). </w:t>
      </w:r>
      <w:r w:rsidRPr="008641E8">
        <w:rPr>
          <w:rStyle w:val="StyleUnderline"/>
        </w:rPr>
        <w:t>Several negotiating partners, including Canada and Japan, have publicly stated they will not put their final negotiating positions on the table until Congress grants TPA</w:t>
      </w:r>
      <w:r w:rsidRPr="008641E8">
        <w:rPr>
          <w:sz w:val="16"/>
        </w:rPr>
        <w:t xml:space="preserve"> for the Obama Administration. With a presidential election looming in the United States, further delay creates a real risk of TPP being delayed until 2017. </w:t>
      </w:r>
      <w:r w:rsidRPr="008641E8">
        <w:rPr>
          <w:rStyle w:val="StyleUnderline"/>
        </w:rPr>
        <w:t>TPA remains stalled,</w:t>
      </w:r>
      <w:r w:rsidRPr="008641E8">
        <w:rPr>
          <w:sz w:val="16"/>
        </w:rPr>
        <w:t xml:space="preserve"> however, </w:t>
      </w:r>
      <w:r w:rsidRPr="008641E8">
        <w:rPr>
          <w:rStyle w:val="StyleUnderline"/>
        </w:rPr>
        <w:t>in the Senate Finance Committee</w:t>
      </w:r>
      <w:r w:rsidRPr="008641E8">
        <w:rPr>
          <w:sz w:val="16"/>
        </w:rPr>
        <w:t xml:space="preserve">. Early this year, trade watchers were hopeful legislation would be introduced with bipartisan support and move through the Committee in February. It now appears that </w:t>
      </w:r>
      <w:r w:rsidRPr="008641E8">
        <w:rPr>
          <w:rStyle w:val="StyleUnderline"/>
        </w:rPr>
        <w:t>April 1 may be the earliest date for introduction</w:t>
      </w:r>
      <w:r w:rsidRPr="008641E8">
        <w:rPr>
          <w:sz w:val="16"/>
        </w:rPr>
        <w:t xml:space="preserve">, with the scheduled Easter recess postponing floor consideration even further. TPA has traditionally been employed by administrations of both political parties to negotiate major trade agreements. Much of the bargaining in such agreements is extremely sensitive politically on all sides, and negotiators are unwilling to make difficult concessions without a guarantee that what is agreed to will remain in the final text. TPA provides that any final agreement reached by U.S. negotiators will be voted up or down by Congress as a package, without amendment. It thus assures negotiators from other countries that a “final deal” reached with the U.S. will indeed remain final. </w:t>
      </w:r>
      <w:r w:rsidRPr="008641E8">
        <w:rPr>
          <w:rStyle w:val="StyleUnderline"/>
        </w:rPr>
        <w:t>Japan is among the TPP parties that are waiting for TPA, and a final resolution of the long-standing bilateral negotiations between the United States and Japan is widely viewed as the linchpin to concluding the</w:t>
      </w:r>
      <w:r w:rsidRPr="008641E8">
        <w:rPr>
          <w:sz w:val="16"/>
        </w:rPr>
        <w:t xml:space="preserve"> five-year-old </w:t>
      </w:r>
      <w:r w:rsidRPr="008641E8">
        <w:rPr>
          <w:rStyle w:val="StyleUnderline"/>
        </w:rPr>
        <w:t>TPP</w:t>
      </w:r>
      <w:r w:rsidRPr="008641E8">
        <w:rPr>
          <w:sz w:val="16"/>
        </w:rPr>
        <w:t xml:space="preserve"> talks. The chief negotiators in Hawaii this week are continuing to work, but only seven of 30 chapters are reportedly completed. A ministerial meeting scheduled for mid-April to strike a final TPP deal is now falling into doubt, but there is considerable pressure to conclude the negotiations by May so Congress can consider an agreement in 2015. At the same time, while the Administration and industry groups are strongly advocating support for TPA, opponents of both trade measures are mounting strong grassroots opposition. </w:t>
      </w:r>
      <w:r w:rsidRPr="008641E8">
        <w:rPr>
          <w:rStyle w:val="StyleUnderline"/>
        </w:rPr>
        <w:t>Delay in the passage of TPA works to the advantage of those trying to kill a deal.</w:t>
      </w:r>
    </w:p>
    <w:p w:rsidR="00AA1E33" w:rsidRDefault="00AA1E33" w:rsidP="00AA1E33">
      <w:pPr>
        <w:pStyle w:val="Heading3"/>
      </w:pPr>
      <w:r>
        <w:t xml:space="preserve">AT: China Turn </w:t>
      </w:r>
    </w:p>
    <w:p w:rsidR="00AA1E33" w:rsidRPr="00AD74C8" w:rsidRDefault="00AA1E33" w:rsidP="00AA1E33">
      <w:pPr>
        <w:pStyle w:val="Heading4"/>
      </w:pPr>
      <w:r w:rsidRPr="00AD74C8">
        <w:t>China’s entrance solves US-Sino relations</w:t>
      </w:r>
    </w:p>
    <w:p w:rsidR="00AA1E33" w:rsidRDefault="00AA1E33" w:rsidP="00AA1E33">
      <w:r w:rsidRPr="0060047D">
        <w:rPr>
          <w:rStyle w:val="Style13ptBold"/>
        </w:rPr>
        <w:t>Gross 13</w:t>
      </w:r>
      <w:r w:rsidRPr="00AD74C8">
        <w:rPr>
          <w:b/>
        </w:rPr>
        <w:t xml:space="preserve"> </w:t>
      </w:r>
      <w:r w:rsidR="0060047D" w:rsidRPr="0060047D">
        <w:t>(</w:t>
      </w:r>
      <w:r w:rsidRPr="00AD74C8">
        <w:t xml:space="preserve">Donald, </w:t>
      </w:r>
      <w:r w:rsidR="0060047D">
        <w:t xml:space="preserve">Senior Associate at the Pacific Forum of the Center for Strategic and International Studies (CSIS), is a former White House and State Department official </w:t>
      </w:r>
      <w:r w:rsidRPr="00AD74C8">
        <w:t xml:space="preserve">“Welcoming China to the Trans-Pacific Partnership,” The Huffington Post, 7/9/13, </w:t>
      </w:r>
      <w:hyperlink r:id="rId42" w:history="1">
        <w:r w:rsidRPr="00AC29D0">
          <w:rPr>
            <w:rStyle w:val="Hyperlink"/>
          </w:rPr>
          <w:t>http://www.huffingtonpost.com/donald-gross/trans-pacific-partnership-china_b_3562801.html)</w:t>
        </w:r>
      </w:hyperlink>
      <w:r w:rsidR="0060047D">
        <w:t xml:space="preserve"> </w:t>
      </w:r>
    </w:p>
    <w:p w:rsidR="00153055" w:rsidRPr="00153055" w:rsidRDefault="00AA1E33" w:rsidP="00153055">
      <w:pPr>
        <w:rPr>
          <w:b/>
          <w:u w:val="single"/>
        </w:rPr>
      </w:pPr>
      <w:r w:rsidRPr="005573AC">
        <w:rPr>
          <w:sz w:val="16"/>
        </w:rPr>
        <w:t xml:space="preserve">When senior officials from the United States and China meet this week in Washington for a new round of their Strategic and Economic Dialogue, </w:t>
      </w:r>
      <w:r w:rsidRPr="00AD74C8">
        <w:rPr>
          <w:b/>
          <w:u w:val="single"/>
        </w:rPr>
        <w:t>the U.S. has an excellent opportunity to overcome a deeply divisive economic issue complicating relations with Beijing by welcoming China's participation in the</w:t>
      </w:r>
      <w:r w:rsidRPr="005573AC">
        <w:rPr>
          <w:sz w:val="16"/>
        </w:rPr>
        <w:t xml:space="preserve"> Trans-Pacific Partnership (</w:t>
      </w:r>
      <w:r w:rsidRPr="00AD74C8">
        <w:rPr>
          <w:b/>
          <w:u w:val="single"/>
        </w:rPr>
        <w:t>TPP</w:t>
      </w:r>
      <w:r w:rsidRPr="005573AC">
        <w:rPr>
          <w:sz w:val="16"/>
        </w:rPr>
        <w:t xml:space="preserve">).  At the time President Obama declared his strong support for creating this new Asia Pacific trade bloc in November 2011, the administration envisioned it as a way of countering China's economic rise as part of the U.S. "pivot to Asia."  </w:t>
      </w:r>
      <w:r w:rsidRPr="00AD74C8">
        <w:rPr>
          <w:u w:val="single"/>
        </w:rPr>
        <w:t>Obama and U.S. officials coupled their advocacy of the TPP with a warning that the U.S. was "growing increasingly impatient and frustrated with...Chinese economic policy and the evolution of the U.S.-China economic relationship." They called on China to "play by the rules" and criticized it for "gaming the system."</w:t>
      </w:r>
      <w:r w:rsidRPr="005573AC">
        <w:rPr>
          <w:sz w:val="16"/>
        </w:rPr>
        <w:t xml:space="preserve">  In the words of David Pilling, a leading columnist for the Financial Times, </w:t>
      </w:r>
      <w:r w:rsidRPr="00AD74C8">
        <w:rPr>
          <w:u w:val="single"/>
        </w:rPr>
        <w:t>the U.S. vision for the TPP amounted to an "anyone-but-China club" which had the "unstated aim" of creating a trade area "that excludes the world's second biggest economy."</w:t>
      </w:r>
      <w:r w:rsidRPr="005573AC">
        <w:rPr>
          <w:sz w:val="16"/>
        </w:rPr>
        <w:t xml:space="preserve"> As a "comprehensive high-level agreement" among the 12 countries now in negotiations, the TPP would cover about 40 percent of global output and about one-third of world trade.  Not surprisingly, many </w:t>
      </w:r>
      <w:r w:rsidRPr="00AD74C8">
        <w:rPr>
          <w:u w:val="single"/>
        </w:rPr>
        <w:t>Chinese commentators initially saw the TPP as an instrument for containing China. Beijing reacted to the U.S.</w:t>
      </w:r>
      <w:r w:rsidRPr="005573AC">
        <w:rPr>
          <w:sz w:val="16"/>
        </w:rPr>
        <w:t xml:space="preserve"> announcement in the fall of 2011 </w:t>
      </w:r>
      <w:r w:rsidRPr="00AD74C8">
        <w:rPr>
          <w:u w:val="single"/>
        </w:rPr>
        <w:t>by accelerating</w:t>
      </w:r>
      <w:r w:rsidRPr="005573AC">
        <w:rPr>
          <w:sz w:val="16"/>
        </w:rPr>
        <w:t xml:space="preserve"> its own efforts to build a new free trade pact called </w:t>
      </w:r>
      <w:r w:rsidRPr="00AD74C8">
        <w:rPr>
          <w:u w:val="single"/>
        </w:rPr>
        <w:t>the</w:t>
      </w:r>
      <w:r w:rsidRPr="005573AC">
        <w:rPr>
          <w:sz w:val="16"/>
        </w:rPr>
        <w:t xml:space="preserve"> "</w:t>
      </w:r>
      <w:r w:rsidRPr="00AD74C8">
        <w:rPr>
          <w:u w:val="single"/>
        </w:rPr>
        <w:t>R</w:t>
      </w:r>
      <w:r w:rsidRPr="005573AC">
        <w:rPr>
          <w:sz w:val="16"/>
        </w:rPr>
        <w:t xml:space="preserve">egional </w:t>
      </w:r>
      <w:r w:rsidRPr="00AD74C8">
        <w:rPr>
          <w:u w:val="single"/>
        </w:rPr>
        <w:t>C</w:t>
      </w:r>
      <w:r w:rsidRPr="005573AC">
        <w:rPr>
          <w:sz w:val="16"/>
        </w:rPr>
        <w:t xml:space="preserve">omprehensive </w:t>
      </w:r>
      <w:r w:rsidRPr="00AD74C8">
        <w:rPr>
          <w:u w:val="single"/>
        </w:rPr>
        <w:t>E</w:t>
      </w:r>
      <w:r w:rsidRPr="005573AC">
        <w:rPr>
          <w:sz w:val="16"/>
        </w:rPr>
        <w:t xml:space="preserve">conomic </w:t>
      </w:r>
      <w:r w:rsidRPr="00AD74C8">
        <w:rPr>
          <w:u w:val="single"/>
        </w:rPr>
        <w:t>P</w:t>
      </w:r>
      <w:r w:rsidRPr="005573AC">
        <w:rPr>
          <w:sz w:val="16"/>
        </w:rPr>
        <w:t xml:space="preserve">artnership" among the 10 ASEAN countries plus five countries that have current free trade agreements with ASEAN -- South Korea, Japan, India, Australia, and New Zealand. China also pushed ahead on negotiations to reach a trilateral trade agreement with Japan and South Korea as well as a bilateral agreement with Seoul.  </w:t>
      </w:r>
      <w:r w:rsidRPr="00AD74C8">
        <w:rPr>
          <w:u w:val="single"/>
        </w:rPr>
        <w:t>The risk of the United States and China moving toward competitive Asian trade blocs peaked in March 2013, when the U.S. persuaded Japan to join the TPP negotiations at a time of mounting conflict with China over disputed island territories in the East China Sea</w:t>
      </w:r>
      <w:r w:rsidRPr="005573AC">
        <w:rPr>
          <w:sz w:val="16"/>
        </w:rPr>
        <w:t xml:space="preserve">. Prime Minister </w:t>
      </w:r>
      <w:proofErr w:type="spellStart"/>
      <w:r w:rsidRPr="005573AC">
        <w:rPr>
          <w:sz w:val="16"/>
        </w:rPr>
        <w:t>Shinzo</w:t>
      </w:r>
      <w:proofErr w:type="spellEnd"/>
      <w:r w:rsidRPr="005573AC">
        <w:rPr>
          <w:sz w:val="16"/>
        </w:rPr>
        <w:t xml:space="preserve"> Abe declared that joining the TPP would strengthen Japan's "security" and emphasized the shared "values of freedom, democracy, basic human rights and the rule of law" among TPP members.  Abe failed to mention that the U.S. previously invited Vietnam and Malaysia to join the TPP negotiations, though their governments infringe human rights and curtail democracy as well as rely heavily on the state subsidies, controlled prices and state-owned enterprises that are antithetical to the purposes of the new trade agreement.  In late May, during the run-up to the summit between President Obama and President Xi Jinping, </w:t>
      </w:r>
      <w:r w:rsidRPr="00AD74C8">
        <w:rPr>
          <w:u w:val="single"/>
        </w:rPr>
        <w:t>China broke the vicious cycle</w:t>
      </w:r>
      <w:r w:rsidRPr="005573AC">
        <w:rPr>
          <w:sz w:val="16"/>
        </w:rPr>
        <w:t xml:space="preserve"> leading toward separate Asian trade blocs </w:t>
      </w:r>
      <w:r w:rsidRPr="00AD74C8">
        <w:rPr>
          <w:u w:val="single"/>
        </w:rPr>
        <w:t>when the Ministry of Commerce announced it would study whether to participate in the TPP negotiations</w:t>
      </w:r>
      <w:r w:rsidRPr="005573AC">
        <w:rPr>
          <w:sz w:val="16"/>
        </w:rPr>
        <w:t xml:space="preserve">.  According to the Ministry, </w:t>
      </w:r>
      <w:r w:rsidRPr="00AD74C8">
        <w:rPr>
          <w:u w:val="single"/>
        </w:rPr>
        <w:t>China "will analyze the pros and cons as well as the possibility of joining the TPP, based on careful research and according to principles of equality and mutual benefit.</w:t>
      </w:r>
      <w:r w:rsidRPr="005573AC">
        <w:rPr>
          <w:sz w:val="16"/>
        </w:rPr>
        <w:t xml:space="preserve"> And we also hope to exchange information and materials with TPP members on the negotiations."  </w:t>
      </w:r>
      <w:r w:rsidRPr="00AD74C8">
        <w:rPr>
          <w:u w:val="single"/>
        </w:rPr>
        <w:t>China's recently declared interest in the TPP reflects its desire to improve relations with the United States, reduce government involvement in the private sector and help shape the rules of the T</w:t>
      </w:r>
      <w:r w:rsidRPr="005573AC">
        <w:rPr>
          <w:sz w:val="16"/>
        </w:rPr>
        <w:t>rans-</w:t>
      </w:r>
      <w:r w:rsidRPr="00AD74C8">
        <w:rPr>
          <w:u w:val="single"/>
        </w:rPr>
        <w:t>P</w:t>
      </w:r>
      <w:r w:rsidRPr="005573AC">
        <w:rPr>
          <w:sz w:val="16"/>
        </w:rPr>
        <w:t xml:space="preserve">acific </w:t>
      </w:r>
      <w:r w:rsidRPr="00AD74C8">
        <w:rPr>
          <w:u w:val="single"/>
        </w:rPr>
        <w:t>P</w:t>
      </w:r>
      <w:r w:rsidRPr="005573AC">
        <w:rPr>
          <w:sz w:val="16"/>
        </w:rPr>
        <w:t xml:space="preserve">artnership. </w:t>
      </w:r>
      <w:r w:rsidRPr="00AD74C8">
        <w:rPr>
          <w:u w:val="single"/>
        </w:rPr>
        <w:t>If China seeks membership in the TPP after the regional free trade agreement is completed, it would have to accept all the terms that were previously negotiated.</w:t>
      </w:r>
      <w:r w:rsidRPr="00AD74C8">
        <w:rPr>
          <w:sz w:val="12"/>
          <w:u w:val="single"/>
        </w:rPr>
        <w:t xml:space="preserve">  </w:t>
      </w:r>
      <w:r w:rsidRPr="00AD74C8">
        <w:rPr>
          <w:b/>
          <w:u w:val="single"/>
        </w:rPr>
        <w:t>By inviting China to join the negotiations</w:t>
      </w:r>
      <w:r w:rsidRPr="00AD74C8">
        <w:rPr>
          <w:u w:val="single"/>
        </w:rPr>
        <w:t xml:space="preserve"> for the TPP at the Strategic and Economic Dialogue, </w:t>
      </w:r>
      <w:r w:rsidRPr="00AD74C8">
        <w:rPr>
          <w:b/>
          <w:u w:val="single"/>
        </w:rPr>
        <w:t>the U</w:t>
      </w:r>
      <w:r w:rsidRPr="00AD74C8">
        <w:rPr>
          <w:u w:val="single"/>
        </w:rPr>
        <w:t xml:space="preserve">nited </w:t>
      </w:r>
      <w:r w:rsidRPr="00AD74C8">
        <w:rPr>
          <w:b/>
          <w:u w:val="single"/>
        </w:rPr>
        <w:t>S</w:t>
      </w:r>
      <w:r w:rsidRPr="00AD74C8">
        <w:rPr>
          <w:u w:val="single"/>
        </w:rPr>
        <w:t xml:space="preserve">tates </w:t>
      </w:r>
      <w:r w:rsidRPr="00AD74C8">
        <w:rPr>
          <w:b/>
          <w:u w:val="single"/>
        </w:rPr>
        <w:t>would strengthen the likelihood of the U.S. benefiting both from China's long-term economic growth and its support for international institutions on which the U.S. relies. As</w:t>
      </w:r>
      <w:r w:rsidRPr="005573AC">
        <w:rPr>
          <w:sz w:val="16"/>
        </w:rPr>
        <w:t xml:space="preserve"> Professor John </w:t>
      </w:r>
      <w:proofErr w:type="spellStart"/>
      <w:r w:rsidRPr="00AD74C8">
        <w:rPr>
          <w:b/>
          <w:u w:val="single"/>
        </w:rPr>
        <w:t>Ikenberry</w:t>
      </w:r>
      <w:proofErr w:type="spellEnd"/>
      <w:r w:rsidRPr="005573AC">
        <w:rPr>
          <w:sz w:val="16"/>
        </w:rPr>
        <w:t xml:space="preserve"> of Princeton University </w:t>
      </w:r>
      <w:r w:rsidRPr="00AD74C8">
        <w:rPr>
          <w:b/>
          <w:u w:val="single"/>
        </w:rPr>
        <w:t>puts it:</w:t>
      </w:r>
      <w:r w:rsidRPr="00AD74C8">
        <w:rPr>
          <w:b/>
          <w:sz w:val="12"/>
          <w:u w:val="single"/>
        </w:rPr>
        <w:t xml:space="preserve">  </w:t>
      </w:r>
      <w:r w:rsidRPr="00AD74C8">
        <w:rPr>
          <w:b/>
          <w:u w:val="single"/>
        </w:rPr>
        <w:t>The "U</w:t>
      </w:r>
      <w:r w:rsidRPr="005573AC">
        <w:rPr>
          <w:sz w:val="16"/>
        </w:rPr>
        <w:t xml:space="preserve">nited </w:t>
      </w:r>
      <w:r w:rsidRPr="00AD74C8">
        <w:rPr>
          <w:b/>
          <w:u w:val="single"/>
        </w:rPr>
        <w:t>S</w:t>
      </w:r>
      <w:r w:rsidRPr="005573AC">
        <w:rPr>
          <w:sz w:val="16"/>
        </w:rPr>
        <w:t xml:space="preserve">tates </w:t>
      </w:r>
      <w:r w:rsidRPr="00AD74C8">
        <w:rPr>
          <w:b/>
          <w:u w:val="single"/>
        </w:rPr>
        <w:t>cannot thwart China's rise, but it can help ensure that China's power is exercised within the rules and institutions that the U</w:t>
      </w:r>
      <w:r w:rsidRPr="005573AC">
        <w:rPr>
          <w:sz w:val="16"/>
        </w:rPr>
        <w:t xml:space="preserve">nited </w:t>
      </w:r>
      <w:r w:rsidRPr="00AD74C8">
        <w:rPr>
          <w:b/>
          <w:u w:val="single"/>
        </w:rPr>
        <w:t>S</w:t>
      </w:r>
      <w:r w:rsidRPr="005573AC">
        <w:rPr>
          <w:sz w:val="16"/>
        </w:rPr>
        <w:t xml:space="preserve">tates </w:t>
      </w:r>
      <w:r w:rsidRPr="00AD74C8">
        <w:rPr>
          <w:b/>
          <w:u w:val="single"/>
        </w:rPr>
        <w:t>and its partners have crafted ... that can protect the interests of all states in the more crowded world of the future</w:t>
      </w:r>
      <w:r w:rsidRPr="00AD74C8">
        <w:rPr>
          <w:u w:val="single"/>
        </w:rPr>
        <w:t>."</w:t>
      </w:r>
      <w:r w:rsidRPr="00AD74C8">
        <w:rPr>
          <w:sz w:val="12"/>
          <w:u w:val="single"/>
        </w:rPr>
        <w:t xml:space="preserve">  </w:t>
      </w:r>
      <w:r w:rsidRPr="005573AC">
        <w:rPr>
          <w:sz w:val="16"/>
        </w:rPr>
        <w:t>Most importantly</w:t>
      </w:r>
      <w:r w:rsidRPr="00AD74C8">
        <w:rPr>
          <w:u w:val="single"/>
        </w:rPr>
        <w:t>, including China in the TPP would advance crucial objectives of American economic policy -- obtaining greater access to the Chinese market for U.S. goods and services, significantly reducing the Chinese government's role in the private sector, protecting intellectual property, and fostering greater foreign investment in both China and the United States</w:t>
      </w:r>
      <w:r w:rsidRPr="005573AC">
        <w:rPr>
          <w:sz w:val="16"/>
        </w:rPr>
        <w:t xml:space="preserve">.  </w:t>
      </w:r>
      <w:r w:rsidRPr="00AD74C8">
        <w:rPr>
          <w:u w:val="single"/>
        </w:rPr>
        <w:t>This</w:t>
      </w:r>
      <w:r w:rsidRPr="005573AC">
        <w:rPr>
          <w:sz w:val="16"/>
        </w:rPr>
        <w:t xml:space="preserve"> week's Strategic and Economic Dialogue </w:t>
      </w:r>
      <w:r w:rsidRPr="00AD74C8">
        <w:rPr>
          <w:u w:val="single"/>
        </w:rPr>
        <w:t>is an opportune time to make it manifestly clear the U</w:t>
      </w:r>
      <w:r w:rsidRPr="005573AC">
        <w:rPr>
          <w:sz w:val="16"/>
        </w:rPr>
        <w:t xml:space="preserve">nited </w:t>
      </w:r>
      <w:r w:rsidRPr="00AD74C8">
        <w:rPr>
          <w:u w:val="single"/>
        </w:rPr>
        <w:t>S</w:t>
      </w:r>
      <w:r w:rsidRPr="005573AC">
        <w:rPr>
          <w:sz w:val="16"/>
        </w:rPr>
        <w:t xml:space="preserve">tates </w:t>
      </w:r>
      <w:r w:rsidRPr="00AD74C8">
        <w:rPr>
          <w:u w:val="single"/>
        </w:rPr>
        <w:t>welcomes Beijing's participation in the T</w:t>
      </w:r>
      <w:r w:rsidRPr="005573AC">
        <w:rPr>
          <w:sz w:val="16"/>
        </w:rPr>
        <w:t>rans-</w:t>
      </w:r>
      <w:r w:rsidRPr="00AD74C8">
        <w:rPr>
          <w:u w:val="single"/>
        </w:rPr>
        <w:t>P</w:t>
      </w:r>
      <w:r w:rsidRPr="005573AC">
        <w:rPr>
          <w:sz w:val="16"/>
        </w:rPr>
        <w:t xml:space="preserve">acific </w:t>
      </w:r>
      <w:r w:rsidRPr="00AD74C8">
        <w:rPr>
          <w:u w:val="single"/>
        </w:rPr>
        <w:t>P</w:t>
      </w:r>
      <w:r w:rsidRPr="005573AC">
        <w:rPr>
          <w:sz w:val="16"/>
        </w:rPr>
        <w:t xml:space="preserve">artnership </w:t>
      </w:r>
      <w:r w:rsidRPr="00AD74C8">
        <w:rPr>
          <w:u w:val="single"/>
        </w:rPr>
        <w:t xml:space="preserve">and, in so doing, </w:t>
      </w:r>
      <w:r w:rsidRPr="00AD74C8">
        <w:rPr>
          <w:b/>
          <w:u w:val="single"/>
        </w:rPr>
        <w:t>resolve an issue that has hurt U.S. relations with China for far too long.</w:t>
      </w:r>
    </w:p>
    <w:p w:rsidR="00AA1E33" w:rsidRDefault="00153055" w:rsidP="00AA1E33">
      <w:pPr>
        <w:pStyle w:val="Heading2"/>
      </w:pPr>
      <w:r>
        <w:t>**Asia Pivot</w:t>
      </w:r>
    </w:p>
    <w:p w:rsidR="00987D59" w:rsidRDefault="00987D59" w:rsidP="00AA1E33">
      <w:pPr>
        <w:pStyle w:val="Heading3"/>
      </w:pPr>
      <w:r>
        <w:t>Pivot – 1NC Impact</w:t>
      </w:r>
    </w:p>
    <w:p w:rsidR="00987D59" w:rsidRDefault="00987D59" w:rsidP="00987D59">
      <w:pPr>
        <w:pStyle w:val="Heading4"/>
      </w:pPr>
      <w:r>
        <w:t xml:space="preserve">TPA’s key to the Asia Pivot and US </w:t>
      </w:r>
      <w:proofErr w:type="spellStart"/>
      <w:r>
        <w:t>heg</w:t>
      </w:r>
      <w:proofErr w:type="spellEnd"/>
    </w:p>
    <w:p w:rsidR="00987D59" w:rsidRDefault="00987D59" w:rsidP="00987D59">
      <w:proofErr w:type="gramStart"/>
      <w:r w:rsidRPr="00AC0A53">
        <w:rPr>
          <w:rStyle w:val="Style13ptBold"/>
        </w:rPr>
        <w:t>Cronin 3/18</w:t>
      </w:r>
      <w:r>
        <w:t xml:space="preserve"> (Patrick, Senior Director of the Asia-Pacific Security Program at the Center for a New American Security, a Washington DC-based think tank.</w:t>
      </w:r>
      <w:proofErr w:type="gramEnd"/>
      <w:r>
        <w:t xml:space="preserve"> “Why the Pacific trade pact is in the US national interest” http://www.straitstimes.com/news/opinion/more-opinion-stories/story/why-the-pacific-trade-pact-the-us-national-interest-20150318)</w:t>
      </w:r>
    </w:p>
    <w:p w:rsidR="00987D59" w:rsidRDefault="00987D59" w:rsidP="00987D59">
      <w:pPr>
        <w:rPr>
          <w:sz w:val="16"/>
        </w:rPr>
      </w:pPr>
      <w:r>
        <w:rPr>
          <w:sz w:val="16"/>
        </w:rPr>
        <w:t xml:space="preserve">Some business analysts are stressing that the pending Trans-Pacific Partnership (TPP) between the United States and 11 other countries promises smaller rewards - if also fewer risks - than previous multilateral efforts to </w:t>
      </w:r>
      <w:proofErr w:type="spellStart"/>
      <w:r>
        <w:rPr>
          <w:sz w:val="16"/>
        </w:rPr>
        <w:t>liberalise</w:t>
      </w:r>
      <w:proofErr w:type="spellEnd"/>
      <w:r>
        <w:rPr>
          <w:sz w:val="16"/>
        </w:rPr>
        <w:t xml:space="preserve"> trade. But such a judgment omits altogether </w:t>
      </w:r>
      <w:r w:rsidRPr="0096031C">
        <w:rPr>
          <w:rStyle w:val="StyleUnderline"/>
        </w:rPr>
        <w:t xml:space="preserve">the national security reasons for </w:t>
      </w:r>
      <w:proofErr w:type="spellStart"/>
      <w:r w:rsidRPr="0096031C">
        <w:rPr>
          <w:rStyle w:val="StyleUnderline"/>
        </w:rPr>
        <w:t>finalising</w:t>
      </w:r>
      <w:proofErr w:type="spellEnd"/>
      <w:r w:rsidRPr="0096031C">
        <w:rPr>
          <w:rStyle w:val="StyleUnderline"/>
        </w:rPr>
        <w:t xml:space="preserve"> both the trade pact a</w:t>
      </w:r>
      <w:r>
        <w:rPr>
          <w:rStyle w:val="StyleUnderline"/>
        </w:rPr>
        <w:t xml:space="preserve">nd the </w:t>
      </w:r>
      <w:r w:rsidRPr="00211397">
        <w:rPr>
          <w:rStyle w:val="StyleUnderline"/>
          <w:highlight w:val="cyan"/>
        </w:rPr>
        <w:t>T</w:t>
      </w:r>
      <w:r>
        <w:rPr>
          <w:sz w:val="16"/>
        </w:rPr>
        <w:t xml:space="preserve">rade </w:t>
      </w:r>
      <w:r w:rsidRPr="00211397">
        <w:rPr>
          <w:rStyle w:val="StyleUnderline"/>
          <w:highlight w:val="cyan"/>
        </w:rPr>
        <w:t>P</w:t>
      </w:r>
      <w:r>
        <w:rPr>
          <w:sz w:val="16"/>
        </w:rPr>
        <w:t xml:space="preserve">romotion </w:t>
      </w:r>
      <w:r w:rsidRPr="00211397">
        <w:rPr>
          <w:rStyle w:val="StyleUnderline"/>
          <w:highlight w:val="cyan"/>
        </w:rPr>
        <w:t>A</w:t>
      </w:r>
      <w:r>
        <w:rPr>
          <w:sz w:val="16"/>
        </w:rPr>
        <w:t xml:space="preserve">uthority that </w:t>
      </w:r>
      <w:r w:rsidRPr="00211397">
        <w:rPr>
          <w:rStyle w:val="StyleUnderline"/>
          <w:highlight w:val="cyan"/>
        </w:rPr>
        <w:t>would strengthen</w:t>
      </w:r>
      <w:r>
        <w:rPr>
          <w:rStyle w:val="StyleUnderline"/>
        </w:rPr>
        <w:t xml:space="preserve"> the role of the US President in advancing </w:t>
      </w:r>
      <w:r w:rsidRPr="00211397">
        <w:rPr>
          <w:rStyle w:val="StyleUnderline"/>
          <w:highlight w:val="cyan"/>
        </w:rPr>
        <w:t>regional commerce</w:t>
      </w:r>
      <w:r>
        <w:rPr>
          <w:rStyle w:val="StyleUnderline"/>
        </w:rPr>
        <w:t>.</w:t>
      </w:r>
      <w:r>
        <w:rPr>
          <w:sz w:val="16"/>
        </w:rPr>
        <w:t xml:space="preserve"> First, </w:t>
      </w:r>
      <w:r>
        <w:rPr>
          <w:rStyle w:val="StyleUnderline"/>
        </w:rPr>
        <w:t xml:space="preserve">the </w:t>
      </w:r>
      <w:r w:rsidRPr="00211397">
        <w:rPr>
          <w:rStyle w:val="StyleUnderline"/>
          <w:highlight w:val="cyan"/>
        </w:rPr>
        <w:t>TPP would</w:t>
      </w:r>
      <w:r>
        <w:rPr>
          <w:rStyle w:val="StyleUnderline"/>
        </w:rPr>
        <w:t xml:space="preserve"> help to </w:t>
      </w:r>
      <w:r w:rsidRPr="00211397">
        <w:rPr>
          <w:rStyle w:val="StyleUnderline"/>
          <w:highlight w:val="cyan"/>
        </w:rPr>
        <w:t>reverse</w:t>
      </w:r>
      <w:r>
        <w:rPr>
          <w:rStyle w:val="StyleUnderline"/>
        </w:rPr>
        <w:t xml:space="preserve"> the </w:t>
      </w:r>
      <w:r w:rsidRPr="00211397">
        <w:rPr>
          <w:rStyle w:val="StyleUnderline"/>
          <w:highlight w:val="cyan"/>
        </w:rPr>
        <w:t xml:space="preserve">impression that the US is a declining </w:t>
      </w:r>
      <w:r w:rsidRPr="0096031C">
        <w:rPr>
          <w:rStyle w:val="StyleUnderline"/>
        </w:rPr>
        <w:t xml:space="preserve">and one-dimensional </w:t>
      </w:r>
      <w:r w:rsidRPr="00211397">
        <w:rPr>
          <w:rStyle w:val="StyleUnderline"/>
          <w:highlight w:val="cyan"/>
        </w:rPr>
        <w:t>military power</w:t>
      </w:r>
      <w:r>
        <w:rPr>
          <w:sz w:val="16"/>
        </w:rPr>
        <w:t xml:space="preserve">. Whatever the image of US power in North America, </w:t>
      </w:r>
      <w:r w:rsidRPr="00211397">
        <w:rPr>
          <w:rStyle w:val="StyleUnderline"/>
          <w:highlight w:val="cyan"/>
        </w:rPr>
        <w:t>Asia-Pacific countries</w:t>
      </w:r>
      <w:r>
        <w:rPr>
          <w:rStyle w:val="StyleUnderline"/>
        </w:rPr>
        <w:t xml:space="preserve"> continue to </w:t>
      </w:r>
      <w:proofErr w:type="spellStart"/>
      <w:r w:rsidRPr="00211397">
        <w:rPr>
          <w:rStyle w:val="StyleUnderline"/>
          <w:highlight w:val="cyan"/>
        </w:rPr>
        <w:t>harbour</w:t>
      </w:r>
      <w:proofErr w:type="spellEnd"/>
      <w:r w:rsidRPr="00211397">
        <w:rPr>
          <w:rStyle w:val="StyleUnderline"/>
          <w:highlight w:val="cyan"/>
        </w:rPr>
        <w:t xml:space="preserve"> considerable doubt about American staying power</w:t>
      </w:r>
      <w:r>
        <w:rPr>
          <w:rStyle w:val="StyleUnderline"/>
        </w:rPr>
        <w:t xml:space="preserve"> and strength relative to a rising China. Even our closest allies in the region are enhancing their economic and development ties with China</w:t>
      </w:r>
      <w:r>
        <w:rPr>
          <w:sz w:val="16"/>
        </w:rPr>
        <w:t xml:space="preserve">. At the same time, they and others fear what continued US military dominance could bring to the region in dealing with </w:t>
      </w:r>
      <w:r w:rsidRPr="0096031C">
        <w:rPr>
          <w:sz w:val="16"/>
        </w:rPr>
        <w:t xml:space="preserve">the increasing tension among major powers. </w:t>
      </w:r>
      <w:r w:rsidRPr="0096031C">
        <w:rPr>
          <w:rStyle w:val="StyleUnderline"/>
        </w:rPr>
        <w:t>A multilateral trade pact accentuates the dimension of US power and interest that appeals to all actors in the Asia-Pacific region</w:t>
      </w:r>
      <w:r w:rsidRPr="0096031C">
        <w:rPr>
          <w:sz w:val="16"/>
        </w:rPr>
        <w:t>. In Asia, trade is the coin of</w:t>
      </w:r>
      <w:r>
        <w:rPr>
          <w:sz w:val="16"/>
        </w:rPr>
        <w:t xml:space="preserve"> the realm. </w:t>
      </w:r>
      <w:r w:rsidRPr="00211397">
        <w:rPr>
          <w:rStyle w:val="StyleUnderline"/>
          <w:highlight w:val="cyan"/>
        </w:rPr>
        <w:t>The TPP rebrands America as a leading market power, rather than just a security guarantor</w:t>
      </w:r>
      <w:r>
        <w:rPr>
          <w:sz w:val="16"/>
        </w:rPr>
        <w:t xml:space="preserve"> that brings big guns to settle local disputes. In addition, </w:t>
      </w:r>
      <w:r w:rsidRPr="00211397">
        <w:rPr>
          <w:rStyle w:val="StyleUnderline"/>
          <w:highlight w:val="cyan"/>
        </w:rPr>
        <w:t>the TPP bolsters a model of sustainable economic growth</w:t>
      </w:r>
      <w:r>
        <w:rPr>
          <w:rStyle w:val="StyleUnderline"/>
        </w:rPr>
        <w:t xml:space="preserve"> that is essential to maintaining our long-term security posture, both with respect to </w:t>
      </w:r>
      <w:proofErr w:type="spellStart"/>
      <w:r>
        <w:rPr>
          <w:rStyle w:val="StyleUnderline"/>
        </w:rPr>
        <w:t>defence</w:t>
      </w:r>
      <w:proofErr w:type="spellEnd"/>
      <w:r>
        <w:rPr>
          <w:rStyle w:val="StyleUnderline"/>
        </w:rPr>
        <w:t xml:space="preserve"> spending and forward military presence</w:t>
      </w:r>
      <w:r>
        <w:rPr>
          <w:sz w:val="16"/>
        </w:rPr>
        <w:t xml:space="preserve">. Second, </w:t>
      </w:r>
      <w:r w:rsidRPr="00211397">
        <w:rPr>
          <w:rStyle w:val="StyleUnderline"/>
          <w:highlight w:val="cyan"/>
        </w:rPr>
        <w:t>the Pacific trade pact would do more to reassure our key allies than</w:t>
      </w:r>
      <w:r>
        <w:rPr>
          <w:rStyle w:val="StyleUnderline"/>
        </w:rPr>
        <w:t xml:space="preserve"> simply </w:t>
      </w:r>
      <w:r w:rsidRPr="00211397">
        <w:rPr>
          <w:rStyle w:val="StyleUnderline"/>
          <w:highlight w:val="cyan"/>
        </w:rPr>
        <w:t>tinkering on the margins of our military presence</w:t>
      </w:r>
      <w:r>
        <w:rPr>
          <w:rStyle w:val="StyleUnderline"/>
        </w:rPr>
        <w:t>.</w:t>
      </w:r>
      <w:r>
        <w:rPr>
          <w:sz w:val="16"/>
        </w:rPr>
        <w:t xml:space="preserve"> Our presence is vital. But if we want to signal that we are serious about being a permanent Pacific power, then long-term trade frameworks are more compelling. Despite our military activity, Japan and Australia remain anxious about our future intentions. That is not good, given how important these allies are. Indeed, Australia is becoming increasingly important for rotational presence and exercising, and the only other country beyond Japan and South Korea where we can imagine being prepared to conduct "Phase 2" combined operations designed to "seize the initiative". The converse of reassurance would be an action - or in this case, inaction - that would sow great doubt on American credibility. </w:t>
      </w:r>
      <w:r w:rsidRPr="00211397">
        <w:rPr>
          <w:rStyle w:val="StyleUnderline"/>
          <w:highlight w:val="cyan"/>
        </w:rPr>
        <w:t>The failure to complete this trade pact would strike a serious blow to our reputation</w:t>
      </w:r>
      <w:r>
        <w:rPr>
          <w:rStyle w:val="StyleUnderline"/>
        </w:rPr>
        <w:t xml:space="preserve">, and one from which it would be difficult to recover. The </w:t>
      </w:r>
      <w:r w:rsidRPr="00211397">
        <w:rPr>
          <w:rStyle w:val="StyleUnderline"/>
          <w:highlight w:val="cyan"/>
        </w:rPr>
        <w:t>TPP anchors our</w:t>
      </w:r>
      <w:r>
        <w:rPr>
          <w:rStyle w:val="StyleUnderline"/>
        </w:rPr>
        <w:t xml:space="preserve"> </w:t>
      </w:r>
      <w:r w:rsidRPr="00211397">
        <w:rPr>
          <w:rStyle w:val="StyleUnderline"/>
          <w:highlight w:val="cyan"/>
        </w:rPr>
        <w:t>future interests in the region</w:t>
      </w:r>
      <w:r>
        <w:rPr>
          <w:rStyle w:val="StyleUnderline"/>
        </w:rPr>
        <w:t xml:space="preserve"> that speaks to Tokyo, Seoul, Canberra and others worried about US power and purpose</w:t>
      </w:r>
      <w:r>
        <w:rPr>
          <w:sz w:val="16"/>
        </w:rPr>
        <w:t xml:space="preserve"> in the wake of events such as the protracted post-9/11 diversion or the impact of the 2008 Lehman Brothers' bankruptcy on regional calculations. A third and related national interest in completing the </w:t>
      </w:r>
      <w:r w:rsidRPr="00211397">
        <w:rPr>
          <w:rStyle w:val="StyleUnderline"/>
          <w:highlight w:val="cyan"/>
        </w:rPr>
        <w:t>TPP</w:t>
      </w:r>
      <w:r>
        <w:rPr>
          <w:sz w:val="16"/>
        </w:rPr>
        <w:t xml:space="preserve"> is that it </w:t>
      </w:r>
      <w:r w:rsidRPr="00211397">
        <w:rPr>
          <w:rStyle w:val="StyleUnderline"/>
          <w:highlight w:val="cyan"/>
        </w:rPr>
        <w:t>would allow the US to</w:t>
      </w:r>
      <w:r>
        <w:rPr>
          <w:rStyle w:val="StyleUnderline"/>
        </w:rPr>
        <w:t xml:space="preserve"> entrench itself in the world's most dynamic world and thereby </w:t>
      </w:r>
      <w:r w:rsidRPr="00211397">
        <w:rPr>
          <w:rStyle w:val="StyleUnderline"/>
          <w:highlight w:val="cyan"/>
        </w:rPr>
        <w:t>reach out to new partners</w:t>
      </w:r>
      <w:r>
        <w:rPr>
          <w:rStyle w:val="StyleUnderline"/>
        </w:rPr>
        <w:t xml:space="preserve"> in non-military ways. This simultaneously enables such new engagement and lowers the transaction costs on our security cooperation throughout the region</w:t>
      </w:r>
      <w:r>
        <w:rPr>
          <w:sz w:val="16"/>
        </w:rPr>
        <w:t xml:space="preserve">. Importantly, among the other initial stakeholders in the TPP are three of the four South-east Asian countries with disputed claims in the South China Sea. The fourth, the Philippines, is already a treaty ally of the US. But with this trade pact, the US would be able to tighten cooperation with Vietnam, Malaysia and Brunei without having to focus exclusively on maritime </w:t>
      </w:r>
      <w:proofErr w:type="spellStart"/>
      <w:r>
        <w:rPr>
          <w:sz w:val="16"/>
        </w:rPr>
        <w:t>defence</w:t>
      </w:r>
      <w:proofErr w:type="spellEnd"/>
      <w:r>
        <w:rPr>
          <w:sz w:val="16"/>
        </w:rPr>
        <w:t xml:space="preserve"> issues. In addition, the TPP would also solidify US ties with Chile and Peru, two key South American economies with a Pacific orientation. Thus, </w:t>
      </w:r>
      <w:r w:rsidRPr="00211397">
        <w:rPr>
          <w:rStyle w:val="StyleUnderline"/>
          <w:highlight w:val="cyan"/>
        </w:rPr>
        <w:t>we can expand our regional partners while underscoring our broad Pacific role</w:t>
      </w:r>
      <w:r>
        <w:rPr>
          <w:sz w:val="16"/>
        </w:rPr>
        <w:t xml:space="preserve">. Fourth, the TPP gives us leverage in the decade ahead as we begin negotiations on second-round entrants. This could be a major tool for engaging China, given that our clear objective is to integrate a rising China, not to contain it. It also gives us a potential tool for managing Taiwan, whose growing dependence on the mainland is leaving it little international space for avoiding coercion. Other allies, notably South Korea, would like to join, and ought to be at the front of the queue. The US-Thai alliance has been undermined by political instability in Thailand, and trade may provide a path toward alliance renewal. Finally, other key regional actors, especially Indonesia, could be prepared for admission in a second round, making the TPP a dominant trade framework for the region. Fifth, </w:t>
      </w:r>
      <w:r>
        <w:rPr>
          <w:rStyle w:val="StyleUnderline"/>
        </w:rPr>
        <w:t xml:space="preserve">a </w:t>
      </w:r>
      <w:r w:rsidRPr="00211397">
        <w:rPr>
          <w:rStyle w:val="StyleUnderline"/>
          <w:highlight w:val="cyan"/>
        </w:rPr>
        <w:t>regional trade pact would preserve and adapt a</w:t>
      </w:r>
      <w:r>
        <w:rPr>
          <w:rStyle w:val="StyleUnderline"/>
        </w:rPr>
        <w:t xml:space="preserve"> largely US-</w:t>
      </w:r>
      <w:r w:rsidRPr="00211397">
        <w:rPr>
          <w:rStyle w:val="StyleUnderline"/>
          <w:highlight w:val="cyan"/>
        </w:rPr>
        <w:t>created regional architecture</w:t>
      </w:r>
      <w:r>
        <w:rPr>
          <w:rStyle w:val="StyleUnderline"/>
        </w:rPr>
        <w:t xml:space="preserve"> as we compete to shape the 21st century global order</w:t>
      </w:r>
      <w:r>
        <w:rPr>
          <w:sz w:val="16"/>
        </w:rPr>
        <w:t xml:space="preserve">. What we want is what all nations in the region should want: namely, unfettered access to trade and the global commons. The TPP would reinforce a regional coalition around common high-standard trade norms and rules, and thereby balance against alternative rule sets that, for instance, </w:t>
      </w:r>
      <w:proofErr w:type="spellStart"/>
      <w:r>
        <w:rPr>
          <w:sz w:val="16"/>
        </w:rPr>
        <w:t>favour</w:t>
      </w:r>
      <w:proofErr w:type="spellEnd"/>
      <w:r>
        <w:rPr>
          <w:sz w:val="16"/>
        </w:rPr>
        <w:t xml:space="preserve"> state-owned enterprises. The aim is not US primacy so much as the primacy of a rules-based system. For all of these reasons, beyond the obvious economic ones of expanding trade in relatively new sectors as well as services, the TPP is squarely in the national security interest of the US and the Asia-Pacific region.</w:t>
      </w:r>
    </w:p>
    <w:p w:rsidR="00987D59" w:rsidRPr="00D63F06" w:rsidRDefault="00987D59" w:rsidP="00987D59">
      <w:pPr>
        <w:rPr>
          <w:sz w:val="16"/>
        </w:rPr>
      </w:pPr>
    </w:p>
    <w:p w:rsidR="00987D59" w:rsidRPr="009028E3" w:rsidRDefault="00987D59" w:rsidP="00987D59">
      <w:pPr>
        <w:pStyle w:val="Heading4"/>
      </w:pPr>
      <w:r w:rsidRPr="009028E3">
        <w:t xml:space="preserve">Pivot is to key to prevent Asia wars </w:t>
      </w:r>
    </w:p>
    <w:p w:rsidR="00987D59" w:rsidRDefault="00987D59" w:rsidP="00987D59">
      <w:pPr>
        <w:rPr>
          <w:rFonts w:eastAsia="Cambria"/>
        </w:rPr>
      </w:pPr>
      <w:proofErr w:type="spellStart"/>
      <w:r>
        <w:rPr>
          <w:rStyle w:val="Style13ptBold"/>
        </w:rPr>
        <w:t>Lohman</w:t>
      </w:r>
      <w:proofErr w:type="spellEnd"/>
      <w:r>
        <w:rPr>
          <w:rStyle w:val="Style13ptBold"/>
        </w:rPr>
        <w:t xml:space="preserve"> 13</w:t>
      </w:r>
      <w:r>
        <w:rPr>
          <w:rFonts w:eastAsia="Cambria"/>
        </w:rPr>
        <w:t xml:space="preserve"> – MA in Foreign Affairs @ UVA (Walter, “Honoring America’s Superpower Responsibilities,” http://www.heritage.org/research/lecture/2013/06/honoring-americas-superpower-responsibilities)</w:t>
      </w:r>
    </w:p>
    <w:p w:rsidR="00987D59" w:rsidRDefault="00987D59" w:rsidP="00987D59">
      <w:pPr>
        <w:ind w:right="288"/>
        <w:rPr>
          <w:rFonts w:eastAsia="Times New Roman" w:cs="Times New Roman"/>
          <w:sz w:val="16"/>
        </w:rPr>
      </w:pPr>
      <w:r w:rsidRPr="00211397">
        <w:rPr>
          <w:rStyle w:val="StyleUnderline"/>
          <w:highlight w:val="cyan"/>
        </w:rPr>
        <w:t>When you withdraw</w:t>
      </w:r>
      <w:r>
        <w:rPr>
          <w:rFonts w:eastAsia="Times New Roman" w:cs="Times New Roman"/>
          <w:sz w:val="16"/>
        </w:rPr>
        <w:t xml:space="preserve"> from the world, either by imposing trade barriers or drawing down military commitments, </w:t>
      </w:r>
      <w:r w:rsidRPr="00211397">
        <w:rPr>
          <w:rStyle w:val="StyleUnderline"/>
          <w:highlight w:val="cyan"/>
        </w:rPr>
        <w:t>you lose</w:t>
      </w:r>
      <w:r>
        <w:rPr>
          <w:rStyle w:val="StyleUnderline"/>
        </w:rPr>
        <w:t xml:space="preserve"> your ability to </w:t>
      </w:r>
      <w:r w:rsidRPr="00211397">
        <w:rPr>
          <w:rStyle w:val="StyleUnderline"/>
          <w:highlight w:val="cyan"/>
        </w:rPr>
        <w:t>influence</w:t>
      </w:r>
      <w:r>
        <w:rPr>
          <w:rStyle w:val="StyleUnderline"/>
        </w:rPr>
        <w:t xml:space="preserve"> events.</w:t>
      </w:r>
      <w:r>
        <w:rPr>
          <w:rFonts w:eastAsia="Times New Roman" w:cs="Times New Roman"/>
          <w:sz w:val="16"/>
        </w:rPr>
        <w:t xml:space="preserve"> </w:t>
      </w:r>
      <w:r>
        <w:rPr>
          <w:rStyle w:val="StyleUnderline"/>
        </w:rPr>
        <w:t>Those considering an Asia with less American presence have to ask themselves whether freedom would do as well without</w:t>
      </w:r>
      <w:r>
        <w:rPr>
          <w:rFonts w:eastAsia="Times New Roman" w:cs="Times New Roman"/>
          <w:sz w:val="16"/>
        </w:rPr>
        <w:t xml:space="preserve"> us. In fact, proponents of American withdrawal have to ask themselves a more important question: Whether they have responsibility for anyone’s well-being but their own! </w:t>
      </w:r>
      <w:r>
        <w:rPr>
          <w:rStyle w:val="StyleUnderline"/>
        </w:rPr>
        <w:t>Times are, indeed, changing in Asia. Power is shifting</w:t>
      </w:r>
      <w:r>
        <w:rPr>
          <w:rFonts w:eastAsia="Times New Roman" w:cs="Times New Roman"/>
          <w:bCs/>
          <w:u w:val="single"/>
        </w:rPr>
        <w:t>.</w:t>
      </w:r>
      <w:r>
        <w:rPr>
          <w:rFonts w:eastAsia="Times New Roman" w:cs="Times New Roman"/>
          <w:sz w:val="16"/>
        </w:rPr>
        <w:t xml:space="preserve"> I have traveled to Asia quite a bit—easily 50 times over the course of my career. I’ve seen the change first-hand. </w:t>
      </w:r>
      <w:r>
        <w:rPr>
          <w:rStyle w:val="StyleUnderline"/>
        </w:rPr>
        <w:t xml:space="preserve">One thing that is not changing is that </w:t>
      </w:r>
      <w:r w:rsidRPr="00211397">
        <w:rPr>
          <w:rStyle w:val="StyleUnderline"/>
          <w:highlight w:val="cyan"/>
        </w:rPr>
        <w:t>the U.S. is the</w:t>
      </w:r>
      <w:r>
        <w:rPr>
          <w:rStyle w:val="StyleUnderline"/>
        </w:rPr>
        <w:t xml:space="preserve"> one “</w:t>
      </w:r>
      <w:r w:rsidRPr="00211397">
        <w:rPr>
          <w:rStyle w:val="Emphasis"/>
          <w:highlight w:val="cyan"/>
        </w:rPr>
        <w:t>indispensable” ingredient</w:t>
      </w:r>
      <w:r w:rsidRPr="00211397">
        <w:rPr>
          <w:rStyle w:val="StyleUnderline"/>
          <w:highlight w:val="cyan"/>
        </w:rPr>
        <w:t xml:space="preserve"> for</w:t>
      </w:r>
      <w:r>
        <w:rPr>
          <w:rStyle w:val="StyleUnderline"/>
        </w:rPr>
        <w:t xml:space="preserve"> continued </w:t>
      </w:r>
      <w:r w:rsidRPr="00211397">
        <w:rPr>
          <w:rStyle w:val="StyleUnderline"/>
          <w:highlight w:val="cyan"/>
        </w:rPr>
        <w:t>peace</w:t>
      </w:r>
      <w:r>
        <w:rPr>
          <w:rStyle w:val="StyleUnderline"/>
        </w:rPr>
        <w:t>, prosperity, and freedom</w:t>
      </w:r>
      <w:r>
        <w:rPr>
          <w:rFonts w:eastAsia="Times New Roman" w:cs="Times New Roman"/>
          <w:sz w:val="16"/>
        </w:rPr>
        <w:t xml:space="preserve"> around the world. Everyone I talk to in Asia tells me that. They must be talking to President Obama, too, because he’s also used the word “indispensable” to describe America’s role in the world. Of course, these countries want access to our markets and our capital. But </w:t>
      </w:r>
      <w:r w:rsidRPr="00211397">
        <w:rPr>
          <w:rStyle w:val="StyleUnderline"/>
          <w:highlight w:val="cyan"/>
        </w:rPr>
        <w:t xml:space="preserve">on the </w:t>
      </w:r>
      <w:r w:rsidRPr="00211397">
        <w:rPr>
          <w:rStyle w:val="Emphasis"/>
          <w:highlight w:val="cyan"/>
        </w:rPr>
        <w:t>diplomatic side</w:t>
      </w:r>
      <w:r>
        <w:rPr>
          <w:rStyle w:val="StyleUnderline"/>
        </w:rPr>
        <w:t xml:space="preserve">, it is also the case that </w:t>
      </w:r>
      <w:r w:rsidRPr="00211397">
        <w:rPr>
          <w:rStyle w:val="StyleUnderline"/>
          <w:highlight w:val="cyan"/>
        </w:rPr>
        <w:t xml:space="preserve">the U.S. is the closest thing in Asia to an </w:t>
      </w:r>
      <w:r w:rsidRPr="00211397">
        <w:rPr>
          <w:rStyle w:val="Emphasis"/>
          <w:highlight w:val="cyan"/>
        </w:rPr>
        <w:t>honest broker</w:t>
      </w:r>
      <w:r>
        <w:rPr>
          <w:rStyle w:val="StyleUnderline"/>
        </w:rPr>
        <w:t xml:space="preserve">. </w:t>
      </w:r>
      <w:r>
        <w:rPr>
          <w:rFonts w:eastAsia="Times New Roman" w:cs="Times New Roman"/>
          <w:sz w:val="16"/>
        </w:rPr>
        <w:t xml:space="preserve">And because </w:t>
      </w:r>
      <w:r>
        <w:rPr>
          <w:rStyle w:val="StyleUnderline"/>
        </w:rPr>
        <w:t xml:space="preserve">if anything, </w:t>
      </w:r>
      <w:r w:rsidRPr="00211397">
        <w:rPr>
          <w:rStyle w:val="StyleUnderline"/>
          <w:highlight w:val="cyan"/>
        </w:rPr>
        <w:t xml:space="preserve">nationalist tensions in Asia are </w:t>
      </w:r>
      <w:r>
        <w:rPr>
          <w:rStyle w:val="StyleUnderline"/>
        </w:rPr>
        <w:t xml:space="preserve">only growing, this is </w:t>
      </w:r>
      <w:r w:rsidRPr="00211397">
        <w:rPr>
          <w:rStyle w:val="StyleUnderline"/>
          <w:highlight w:val="cyan"/>
        </w:rPr>
        <w:t>not going to change</w:t>
      </w:r>
      <w:r>
        <w:rPr>
          <w:rStyle w:val="StyleUnderline"/>
        </w:rPr>
        <w:t xml:space="preserve"> anytime soon.</w:t>
      </w:r>
      <w:r>
        <w:rPr>
          <w:rFonts w:eastAsia="Times New Roman" w:cs="Times New Roman"/>
          <w:sz w:val="16"/>
        </w:rPr>
        <w:t xml:space="preserve"> Sure, there are South Koreans who would rather not have American troops in their country. But they are not the majority. And they like us a whole heck of a lot more than they like the prospect of another invasion. They like us a lot better than they like the Japanese. Imagine how the Koreans feel about the prospect of Japan acquiring nuclear weapons to defend itself. That’s what they would have to do without the benefit of the American nuclear deterrent.</w:t>
      </w:r>
    </w:p>
    <w:p w:rsidR="00987D59" w:rsidRDefault="00987D59" w:rsidP="00987D59">
      <w:pPr>
        <w:ind w:right="288"/>
        <w:rPr>
          <w:rFonts w:eastAsia="Times New Roman" w:cs="Times New Roman"/>
          <w:sz w:val="16"/>
        </w:rPr>
      </w:pPr>
    </w:p>
    <w:p w:rsidR="00987D59" w:rsidRDefault="00987D59" w:rsidP="00987D59">
      <w:pPr>
        <w:pStyle w:val="Heading4"/>
      </w:pPr>
      <w:r>
        <w:t>Asia war causes extinction</w:t>
      </w:r>
    </w:p>
    <w:p w:rsidR="00987D59" w:rsidRPr="00CB2961" w:rsidRDefault="00987D59" w:rsidP="00987D59">
      <w:r w:rsidRPr="00CB2961">
        <w:rPr>
          <w:rStyle w:val="Style13ptBold"/>
        </w:rPr>
        <w:t>Mead 10</w:t>
      </w:r>
      <w:r>
        <w:rPr>
          <w:rFonts w:eastAsia="Times New Roman" w:cs="Times New Roman"/>
          <w:b/>
          <w:bCs/>
        </w:rPr>
        <w:t xml:space="preserve"> (</w:t>
      </w:r>
      <w:r w:rsidRPr="006E04DC">
        <w:rPr>
          <w:rFonts w:eastAsia="Cambria"/>
        </w:rPr>
        <w:t>Mead, senior fellow @ the Council on Foreign Relations, 2010 Walter, American Interest, “Obama in Asia”, http://blogs.the-american-interest.com/wrm/2010/11/09/obama-in-asia/)</w:t>
      </w:r>
    </w:p>
    <w:p w:rsidR="00987D59" w:rsidRPr="0013646F" w:rsidRDefault="00987D59" w:rsidP="00987D59">
      <w:pPr>
        <w:ind w:right="288"/>
      </w:pPr>
      <w:r w:rsidRPr="006E04DC">
        <w:rPr>
          <w:rFonts w:eastAsia="Times New Roman" w:cs="Times New Roman"/>
          <w:sz w:val="16"/>
        </w:rPr>
        <w:t xml:space="preserve">The decision to go to Asia is one that all thinking Americans can and should support regardless of either party or ideological affiliation.  </w:t>
      </w:r>
      <w:r w:rsidRPr="00C7598D">
        <w:rPr>
          <w:rStyle w:val="StyleUnderline"/>
        </w:rPr>
        <w:t>East and South Asia are the places where the 21st century, for better or for worse, will most likely be shaped; economic growth, environmental progress, the destiny of democracy and success against terror are all at stake here.</w:t>
      </w:r>
      <w:r w:rsidRPr="006E04DC">
        <w:rPr>
          <w:rFonts w:eastAsia="Times New Roman" w:cs="Times New Roman"/>
          <w:sz w:val="16"/>
        </w:rPr>
        <w:t xml:space="preserve">  American objectives in this region are clear.  While convincing China that its best interests are not served by a rash, </w:t>
      </w:r>
      <w:r w:rsidRPr="00C427FC">
        <w:rPr>
          <w:rFonts w:eastAsia="Times New Roman" w:cs="Times New Roman"/>
          <w:sz w:val="16"/>
          <w:szCs w:val="16"/>
        </w:rPr>
        <w:t>Kaiser Wilhelm-like</w:t>
      </w:r>
      <w:r w:rsidRPr="006E04DC">
        <w:rPr>
          <w:rFonts w:eastAsia="Times New Roman" w:cs="Times New Roman"/>
          <w:sz w:val="16"/>
        </w:rPr>
        <w:t xml:space="preserve"> dash for supremacy in the region, the US does not want either to isolate or contain China.  We want a strong, rich, open and free China in an Asia that is also strong, rich, open and free.  </w:t>
      </w:r>
      <w:r w:rsidRPr="00211397">
        <w:rPr>
          <w:rStyle w:val="StyleUnderline"/>
          <w:highlight w:val="cyan"/>
        </w:rPr>
        <w:t xml:space="preserve">Our destiny is </w:t>
      </w:r>
      <w:r w:rsidRPr="005045B5">
        <w:rPr>
          <w:rStyle w:val="Emphasis"/>
        </w:rPr>
        <w:t xml:space="preserve">inextricably </w:t>
      </w:r>
      <w:r w:rsidRPr="00211397">
        <w:rPr>
          <w:rStyle w:val="Emphasis"/>
          <w:highlight w:val="cyan"/>
        </w:rPr>
        <w:t>linked with Asia’s</w:t>
      </w:r>
      <w:r w:rsidRPr="00C7598D">
        <w:rPr>
          <w:rStyle w:val="StyleUnderline"/>
        </w:rPr>
        <w:t xml:space="preserve">; Asian success will make America stronger, richer and more secure.  </w:t>
      </w:r>
      <w:r w:rsidRPr="00211397">
        <w:rPr>
          <w:rStyle w:val="StyleUnderline"/>
          <w:highlight w:val="cyan"/>
        </w:rPr>
        <w:t xml:space="preserve">Asia’s failures will </w:t>
      </w:r>
      <w:r w:rsidRPr="005045B5">
        <w:rPr>
          <w:rStyle w:val="Emphasis"/>
        </w:rPr>
        <w:t>reverberate</w:t>
      </w:r>
      <w:r w:rsidRPr="00C7598D">
        <w:rPr>
          <w:rStyle w:val="StyleUnderline"/>
        </w:rPr>
        <w:t xml:space="preserve"> over here, </w:t>
      </w:r>
      <w:r w:rsidRPr="00211397">
        <w:rPr>
          <w:rStyle w:val="Emphasis"/>
          <w:highlight w:val="cyan"/>
        </w:rPr>
        <w:t>threaten</w:t>
      </w:r>
      <w:r w:rsidRPr="005045B5">
        <w:rPr>
          <w:rStyle w:val="Emphasis"/>
        </w:rPr>
        <w:t>ing</w:t>
      </w:r>
      <w:r w:rsidRPr="00C7598D">
        <w:rPr>
          <w:rStyle w:val="StyleUnderline"/>
        </w:rPr>
        <w:t xml:space="preserve"> our prosperity, </w:t>
      </w:r>
      <w:r w:rsidRPr="00211397">
        <w:rPr>
          <w:rStyle w:val="Emphasis"/>
          <w:highlight w:val="cyan"/>
        </w:rPr>
        <w:t>our</w:t>
      </w:r>
      <w:r w:rsidRPr="00C7598D">
        <w:rPr>
          <w:rStyle w:val="StyleUnderline"/>
        </w:rPr>
        <w:t xml:space="preserve"> security and perhaps even our </w:t>
      </w:r>
      <w:r w:rsidRPr="00211397">
        <w:rPr>
          <w:rStyle w:val="Emphasis"/>
          <w:highlight w:val="cyan"/>
        </w:rPr>
        <w:t>survival</w:t>
      </w:r>
      <w:r w:rsidRPr="00211397">
        <w:rPr>
          <w:rStyle w:val="StyleUnderline"/>
          <w:highlight w:val="cyan"/>
        </w:rPr>
        <w:t>. The world’s</w:t>
      </w:r>
      <w:r w:rsidRPr="00C7598D">
        <w:rPr>
          <w:rStyle w:val="StyleUnderline"/>
        </w:rPr>
        <w:t xml:space="preserve"> two </w:t>
      </w:r>
      <w:r w:rsidRPr="00211397">
        <w:rPr>
          <w:rStyle w:val="Emphasis"/>
          <w:highlight w:val="cyan"/>
        </w:rPr>
        <w:t xml:space="preserve">most mutually hostile nuclear </w:t>
      </w:r>
      <w:r w:rsidRPr="00C7598D">
        <w:rPr>
          <w:rStyle w:val="StyleUnderline"/>
        </w:rPr>
        <w:t xml:space="preserve">states, </w:t>
      </w:r>
      <w:r w:rsidRPr="00211397">
        <w:rPr>
          <w:rStyle w:val="StyleUnderline"/>
          <w:highlight w:val="cyan"/>
        </w:rPr>
        <w:t>India and Pakistan</w:t>
      </w:r>
      <w:r w:rsidRPr="00C7598D">
        <w:rPr>
          <w:rStyle w:val="StyleUnderline"/>
        </w:rPr>
        <w:t xml:space="preserve">, are in Asia.  </w:t>
      </w:r>
      <w:r w:rsidRPr="00211397">
        <w:rPr>
          <w:rStyle w:val="StyleUnderline"/>
          <w:highlight w:val="cyan"/>
        </w:rPr>
        <w:t>The</w:t>
      </w:r>
      <w:r w:rsidRPr="00C7598D">
        <w:rPr>
          <w:rStyle w:val="StyleUnderline"/>
        </w:rPr>
        <w:t xml:space="preserve"> two </w:t>
      </w:r>
      <w:r w:rsidRPr="00211397">
        <w:rPr>
          <w:rStyle w:val="StyleUnderline"/>
          <w:highlight w:val="cyan"/>
        </w:rPr>
        <w:t xml:space="preserve">states </w:t>
      </w:r>
      <w:r w:rsidRPr="00211397">
        <w:rPr>
          <w:rStyle w:val="Emphasis"/>
          <w:highlight w:val="cyan"/>
        </w:rPr>
        <w:t>most likely to threaten others with nukes</w:t>
      </w:r>
      <w:r w:rsidRPr="00211397">
        <w:rPr>
          <w:rStyle w:val="StyleUnderline"/>
          <w:highlight w:val="cyan"/>
        </w:rPr>
        <w:t>, North Korea and</w:t>
      </w:r>
      <w:r w:rsidRPr="00C7598D">
        <w:rPr>
          <w:rStyle w:val="StyleUnderline"/>
        </w:rPr>
        <w:t xml:space="preserve"> aspiring rogue nuclear power </w:t>
      </w:r>
      <w:r w:rsidRPr="00211397">
        <w:rPr>
          <w:rStyle w:val="StyleUnderline"/>
          <w:highlight w:val="cyan"/>
        </w:rPr>
        <w:t>Iran</w:t>
      </w:r>
      <w:r w:rsidRPr="00C7598D">
        <w:rPr>
          <w:rStyle w:val="StyleUnderline"/>
        </w:rPr>
        <w:t xml:space="preserve">, are there.  </w:t>
      </w:r>
      <w:r w:rsidRPr="00211397">
        <w:rPr>
          <w:rStyle w:val="StyleUnderline"/>
          <w:highlight w:val="cyan"/>
        </w:rPr>
        <w:t xml:space="preserve">The </w:t>
      </w:r>
      <w:r w:rsidRPr="00211397">
        <w:rPr>
          <w:rStyle w:val="Emphasis"/>
          <w:highlight w:val="cyan"/>
        </w:rPr>
        <w:t>two superpowers</w:t>
      </w:r>
      <w:r w:rsidRPr="00211397">
        <w:rPr>
          <w:rStyle w:val="StyleUnderline"/>
          <w:highlight w:val="cyan"/>
        </w:rPr>
        <w:t xml:space="preserve"> with a billion plus people </w:t>
      </w:r>
      <w:r w:rsidRPr="00C7598D">
        <w:rPr>
          <w:rStyle w:val="StyleUnderline"/>
        </w:rPr>
        <w:t>are in Asia as well.  This is where the world’s fastest growing economies are.  It is where the worst environmental problems exist.  It is the home of the world’s largest democracy,</w:t>
      </w:r>
      <w:r w:rsidRPr="006E04DC">
        <w:rPr>
          <w:rFonts w:eastAsia="Times New Roman" w:cs="Times New Roman"/>
          <w:sz w:val="16"/>
        </w:rPr>
        <w:t xml:space="preserve"> the world’s most populous Islamic country (Indonesia — which is also among the most democratic and pluralistic of Islamic countries), and the world’s most rapidly rising non-democratic power as well.  Asia holds more oil resources than any other continent; the world’s most important and most threatened trade routes lie off its shores.  East Asia, South Asia, Central Asia (where American and NATO forces are fighting the Taliban) and West Asia (home among others to Saudi Arabia, Israel, Turkey and Iraq) are the theaters in the world today that most directly engage America’s vital interests and where our armed forces are most directly involved.  </w:t>
      </w:r>
      <w:r w:rsidRPr="00211397">
        <w:rPr>
          <w:rStyle w:val="StyleUnderline"/>
          <w:highlight w:val="cyan"/>
        </w:rPr>
        <w:t xml:space="preserve">The world’s </w:t>
      </w:r>
      <w:r w:rsidRPr="00211397">
        <w:rPr>
          <w:rStyle w:val="Emphasis"/>
          <w:highlight w:val="cyan"/>
        </w:rPr>
        <w:t>most explosive territorial disputes</w:t>
      </w:r>
      <w:r w:rsidRPr="00211397">
        <w:rPr>
          <w:rStyle w:val="StyleUnderline"/>
          <w:highlight w:val="cyan"/>
        </w:rPr>
        <w:t xml:space="preserve"> are in Asia</w:t>
      </w:r>
      <w:r w:rsidRPr="006E04DC">
        <w:rPr>
          <w:rFonts w:eastAsia="Times New Roman" w:cs="Times New Roman"/>
          <w:sz w:val="16"/>
        </w:rPr>
        <w:t xml:space="preserve"> as well, with islands (and the surrounding mineral and fishery resources) bitterly disputed between countries like Russia, the two Koreas, Japan, China (both from Beijing and Taipei), and Vietnam.  From the streets of Jerusalem to the beaches of Taiwan </w:t>
      </w:r>
      <w:r w:rsidRPr="00D43811">
        <w:rPr>
          <w:rStyle w:val="StyleUnderline"/>
        </w:rPr>
        <w:t>the world’s most intractable political problems are found on the Asian landmass and its surrounding seas. Whether you view the world in terms of geopolitical security, environmental sustainability, economic growth or the march of democracy, Asia is at the center of your concerns</w:t>
      </w:r>
      <w:r w:rsidRPr="006E04DC">
        <w:rPr>
          <w:rFonts w:eastAsia="Times New Roman" w:cs="Times New Roman"/>
          <w:sz w:val="16"/>
        </w:rPr>
        <w:t xml:space="preserve">.  That is the overwhelming reality of world politics today, and </w:t>
      </w:r>
      <w:r w:rsidRPr="00D43811">
        <w:rPr>
          <w:rStyle w:val="StyleUnderline"/>
        </w:rPr>
        <w:t>that reality is what</w:t>
      </w:r>
      <w:r w:rsidRPr="006E04DC">
        <w:rPr>
          <w:rFonts w:eastAsia="Times New Roman" w:cs="Times New Roman"/>
          <w:bCs/>
          <w:u w:val="single"/>
        </w:rPr>
        <w:t xml:space="preserve"> </w:t>
      </w:r>
      <w:r w:rsidRPr="006E04DC">
        <w:rPr>
          <w:rFonts w:eastAsia="Times New Roman" w:cs="Times New Roman"/>
          <w:sz w:val="16"/>
        </w:rPr>
        <w:t xml:space="preserve">President </w:t>
      </w:r>
      <w:r w:rsidRPr="00D43811">
        <w:rPr>
          <w:rStyle w:val="StyleUnderline"/>
        </w:rPr>
        <w:t>Obama</w:t>
      </w:r>
      <w:r w:rsidRPr="006E04DC">
        <w:rPr>
          <w:rFonts w:eastAsia="Times New Roman" w:cs="Times New Roman"/>
          <w:sz w:val="16"/>
        </w:rPr>
        <w:t xml:space="preserve">’s trip is </w:t>
      </w:r>
      <w:r w:rsidRPr="00D43811">
        <w:rPr>
          <w:rStyle w:val="StyleUnderline"/>
        </w:rPr>
        <w:t>intended to address.</w:t>
      </w:r>
    </w:p>
    <w:p w:rsidR="00987D59" w:rsidRPr="00AA1E33" w:rsidRDefault="00987D59" w:rsidP="00987D59"/>
    <w:p w:rsidR="00987D59" w:rsidRPr="00987D59" w:rsidRDefault="00987D59" w:rsidP="00987D59"/>
    <w:p w:rsidR="00153055" w:rsidRDefault="00153055" w:rsidP="00153055">
      <w:pPr>
        <w:pStyle w:val="Heading3"/>
      </w:pPr>
      <w:r>
        <w:t xml:space="preserve">TPP </w:t>
      </w:r>
      <w:proofErr w:type="gramStart"/>
      <w:r>
        <w:t>k2</w:t>
      </w:r>
      <w:proofErr w:type="gramEnd"/>
      <w:r>
        <w:t xml:space="preserve"> Asia Pivot</w:t>
      </w:r>
    </w:p>
    <w:p w:rsidR="00153055" w:rsidRDefault="00153055" w:rsidP="00153055">
      <w:pPr>
        <w:pStyle w:val="Heading4"/>
      </w:pPr>
      <w:r>
        <w:t>TPA solves war and is key to the Asia Pivot</w:t>
      </w:r>
    </w:p>
    <w:p w:rsidR="00153055" w:rsidRPr="0060047D" w:rsidRDefault="00153055" w:rsidP="00153055">
      <w:proofErr w:type="gramStart"/>
      <w:r w:rsidRPr="009E5DD6">
        <w:rPr>
          <w:rStyle w:val="Style13ptBold"/>
        </w:rPr>
        <w:t xml:space="preserve">CSM </w:t>
      </w:r>
      <w:r>
        <w:rPr>
          <w:rStyle w:val="Style13ptBold"/>
        </w:rPr>
        <w:t>15</w:t>
      </w:r>
      <w:r w:rsidRPr="0060047D">
        <w:t xml:space="preserve"> (Christian Science Monitor – Editorial Board.</w:t>
      </w:r>
      <w:proofErr w:type="gramEnd"/>
      <w:r w:rsidRPr="0060047D">
        <w:t xml:space="preserve"> “Why Obama needs a key tool for trade talks” 4/20/15 http://www.csmonitor.com/Commentary/the-monitors-view/2015/0420/Why-Obama-needs-a-key-tool-for-trade-talks)</w:t>
      </w:r>
    </w:p>
    <w:p w:rsidR="00153055" w:rsidRPr="00146DF0" w:rsidRDefault="00153055" w:rsidP="00153055">
      <w:pPr>
        <w:rPr>
          <w:sz w:val="16"/>
        </w:rPr>
      </w:pPr>
      <w:r w:rsidRPr="00146DF0">
        <w:rPr>
          <w:sz w:val="16"/>
        </w:rPr>
        <w:t xml:space="preserve">America’s new defense secretary, Ashton Carter, likes to joke that </w:t>
      </w:r>
      <w:r w:rsidRPr="00146DF0">
        <w:rPr>
          <w:rStyle w:val="StyleUnderline"/>
        </w:rPr>
        <w:t>a free-trade pact with Asia would be “as important</w:t>
      </w:r>
      <w:r w:rsidRPr="00146DF0">
        <w:rPr>
          <w:sz w:val="16"/>
        </w:rPr>
        <w:t xml:space="preserve"> to me </w:t>
      </w:r>
      <w:r w:rsidRPr="00146DF0">
        <w:rPr>
          <w:rStyle w:val="StyleUnderline"/>
        </w:rPr>
        <w:t>as another aircraft carrier.”</w:t>
      </w:r>
      <w:r w:rsidRPr="00146DF0">
        <w:rPr>
          <w:sz w:val="16"/>
        </w:rPr>
        <w:t xml:space="preserve"> His larger point is that </w:t>
      </w:r>
      <w:r w:rsidRPr="00146DF0">
        <w:rPr>
          <w:rStyle w:val="StyleUnderline"/>
        </w:rPr>
        <w:t>economic cooperation can be a powerful peacekeeper.</w:t>
      </w:r>
      <w:r w:rsidRPr="00146DF0">
        <w:rPr>
          <w:sz w:val="16"/>
        </w:rPr>
        <w:t xml:space="preserve"> It is a good argument to make as Congress weighs passage of a bipartisan bill on trade. </w:t>
      </w:r>
      <w:r w:rsidRPr="00146DF0">
        <w:rPr>
          <w:rStyle w:val="StyleUnderline"/>
        </w:rPr>
        <w:t>The bill would grant special authority to</w:t>
      </w:r>
      <w:r w:rsidRPr="00146DF0">
        <w:rPr>
          <w:sz w:val="16"/>
        </w:rPr>
        <w:t xml:space="preserve"> President </w:t>
      </w:r>
      <w:r w:rsidRPr="00146DF0">
        <w:rPr>
          <w:rStyle w:val="StyleUnderline"/>
        </w:rPr>
        <w:t>Obama in negotiating trade deals,</w:t>
      </w:r>
      <w:r w:rsidRPr="00146DF0">
        <w:rPr>
          <w:sz w:val="16"/>
        </w:rPr>
        <w:t xml:space="preserve"> notably one now in the works with 11 other Pacific nations and another with the European Union. Any final pact could be subject to only an up-or-down vote in Congress. This “take it or leave it” restraint is crucial to achieving complex compromises in trade negotiations. The bill also sets down minimum requirements on labor rules, environmental standards, and human rights. The economic benefits or drawbacks of free trade to Americans will be hotly debated as President Obama makes a strong push for passage of the measure, known as trade promotion authority. Yet </w:t>
      </w:r>
      <w:r w:rsidRPr="00146DF0">
        <w:rPr>
          <w:rStyle w:val="StyleUnderline"/>
        </w:rPr>
        <w:t>given the world history of war as a means for economic gain, lawmakers should support the expansion of trade competition as a welcome substitute for the violence of war. It is far better that nations compete with economic tools, such as trade rules, loans, credits, or even sanctions than with military weapons</w:t>
      </w:r>
      <w:r w:rsidRPr="00146DF0">
        <w:rPr>
          <w:sz w:val="16"/>
        </w:rPr>
        <w:t xml:space="preserve">. It must also fight the temptation to see prosperity as a limited economic pie. As Harvard scholar Steven Pinker wrote about Europe’s postwar moves toward trade cooperation: “Zero-sum plunder gave way to positive-sum trade. People increasingly controlled their impulses and sought to cooperate with their neighbors.” Or look at the increasing role of economic sanctions – rather than armed conflict – such as those used against Russia and Iran for their military aggressiveness. The most likely trade pact to come before Congress soon is the 12-nation </w:t>
      </w:r>
      <w:proofErr w:type="spellStart"/>
      <w:r w:rsidRPr="00146DF0">
        <w:rPr>
          <w:sz w:val="16"/>
        </w:rPr>
        <w:t>TransPacific</w:t>
      </w:r>
      <w:proofErr w:type="spellEnd"/>
      <w:r w:rsidRPr="00146DF0">
        <w:rPr>
          <w:sz w:val="16"/>
        </w:rPr>
        <w:t xml:space="preserve"> Partnership. The </w:t>
      </w:r>
      <w:r w:rsidRPr="00146DF0">
        <w:rPr>
          <w:rStyle w:val="StyleUnderline"/>
        </w:rPr>
        <w:t>TPP would define trade rules for 40 percent of the world economy,</w:t>
      </w:r>
      <w:r w:rsidRPr="00146DF0">
        <w:rPr>
          <w:sz w:val="16"/>
        </w:rPr>
        <w:t xml:space="preserve"> and that is even without China not yet included in the talks. </w:t>
      </w:r>
      <w:r w:rsidRPr="00146DF0">
        <w:rPr>
          <w:rStyle w:val="StyleUnderline"/>
        </w:rPr>
        <w:t>It would also help give Asia-Pacific countries a larger interest in each other’s security, protect smaller nations from the economic coercion of larger ones, and help cement America’s future in Asia</w:t>
      </w:r>
      <w:r w:rsidRPr="00146DF0">
        <w:rPr>
          <w:sz w:val="16"/>
        </w:rPr>
        <w:t xml:space="preserve">. As Defense Secretary Carter put it in a recent speech: “Some people would have you believe that China will displace America in the </w:t>
      </w:r>
      <w:proofErr w:type="gramStart"/>
      <w:r w:rsidRPr="00146DF0">
        <w:rPr>
          <w:sz w:val="16"/>
        </w:rPr>
        <w:t>Asia-Pacific,</w:t>
      </w:r>
      <w:proofErr w:type="gramEnd"/>
      <w:r w:rsidRPr="00146DF0">
        <w:rPr>
          <w:sz w:val="16"/>
        </w:rPr>
        <w:t xml:space="preserve"> or that its economic growth will somehow squeeze out opportunities for young [Americans]. But I reject the zero-sum thinking that China’s gain is our loss because there’s another scenario in which everyone wins. And </w:t>
      </w:r>
      <w:r w:rsidRPr="00146DF0">
        <w:rPr>
          <w:rStyle w:val="StyleUnderline"/>
        </w:rPr>
        <w:t>it is a continuation of the decades of peace and stability anchored by a strong American role, in which all Asia-Pacific countries continue to rise and prosper</w:t>
      </w:r>
      <w:r w:rsidRPr="00146DF0">
        <w:rPr>
          <w:sz w:val="16"/>
        </w:rPr>
        <w:t xml:space="preserve">, including China.” He adds that </w:t>
      </w:r>
      <w:r w:rsidRPr="00146DF0">
        <w:rPr>
          <w:rStyle w:val="StyleUnderline"/>
        </w:rPr>
        <w:t>peace and prosperity in Asia will be the coming generation’s “central strategic challenge.”</w:t>
      </w:r>
      <w:r w:rsidRPr="00146DF0">
        <w:rPr>
          <w:sz w:val="16"/>
        </w:rPr>
        <w:t xml:space="preserve"> The world’s long-held hope for peace has relied on finding alternatives to war that allow people to both compete and cooperate, such as in cultural expression, the Olympics, or space exploration. Trade expansion may be the most potent alternative, one far better than building more aircraft carriers.</w:t>
      </w:r>
    </w:p>
    <w:p w:rsidR="00153055" w:rsidRPr="006564FE" w:rsidRDefault="00153055" w:rsidP="00153055"/>
    <w:p w:rsidR="00153055" w:rsidRDefault="00153055" w:rsidP="00153055">
      <w:pPr>
        <w:pStyle w:val="Heading4"/>
      </w:pPr>
      <w:r>
        <w:t>TPA and TPP are key to ensure the success of the Asia Pivot</w:t>
      </w:r>
    </w:p>
    <w:p w:rsidR="00153055" w:rsidRDefault="00153055" w:rsidP="00153055">
      <w:r w:rsidRPr="002C7696">
        <w:rPr>
          <w:rStyle w:val="Style13ptBold"/>
        </w:rPr>
        <w:t xml:space="preserve">Inside U.S. Trade </w:t>
      </w:r>
      <w:r>
        <w:rPr>
          <w:rStyle w:val="Style13ptBold"/>
        </w:rPr>
        <w:t xml:space="preserve">14 </w:t>
      </w:r>
      <w:r>
        <w:t>(“WHITE HOUSE OFFICIAL SIGNALS ADMINISTRATION WANTS TPA PRIOR TO TPP DEAL” 12/26/14 LexisNexis)</w:t>
      </w:r>
    </w:p>
    <w:p w:rsidR="00153055" w:rsidRPr="008F2752" w:rsidRDefault="00153055" w:rsidP="00153055">
      <w:pPr>
        <w:rPr>
          <w:sz w:val="16"/>
        </w:rPr>
      </w:pPr>
      <w:r w:rsidRPr="008F2752">
        <w:rPr>
          <w:sz w:val="16"/>
        </w:rPr>
        <w:t xml:space="preserve">A senior White House economic official has publicly signaled that </w:t>
      </w:r>
      <w:r w:rsidRPr="008F2752">
        <w:rPr>
          <w:rStyle w:val="StyleUnderline"/>
        </w:rPr>
        <w:t>the Obama administration is seeking congressional approval of</w:t>
      </w:r>
      <w:r w:rsidRPr="008F2752">
        <w:rPr>
          <w:sz w:val="16"/>
        </w:rPr>
        <w:t xml:space="preserve"> Trade Promotion Authority </w:t>
      </w:r>
      <w:r w:rsidRPr="008F2752">
        <w:rPr>
          <w:rStyle w:val="StyleUnderline"/>
        </w:rPr>
        <w:t>(TPA) legislation prior to concluding the</w:t>
      </w:r>
      <w:r w:rsidRPr="008F2752">
        <w:rPr>
          <w:sz w:val="16"/>
        </w:rPr>
        <w:t xml:space="preserve"> Trans-Pacific Partnership (</w:t>
      </w:r>
      <w:r w:rsidRPr="008F2752">
        <w:rPr>
          <w:rStyle w:val="StyleUnderline"/>
        </w:rPr>
        <w:t>TPP</w:t>
      </w:r>
      <w:r w:rsidRPr="008F2752">
        <w:rPr>
          <w:sz w:val="16"/>
        </w:rPr>
        <w:t xml:space="preserve">) negotiations, which he said were in their final stages. "At the end of a negotiation you're down to your hard issues. That's where TPP is at this point," White House National Economic Council Director Jeff </w:t>
      </w:r>
      <w:proofErr w:type="spellStart"/>
      <w:r w:rsidRPr="008F2752">
        <w:rPr>
          <w:sz w:val="16"/>
        </w:rPr>
        <w:t>Zients</w:t>
      </w:r>
      <w:proofErr w:type="spellEnd"/>
      <w:r w:rsidRPr="008F2752">
        <w:rPr>
          <w:sz w:val="16"/>
        </w:rPr>
        <w:t xml:space="preserve"> said at an event on Dec. 18 in Washington. "So we need to get TPA done, and then [on] TPP get across the finish line in these final sets of negotiations." </w:t>
      </w:r>
      <w:proofErr w:type="spellStart"/>
      <w:r w:rsidRPr="008F2752">
        <w:rPr>
          <w:sz w:val="16"/>
        </w:rPr>
        <w:t>Zients</w:t>
      </w:r>
      <w:proofErr w:type="spellEnd"/>
      <w:r w:rsidRPr="008F2752">
        <w:rPr>
          <w:sz w:val="16"/>
        </w:rPr>
        <w:t xml:space="preserve"> also signaled that </w:t>
      </w:r>
      <w:r w:rsidRPr="008F2752">
        <w:rPr>
          <w:rStyle w:val="StyleUnderline"/>
        </w:rPr>
        <w:t>the White House is seeking early action on TPA next year. "We hope and assume that T</w:t>
      </w:r>
      <w:r w:rsidRPr="008F2752">
        <w:rPr>
          <w:sz w:val="16"/>
        </w:rPr>
        <w:t xml:space="preserve">rade </w:t>
      </w:r>
      <w:r w:rsidRPr="008F2752">
        <w:rPr>
          <w:rStyle w:val="StyleUnderline"/>
        </w:rPr>
        <w:t>P</w:t>
      </w:r>
      <w:r w:rsidRPr="008F2752">
        <w:rPr>
          <w:sz w:val="16"/>
        </w:rPr>
        <w:t xml:space="preserve">romotion </w:t>
      </w:r>
      <w:r w:rsidRPr="008F2752">
        <w:rPr>
          <w:rStyle w:val="StyleUnderline"/>
        </w:rPr>
        <w:t>A</w:t>
      </w:r>
      <w:r w:rsidRPr="008F2752">
        <w:rPr>
          <w:sz w:val="16"/>
        </w:rPr>
        <w:t xml:space="preserve">uthority </w:t>
      </w:r>
      <w:r w:rsidRPr="008F2752">
        <w:rPr>
          <w:rStyle w:val="StyleUnderline"/>
        </w:rPr>
        <w:t>will be an early area of focus for the new Congress,"</w:t>
      </w:r>
      <w:r w:rsidRPr="008F2752">
        <w:rPr>
          <w:sz w:val="16"/>
        </w:rPr>
        <w:t xml:space="preserve"> he said. His comments come after informed sources said </w:t>
      </w:r>
      <w:r w:rsidRPr="008F2752">
        <w:rPr>
          <w:rStyle w:val="StyleUnderline"/>
        </w:rPr>
        <w:t>the administration has informally endorsed the notion that Congress should take early action on TPA next year before the TPP talks are concluded</w:t>
      </w:r>
      <w:r w:rsidRPr="008F2752">
        <w:rPr>
          <w:sz w:val="16"/>
        </w:rPr>
        <w:t xml:space="preserve"> (Inside U.S. Trade, Nov. 28). That represents a change from the administration's position at an earlier stage in the TPP negotiations, which was that the completion of a deal would help build momentum for TPA in Congress. Still, U.S. Trade Representative Michael </w:t>
      </w:r>
      <w:proofErr w:type="spellStart"/>
      <w:r w:rsidRPr="008F2752">
        <w:rPr>
          <w:sz w:val="16"/>
        </w:rPr>
        <w:t>Froman</w:t>
      </w:r>
      <w:proofErr w:type="spellEnd"/>
      <w:r w:rsidRPr="008F2752">
        <w:rPr>
          <w:sz w:val="16"/>
        </w:rPr>
        <w:t xml:space="preserve"> in his public comments has avoided taking a position on the sequencing issue. Instead, he has stressed that the TPP negotiations and efforts to pass TPA can move in parallel, and that the only guarantee that Congress will pass TPP is to deliver a strong agreement. At the Dec. 18 event, </w:t>
      </w:r>
      <w:proofErr w:type="spellStart"/>
      <w:r w:rsidRPr="008F2752">
        <w:rPr>
          <w:sz w:val="16"/>
        </w:rPr>
        <w:t>Zients</w:t>
      </w:r>
      <w:proofErr w:type="spellEnd"/>
      <w:r w:rsidRPr="008F2752">
        <w:rPr>
          <w:sz w:val="16"/>
        </w:rPr>
        <w:t xml:space="preserve"> identified trade, tax reform and infrastructure as areas where President Obama and the Republican-controlled Congress can work together next year. "Hopefully, what we're going to see is a productive Congress focused on those areas of compromise," he said. </w:t>
      </w:r>
      <w:proofErr w:type="spellStart"/>
      <w:r w:rsidRPr="008F2752">
        <w:rPr>
          <w:sz w:val="16"/>
        </w:rPr>
        <w:t>Zients</w:t>
      </w:r>
      <w:proofErr w:type="spellEnd"/>
      <w:r w:rsidRPr="008F2752">
        <w:rPr>
          <w:sz w:val="16"/>
        </w:rPr>
        <w:t xml:space="preserve"> outlined both the economic and strategic arguments in favor of TPP. On the economic front, he noted that the TPP encompasses 40 percent of the world's gross domestic product and that TPP members are fast-growing economies. "And given our competitive advantages in the world and competitive position and the fact that we have growing exports, getting a good trade agreement in place will create good jobs," he argued. On the strategic side, he contended that </w:t>
      </w:r>
      <w:r w:rsidRPr="008F2752">
        <w:rPr>
          <w:rStyle w:val="StyleUnderline"/>
        </w:rPr>
        <w:t>TPP gives the U.S. an opportunity to establish the "rules of engagement" on issues like intellectual property as well as labor and environmental standards, and that failure to do so would allow "someone else" to set those rules</w:t>
      </w:r>
      <w:r w:rsidRPr="008F2752">
        <w:rPr>
          <w:sz w:val="16"/>
        </w:rPr>
        <w:t>, an apparent reference to China. "</w:t>
      </w:r>
      <w:r w:rsidRPr="008F2752">
        <w:rPr>
          <w:rStyle w:val="StyleUnderline"/>
        </w:rPr>
        <w:t>So it's a very important part geopolitically of the president's 'Asia pivot' to get TPP done</w:t>
      </w:r>
      <w:r w:rsidRPr="008F2752">
        <w:rPr>
          <w:sz w:val="16"/>
        </w:rPr>
        <w:t xml:space="preserve">," he said. He declined to answer directly when asked why the administration has not addressed the issue of currency manipulation in the TPP negotiations, instead deferring to the Treasury Department. </w:t>
      </w:r>
      <w:proofErr w:type="spellStart"/>
      <w:r w:rsidRPr="008F2752">
        <w:rPr>
          <w:sz w:val="16"/>
        </w:rPr>
        <w:t>Zients</w:t>
      </w:r>
      <w:proofErr w:type="spellEnd"/>
      <w:r w:rsidRPr="008F2752">
        <w:rPr>
          <w:sz w:val="16"/>
        </w:rPr>
        <w:t xml:space="preserve"> spoke at an event organized by Politico and the Peter G. Peterson Foundation. </w:t>
      </w:r>
    </w:p>
    <w:p w:rsidR="00153055" w:rsidRPr="006564FE" w:rsidRDefault="00153055" w:rsidP="00153055"/>
    <w:p w:rsidR="00153055" w:rsidRPr="00DA213F" w:rsidRDefault="00153055" w:rsidP="00153055">
      <w:pPr>
        <w:pStyle w:val="Heading4"/>
      </w:pPr>
      <w:r>
        <w:t>TPP is key to the Asia Pivot – blocking sends a negative signal to Asian allies</w:t>
      </w:r>
    </w:p>
    <w:p w:rsidR="00153055" w:rsidRDefault="00153055" w:rsidP="00153055">
      <w:proofErr w:type="spellStart"/>
      <w:r>
        <w:rPr>
          <w:rStyle w:val="Style13ptBold"/>
        </w:rPr>
        <w:t>Dovere</w:t>
      </w:r>
      <w:proofErr w:type="spellEnd"/>
      <w:r>
        <w:rPr>
          <w:rStyle w:val="Style13ptBold"/>
        </w:rPr>
        <w:t xml:space="preserve"> 14 </w:t>
      </w:r>
      <w:r>
        <w:t xml:space="preserve">(Edward-Isaac </w:t>
      </w:r>
      <w:proofErr w:type="spellStart"/>
      <w:r>
        <w:t>Dovere</w:t>
      </w:r>
      <w:proofErr w:type="spellEnd"/>
      <w:r>
        <w:t xml:space="preserve">, Edward-Isaac </w:t>
      </w:r>
      <w:proofErr w:type="spellStart"/>
      <w:r>
        <w:t>Dovere</w:t>
      </w:r>
      <w:proofErr w:type="spellEnd"/>
      <w:r>
        <w:t xml:space="preserve"> is a senior White House reporter. Before coming to POLITICO in April 2011, </w:t>
      </w:r>
      <w:proofErr w:type="spellStart"/>
      <w:r>
        <w:t>Dovere</w:t>
      </w:r>
      <w:proofErr w:type="spellEnd"/>
      <w:r>
        <w:t xml:space="preserve"> was the founding editor and lead writer of City Hall and The Capitol, where his coverage of New York City and state politics was recognized by the New York Press Association, the New York Press Club, the Daniel Pearl Award for investigative journalism. “Obama trade push gets thumbs down from Democrats” </w:t>
      </w:r>
      <w:proofErr w:type="spellStart"/>
      <w:r>
        <w:t>Politco</w:t>
      </w:r>
      <w:proofErr w:type="spellEnd"/>
      <w:r>
        <w:t xml:space="preserve">, 4/23/14 </w:t>
      </w:r>
      <w:hyperlink r:id="rId43" w:history="1">
        <w:r>
          <w:rPr>
            <w:rStyle w:val="Hyperlink"/>
          </w:rPr>
          <w:t>http://www.politico.com/story/2014/04/obama-trans-pacific-partnership-asia-105955.html</w:t>
        </w:r>
      </w:hyperlink>
      <w:r>
        <w:t>)</w:t>
      </w:r>
    </w:p>
    <w:p w:rsidR="00153055" w:rsidRDefault="00153055" w:rsidP="00153055">
      <w:pPr>
        <w:rPr>
          <w:rStyle w:val="StyleUnderline"/>
        </w:rPr>
      </w:pPr>
      <w:r>
        <w:rPr>
          <w:sz w:val="16"/>
        </w:rPr>
        <w:t xml:space="preserve">President Barack Obama’s in Asia this week pushing a deal that almost none of his allies at home want. On the Hill, </w:t>
      </w:r>
      <w:r>
        <w:rPr>
          <w:rStyle w:val="StyleUnderline"/>
        </w:rPr>
        <w:t>most of the pushback is coming from the president’s fellow Democrats</w:t>
      </w:r>
      <w:r>
        <w:rPr>
          <w:sz w:val="16"/>
        </w:rPr>
        <w:t xml:space="preserve">, </w:t>
      </w:r>
      <w:r>
        <w:rPr>
          <w:rStyle w:val="StyleUnderline"/>
        </w:rPr>
        <w:t>who say it undercuts the economic fairness argument that’s a central focus of his midterm strategy</w:t>
      </w:r>
      <w:r>
        <w:rPr>
          <w:sz w:val="16"/>
        </w:rPr>
        <w:t>. “Prime Minister [</w:t>
      </w:r>
      <w:proofErr w:type="spellStart"/>
      <w:r>
        <w:rPr>
          <w:sz w:val="16"/>
        </w:rPr>
        <w:t>Shinzo</w:t>
      </w:r>
      <w:proofErr w:type="spellEnd"/>
      <w:r>
        <w:rPr>
          <w:sz w:val="16"/>
        </w:rPr>
        <w:t>] Abe has to deal with his politics, and I’ve got to deal with mine,” Obama said at a press conference in Tokyo Thursday, responding to the resistance both leaders have met as they’ve continued negotiations. Despite Obama’s support for the agreement</w:t>
      </w:r>
      <w:r>
        <w:rPr>
          <w:rStyle w:val="StyleUnderline"/>
        </w:rPr>
        <w:t>, Senate Majority Leader Harry Reid (D-Nev.) and House Minority Leader Nancy Pelosi have made clear they don’t have much interest in the Tran-Pacific Partnership or broader fast-track trade authority passing before November</w:t>
      </w:r>
      <w:r>
        <w:rPr>
          <w:sz w:val="16"/>
        </w:rPr>
        <w:t xml:space="preserve"> — if then. Progressives on Capitol Hill and beyond warn that any deal before Election Day this year would likely depress turnout among the Democratic base, including in the close races that will determine control of the Senate and the makeup of the House. Yet, the agreement to open up trade with a dozen Asian nations — which would eliminate tariffs and other market barriers — remains the centerpiece of the president’s weeklong trip to Asia, pitting him against the populism he’s spending 2014 trying to stoke. Labor’s been leading the opposition. But </w:t>
      </w:r>
      <w:r>
        <w:rPr>
          <w:rStyle w:val="StyleUnderline"/>
        </w:rPr>
        <w:t>the president’s also at odds with consumer safety advocates, environmental interests, religious groups and a wide array of progressives.</w:t>
      </w:r>
      <w:r>
        <w:rPr>
          <w:sz w:val="16"/>
        </w:rPr>
        <w:t xml:space="preserve"> “There’s </w:t>
      </w:r>
      <w:proofErr w:type="gramStart"/>
      <w:r>
        <w:rPr>
          <w:sz w:val="16"/>
        </w:rPr>
        <w:t>a disconnect</w:t>
      </w:r>
      <w:proofErr w:type="gramEnd"/>
      <w:r>
        <w:rPr>
          <w:sz w:val="16"/>
        </w:rPr>
        <w:t xml:space="preserve"> between the rhetoric around inequality and the reality of what’s on the table in these trade agreements,” said Thea Lee, deputy chief of staff for the AFL-CIO, which has been sharply critical of TPP. “</w:t>
      </w:r>
      <w:r>
        <w:rPr>
          <w:rStyle w:val="StyleUnderline"/>
        </w:rPr>
        <w:t>His push for the TPP is at cross-purposes with his stated goal of lifting the middle class and providing opportunity for those striving to reach the middle class</w:t>
      </w:r>
      <w:r>
        <w:rPr>
          <w:sz w:val="16"/>
        </w:rPr>
        <w:t xml:space="preserve">,” said Rep. Rosa DeLauro (D-Conn.). “Ultimately, he will have to choose between that and trade policies that would only further exacerbate the economic problems in this country.” “It’s hard to be for reducing inequality and the TPP,” said Progressive Caucus co-chair Rep. Keith Ellison (D-Minn.), saying the trade deal undercuts the president’s praiseworthy work on raising the minimum wage, infrastructure investment and establishing equal pay. “It’s like trying to sit down and stand up at the same time.” Obama — who landed in Tokyo Wednesday on the first leg of his journey — argues that TPP would expand the economy, boosting growth at home, and feels the growth in exports under his presidency proves he’s right. But his administration argues that the deal is also about responding to the worry that if America doesn’t take a leadership role, China will step into the void, influencing much looser rules than Obama’s pushing to include in TPP. “We don’t live in a world where the safest posture is to do nothing,” said White House spokesman Josh Earnest. Of course, Democrats aren’t the only problem. Though both House Speaker John Boehner (R-Ohio) and Senate Minority Leader Mitch McConnell (R-Ky.) say they support fast-track authority that would facilitate all trade deals by allowing them to go before Congress for a straight up or down vote, Republicans also aren’t rushing to open themselves up to protectionist concerns ahead of the election. “The speaker has made clear publicly and privately that expanding exports is critical to creating American jobs and we are ready today to put in place this important authority,” said Boehner spokesman Brendan Buck. “The only holdup is congressional Democrats.” </w:t>
      </w:r>
      <w:r>
        <w:rPr>
          <w:rStyle w:val="StyleUnderline"/>
        </w:rPr>
        <w:t>Getting TPP done would be a significant win for Obama, the most substantial progress on his much-talked about, little succeeded-on pivot to Asia. A loss</w:t>
      </w:r>
      <w:r>
        <w:rPr>
          <w:sz w:val="16"/>
        </w:rPr>
        <w:t>, though, w</w:t>
      </w:r>
      <w:r>
        <w:rPr>
          <w:rStyle w:val="StyleUnderline"/>
        </w:rPr>
        <w:t xml:space="preserve">ould completely undermine that — along with </w:t>
      </w:r>
      <w:proofErr w:type="gramStart"/>
      <w:r>
        <w:rPr>
          <w:rStyle w:val="StyleUnderline"/>
        </w:rPr>
        <w:t>his own</w:t>
      </w:r>
      <w:proofErr w:type="gramEnd"/>
      <w:r>
        <w:rPr>
          <w:rStyle w:val="StyleUnderline"/>
        </w:rPr>
        <w:t xml:space="preserve"> credibility, and that of future American presidents who’ll have to address the growing economic and political importance of the region.</w:t>
      </w:r>
      <w:r>
        <w:rPr>
          <w:sz w:val="16"/>
        </w:rPr>
        <w:t xml:space="preserve"> That’s only raised the stakes: si</w:t>
      </w:r>
      <w:r>
        <w:rPr>
          <w:rStyle w:val="StyleUnderline"/>
        </w:rPr>
        <w:t>nce Asian negotiators know just what Obama’s up against at home, and they’ll be looking to take advantage of that</w:t>
      </w:r>
      <w:r>
        <w:rPr>
          <w:sz w:val="16"/>
        </w:rPr>
        <w:t xml:space="preserve">, said the Brookings Institution’s Kenneth </w:t>
      </w:r>
      <w:proofErr w:type="spellStart"/>
      <w:r>
        <w:rPr>
          <w:sz w:val="16"/>
        </w:rPr>
        <w:t>Lieberthal</w:t>
      </w:r>
      <w:proofErr w:type="spellEnd"/>
      <w:r>
        <w:rPr>
          <w:sz w:val="16"/>
        </w:rPr>
        <w:t>, who was a former Asia director on the National Security Council staff for President Bill Clinton. “</w:t>
      </w:r>
      <w:r>
        <w:rPr>
          <w:rStyle w:val="StyleUnderline"/>
        </w:rPr>
        <w:t>The issue of the president’s ability to get what he needs from Congress is still not an issue that people in Asia have full confidence in</w:t>
      </w:r>
      <w:r>
        <w:rPr>
          <w:sz w:val="16"/>
        </w:rPr>
        <w:t xml:space="preserve">,” </w:t>
      </w:r>
      <w:proofErr w:type="spellStart"/>
      <w:r>
        <w:rPr>
          <w:sz w:val="16"/>
        </w:rPr>
        <w:t>Lieberthal</w:t>
      </w:r>
      <w:proofErr w:type="spellEnd"/>
      <w:r>
        <w:rPr>
          <w:sz w:val="16"/>
        </w:rPr>
        <w:t xml:space="preserve"> said, arguing that this could result in </w:t>
      </w:r>
      <w:r>
        <w:rPr>
          <w:rStyle w:val="StyleUnderline"/>
        </w:rPr>
        <w:t xml:space="preserve">Asian nations either not providing enough of the kind of concessions Obama will need to make the deal more palatable on the Hill, or holding back now with the thought that they’ll be able to get more later. </w:t>
      </w:r>
    </w:p>
    <w:p w:rsidR="00AA1E33" w:rsidRDefault="00AA1E33" w:rsidP="00AA1E33">
      <w:pPr>
        <w:pStyle w:val="Heading3"/>
      </w:pPr>
      <w:r>
        <w:t>Pivot – 2NC UQ</w:t>
      </w:r>
    </w:p>
    <w:p w:rsidR="00AA1E33" w:rsidRPr="009F49B6" w:rsidRDefault="00AA1E33" w:rsidP="00AA1E33">
      <w:pPr>
        <w:pStyle w:val="Heading4"/>
      </w:pPr>
      <w:r>
        <w:t xml:space="preserve">Obama is </w:t>
      </w:r>
      <w:r>
        <w:rPr>
          <w:u w:val="single"/>
        </w:rPr>
        <w:t>resetting</w:t>
      </w:r>
      <w:r>
        <w:t xml:space="preserve"> Asian assurances – it’s his </w:t>
      </w:r>
      <w:r w:rsidRPr="003D56B9">
        <w:rPr>
          <w:u w:val="single"/>
        </w:rPr>
        <w:t>last chance</w:t>
      </w:r>
      <w:r>
        <w:t xml:space="preserve"> to promote Asian peace and, he’ll succeed as long as he can avoid perceptions of domestic weakness</w:t>
      </w:r>
    </w:p>
    <w:p w:rsidR="00AA1E33" w:rsidRPr="00AA1E33" w:rsidRDefault="00AA1E33" w:rsidP="00AA1E33">
      <w:r>
        <w:rPr>
          <w:rStyle w:val="Style13ptBold"/>
          <w:rFonts w:cs="Times New Roman"/>
        </w:rPr>
        <w:t>Epstein</w:t>
      </w:r>
      <w:r w:rsidRPr="00EC0645">
        <w:rPr>
          <w:rStyle w:val="Style13ptBold"/>
          <w:rFonts w:cs="Times New Roman"/>
        </w:rPr>
        <w:t xml:space="preserve"> 14</w:t>
      </w:r>
      <w:r>
        <w:rPr>
          <w:rStyle w:val="Style13ptBold"/>
          <w:rFonts w:cs="Times New Roman"/>
        </w:rPr>
        <w:t xml:space="preserve"> </w:t>
      </w:r>
      <w:r w:rsidRPr="00EC0645">
        <w:rPr>
          <w:rFonts w:cs="Times New Roman"/>
        </w:rPr>
        <w:t>(</w:t>
      </w:r>
      <w:r>
        <w:rPr>
          <w:rFonts w:cs="Times New Roman"/>
        </w:rPr>
        <w:t xml:space="preserve">Jennifer, </w:t>
      </w:r>
      <w:r w:rsidR="0060047D">
        <w:rPr>
          <w:rFonts w:cs="Times New Roman"/>
        </w:rPr>
        <w:t>White House reporter at POLITICO, Epstein graduated in 2008 with an A.B. degree in history from Princeton University. “</w:t>
      </w:r>
      <w:r w:rsidRPr="00EC0645">
        <w:rPr>
          <w:rFonts w:cs="Times New Roman"/>
        </w:rPr>
        <w:t>President Obama’s overseas agenda gets fresh spring focus,</w:t>
      </w:r>
      <w:r w:rsidR="0060047D">
        <w:rPr>
          <w:rFonts w:cs="Times New Roman"/>
        </w:rPr>
        <w:t>”</w:t>
      </w:r>
      <w:r w:rsidRPr="00EC0645">
        <w:rPr>
          <w:rFonts w:cs="Times New Roman"/>
        </w:rPr>
        <w:t xml:space="preserve"> February 11, http://www.politico.com/story/2014/02/barack-obama-foreign-policy-agenda-103359.html#ixzz2tUDXivdx)</w:t>
      </w:r>
    </w:p>
    <w:p w:rsidR="00AA1E33" w:rsidRPr="00187F1E" w:rsidRDefault="00AA1E33" w:rsidP="00AA1E33">
      <w:pPr>
        <w:rPr>
          <w:sz w:val="16"/>
        </w:rPr>
      </w:pPr>
      <w:r w:rsidRPr="00187F1E">
        <w:rPr>
          <w:sz w:val="16"/>
        </w:rPr>
        <w:t xml:space="preserve">President Barack </w:t>
      </w:r>
      <w:r w:rsidRPr="00211397">
        <w:rPr>
          <w:rStyle w:val="StyleUnderline"/>
          <w:rFonts w:cs="Times New Roman"/>
          <w:highlight w:val="cyan"/>
        </w:rPr>
        <w:t>Obama</w:t>
      </w:r>
      <w:r w:rsidRPr="00EC0645">
        <w:rPr>
          <w:rStyle w:val="StyleUnderline"/>
          <w:rFonts w:cs="Times New Roman"/>
        </w:rPr>
        <w:t xml:space="preserve"> has watched his </w:t>
      </w:r>
      <w:r w:rsidRPr="00211397">
        <w:rPr>
          <w:rStyle w:val="StyleUnderline"/>
          <w:rFonts w:cs="Times New Roman"/>
          <w:highlight w:val="cyan"/>
        </w:rPr>
        <w:t>foreign policy agenda</w:t>
      </w:r>
      <w:r w:rsidRPr="00EC0645">
        <w:rPr>
          <w:rStyle w:val="StyleUnderline"/>
          <w:rFonts w:cs="Times New Roman"/>
        </w:rPr>
        <w:t xml:space="preserve">, like those of so many of his predecessors, </w:t>
      </w:r>
      <w:r w:rsidRPr="00211397">
        <w:rPr>
          <w:rStyle w:val="StyleUnderline"/>
          <w:rFonts w:cs="Times New Roman"/>
          <w:highlight w:val="cyan"/>
        </w:rPr>
        <w:t xml:space="preserve">get knocked </w:t>
      </w:r>
      <w:r w:rsidRPr="00211397">
        <w:rPr>
          <w:rStyle w:val="Emphasis"/>
          <w:rFonts w:cs="Times New Roman"/>
          <w:highlight w:val="cyan"/>
        </w:rPr>
        <w:t>off course</w:t>
      </w:r>
      <w:r w:rsidRPr="00EC0645">
        <w:rPr>
          <w:rStyle w:val="StyleUnderline"/>
          <w:rFonts w:cs="Times New Roman"/>
        </w:rPr>
        <w:t xml:space="preserve"> </w:t>
      </w:r>
      <w:r w:rsidRPr="00187F1E">
        <w:rPr>
          <w:sz w:val="16"/>
        </w:rPr>
        <w:t>by international crises and domestic fights alike.</w:t>
      </w:r>
      <w:r w:rsidRPr="00187F1E">
        <w:rPr>
          <w:rFonts w:cs="Times New Roman"/>
          <w:sz w:val="12"/>
        </w:rPr>
        <w:t>¶</w:t>
      </w:r>
      <w:r w:rsidRPr="00187F1E">
        <w:rPr>
          <w:sz w:val="16"/>
        </w:rPr>
        <w:t xml:space="preserve"> </w:t>
      </w:r>
      <w:r w:rsidRPr="00EC0645">
        <w:rPr>
          <w:rStyle w:val="Emphasis"/>
          <w:rFonts w:cs="Times New Roman"/>
        </w:rPr>
        <w:t xml:space="preserve">But </w:t>
      </w:r>
      <w:r w:rsidRPr="00211397">
        <w:rPr>
          <w:rStyle w:val="Emphasis"/>
          <w:rFonts w:cs="Times New Roman"/>
          <w:highlight w:val="cyan"/>
        </w:rPr>
        <w:t>with a new year</w:t>
      </w:r>
      <w:r w:rsidRPr="00EC0645">
        <w:rPr>
          <w:rStyle w:val="Emphasis"/>
          <w:rFonts w:cs="Times New Roman"/>
        </w:rPr>
        <w:t xml:space="preserve"> </w:t>
      </w:r>
      <w:r w:rsidRPr="00211397">
        <w:rPr>
          <w:rStyle w:val="Emphasis"/>
          <w:rFonts w:cs="Times New Roman"/>
          <w:highlight w:val="cyan"/>
        </w:rPr>
        <w:t>comes another push</w:t>
      </w:r>
      <w:r w:rsidRPr="00EC0645">
        <w:rPr>
          <w:rStyle w:val="StyleUnderline"/>
          <w:rFonts w:cs="Times New Roman"/>
        </w:rPr>
        <w:t xml:space="preserve"> by the president </w:t>
      </w:r>
      <w:r w:rsidRPr="00211397">
        <w:rPr>
          <w:rStyle w:val="StyleUnderline"/>
          <w:rFonts w:cs="Times New Roman"/>
          <w:highlight w:val="cyan"/>
        </w:rPr>
        <w:t xml:space="preserve">to </w:t>
      </w:r>
      <w:r w:rsidRPr="00211397">
        <w:rPr>
          <w:rStyle w:val="Emphasis"/>
          <w:highlight w:val="cyan"/>
        </w:rPr>
        <w:t>take control</w:t>
      </w:r>
      <w:r w:rsidRPr="00211397">
        <w:rPr>
          <w:rStyle w:val="StyleUnderline"/>
          <w:rFonts w:cs="Times New Roman"/>
          <w:highlight w:val="cyan"/>
        </w:rPr>
        <w:t xml:space="preserve"> </w:t>
      </w:r>
      <w:r w:rsidRPr="00393415">
        <w:rPr>
          <w:rStyle w:val="StyleUnderline"/>
          <w:rFonts w:cs="Times New Roman"/>
        </w:rPr>
        <w:t xml:space="preserve">and </w:t>
      </w:r>
      <w:r w:rsidRPr="00393415">
        <w:rPr>
          <w:rStyle w:val="Emphasis"/>
        </w:rPr>
        <w:t xml:space="preserve">take </w:t>
      </w:r>
      <w:r w:rsidRPr="00211397">
        <w:rPr>
          <w:rStyle w:val="Emphasis"/>
          <w:highlight w:val="cyan"/>
        </w:rPr>
        <w:t>action</w:t>
      </w:r>
      <w:r w:rsidRPr="00187F1E">
        <w:rPr>
          <w:sz w:val="16"/>
        </w:rPr>
        <w:t xml:space="preserve"> — and not just at home.</w:t>
      </w:r>
      <w:r w:rsidRPr="00187F1E">
        <w:rPr>
          <w:rFonts w:cs="Times New Roman"/>
          <w:sz w:val="12"/>
        </w:rPr>
        <w:t>¶</w:t>
      </w:r>
      <w:r w:rsidRPr="00187F1E">
        <w:rPr>
          <w:sz w:val="16"/>
        </w:rPr>
        <w:t xml:space="preserve"> On Tuesday, for the first time more in than two years, Obama is hosting a state visit for a foreign leader, French President François </w:t>
      </w:r>
      <w:proofErr w:type="spellStart"/>
      <w:r w:rsidRPr="00187F1E">
        <w:rPr>
          <w:sz w:val="16"/>
        </w:rPr>
        <w:t>Hollande</w:t>
      </w:r>
      <w:proofErr w:type="spellEnd"/>
      <w:r w:rsidRPr="00187F1E">
        <w:rPr>
          <w:sz w:val="16"/>
        </w:rPr>
        <w:t>. It’s the first state visit since late 2011, though the White House did host an official visit for British Prime Minister David Cameron in early 2012.</w:t>
      </w:r>
      <w:r w:rsidRPr="00187F1E">
        <w:rPr>
          <w:rFonts w:cs="Times New Roman"/>
          <w:sz w:val="12"/>
        </w:rPr>
        <w:t>¶</w:t>
      </w:r>
      <w:r w:rsidRPr="00187F1E">
        <w:rPr>
          <w:sz w:val="16"/>
        </w:rPr>
        <w:t xml:space="preserve"> </w:t>
      </w:r>
      <w:proofErr w:type="gramStart"/>
      <w:r w:rsidRPr="00187F1E">
        <w:rPr>
          <w:sz w:val="16"/>
        </w:rPr>
        <w:t>In</w:t>
      </w:r>
      <w:proofErr w:type="gramEnd"/>
      <w:r w:rsidRPr="00187F1E">
        <w:rPr>
          <w:sz w:val="16"/>
        </w:rPr>
        <w:t xml:space="preserve"> the week or so that follows, Obama will meet with the king of Jordan and the leaders of Canada and Mexico. Next month, he’ll meet with Israeli Prime Minister Benjamin Netanyahu in Washington and travel to the Netherlands, Belgium, the Vatican and Saudi Arabia. And </w:t>
      </w:r>
      <w:r w:rsidRPr="00EC0645">
        <w:rPr>
          <w:rStyle w:val="StyleUnderline"/>
          <w:rFonts w:cs="Times New Roman"/>
        </w:rPr>
        <w:t>April will take him to Asia for a trip that’s</w:t>
      </w:r>
      <w:r w:rsidRPr="00187F1E">
        <w:rPr>
          <w:sz w:val="16"/>
        </w:rPr>
        <w:t xml:space="preserve"> in part </w:t>
      </w:r>
      <w:r w:rsidRPr="00EC0645">
        <w:rPr>
          <w:rStyle w:val="StyleUnderline"/>
          <w:rFonts w:cs="Times New Roman"/>
        </w:rPr>
        <w:t>intended to make up for one canceled because of last year’s government shutdown</w:t>
      </w:r>
      <w:r w:rsidRPr="00187F1E">
        <w:rPr>
          <w:sz w:val="16"/>
        </w:rPr>
        <w:t>.</w:t>
      </w:r>
      <w:r w:rsidRPr="00187F1E">
        <w:rPr>
          <w:rFonts w:cs="Times New Roman"/>
          <w:sz w:val="12"/>
        </w:rPr>
        <w:t>¶</w:t>
      </w:r>
      <w:r w:rsidRPr="00187F1E">
        <w:rPr>
          <w:sz w:val="16"/>
        </w:rPr>
        <w:t xml:space="preserve"> (PHOTOS: Obama’s second term)</w:t>
      </w:r>
      <w:r w:rsidRPr="00187F1E">
        <w:rPr>
          <w:rFonts w:cs="Times New Roman"/>
          <w:sz w:val="12"/>
        </w:rPr>
        <w:t>¶</w:t>
      </w:r>
      <w:r w:rsidRPr="00187F1E">
        <w:rPr>
          <w:sz w:val="16"/>
        </w:rPr>
        <w:t xml:space="preserve"> As Obama increasingly turns to executive actions to show that — despite the congressional odds stacked against him, and the fact that even many Democrats are reluctant to be seen with him — he’s still got power on the home front, </w:t>
      </w:r>
      <w:r w:rsidRPr="00393415">
        <w:rPr>
          <w:rStyle w:val="StyleUnderline"/>
          <w:rFonts w:cs="Times New Roman"/>
        </w:rPr>
        <w:t>the foreign arena offers him</w:t>
      </w:r>
      <w:r w:rsidRPr="00187F1E">
        <w:rPr>
          <w:sz w:val="16"/>
        </w:rPr>
        <w:t xml:space="preserve"> even more </w:t>
      </w:r>
      <w:r w:rsidRPr="00393415">
        <w:rPr>
          <w:rStyle w:val="StyleUnderline"/>
          <w:rFonts w:cs="Times New Roman"/>
        </w:rPr>
        <w:t>opportunities for significant action he can take on his own</w:t>
      </w:r>
      <w:r w:rsidRPr="00187F1E">
        <w:rPr>
          <w:sz w:val="16"/>
        </w:rPr>
        <w:t>.</w:t>
      </w:r>
      <w:r w:rsidRPr="00187F1E">
        <w:rPr>
          <w:rFonts w:cs="Times New Roman"/>
          <w:sz w:val="12"/>
        </w:rPr>
        <w:t>¶</w:t>
      </w:r>
      <w:r w:rsidRPr="00187F1E">
        <w:rPr>
          <w:sz w:val="16"/>
        </w:rPr>
        <w:t xml:space="preserve"> “Whatever [Obama] can do by executive action in the domestic arena, except on climate change and carbon emissions, is pretty limited. </w:t>
      </w:r>
      <w:r w:rsidRPr="00EC0645">
        <w:rPr>
          <w:rStyle w:val="StyleUnderline"/>
          <w:rFonts w:cs="Times New Roman"/>
        </w:rPr>
        <w:t>He’s got</w:t>
      </w:r>
      <w:r w:rsidRPr="00187F1E">
        <w:rPr>
          <w:sz w:val="16"/>
        </w:rPr>
        <w:t xml:space="preserve"> little bit </w:t>
      </w:r>
      <w:r w:rsidRPr="00EC0645">
        <w:rPr>
          <w:rStyle w:val="StyleUnderline"/>
          <w:rFonts w:cs="Times New Roman"/>
        </w:rPr>
        <w:t>more leeway abroad</w:t>
      </w:r>
      <w:r w:rsidRPr="00187F1E">
        <w:rPr>
          <w:sz w:val="16"/>
        </w:rPr>
        <w:t>,” said Norman Ornstein of the American Enterprise Institute. “</w:t>
      </w:r>
      <w:r w:rsidRPr="00EC0645">
        <w:rPr>
          <w:rStyle w:val="StyleUnderline"/>
          <w:rFonts w:cs="Times New Roman"/>
        </w:rPr>
        <w:t xml:space="preserve">The chances that </w:t>
      </w:r>
      <w:r w:rsidRPr="00211397">
        <w:rPr>
          <w:rStyle w:val="StyleUnderline"/>
          <w:rFonts w:cs="Times New Roman"/>
          <w:highlight w:val="cyan"/>
        </w:rPr>
        <w:t xml:space="preserve">he will have a </w:t>
      </w:r>
      <w:r w:rsidRPr="00211397">
        <w:rPr>
          <w:rStyle w:val="Emphasis"/>
          <w:rFonts w:cs="Times New Roman"/>
          <w:highlight w:val="cyan"/>
        </w:rPr>
        <w:t>significant breakthrough</w:t>
      </w:r>
      <w:r w:rsidRPr="00EC0645">
        <w:rPr>
          <w:rStyle w:val="StyleUnderline"/>
          <w:rFonts w:cs="Times New Roman"/>
        </w:rPr>
        <w:t xml:space="preserve"> in foreign policy</w:t>
      </w:r>
      <w:r w:rsidRPr="00187F1E">
        <w:rPr>
          <w:sz w:val="16"/>
        </w:rPr>
        <w:t xml:space="preserve"> that will cement his place in history </w:t>
      </w:r>
      <w:r w:rsidRPr="00EC0645">
        <w:rPr>
          <w:rStyle w:val="StyleUnderline"/>
          <w:rFonts w:cs="Times New Roman"/>
        </w:rPr>
        <w:t>are much higher</w:t>
      </w:r>
      <w:r w:rsidRPr="00187F1E">
        <w:rPr>
          <w:sz w:val="16"/>
        </w:rPr>
        <w:t xml:space="preserve"> than it coming from an accomplishment at home at this point in the presidency.”</w:t>
      </w:r>
      <w:r w:rsidRPr="00187F1E">
        <w:rPr>
          <w:rFonts w:cs="Times New Roman"/>
          <w:sz w:val="12"/>
        </w:rPr>
        <w:t>¶</w:t>
      </w:r>
      <w:r w:rsidRPr="00187F1E">
        <w:rPr>
          <w:sz w:val="16"/>
        </w:rPr>
        <w:t xml:space="preserve"> While Obama has had to dissuade lawmakers from pursuing new sanctions against Iran, and is pushing for fast-track trade promotion authority for the Transatlantic Trade and Investment Partnership and the Trans-Pacific Partnership, </w:t>
      </w:r>
      <w:r w:rsidRPr="00EC0645">
        <w:rPr>
          <w:rStyle w:val="StyleUnderline"/>
          <w:rFonts w:cs="Times New Roman"/>
        </w:rPr>
        <w:t xml:space="preserve">most of </w:t>
      </w:r>
      <w:r w:rsidRPr="00211397">
        <w:rPr>
          <w:rStyle w:val="StyleUnderline"/>
          <w:rFonts w:cs="Times New Roman"/>
          <w:highlight w:val="cyan"/>
        </w:rPr>
        <w:t>his</w:t>
      </w:r>
      <w:r w:rsidRPr="00EC0645">
        <w:rPr>
          <w:rStyle w:val="StyleUnderline"/>
          <w:rFonts w:cs="Times New Roman"/>
        </w:rPr>
        <w:t xml:space="preserve"> foreign policy </w:t>
      </w:r>
      <w:r w:rsidRPr="00211397">
        <w:rPr>
          <w:rStyle w:val="StyleUnderline"/>
          <w:rFonts w:cs="Times New Roman"/>
          <w:highlight w:val="cyan"/>
        </w:rPr>
        <w:t xml:space="preserve">agenda can be accomplished </w:t>
      </w:r>
      <w:r w:rsidRPr="00211397">
        <w:rPr>
          <w:rStyle w:val="Emphasis"/>
          <w:rFonts w:cs="Times New Roman"/>
          <w:highlight w:val="cyan"/>
        </w:rPr>
        <w:t>with</w:t>
      </w:r>
      <w:r w:rsidRPr="00187F1E">
        <w:rPr>
          <w:sz w:val="16"/>
        </w:rPr>
        <w:t xml:space="preserve"> little to </w:t>
      </w:r>
      <w:r w:rsidRPr="00211397">
        <w:rPr>
          <w:rStyle w:val="Emphasis"/>
          <w:rFonts w:cs="Times New Roman"/>
          <w:highlight w:val="cyan"/>
        </w:rPr>
        <w:t>no congressional involvement</w:t>
      </w:r>
      <w:r w:rsidRPr="00187F1E">
        <w:rPr>
          <w:sz w:val="16"/>
        </w:rPr>
        <w:t>.</w:t>
      </w:r>
      <w:r w:rsidRPr="00187F1E">
        <w:rPr>
          <w:rFonts w:cs="Times New Roman"/>
          <w:sz w:val="12"/>
        </w:rPr>
        <w:t>¶</w:t>
      </w:r>
      <w:r w:rsidRPr="00187F1E">
        <w:rPr>
          <w:sz w:val="16"/>
        </w:rPr>
        <w:t xml:space="preserve"> (Also on POLITICO: State dinner menu, guests revealed)</w:t>
      </w:r>
      <w:r w:rsidRPr="00187F1E">
        <w:rPr>
          <w:rFonts w:cs="Times New Roman"/>
          <w:sz w:val="12"/>
        </w:rPr>
        <w:t>¶</w:t>
      </w:r>
      <w:r w:rsidRPr="00187F1E">
        <w:rPr>
          <w:sz w:val="16"/>
        </w:rPr>
        <w:t xml:space="preserve"> </w:t>
      </w:r>
      <w:r w:rsidRPr="00211397">
        <w:rPr>
          <w:rStyle w:val="StyleUnderline"/>
          <w:rFonts w:cs="Times New Roman"/>
          <w:highlight w:val="cyan"/>
        </w:rPr>
        <w:t>Obama’s</w:t>
      </w:r>
      <w:r w:rsidRPr="00EC0645">
        <w:rPr>
          <w:rStyle w:val="StyleUnderline"/>
          <w:rFonts w:cs="Times New Roman"/>
        </w:rPr>
        <w:t xml:space="preserve"> level of foreign </w:t>
      </w:r>
      <w:r w:rsidRPr="00211397">
        <w:rPr>
          <w:rStyle w:val="StyleUnderline"/>
          <w:rFonts w:cs="Times New Roman"/>
          <w:highlight w:val="cyan"/>
        </w:rPr>
        <w:t>engagement</w:t>
      </w:r>
      <w:r w:rsidRPr="00EC0645">
        <w:rPr>
          <w:rStyle w:val="StyleUnderline"/>
          <w:rFonts w:cs="Times New Roman"/>
        </w:rPr>
        <w:t xml:space="preserve"> in the coming weeks isn’t off the charts in its intensity — but it </w:t>
      </w:r>
      <w:r w:rsidRPr="00211397">
        <w:rPr>
          <w:rStyle w:val="StyleUnderline"/>
          <w:rFonts w:cs="Times New Roman"/>
          <w:highlight w:val="cyan"/>
        </w:rPr>
        <w:t>is a marked shift from</w:t>
      </w:r>
      <w:r w:rsidRPr="00EC0645">
        <w:rPr>
          <w:rStyle w:val="StyleUnderline"/>
          <w:rFonts w:cs="Times New Roman"/>
        </w:rPr>
        <w:t xml:space="preserve"> several months spent at home, </w:t>
      </w:r>
      <w:r w:rsidRPr="00211397">
        <w:rPr>
          <w:rStyle w:val="StyleUnderline"/>
          <w:rFonts w:cs="Times New Roman"/>
          <w:highlight w:val="cyan"/>
        </w:rPr>
        <w:t xml:space="preserve">dealing </w:t>
      </w:r>
      <w:r w:rsidRPr="00211397">
        <w:rPr>
          <w:rStyle w:val="Emphasis"/>
          <w:rFonts w:cs="Times New Roman"/>
          <w:highlight w:val="cyan"/>
        </w:rPr>
        <w:t>with</w:t>
      </w:r>
      <w:r w:rsidRPr="00EC0645">
        <w:rPr>
          <w:rStyle w:val="Emphasis"/>
          <w:rFonts w:cs="Times New Roman"/>
        </w:rPr>
        <w:t xml:space="preserve"> </w:t>
      </w:r>
      <w:r w:rsidRPr="00187F1E">
        <w:rPr>
          <w:sz w:val="16"/>
        </w:rPr>
        <w:t>deadlines and</w:t>
      </w:r>
      <w:r w:rsidRPr="00EC0645">
        <w:rPr>
          <w:rStyle w:val="Emphasis"/>
          <w:rFonts w:cs="Times New Roman"/>
        </w:rPr>
        <w:t xml:space="preserve"> </w:t>
      </w:r>
      <w:r w:rsidRPr="00211397">
        <w:rPr>
          <w:rStyle w:val="Emphasis"/>
          <w:rFonts w:cs="Times New Roman"/>
          <w:highlight w:val="cyan"/>
        </w:rPr>
        <w:t>controversies</w:t>
      </w:r>
      <w:r w:rsidRPr="00187F1E">
        <w:rPr>
          <w:sz w:val="16"/>
        </w:rPr>
        <w:t>, including several rounds of phone-based damage control with world leaders over the National Security Agency’s foreign surveillance programs.</w:t>
      </w:r>
      <w:r w:rsidRPr="00187F1E">
        <w:rPr>
          <w:rFonts w:cs="Times New Roman"/>
          <w:sz w:val="12"/>
        </w:rPr>
        <w:t>¶</w:t>
      </w:r>
      <w:r w:rsidRPr="00187F1E">
        <w:rPr>
          <w:sz w:val="16"/>
        </w:rPr>
        <w:t xml:space="preserve"> </w:t>
      </w:r>
      <w:r w:rsidRPr="00EC0645">
        <w:rPr>
          <w:rStyle w:val="StyleUnderline"/>
          <w:rFonts w:cs="Times New Roman"/>
        </w:rPr>
        <w:t>Under political pressure, and facing the logistical challenge created by staff furloughs during last year’s government shutdown, the White House canceled Obama’s</w:t>
      </w:r>
      <w:r w:rsidRPr="00187F1E">
        <w:rPr>
          <w:sz w:val="16"/>
        </w:rPr>
        <w:t xml:space="preserve"> </w:t>
      </w:r>
      <w:r w:rsidRPr="00EC0645">
        <w:rPr>
          <w:rStyle w:val="StyleUnderline"/>
          <w:rFonts w:cs="Times New Roman"/>
        </w:rPr>
        <w:t>early</w:t>
      </w:r>
      <w:r w:rsidRPr="00187F1E">
        <w:rPr>
          <w:sz w:val="16"/>
        </w:rPr>
        <w:t xml:space="preserve"> </w:t>
      </w:r>
      <w:r w:rsidRPr="00EC0645">
        <w:rPr>
          <w:rStyle w:val="StyleUnderline"/>
          <w:rFonts w:cs="Times New Roman"/>
        </w:rPr>
        <w:t>October trip to Indonesia, Brunei, Malaysia and the Philippines</w:t>
      </w:r>
      <w:r w:rsidRPr="00187F1E">
        <w:rPr>
          <w:sz w:val="16"/>
        </w:rPr>
        <w:t>. Brazilian President Dilma Rousseff had been set to travel to Washington for a state visit in October, but that trip was derailed even before the government shutdown amid Brazilian outcry over the NSA’s surveillance practices.</w:t>
      </w:r>
      <w:r w:rsidRPr="00187F1E">
        <w:rPr>
          <w:rFonts w:cs="Times New Roman"/>
          <w:sz w:val="12"/>
        </w:rPr>
        <w:t>¶</w:t>
      </w:r>
      <w:r w:rsidRPr="00187F1E">
        <w:rPr>
          <w:sz w:val="16"/>
        </w:rPr>
        <w:t xml:space="preserve"> When Obama arrives next week in Toluca, Mexico, for the North American Leaders’ Summit, it will be his first time abroad for meetings since early September, when he visited Sweden and attended the G-20 Summit in Saint Petersburg, Russia. (He did spend about 12 hours on the ground in South Africa for Nelson Mandela’s December funeral.)</w:t>
      </w:r>
      <w:r w:rsidRPr="00187F1E">
        <w:rPr>
          <w:rFonts w:cs="Times New Roman"/>
          <w:sz w:val="12"/>
        </w:rPr>
        <w:t>¶</w:t>
      </w:r>
      <w:r w:rsidRPr="00187F1E">
        <w:rPr>
          <w:sz w:val="16"/>
        </w:rPr>
        <w:t xml:space="preserve"> “</w:t>
      </w:r>
      <w:r w:rsidRPr="00EC0645">
        <w:rPr>
          <w:rStyle w:val="StyleUnderline"/>
          <w:rFonts w:cs="Times New Roman"/>
        </w:rPr>
        <w:t xml:space="preserve">You always have </w:t>
      </w:r>
      <w:r w:rsidRPr="00211397">
        <w:rPr>
          <w:rStyle w:val="StyleUnderline"/>
          <w:rFonts w:cs="Times New Roman"/>
          <w:highlight w:val="cyan"/>
        </w:rPr>
        <w:t>the agenda</w:t>
      </w:r>
      <w:r w:rsidRPr="00EC0645">
        <w:rPr>
          <w:rStyle w:val="StyleUnderline"/>
          <w:rFonts w:cs="Times New Roman"/>
        </w:rPr>
        <w:t xml:space="preserve"> that </w:t>
      </w:r>
      <w:r w:rsidRPr="00211397">
        <w:rPr>
          <w:rStyle w:val="StyleUnderline"/>
          <w:rFonts w:cs="Times New Roman"/>
          <w:highlight w:val="cyan"/>
        </w:rPr>
        <w:t>you want and the world crises</w:t>
      </w:r>
      <w:r w:rsidRPr="009F6D52">
        <w:rPr>
          <w:rStyle w:val="StyleUnderline"/>
          <w:rFonts w:cs="Times New Roman"/>
        </w:rPr>
        <w:t xml:space="preserve"> that</w:t>
      </w:r>
      <w:r w:rsidRPr="00EC0645">
        <w:rPr>
          <w:rStyle w:val="StyleUnderline"/>
          <w:rFonts w:cs="Times New Roman"/>
        </w:rPr>
        <w:t xml:space="preserve"> </w:t>
      </w:r>
      <w:r w:rsidRPr="00211397">
        <w:rPr>
          <w:rStyle w:val="StyleUnderline"/>
          <w:rFonts w:cs="Times New Roman"/>
          <w:highlight w:val="cyan"/>
        </w:rPr>
        <w:t>you have to address,</w:t>
      </w:r>
      <w:r w:rsidRPr="00EC0645">
        <w:rPr>
          <w:rStyle w:val="StyleUnderline"/>
          <w:rFonts w:cs="Times New Roman"/>
        </w:rPr>
        <w:t xml:space="preserve"> and </w:t>
      </w:r>
      <w:r w:rsidRPr="00211397">
        <w:rPr>
          <w:rStyle w:val="StyleUnderline"/>
          <w:rFonts w:cs="Times New Roman"/>
          <w:highlight w:val="cyan"/>
        </w:rPr>
        <w:t xml:space="preserve">that’s always </w:t>
      </w:r>
      <w:r w:rsidRPr="00211397">
        <w:rPr>
          <w:rStyle w:val="Emphasis"/>
          <w:rFonts w:cs="Times New Roman"/>
          <w:highlight w:val="cyan"/>
        </w:rPr>
        <w:t>a balancing act</w:t>
      </w:r>
      <w:r w:rsidRPr="00187F1E">
        <w:rPr>
          <w:sz w:val="16"/>
        </w:rPr>
        <w:t xml:space="preserve">. </w:t>
      </w:r>
      <w:r w:rsidRPr="00EC0645">
        <w:rPr>
          <w:rStyle w:val="StyleUnderline"/>
          <w:rFonts w:cs="Times New Roman"/>
        </w:rPr>
        <w:t xml:space="preserve">And </w:t>
      </w:r>
      <w:r w:rsidRPr="00211397">
        <w:rPr>
          <w:rStyle w:val="StyleUnderline"/>
          <w:rFonts w:cs="Times New Roman"/>
          <w:highlight w:val="cyan"/>
        </w:rPr>
        <w:t xml:space="preserve">this White House has had to be </w:t>
      </w:r>
      <w:r w:rsidRPr="00211397">
        <w:rPr>
          <w:rStyle w:val="Emphasis"/>
          <w:rFonts w:cs="Times New Roman"/>
          <w:highlight w:val="cyan"/>
        </w:rPr>
        <w:t>particularly reactive</w:t>
      </w:r>
      <w:r w:rsidRPr="00EC0645">
        <w:rPr>
          <w:rStyle w:val="StyleUnderline"/>
          <w:rFonts w:cs="Times New Roman"/>
        </w:rPr>
        <w:t xml:space="preserve"> and it’s been incredibly challenging for them to be proactive as they had intended</w:t>
      </w:r>
      <w:r w:rsidRPr="00187F1E">
        <w:rPr>
          <w:sz w:val="16"/>
        </w:rPr>
        <w:t xml:space="preserve">,” said Heather Conley, director of the Europe program at the Center for Strategic and International Studies. </w:t>
      </w:r>
      <w:r w:rsidRPr="00EC0645">
        <w:rPr>
          <w:rStyle w:val="StyleUnderline"/>
          <w:rFonts w:cs="Times New Roman"/>
        </w:rPr>
        <w:t xml:space="preserve">But </w:t>
      </w:r>
      <w:r w:rsidRPr="009F6D52">
        <w:rPr>
          <w:rStyle w:val="StyleUnderline"/>
          <w:rFonts w:cs="Times New Roman"/>
        </w:rPr>
        <w:t>the start of a new year, with</w:t>
      </w:r>
      <w:r w:rsidRPr="00EC0645">
        <w:rPr>
          <w:rStyle w:val="StyleUnderline"/>
          <w:rFonts w:cs="Times New Roman"/>
        </w:rPr>
        <w:t xml:space="preserve"> a state visit and rescheduled trip to </w:t>
      </w:r>
      <w:r w:rsidRPr="00211397">
        <w:rPr>
          <w:rStyle w:val="Emphasis"/>
          <w:rFonts w:cs="Times New Roman"/>
          <w:highlight w:val="cyan"/>
        </w:rPr>
        <w:t>Asia, “is a</w:t>
      </w:r>
      <w:r w:rsidRPr="00EC0645">
        <w:rPr>
          <w:rStyle w:val="StyleUnderline"/>
          <w:rFonts w:cs="Times New Roman"/>
        </w:rPr>
        <w:t xml:space="preserve"> bit of a </w:t>
      </w:r>
      <w:r w:rsidRPr="00211397">
        <w:rPr>
          <w:rStyle w:val="Emphasis"/>
          <w:rFonts w:cs="Times New Roman"/>
          <w:highlight w:val="cyan"/>
        </w:rPr>
        <w:t>reset</w:t>
      </w:r>
      <w:r w:rsidRPr="00187F1E">
        <w:rPr>
          <w:sz w:val="16"/>
        </w:rPr>
        <w:t>,” she said.</w:t>
      </w:r>
      <w:r w:rsidRPr="00187F1E">
        <w:rPr>
          <w:rFonts w:cs="Times New Roman"/>
          <w:sz w:val="12"/>
        </w:rPr>
        <w:t>¶</w:t>
      </w:r>
      <w:r w:rsidRPr="00187F1E">
        <w:rPr>
          <w:sz w:val="16"/>
        </w:rPr>
        <w:t xml:space="preserve"> </w:t>
      </w:r>
      <w:proofErr w:type="gramStart"/>
      <w:r w:rsidRPr="00187F1E">
        <w:rPr>
          <w:sz w:val="16"/>
        </w:rPr>
        <w:t>The</w:t>
      </w:r>
      <w:proofErr w:type="gramEnd"/>
      <w:r w:rsidRPr="00187F1E">
        <w:rPr>
          <w:sz w:val="16"/>
        </w:rPr>
        <w:t xml:space="preserve"> president’s schedule offers some hints of his agenda. Meetings in the coming weeks with the leaders of Jordan, Israel and Saudi Arabia speak to his desire to make real progress on the Israeli-Palestinian peace process, as well as on nuclear talks with Iran and a resolution to the conflict in Syria. </w:t>
      </w:r>
      <w:r w:rsidRPr="00211397">
        <w:rPr>
          <w:rStyle w:val="StyleUnderline"/>
          <w:highlight w:val="cyan"/>
        </w:rPr>
        <w:t>His trip</w:t>
      </w:r>
      <w:r w:rsidRPr="00CF156F">
        <w:rPr>
          <w:rStyle w:val="StyleUnderline"/>
        </w:rPr>
        <w:t xml:space="preserve"> to</w:t>
      </w:r>
      <w:r w:rsidRPr="00EC0645">
        <w:rPr>
          <w:rStyle w:val="StyleUnderline"/>
          <w:rFonts w:cs="Times New Roman"/>
        </w:rPr>
        <w:t xml:space="preserve"> Asia </w:t>
      </w:r>
      <w:r w:rsidRPr="00211397">
        <w:rPr>
          <w:rStyle w:val="StyleUnderline"/>
          <w:rFonts w:cs="Times New Roman"/>
          <w:highlight w:val="cyan"/>
        </w:rPr>
        <w:t>is expected to</w:t>
      </w:r>
      <w:r w:rsidRPr="00187F1E">
        <w:rPr>
          <w:sz w:val="16"/>
        </w:rPr>
        <w:t xml:space="preserve"> include makeup stops in Malaysia and the Philippines, plus a visit to Japan in an effort to </w:t>
      </w:r>
      <w:r w:rsidRPr="00211397">
        <w:rPr>
          <w:rStyle w:val="Emphasis"/>
          <w:highlight w:val="cyan"/>
        </w:rPr>
        <w:t>jump-start</w:t>
      </w:r>
      <w:r w:rsidRPr="00211397">
        <w:rPr>
          <w:rStyle w:val="StyleUnderline"/>
          <w:rFonts w:cs="Times New Roman"/>
          <w:highlight w:val="cyan"/>
        </w:rPr>
        <w:t xml:space="preserve"> the</w:t>
      </w:r>
      <w:r w:rsidRPr="00EC0645">
        <w:rPr>
          <w:rStyle w:val="StyleUnderline"/>
          <w:rFonts w:cs="Times New Roman"/>
        </w:rPr>
        <w:t xml:space="preserve"> administration’s long-expected </w:t>
      </w:r>
      <w:r w:rsidRPr="00211397">
        <w:rPr>
          <w:rStyle w:val="StyleUnderline"/>
          <w:rFonts w:cs="Times New Roman"/>
          <w:highlight w:val="cyan"/>
        </w:rPr>
        <w:t>pivot</w:t>
      </w:r>
      <w:r w:rsidRPr="00EC0645">
        <w:rPr>
          <w:rStyle w:val="StyleUnderline"/>
          <w:rFonts w:cs="Times New Roman"/>
        </w:rPr>
        <w:t xml:space="preserve"> toward the Asia-Pacific region</w:t>
      </w:r>
      <w:r w:rsidRPr="00187F1E">
        <w:rPr>
          <w:sz w:val="16"/>
        </w:rPr>
        <w:t>.</w:t>
      </w:r>
      <w:r w:rsidRPr="00187F1E">
        <w:rPr>
          <w:rFonts w:cs="Times New Roman"/>
          <w:sz w:val="12"/>
        </w:rPr>
        <w:t>¶</w:t>
      </w:r>
      <w:r w:rsidRPr="00187F1E">
        <w:rPr>
          <w:sz w:val="16"/>
        </w:rPr>
        <w:t xml:space="preserve"> Of </w:t>
      </w:r>
      <w:proofErr w:type="gramStart"/>
      <w:r w:rsidRPr="00187F1E">
        <w:rPr>
          <w:sz w:val="16"/>
        </w:rPr>
        <w:t>course,</w:t>
      </w:r>
      <w:proofErr w:type="gramEnd"/>
      <w:r w:rsidRPr="00187F1E">
        <w:rPr>
          <w:sz w:val="16"/>
        </w:rPr>
        <w:t xml:space="preserve"> it would be an overstatement to say that Obama’s next few weeks signal some sort of dramatic change. With few religious holidays and no predictable congressional deadlines, late winter through early spring is often a busy time for presidential travel. Last March, Obama visited Israel, the West Bank and Jordan. In 2012, he visited South Korea for the Nuclear Security Summit in March and traveled to Cartagena, Colombia, the following month for another summit.</w:t>
      </w:r>
      <w:r w:rsidRPr="00187F1E">
        <w:rPr>
          <w:rFonts w:cs="Times New Roman"/>
          <w:sz w:val="12"/>
        </w:rPr>
        <w:t>¶</w:t>
      </w:r>
      <w:r w:rsidRPr="00187F1E">
        <w:rPr>
          <w:sz w:val="16"/>
        </w:rPr>
        <w:t xml:space="preserve"> And while second terms often bring with them a shift from domestic policy to foreign policy, </w:t>
      </w:r>
      <w:r w:rsidRPr="00EC0645">
        <w:rPr>
          <w:rStyle w:val="StyleUnderline"/>
          <w:rFonts w:cs="Times New Roman"/>
        </w:rPr>
        <w:t>Obama has had a heavy load</w:t>
      </w:r>
      <w:r w:rsidRPr="00187F1E">
        <w:rPr>
          <w:sz w:val="16"/>
        </w:rPr>
        <w:t xml:space="preserve"> on both fronts since he took office.</w:t>
      </w:r>
      <w:r w:rsidRPr="00187F1E">
        <w:rPr>
          <w:rFonts w:cs="Times New Roman"/>
          <w:sz w:val="12"/>
        </w:rPr>
        <w:t>¶</w:t>
      </w:r>
      <w:r w:rsidRPr="00187F1E">
        <w:rPr>
          <w:sz w:val="16"/>
        </w:rPr>
        <w:t xml:space="preserve"> Obama “spent an unusual amount of time on foreign policy during his first term,” said P.J. Crowley, assistant secretary of state for public affairs from 2009 to 2011, who listed the wars in Iraq and Afghanistan, as well as the broader war on terror and the Arab Spring, as among the foreign pressures Obama handled during his first term.</w:t>
      </w:r>
      <w:r w:rsidRPr="00187F1E">
        <w:rPr>
          <w:rFonts w:cs="Times New Roman"/>
          <w:sz w:val="12"/>
        </w:rPr>
        <w:t>¶</w:t>
      </w:r>
      <w:r w:rsidRPr="00187F1E">
        <w:rPr>
          <w:sz w:val="16"/>
        </w:rPr>
        <w:t xml:space="preserve"> </w:t>
      </w:r>
      <w:r w:rsidRPr="00EC0645">
        <w:rPr>
          <w:rStyle w:val="StyleUnderline"/>
          <w:rFonts w:cs="Times New Roman"/>
        </w:rPr>
        <w:t xml:space="preserve">Though </w:t>
      </w:r>
      <w:r w:rsidRPr="00211397">
        <w:rPr>
          <w:rStyle w:val="StyleUnderline"/>
          <w:rFonts w:cs="Times New Roman"/>
          <w:highlight w:val="cyan"/>
        </w:rPr>
        <w:t>crises have taken up</w:t>
      </w:r>
      <w:r w:rsidRPr="00EC0645">
        <w:rPr>
          <w:rStyle w:val="StyleUnderline"/>
          <w:rFonts w:cs="Times New Roman"/>
        </w:rPr>
        <w:t xml:space="preserve"> much of </w:t>
      </w:r>
      <w:r w:rsidRPr="00211397">
        <w:rPr>
          <w:rStyle w:val="StyleUnderline"/>
          <w:rFonts w:cs="Times New Roman"/>
          <w:highlight w:val="cyan"/>
        </w:rPr>
        <w:t>the oxygen, the newfound chance to breathe</w:t>
      </w:r>
      <w:r w:rsidRPr="00EC0645">
        <w:rPr>
          <w:rStyle w:val="StyleUnderline"/>
          <w:rFonts w:cs="Times New Roman"/>
        </w:rPr>
        <w:t xml:space="preserve"> — even </w:t>
      </w:r>
      <w:r w:rsidRPr="00211397">
        <w:rPr>
          <w:rStyle w:val="Emphasis"/>
          <w:rFonts w:cs="Times New Roman"/>
          <w:highlight w:val="cyan"/>
        </w:rPr>
        <w:t>if only fleetingly</w:t>
      </w:r>
      <w:r w:rsidRPr="00EC0645">
        <w:rPr>
          <w:rStyle w:val="StyleUnderline"/>
          <w:rFonts w:cs="Times New Roman"/>
        </w:rPr>
        <w:t xml:space="preserve"> — </w:t>
      </w:r>
      <w:r w:rsidRPr="00211397">
        <w:rPr>
          <w:rStyle w:val="StyleUnderline"/>
          <w:rFonts w:cs="Times New Roman"/>
          <w:highlight w:val="cyan"/>
        </w:rPr>
        <w:t xml:space="preserve">means Obama could be facing the </w:t>
      </w:r>
      <w:r w:rsidRPr="00211397">
        <w:rPr>
          <w:rStyle w:val="Emphasis"/>
          <w:highlight w:val="cyan"/>
        </w:rPr>
        <w:t xml:space="preserve">promise of real progress </w:t>
      </w:r>
      <w:r w:rsidRPr="009F6D52">
        <w:rPr>
          <w:rStyle w:val="StyleUnderline"/>
          <w:rFonts w:cs="Times New Roman"/>
        </w:rPr>
        <w:t>o</w:t>
      </w:r>
      <w:r w:rsidRPr="00EC0645">
        <w:rPr>
          <w:rStyle w:val="StyleUnderline"/>
          <w:rFonts w:cs="Times New Roman"/>
        </w:rPr>
        <w:t>n the agenda he’d envisioned before taking office</w:t>
      </w:r>
      <w:r w:rsidRPr="00187F1E">
        <w:rPr>
          <w:sz w:val="16"/>
        </w:rPr>
        <w:t>. “</w:t>
      </w:r>
      <w:r w:rsidRPr="00EC0645">
        <w:rPr>
          <w:rStyle w:val="StyleUnderline"/>
          <w:rFonts w:cs="Times New Roman"/>
        </w:rPr>
        <w:t xml:space="preserve">If </w:t>
      </w:r>
      <w:proofErr w:type="gramStart"/>
      <w:r w:rsidRPr="00EC0645">
        <w:rPr>
          <w:rStyle w:val="StyleUnderline"/>
          <w:rFonts w:cs="Times New Roman"/>
        </w:rPr>
        <w:t>your</w:t>
      </w:r>
      <w:proofErr w:type="gramEnd"/>
      <w:r w:rsidRPr="00EC0645">
        <w:rPr>
          <w:rStyle w:val="StyleUnderline"/>
          <w:rFonts w:cs="Times New Roman"/>
        </w:rPr>
        <w:t xml:space="preserve"> foreign is being driven by normal order as opposed to war and crisis, that’s not a bad thing. That’s a good thing</w:t>
      </w:r>
      <w:r w:rsidRPr="00187F1E">
        <w:rPr>
          <w:sz w:val="16"/>
        </w:rPr>
        <w:t>,” Crowley said.</w:t>
      </w:r>
      <w:r w:rsidRPr="00187F1E">
        <w:rPr>
          <w:rFonts w:cs="Times New Roman"/>
          <w:sz w:val="12"/>
        </w:rPr>
        <w:t>¶</w:t>
      </w:r>
      <w:r w:rsidRPr="00187F1E">
        <w:rPr>
          <w:sz w:val="16"/>
        </w:rPr>
        <w:t xml:space="preserve"> </w:t>
      </w:r>
      <w:r w:rsidRPr="00EC0645">
        <w:rPr>
          <w:rStyle w:val="StyleUnderline"/>
          <w:rFonts w:cs="Times New Roman"/>
        </w:rPr>
        <w:t>After years of groundwork laid by the White House and the State Department</w:t>
      </w:r>
      <w:r w:rsidRPr="00187F1E">
        <w:rPr>
          <w:sz w:val="16"/>
        </w:rPr>
        <w:t xml:space="preserve">, “President </w:t>
      </w:r>
      <w:r w:rsidRPr="00EC0645">
        <w:rPr>
          <w:rStyle w:val="StyleUnderline"/>
          <w:rFonts w:cs="Times New Roman"/>
        </w:rPr>
        <w:t>Obama may be able to accomplish some of his key legacy items</w:t>
      </w:r>
      <w:r w:rsidRPr="00187F1E">
        <w:rPr>
          <w:sz w:val="16"/>
        </w:rPr>
        <w:t>,” he added.</w:t>
      </w:r>
      <w:r w:rsidRPr="00187F1E">
        <w:rPr>
          <w:rFonts w:cs="Times New Roman"/>
          <w:sz w:val="12"/>
        </w:rPr>
        <w:t>¶</w:t>
      </w:r>
      <w:r w:rsidRPr="00187F1E">
        <w:rPr>
          <w:sz w:val="16"/>
        </w:rPr>
        <w:t xml:space="preserve"> “</w:t>
      </w:r>
      <w:r w:rsidRPr="00EC0645">
        <w:rPr>
          <w:rStyle w:val="StyleUnderline"/>
          <w:rFonts w:cs="Times New Roman"/>
        </w:rPr>
        <w:t>It’s time for Obama to be the closer</w:t>
      </w:r>
      <w:r w:rsidRPr="00187F1E">
        <w:rPr>
          <w:sz w:val="16"/>
        </w:rPr>
        <w:t xml:space="preserve">. He’s given moving, inspiring and important speeches around the world. And now he has three years to turn those speeches into reality,” said Charles </w:t>
      </w:r>
      <w:proofErr w:type="spellStart"/>
      <w:r w:rsidRPr="00187F1E">
        <w:rPr>
          <w:sz w:val="16"/>
        </w:rPr>
        <w:t>Kupchan</w:t>
      </w:r>
      <w:proofErr w:type="spellEnd"/>
      <w:r w:rsidRPr="00187F1E">
        <w:rPr>
          <w:sz w:val="16"/>
        </w:rPr>
        <w:t>, who served as European affairs director of the National Security Council during the Clinton administration and is now a professor of international affairs at Georgetown.</w:t>
      </w:r>
      <w:r w:rsidRPr="00187F1E">
        <w:rPr>
          <w:rFonts w:cs="Times New Roman"/>
          <w:sz w:val="12"/>
        </w:rPr>
        <w:t>¶</w:t>
      </w:r>
      <w:r w:rsidRPr="00187F1E">
        <w:rPr>
          <w:sz w:val="16"/>
        </w:rPr>
        <w:t xml:space="preserve"> “That means closing a deal with Iran. It means getting some kind of deal, even if only interim, with the Palestinians and the Israelis. It means getting TTIP and TPP, if not finalized, closer to the finish line. It means making progress on the reduction of nuclear weapons.”</w:t>
      </w:r>
      <w:r w:rsidRPr="00187F1E">
        <w:rPr>
          <w:rFonts w:cs="Times New Roman"/>
          <w:sz w:val="12"/>
        </w:rPr>
        <w:t>¶</w:t>
      </w:r>
      <w:r w:rsidRPr="00187F1E">
        <w:rPr>
          <w:sz w:val="16"/>
        </w:rPr>
        <w:t xml:space="preserve"> “So,” he added, “</w:t>
      </w:r>
      <w:r w:rsidRPr="00211397">
        <w:rPr>
          <w:rStyle w:val="Emphasis"/>
          <w:rFonts w:cs="Times New Roman"/>
          <w:highlight w:val="cyan"/>
        </w:rPr>
        <w:t>the clock is ticking</w:t>
      </w:r>
      <w:r w:rsidRPr="00187F1E">
        <w:rPr>
          <w:sz w:val="16"/>
        </w:rPr>
        <w:t>.”</w:t>
      </w:r>
    </w:p>
    <w:p w:rsidR="00AA1E33" w:rsidRPr="00986DC1" w:rsidRDefault="00AA1E33" w:rsidP="00AA1E33"/>
    <w:p w:rsidR="00AA1E33" w:rsidRDefault="00AA1E33" w:rsidP="00AA1E33">
      <w:pPr>
        <w:pStyle w:val="Heading3"/>
      </w:pPr>
      <w:r>
        <w:t>Pivot – UQ – Asian Resolve High</w:t>
      </w:r>
    </w:p>
    <w:p w:rsidR="00AA1E33" w:rsidRDefault="00AA1E33" w:rsidP="00AA1E33">
      <w:pPr>
        <w:pStyle w:val="Heading4"/>
      </w:pPr>
      <w:r>
        <w:t>Perception of US commitment to Asian allies is high now</w:t>
      </w:r>
    </w:p>
    <w:p w:rsidR="00AA1E33" w:rsidRPr="00216934" w:rsidRDefault="00AA1E33" w:rsidP="00AA1E33">
      <w:r w:rsidRPr="00216934">
        <w:rPr>
          <w:rStyle w:val="Style13ptBold"/>
        </w:rPr>
        <w:t>Mohammed</w:t>
      </w:r>
      <w:r>
        <w:rPr>
          <w:rStyle w:val="Style13ptBold"/>
        </w:rPr>
        <w:t xml:space="preserve"> 14 </w:t>
      </w:r>
      <w:r>
        <w:t xml:space="preserve">(Arshad, </w:t>
      </w:r>
      <w:r w:rsidR="0060047D">
        <w:t xml:space="preserve">analyst @ SOLAR NEWS, </w:t>
      </w:r>
      <w:r>
        <w:t>“</w:t>
      </w:r>
      <w:r w:rsidRPr="00216934">
        <w:t>US takes tougher s</w:t>
      </w:r>
      <w:r>
        <w:t>tance on Asia maritime disputes,” 2-</w:t>
      </w:r>
      <w:proofErr w:type="gramStart"/>
      <w:r>
        <w:t xml:space="preserve">12  </w:t>
      </w:r>
      <w:r w:rsidRPr="00216934">
        <w:t>http</w:t>
      </w:r>
      <w:proofErr w:type="gramEnd"/>
      <w:r w:rsidRPr="00216934">
        <w:t>://www.solarnews.ph/news/world/2014/02/12/us-takes-tougher-stance-on-asia-maritime-disputes#.UwTgS0JdVcQ</w:t>
      </w:r>
      <w:r>
        <w:t>)</w:t>
      </w:r>
    </w:p>
    <w:p w:rsidR="00AA1E33" w:rsidRPr="00187F1E" w:rsidRDefault="00AA1E33" w:rsidP="00AA1E33">
      <w:pPr>
        <w:rPr>
          <w:sz w:val="16"/>
        </w:rPr>
      </w:pPr>
      <w:r w:rsidRPr="00024361">
        <w:rPr>
          <w:rStyle w:val="StyleUnderline"/>
        </w:rPr>
        <w:t>The United States fired a shot across China's bow</w:t>
      </w:r>
      <w:r w:rsidRPr="00187F1E">
        <w:rPr>
          <w:sz w:val="16"/>
        </w:rPr>
        <w:t xml:space="preserve"> a week ago </w:t>
      </w:r>
      <w:r w:rsidRPr="00024361">
        <w:rPr>
          <w:rStyle w:val="StyleUnderline"/>
        </w:rPr>
        <w:t>by taking a tougher stance on maritime disputes</w:t>
      </w:r>
      <w:r w:rsidRPr="00187F1E">
        <w:rPr>
          <w:sz w:val="16"/>
        </w:rPr>
        <w:t xml:space="preserve"> in East Asia, </w:t>
      </w:r>
      <w:r w:rsidRPr="00024361">
        <w:rPr>
          <w:rStyle w:val="StyleUnderline"/>
        </w:rPr>
        <w:t>a message</w:t>
      </w:r>
      <w:r w:rsidRPr="00187F1E">
        <w:rPr>
          <w:sz w:val="16"/>
        </w:rPr>
        <w:t xml:space="preserve"> Secretary of State John </w:t>
      </w:r>
      <w:r w:rsidRPr="00024361">
        <w:rPr>
          <w:rStyle w:val="StyleUnderline"/>
        </w:rPr>
        <w:t>Kerry will amplify</w:t>
      </w:r>
      <w:r w:rsidRPr="00187F1E">
        <w:rPr>
          <w:sz w:val="16"/>
        </w:rPr>
        <w:t xml:space="preserve"> in Beijing this week.</w:t>
      </w:r>
      <w:r w:rsidRPr="00187F1E">
        <w:rPr>
          <w:sz w:val="12"/>
        </w:rPr>
        <w:t>¶</w:t>
      </w:r>
      <w:r w:rsidRPr="00187F1E">
        <w:rPr>
          <w:sz w:val="16"/>
        </w:rPr>
        <w:t xml:space="preserve"> The high tensions in Asia over Beijing's territorial claims in the East China and South China Seas will be near the top of Kerry's agenda when he meets senior Chinese officials on Friday. He will also discuss North Korea and climate change.</w:t>
      </w:r>
      <w:r w:rsidRPr="00187F1E">
        <w:rPr>
          <w:sz w:val="12"/>
        </w:rPr>
        <w:t>¶</w:t>
      </w:r>
      <w:r w:rsidRPr="00187F1E">
        <w:rPr>
          <w:sz w:val="16"/>
        </w:rPr>
        <w:t xml:space="preserve"> Kerry's top aide for East Asian and Pacific affairs, Assistant Secretary of State Danny Russel, drew a harder US line last week on a series of maritime disputes between China and its neighbors.</w:t>
      </w:r>
      <w:r w:rsidRPr="00187F1E">
        <w:rPr>
          <w:sz w:val="12"/>
        </w:rPr>
        <w:t>¶</w:t>
      </w:r>
      <w:r w:rsidRPr="00187F1E">
        <w:rPr>
          <w:sz w:val="16"/>
        </w:rPr>
        <w:t xml:space="preserve"> "</w:t>
      </w:r>
      <w:r w:rsidRPr="00024361">
        <w:rPr>
          <w:rStyle w:val="StyleUnderline"/>
        </w:rPr>
        <w:t>It</w:t>
      </w:r>
      <w:r w:rsidRPr="00187F1E">
        <w:rPr>
          <w:sz w:val="16"/>
        </w:rPr>
        <w:t xml:space="preserve"> (Russel's testimony) </w:t>
      </w:r>
      <w:r w:rsidRPr="00024361">
        <w:rPr>
          <w:rStyle w:val="StyleUnderline"/>
        </w:rPr>
        <w:t xml:space="preserve">certainly indicates a </w:t>
      </w:r>
      <w:r w:rsidRPr="00024361">
        <w:rPr>
          <w:rStyle w:val="Emphasis"/>
        </w:rPr>
        <w:t>sharper tack</w:t>
      </w:r>
      <w:r w:rsidRPr="00187F1E">
        <w:rPr>
          <w:sz w:val="16"/>
        </w:rPr>
        <w:t xml:space="preserve"> in terms of the concerns we have and the steps we want China to take" </w:t>
      </w:r>
      <w:r w:rsidRPr="00024361">
        <w:rPr>
          <w:rStyle w:val="StyleUnderline"/>
        </w:rPr>
        <w:t>on maritime disputes</w:t>
      </w:r>
      <w:r w:rsidRPr="00187F1E">
        <w:rPr>
          <w:sz w:val="16"/>
        </w:rPr>
        <w:t xml:space="preserve">, said a senior State Department official. "Secretary Kerry will continue </w:t>
      </w:r>
      <w:r w:rsidRPr="00024361">
        <w:rPr>
          <w:rStyle w:val="StyleUnderline"/>
        </w:rPr>
        <w:t>to press the Chinese to refrain from provocative actions</w:t>
      </w:r>
      <w:r w:rsidRPr="00187F1E">
        <w:rPr>
          <w:sz w:val="16"/>
        </w:rPr>
        <w:t xml:space="preserve"> and rhetoric and caution against the provocative nature of some of China's actions."</w:t>
      </w:r>
      <w:r w:rsidRPr="00187F1E">
        <w:rPr>
          <w:sz w:val="12"/>
        </w:rPr>
        <w:t>¶</w:t>
      </w:r>
      <w:r w:rsidRPr="00187F1E">
        <w:rPr>
          <w:sz w:val="16"/>
        </w:rPr>
        <w:t xml:space="preserve"> Russel faulted recent steps by China, including its Nov. 23 declaration of an air defense zone (ADIZ) in an area of the East China Sea that includes islands at the center of a dispute with Japan, and suggested its South China Sea territorial claims that do not flow from land features are "fundamentally flawed."</w:t>
      </w:r>
      <w:r w:rsidRPr="00187F1E">
        <w:rPr>
          <w:sz w:val="12"/>
        </w:rPr>
        <w:t>¶</w:t>
      </w:r>
      <w:r w:rsidRPr="00187F1E">
        <w:rPr>
          <w:sz w:val="16"/>
        </w:rPr>
        <w:t xml:space="preserve"> China claims about 90 percent of the 3.5 million square kilometer South China Sea, depicting what it sees as its area on maps with a so-called nine-dash line, looping far out over the sea from south China.</w:t>
      </w:r>
      <w:r w:rsidRPr="00187F1E">
        <w:rPr>
          <w:sz w:val="12"/>
        </w:rPr>
        <w:t>¶</w:t>
      </w:r>
      <w:r w:rsidRPr="00187F1E">
        <w:rPr>
          <w:sz w:val="16"/>
        </w:rPr>
        <w:t xml:space="preserve"> The United States is increasingly worried that China is trying to gain creeping control of the waters in the Asia-Pacific region and Russel said its claims had "created uncertainty, insecurity and instability."</w:t>
      </w:r>
      <w:r w:rsidRPr="00187F1E">
        <w:rPr>
          <w:sz w:val="12"/>
        </w:rPr>
        <w:t>¶</w:t>
      </w:r>
      <w:r w:rsidRPr="00187F1E">
        <w:rPr>
          <w:sz w:val="16"/>
        </w:rPr>
        <w:t xml:space="preserve"> Kerry leaves Washington on Wednesday for a one-week trip to Seoul, Beijing, Jakarta and Abu Dhabi</w:t>
      </w:r>
      <w:r w:rsidRPr="00187F1E">
        <w:rPr>
          <w:sz w:val="12"/>
        </w:rPr>
        <w:t>¶</w:t>
      </w:r>
      <w:r w:rsidRPr="00187F1E">
        <w:rPr>
          <w:sz w:val="16"/>
        </w:rPr>
        <w:t xml:space="preserve"> Even though it will be Kerry's fifth visit to Asia since taking office a year ago, he has faced criticism for the time he has devoted to Middle East peace efforts rather than President Barack Obama's much vaunted policy of rebalancing the US military and economic focus toward Asia.</w:t>
      </w:r>
      <w:r w:rsidRPr="00187F1E">
        <w:rPr>
          <w:sz w:val="12"/>
        </w:rPr>
        <w:t>¶</w:t>
      </w:r>
      <w:r w:rsidRPr="00187F1E">
        <w:rPr>
          <w:sz w:val="16"/>
        </w:rPr>
        <w:t xml:space="preserve"> </w:t>
      </w:r>
      <w:r w:rsidRPr="00024361">
        <w:rPr>
          <w:rStyle w:val="StyleUnderline"/>
        </w:rPr>
        <w:t xml:space="preserve">Doubts about this US commitment were highlighted </w:t>
      </w:r>
      <w:r w:rsidRPr="00187F1E">
        <w:rPr>
          <w:sz w:val="16"/>
        </w:rPr>
        <w:t xml:space="preserve">in October </w:t>
      </w:r>
      <w:r w:rsidRPr="00024361">
        <w:rPr>
          <w:rStyle w:val="StyleUnderline"/>
        </w:rPr>
        <w:t>when Obama called off plans to attend two summits in Asia</w:t>
      </w:r>
      <w:r w:rsidRPr="00187F1E">
        <w:rPr>
          <w:sz w:val="16"/>
        </w:rPr>
        <w:t xml:space="preserve"> because of a budget crisis at home, </w:t>
      </w:r>
      <w:r w:rsidRPr="00024361">
        <w:rPr>
          <w:rStyle w:val="StyleUnderline"/>
        </w:rPr>
        <w:t xml:space="preserve">so the </w:t>
      </w:r>
      <w:r w:rsidRPr="00024361">
        <w:rPr>
          <w:rStyle w:val="Emphasis"/>
        </w:rPr>
        <w:t>tougher stance signaled</w:t>
      </w:r>
      <w:r w:rsidRPr="00024361">
        <w:rPr>
          <w:rStyle w:val="StyleUnderline"/>
        </w:rPr>
        <w:t xml:space="preserve"> </w:t>
      </w:r>
      <w:r w:rsidRPr="00187F1E">
        <w:rPr>
          <w:sz w:val="16"/>
        </w:rPr>
        <w:t xml:space="preserve">by Russel </w:t>
      </w:r>
      <w:r w:rsidRPr="00024361">
        <w:rPr>
          <w:rStyle w:val="Emphasis"/>
        </w:rPr>
        <w:t>will be welcome</w:t>
      </w:r>
      <w:r w:rsidRPr="00187F1E">
        <w:rPr>
          <w:sz w:val="16"/>
        </w:rPr>
        <w:t xml:space="preserve"> in much of the region outside of China.</w:t>
      </w:r>
    </w:p>
    <w:p w:rsidR="00AA1E33" w:rsidRDefault="00AA1E33" w:rsidP="00AA1E33">
      <w:pPr>
        <w:pStyle w:val="Heading3"/>
      </w:pPr>
      <w:r>
        <w:t>Pivot – UQ – Asian Credibility</w:t>
      </w:r>
    </w:p>
    <w:p w:rsidR="00AA1E33" w:rsidRDefault="00AA1E33" w:rsidP="00AA1E33">
      <w:pPr>
        <w:pStyle w:val="Heading4"/>
      </w:pPr>
      <w:r>
        <w:t xml:space="preserve">US military credibility is Asia is high – Obama leadership key </w:t>
      </w:r>
    </w:p>
    <w:p w:rsidR="00AA1E33" w:rsidRDefault="00AA1E33" w:rsidP="00AA1E33">
      <w:r w:rsidRPr="00A04D31">
        <w:rPr>
          <w:rStyle w:val="Style13ptBold"/>
        </w:rPr>
        <w:t>Sheridan 13</w:t>
      </w:r>
      <w:r w:rsidR="0060047D">
        <w:t xml:space="preserve"> </w:t>
      </w:r>
      <w:r>
        <w:t xml:space="preserve">(Greg, </w:t>
      </w:r>
      <w:r w:rsidR="0060047D">
        <w:t xml:space="preserve">The Australian FOREIGN EDITOR </w:t>
      </w:r>
      <w:r>
        <w:t>4-30-13, “SILKEN STRANDS OF OBAMA'S ASIA WEB,” Lexis)</w:t>
      </w:r>
    </w:p>
    <w:p w:rsidR="00AA1E33" w:rsidRPr="00533747" w:rsidRDefault="00AA1E33" w:rsidP="00AA1E33">
      <w:pPr>
        <w:rPr>
          <w:sz w:val="10"/>
        </w:rPr>
      </w:pPr>
      <w:r w:rsidRPr="006E326B">
        <w:rPr>
          <w:rStyle w:val="StyleUnderline"/>
        </w:rPr>
        <w:t xml:space="preserve">Washington is </w:t>
      </w:r>
      <w:r w:rsidRPr="00533747">
        <w:rPr>
          <w:sz w:val="10"/>
        </w:rPr>
        <w:t xml:space="preserve">also </w:t>
      </w:r>
      <w:r w:rsidRPr="006E326B">
        <w:rPr>
          <w:rStyle w:val="StyleUnderline"/>
        </w:rPr>
        <w:t>well embarked on the rebalance, or "pivot" to Asia</w:t>
      </w:r>
      <w:r w:rsidRPr="00533747">
        <w:rPr>
          <w:sz w:val="10"/>
        </w:rPr>
        <w:t>. This is not solely, or even mainly, about military resources, but the US plans to have 60 per cent of its fleet in the Asia-Pacific before 2020.</w:t>
      </w:r>
      <w:r w:rsidRPr="00533747">
        <w:rPr>
          <w:sz w:val="12"/>
        </w:rPr>
        <w:t>¶</w:t>
      </w:r>
      <w:r w:rsidRPr="00533747">
        <w:rPr>
          <w:sz w:val="10"/>
        </w:rPr>
        <w:t xml:space="preserve"> Polling shows for the first time that </w:t>
      </w:r>
      <w:r w:rsidRPr="006E326B">
        <w:rPr>
          <w:rStyle w:val="StyleUnderline"/>
        </w:rPr>
        <w:t>the American public believes the Asia-Pacific is the most important region in the world to its future. Obama believes this</w:t>
      </w:r>
      <w:r w:rsidRPr="00533747">
        <w:rPr>
          <w:sz w:val="10"/>
        </w:rPr>
        <w:t>, and has said so more than once.</w:t>
      </w:r>
      <w:r w:rsidRPr="00533747">
        <w:rPr>
          <w:sz w:val="12"/>
        </w:rPr>
        <w:t>¶</w:t>
      </w:r>
      <w:r w:rsidRPr="00533747">
        <w:rPr>
          <w:sz w:val="10"/>
        </w:rPr>
        <w:t xml:space="preserve"> I have just spent two weeks in the US, half in Washington, and held dozens of conversations with administration officials, politicians, military personnel, </w:t>
      </w:r>
      <w:proofErr w:type="spellStart"/>
      <w:r w:rsidRPr="00533747">
        <w:rPr>
          <w:sz w:val="10"/>
        </w:rPr>
        <w:t>defence</w:t>
      </w:r>
      <w:proofErr w:type="spellEnd"/>
      <w:r w:rsidRPr="00533747">
        <w:rPr>
          <w:sz w:val="10"/>
        </w:rPr>
        <w:t xml:space="preserve"> industry figures, a wide range of think-tank scholars, journalists and foreign diplomats. A three-dimensional picture of a complex US strategy in Asia emerges from these discussions.</w:t>
      </w:r>
      <w:r w:rsidRPr="00533747">
        <w:rPr>
          <w:sz w:val="12"/>
        </w:rPr>
        <w:t>¶</w:t>
      </w:r>
      <w:r w:rsidRPr="00533747">
        <w:rPr>
          <w:sz w:val="10"/>
        </w:rPr>
        <w:t xml:space="preserve"> The US is the biggest, most dynamic, most diverse governing system in the world. Policy in Washington is like a rugby maul. Many players exert pressure, but where the ball is, and who has possession of it at any moment, is often a mystery. It's less of a mystery under Obama. On the biggest issues, </w:t>
      </w:r>
      <w:r w:rsidRPr="006E326B">
        <w:rPr>
          <w:rStyle w:val="StyleUnderline"/>
        </w:rPr>
        <w:t xml:space="preserve">policy is </w:t>
      </w:r>
      <w:proofErr w:type="spellStart"/>
      <w:r w:rsidRPr="006E326B">
        <w:rPr>
          <w:rStyle w:val="Emphasis"/>
        </w:rPr>
        <w:t>centralised</w:t>
      </w:r>
      <w:proofErr w:type="spellEnd"/>
      <w:r w:rsidRPr="006E326B">
        <w:rPr>
          <w:rStyle w:val="Emphasis"/>
        </w:rPr>
        <w:t xml:space="preserve"> in the White House</w:t>
      </w:r>
      <w:r w:rsidRPr="00533747">
        <w:rPr>
          <w:sz w:val="10"/>
        </w:rPr>
        <w:t xml:space="preserve">. Ultimately, </w:t>
      </w:r>
      <w:r w:rsidRPr="006E326B">
        <w:rPr>
          <w:rStyle w:val="Emphasis"/>
        </w:rPr>
        <w:t>Obama</w:t>
      </w:r>
      <w:r w:rsidRPr="00533747">
        <w:rPr>
          <w:sz w:val="10"/>
        </w:rPr>
        <w:t xml:space="preserve"> </w:t>
      </w:r>
      <w:r w:rsidRPr="006E326B">
        <w:rPr>
          <w:rStyle w:val="Emphasis"/>
        </w:rPr>
        <w:t>has directed the US Asia strategy</w:t>
      </w:r>
      <w:r w:rsidRPr="00533747">
        <w:rPr>
          <w:sz w:val="10"/>
        </w:rPr>
        <w:t>.</w:t>
      </w:r>
      <w:r w:rsidRPr="00533747">
        <w:rPr>
          <w:sz w:val="12"/>
        </w:rPr>
        <w:t>¶</w:t>
      </w:r>
      <w:r w:rsidRPr="00533747">
        <w:rPr>
          <w:sz w:val="10"/>
        </w:rPr>
        <w:t xml:space="preserve"> </w:t>
      </w:r>
      <w:proofErr w:type="gramStart"/>
      <w:r w:rsidRPr="00533747">
        <w:rPr>
          <w:sz w:val="10"/>
        </w:rPr>
        <w:t>It</w:t>
      </w:r>
      <w:proofErr w:type="gramEnd"/>
      <w:r w:rsidRPr="00533747">
        <w:rPr>
          <w:sz w:val="10"/>
        </w:rPr>
        <w:t xml:space="preserve"> is </w:t>
      </w:r>
      <w:proofErr w:type="spellStart"/>
      <w:r w:rsidRPr="00533747">
        <w:rPr>
          <w:sz w:val="10"/>
        </w:rPr>
        <w:t>centred</w:t>
      </w:r>
      <w:proofErr w:type="spellEnd"/>
      <w:r w:rsidRPr="00533747">
        <w:rPr>
          <w:sz w:val="10"/>
        </w:rPr>
        <w:t xml:space="preserve"> on the critical US-China relationship, but it is much broader than that. It is strategy across all policy dimensions -- economic, diplomatic, military, intelligence, aid, technology and popular opinion. As far as anything can be in the sprawling US system, Asia policy is a coherent whole, far more coherent, better resourced and better implemented than Canberra's efforts.</w:t>
      </w:r>
      <w:r w:rsidRPr="00533747">
        <w:rPr>
          <w:sz w:val="12"/>
        </w:rPr>
        <w:t>¶</w:t>
      </w:r>
      <w:r w:rsidRPr="00533747">
        <w:rPr>
          <w:sz w:val="10"/>
        </w:rPr>
        <w:t xml:space="preserve"> Last month, Obama's National Security Adviser, Tom </w:t>
      </w:r>
      <w:proofErr w:type="spellStart"/>
      <w:r w:rsidRPr="00533747">
        <w:rPr>
          <w:sz w:val="10"/>
        </w:rPr>
        <w:t>Donilon</w:t>
      </w:r>
      <w:proofErr w:type="spellEnd"/>
      <w:r w:rsidRPr="00533747">
        <w:rPr>
          <w:sz w:val="10"/>
        </w:rPr>
        <w:t>, outlined the administration's goals in a speech to the Asia Society. The speech was designed in part to reassure Asia that the Obama first-term pivot to Asia was going to live on fully in the second administration.</w:t>
      </w:r>
      <w:r w:rsidRPr="00533747">
        <w:rPr>
          <w:sz w:val="12"/>
        </w:rPr>
        <w:t>¶</w:t>
      </w:r>
      <w:r w:rsidRPr="00533747">
        <w:rPr>
          <w:sz w:val="10"/>
        </w:rPr>
        <w:t xml:space="preserve"> New Secretary of State John Kerry said the same thing. There is even a bit of territorial dispute between the White House and former State Department figures over who was the primary author of the pivot. This doesn't matter. The decider on all the key questions was Obama himself.</w:t>
      </w:r>
      <w:r w:rsidRPr="00533747">
        <w:rPr>
          <w:sz w:val="12"/>
        </w:rPr>
        <w:t>¶</w:t>
      </w:r>
      <w:r w:rsidRPr="00533747">
        <w:rPr>
          <w:sz w:val="10"/>
        </w:rPr>
        <w:t xml:space="preserve"> </w:t>
      </w:r>
      <w:proofErr w:type="spellStart"/>
      <w:r w:rsidRPr="00533747">
        <w:rPr>
          <w:sz w:val="10"/>
        </w:rPr>
        <w:t>Donilon</w:t>
      </w:r>
      <w:proofErr w:type="spellEnd"/>
      <w:r w:rsidRPr="00533747">
        <w:rPr>
          <w:sz w:val="10"/>
        </w:rPr>
        <w:t xml:space="preserve"> laid out the second-term Asia strategy: "As the President explained in Canberra, the overarching objective of the United States in the region is to sustain a stable security environment and a regional order rooted in economic openness, peaceful resolution of disputes and respect for universal rights and freedoms.</w:t>
      </w:r>
      <w:r w:rsidRPr="00533747">
        <w:rPr>
          <w:sz w:val="12"/>
        </w:rPr>
        <w:t>¶</w:t>
      </w:r>
      <w:r w:rsidRPr="00533747">
        <w:rPr>
          <w:sz w:val="10"/>
        </w:rPr>
        <w:t xml:space="preserve"> "To pursue this vision, </w:t>
      </w:r>
      <w:r w:rsidRPr="006E326B">
        <w:rPr>
          <w:rStyle w:val="StyleUnderline"/>
        </w:rPr>
        <w:t>the United States is implementing a comprehensive, multi-dimensional strategy</w:t>
      </w:r>
      <w:r w:rsidRPr="00533747">
        <w:rPr>
          <w:sz w:val="10"/>
        </w:rPr>
        <w:t>: strengthening alliances; deepening partnerships with emerging powers; building a stable, productive and constructive relationship with China; empowering regional institutions; and helping to build a regional economic architecture that can sustain shared prosperity."</w:t>
      </w:r>
      <w:r w:rsidRPr="00533747">
        <w:rPr>
          <w:sz w:val="12"/>
        </w:rPr>
        <w:t>¶</w:t>
      </w:r>
      <w:r w:rsidRPr="00533747">
        <w:rPr>
          <w:sz w:val="10"/>
        </w:rPr>
        <w:t xml:space="preserve"> There are gaps in the US strategy, and some question whether it can be delivered.</w:t>
      </w:r>
      <w:r w:rsidRPr="00533747">
        <w:rPr>
          <w:sz w:val="12"/>
        </w:rPr>
        <w:t>¶</w:t>
      </w:r>
      <w:r w:rsidRPr="00533747">
        <w:rPr>
          <w:sz w:val="10"/>
        </w:rPr>
        <w:t xml:space="preserve"> I interviewed Republican senator John McCain who, reflecting on US </w:t>
      </w:r>
      <w:proofErr w:type="spellStart"/>
      <w:r w:rsidRPr="00533747">
        <w:rPr>
          <w:sz w:val="10"/>
        </w:rPr>
        <w:t>defence</w:t>
      </w:r>
      <w:proofErr w:type="spellEnd"/>
      <w:r w:rsidRPr="00533747">
        <w:rPr>
          <w:sz w:val="10"/>
        </w:rPr>
        <w:t xml:space="preserve"> cuts, said: "Despite our policy (of the Asia pivot) we are reducing our shipbuilding and our aircraft construction".</w:t>
      </w:r>
      <w:r w:rsidRPr="00533747">
        <w:rPr>
          <w:sz w:val="12"/>
        </w:rPr>
        <w:t>¶</w:t>
      </w:r>
      <w:r w:rsidRPr="00533747">
        <w:rPr>
          <w:sz w:val="10"/>
        </w:rPr>
        <w:t xml:space="preserve"> But </w:t>
      </w:r>
      <w:r w:rsidRPr="006E326B">
        <w:rPr>
          <w:rStyle w:val="StyleUnderline"/>
        </w:rPr>
        <w:t>there is no doubt the US government is prosecuting a serious Asia strategy</w:t>
      </w:r>
      <w:r w:rsidRPr="00533747">
        <w:rPr>
          <w:sz w:val="10"/>
        </w:rPr>
        <w:t>, at the same time as its giant economy and society are more deeply engaging with Asia.</w:t>
      </w:r>
      <w:r w:rsidRPr="00533747">
        <w:rPr>
          <w:sz w:val="12"/>
        </w:rPr>
        <w:t>¶</w:t>
      </w:r>
      <w:r w:rsidRPr="00533747">
        <w:rPr>
          <w:sz w:val="10"/>
        </w:rPr>
        <w:t xml:space="preserve"> The centrality of the US-China relationship is a given. The US has systematically built the densest web of consultations with Beijing of any nation. Before Xi Jinping, who studied in the US as a young man, became President, he spent 10 days as a guest of US Vice-President Joe Biden, and Biden spent 10 days as his guest in China.</w:t>
      </w:r>
      <w:r w:rsidRPr="00533747">
        <w:rPr>
          <w:sz w:val="12"/>
        </w:rPr>
        <w:t>¶</w:t>
      </w:r>
      <w:r w:rsidRPr="00533747">
        <w:rPr>
          <w:sz w:val="10"/>
        </w:rPr>
        <w:t xml:space="preserve"> Biden is responsible for one of the classic locutions of US-China relations: "We can't contain you, and you can't expel us."</w:t>
      </w:r>
      <w:r w:rsidRPr="00533747">
        <w:rPr>
          <w:sz w:val="12"/>
        </w:rPr>
        <w:t>¶</w:t>
      </w:r>
      <w:r w:rsidRPr="00533747">
        <w:rPr>
          <w:sz w:val="10"/>
        </w:rPr>
        <w:t xml:space="preserve"> But whereas in Obama's first year in office too much was expected of US-China co-operation, now there is a hard-headed quality to the US approach: engage fully, engage respectfully, but hold China to its word at every point, accept that there will be areas of competition as well as co-operation, and deal with differences frankly and </w:t>
      </w:r>
      <w:proofErr w:type="spellStart"/>
      <w:r w:rsidRPr="00533747">
        <w:rPr>
          <w:sz w:val="10"/>
        </w:rPr>
        <w:t>undramatically</w:t>
      </w:r>
      <w:proofErr w:type="spellEnd"/>
      <w:r w:rsidRPr="00533747">
        <w:rPr>
          <w:sz w:val="10"/>
        </w:rPr>
        <w:t>.</w:t>
      </w:r>
      <w:r w:rsidRPr="00533747">
        <w:rPr>
          <w:sz w:val="12"/>
        </w:rPr>
        <w:t>¶</w:t>
      </w:r>
      <w:r w:rsidRPr="00533747">
        <w:rPr>
          <w:sz w:val="10"/>
        </w:rPr>
        <w:t xml:space="preserve"> At the same time, Washington needs to pursue the broadest positive strategy with the rest of Asia. And finally, while engaging with China, Washington also hedges militarily, so that military deterrence is maintained. A senior administration official outlined the evolution of the Asia pivot to me: "The President came into office convinced that America was underinvested in the Asia-Pacific region and that much of our destiny was tied up in the Asia-Pacific."</w:t>
      </w:r>
      <w:r w:rsidRPr="00533747">
        <w:rPr>
          <w:sz w:val="12"/>
        </w:rPr>
        <w:t>¶</w:t>
      </w:r>
      <w:r w:rsidRPr="00533747">
        <w:rPr>
          <w:sz w:val="10"/>
        </w:rPr>
        <w:t xml:space="preserve"> Washington wants a positive agenda for Asia, beyond the traditional promotion of democracy and beyond enhanced military co-operation with friends and allies. The </w:t>
      </w:r>
      <w:proofErr w:type="spellStart"/>
      <w:r w:rsidRPr="00533747">
        <w:rPr>
          <w:sz w:val="10"/>
        </w:rPr>
        <w:t>centrepiece</w:t>
      </w:r>
      <w:proofErr w:type="spellEnd"/>
      <w:r w:rsidRPr="00533747">
        <w:rPr>
          <w:sz w:val="10"/>
        </w:rPr>
        <w:t xml:space="preserve"> of this is the Trans-Pacific Partnership, an effort to promote a free trade agreement among a diverse group of APEC members including the US, Japan, Canada, Australia, Mexico, Chile, Singapore and Malaysia, among a few others.</w:t>
      </w:r>
      <w:r w:rsidRPr="00533747">
        <w:rPr>
          <w:sz w:val="12"/>
        </w:rPr>
        <w:t>¶</w:t>
      </w:r>
      <w:r w:rsidRPr="00533747">
        <w:rPr>
          <w:sz w:val="10"/>
        </w:rPr>
        <w:t xml:space="preserve"> Washington feels it needs to do this to show it has a positive, non-security agenda for Asia; that friendship with the US can still mean big advantages economically. Everyone in the region notices the absence of China from the deal. But the proposed agreement is structured so that any member of APEC can sign on if it's willing to embrace the market disciplines involved. Most criticism of the TPP has </w:t>
      </w:r>
      <w:proofErr w:type="spellStart"/>
      <w:r w:rsidRPr="00533747">
        <w:rPr>
          <w:sz w:val="10"/>
        </w:rPr>
        <w:t>centred</w:t>
      </w:r>
      <w:proofErr w:type="spellEnd"/>
      <w:r w:rsidRPr="00533747">
        <w:rPr>
          <w:sz w:val="10"/>
        </w:rPr>
        <w:t xml:space="preserve"> on the absence of China and the potential the agreement has for dividing the region.</w:t>
      </w:r>
      <w:r w:rsidRPr="00533747">
        <w:rPr>
          <w:sz w:val="12"/>
        </w:rPr>
        <w:t>¶</w:t>
      </w:r>
      <w:r w:rsidRPr="00533747">
        <w:rPr>
          <w:sz w:val="10"/>
        </w:rPr>
        <w:t xml:space="preserve"> I find the TPP the least convincing element of Washington's Asia strategy, not because it will divide the region but because it seems completely unachievable.</w:t>
      </w:r>
      <w:r w:rsidRPr="00533747">
        <w:rPr>
          <w:sz w:val="12"/>
        </w:rPr>
        <w:t>¶</w:t>
      </w:r>
      <w:r w:rsidRPr="00533747">
        <w:rPr>
          <w:sz w:val="10"/>
        </w:rPr>
        <w:t xml:space="preserve"> Obama has said more than once that he wants the deal done by the end of this year. And all officials faithfully echo their President's wish. But Japan has only just come into the negotiation. Having Japan involved gives the TPP clout, but can anyone really believe that a US-Japan free trade agreement could be negotiated by the end of this year, if ever?</w:t>
      </w:r>
      <w:r w:rsidRPr="00533747">
        <w:rPr>
          <w:sz w:val="12"/>
        </w:rPr>
        <w:t>¶</w:t>
      </w:r>
      <w:r w:rsidRPr="00533747">
        <w:rPr>
          <w:sz w:val="10"/>
        </w:rPr>
        <w:t xml:space="preserve"> Are the Americans even really serious, despite the President's unambiguous words? Obama has not yet appointed a US trade representative for his second term. The administration does not have trade negotiating authority from congress.</w:t>
      </w:r>
      <w:r w:rsidRPr="00533747">
        <w:rPr>
          <w:sz w:val="12"/>
        </w:rPr>
        <w:t>¶</w:t>
      </w:r>
      <w:r w:rsidRPr="00533747">
        <w:rPr>
          <w:sz w:val="10"/>
        </w:rPr>
        <w:t xml:space="preserve"> </w:t>
      </w:r>
      <w:proofErr w:type="gramStart"/>
      <w:r w:rsidRPr="00533747">
        <w:rPr>
          <w:sz w:val="10"/>
        </w:rPr>
        <w:t>If</w:t>
      </w:r>
      <w:proofErr w:type="gramEnd"/>
      <w:r w:rsidRPr="00533747">
        <w:rPr>
          <w:sz w:val="10"/>
        </w:rPr>
        <w:t xml:space="preserve"> the TPP is ultimately successful, it will be a signal achievement for Obama, but the Americans should be careful of investing too much prestige into something unlikely to succeed.</w:t>
      </w:r>
      <w:r w:rsidRPr="00533747">
        <w:rPr>
          <w:sz w:val="12"/>
        </w:rPr>
        <w:t>¶</w:t>
      </w:r>
      <w:r w:rsidRPr="00533747">
        <w:rPr>
          <w:sz w:val="10"/>
        </w:rPr>
        <w:t xml:space="preserve"> The pivot, or rebalance, to Asia has had its sharpest focus in Southeast Asia. Obama has committed to joining, and therefore attending, the East Asia Summit.</w:t>
      </w:r>
      <w:r w:rsidRPr="00533747">
        <w:rPr>
          <w:sz w:val="12"/>
        </w:rPr>
        <w:t>¶</w:t>
      </w:r>
      <w:r w:rsidRPr="00533747">
        <w:rPr>
          <w:sz w:val="10"/>
        </w:rPr>
        <w:t xml:space="preserve"> The </w:t>
      </w:r>
      <w:proofErr w:type="spellStart"/>
      <w:r w:rsidRPr="00533747">
        <w:rPr>
          <w:sz w:val="10"/>
        </w:rPr>
        <w:t>defence</w:t>
      </w:r>
      <w:proofErr w:type="spellEnd"/>
      <w:r w:rsidRPr="00533747">
        <w:rPr>
          <w:sz w:val="10"/>
        </w:rPr>
        <w:t xml:space="preserve"> partnership with Singapore has been enhanced. Washington has worked hard to establish enduring architecture with Indonesia, most evident in the annual US-Indonesia joint ministerial commission. Myanmar's reform is a big success. Obama has attended four ASEAN summits.</w:t>
      </w:r>
      <w:r w:rsidRPr="00533747">
        <w:rPr>
          <w:sz w:val="12"/>
        </w:rPr>
        <w:t>¶</w:t>
      </w:r>
      <w:r w:rsidRPr="00533747">
        <w:rPr>
          <w:sz w:val="10"/>
        </w:rPr>
        <w:t xml:space="preserve"> </w:t>
      </w:r>
      <w:proofErr w:type="gramStart"/>
      <w:r w:rsidRPr="00533747">
        <w:rPr>
          <w:sz w:val="10"/>
        </w:rPr>
        <w:t>The</w:t>
      </w:r>
      <w:proofErr w:type="gramEnd"/>
      <w:r w:rsidRPr="00533747">
        <w:rPr>
          <w:sz w:val="10"/>
        </w:rPr>
        <w:t xml:space="preserve"> senior official says: "We made it a point not to build our Asia strategy around the problems, not just to follow the laser points."</w:t>
      </w:r>
      <w:r w:rsidRPr="00533747">
        <w:rPr>
          <w:sz w:val="12"/>
        </w:rPr>
        <w:t>¶</w:t>
      </w:r>
      <w:r w:rsidRPr="00533747">
        <w:rPr>
          <w:sz w:val="10"/>
        </w:rPr>
        <w:t xml:space="preserve"> </w:t>
      </w:r>
      <w:proofErr w:type="gramStart"/>
      <w:r w:rsidRPr="00533747">
        <w:rPr>
          <w:sz w:val="10"/>
        </w:rPr>
        <w:t>All</w:t>
      </w:r>
      <w:proofErr w:type="gramEnd"/>
      <w:r w:rsidRPr="00533747">
        <w:rPr>
          <w:sz w:val="10"/>
        </w:rPr>
        <w:t xml:space="preserve"> this has enhanced US standing in Asia, which is high, according to regional polls. At the same time, Obama has not been shy of using hard power. In response to North Korea's bellicose rhetoric and threats, the US deployed stealth F-22 fighters and B-1 and B-52 strategic bombers to the Korean peninsula, as well as seriously beefing up its missile </w:t>
      </w:r>
      <w:proofErr w:type="spellStart"/>
      <w:r w:rsidRPr="00533747">
        <w:rPr>
          <w:sz w:val="10"/>
        </w:rPr>
        <w:t>defence</w:t>
      </w:r>
      <w:proofErr w:type="spellEnd"/>
      <w:r w:rsidRPr="00533747">
        <w:rPr>
          <w:sz w:val="10"/>
        </w:rPr>
        <w:t xml:space="preserve"> capabilities. This was an important show of reassurance to allies and deterrence to the North Koreans.</w:t>
      </w:r>
      <w:r w:rsidRPr="00533747">
        <w:rPr>
          <w:sz w:val="12"/>
        </w:rPr>
        <w:t>¶</w:t>
      </w:r>
      <w:r w:rsidRPr="00533747">
        <w:rPr>
          <w:sz w:val="10"/>
        </w:rPr>
        <w:t xml:space="preserve"> Having done this hard-power stuff, Washington then scaled back its rhetoric, and delayed an unrelated missile launch of its own as a gesture of conciliation. This was a shrewd, nuanced and well-sequenced response. First the strategic reassurance, then, from a position of strength, the gestures of conciliation and de-escalation.</w:t>
      </w:r>
      <w:r w:rsidRPr="00533747">
        <w:rPr>
          <w:sz w:val="12"/>
        </w:rPr>
        <w:t>¶</w:t>
      </w:r>
      <w:r w:rsidRPr="00533747">
        <w:rPr>
          <w:sz w:val="10"/>
        </w:rPr>
        <w:t xml:space="preserve"> It may not be enough on the Korean peninsula, but it was measured, thoughtful, proportionate. It was the response of an administration well and truly paying attention.</w:t>
      </w:r>
      <w:r w:rsidRPr="00533747">
        <w:rPr>
          <w:sz w:val="12"/>
        </w:rPr>
        <w:t>¶</w:t>
      </w:r>
      <w:r w:rsidRPr="00533747">
        <w:rPr>
          <w:sz w:val="10"/>
        </w:rPr>
        <w:t xml:space="preserve"> At the same time the </w:t>
      </w:r>
      <w:r w:rsidRPr="006E326B">
        <w:rPr>
          <w:rStyle w:val="StyleUnderline"/>
        </w:rPr>
        <w:t>Obama</w:t>
      </w:r>
      <w:r w:rsidRPr="00533747">
        <w:rPr>
          <w:sz w:val="10"/>
        </w:rPr>
        <w:t xml:space="preserve"> administration </w:t>
      </w:r>
      <w:r w:rsidRPr="006E326B">
        <w:rPr>
          <w:rStyle w:val="StyleUnderline"/>
        </w:rPr>
        <w:t>has responded positively</w:t>
      </w:r>
      <w:r w:rsidRPr="00533747">
        <w:rPr>
          <w:sz w:val="10"/>
        </w:rPr>
        <w:t xml:space="preserve"> to Japanese moves to beef up its military capabilities and to move more fully to a normal, reciprocal alliance between Washington and Tokyo.</w:t>
      </w:r>
      <w:r w:rsidRPr="00533747">
        <w:rPr>
          <w:sz w:val="12"/>
        </w:rPr>
        <w:t>¶</w:t>
      </w:r>
      <w:r w:rsidRPr="00533747">
        <w:rPr>
          <w:sz w:val="10"/>
        </w:rPr>
        <w:t xml:space="preserve"> But the biggest area of Asia strategy, of course, is China policy.</w:t>
      </w:r>
      <w:r w:rsidRPr="00533747">
        <w:rPr>
          <w:sz w:val="12"/>
        </w:rPr>
        <w:t>¶</w:t>
      </w:r>
      <w:r w:rsidRPr="00533747">
        <w:rPr>
          <w:sz w:val="10"/>
        </w:rPr>
        <w:t xml:space="preserve"> The senior official describes the administration's approach: "We not only accept China's rise but we welcome China's peaceful rise. And we are happy to ensure that China gets a seat at the table. We expect China to take on the responsibilities consistent with its size and that means adhering to the rules."</w:t>
      </w:r>
      <w:r w:rsidRPr="00533747">
        <w:rPr>
          <w:sz w:val="12"/>
        </w:rPr>
        <w:t>¶</w:t>
      </w:r>
      <w:r w:rsidRPr="00533747">
        <w:rPr>
          <w:sz w:val="10"/>
        </w:rPr>
        <w:t xml:space="preserve"> The list of difficulties Washington has with Beijing include: the lack of openness in the Chinese military budget, its </w:t>
      </w:r>
      <w:proofErr w:type="spellStart"/>
      <w:r w:rsidRPr="00533747">
        <w:rPr>
          <w:sz w:val="10"/>
        </w:rPr>
        <w:t>behaviour</w:t>
      </w:r>
      <w:proofErr w:type="spellEnd"/>
      <w:r w:rsidRPr="00533747">
        <w:rPr>
          <w:sz w:val="10"/>
        </w:rPr>
        <w:t xml:space="preserve"> in maritime disputes, its performance in defending nuclear non-proliferation norms and human rights norms, and the whole issue of </w:t>
      </w:r>
      <w:proofErr w:type="spellStart"/>
      <w:r w:rsidRPr="00533747">
        <w:rPr>
          <w:sz w:val="10"/>
        </w:rPr>
        <w:t>behaviour</w:t>
      </w:r>
      <w:proofErr w:type="spellEnd"/>
      <w:r w:rsidRPr="00533747">
        <w:rPr>
          <w:sz w:val="10"/>
        </w:rPr>
        <w:t xml:space="preserve"> in the cyber realm.</w:t>
      </w:r>
      <w:r w:rsidRPr="00533747">
        <w:rPr>
          <w:sz w:val="12"/>
        </w:rPr>
        <w:t>¶</w:t>
      </w:r>
      <w:r w:rsidRPr="00533747">
        <w:rPr>
          <w:sz w:val="10"/>
        </w:rPr>
        <w:t xml:space="preserve"> The cyber issue has come to the fore in recent weeks as the US is politely but firmly demanding a much more substantial dialogue with Beijing over the issue. Washington doesn't want the conversation to become unduly accusatory but it doesn't want to be fobbed off.</w:t>
      </w:r>
      <w:r w:rsidRPr="00533747">
        <w:rPr>
          <w:sz w:val="12"/>
        </w:rPr>
        <w:t>¶</w:t>
      </w:r>
      <w:r w:rsidRPr="00533747">
        <w:rPr>
          <w:sz w:val="10"/>
        </w:rPr>
        <w:t xml:space="preserve"> </w:t>
      </w:r>
      <w:proofErr w:type="gramStart"/>
      <w:r w:rsidRPr="00533747">
        <w:rPr>
          <w:sz w:val="10"/>
        </w:rPr>
        <w:t>There</w:t>
      </w:r>
      <w:proofErr w:type="gramEnd"/>
      <w:r w:rsidRPr="00533747">
        <w:rPr>
          <w:sz w:val="10"/>
        </w:rPr>
        <w:t xml:space="preserve"> are some personnel doubts about the US strategy. People who know him well say that Kerry's primary orientation is to Europe and the Middle East. Like many senators, he is well informed about certain parts of Asia that he has dealt with in Senate hearings, but he has not really demonstrated an appreciation of the overall US strategic system in Asia.</w:t>
      </w:r>
      <w:r w:rsidRPr="00533747">
        <w:rPr>
          <w:sz w:val="12"/>
        </w:rPr>
        <w:t>¶</w:t>
      </w:r>
      <w:r w:rsidRPr="00533747">
        <w:rPr>
          <w:sz w:val="10"/>
        </w:rPr>
        <w:t xml:space="preserve"> Hagel did not put in a brilliant performance at his confirmation hearings. But he has just appointed Mark </w:t>
      </w:r>
      <w:proofErr w:type="spellStart"/>
      <w:r w:rsidRPr="00533747">
        <w:rPr>
          <w:sz w:val="10"/>
        </w:rPr>
        <w:t>Lippert</w:t>
      </w:r>
      <w:proofErr w:type="spellEnd"/>
      <w:r w:rsidRPr="00533747">
        <w:rPr>
          <w:sz w:val="10"/>
        </w:rPr>
        <w:t xml:space="preserve">, the Pentagon's Assistant Secretary for Asia, as his chief of staff. </w:t>
      </w:r>
      <w:proofErr w:type="spellStart"/>
      <w:r w:rsidRPr="00533747">
        <w:rPr>
          <w:sz w:val="10"/>
        </w:rPr>
        <w:t>Lippert</w:t>
      </w:r>
      <w:proofErr w:type="spellEnd"/>
      <w:r w:rsidRPr="00533747">
        <w:rPr>
          <w:sz w:val="10"/>
        </w:rPr>
        <w:t xml:space="preserve"> is a former adviser to Obama. Having an Asia hand with presidential connections at the </w:t>
      </w:r>
      <w:proofErr w:type="spellStart"/>
      <w:r w:rsidRPr="00533747">
        <w:rPr>
          <w:sz w:val="10"/>
        </w:rPr>
        <w:t>Defence</w:t>
      </w:r>
      <w:proofErr w:type="spellEnd"/>
      <w:r w:rsidRPr="00533747">
        <w:rPr>
          <w:sz w:val="10"/>
        </w:rPr>
        <w:t xml:space="preserve"> Secretary's right hand is no bad thing.</w:t>
      </w:r>
      <w:r w:rsidRPr="00533747">
        <w:rPr>
          <w:sz w:val="12"/>
        </w:rPr>
        <w:t>¶</w:t>
      </w:r>
      <w:r w:rsidRPr="00533747">
        <w:rPr>
          <w:sz w:val="10"/>
        </w:rPr>
        <w:t xml:space="preserve"> </w:t>
      </w:r>
      <w:proofErr w:type="gramStart"/>
      <w:r w:rsidRPr="00533747">
        <w:rPr>
          <w:sz w:val="10"/>
        </w:rPr>
        <w:t>Similarly</w:t>
      </w:r>
      <w:proofErr w:type="gramEnd"/>
      <w:r w:rsidRPr="00533747">
        <w:rPr>
          <w:sz w:val="10"/>
        </w:rPr>
        <w:t xml:space="preserve">, it is easy to overstate US </w:t>
      </w:r>
      <w:proofErr w:type="spellStart"/>
      <w:r w:rsidRPr="00533747">
        <w:rPr>
          <w:sz w:val="10"/>
        </w:rPr>
        <w:t>defence</w:t>
      </w:r>
      <w:proofErr w:type="spellEnd"/>
      <w:r w:rsidRPr="00533747">
        <w:rPr>
          <w:sz w:val="10"/>
        </w:rPr>
        <w:t xml:space="preserve"> budget cuts. </w:t>
      </w:r>
      <w:r w:rsidRPr="006E326B">
        <w:rPr>
          <w:rStyle w:val="StyleUnderline"/>
        </w:rPr>
        <w:t>The US will</w:t>
      </w:r>
      <w:r w:rsidRPr="00533747">
        <w:rPr>
          <w:sz w:val="10"/>
        </w:rPr>
        <w:t xml:space="preserve"> still spend about $US500bn on </w:t>
      </w:r>
      <w:proofErr w:type="spellStart"/>
      <w:r w:rsidRPr="00533747">
        <w:rPr>
          <w:sz w:val="10"/>
        </w:rPr>
        <w:t>defence</w:t>
      </w:r>
      <w:proofErr w:type="spellEnd"/>
      <w:r w:rsidRPr="00533747">
        <w:rPr>
          <w:sz w:val="10"/>
        </w:rPr>
        <w:t xml:space="preserve"> this year. China has developed so-called asymmetric capabilities, especially missiles, designed to </w:t>
      </w:r>
      <w:r w:rsidRPr="006E326B">
        <w:rPr>
          <w:rStyle w:val="StyleUnderline"/>
        </w:rPr>
        <w:t>produce</w:t>
      </w:r>
      <w:r w:rsidRPr="00533747">
        <w:rPr>
          <w:sz w:val="10"/>
        </w:rPr>
        <w:t xml:space="preserve"> an "anti-access/area denial" (</w:t>
      </w:r>
      <w:r w:rsidRPr="006E326B">
        <w:rPr>
          <w:rStyle w:val="StyleUnderline"/>
        </w:rPr>
        <w:t>A2/AD</w:t>
      </w:r>
      <w:r w:rsidRPr="00533747">
        <w:rPr>
          <w:sz w:val="10"/>
        </w:rPr>
        <w:t>) capability against the US. In turn, the Pentagon has developed the "air-sea battle concept", designed to allow it to blind the Chinese military and disable its A2/AD capabilities.</w:t>
      </w:r>
      <w:r w:rsidRPr="00533747">
        <w:rPr>
          <w:sz w:val="12"/>
        </w:rPr>
        <w:t>¶</w:t>
      </w:r>
      <w:r w:rsidRPr="00533747">
        <w:rPr>
          <w:sz w:val="10"/>
        </w:rPr>
        <w:t xml:space="preserve"> Every rational person on the planet hopes that no such conflict will ever come about, but </w:t>
      </w:r>
      <w:r w:rsidRPr="006E326B">
        <w:rPr>
          <w:rStyle w:val="StyleUnderline"/>
        </w:rPr>
        <w:t xml:space="preserve">the US move can be seen as a determination to maintain the </w:t>
      </w:r>
      <w:r w:rsidRPr="006E326B">
        <w:rPr>
          <w:rStyle w:val="Emphasis"/>
        </w:rPr>
        <w:t>credibility</w:t>
      </w:r>
      <w:r w:rsidRPr="006E326B">
        <w:rPr>
          <w:rStyle w:val="StyleUnderline"/>
        </w:rPr>
        <w:t xml:space="preserve"> of its conventional military deterrence</w:t>
      </w:r>
      <w:r w:rsidRPr="00533747">
        <w:rPr>
          <w:sz w:val="10"/>
        </w:rPr>
        <w:t>.</w:t>
      </w:r>
      <w:r w:rsidRPr="00533747">
        <w:rPr>
          <w:sz w:val="12"/>
        </w:rPr>
        <w:t>¶</w:t>
      </w:r>
      <w:r w:rsidRPr="00533747">
        <w:rPr>
          <w:sz w:val="10"/>
        </w:rPr>
        <w:t xml:space="preserve"> US policy on Asia is immensely sophisticated and long-sighted, central to our long-term national welfare, and remarkably </w:t>
      </w:r>
      <w:proofErr w:type="spellStart"/>
      <w:r w:rsidRPr="00533747">
        <w:rPr>
          <w:sz w:val="10"/>
        </w:rPr>
        <w:t>unscrutinised</w:t>
      </w:r>
      <w:proofErr w:type="spellEnd"/>
      <w:r w:rsidRPr="00533747">
        <w:rPr>
          <w:sz w:val="10"/>
        </w:rPr>
        <w:t xml:space="preserve"> in Australia.</w:t>
      </w:r>
    </w:p>
    <w:p w:rsidR="00AA1E33" w:rsidRDefault="00AA1E33" w:rsidP="00AA1E33">
      <w:pPr>
        <w:pStyle w:val="Heading3"/>
      </w:pPr>
      <w:r>
        <w:t xml:space="preserve">Pivot – UQ – AT: </w:t>
      </w:r>
      <w:r w:rsidR="0060047D">
        <w:t>No Pivot</w:t>
      </w:r>
    </w:p>
    <w:p w:rsidR="0060047D" w:rsidRPr="00FD3B39" w:rsidRDefault="0060047D" w:rsidP="0060047D">
      <w:pPr>
        <w:pStyle w:val="Heading4"/>
      </w:pPr>
      <w:r w:rsidRPr="00FD3B39">
        <w:t xml:space="preserve">Their evidence goes </w:t>
      </w:r>
      <w:proofErr w:type="spellStart"/>
      <w:r w:rsidRPr="00FD3B39">
        <w:t>neg</w:t>
      </w:r>
      <w:proofErr w:type="spellEnd"/>
      <w:r w:rsidRPr="00FD3B39">
        <w:t xml:space="preserve"> – rebalancing won’t establish US supremacy BUT it’s sufficient to ensure stability</w:t>
      </w:r>
    </w:p>
    <w:p w:rsidR="0060047D" w:rsidRPr="00FD3B39" w:rsidRDefault="0060047D" w:rsidP="0060047D">
      <w:r w:rsidRPr="00FD3B39">
        <w:rPr>
          <w:rStyle w:val="Heading4Char"/>
          <w:rFonts w:eastAsia="Calibri"/>
        </w:rPr>
        <w:t>Lyon 15</w:t>
      </w:r>
      <w:r w:rsidRPr="00342DE1">
        <w:t xml:space="preserve"> </w:t>
      </w:r>
      <w:r>
        <w:t>(</w:t>
      </w:r>
      <w:r w:rsidRPr="00FD3B39">
        <w:t xml:space="preserve">Rod, fellow at Australian Strategic Policy Institute and executive editor of The Strategist, “The Real Problem </w:t>
      </w:r>
      <w:proofErr w:type="gramStart"/>
      <w:r w:rsidRPr="00FD3B39">
        <w:t>With</w:t>
      </w:r>
      <w:proofErr w:type="gramEnd"/>
      <w:r w:rsidRPr="00FD3B39">
        <w:t xml:space="preserve"> America's Rebalance to Asia: A Crisis of Expectations,” http://nationalinterest.org/blog/the-buzz/the-real-problem-americas-rebalance-asia-crisis-expectations-12050</w:t>
      </w:r>
      <w:r>
        <w:t>)</w:t>
      </w:r>
    </w:p>
    <w:p w:rsidR="0060047D" w:rsidRPr="00FD3B39" w:rsidRDefault="0060047D" w:rsidP="0060047D">
      <w:pPr>
        <w:rPr>
          <w:u w:val="single"/>
        </w:rPr>
      </w:pPr>
      <w:r w:rsidRPr="00FD3B39">
        <w:rPr>
          <w:sz w:val="16"/>
        </w:rPr>
        <w:t xml:space="preserve">In Work’s view, </w:t>
      </w:r>
      <w:r w:rsidRPr="00FD3B39">
        <w:rPr>
          <w:rStyle w:val="StyleUnderline"/>
        </w:rPr>
        <w:t xml:space="preserve">the rebalance is occurring but </w:t>
      </w:r>
      <w:r w:rsidRPr="00FD3B39">
        <w:rPr>
          <w:rStyle w:val="Emphasis"/>
        </w:rPr>
        <w:t>its effects are somewhat diluted</w:t>
      </w:r>
      <w:r w:rsidRPr="00FD3B39">
        <w:rPr>
          <w:sz w:val="16"/>
        </w:rPr>
        <w:t xml:space="preserve"> </w:t>
      </w:r>
      <w:r w:rsidRPr="00FD3B39">
        <w:rPr>
          <w:rStyle w:val="StyleUnderline"/>
        </w:rPr>
        <w:t>by an even larger global shift within the US defense force</w:t>
      </w:r>
      <w:r w:rsidRPr="00FD3B39">
        <w:rPr>
          <w:sz w:val="16"/>
        </w:rPr>
        <w:t xml:space="preserve">—after Afghanistan and Iraq, </w:t>
      </w:r>
      <w:r w:rsidRPr="00FD3B39">
        <w:rPr>
          <w:rStyle w:val="StyleUnderline"/>
        </w:rPr>
        <w:t>a smaller emphasis on forward-deployed forces and a larger one on reconstitution of</w:t>
      </w:r>
      <w:r w:rsidRPr="00FD3B39">
        <w:rPr>
          <w:sz w:val="16"/>
        </w:rPr>
        <w:t xml:space="preserve"> US </w:t>
      </w:r>
      <w:r w:rsidRPr="00FD3B39">
        <w:rPr>
          <w:rStyle w:val="StyleUnderline"/>
        </w:rPr>
        <w:t>surge-force capabilities</w:t>
      </w:r>
      <w:r w:rsidRPr="00FD3B39">
        <w:rPr>
          <w:sz w:val="16"/>
        </w:rPr>
        <w:t>.</w:t>
      </w:r>
      <w:r w:rsidRPr="00FD3B39">
        <w:rPr>
          <w:sz w:val="12"/>
        </w:rPr>
        <w:t>¶</w:t>
      </w:r>
      <w:r w:rsidRPr="00FD3B39">
        <w:rPr>
          <w:sz w:val="16"/>
        </w:rPr>
        <w:t xml:space="preserve"> The second source is the majority staff report prepared for the US Senate Foreign Relations Committee back in April 2014. That report looked in greater detail at </w:t>
      </w:r>
      <w:r w:rsidRPr="00FD3B39">
        <w:rPr>
          <w:rStyle w:val="StyleUnderline"/>
        </w:rPr>
        <w:t>the non-military side of the rebalance</w:t>
      </w:r>
      <w:r w:rsidRPr="00FD3B39">
        <w:rPr>
          <w:sz w:val="16"/>
        </w:rPr>
        <w:t xml:space="preserve">—including diplomacy and aid—and in general found a set of policy instruments that </w:t>
      </w:r>
      <w:r w:rsidRPr="00FD3B39">
        <w:rPr>
          <w:rStyle w:val="StyleUnderline"/>
        </w:rPr>
        <w:t xml:space="preserve">were </w:t>
      </w:r>
      <w:r w:rsidRPr="00FD3B39">
        <w:rPr>
          <w:rStyle w:val="Emphasis"/>
        </w:rPr>
        <w:t>even less well-resourced</w:t>
      </w:r>
      <w:r w:rsidRPr="00FD3B39">
        <w:rPr>
          <w:rStyle w:val="StyleUnderline"/>
        </w:rPr>
        <w:t xml:space="preserve"> than the military effort</w:t>
      </w:r>
      <w:r w:rsidRPr="00FD3B39">
        <w:rPr>
          <w:sz w:val="16"/>
        </w:rPr>
        <w:t>. The East Asia and Pacific Bureau in the State Department, for example, had 12% less funding in 2014 than it had back in 2011.</w:t>
      </w:r>
      <w:r w:rsidRPr="00FD3B39">
        <w:rPr>
          <w:sz w:val="12"/>
        </w:rPr>
        <w:t>¶</w:t>
      </w:r>
      <w:r w:rsidRPr="00FD3B39">
        <w:rPr>
          <w:sz w:val="16"/>
        </w:rPr>
        <w:t xml:space="preserve"> </w:t>
      </w:r>
      <w:proofErr w:type="gramStart"/>
      <w:r w:rsidRPr="00FD3B39">
        <w:rPr>
          <w:sz w:val="16"/>
        </w:rPr>
        <w:t>So</w:t>
      </w:r>
      <w:proofErr w:type="gramEnd"/>
      <w:r w:rsidRPr="00FD3B39">
        <w:rPr>
          <w:sz w:val="16"/>
        </w:rPr>
        <w:t xml:space="preserve"> yes, </w:t>
      </w:r>
      <w:r w:rsidRPr="00FD3B39">
        <w:rPr>
          <w:rStyle w:val="StyleUnderline"/>
        </w:rPr>
        <w:t>the rebalance exists</w:t>
      </w:r>
      <w:r w:rsidRPr="00FD3B39">
        <w:rPr>
          <w:sz w:val="16"/>
        </w:rPr>
        <w:t xml:space="preserve">. </w:t>
      </w:r>
      <w:r w:rsidRPr="00FD3B39">
        <w:rPr>
          <w:rStyle w:val="StyleUnderline"/>
        </w:rPr>
        <w:t xml:space="preserve">But it </w:t>
      </w:r>
      <w:r w:rsidRPr="00FD3B39">
        <w:rPr>
          <w:rStyle w:val="Emphasis"/>
        </w:rPr>
        <w:t>struggles for oxygen</w:t>
      </w:r>
      <w:r w:rsidRPr="00FD3B39">
        <w:rPr>
          <w:sz w:val="16"/>
        </w:rPr>
        <w:t xml:space="preserve">, in part </w:t>
      </w:r>
      <w:r w:rsidRPr="00FD3B39">
        <w:rPr>
          <w:rStyle w:val="StyleUnderline"/>
        </w:rPr>
        <w:t xml:space="preserve">because of the </w:t>
      </w:r>
      <w:r w:rsidRPr="00FD3B39">
        <w:rPr>
          <w:rStyle w:val="Emphasis"/>
        </w:rPr>
        <w:t>broader strategic baggage</w:t>
      </w:r>
      <w:r w:rsidRPr="00FD3B39">
        <w:rPr>
          <w:rStyle w:val="StyleUnderline"/>
        </w:rPr>
        <w:t xml:space="preserve"> carried by the president.</w:t>
      </w:r>
      <w:r w:rsidRPr="00FD3B39">
        <w:rPr>
          <w:sz w:val="16"/>
        </w:rPr>
        <w:t xml:space="preserve"> Moreover, </w:t>
      </w:r>
      <w:r w:rsidRPr="00FD3B39">
        <w:rPr>
          <w:rStyle w:val="StyleUnderline"/>
        </w:rPr>
        <w:t>substantial parts of the rebalance will take time to unfold</w:t>
      </w:r>
      <w:r w:rsidRPr="00FD3B39">
        <w:rPr>
          <w:sz w:val="16"/>
        </w:rPr>
        <w:t>—</w:t>
      </w:r>
      <w:r w:rsidRPr="00FD3B39">
        <w:rPr>
          <w:rStyle w:val="StyleUnderline"/>
        </w:rPr>
        <w:t>it’s not designed to address allies’ and partners’ demands for instant gratification and constant assurance.</w:t>
      </w:r>
      <w:r w:rsidRPr="00FD3B39">
        <w:rPr>
          <w:sz w:val="16"/>
        </w:rPr>
        <w:t xml:space="preserve"> And, even when it’s run its course, </w:t>
      </w:r>
      <w:r w:rsidRPr="00FD3B39">
        <w:rPr>
          <w:rStyle w:val="StyleUnderline"/>
        </w:rPr>
        <w:t xml:space="preserve">the rebalance </w:t>
      </w:r>
      <w:r w:rsidRPr="00FD3B39">
        <w:rPr>
          <w:rStyle w:val="Emphasis"/>
        </w:rPr>
        <w:t xml:space="preserve">isn’t going to restore the regional status quo </w:t>
      </w:r>
      <w:r w:rsidRPr="00FD3B39">
        <w:rPr>
          <w:rStyle w:val="StyleUnderline"/>
        </w:rPr>
        <w:t>ante China’s rise</w:t>
      </w:r>
      <w:r w:rsidRPr="00FD3B39">
        <w:rPr>
          <w:sz w:val="16"/>
        </w:rPr>
        <w:t>.</w:t>
      </w:r>
      <w:r w:rsidRPr="00FD3B39">
        <w:rPr>
          <w:sz w:val="12"/>
        </w:rPr>
        <w:t>¶</w:t>
      </w:r>
      <w:r w:rsidRPr="00FD3B39">
        <w:rPr>
          <w:sz w:val="16"/>
        </w:rPr>
        <w:t xml:space="preserve"> </w:t>
      </w:r>
      <w:r w:rsidRPr="00FD3B39">
        <w:rPr>
          <w:sz w:val="12"/>
        </w:rPr>
        <w:t>¶</w:t>
      </w:r>
      <w:r w:rsidRPr="00FD3B39">
        <w:rPr>
          <w:sz w:val="16"/>
        </w:rPr>
        <w:t xml:space="preserve"> </w:t>
      </w:r>
      <w:proofErr w:type="gramStart"/>
      <w:r w:rsidRPr="00FD3B39">
        <w:rPr>
          <w:sz w:val="16"/>
        </w:rPr>
        <w:t>It’s</w:t>
      </w:r>
      <w:proofErr w:type="gramEnd"/>
      <w:r w:rsidRPr="00FD3B39">
        <w:rPr>
          <w:sz w:val="16"/>
        </w:rPr>
        <w:t xml:space="preserve"> that last point that highlights the extent to which </w:t>
      </w:r>
      <w:r w:rsidRPr="00FD3B39">
        <w:rPr>
          <w:rStyle w:val="StyleUnderline"/>
        </w:rPr>
        <w:t>the rebalance faces</w:t>
      </w:r>
      <w:r w:rsidRPr="00FD3B39">
        <w:rPr>
          <w:sz w:val="16"/>
        </w:rPr>
        <w:t xml:space="preserve"> what we might call </w:t>
      </w:r>
      <w:r w:rsidRPr="00FD3B39">
        <w:rPr>
          <w:rStyle w:val="StyleUnderline"/>
        </w:rPr>
        <w:t>a crisis of expectations</w:t>
      </w:r>
      <w:r w:rsidRPr="00FD3B39">
        <w:rPr>
          <w:sz w:val="16"/>
        </w:rPr>
        <w:t xml:space="preserve">. Since different people believe it was meant to do different things, they judge it by different standards. Some of those metrics strike me as unrealistic. For example, it’s perfectly true that even after the rebalance is completed, </w:t>
      </w:r>
      <w:r w:rsidRPr="00FD3B39">
        <w:rPr>
          <w:rStyle w:val="StyleUnderline"/>
        </w:rPr>
        <w:t xml:space="preserve">the US’ position in the region </w:t>
      </w:r>
      <w:r w:rsidRPr="00FD3B39">
        <w:rPr>
          <w:rStyle w:val="Emphasis"/>
        </w:rPr>
        <w:t>won’t be restored</w:t>
      </w:r>
      <w:r w:rsidRPr="00FD3B39">
        <w:rPr>
          <w:rStyle w:val="StyleUnderline"/>
        </w:rPr>
        <w:t xml:space="preserve"> to what it was in the glory days of the 1990s</w:t>
      </w:r>
      <w:r w:rsidRPr="00FD3B39">
        <w:rPr>
          <w:sz w:val="16"/>
        </w:rPr>
        <w:t xml:space="preserve">. </w:t>
      </w:r>
      <w:r w:rsidRPr="00FD3B39">
        <w:rPr>
          <w:u w:val="single"/>
        </w:rPr>
        <w:t>But the rebalance was never intended to do that. It wasn’t meant to reverse the rise of the Asian great powers,</w:t>
      </w:r>
      <w:r w:rsidRPr="00FD3B39">
        <w:rPr>
          <w:sz w:val="16"/>
        </w:rPr>
        <w:t xml:space="preserve"> nor to roll back the tides of history.</w:t>
      </w:r>
      <w:r w:rsidRPr="00FD3B39">
        <w:rPr>
          <w:sz w:val="12"/>
        </w:rPr>
        <w:t>¶</w:t>
      </w:r>
      <w:r w:rsidRPr="00FD3B39">
        <w:rPr>
          <w:sz w:val="16"/>
        </w:rPr>
        <w:t xml:space="preserve"> </w:t>
      </w:r>
      <w:proofErr w:type="gramStart"/>
      <w:r w:rsidRPr="00FD3B39">
        <w:rPr>
          <w:sz w:val="16"/>
        </w:rPr>
        <w:t>Similarly</w:t>
      </w:r>
      <w:proofErr w:type="gramEnd"/>
      <w:r w:rsidRPr="00FD3B39">
        <w:rPr>
          <w:sz w:val="16"/>
        </w:rPr>
        <w:t xml:space="preserve">, the rebalance was never intended to suggest that the US was happy to ignore what went on in Europe and the Middle East. Washington might have thought it was overweight in those areas, but it certainly didn’t think they were irrelevant. So have events in Ukraine, Syria and Iraq distracted the US from Asia? </w:t>
      </w:r>
      <w:proofErr w:type="gramStart"/>
      <w:r w:rsidRPr="00FD3B39">
        <w:rPr>
          <w:sz w:val="16"/>
        </w:rPr>
        <w:t>Of course.</w:t>
      </w:r>
      <w:proofErr w:type="gramEnd"/>
      <w:r w:rsidRPr="00FD3B39">
        <w:rPr>
          <w:sz w:val="16"/>
        </w:rPr>
        <w:t xml:space="preserve"> But the US is a global player, not just a regional one.</w:t>
      </w:r>
      <w:r w:rsidRPr="00FD3B39">
        <w:rPr>
          <w:sz w:val="12"/>
        </w:rPr>
        <w:t>¶</w:t>
      </w:r>
      <w:r w:rsidRPr="00FD3B39">
        <w:rPr>
          <w:sz w:val="16"/>
        </w:rPr>
        <w:t xml:space="preserve"> </w:t>
      </w:r>
      <w:proofErr w:type="gramStart"/>
      <w:r w:rsidRPr="00FD3B39">
        <w:rPr>
          <w:rStyle w:val="StyleUnderline"/>
        </w:rPr>
        <w:t>The</w:t>
      </w:r>
      <w:proofErr w:type="gramEnd"/>
      <w:r w:rsidRPr="00FD3B39">
        <w:rPr>
          <w:rStyle w:val="StyleUnderline"/>
        </w:rPr>
        <w:t xml:space="preserve"> rebalance</w:t>
      </w:r>
      <w:r w:rsidRPr="00FD3B39">
        <w:rPr>
          <w:sz w:val="16"/>
        </w:rPr>
        <w:t xml:space="preserve">, even if successful, </w:t>
      </w:r>
      <w:r w:rsidRPr="00FD3B39">
        <w:rPr>
          <w:rStyle w:val="StyleUnderline"/>
        </w:rPr>
        <w:t xml:space="preserve">is merely </w:t>
      </w:r>
      <w:r w:rsidRPr="00FD3B39">
        <w:rPr>
          <w:rStyle w:val="Emphasis"/>
        </w:rPr>
        <w:t>one variable in a shifting strategic landscape</w:t>
      </w:r>
      <w:r w:rsidRPr="00FD3B39">
        <w:rPr>
          <w:sz w:val="16"/>
        </w:rPr>
        <w:t xml:space="preserve">. By itself, </w:t>
      </w:r>
      <w:r w:rsidRPr="00FD3B39">
        <w:rPr>
          <w:rStyle w:val="StyleUnderline"/>
        </w:rPr>
        <w:t>it won’t return the US to the position of the ‘indispensable player’ in Asia</w:t>
      </w:r>
      <w:r w:rsidRPr="00FD3B39">
        <w:rPr>
          <w:sz w:val="16"/>
        </w:rPr>
        <w:t xml:space="preserve">. </w:t>
      </w:r>
      <w:r w:rsidRPr="00FD3B39">
        <w:rPr>
          <w:u w:val="single"/>
        </w:rPr>
        <w:t>Still, its principal value lies in the fact that the policy strengthens Washington’s ties to Asia. And that’s why Australia should want the rebalance to succeed: because its various components—including a comprehensive TPP agreement, a military reorientation into the region, and US membership of key regional institutions—will mean a US more closely engaged with both our and the region’s strategic future.</w:t>
      </w:r>
    </w:p>
    <w:p w:rsidR="0060047D" w:rsidRPr="00FD3B39" w:rsidRDefault="0060047D" w:rsidP="0060047D"/>
    <w:p w:rsidR="0060047D" w:rsidRPr="00FD3B39" w:rsidRDefault="0060047D" w:rsidP="0060047D">
      <w:pPr>
        <w:pStyle w:val="Heading4"/>
      </w:pPr>
      <w:r w:rsidRPr="00FD3B39">
        <w:t>Carter revives the military rebalance</w:t>
      </w:r>
    </w:p>
    <w:p w:rsidR="0060047D" w:rsidRPr="00342DE1" w:rsidRDefault="0060047D" w:rsidP="0060047D">
      <w:r w:rsidRPr="00FD3B39">
        <w:rPr>
          <w:rStyle w:val="Style13ptBold"/>
        </w:rPr>
        <w:t>Nguyen</w:t>
      </w:r>
      <w:r>
        <w:rPr>
          <w:rStyle w:val="Style13ptBold"/>
        </w:rPr>
        <w:t xml:space="preserve"> 15</w:t>
      </w:r>
      <w:r w:rsidRPr="00342DE1">
        <w:t xml:space="preserve"> (Andy, National Bureau Asian Research, “The U.S. Rebalance to Asia,” </w:t>
      </w:r>
      <w:r>
        <w:t xml:space="preserve">1/15 </w:t>
      </w:r>
      <w:r w:rsidRPr="00342DE1">
        <w:t>www.nbr.org/research/activity.aspx?id=521)</w:t>
      </w:r>
    </w:p>
    <w:p w:rsidR="0060047D" w:rsidRPr="00342DE1" w:rsidRDefault="0060047D" w:rsidP="0060047D">
      <w:pPr>
        <w:rPr>
          <w:sz w:val="16"/>
        </w:rPr>
      </w:pPr>
      <w:r w:rsidRPr="00342DE1">
        <w:rPr>
          <w:rStyle w:val="StyleUnderline"/>
        </w:rPr>
        <w:t xml:space="preserve">2015 is </w:t>
      </w:r>
      <w:proofErr w:type="gramStart"/>
      <w:r w:rsidRPr="00342DE1">
        <w:rPr>
          <w:rStyle w:val="StyleUnderline"/>
        </w:rPr>
        <w:t xml:space="preserve">a </w:t>
      </w:r>
      <w:r w:rsidRPr="00FD3B39">
        <w:rPr>
          <w:rStyle w:val="Emphasis"/>
        </w:rPr>
        <w:t>defining year</w:t>
      </w:r>
      <w:r w:rsidRPr="00342DE1">
        <w:rPr>
          <w:rStyle w:val="StyleUnderline"/>
        </w:rPr>
        <w:t xml:space="preserve"> for the U.S rebalance</w:t>
      </w:r>
      <w:proofErr w:type="gramEnd"/>
      <w:r w:rsidRPr="00342DE1">
        <w:rPr>
          <w:rStyle w:val="StyleUnderline"/>
        </w:rPr>
        <w:t xml:space="preserve"> to Asia</w:t>
      </w:r>
      <w:r w:rsidRPr="00342DE1">
        <w:rPr>
          <w:sz w:val="16"/>
        </w:rPr>
        <w:t>: the war against the Islamic State of Iraq and Syria (</w:t>
      </w:r>
      <w:r w:rsidRPr="00342DE1">
        <w:rPr>
          <w:rStyle w:val="StyleUnderline"/>
        </w:rPr>
        <w:t>ISIS</w:t>
      </w:r>
      <w:r w:rsidRPr="00342DE1">
        <w:rPr>
          <w:sz w:val="16"/>
        </w:rPr>
        <w:t xml:space="preserve">), the nomination of a </w:t>
      </w:r>
      <w:r w:rsidRPr="00342DE1">
        <w:rPr>
          <w:rStyle w:val="StyleUnderline"/>
        </w:rPr>
        <w:t>new</w:t>
      </w:r>
      <w:r w:rsidRPr="00342DE1">
        <w:rPr>
          <w:sz w:val="16"/>
        </w:rPr>
        <w:t xml:space="preserve"> U.S. </w:t>
      </w:r>
      <w:r w:rsidRPr="00342DE1">
        <w:rPr>
          <w:rStyle w:val="StyleUnderline"/>
        </w:rPr>
        <w:t>secretary of defense</w:t>
      </w:r>
      <w:r w:rsidRPr="00342DE1">
        <w:rPr>
          <w:sz w:val="16"/>
        </w:rPr>
        <w:t xml:space="preserve">, the </w:t>
      </w:r>
      <w:r w:rsidRPr="00342DE1">
        <w:rPr>
          <w:rStyle w:val="StyleUnderline"/>
        </w:rPr>
        <w:t>Republican takeover of the Senate</w:t>
      </w:r>
      <w:r w:rsidRPr="00342DE1">
        <w:rPr>
          <w:sz w:val="16"/>
        </w:rPr>
        <w:t>, and ongoing Trans-Pacific Partnership (</w:t>
      </w:r>
      <w:r w:rsidRPr="00342DE1">
        <w:rPr>
          <w:rStyle w:val="StyleUnderline"/>
        </w:rPr>
        <w:t>TPP) negotiations all have important strategic implications for the economic and military components of the rebalance</w:t>
      </w:r>
      <w:r w:rsidRPr="00342DE1">
        <w:rPr>
          <w:sz w:val="16"/>
        </w:rPr>
        <w:t xml:space="preserve">. Newly nominated secretary of defense Ashton </w:t>
      </w:r>
      <w:r w:rsidRPr="00342DE1">
        <w:rPr>
          <w:rStyle w:val="StyleUnderline"/>
        </w:rPr>
        <w:t>Carter is expected to carry out the rebalance to Asia with full force</w:t>
      </w:r>
      <w:r w:rsidRPr="00342DE1">
        <w:rPr>
          <w:sz w:val="16"/>
        </w:rPr>
        <w:t xml:space="preserve">. </w:t>
      </w:r>
      <w:r w:rsidRPr="00342DE1">
        <w:rPr>
          <w:rStyle w:val="StyleUnderline"/>
        </w:rPr>
        <w:t>Carter was a strong advocate for the initiative</w:t>
      </w:r>
      <w:r w:rsidRPr="00342DE1">
        <w:rPr>
          <w:sz w:val="16"/>
        </w:rPr>
        <w:t xml:space="preserve"> during his tenure as deputy secretary of defense. At an event hosted by the National Bureau of Asian Research (NBR) in October 2012, Carter declared, “We are not just talking the talk of rebalance—we are walking the walk. Even in a period of fiscal austerity, we can and will invest in a continued military presence and engagement for the Asia-Pacific region.” </w:t>
      </w:r>
      <w:r w:rsidRPr="00342DE1">
        <w:rPr>
          <w:rStyle w:val="StyleUnderline"/>
        </w:rPr>
        <w:t xml:space="preserve">The conclusion of U.S. combat operations in Afghanistan will give Carter more </w:t>
      </w:r>
      <w:r w:rsidRPr="00FD3B39">
        <w:rPr>
          <w:rStyle w:val="Emphasis"/>
        </w:rPr>
        <w:t>political capital, funds, and troops</w:t>
      </w:r>
      <w:r w:rsidRPr="00342DE1">
        <w:rPr>
          <w:rStyle w:val="StyleUnderline"/>
        </w:rPr>
        <w:t xml:space="preserve"> for the rebalance effor</w:t>
      </w:r>
      <w:r w:rsidRPr="00342DE1">
        <w:rPr>
          <w:sz w:val="16"/>
        </w:rPr>
        <w:t xml:space="preserve">t. If he is confirmed as secretary of defense, </w:t>
      </w:r>
      <w:r w:rsidRPr="00342DE1">
        <w:rPr>
          <w:rStyle w:val="StyleUnderline"/>
        </w:rPr>
        <w:t>look for greater deployment of U.S. Army and Navy forces to Asia, increased cooperation with regional allies, and continued investment in military infrastructure and training in the region</w:t>
      </w:r>
      <w:r w:rsidRPr="00342DE1">
        <w:rPr>
          <w:sz w:val="16"/>
        </w:rPr>
        <w:t>.</w:t>
      </w:r>
    </w:p>
    <w:p w:rsidR="0060047D" w:rsidRDefault="0060047D" w:rsidP="0060047D">
      <w:pPr>
        <w:pStyle w:val="Heading3"/>
      </w:pPr>
      <w:r>
        <w:t>Pivot – UQ – AT: ME = No Pivot</w:t>
      </w:r>
    </w:p>
    <w:p w:rsidR="0060047D" w:rsidRPr="00287383" w:rsidRDefault="0060047D" w:rsidP="0060047D">
      <w:pPr>
        <w:pStyle w:val="Heading4"/>
        <w:rPr>
          <w:lang w:eastAsia="ko-KR"/>
        </w:rPr>
      </w:pPr>
      <w:r>
        <w:rPr>
          <w:rFonts w:hint="eastAsia"/>
          <w:lang w:eastAsia="ko-KR"/>
        </w:rPr>
        <w:t>Middle East crisis doesn</w:t>
      </w:r>
      <w:r>
        <w:rPr>
          <w:lang w:eastAsia="ko-KR"/>
        </w:rPr>
        <w:t>’</w:t>
      </w:r>
      <w:r>
        <w:rPr>
          <w:rFonts w:hint="eastAsia"/>
          <w:lang w:eastAsia="ko-KR"/>
        </w:rPr>
        <w:t>t affect the pivot</w:t>
      </w:r>
    </w:p>
    <w:p w:rsidR="0060047D" w:rsidRPr="00287383" w:rsidRDefault="0060047D" w:rsidP="0060047D">
      <w:pPr>
        <w:rPr>
          <w:rFonts w:eastAsiaTheme="minorEastAsia"/>
          <w:lang w:eastAsia="ko-KR"/>
        </w:rPr>
      </w:pPr>
      <w:r w:rsidRPr="00287383">
        <w:rPr>
          <w:rStyle w:val="Style13ptBold"/>
          <w:rFonts w:hint="eastAsia"/>
        </w:rPr>
        <w:t xml:space="preserve">Harold </w:t>
      </w:r>
      <w:r w:rsidRPr="00287383">
        <w:rPr>
          <w:rStyle w:val="Style13ptBold"/>
        </w:rPr>
        <w:t>15</w:t>
      </w:r>
      <w:r>
        <w:rPr>
          <w:rFonts w:eastAsiaTheme="minorEastAsia"/>
          <w:lang w:eastAsia="ko-KR"/>
        </w:rPr>
        <w:t xml:space="preserve"> (Scott W., Full Political Scientist with The RAND Corporation</w:t>
      </w:r>
      <w:r>
        <w:rPr>
          <w:rFonts w:eastAsiaTheme="minorEastAsia" w:hint="eastAsia"/>
          <w:lang w:eastAsia="ko-KR"/>
        </w:rPr>
        <w:t xml:space="preserve"> and</w:t>
      </w:r>
      <w:r>
        <w:rPr>
          <w:rFonts w:eastAsiaTheme="minorEastAsia"/>
          <w:lang w:eastAsia="ko-KR"/>
        </w:rPr>
        <w:t xml:space="preserve"> an Adjunct Assistant Professor of Security Studies at Georgetown "Is the Pivot Doomed? The Resilience of America’s Strategic ‘Rebalance’," 1/26, http://twq.elliott.gwu.edu/pivot-doomed-resilience-america%E2%80%99s-strategic-%E2%80%98rebalance%E2%80%99)</w:t>
      </w:r>
    </w:p>
    <w:p w:rsidR="0060047D" w:rsidRPr="00287383" w:rsidRDefault="0060047D" w:rsidP="0060047D">
      <w:pPr>
        <w:tabs>
          <w:tab w:val="left" w:pos="13110"/>
        </w:tabs>
        <w:rPr>
          <w:rFonts w:eastAsiaTheme="minorEastAsia"/>
          <w:sz w:val="16"/>
          <w:lang w:eastAsia="ko-KR"/>
        </w:rPr>
      </w:pPr>
      <w:r w:rsidRPr="00287383">
        <w:rPr>
          <w:rFonts w:eastAsiaTheme="minorEastAsia"/>
          <w:sz w:val="16"/>
          <w:lang w:eastAsia="ko-KR"/>
        </w:rPr>
        <w:t xml:space="preserve">In its short life, </w:t>
      </w:r>
      <w:r w:rsidRPr="00211397">
        <w:rPr>
          <w:rStyle w:val="Emphasis"/>
          <w:highlight w:val="cyan"/>
        </w:rPr>
        <w:t>the rebalance has</w:t>
      </w:r>
      <w:r w:rsidRPr="00287383">
        <w:rPr>
          <w:rFonts w:eastAsiaTheme="minorEastAsia"/>
          <w:sz w:val="16"/>
          <w:lang w:eastAsia="ko-KR"/>
        </w:rPr>
        <w:t xml:space="preserve"> already </w:t>
      </w:r>
      <w:r w:rsidRPr="00211397">
        <w:rPr>
          <w:rStyle w:val="Emphasis"/>
          <w:highlight w:val="cyan"/>
        </w:rPr>
        <w:t>survived</w:t>
      </w:r>
      <w:r w:rsidRPr="00287383">
        <w:rPr>
          <w:rStyle w:val="Emphasis"/>
        </w:rPr>
        <w:t xml:space="preserve"> a number of </w:t>
      </w:r>
      <w:r w:rsidRPr="00211397">
        <w:rPr>
          <w:rStyle w:val="Emphasis"/>
          <w:highlight w:val="cyan"/>
        </w:rPr>
        <w:t>challenges</w:t>
      </w:r>
      <w:r w:rsidRPr="00287383">
        <w:rPr>
          <w:rFonts w:eastAsiaTheme="minorEastAsia"/>
          <w:sz w:val="16"/>
          <w:lang w:eastAsia="ko-KR"/>
        </w:rPr>
        <w:t xml:space="preserve"> </w:t>
      </w:r>
      <w:r w:rsidRPr="00287383">
        <w:rPr>
          <w:rStyle w:val="StyleUnderline"/>
        </w:rPr>
        <w:t>that</w:t>
      </w:r>
      <w:r w:rsidRPr="00287383">
        <w:rPr>
          <w:rFonts w:eastAsiaTheme="minorEastAsia"/>
          <w:sz w:val="16"/>
          <w:lang w:eastAsia="ko-KR"/>
        </w:rPr>
        <w:t xml:space="preserve"> some </w:t>
      </w:r>
      <w:r w:rsidRPr="00287383">
        <w:rPr>
          <w:rStyle w:val="StyleUnderline"/>
        </w:rPr>
        <w:t>observers predicted would kill it</w:t>
      </w:r>
      <w:r w:rsidRPr="00287383">
        <w:rPr>
          <w:rFonts w:eastAsiaTheme="minorEastAsia"/>
          <w:sz w:val="16"/>
          <w:lang w:eastAsia="ko-KR"/>
        </w:rPr>
        <w:t xml:space="preserve">, </w:t>
      </w:r>
      <w:r w:rsidRPr="00287383">
        <w:rPr>
          <w:rStyle w:val="StyleUnderline"/>
        </w:rPr>
        <w:t>including the</w:t>
      </w:r>
      <w:r w:rsidRPr="00287383">
        <w:rPr>
          <w:rFonts w:eastAsiaTheme="minorEastAsia"/>
          <w:sz w:val="16"/>
          <w:lang w:eastAsia="ko-KR"/>
        </w:rPr>
        <w:t xml:space="preserve"> various </w:t>
      </w:r>
      <w:r w:rsidRPr="00287383">
        <w:rPr>
          <w:rStyle w:val="Emphasis"/>
        </w:rPr>
        <w:t>Middle East crises</w:t>
      </w:r>
      <w:r w:rsidRPr="00287383">
        <w:rPr>
          <w:rFonts w:eastAsiaTheme="minorEastAsia"/>
          <w:sz w:val="16"/>
          <w:lang w:eastAsia="ko-KR"/>
        </w:rPr>
        <w:t xml:space="preserve"> centered on Libya, Iran, and Syria; </w:t>
      </w:r>
      <w:r w:rsidRPr="00287383">
        <w:rPr>
          <w:rStyle w:val="Emphasis"/>
        </w:rPr>
        <w:t>sequestration</w:t>
      </w:r>
      <w:r w:rsidRPr="00287383">
        <w:rPr>
          <w:rFonts w:eastAsiaTheme="minorEastAsia"/>
          <w:sz w:val="16"/>
          <w:lang w:eastAsia="ko-KR"/>
        </w:rPr>
        <w:t xml:space="preserve"> and the government shutdown of 2013; </w:t>
      </w:r>
      <w:r w:rsidRPr="00287383">
        <w:rPr>
          <w:rStyle w:val="StyleUnderline"/>
        </w:rPr>
        <w:t>and the fallout from</w:t>
      </w:r>
      <w:r w:rsidRPr="00287383">
        <w:rPr>
          <w:rFonts w:eastAsiaTheme="minorEastAsia"/>
          <w:sz w:val="16"/>
          <w:lang w:eastAsia="ko-KR"/>
        </w:rPr>
        <w:t xml:space="preserve"> </w:t>
      </w:r>
      <w:r w:rsidRPr="00287383">
        <w:rPr>
          <w:rStyle w:val="Emphasis"/>
        </w:rPr>
        <w:t>Russia's illegal</w:t>
      </w:r>
      <w:r w:rsidRPr="00287383">
        <w:rPr>
          <w:rFonts w:eastAsiaTheme="minorEastAsia"/>
          <w:sz w:val="16"/>
          <w:lang w:eastAsia="ko-KR"/>
        </w:rPr>
        <w:t xml:space="preserve"> </w:t>
      </w:r>
      <w:r w:rsidRPr="00287383">
        <w:rPr>
          <w:rStyle w:val="Emphasis"/>
        </w:rPr>
        <w:t>occupation</w:t>
      </w:r>
      <w:r w:rsidRPr="00287383">
        <w:rPr>
          <w:rFonts w:eastAsiaTheme="minorEastAsia"/>
          <w:sz w:val="16"/>
          <w:lang w:eastAsia="ko-KR"/>
        </w:rPr>
        <w:t xml:space="preserve"> and annexation of portions of Ukraine. </w:t>
      </w:r>
      <w:r w:rsidRPr="00287383">
        <w:rPr>
          <w:rStyle w:val="StyleUnderline"/>
        </w:rPr>
        <w:t>The latest</w:t>
      </w:r>
      <w:r w:rsidRPr="00287383">
        <w:rPr>
          <w:rFonts w:eastAsiaTheme="minorEastAsia"/>
          <w:sz w:val="16"/>
          <w:lang w:eastAsia="ko-KR"/>
        </w:rPr>
        <w:t xml:space="preserve"> and potentially most serious </w:t>
      </w:r>
      <w:r w:rsidRPr="00287383">
        <w:rPr>
          <w:rStyle w:val="StyleUnderline"/>
        </w:rPr>
        <w:t>challenge is the</w:t>
      </w:r>
      <w:r w:rsidRPr="00287383">
        <w:rPr>
          <w:rFonts w:eastAsiaTheme="minorEastAsia"/>
          <w:sz w:val="16"/>
          <w:lang w:eastAsia="ko-KR"/>
        </w:rPr>
        <w:t xml:space="preserve"> increased prospect of the </w:t>
      </w:r>
      <w:r w:rsidRPr="00287383">
        <w:rPr>
          <w:rStyle w:val="Emphasis"/>
        </w:rPr>
        <w:t>civil war in Syria</w:t>
      </w:r>
      <w:r w:rsidRPr="00287383">
        <w:rPr>
          <w:rFonts w:eastAsiaTheme="minorEastAsia"/>
          <w:sz w:val="16"/>
          <w:lang w:eastAsia="ko-KR"/>
        </w:rPr>
        <w:t xml:space="preserve"> sparking a broader regional war that engulfs Iraq and Iran and others, </w:t>
      </w:r>
      <w:r w:rsidRPr="00287383">
        <w:rPr>
          <w:rStyle w:val="StyleUnderline"/>
        </w:rPr>
        <w:t>prompted by the</w:t>
      </w:r>
      <w:r w:rsidRPr="00287383">
        <w:rPr>
          <w:rFonts w:eastAsiaTheme="minorEastAsia"/>
          <w:sz w:val="16"/>
          <w:lang w:eastAsia="ko-KR"/>
        </w:rPr>
        <w:t xml:space="preserve"> dramatic military offensive by the </w:t>
      </w:r>
      <w:r w:rsidRPr="00287383">
        <w:rPr>
          <w:rStyle w:val="Emphasis"/>
        </w:rPr>
        <w:t>Islamic State</w:t>
      </w:r>
      <w:r w:rsidRPr="00287383">
        <w:rPr>
          <w:rFonts w:eastAsiaTheme="minorEastAsia"/>
          <w:sz w:val="16"/>
          <w:lang w:eastAsia="ko-KR"/>
        </w:rPr>
        <w:t xml:space="preserve"> (IS). How did </w:t>
      </w:r>
      <w:r w:rsidRPr="00211397">
        <w:rPr>
          <w:rStyle w:val="Emphasis"/>
          <w:highlight w:val="cyan"/>
        </w:rPr>
        <w:t>rebalancing come through</w:t>
      </w:r>
      <w:r w:rsidRPr="00287383">
        <w:rPr>
          <w:rStyle w:val="Emphasis"/>
        </w:rPr>
        <w:t xml:space="preserve"> these </w:t>
      </w:r>
      <w:r w:rsidRPr="00211397">
        <w:rPr>
          <w:rStyle w:val="Emphasis"/>
          <w:highlight w:val="cyan"/>
        </w:rPr>
        <w:t>crises</w:t>
      </w:r>
      <w:r w:rsidRPr="00287383">
        <w:rPr>
          <w:rFonts w:eastAsiaTheme="minorEastAsia"/>
          <w:sz w:val="16"/>
          <w:lang w:eastAsia="ko-KR"/>
        </w:rPr>
        <w:t xml:space="preserve"> almost </w:t>
      </w:r>
      <w:r w:rsidRPr="00211397">
        <w:rPr>
          <w:rStyle w:val="Emphasis"/>
          <w:highlight w:val="cyan"/>
        </w:rPr>
        <w:t>completely unscathed</w:t>
      </w:r>
      <w:r w:rsidRPr="00287383">
        <w:rPr>
          <w:rFonts w:eastAsiaTheme="minorEastAsia"/>
          <w:sz w:val="16"/>
          <w:lang w:eastAsia="ko-KR"/>
        </w:rPr>
        <w:t xml:space="preserve">? </w:t>
      </w:r>
      <w:r w:rsidRPr="00211397">
        <w:rPr>
          <w:rStyle w:val="StyleUnderline"/>
          <w:highlight w:val="cyan"/>
        </w:rPr>
        <w:t>The strengths</w:t>
      </w:r>
      <w:r w:rsidRPr="00287383">
        <w:rPr>
          <w:rFonts w:eastAsiaTheme="minorEastAsia"/>
          <w:sz w:val="16"/>
          <w:lang w:eastAsia="ko-KR"/>
        </w:rPr>
        <w:t xml:space="preserve"> of the strategy </w:t>
      </w:r>
      <w:r w:rsidRPr="00211397">
        <w:rPr>
          <w:rStyle w:val="StyleUnderline"/>
          <w:highlight w:val="cyan"/>
        </w:rPr>
        <w:t>center</w:t>
      </w:r>
      <w:r w:rsidRPr="00287383">
        <w:rPr>
          <w:rFonts w:eastAsiaTheme="minorEastAsia"/>
          <w:sz w:val="16"/>
          <w:lang w:eastAsia="ko-KR"/>
        </w:rPr>
        <w:t xml:space="preserve"> primarily </w:t>
      </w:r>
      <w:r w:rsidRPr="00211397">
        <w:rPr>
          <w:rStyle w:val="StyleUnderline"/>
          <w:highlight w:val="cyan"/>
        </w:rPr>
        <w:t>on</w:t>
      </w:r>
      <w:r w:rsidRPr="00287383">
        <w:rPr>
          <w:rFonts w:eastAsiaTheme="minorEastAsia"/>
          <w:sz w:val="16"/>
          <w:lang w:eastAsia="ko-KR"/>
        </w:rPr>
        <w:t xml:space="preserve"> its </w:t>
      </w:r>
      <w:r w:rsidRPr="00211397">
        <w:rPr>
          <w:rStyle w:val="Emphasis"/>
          <w:highlight w:val="cyan"/>
        </w:rPr>
        <w:t>routine</w:t>
      </w:r>
      <w:r w:rsidRPr="00211397">
        <w:rPr>
          <w:rFonts w:eastAsiaTheme="minorEastAsia"/>
          <w:sz w:val="16"/>
          <w:highlight w:val="cyan"/>
          <w:lang w:eastAsia="ko-KR"/>
        </w:rPr>
        <w:t xml:space="preserve">, </w:t>
      </w:r>
      <w:r w:rsidRPr="00211397">
        <w:rPr>
          <w:rStyle w:val="Emphasis"/>
          <w:highlight w:val="cyan"/>
        </w:rPr>
        <w:t>low-cost</w:t>
      </w:r>
      <w:r w:rsidRPr="00211397">
        <w:rPr>
          <w:rFonts w:eastAsiaTheme="minorEastAsia"/>
          <w:sz w:val="16"/>
          <w:highlight w:val="cyan"/>
          <w:lang w:eastAsia="ko-KR"/>
        </w:rPr>
        <w:t xml:space="preserve">, </w:t>
      </w:r>
      <w:r w:rsidRPr="00211397">
        <w:rPr>
          <w:rStyle w:val="StyleUnderline"/>
          <w:highlight w:val="cyan"/>
        </w:rPr>
        <w:t>and</w:t>
      </w:r>
      <w:r w:rsidRPr="00211397">
        <w:rPr>
          <w:rFonts w:eastAsiaTheme="minorEastAsia"/>
          <w:sz w:val="16"/>
          <w:highlight w:val="cyan"/>
          <w:lang w:eastAsia="ko-KR"/>
        </w:rPr>
        <w:t xml:space="preserve"> </w:t>
      </w:r>
      <w:r w:rsidRPr="00211397">
        <w:rPr>
          <w:rStyle w:val="Emphasis"/>
          <w:highlight w:val="cyan"/>
        </w:rPr>
        <w:t>resilient nature</w:t>
      </w:r>
      <w:r w:rsidRPr="00287383">
        <w:rPr>
          <w:rFonts w:eastAsiaTheme="minorEastAsia"/>
          <w:sz w:val="16"/>
          <w:lang w:eastAsia="ko-KR"/>
        </w:rPr>
        <w:t xml:space="preserve"> as well as its emphasis on steps that key regional actors support.</w:t>
      </w:r>
      <w:r>
        <w:rPr>
          <w:rFonts w:eastAsiaTheme="minorEastAsia"/>
          <w:sz w:val="16"/>
          <w:lang w:eastAsia="ko-KR"/>
        </w:rPr>
        <w:t xml:space="preserve"> </w:t>
      </w:r>
      <w:r w:rsidRPr="00287383">
        <w:rPr>
          <w:rFonts w:eastAsiaTheme="minorEastAsia"/>
          <w:sz w:val="16"/>
          <w:lang w:eastAsia="ko-KR"/>
        </w:rPr>
        <w:t>Shortly after the pivot was announced, some U.S. analysts expressed concerns that, even if it wanted to, the United States would not be able to avoid being drawn into continuing conflicts in the Middle East. In the case of Libya, the Obama administration was able to leverage select U.S. enabling technologies, such as overhead surveillance and reconnaissance capabilities plus electronic warfare, to suppress Tripoli's air defenses</w:t>
      </w:r>
      <w:r w:rsidRPr="00D317BE">
        <w:rPr>
          <w:rFonts w:eastAsiaTheme="minorEastAsia"/>
          <w:sz w:val="16"/>
          <w:lang w:eastAsia="ko-KR"/>
        </w:rPr>
        <w:t xml:space="preserve">—this provided a mix of European and indigenous forces the support they needed to bring down the Qaddafi regime without having to divert serious attention or capabilities from the rebalance. </w:t>
      </w:r>
      <w:r w:rsidRPr="00D317BE">
        <w:rPr>
          <w:rStyle w:val="StyleUnderline"/>
        </w:rPr>
        <w:t xml:space="preserve">In the case of </w:t>
      </w:r>
      <w:r w:rsidRPr="00D317BE">
        <w:rPr>
          <w:rStyle w:val="Emphasis"/>
        </w:rPr>
        <w:t>Iran</w:t>
      </w:r>
      <w:r w:rsidRPr="00D317BE">
        <w:rPr>
          <w:rFonts w:eastAsiaTheme="minorEastAsia"/>
          <w:sz w:val="16"/>
          <w:lang w:eastAsia="ko-KR"/>
        </w:rPr>
        <w:t xml:space="preserve">, </w:t>
      </w:r>
      <w:r w:rsidRPr="00D317BE">
        <w:rPr>
          <w:rStyle w:val="StyleUnderline"/>
        </w:rPr>
        <w:t>the administration has settled on a diplomatic approach</w:t>
      </w:r>
      <w:r w:rsidRPr="00D317BE">
        <w:rPr>
          <w:rFonts w:eastAsiaTheme="minorEastAsia"/>
          <w:sz w:val="16"/>
          <w:lang w:eastAsia="ko-KR"/>
        </w:rPr>
        <w:t xml:space="preserve"> of freezing the Iranian nuclear program </w:t>
      </w:r>
      <w:r w:rsidRPr="00D317BE">
        <w:rPr>
          <w:rStyle w:val="StyleUnderline"/>
        </w:rPr>
        <w:t>while still holding in reserve</w:t>
      </w:r>
      <w:r w:rsidRPr="00287383">
        <w:rPr>
          <w:rStyle w:val="StyleUnderline"/>
        </w:rPr>
        <w:t xml:space="preserve"> the possibility of using force;</w:t>
      </w:r>
      <w:r w:rsidRPr="00287383">
        <w:rPr>
          <w:rFonts w:eastAsiaTheme="minorEastAsia"/>
          <w:sz w:val="16"/>
          <w:lang w:eastAsia="ko-KR"/>
        </w:rPr>
        <w:t xml:space="preserve"> again, </w:t>
      </w:r>
      <w:r w:rsidRPr="00211397">
        <w:rPr>
          <w:rStyle w:val="Emphasis"/>
          <w:highlight w:val="cyan"/>
        </w:rPr>
        <w:t>the rebalance remained</w:t>
      </w:r>
      <w:r w:rsidRPr="00287383">
        <w:rPr>
          <w:rStyle w:val="Emphasis"/>
        </w:rPr>
        <w:t xml:space="preserve"> </w:t>
      </w:r>
      <w:r w:rsidRPr="00211397">
        <w:rPr>
          <w:rStyle w:val="Emphasis"/>
          <w:highlight w:val="cyan"/>
        </w:rPr>
        <w:t>unaffected</w:t>
      </w:r>
      <w:r w:rsidRPr="00287383">
        <w:rPr>
          <w:rFonts w:eastAsiaTheme="minorEastAsia"/>
          <w:sz w:val="16"/>
          <w:lang w:eastAsia="ko-KR"/>
        </w:rPr>
        <w:t xml:space="preserve">. </w:t>
      </w:r>
      <w:r w:rsidRPr="00287383">
        <w:rPr>
          <w:rStyle w:val="StyleUnderline"/>
        </w:rPr>
        <w:t xml:space="preserve">On </w:t>
      </w:r>
      <w:r w:rsidRPr="00287383">
        <w:rPr>
          <w:rStyle w:val="Emphasis"/>
        </w:rPr>
        <w:t>Syria</w:t>
      </w:r>
      <w:r w:rsidRPr="00287383">
        <w:rPr>
          <w:rFonts w:eastAsiaTheme="minorEastAsia"/>
          <w:sz w:val="16"/>
          <w:lang w:eastAsia="ko-KR"/>
        </w:rPr>
        <w:t xml:space="preserve">, </w:t>
      </w:r>
      <w:r w:rsidRPr="00287383">
        <w:rPr>
          <w:rStyle w:val="StyleUnderline"/>
        </w:rPr>
        <w:t>the administration appeared</w:t>
      </w:r>
      <w:r w:rsidRPr="00287383">
        <w:rPr>
          <w:rFonts w:eastAsiaTheme="minorEastAsia"/>
          <w:sz w:val="16"/>
          <w:lang w:eastAsia="ko-KR"/>
        </w:rPr>
        <w:t xml:space="preserve"> </w:t>
      </w:r>
      <w:r w:rsidRPr="00287383">
        <w:rPr>
          <w:rStyle w:val="StyleUnderline"/>
        </w:rPr>
        <w:t>prepared to move ahead with strikes</w:t>
      </w:r>
      <w:r w:rsidRPr="00287383">
        <w:rPr>
          <w:rFonts w:eastAsiaTheme="minorEastAsia"/>
          <w:sz w:val="16"/>
          <w:lang w:eastAsia="ko-KR"/>
        </w:rPr>
        <w:t xml:space="preserve"> on the Assad regime </w:t>
      </w:r>
      <w:r w:rsidRPr="00287383">
        <w:rPr>
          <w:rStyle w:val="StyleUnderline"/>
        </w:rPr>
        <w:t>until a last-minute deal brokered by Russia</w:t>
      </w:r>
      <w:r w:rsidRPr="00287383">
        <w:rPr>
          <w:rFonts w:eastAsiaTheme="minorEastAsia"/>
          <w:sz w:val="16"/>
          <w:lang w:eastAsia="ko-KR"/>
        </w:rPr>
        <w:t xml:space="preserve"> promised to remove the chemical weapons from Syria without the use of force. Most recently, the </w:t>
      </w:r>
      <w:r w:rsidRPr="00211397">
        <w:rPr>
          <w:rStyle w:val="StyleUnderline"/>
          <w:highlight w:val="cyan"/>
        </w:rPr>
        <w:t>Obama</w:t>
      </w:r>
      <w:r w:rsidRPr="00287383">
        <w:rPr>
          <w:rFonts w:eastAsiaTheme="minorEastAsia"/>
          <w:sz w:val="16"/>
          <w:lang w:eastAsia="ko-KR"/>
        </w:rPr>
        <w:t xml:space="preserve"> administration </w:t>
      </w:r>
      <w:r w:rsidRPr="00211397">
        <w:rPr>
          <w:rStyle w:val="StyleUnderline"/>
          <w:highlight w:val="cyan"/>
        </w:rPr>
        <w:t>has moved</w:t>
      </w:r>
      <w:r w:rsidRPr="00287383">
        <w:rPr>
          <w:rFonts w:eastAsiaTheme="minorEastAsia"/>
          <w:sz w:val="16"/>
          <w:lang w:eastAsia="ko-KR"/>
        </w:rPr>
        <w:t xml:space="preserve"> ahead </w:t>
      </w:r>
      <w:r w:rsidRPr="00211397">
        <w:rPr>
          <w:rStyle w:val="StyleUnderline"/>
          <w:highlight w:val="cyan"/>
        </w:rPr>
        <w:t>with plans to use air power</w:t>
      </w:r>
      <w:r w:rsidRPr="00287383">
        <w:rPr>
          <w:rStyle w:val="StyleUnderline"/>
        </w:rPr>
        <w:t xml:space="preserve"> </w:t>
      </w:r>
      <w:r w:rsidRPr="00211397">
        <w:rPr>
          <w:rStyle w:val="StyleUnderline"/>
          <w:highlight w:val="cyan"/>
        </w:rPr>
        <w:t>and</w:t>
      </w:r>
      <w:r w:rsidRPr="00287383">
        <w:rPr>
          <w:rStyle w:val="StyleUnderline"/>
        </w:rPr>
        <w:t xml:space="preserve"> a very small number</w:t>
      </w:r>
      <w:r w:rsidRPr="00287383">
        <w:rPr>
          <w:rFonts w:eastAsiaTheme="minorEastAsia"/>
          <w:sz w:val="16"/>
          <w:lang w:eastAsia="ko-KR"/>
        </w:rPr>
        <w:t xml:space="preserve"> </w:t>
      </w:r>
      <w:r w:rsidRPr="00287383">
        <w:rPr>
          <w:rStyle w:val="StyleUnderline"/>
        </w:rPr>
        <w:t>of</w:t>
      </w:r>
      <w:r w:rsidRPr="00287383">
        <w:rPr>
          <w:rFonts w:eastAsiaTheme="minorEastAsia"/>
          <w:sz w:val="16"/>
          <w:lang w:eastAsia="ko-KR"/>
        </w:rPr>
        <w:t xml:space="preserve"> </w:t>
      </w:r>
      <w:r w:rsidRPr="00211397">
        <w:rPr>
          <w:rStyle w:val="Emphasis"/>
          <w:highlight w:val="cyan"/>
        </w:rPr>
        <w:t>S</w:t>
      </w:r>
      <w:r w:rsidRPr="00287383">
        <w:rPr>
          <w:rFonts w:eastAsiaTheme="minorEastAsia"/>
          <w:sz w:val="16"/>
          <w:lang w:eastAsia="ko-KR"/>
        </w:rPr>
        <w:t xml:space="preserve">pecial </w:t>
      </w:r>
      <w:r w:rsidRPr="00211397">
        <w:rPr>
          <w:rStyle w:val="Emphasis"/>
          <w:highlight w:val="cyan"/>
        </w:rPr>
        <w:t>O</w:t>
      </w:r>
      <w:r w:rsidRPr="00287383">
        <w:rPr>
          <w:rFonts w:eastAsiaTheme="minorEastAsia"/>
          <w:sz w:val="16"/>
          <w:lang w:eastAsia="ko-KR"/>
        </w:rPr>
        <w:t xml:space="preserve">perations </w:t>
      </w:r>
      <w:r w:rsidRPr="00211397">
        <w:rPr>
          <w:rStyle w:val="Emphasis"/>
          <w:highlight w:val="cyan"/>
        </w:rPr>
        <w:t>F</w:t>
      </w:r>
      <w:r w:rsidRPr="00287383">
        <w:rPr>
          <w:rFonts w:eastAsiaTheme="minorEastAsia"/>
          <w:sz w:val="16"/>
          <w:lang w:eastAsia="ko-KR"/>
        </w:rPr>
        <w:t xml:space="preserve">orces to shore up a militarily beleaguered regime in Baghdad so as </w:t>
      </w:r>
      <w:r w:rsidRPr="00211397">
        <w:rPr>
          <w:rStyle w:val="StyleUnderline"/>
          <w:highlight w:val="cyan"/>
        </w:rPr>
        <w:t>to</w:t>
      </w:r>
      <w:r w:rsidRPr="00287383">
        <w:rPr>
          <w:rFonts w:eastAsiaTheme="minorEastAsia"/>
          <w:sz w:val="16"/>
          <w:lang w:eastAsia="ko-KR"/>
        </w:rPr>
        <w:t xml:space="preserve"> take the </w:t>
      </w:r>
      <w:r w:rsidRPr="00211397">
        <w:rPr>
          <w:rStyle w:val="StyleUnderline"/>
          <w:highlight w:val="cyan"/>
        </w:rPr>
        <w:t xml:space="preserve">fight to IS </w:t>
      </w:r>
      <w:r w:rsidRPr="00211397">
        <w:rPr>
          <w:rStyle w:val="Emphasis"/>
          <w:highlight w:val="cyan"/>
        </w:rPr>
        <w:t>without committing</w:t>
      </w:r>
      <w:r w:rsidRPr="00287383">
        <w:rPr>
          <w:rStyle w:val="Emphasis"/>
        </w:rPr>
        <w:t xml:space="preserve"> </w:t>
      </w:r>
      <w:r w:rsidRPr="00211397">
        <w:rPr>
          <w:rStyle w:val="Emphasis"/>
          <w:highlight w:val="cyan"/>
        </w:rPr>
        <w:t>substantial numbers of</w:t>
      </w:r>
      <w:r w:rsidRPr="00287383">
        <w:rPr>
          <w:rStyle w:val="Emphasis"/>
        </w:rPr>
        <w:t xml:space="preserve"> ground </w:t>
      </w:r>
      <w:r w:rsidRPr="00211397">
        <w:rPr>
          <w:rStyle w:val="Emphasis"/>
          <w:highlight w:val="cyan"/>
        </w:rPr>
        <w:t>troops</w:t>
      </w:r>
      <w:r w:rsidRPr="00287383">
        <w:rPr>
          <w:rStyle w:val="Emphasis"/>
        </w:rPr>
        <w:t xml:space="preserve"> </w:t>
      </w:r>
      <w:r w:rsidRPr="00287383">
        <w:rPr>
          <w:rFonts w:eastAsiaTheme="minorEastAsia"/>
          <w:sz w:val="16"/>
          <w:lang w:eastAsia="ko-KR"/>
        </w:rPr>
        <w:t>to the effort.</w:t>
      </w:r>
      <w:r>
        <w:rPr>
          <w:rFonts w:eastAsiaTheme="minorEastAsia"/>
          <w:sz w:val="16"/>
          <w:lang w:eastAsia="ko-KR"/>
        </w:rPr>
        <w:t xml:space="preserve"> </w:t>
      </w:r>
      <w:r w:rsidRPr="00287383">
        <w:rPr>
          <w:rFonts w:eastAsiaTheme="minorEastAsia"/>
          <w:sz w:val="16"/>
          <w:lang w:eastAsia="ko-KR"/>
        </w:rPr>
        <w:t xml:space="preserve">Yet, </w:t>
      </w:r>
      <w:r w:rsidRPr="00211397">
        <w:rPr>
          <w:rStyle w:val="Emphasis"/>
          <w:highlight w:val="cyan"/>
        </w:rPr>
        <w:t>even if</w:t>
      </w:r>
      <w:r w:rsidRPr="00287383">
        <w:rPr>
          <w:rFonts w:eastAsiaTheme="minorEastAsia"/>
          <w:sz w:val="16"/>
          <w:lang w:eastAsia="ko-KR"/>
        </w:rPr>
        <w:t xml:space="preserve"> </w:t>
      </w:r>
      <w:r w:rsidRPr="00287383">
        <w:rPr>
          <w:rStyle w:val="StyleUnderline"/>
        </w:rPr>
        <w:t>these</w:t>
      </w:r>
      <w:r w:rsidRPr="00287383">
        <w:rPr>
          <w:rFonts w:eastAsiaTheme="minorEastAsia"/>
          <w:sz w:val="16"/>
          <w:lang w:eastAsia="ko-KR"/>
        </w:rPr>
        <w:t xml:space="preserve"> various </w:t>
      </w:r>
      <w:r w:rsidRPr="00211397">
        <w:rPr>
          <w:rStyle w:val="StyleUnderline"/>
          <w:highlight w:val="cyan"/>
        </w:rPr>
        <w:t xml:space="preserve">foreign policy challenges blow up into </w:t>
      </w:r>
      <w:r w:rsidRPr="00211397">
        <w:rPr>
          <w:rStyle w:val="Emphasis"/>
          <w:highlight w:val="cyan"/>
        </w:rPr>
        <w:t>full-scale</w:t>
      </w:r>
      <w:r w:rsidRPr="00287383">
        <w:rPr>
          <w:rStyle w:val="Emphasis"/>
        </w:rPr>
        <w:t xml:space="preserve"> military </w:t>
      </w:r>
      <w:r w:rsidRPr="00211397">
        <w:rPr>
          <w:rStyle w:val="Emphasis"/>
          <w:highlight w:val="cyan"/>
        </w:rPr>
        <w:t>crises</w:t>
      </w:r>
      <w:r w:rsidRPr="00211397">
        <w:rPr>
          <w:rFonts w:eastAsiaTheme="minorEastAsia"/>
          <w:sz w:val="16"/>
          <w:highlight w:val="cyan"/>
          <w:lang w:eastAsia="ko-KR"/>
        </w:rPr>
        <w:t xml:space="preserve">, </w:t>
      </w:r>
      <w:r w:rsidRPr="00211397">
        <w:rPr>
          <w:rStyle w:val="StyleUnderline"/>
          <w:highlight w:val="cyan"/>
        </w:rPr>
        <w:t>they would</w:t>
      </w:r>
      <w:r w:rsidRPr="00287383">
        <w:rPr>
          <w:rFonts w:eastAsiaTheme="minorEastAsia"/>
          <w:sz w:val="16"/>
          <w:lang w:eastAsia="ko-KR"/>
        </w:rPr>
        <w:t xml:space="preserve"> at most probably </w:t>
      </w:r>
      <w:r w:rsidRPr="00211397">
        <w:rPr>
          <w:rStyle w:val="StyleUnderline"/>
          <w:highlight w:val="cyan"/>
        </w:rPr>
        <w:t xml:space="preserve">sap only </w:t>
      </w:r>
      <w:r w:rsidRPr="00211397">
        <w:rPr>
          <w:rStyle w:val="Emphasis"/>
          <w:highlight w:val="cyan"/>
        </w:rPr>
        <w:t>some aspects of the</w:t>
      </w:r>
      <w:r w:rsidRPr="00287383">
        <w:rPr>
          <w:rFonts w:eastAsiaTheme="minorEastAsia"/>
          <w:sz w:val="16"/>
          <w:lang w:eastAsia="ko-KR"/>
        </w:rPr>
        <w:t xml:space="preserve"> </w:t>
      </w:r>
      <w:r w:rsidRPr="00211397">
        <w:rPr>
          <w:rStyle w:val="Emphasis"/>
          <w:highlight w:val="cyan"/>
        </w:rPr>
        <w:t>rebalance</w:t>
      </w:r>
      <w:r w:rsidRPr="00287383">
        <w:rPr>
          <w:rFonts w:eastAsiaTheme="minorEastAsia"/>
          <w:sz w:val="16"/>
          <w:lang w:eastAsia="ko-KR"/>
        </w:rPr>
        <w:t xml:space="preserve">, </w:t>
      </w:r>
      <w:r w:rsidRPr="00287383">
        <w:rPr>
          <w:rStyle w:val="StyleUnderline"/>
        </w:rPr>
        <w:t>most notably the attention of high-level administration officials and the disposition of some</w:t>
      </w:r>
      <w:r w:rsidRPr="00287383">
        <w:rPr>
          <w:rFonts w:eastAsiaTheme="minorEastAsia"/>
          <w:sz w:val="16"/>
          <w:lang w:eastAsia="ko-KR"/>
        </w:rPr>
        <w:t xml:space="preserve"> key military </w:t>
      </w:r>
      <w:r w:rsidRPr="00287383">
        <w:rPr>
          <w:rStyle w:val="StyleUnderline"/>
        </w:rPr>
        <w:t>assets</w:t>
      </w:r>
      <w:r w:rsidRPr="00287383">
        <w:rPr>
          <w:rFonts w:eastAsiaTheme="minorEastAsia"/>
          <w:sz w:val="16"/>
          <w:lang w:eastAsia="ko-KR"/>
        </w:rPr>
        <w:t xml:space="preserve">. </w:t>
      </w:r>
      <w:r w:rsidRPr="00211397">
        <w:rPr>
          <w:rStyle w:val="Emphasis"/>
          <w:highlight w:val="cyan"/>
        </w:rPr>
        <w:t>U.S. diplomatic</w:t>
      </w:r>
      <w:r w:rsidRPr="00287383">
        <w:rPr>
          <w:rFonts w:eastAsiaTheme="minorEastAsia"/>
          <w:sz w:val="16"/>
          <w:lang w:eastAsia="ko-KR"/>
        </w:rPr>
        <w:t xml:space="preserve"> and multilateral engagement </w:t>
      </w:r>
      <w:r w:rsidRPr="00211397">
        <w:rPr>
          <w:rStyle w:val="Emphasis"/>
          <w:highlight w:val="cyan"/>
        </w:rPr>
        <w:t>efforts</w:t>
      </w:r>
      <w:r w:rsidRPr="00287383">
        <w:rPr>
          <w:rFonts w:eastAsiaTheme="minorEastAsia"/>
          <w:sz w:val="16"/>
          <w:lang w:eastAsia="ko-KR"/>
        </w:rPr>
        <w:t xml:space="preserve"> in Asia, </w:t>
      </w:r>
      <w:r w:rsidRPr="00211397">
        <w:rPr>
          <w:rStyle w:val="Emphasis"/>
          <w:highlight w:val="cyan"/>
        </w:rPr>
        <w:t>outreach to allies</w:t>
      </w:r>
      <w:r w:rsidRPr="00287383">
        <w:rPr>
          <w:rFonts w:eastAsiaTheme="minorEastAsia"/>
          <w:sz w:val="16"/>
          <w:lang w:eastAsia="ko-KR"/>
        </w:rPr>
        <w:t xml:space="preserve">, and economic and </w:t>
      </w:r>
      <w:r w:rsidRPr="00211397">
        <w:rPr>
          <w:rStyle w:val="Emphasis"/>
          <w:highlight w:val="cyan"/>
        </w:rPr>
        <w:t>trade</w:t>
      </w:r>
      <w:r w:rsidRPr="00287383">
        <w:rPr>
          <w:rFonts w:eastAsiaTheme="minorEastAsia"/>
          <w:sz w:val="16"/>
          <w:lang w:eastAsia="ko-KR"/>
        </w:rPr>
        <w:t xml:space="preserve"> policy </w:t>
      </w:r>
      <w:r w:rsidRPr="00211397">
        <w:rPr>
          <w:rStyle w:val="Emphasis"/>
          <w:highlight w:val="cyan"/>
        </w:rPr>
        <w:t>initiatives would</w:t>
      </w:r>
      <w:r w:rsidRPr="00287383">
        <w:rPr>
          <w:rStyle w:val="Emphasis"/>
        </w:rPr>
        <w:t xml:space="preserve"> still </w:t>
      </w:r>
      <w:r w:rsidRPr="00211397">
        <w:rPr>
          <w:rStyle w:val="Emphasis"/>
          <w:highlight w:val="cyan"/>
        </w:rPr>
        <w:t>proceed apace unaffected</w:t>
      </w:r>
      <w:r w:rsidRPr="00287383">
        <w:rPr>
          <w:rFonts w:eastAsiaTheme="minorEastAsia"/>
          <w:sz w:val="16"/>
          <w:lang w:eastAsia="ko-KR"/>
        </w:rPr>
        <w:t>.</w:t>
      </w:r>
    </w:p>
    <w:p w:rsidR="0060047D" w:rsidRPr="00665601" w:rsidRDefault="0060047D" w:rsidP="0060047D"/>
    <w:p w:rsidR="00AA1E33" w:rsidRDefault="00AA1E33" w:rsidP="00AA1E33">
      <w:pPr>
        <w:pStyle w:val="Heading3"/>
      </w:pPr>
      <w:r>
        <w:t>Pivot Solves Asia War</w:t>
      </w:r>
    </w:p>
    <w:p w:rsidR="00AA1E33" w:rsidRDefault="00AA1E33" w:rsidP="00AA1E33">
      <w:pPr>
        <w:pStyle w:val="Heading4"/>
      </w:pPr>
      <w:r>
        <w:t>Pivot solves Asian war – questioning US resolve leads to multiple scenarios for war</w:t>
      </w:r>
    </w:p>
    <w:p w:rsidR="00AA1E33" w:rsidRPr="00395685" w:rsidRDefault="00AA1E33" w:rsidP="00AA1E33">
      <w:proofErr w:type="spellStart"/>
      <w:r w:rsidRPr="00395685">
        <w:rPr>
          <w:rStyle w:val="Style13ptBold"/>
        </w:rPr>
        <w:t>Fullilove</w:t>
      </w:r>
      <w:proofErr w:type="spellEnd"/>
      <w:r w:rsidRPr="00395685">
        <w:rPr>
          <w:rStyle w:val="Style13ptBold"/>
        </w:rPr>
        <w:t xml:space="preserve"> 13</w:t>
      </w:r>
      <w:r w:rsidRPr="00395685">
        <w:t xml:space="preserve"> - the executive director of the Lowy Institute in Sydney, Australia</w:t>
      </w:r>
      <w:r w:rsidR="0060047D">
        <w:t xml:space="preserve"> </w:t>
      </w:r>
      <w:r>
        <w:t xml:space="preserve">(Michael, December, </w:t>
      </w:r>
      <w:r w:rsidRPr="00395685">
        <w:t>http://www.usnews.com/opinion/articles/2013/12/04/bidens-trip-is-not-enough-to-save-obamas-pivot-to-asia</w:t>
      </w:r>
      <w:r>
        <w:t xml:space="preserve">) </w:t>
      </w:r>
    </w:p>
    <w:p w:rsidR="00AA1E33" w:rsidRDefault="00AA1E33" w:rsidP="00AA1E33">
      <w:pPr>
        <w:rPr>
          <w:sz w:val="16"/>
        </w:rPr>
      </w:pPr>
      <w:r w:rsidRPr="00395685">
        <w:rPr>
          <w:rStyle w:val="StyleUnderline"/>
        </w:rPr>
        <w:t>The</w:t>
      </w:r>
      <w:r w:rsidRPr="00187F1E">
        <w:rPr>
          <w:sz w:val="16"/>
        </w:rPr>
        <w:t xml:space="preserve"> "pivot" – or to use the administration's preferred term, the "</w:t>
      </w:r>
      <w:r w:rsidRPr="00395685">
        <w:rPr>
          <w:rStyle w:val="StyleUnderline"/>
        </w:rPr>
        <w:t>rebalance" – was the most important foreign-policy initiative of</w:t>
      </w:r>
      <w:r w:rsidRPr="00187F1E">
        <w:rPr>
          <w:sz w:val="16"/>
        </w:rPr>
        <w:t xml:space="preserve"> President </w:t>
      </w:r>
      <w:r w:rsidRPr="00395685">
        <w:rPr>
          <w:rStyle w:val="StyleUnderline"/>
        </w:rPr>
        <w:t xml:space="preserve">Obama's first term. It makes </w:t>
      </w:r>
      <w:r w:rsidRPr="00395685">
        <w:rPr>
          <w:rStyle w:val="Emphasis"/>
        </w:rPr>
        <w:t>powerful strategic sense</w:t>
      </w:r>
      <w:r w:rsidRPr="00395685">
        <w:rPr>
          <w:rStyle w:val="StyleUnderline"/>
        </w:rPr>
        <w:t xml:space="preserve"> for the United States to rebalance its foreign policy toward Asia, where so many of its future opportunities and </w:t>
      </w:r>
      <w:r w:rsidRPr="00395685">
        <w:rPr>
          <w:rStyle w:val="Emphasis"/>
        </w:rPr>
        <w:t>challenges lie</w:t>
      </w:r>
      <w:r w:rsidRPr="00187F1E">
        <w:rPr>
          <w:sz w:val="16"/>
        </w:rPr>
        <w:t>.</w:t>
      </w:r>
      <w:r w:rsidRPr="00187F1E">
        <w:rPr>
          <w:sz w:val="12"/>
        </w:rPr>
        <w:t>¶</w:t>
      </w:r>
      <w:r w:rsidRPr="00187F1E">
        <w:rPr>
          <w:sz w:val="16"/>
        </w:rPr>
        <w:t xml:space="preserve"> Wealth and power are shifting eastward. China's economy is expected to be the </w:t>
      </w:r>
      <w:proofErr w:type="gramStart"/>
      <w:r w:rsidRPr="00187F1E">
        <w:rPr>
          <w:sz w:val="16"/>
        </w:rPr>
        <w:t>world's</w:t>
      </w:r>
      <w:proofErr w:type="gramEnd"/>
      <w:r w:rsidRPr="00187F1E">
        <w:rPr>
          <w:sz w:val="16"/>
        </w:rPr>
        <w:t xml:space="preserve"> biggest within the next five years; it is already the world's largest source of economic growth, the largest exporter of goods and the second-largest importer of goods. It holds more U.S. Treasury securities than any other country.</w:t>
      </w:r>
      <w:r w:rsidRPr="00187F1E">
        <w:rPr>
          <w:sz w:val="12"/>
        </w:rPr>
        <w:t>¶</w:t>
      </w:r>
      <w:r w:rsidRPr="00187F1E">
        <w:rPr>
          <w:sz w:val="16"/>
        </w:rPr>
        <w:t xml:space="preserve"> The Asian region is also the home of established economic powers such as Japan, still the world's third largest economy, as well as emerging economic powerhouses such as India and Indonesia.</w:t>
      </w:r>
      <w:r w:rsidRPr="00187F1E">
        <w:rPr>
          <w:sz w:val="12"/>
        </w:rPr>
        <w:t>¶</w:t>
      </w:r>
      <w:r w:rsidRPr="00187F1E">
        <w:rPr>
          <w:sz w:val="16"/>
        </w:rPr>
        <w:t xml:space="preserve"> [See a collection of political cartoons on Chinese hacking.]</w:t>
      </w:r>
      <w:r w:rsidRPr="00187F1E">
        <w:rPr>
          <w:sz w:val="12"/>
        </w:rPr>
        <w:t>¶</w:t>
      </w:r>
      <w:r w:rsidRPr="00187F1E">
        <w:rPr>
          <w:sz w:val="16"/>
        </w:rPr>
        <w:t xml:space="preserve"> </w:t>
      </w:r>
      <w:proofErr w:type="gramStart"/>
      <w:r w:rsidRPr="00187F1E">
        <w:rPr>
          <w:sz w:val="16"/>
        </w:rPr>
        <w:t>If</w:t>
      </w:r>
      <w:proofErr w:type="gramEnd"/>
      <w:r w:rsidRPr="00187F1E">
        <w:rPr>
          <w:sz w:val="16"/>
        </w:rPr>
        <w:t xml:space="preserve"> the economic outlook in Asia is positive, </w:t>
      </w:r>
      <w:r w:rsidRPr="00395685">
        <w:rPr>
          <w:rStyle w:val="StyleUnderline"/>
        </w:rPr>
        <w:t xml:space="preserve">the security outlook is increasingly </w:t>
      </w:r>
      <w:r w:rsidRPr="00395685">
        <w:rPr>
          <w:rStyle w:val="Emphasis"/>
        </w:rPr>
        <w:t>unpredictable</w:t>
      </w:r>
      <w:r w:rsidRPr="00187F1E">
        <w:rPr>
          <w:sz w:val="16"/>
        </w:rPr>
        <w:t xml:space="preserve">. The Taiwan Strait is calm, but </w:t>
      </w:r>
      <w:r w:rsidRPr="00395685">
        <w:rPr>
          <w:rStyle w:val="StyleUnderline"/>
        </w:rPr>
        <w:t>there are worrying tensions on the Korean peninsula and in the East and South China Seas</w:t>
      </w:r>
      <w:r w:rsidRPr="00187F1E">
        <w:rPr>
          <w:sz w:val="16"/>
        </w:rPr>
        <w:t xml:space="preserve">. In the past week, </w:t>
      </w:r>
      <w:r w:rsidRPr="00395685">
        <w:rPr>
          <w:rStyle w:val="StyleUnderline"/>
        </w:rPr>
        <w:t xml:space="preserve">Beijing's unilateral declaration of an air defense identification zone over disputed territory in the East China Sea has caused widespread disquiet and </w:t>
      </w:r>
      <w:r w:rsidRPr="00395685">
        <w:rPr>
          <w:rStyle w:val="Emphasis"/>
        </w:rPr>
        <w:t>ratcheted up tensions</w:t>
      </w:r>
      <w:r w:rsidRPr="00395685">
        <w:rPr>
          <w:rStyle w:val="StyleUnderline"/>
        </w:rPr>
        <w:t xml:space="preserve"> between China, Japan and South Korea</w:t>
      </w:r>
      <w:r w:rsidRPr="00187F1E">
        <w:rPr>
          <w:sz w:val="16"/>
        </w:rPr>
        <w:t>.</w:t>
      </w:r>
      <w:r w:rsidRPr="00187F1E">
        <w:rPr>
          <w:sz w:val="12"/>
        </w:rPr>
        <w:t>¶</w:t>
      </w:r>
      <w:r w:rsidRPr="00187F1E">
        <w:rPr>
          <w:sz w:val="16"/>
        </w:rPr>
        <w:t xml:space="preserve"> </w:t>
      </w:r>
      <w:r w:rsidRPr="00395685">
        <w:rPr>
          <w:rStyle w:val="Emphasis"/>
        </w:rPr>
        <w:t>All these challenges make the pivot urgent</w:t>
      </w:r>
      <w:r w:rsidRPr="00187F1E">
        <w:rPr>
          <w:sz w:val="16"/>
        </w:rPr>
        <w:t>. I</w:t>
      </w:r>
      <w:r w:rsidRPr="00395685">
        <w:rPr>
          <w:rStyle w:val="StyleUnderline"/>
        </w:rPr>
        <w:t>f Washington cannot reassure its Asian allies</w:t>
      </w:r>
      <w:r w:rsidRPr="00187F1E">
        <w:rPr>
          <w:sz w:val="16"/>
        </w:rPr>
        <w:t xml:space="preserve"> that sequestration and defense cuts will not reduce the U.S. military presence in Asia, </w:t>
      </w:r>
      <w:r w:rsidRPr="00395685">
        <w:rPr>
          <w:rStyle w:val="StyleUnderline"/>
        </w:rPr>
        <w:t>they may take matters into their own hands</w:t>
      </w:r>
      <w:r w:rsidRPr="00187F1E">
        <w:rPr>
          <w:sz w:val="16"/>
        </w:rPr>
        <w:t xml:space="preserve">. Equally, </w:t>
      </w:r>
      <w:r w:rsidRPr="00395685">
        <w:rPr>
          <w:rStyle w:val="StyleUnderline"/>
        </w:rPr>
        <w:t>China may conclude that America lacks resolve</w:t>
      </w:r>
      <w:r w:rsidRPr="00187F1E">
        <w:rPr>
          <w:sz w:val="16"/>
        </w:rPr>
        <w:t>.</w:t>
      </w:r>
    </w:p>
    <w:p w:rsidR="0060047D" w:rsidRPr="00187F1E" w:rsidRDefault="0060047D" w:rsidP="00AA1E33">
      <w:pPr>
        <w:rPr>
          <w:sz w:val="16"/>
        </w:rPr>
      </w:pPr>
    </w:p>
    <w:p w:rsidR="00AA1E33" w:rsidRDefault="00AA1E33" w:rsidP="00AA1E33">
      <w:pPr>
        <w:pStyle w:val="Heading4"/>
      </w:pPr>
      <w:r>
        <w:t>Pivot leads to enduring Asian stability</w:t>
      </w:r>
    </w:p>
    <w:p w:rsidR="00AA1E33" w:rsidRPr="00BC2216" w:rsidRDefault="00AA1E33" w:rsidP="00AA1E33">
      <w:proofErr w:type="spellStart"/>
      <w:r w:rsidRPr="00BC2216">
        <w:rPr>
          <w:rStyle w:val="Style13ptBold"/>
        </w:rPr>
        <w:t>Trang</w:t>
      </w:r>
      <w:proofErr w:type="spellEnd"/>
      <w:r w:rsidRPr="00BC2216">
        <w:rPr>
          <w:rStyle w:val="Style13ptBold"/>
        </w:rPr>
        <w:t xml:space="preserve"> 13</w:t>
      </w:r>
      <w:r>
        <w:t xml:space="preserve"> - </w:t>
      </w:r>
      <w:r w:rsidRPr="00BC2216">
        <w:t>research fellow at the Diplomatic Academy of Vietnam</w:t>
      </w:r>
      <w:r w:rsidR="0060047D">
        <w:t xml:space="preserve"> </w:t>
      </w:r>
      <w:r>
        <w:t xml:space="preserve">(Le </w:t>
      </w:r>
      <w:proofErr w:type="spellStart"/>
      <w:r>
        <w:t>Thuy</w:t>
      </w:r>
      <w:proofErr w:type="spellEnd"/>
      <w:r>
        <w:t>, “</w:t>
      </w:r>
      <w:r w:rsidRPr="00BC2216">
        <w:t>The (continued) n</w:t>
      </w:r>
      <w:r>
        <w:t xml:space="preserve">eed for American Pivot to Asia,” </w:t>
      </w:r>
      <w:r w:rsidRPr="00BC2216">
        <w:t>http://southchinaseastudies.org/en/publications/vietnamese-publications/863-the-continued-need-for-american-qpivot-to-asiaq</w:t>
      </w:r>
      <w:r>
        <w:t>)</w:t>
      </w:r>
    </w:p>
    <w:p w:rsidR="00AA1E33" w:rsidRDefault="00AA1E33" w:rsidP="00AA1E33">
      <w:pPr>
        <w:rPr>
          <w:sz w:val="16"/>
        </w:rPr>
      </w:pPr>
      <w:r w:rsidRPr="00E57EA6">
        <w:rPr>
          <w:rStyle w:val="StyleUnderline"/>
        </w:rPr>
        <w:t>With the “pivot to Asia”,</w:t>
      </w:r>
      <w:r w:rsidRPr="00187F1E">
        <w:rPr>
          <w:sz w:val="16"/>
        </w:rPr>
        <w:t xml:space="preserve"> in sum, the </w:t>
      </w:r>
      <w:r w:rsidRPr="00E57EA6">
        <w:rPr>
          <w:rStyle w:val="StyleUnderline"/>
        </w:rPr>
        <w:t>Obama</w:t>
      </w:r>
      <w:r w:rsidRPr="00187F1E">
        <w:rPr>
          <w:sz w:val="16"/>
        </w:rPr>
        <w:t xml:space="preserve"> administration </w:t>
      </w:r>
      <w:r w:rsidRPr="00E57EA6">
        <w:rPr>
          <w:rStyle w:val="StyleUnderline"/>
        </w:rPr>
        <w:t xml:space="preserve">has demonstrated and restored faith in US leadership in the region and has arguably </w:t>
      </w:r>
      <w:r w:rsidRPr="00E57EA6">
        <w:rPr>
          <w:rStyle w:val="Emphasis"/>
        </w:rPr>
        <w:t>laid the groundwork</w:t>
      </w:r>
      <w:r w:rsidRPr="00E57EA6">
        <w:rPr>
          <w:rStyle w:val="StyleUnderline"/>
        </w:rPr>
        <w:t xml:space="preserve"> for </w:t>
      </w:r>
      <w:r w:rsidRPr="00E57EA6">
        <w:rPr>
          <w:rStyle w:val="Emphasis"/>
        </w:rPr>
        <w:t>enduring stability</w:t>
      </w:r>
      <w:r w:rsidRPr="00E57EA6">
        <w:rPr>
          <w:rStyle w:val="StyleUnderline"/>
        </w:rPr>
        <w:t xml:space="preserve"> in Asia</w:t>
      </w:r>
      <w:r w:rsidRPr="00187F1E">
        <w:rPr>
          <w:sz w:val="16"/>
        </w:rPr>
        <w:t xml:space="preserve">. While the American goal of building a stable and constructive relationship with China to prod Beijing into becoming a more responsible global player has seemingly suffered some setbacks, over the long term, </w:t>
      </w:r>
      <w:r w:rsidRPr="00E57EA6">
        <w:rPr>
          <w:rStyle w:val="StyleUnderline"/>
        </w:rPr>
        <w:t>a strong US presence in Asia will encourage Beijing to recalibrate China’s relationships with its Asian neighbors to avoid what is viewed as a US strategy to “contain” China. That will be the prelude to more serious Chinese attempts to engage in the building of regional norms and rules of the road to ensure lasting Asian security and stability</w:t>
      </w:r>
      <w:r w:rsidRPr="00187F1E">
        <w:rPr>
          <w:sz w:val="16"/>
        </w:rPr>
        <w:t xml:space="preserve">. As has been noted, </w:t>
      </w:r>
      <w:r w:rsidRPr="00E57EA6">
        <w:rPr>
          <w:rStyle w:val="StyleUnderline"/>
        </w:rPr>
        <w:t>Washington’s demonstration of US commitment to security in</w:t>
      </w:r>
      <w:r w:rsidRPr="00187F1E">
        <w:rPr>
          <w:sz w:val="16"/>
        </w:rPr>
        <w:t xml:space="preserve"> the </w:t>
      </w:r>
      <w:r w:rsidRPr="00E57EA6">
        <w:rPr>
          <w:rStyle w:val="StyleUnderline"/>
        </w:rPr>
        <w:t>Taiwan</w:t>
      </w:r>
      <w:r w:rsidRPr="00187F1E">
        <w:rPr>
          <w:sz w:val="16"/>
        </w:rPr>
        <w:t xml:space="preserve"> Strait </w:t>
      </w:r>
      <w:r w:rsidRPr="00E57EA6">
        <w:rPr>
          <w:rStyle w:val="StyleUnderline"/>
        </w:rPr>
        <w:t>in 1996 induced more restrained China behavior in the South China Sea in the subsequent decade</w:t>
      </w:r>
      <w:r w:rsidRPr="00187F1E">
        <w:rPr>
          <w:sz w:val="16"/>
        </w:rPr>
        <w:t xml:space="preserve">, culminating in the signing of the Declaration of the Conduct of the Parties in the South China Sea in 2002. </w:t>
      </w:r>
      <w:r w:rsidRPr="00E57EA6">
        <w:rPr>
          <w:rStyle w:val="StyleUnderline"/>
        </w:rPr>
        <w:t>US-Indian strategic cooperation following 9/11 also prompted improvements in Sino-Indian relations as China adopted a more accommodating stance on Sino-Indian economic relations</w:t>
      </w:r>
      <w:r w:rsidRPr="00187F1E">
        <w:rPr>
          <w:sz w:val="16"/>
        </w:rPr>
        <w:t xml:space="preserve"> as well as on the two countries’ border issues</w:t>
      </w:r>
      <w:proofErr w:type="gramStart"/>
      <w:r w:rsidRPr="00187F1E">
        <w:rPr>
          <w:sz w:val="16"/>
        </w:rPr>
        <w:t>.[</w:t>
      </w:r>
      <w:proofErr w:type="gramEnd"/>
      <w:r w:rsidRPr="00187F1E">
        <w:rPr>
          <w:sz w:val="16"/>
        </w:rPr>
        <w:t xml:space="preserve">34] </w:t>
      </w:r>
      <w:r w:rsidRPr="00E57EA6">
        <w:rPr>
          <w:rStyle w:val="StyleUnderline"/>
        </w:rPr>
        <w:t xml:space="preserve">There are grounds to believe that continued US “rebalance” to Asia will </w:t>
      </w:r>
      <w:r w:rsidRPr="00E57EA6">
        <w:rPr>
          <w:rStyle w:val="Emphasis"/>
        </w:rPr>
        <w:t>nudge China in a similar direction</w:t>
      </w:r>
      <w:r w:rsidRPr="00187F1E">
        <w:rPr>
          <w:sz w:val="16"/>
        </w:rPr>
        <w:t xml:space="preserve"> if the door of engagement is simultaneously kept open for Beijing.</w:t>
      </w:r>
    </w:p>
    <w:p w:rsidR="00AA1E33" w:rsidRPr="00187F1E" w:rsidRDefault="00AA1E33" w:rsidP="00AA1E33">
      <w:pPr>
        <w:rPr>
          <w:sz w:val="16"/>
        </w:rPr>
      </w:pPr>
    </w:p>
    <w:p w:rsidR="00AA1E33" w:rsidRPr="0015738F" w:rsidRDefault="00AA1E33" w:rsidP="0060047D">
      <w:pPr>
        <w:pStyle w:val="Heading4"/>
        <w:rPr>
          <w:rFonts w:eastAsia="MS Gothic"/>
        </w:rPr>
      </w:pPr>
      <w:r w:rsidRPr="0015738F">
        <w:rPr>
          <w:rFonts w:eastAsia="MS Gothic"/>
        </w:rPr>
        <w:t xml:space="preserve">Obama’s attention and continued pursuit of engagement and presence in Asia key to credible pivot and stability </w:t>
      </w:r>
    </w:p>
    <w:p w:rsidR="00AA1E33" w:rsidRPr="0015738F" w:rsidRDefault="00AA1E33" w:rsidP="00AA1E33">
      <w:pPr>
        <w:rPr>
          <w:rFonts w:eastAsia="Cambria"/>
        </w:rPr>
      </w:pPr>
      <w:r w:rsidRPr="0015738F">
        <w:rPr>
          <w:rFonts w:eastAsia="Cambria"/>
          <w:b/>
          <w:bCs/>
          <w:sz w:val="26"/>
        </w:rPr>
        <w:t>Munoz 13</w:t>
      </w:r>
      <w:r>
        <w:rPr>
          <w:rFonts w:eastAsia="Cambria"/>
          <w:b/>
          <w:bCs/>
          <w:sz w:val="26"/>
        </w:rPr>
        <w:t xml:space="preserve"> </w:t>
      </w:r>
      <w:r w:rsidR="0060047D" w:rsidRPr="0060047D">
        <w:t>(</w:t>
      </w:r>
      <w:r w:rsidRPr="0060047D">
        <w:t>Carlos, “</w:t>
      </w:r>
      <w:proofErr w:type="spellStart"/>
      <w:r w:rsidRPr="0060047D">
        <w:t>Donilon</w:t>
      </w:r>
      <w:proofErr w:type="spellEnd"/>
      <w:r w:rsidRPr="0060047D">
        <w:t xml:space="preserve">: US </w:t>
      </w:r>
      <w:proofErr w:type="gramStart"/>
      <w:r w:rsidRPr="0060047D">
        <w:t>remains</w:t>
      </w:r>
      <w:proofErr w:type="gramEnd"/>
      <w:r w:rsidRPr="0060047D">
        <w:t xml:space="preserve"> 'all in' on shift to Asia, March-11, “http://thehill.com/blogs/defcon-hill/policy-and-strategy/287377-donilon-us-remains-all-in-on-shift-to-asia-#ixzz2Y</w:t>
      </w:r>
      <w:r w:rsidRPr="0015738F">
        <w:rPr>
          <w:rFonts w:eastAsia="Cambria"/>
        </w:rPr>
        <w:t>D4zH0FP</w:t>
      </w:r>
      <w:r w:rsidR="0060047D">
        <w:rPr>
          <w:rFonts w:eastAsia="Cambria"/>
        </w:rPr>
        <w:t>)</w:t>
      </w:r>
    </w:p>
    <w:p w:rsidR="00AA1E33" w:rsidRPr="00187F1E" w:rsidRDefault="00AA1E33" w:rsidP="00AA1E33">
      <w:pPr>
        <w:ind w:right="288"/>
        <w:rPr>
          <w:rFonts w:eastAsia="Times New Roman" w:cs="Times New Roman"/>
          <w:sz w:val="16"/>
        </w:rPr>
      </w:pPr>
      <w:r w:rsidRPr="0015738F">
        <w:rPr>
          <w:rFonts w:eastAsia="Times New Roman" w:cs="Times New Roman"/>
          <w:b/>
          <w:bCs/>
          <w:u w:val="single"/>
        </w:rPr>
        <w:t>The Obama administration remains fully committed to seeing though the</w:t>
      </w:r>
      <w:r w:rsidRPr="00187F1E">
        <w:rPr>
          <w:rFonts w:eastAsia="Times New Roman" w:cs="Times New Roman"/>
          <w:sz w:val="16"/>
        </w:rPr>
        <w:t xml:space="preserve"> Pentagon's proposed strategic </w:t>
      </w:r>
      <w:r w:rsidRPr="0015738F">
        <w:rPr>
          <w:rFonts w:eastAsia="Times New Roman" w:cs="Times New Roman"/>
          <w:b/>
          <w:bCs/>
          <w:u w:val="single"/>
        </w:rPr>
        <w:t>shift from the wars in Iraq and Afghanistan to the Asia-Pacific region, a top White House official said</w:t>
      </w:r>
      <w:r w:rsidRPr="00187F1E">
        <w:rPr>
          <w:rFonts w:eastAsia="Times New Roman" w:cs="Times New Roman"/>
          <w:sz w:val="16"/>
        </w:rPr>
        <w:t xml:space="preserve"> this week. </w:t>
      </w:r>
      <w:r w:rsidRPr="00187F1E">
        <w:rPr>
          <w:rFonts w:eastAsia="Times New Roman" w:cs="Times New Roman"/>
          <w:sz w:val="12"/>
        </w:rPr>
        <w:t>¶</w:t>
      </w:r>
      <w:r w:rsidRPr="00187F1E">
        <w:rPr>
          <w:rFonts w:eastAsia="Times New Roman" w:cs="Times New Roman"/>
          <w:sz w:val="16"/>
        </w:rPr>
        <w:t xml:space="preserve"> "President </w:t>
      </w:r>
      <w:r w:rsidRPr="0015738F">
        <w:rPr>
          <w:rFonts w:eastAsia="Times New Roman" w:cs="Times New Roman"/>
          <w:b/>
          <w:bCs/>
          <w:u w:val="single"/>
        </w:rPr>
        <w:t>Obama has been clear about the future that the United States seeks</w:t>
      </w:r>
      <w:r w:rsidRPr="00187F1E">
        <w:rPr>
          <w:rFonts w:eastAsia="Times New Roman" w:cs="Times New Roman"/>
          <w:sz w:val="16"/>
        </w:rPr>
        <w:t xml:space="preserve"> . . . </w:t>
      </w:r>
      <w:r w:rsidRPr="0015738F">
        <w:rPr>
          <w:rFonts w:eastAsia="Times New Roman" w:cs="Times New Roman"/>
          <w:b/>
          <w:bCs/>
          <w:u w:val="single"/>
        </w:rPr>
        <w:t>when it comes to the Asia-Pacific, the United States is 'all in,'</w:t>
      </w:r>
      <w:r w:rsidRPr="00187F1E">
        <w:rPr>
          <w:rFonts w:eastAsia="Times New Roman" w:cs="Times New Roman"/>
          <w:sz w:val="16"/>
        </w:rPr>
        <w:t xml:space="preserve">" National Security Adviser Thomas </w:t>
      </w:r>
      <w:proofErr w:type="spellStart"/>
      <w:r w:rsidRPr="00187F1E">
        <w:rPr>
          <w:rFonts w:eastAsia="Times New Roman" w:cs="Times New Roman"/>
          <w:sz w:val="16"/>
        </w:rPr>
        <w:t>Donilon</w:t>
      </w:r>
      <w:proofErr w:type="spellEnd"/>
      <w:r w:rsidRPr="00187F1E">
        <w:rPr>
          <w:rFonts w:eastAsia="Times New Roman" w:cs="Times New Roman"/>
          <w:sz w:val="16"/>
        </w:rPr>
        <w:t xml:space="preserve"> said during a speech at the Asia Society in New York on Monday. </w:t>
      </w:r>
      <w:r w:rsidRPr="00187F1E">
        <w:rPr>
          <w:rFonts w:eastAsia="Times New Roman" w:cs="Times New Roman"/>
          <w:sz w:val="12"/>
        </w:rPr>
        <w:t>¶</w:t>
      </w:r>
      <w:r w:rsidRPr="00187F1E">
        <w:rPr>
          <w:rFonts w:eastAsia="Times New Roman" w:cs="Times New Roman"/>
          <w:sz w:val="16"/>
        </w:rPr>
        <w:t xml:space="preserve"> President Obama announced the strategic shift to Asia last February, as part of the administration's realignment of national security priorities for a post-Afghanistan and post-Iraq world. </w:t>
      </w:r>
      <w:r w:rsidRPr="00187F1E">
        <w:rPr>
          <w:rFonts w:eastAsia="Times New Roman" w:cs="Times New Roman"/>
          <w:sz w:val="12"/>
        </w:rPr>
        <w:t>¶</w:t>
      </w:r>
      <w:r w:rsidRPr="00187F1E">
        <w:rPr>
          <w:rFonts w:eastAsia="Times New Roman" w:cs="Times New Roman"/>
          <w:sz w:val="16"/>
        </w:rPr>
        <w:t xml:space="preserve"> However, the recent rise of Islamic extremists groups in North and West Africa have prompted some inside the beltway to question whether a strategic shift to the Pacific is the right move. </w:t>
      </w:r>
      <w:r w:rsidRPr="00187F1E">
        <w:rPr>
          <w:rFonts w:eastAsia="Times New Roman" w:cs="Times New Roman"/>
          <w:sz w:val="12"/>
        </w:rPr>
        <w:t>¶</w:t>
      </w:r>
      <w:r w:rsidRPr="00187F1E">
        <w:rPr>
          <w:rFonts w:eastAsia="Times New Roman" w:cs="Times New Roman"/>
          <w:sz w:val="16"/>
        </w:rPr>
        <w:t xml:space="preserve"> On Monday, </w:t>
      </w:r>
      <w:proofErr w:type="spellStart"/>
      <w:r w:rsidRPr="00187F1E">
        <w:rPr>
          <w:rFonts w:eastAsia="Times New Roman" w:cs="Times New Roman"/>
          <w:sz w:val="16"/>
        </w:rPr>
        <w:t>Donilon</w:t>
      </w:r>
      <w:proofErr w:type="spellEnd"/>
      <w:r w:rsidRPr="00187F1E">
        <w:rPr>
          <w:rFonts w:eastAsia="Times New Roman" w:cs="Times New Roman"/>
          <w:sz w:val="16"/>
        </w:rPr>
        <w:t xml:space="preserve"> pushed back on such assertions, arguing Asia's influence on the world stage will only increase in the coming years. </w:t>
      </w:r>
      <w:r w:rsidRPr="00187F1E">
        <w:rPr>
          <w:rFonts w:eastAsia="Times New Roman" w:cs="Times New Roman"/>
          <w:sz w:val="12"/>
        </w:rPr>
        <w:t>¶</w:t>
      </w:r>
      <w:r w:rsidRPr="00187F1E">
        <w:rPr>
          <w:rFonts w:eastAsia="Times New Roman" w:cs="Times New Roman"/>
          <w:sz w:val="16"/>
        </w:rPr>
        <w:t xml:space="preserve"> According to </w:t>
      </w:r>
      <w:proofErr w:type="spellStart"/>
      <w:r w:rsidRPr="00187F1E">
        <w:rPr>
          <w:rFonts w:eastAsia="Times New Roman" w:cs="Times New Roman"/>
          <w:sz w:val="16"/>
        </w:rPr>
        <w:t>Donilon</w:t>
      </w:r>
      <w:proofErr w:type="spellEnd"/>
      <w:r w:rsidRPr="00187F1E">
        <w:rPr>
          <w:rFonts w:eastAsia="Times New Roman" w:cs="Times New Roman"/>
          <w:sz w:val="16"/>
        </w:rPr>
        <w:t xml:space="preserve">, nearly half of all economic growth and subsequent global </w:t>
      </w:r>
      <w:proofErr w:type="spellStart"/>
      <w:r w:rsidRPr="00187F1E">
        <w:rPr>
          <w:rFonts w:eastAsia="Times New Roman" w:cs="Times New Roman"/>
          <w:sz w:val="16"/>
        </w:rPr>
        <w:t>politicall</w:t>
      </w:r>
      <w:proofErr w:type="spellEnd"/>
      <w:r w:rsidRPr="00187F1E">
        <w:rPr>
          <w:rFonts w:eastAsia="Times New Roman" w:cs="Times New Roman"/>
          <w:sz w:val="16"/>
        </w:rPr>
        <w:t xml:space="preserve"> influence will emanate from regional Pacific powers over the next five years. </w:t>
      </w:r>
      <w:r w:rsidRPr="00187F1E">
        <w:rPr>
          <w:rFonts w:eastAsia="Times New Roman" w:cs="Times New Roman"/>
          <w:sz w:val="12"/>
        </w:rPr>
        <w:t>¶</w:t>
      </w:r>
      <w:r w:rsidRPr="00187F1E">
        <w:rPr>
          <w:rFonts w:eastAsia="Times New Roman" w:cs="Times New Roman"/>
          <w:sz w:val="16"/>
        </w:rPr>
        <w:t xml:space="preserve"> That growth, he added, "is fueling powerful geopolitical forces that are reshaping the region" including China’s ascent as a world power, North Korea's continued pursuit of nuclear weapons and India's expanding influence in South Asia and beyond. </w:t>
      </w:r>
      <w:r w:rsidRPr="00187F1E">
        <w:rPr>
          <w:rFonts w:eastAsia="Times New Roman" w:cs="Times New Roman"/>
          <w:sz w:val="12"/>
        </w:rPr>
        <w:t>¶</w:t>
      </w:r>
      <w:r w:rsidRPr="00187F1E">
        <w:rPr>
          <w:rFonts w:eastAsia="Times New Roman" w:cs="Times New Roman"/>
          <w:sz w:val="16"/>
        </w:rPr>
        <w:t xml:space="preserve"> "These changes are unfolding at a time when Asia’s economic, diplomatic and political rules of the road are still taking shape," he added. "The stakes for people on both sides of the Pacific are profound." </w:t>
      </w:r>
      <w:r w:rsidRPr="00187F1E">
        <w:rPr>
          <w:rFonts w:eastAsia="Times New Roman" w:cs="Times New Roman"/>
          <w:sz w:val="12"/>
        </w:rPr>
        <w:t>¶</w:t>
      </w:r>
      <w:r w:rsidRPr="00187F1E">
        <w:rPr>
          <w:rFonts w:eastAsia="Times New Roman" w:cs="Times New Roman"/>
          <w:sz w:val="16"/>
        </w:rPr>
        <w:t xml:space="preserve"> </w:t>
      </w:r>
      <w:proofErr w:type="gramStart"/>
      <w:r w:rsidRPr="00187F1E">
        <w:rPr>
          <w:rFonts w:eastAsia="Times New Roman" w:cs="Times New Roman"/>
          <w:sz w:val="16"/>
        </w:rPr>
        <w:t>Recognizing</w:t>
      </w:r>
      <w:proofErr w:type="gramEnd"/>
      <w:r w:rsidRPr="00187F1E">
        <w:rPr>
          <w:rFonts w:eastAsia="Times New Roman" w:cs="Times New Roman"/>
          <w:sz w:val="16"/>
        </w:rPr>
        <w:t xml:space="preserve"> that sea change of global influence based in the Asia-Pacific region, </w:t>
      </w:r>
      <w:r w:rsidRPr="0015738F">
        <w:rPr>
          <w:rFonts w:eastAsia="Times New Roman" w:cs="Times New Roman"/>
          <w:b/>
          <w:bCs/>
          <w:u w:val="single"/>
        </w:rPr>
        <w:t>the Obama administration has taken great strides to solidify the United States' position in that corner of the world</w:t>
      </w:r>
      <w:r w:rsidRPr="00187F1E">
        <w:rPr>
          <w:rFonts w:eastAsia="Times New Roman" w:cs="Times New Roman"/>
          <w:sz w:val="16"/>
        </w:rPr>
        <w:t xml:space="preserve">, according to </w:t>
      </w:r>
      <w:proofErr w:type="spellStart"/>
      <w:r w:rsidRPr="00187F1E">
        <w:rPr>
          <w:rFonts w:eastAsia="Times New Roman" w:cs="Times New Roman"/>
          <w:sz w:val="16"/>
        </w:rPr>
        <w:t>Donilon</w:t>
      </w:r>
      <w:proofErr w:type="spellEnd"/>
      <w:r w:rsidRPr="00187F1E">
        <w:rPr>
          <w:rFonts w:eastAsia="Times New Roman" w:cs="Times New Roman"/>
          <w:sz w:val="16"/>
        </w:rPr>
        <w:t>.</w:t>
      </w:r>
      <w:r w:rsidRPr="00187F1E">
        <w:rPr>
          <w:rFonts w:eastAsia="Times New Roman" w:cs="Times New Roman"/>
          <w:sz w:val="12"/>
        </w:rPr>
        <w:t>¶</w:t>
      </w:r>
      <w:r w:rsidRPr="00187F1E">
        <w:rPr>
          <w:rFonts w:eastAsia="Times New Roman" w:cs="Times New Roman"/>
          <w:sz w:val="16"/>
        </w:rPr>
        <w:t xml:space="preserve"> "Perhaps </w:t>
      </w:r>
      <w:r w:rsidRPr="0015738F">
        <w:rPr>
          <w:rFonts w:eastAsia="Times New Roman" w:cs="Times New Roman"/>
          <w:b/>
          <w:bCs/>
          <w:u w:val="single"/>
        </w:rPr>
        <w:t>most telling</w:t>
      </w:r>
      <w:r w:rsidRPr="00187F1E">
        <w:rPr>
          <w:rFonts w:eastAsia="Times New Roman" w:cs="Times New Roman"/>
          <w:sz w:val="16"/>
        </w:rPr>
        <w:t xml:space="preserve"> [of] </w:t>
      </w:r>
      <w:r w:rsidRPr="0015738F">
        <w:rPr>
          <w:rFonts w:eastAsia="Times New Roman" w:cs="Times New Roman"/>
          <w:b/>
          <w:bCs/>
          <w:u w:val="single"/>
        </w:rPr>
        <w:t xml:space="preserve">this rebalance is reflected in the most valuable commodity in Washington, </w:t>
      </w:r>
      <w:r w:rsidRPr="0015738F">
        <w:rPr>
          <w:rFonts w:eastAsia="Times New Roman"/>
          <w:b/>
          <w:iCs/>
          <w:u w:val="single"/>
          <w:bdr w:val="single" w:sz="18" w:space="0" w:color="auto"/>
        </w:rPr>
        <w:t>the President’s time</w:t>
      </w:r>
      <w:r w:rsidRPr="0015738F">
        <w:rPr>
          <w:rFonts w:eastAsia="Times New Roman" w:cs="Times New Roman"/>
          <w:b/>
          <w:bCs/>
          <w:u w:val="single"/>
        </w:rPr>
        <w:t>,"</w:t>
      </w:r>
      <w:r w:rsidRPr="00187F1E">
        <w:rPr>
          <w:rFonts w:eastAsia="Times New Roman" w:cs="Times New Roman"/>
          <w:sz w:val="16"/>
        </w:rPr>
        <w:t xml:space="preserve"> he said. </w:t>
      </w:r>
      <w:r w:rsidRPr="00187F1E">
        <w:rPr>
          <w:rFonts w:eastAsia="Times New Roman" w:cs="Times New Roman"/>
          <w:bCs/>
          <w:sz w:val="12"/>
        </w:rPr>
        <w:t>¶</w:t>
      </w:r>
      <w:r w:rsidRPr="00187F1E">
        <w:rPr>
          <w:rFonts w:eastAsia="Times New Roman" w:cs="Times New Roman"/>
          <w:sz w:val="16"/>
        </w:rPr>
        <w:t xml:space="preserve"> The Obama administration officials have held bilateral talks with each regional partner in the Pacific, as well as fully participated in the multilateral summits held by the Association of Southeast Asian Nations. </w:t>
      </w:r>
      <w:r w:rsidRPr="00187F1E">
        <w:rPr>
          <w:rFonts w:eastAsia="Times New Roman" w:cs="Times New Roman"/>
          <w:sz w:val="12"/>
        </w:rPr>
        <w:t>¶</w:t>
      </w:r>
      <w:r w:rsidRPr="00187F1E">
        <w:rPr>
          <w:rFonts w:eastAsia="Times New Roman" w:cs="Times New Roman"/>
          <w:sz w:val="16"/>
        </w:rPr>
        <w:t xml:space="preserve"> </w:t>
      </w:r>
      <w:proofErr w:type="gramStart"/>
      <w:r w:rsidRPr="00187F1E">
        <w:rPr>
          <w:rFonts w:eastAsia="Times New Roman" w:cs="Times New Roman"/>
          <w:sz w:val="16"/>
        </w:rPr>
        <w:t>Specifically</w:t>
      </w:r>
      <w:proofErr w:type="gramEnd"/>
      <w:r w:rsidRPr="00187F1E">
        <w:rPr>
          <w:rFonts w:eastAsia="Times New Roman" w:cs="Times New Roman"/>
          <w:sz w:val="16"/>
        </w:rPr>
        <w:t xml:space="preserve">, the White House has engaged "at an unprecedented pace" with Washington's counterparts in China, holding formal and informal talks with Beijing on a slew of regional security issued, according to </w:t>
      </w:r>
      <w:proofErr w:type="spellStart"/>
      <w:r w:rsidRPr="00187F1E">
        <w:rPr>
          <w:rFonts w:eastAsia="Times New Roman" w:cs="Times New Roman"/>
          <w:sz w:val="16"/>
        </w:rPr>
        <w:t>Donilon</w:t>
      </w:r>
      <w:proofErr w:type="spellEnd"/>
      <w:r w:rsidRPr="00187F1E">
        <w:rPr>
          <w:rFonts w:eastAsia="Times New Roman" w:cs="Times New Roman"/>
          <w:sz w:val="16"/>
        </w:rPr>
        <w:t xml:space="preserve">. </w:t>
      </w:r>
      <w:r w:rsidRPr="00187F1E">
        <w:rPr>
          <w:rFonts w:eastAsia="Times New Roman" w:cs="Times New Roman"/>
          <w:sz w:val="12"/>
        </w:rPr>
        <w:t>¶</w:t>
      </w:r>
      <w:r w:rsidRPr="00187F1E">
        <w:rPr>
          <w:rFonts w:eastAsia="Times New Roman" w:cs="Times New Roman"/>
          <w:sz w:val="16"/>
        </w:rPr>
        <w:t xml:space="preserve"> "The United States welcomes the rise of a peaceful, prosperous China.</w:t>
      </w:r>
      <w:r w:rsidRPr="0015738F">
        <w:rPr>
          <w:rFonts w:eastAsia="Times New Roman" w:cs="Times New Roman"/>
          <w:b/>
          <w:bCs/>
          <w:u w:val="single"/>
        </w:rPr>
        <w:t xml:space="preserve"> We do not want our relationship to become defined by rivalry and confrontation,</w:t>
      </w:r>
      <w:r w:rsidRPr="00187F1E">
        <w:rPr>
          <w:rFonts w:eastAsia="Times New Roman" w:cs="Times New Roman"/>
          <w:sz w:val="16"/>
        </w:rPr>
        <w:t xml:space="preserve">" </w:t>
      </w:r>
      <w:proofErr w:type="spellStart"/>
      <w:r w:rsidRPr="00187F1E">
        <w:rPr>
          <w:rFonts w:eastAsia="Times New Roman" w:cs="Times New Roman"/>
          <w:sz w:val="16"/>
        </w:rPr>
        <w:t>Donilon</w:t>
      </w:r>
      <w:proofErr w:type="spellEnd"/>
      <w:r w:rsidRPr="00187F1E">
        <w:rPr>
          <w:rFonts w:eastAsia="Times New Roman" w:cs="Times New Roman"/>
          <w:sz w:val="16"/>
        </w:rPr>
        <w:t xml:space="preserve"> said, reiterating the administration's line on the Asian powerhouse. </w:t>
      </w:r>
      <w:r w:rsidRPr="00187F1E">
        <w:rPr>
          <w:rFonts w:eastAsia="Times New Roman" w:cs="Times New Roman"/>
          <w:sz w:val="12"/>
        </w:rPr>
        <w:t>¶</w:t>
      </w:r>
      <w:r w:rsidRPr="00187F1E">
        <w:rPr>
          <w:rFonts w:eastAsia="Times New Roman" w:cs="Times New Roman"/>
          <w:sz w:val="16"/>
        </w:rPr>
        <w:t xml:space="preserve"> </w:t>
      </w:r>
      <w:r w:rsidRPr="0015738F">
        <w:rPr>
          <w:rFonts w:eastAsia="Times New Roman" w:cs="Times New Roman"/>
          <w:b/>
          <w:bCs/>
          <w:u w:val="single"/>
        </w:rPr>
        <w:t>"There is nothing preordained about such an outcome,"</w:t>
      </w:r>
      <w:r w:rsidRPr="00187F1E">
        <w:rPr>
          <w:rFonts w:eastAsia="Times New Roman" w:cs="Times New Roman"/>
          <w:sz w:val="16"/>
        </w:rPr>
        <w:t xml:space="preserve"> he said </w:t>
      </w:r>
      <w:r w:rsidRPr="0015738F">
        <w:rPr>
          <w:rFonts w:eastAsia="Times New Roman" w:cs="Times New Roman"/>
          <w:b/>
          <w:bCs/>
          <w:u w:val="single"/>
        </w:rPr>
        <w:t xml:space="preserve">regarding a possible boiling over of tensions between Washington and Beijing. </w:t>
      </w:r>
      <w:r w:rsidRPr="00187F1E">
        <w:rPr>
          <w:rFonts w:eastAsia="Times New Roman" w:cs="Times New Roman"/>
          <w:bCs/>
          <w:sz w:val="12"/>
        </w:rPr>
        <w:t>¶</w:t>
      </w:r>
      <w:r w:rsidRPr="00187F1E">
        <w:rPr>
          <w:rFonts w:eastAsia="Times New Roman" w:cs="Times New Roman"/>
          <w:sz w:val="16"/>
        </w:rPr>
        <w:t xml:space="preserve"> China took a step forward toward that burgeoning relationship with the United States, backing Washington on new United Nations sanctions against North Korea's nuclear program.</w:t>
      </w:r>
      <w:r w:rsidRPr="00187F1E">
        <w:rPr>
          <w:rFonts w:eastAsia="Times New Roman" w:cs="Times New Roman"/>
          <w:sz w:val="12"/>
        </w:rPr>
        <w:t>¶</w:t>
      </w:r>
      <w:r w:rsidRPr="00187F1E">
        <w:rPr>
          <w:rFonts w:eastAsia="Times New Roman" w:cs="Times New Roman"/>
          <w:sz w:val="16"/>
        </w:rPr>
        <w:t xml:space="preserve"> </w:t>
      </w:r>
      <w:proofErr w:type="gramStart"/>
      <w:r w:rsidRPr="00187F1E">
        <w:rPr>
          <w:rFonts w:eastAsia="Times New Roman" w:cs="Times New Roman"/>
          <w:sz w:val="16"/>
        </w:rPr>
        <w:t>In</w:t>
      </w:r>
      <w:proofErr w:type="gramEnd"/>
      <w:r w:rsidRPr="00187F1E">
        <w:rPr>
          <w:rFonts w:eastAsia="Times New Roman" w:cs="Times New Roman"/>
          <w:sz w:val="16"/>
        </w:rPr>
        <w:t xml:space="preserve"> response, Pyongyang on Monday officially nullified the 1953 armistice deal with the United States that ended the Korean War. Since North and South Korea are still technically at war, it remains to be seen if the decision will result in conflict breaking out on the peninsula. </w:t>
      </w:r>
      <w:r w:rsidRPr="00187F1E">
        <w:rPr>
          <w:rFonts w:eastAsia="Times New Roman" w:cs="Times New Roman"/>
          <w:sz w:val="12"/>
        </w:rPr>
        <w:t>¶</w:t>
      </w:r>
      <w:r w:rsidRPr="00187F1E">
        <w:rPr>
          <w:rFonts w:eastAsia="Times New Roman" w:cs="Times New Roman"/>
          <w:sz w:val="16"/>
        </w:rPr>
        <w:t xml:space="preserve"> However tensions continue over Beijing's continued efforts to launch cyberattacks against American government and commercial networks. </w:t>
      </w:r>
      <w:r w:rsidRPr="00187F1E">
        <w:rPr>
          <w:rFonts w:eastAsia="Times New Roman" w:cs="Times New Roman"/>
          <w:sz w:val="12"/>
        </w:rPr>
        <w:t>¶</w:t>
      </w:r>
      <w:r w:rsidRPr="00187F1E">
        <w:rPr>
          <w:rFonts w:eastAsia="Times New Roman" w:cs="Times New Roman"/>
          <w:sz w:val="16"/>
        </w:rPr>
        <w:t xml:space="preserve"> In February, security firm </w:t>
      </w:r>
      <w:proofErr w:type="spellStart"/>
      <w:r w:rsidRPr="00187F1E">
        <w:rPr>
          <w:rFonts w:eastAsia="Times New Roman" w:cs="Times New Roman"/>
          <w:sz w:val="16"/>
        </w:rPr>
        <w:t>Mandiant</w:t>
      </w:r>
      <w:proofErr w:type="spellEnd"/>
      <w:r w:rsidRPr="00187F1E">
        <w:rPr>
          <w:rFonts w:eastAsia="Times New Roman" w:cs="Times New Roman"/>
          <w:sz w:val="16"/>
        </w:rPr>
        <w:t xml:space="preserve"> released a report on Chinese </w:t>
      </w:r>
      <w:proofErr w:type="spellStart"/>
      <w:r w:rsidRPr="00187F1E">
        <w:rPr>
          <w:rFonts w:eastAsia="Times New Roman" w:cs="Times New Roman"/>
          <w:sz w:val="16"/>
        </w:rPr>
        <w:t>cyberwarfare</w:t>
      </w:r>
      <w:proofErr w:type="spellEnd"/>
      <w:r w:rsidRPr="00187F1E">
        <w:rPr>
          <w:rFonts w:eastAsia="Times New Roman" w:cs="Times New Roman"/>
          <w:sz w:val="16"/>
        </w:rPr>
        <w:t xml:space="preserve"> capabilities, claiming elite military unit of Chinese hackers have been working to break into U.S. networks from their headquarters in Shanghai. </w:t>
      </w:r>
      <w:r w:rsidRPr="00187F1E">
        <w:rPr>
          <w:rFonts w:eastAsia="Times New Roman" w:cs="Times New Roman"/>
          <w:sz w:val="12"/>
        </w:rPr>
        <w:t>¶</w:t>
      </w:r>
      <w:r w:rsidRPr="00187F1E">
        <w:rPr>
          <w:rFonts w:eastAsia="Times New Roman" w:cs="Times New Roman"/>
          <w:sz w:val="16"/>
        </w:rPr>
        <w:t xml:space="preserve"> Weeks after the </w:t>
      </w:r>
      <w:proofErr w:type="spellStart"/>
      <w:r w:rsidRPr="00187F1E">
        <w:rPr>
          <w:rFonts w:eastAsia="Times New Roman" w:cs="Times New Roman"/>
          <w:sz w:val="16"/>
        </w:rPr>
        <w:t>Mandiant</w:t>
      </w:r>
      <w:proofErr w:type="spellEnd"/>
      <w:r w:rsidRPr="00187F1E">
        <w:rPr>
          <w:rFonts w:eastAsia="Times New Roman" w:cs="Times New Roman"/>
          <w:sz w:val="16"/>
        </w:rPr>
        <w:t xml:space="preserve"> report, Senate intelligence committee chair Sen. Dianne Feinstein (D-Calif.) said classified intelligence documents supported the claims made by the security firm. </w:t>
      </w:r>
      <w:r w:rsidRPr="00187F1E">
        <w:rPr>
          <w:rFonts w:eastAsia="Times New Roman" w:cs="Times New Roman"/>
          <w:sz w:val="12"/>
        </w:rPr>
        <w:t>¶</w:t>
      </w:r>
      <w:r w:rsidRPr="00187F1E">
        <w:rPr>
          <w:rFonts w:eastAsia="Times New Roman" w:cs="Times New Roman"/>
          <w:sz w:val="16"/>
        </w:rPr>
        <w:t xml:space="preserve"> </w:t>
      </w:r>
      <w:proofErr w:type="gramStart"/>
      <w:r w:rsidRPr="00187F1E">
        <w:rPr>
          <w:rFonts w:eastAsia="Times New Roman" w:cs="Times New Roman"/>
          <w:sz w:val="16"/>
        </w:rPr>
        <w:t>Despite</w:t>
      </w:r>
      <w:proofErr w:type="gramEnd"/>
      <w:r w:rsidRPr="00187F1E">
        <w:rPr>
          <w:rFonts w:eastAsia="Times New Roman" w:cs="Times New Roman"/>
          <w:sz w:val="16"/>
        </w:rPr>
        <w:t xml:space="preserve"> those reports, </w:t>
      </w:r>
      <w:proofErr w:type="spellStart"/>
      <w:r w:rsidRPr="00187F1E">
        <w:rPr>
          <w:rFonts w:eastAsia="Times New Roman" w:cs="Times New Roman"/>
          <w:sz w:val="16"/>
        </w:rPr>
        <w:t>Donilon</w:t>
      </w:r>
      <w:proofErr w:type="spellEnd"/>
      <w:r w:rsidRPr="00187F1E">
        <w:rPr>
          <w:rFonts w:eastAsia="Times New Roman" w:cs="Times New Roman"/>
          <w:sz w:val="16"/>
        </w:rPr>
        <w:t xml:space="preserve"> said </w:t>
      </w:r>
      <w:r w:rsidRPr="0015738F">
        <w:rPr>
          <w:rFonts w:eastAsia="Times New Roman" w:cs="Times New Roman"/>
          <w:b/>
          <w:bCs/>
          <w:u w:val="single"/>
        </w:rPr>
        <w:t xml:space="preserve">the United States continued cooperation with Beijing and its influence in Asia is and will be key to </w:t>
      </w:r>
      <w:r w:rsidRPr="0015738F">
        <w:rPr>
          <w:rFonts w:eastAsia="Times New Roman"/>
          <w:b/>
          <w:iCs/>
          <w:u w:val="single"/>
          <w:bdr w:val="single" w:sz="18" w:space="0" w:color="auto"/>
        </w:rPr>
        <w:t>maintaining stability</w:t>
      </w:r>
      <w:r w:rsidRPr="0015738F">
        <w:rPr>
          <w:rFonts w:eastAsia="Times New Roman" w:cs="Times New Roman"/>
          <w:b/>
          <w:bCs/>
          <w:u w:val="single"/>
        </w:rPr>
        <w:t xml:space="preserve"> among the regional Pacific powers. </w:t>
      </w:r>
      <w:r w:rsidRPr="00187F1E">
        <w:rPr>
          <w:rFonts w:eastAsia="Times New Roman" w:cs="Times New Roman"/>
          <w:bCs/>
          <w:sz w:val="12"/>
        </w:rPr>
        <w:t>¶</w:t>
      </w:r>
      <w:r w:rsidRPr="00187F1E">
        <w:rPr>
          <w:rFonts w:eastAsia="Times New Roman" w:cs="Times New Roman"/>
          <w:sz w:val="16"/>
        </w:rPr>
        <w:t xml:space="preserve"> </w:t>
      </w:r>
      <w:r w:rsidRPr="0015738F">
        <w:rPr>
          <w:rFonts w:eastAsia="Times New Roman" w:cs="Times New Roman"/>
          <w:b/>
          <w:bCs/>
          <w:u w:val="single"/>
        </w:rPr>
        <w:t xml:space="preserve">"The region’s success . . . and the United States’ security and prosperity </w:t>
      </w:r>
      <w:r w:rsidRPr="00187F1E">
        <w:rPr>
          <w:rFonts w:eastAsia="Times New Roman" w:cs="Times New Roman"/>
          <w:sz w:val="16"/>
        </w:rPr>
        <w:t xml:space="preserve">in the 21st century, still </w:t>
      </w:r>
      <w:r w:rsidRPr="0015738F">
        <w:rPr>
          <w:rFonts w:eastAsia="Times New Roman" w:cs="Times New Roman"/>
          <w:b/>
          <w:bCs/>
          <w:u w:val="single"/>
        </w:rPr>
        <w:t xml:space="preserve">depend on the </w:t>
      </w:r>
      <w:r w:rsidRPr="0015738F">
        <w:rPr>
          <w:rFonts w:eastAsia="Times New Roman"/>
          <w:b/>
          <w:iCs/>
          <w:u w:val="single"/>
          <w:bdr w:val="single" w:sz="18" w:space="0" w:color="auto"/>
        </w:rPr>
        <w:t xml:space="preserve">presence and engagement </w:t>
      </w:r>
      <w:r w:rsidRPr="0015738F">
        <w:rPr>
          <w:rFonts w:eastAsia="Times New Roman" w:cs="Times New Roman"/>
          <w:b/>
          <w:bCs/>
          <w:u w:val="single"/>
        </w:rPr>
        <w:t>of the United States in Asia,"</w:t>
      </w:r>
      <w:r w:rsidRPr="00187F1E">
        <w:rPr>
          <w:rFonts w:eastAsia="Times New Roman" w:cs="Times New Roman"/>
          <w:sz w:val="16"/>
        </w:rPr>
        <w:t xml:space="preserve"> he said. </w:t>
      </w:r>
      <w:proofErr w:type="gramStart"/>
      <w:r w:rsidRPr="00187F1E">
        <w:rPr>
          <w:rFonts w:eastAsia="Times New Roman" w:cs="Times New Roman"/>
          <w:sz w:val="16"/>
        </w:rPr>
        <w:t>" We</w:t>
      </w:r>
      <w:proofErr w:type="gramEnd"/>
      <w:r w:rsidRPr="00187F1E">
        <w:rPr>
          <w:rFonts w:eastAsia="Times New Roman" w:cs="Times New Roman"/>
          <w:sz w:val="16"/>
        </w:rPr>
        <w:t xml:space="preserve"> are a resident Pacific power, resilient and indispensable." </w:t>
      </w:r>
    </w:p>
    <w:p w:rsidR="00AA1E33" w:rsidRPr="008443C3" w:rsidRDefault="00AA1E33" w:rsidP="00AA1E33"/>
    <w:p w:rsidR="00AA1E33" w:rsidRDefault="00AA1E33" w:rsidP="00AA1E33">
      <w:pPr>
        <w:pStyle w:val="Heading3"/>
      </w:pPr>
      <w:r>
        <w:t xml:space="preserve">Pivot </w:t>
      </w:r>
      <w:proofErr w:type="gramStart"/>
      <w:r>
        <w:t>k2</w:t>
      </w:r>
      <w:proofErr w:type="gramEnd"/>
      <w:r>
        <w:t xml:space="preserve"> Econ</w:t>
      </w:r>
    </w:p>
    <w:p w:rsidR="00AA1E33" w:rsidRPr="0015738F" w:rsidRDefault="00AA1E33" w:rsidP="0060047D">
      <w:pPr>
        <w:pStyle w:val="Heading4"/>
        <w:rPr>
          <w:rFonts w:eastAsia="MS Gothic"/>
        </w:rPr>
      </w:pPr>
      <w:r w:rsidRPr="0015738F">
        <w:rPr>
          <w:rFonts w:eastAsia="MS Gothic"/>
        </w:rPr>
        <w:t xml:space="preserve">Effective Asia pivot key to the </w:t>
      </w:r>
      <w:r w:rsidRPr="0015738F">
        <w:rPr>
          <w:rFonts w:eastAsia="MS Gothic"/>
          <w:u w:val="single"/>
        </w:rPr>
        <w:t>global</w:t>
      </w:r>
      <w:r w:rsidRPr="0015738F">
        <w:rPr>
          <w:rFonts w:eastAsia="MS Gothic"/>
        </w:rPr>
        <w:t xml:space="preserve"> economy </w:t>
      </w:r>
    </w:p>
    <w:p w:rsidR="00AA1E33" w:rsidRPr="0015738F" w:rsidRDefault="00AA1E33" w:rsidP="00AA1E33">
      <w:pPr>
        <w:rPr>
          <w:rFonts w:eastAsia="Cambria"/>
        </w:rPr>
      </w:pPr>
      <w:r w:rsidRPr="0015738F">
        <w:rPr>
          <w:rFonts w:eastAsia="Cambria"/>
        </w:rPr>
        <w:t xml:space="preserve">Richard N. </w:t>
      </w:r>
      <w:proofErr w:type="spellStart"/>
      <w:r w:rsidRPr="0015738F">
        <w:rPr>
          <w:rFonts w:eastAsia="Cambria"/>
          <w:b/>
          <w:bCs/>
          <w:sz w:val="26"/>
        </w:rPr>
        <w:t>Haass</w:t>
      </w:r>
      <w:proofErr w:type="spellEnd"/>
      <w:r w:rsidRPr="0015738F">
        <w:rPr>
          <w:rFonts w:eastAsia="Cambria"/>
          <w:b/>
          <w:bCs/>
          <w:sz w:val="26"/>
        </w:rPr>
        <w:t xml:space="preserve"> 11</w:t>
      </w:r>
      <w:r w:rsidRPr="0015738F">
        <w:rPr>
          <w:rFonts w:eastAsia="Cambria"/>
        </w:rPr>
        <w:t>, former director of policy planning in the US State Department, is President of the Council on Foreign Relations, November 14, 2011, “Re-Orienting America,” online: http://www.cfr.org/us-strategy-and-politics/re-orienting-america/p26490</w:t>
      </w:r>
    </w:p>
    <w:p w:rsidR="00AA1E33" w:rsidRPr="00C535AA" w:rsidRDefault="00AA1E33" w:rsidP="00AA1E33">
      <w:pPr>
        <w:ind w:right="288"/>
        <w:rPr>
          <w:rFonts w:eastAsia="Times New Roman" w:cs="Times New Roman"/>
          <w:sz w:val="16"/>
        </w:rPr>
      </w:pPr>
      <w:r w:rsidRPr="00C535AA">
        <w:rPr>
          <w:rFonts w:eastAsia="Times New Roman" w:cs="Times New Roman"/>
          <w:sz w:val="16"/>
        </w:rPr>
        <w:t xml:space="preserve">Something akin to this mistake has befallen American foreign policy. </w:t>
      </w:r>
      <w:r w:rsidRPr="0015738F">
        <w:rPr>
          <w:rFonts w:eastAsia="Times New Roman" w:cs="Times New Roman"/>
          <w:b/>
          <w:bCs/>
          <w:u w:val="single"/>
        </w:rPr>
        <w:t>The U</w:t>
      </w:r>
      <w:r w:rsidRPr="00C535AA">
        <w:rPr>
          <w:rFonts w:eastAsia="Times New Roman" w:cs="Times New Roman"/>
          <w:sz w:val="16"/>
        </w:rPr>
        <w:t xml:space="preserve">nited </w:t>
      </w:r>
      <w:r w:rsidRPr="0015738F">
        <w:rPr>
          <w:rFonts w:eastAsia="Times New Roman" w:cs="Times New Roman"/>
          <w:b/>
          <w:bCs/>
          <w:u w:val="single"/>
        </w:rPr>
        <w:t>S</w:t>
      </w:r>
      <w:r w:rsidRPr="00C535AA">
        <w:rPr>
          <w:rFonts w:eastAsia="Times New Roman" w:cs="Times New Roman"/>
          <w:sz w:val="16"/>
        </w:rPr>
        <w:t xml:space="preserve">tates </w:t>
      </w:r>
      <w:r w:rsidRPr="0015738F">
        <w:rPr>
          <w:rFonts w:eastAsia="Times New Roman" w:cs="Times New Roman"/>
          <w:b/>
          <w:bCs/>
          <w:u w:val="single"/>
        </w:rPr>
        <w:t>has become preoccupied with the Middle East</w:t>
      </w:r>
      <w:r w:rsidRPr="00C535AA">
        <w:rPr>
          <w:rFonts w:eastAsia="Times New Roman" w:cs="Times New Roman"/>
          <w:sz w:val="16"/>
        </w:rPr>
        <w:t xml:space="preserve"> – in certain ways, the wrong Orient – </w:t>
      </w:r>
      <w:r w:rsidRPr="0015738F">
        <w:rPr>
          <w:rFonts w:eastAsia="Times New Roman" w:cs="Times New Roman"/>
          <w:b/>
          <w:bCs/>
          <w:u w:val="single"/>
        </w:rPr>
        <w:t>and has not paid adequate attention to East Asia and the Pacific,</w:t>
      </w:r>
      <w:r w:rsidRPr="00C535AA">
        <w:rPr>
          <w:rFonts w:eastAsia="Times New Roman" w:cs="Times New Roman"/>
          <w:sz w:val="16"/>
        </w:rPr>
        <w:t xml:space="preserve"> where much of the twenty-first century's history will be written.</w:t>
      </w:r>
      <w:r w:rsidRPr="00C535AA">
        <w:rPr>
          <w:rFonts w:eastAsia="Times New Roman" w:cs="Times New Roman"/>
          <w:sz w:val="12"/>
        </w:rPr>
        <w:t>¶</w:t>
      </w:r>
      <w:r w:rsidRPr="00C535AA">
        <w:rPr>
          <w:rFonts w:eastAsia="Times New Roman" w:cs="Times New Roman"/>
          <w:sz w:val="16"/>
        </w:rPr>
        <w:t xml:space="preserve"> </w:t>
      </w:r>
      <w:proofErr w:type="gramStart"/>
      <w:r w:rsidRPr="0015738F">
        <w:rPr>
          <w:rFonts w:eastAsia="Times New Roman" w:cs="Times New Roman"/>
          <w:b/>
          <w:bCs/>
          <w:u w:val="single"/>
        </w:rPr>
        <w:t>The</w:t>
      </w:r>
      <w:proofErr w:type="gramEnd"/>
      <w:r w:rsidRPr="0015738F">
        <w:rPr>
          <w:rFonts w:eastAsia="Times New Roman" w:cs="Times New Roman"/>
          <w:b/>
          <w:bCs/>
          <w:u w:val="single"/>
        </w:rPr>
        <w:t xml:space="preserve"> good news is that this focus is shifting. Indeed, a quiet transformation is taking place in American foreign policy,</w:t>
      </w:r>
      <w:r w:rsidRPr="00C535AA">
        <w:rPr>
          <w:rFonts w:eastAsia="Times New Roman" w:cs="Times New Roman"/>
          <w:sz w:val="16"/>
        </w:rPr>
        <w:t xml:space="preserve"> one that is as significant as it is overdue. </w:t>
      </w:r>
      <w:r w:rsidRPr="0015738F">
        <w:rPr>
          <w:rFonts w:eastAsia="Times New Roman" w:cs="Times New Roman"/>
          <w:b/>
          <w:bCs/>
          <w:u w:val="single"/>
        </w:rPr>
        <w:t>The US has rediscovered Asia</w:t>
      </w:r>
      <w:r w:rsidRPr="00C535AA">
        <w:rPr>
          <w:rFonts w:eastAsia="Times New Roman" w:cs="Times New Roman"/>
          <w:sz w:val="16"/>
        </w:rPr>
        <w:t>.</w:t>
      </w:r>
      <w:r w:rsidRPr="00C535AA">
        <w:rPr>
          <w:rFonts w:eastAsia="Times New Roman" w:cs="Times New Roman"/>
          <w:sz w:val="12"/>
        </w:rPr>
        <w:t>¶</w:t>
      </w:r>
      <w:r w:rsidRPr="00C535AA">
        <w:rPr>
          <w:rFonts w:eastAsia="Times New Roman" w:cs="Times New Roman"/>
          <w:sz w:val="16"/>
        </w:rPr>
        <w:t xml:space="preserve"> "Rediscovered" is the operative word here. Asia was one of the two principal theaters of World War II, and again shared centrality with Europe during the Cold War. Indeed, the period's two greatest conflicts – the wars in Korea and Vietnam – were fought on the Asian mainland.</w:t>
      </w:r>
      <w:r w:rsidRPr="00C535AA">
        <w:rPr>
          <w:rFonts w:eastAsia="Times New Roman" w:cs="Times New Roman"/>
          <w:sz w:val="12"/>
        </w:rPr>
        <w:t>¶</w:t>
      </w:r>
      <w:r w:rsidRPr="00C535AA">
        <w:rPr>
          <w:rFonts w:eastAsia="Times New Roman" w:cs="Times New Roman"/>
          <w:sz w:val="16"/>
        </w:rPr>
        <w:t xml:space="preserve"> </w:t>
      </w:r>
      <w:proofErr w:type="gramStart"/>
      <w:r w:rsidRPr="00C535AA">
        <w:rPr>
          <w:rFonts w:eastAsia="Times New Roman" w:cs="Times New Roman"/>
          <w:sz w:val="16"/>
        </w:rPr>
        <w:t>But</w:t>
      </w:r>
      <w:proofErr w:type="gramEnd"/>
      <w:r w:rsidRPr="00C535AA">
        <w:rPr>
          <w:rFonts w:eastAsia="Times New Roman" w:cs="Times New Roman"/>
          <w:sz w:val="16"/>
        </w:rPr>
        <w:t>, with the end of the Cold War and the demise of the Soviet Union, Asia receded from American interest. In the first decade of the post-Cold War era, the US trained much of its attention on Europe. American policymakers focused primarily on enlarging NATO to encompass many of the former Warsaw Pact countries, and on contending with the post-Yugoslav wars.</w:t>
      </w:r>
      <w:r w:rsidRPr="00C535AA">
        <w:rPr>
          <w:rFonts w:eastAsia="Times New Roman" w:cs="Times New Roman"/>
          <w:sz w:val="12"/>
        </w:rPr>
        <w:t>¶</w:t>
      </w:r>
      <w:r w:rsidRPr="00C535AA">
        <w:rPr>
          <w:rFonts w:eastAsia="Times New Roman" w:cs="Times New Roman"/>
          <w:sz w:val="16"/>
        </w:rPr>
        <w:t xml:space="preserve"> The second phase of the post-Cold War era began with the 9/11 terror attacks. What followed </w:t>
      </w:r>
      <w:proofErr w:type="gramStart"/>
      <w:r w:rsidRPr="00C535AA">
        <w:rPr>
          <w:rFonts w:eastAsia="Times New Roman" w:cs="Times New Roman"/>
          <w:sz w:val="16"/>
        </w:rPr>
        <w:t>was</w:t>
      </w:r>
      <w:proofErr w:type="gramEnd"/>
      <w:r w:rsidRPr="00C535AA">
        <w:rPr>
          <w:rFonts w:eastAsia="Times New Roman" w:cs="Times New Roman"/>
          <w:sz w:val="16"/>
        </w:rPr>
        <w:t xml:space="preserve"> a decade of US focus on terrorism and the large-scale commitment of American military forces to Iraq and Afghanistan. The two conflicts have claimed more than 6,000 American lives, cost more than $1 trillion, and consumed countless hours for two presidents and their senior staff.</w:t>
      </w:r>
      <w:r w:rsidRPr="00C535AA">
        <w:rPr>
          <w:rFonts w:eastAsia="Times New Roman" w:cs="Times New Roman"/>
          <w:sz w:val="12"/>
        </w:rPr>
        <w:t>¶</w:t>
      </w:r>
      <w:r w:rsidRPr="00C535AA">
        <w:rPr>
          <w:rFonts w:eastAsia="Times New Roman" w:cs="Times New Roman"/>
          <w:sz w:val="16"/>
        </w:rPr>
        <w:t xml:space="preserve"> But now this phase of American foreign policy is ending. President Barack Obama has announced that US armed forces will be out of Iraq by the end of 2011. In Afghanistan, US force levels have peaked and are declining; the only questions concern the pace of withdrawal and the size and role of any residual US military presence after 2014.</w:t>
      </w:r>
      <w:r w:rsidRPr="00C535AA">
        <w:rPr>
          <w:rFonts w:eastAsia="Times New Roman" w:cs="Times New Roman"/>
          <w:sz w:val="12"/>
        </w:rPr>
        <w:t>¶</w:t>
      </w:r>
      <w:r w:rsidRPr="00C535AA">
        <w:rPr>
          <w:rFonts w:eastAsia="Times New Roman" w:cs="Times New Roman"/>
          <w:sz w:val="16"/>
        </w:rPr>
        <w:t xml:space="preserve"> This is not to argue that the Middle East is irrelevant or that the US should ignore it. On the contrary, it is still home to massive oil and gas reserves. It is a part of the world where terrorists are active and conflicts have been common. Iran is moving ever closer to developing nuclear weapons; if it does, others may well follow suit. And it is a region now experiencing what could prove to be historic domestic political upheavals. There is also the unique American tie to Israel.</w:t>
      </w:r>
      <w:r w:rsidRPr="00C535AA">
        <w:rPr>
          <w:rFonts w:eastAsia="Times New Roman" w:cs="Times New Roman"/>
          <w:sz w:val="12"/>
        </w:rPr>
        <w:t>¶</w:t>
      </w:r>
      <w:r w:rsidRPr="00C535AA">
        <w:rPr>
          <w:rFonts w:eastAsia="Times New Roman" w:cs="Times New Roman"/>
          <w:sz w:val="16"/>
        </w:rPr>
        <w:t xml:space="preserve"> Nevertheless, </w:t>
      </w:r>
      <w:r w:rsidRPr="0015738F">
        <w:rPr>
          <w:rFonts w:eastAsia="Times New Roman" w:cs="Times New Roman"/>
          <w:b/>
          <w:bCs/>
          <w:u w:val="single"/>
        </w:rPr>
        <w:t>there are grounds for the US doing less in the greater Middle East than it has in recent years: the weakening of al-Qaeda; the poor prospects for peacemaking efforts</w:t>
      </w:r>
      <w:r w:rsidRPr="00C535AA">
        <w:rPr>
          <w:rFonts w:eastAsia="Times New Roman" w:cs="Times New Roman"/>
          <w:sz w:val="16"/>
        </w:rPr>
        <w:t xml:space="preserve">; and, above all, the mounting </w:t>
      </w:r>
      <w:r w:rsidRPr="0015738F">
        <w:rPr>
          <w:rFonts w:eastAsia="Times New Roman" w:cs="Times New Roman"/>
          <w:b/>
          <w:bCs/>
          <w:u w:val="single"/>
        </w:rPr>
        <w:t>evidence that</w:t>
      </w:r>
      <w:r w:rsidRPr="00C535AA">
        <w:rPr>
          <w:rFonts w:eastAsia="Times New Roman" w:cs="Times New Roman"/>
          <w:sz w:val="16"/>
        </w:rPr>
        <w:t xml:space="preserve">, by any measure, </w:t>
      </w:r>
      <w:r w:rsidRPr="0015738F">
        <w:rPr>
          <w:rFonts w:eastAsia="Times New Roman" w:cs="Times New Roman"/>
          <w:b/>
          <w:bCs/>
          <w:u w:val="single"/>
        </w:rPr>
        <w:t>massive nation-building initiatives are not yielding returns</w:t>
      </w:r>
      <w:r w:rsidRPr="00C535AA">
        <w:rPr>
          <w:rFonts w:eastAsia="Times New Roman" w:cs="Times New Roman"/>
          <w:sz w:val="16"/>
        </w:rPr>
        <w:t xml:space="preserve"> commensurate with the investments.</w:t>
      </w:r>
      <w:r w:rsidRPr="00C535AA">
        <w:rPr>
          <w:rFonts w:eastAsia="Times New Roman" w:cs="Times New Roman"/>
          <w:sz w:val="12"/>
        </w:rPr>
        <w:t>¶</w:t>
      </w:r>
      <w:r w:rsidRPr="00C535AA">
        <w:rPr>
          <w:rFonts w:eastAsia="Times New Roman" w:cs="Times New Roman"/>
          <w:sz w:val="16"/>
        </w:rPr>
        <w:t xml:space="preserve"> At the same time, </w:t>
      </w:r>
      <w:r w:rsidRPr="0015738F">
        <w:rPr>
          <w:rFonts w:eastAsia="Times New Roman" w:cs="Times New Roman"/>
          <w:b/>
          <w:bCs/>
          <w:u w:val="single"/>
        </w:rPr>
        <w:t>there are strong arguments for greater US involvement in the Asia-Pacific region. With</w:t>
      </w:r>
      <w:r w:rsidRPr="00C535AA">
        <w:rPr>
          <w:rFonts w:eastAsia="Times New Roman" w:cs="Times New Roman"/>
          <w:sz w:val="16"/>
        </w:rPr>
        <w:t xml:space="preserve"> its large populations and </w:t>
      </w:r>
      <w:r w:rsidRPr="0015738F">
        <w:rPr>
          <w:rFonts w:eastAsia="Times New Roman"/>
          <w:b/>
          <w:iCs/>
          <w:u w:val="single"/>
          <w:bdr w:val="single" w:sz="18" w:space="0" w:color="auto"/>
        </w:rPr>
        <w:t>fast-growing economies</w:t>
      </w:r>
      <w:r w:rsidRPr="0015738F">
        <w:rPr>
          <w:rFonts w:eastAsia="Times New Roman" w:cs="Times New Roman"/>
          <w:b/>
          <w:bCs/>
          <w:u w:val="single"/>
        </w:rPr>
        <w:t>, it is difficult to exaggerate the region's economic importance</w:t>
      </w:r>
      <w:r w:rsidRPr="00C535AA">
        <w:rPr>
          <w:rFonts w:eastAsia="Times New Roman" w:cs="Times New Roman"/>
          <w:sz w:val="16"/>
        </w:rPr>
        <w:t xml:space="preserve">. American companies export more than $300 billion in goods and services to countries in the region each year. Meanwhile, </w:t>
      </w:r>
      <w:r w:rsidRPr="0015738F">
        <w:rPr>
          <w:rFonts w:eastAsia="Times New Roman" w:cs="Times New Roman"/>
          <w:b/>
          <w:bCs/>
          <w:u w:val="single"/>
        </w:rPr>
        <w:t>Asian countries are a critical source of investment for the US economy.</w:t>
      </w:r>
      <w:r w:rsidRPr="00C535AA">
        <w:rPr>
          <w:rFonts w:eastAsia="Times New Roman" w:cs="Times New Roman"/>
          <w:bCs/>
          <w:sz w:val="12"/>
        </w:rPr>
        <w:t>¶</w:t>
      </w:r>
      <w:r w:rsidRPr="0015738F">
        <w:rPr>
          <w:rFonts w:eastAsia="Times New Roman" w:cs="Times New Roman"/>
          <w:b/>
          <w:bCs/>
          <w:u w:val="single"/>
        </w:rPr>
        <w:t xml:space="preserve"> Maintaining regional stability is thus</w:t>
      </w:r>
      <w:r w:rsidRPr="00C535AA">
        <w:rPr>
          <w:rFonts w:eastAsia="Times New Roman" w:cs="Times New Roman"/>
          <w:sz w:val="16"/>
        </w:rPr>
        <w:t xml:space="preserve"> </w:t>
      </w:r>
      <w:r w:rsidRPr="0015738F">
        <w:rPr>
          <w:rFonts w:eastAsia="Times New Roman"/>
          <w:b/>
          <w:iCs/>
          <w:u w:val="single"/>
          <w:bdr w:val="single" w:sz="18" w:space="0" w:color="auto"/>
        </w:rPr>
        <w:t>critical for US</w:t>
      </w:r>
      <w:r w:rsidRPr="00C535AA">
        <w:rPr>
          <w:rFonts w:eastAsia="Times New Roman" w:cs="Times New Roman"/>
          <w:sz w:val="16"/>
        </w:rPr>
        <w:t xml:space="preserve"> </w:t>
      </w:r>
      <w:r w:rsidRPr="0015738F">
        <w:rPr>
          <w:rFonts w:eastAsia="Times New Roman"/>
          <w:b/>
          <w:iCs/>
          <w:u w:val="single"/>
          <w:bdr w:val="single" w:sz="18" w:space="0" w:color="auto"/>
        </w:rPr>
        <w:t>(and global) economic success</w:t>
      </w:r>
      <w:r w:rsidRPr="00C535AA">
        <w:rPr>
          <w:rFonts w:eastAsia="Times New Roman" w:cs="Times New Roman"/>
          <w:sz w:val="16"/>
        </w:rPr>
        <w:t xml:space="preserve">. </w:t>
      </w:r>
      <w:r w:rsidRPr="0015738F">
        <w:rPr>
          <w:rFonts w:eastAsia="Times New Roman" w:cs="Times New Roman"/>
          <w:b/>
          <w:bCs/>
          <w:u w:val="single"/>
        </w:rPr>
        <w:t>The US has multiple alliance obligations –</w:t>
      </w:r>
      <w:r w:rsidRPr="00C535AA">
        <w:rPr>
          <w:rFonts w:eastAsia="Times New Roman" w:cs="Times New Roman"/>
          <w:sz w:val="16"/>
        </w:rPr>
        <w:t xml:space="preserve"> with Japan, South Korea, Australia, the Philippines, and Thailand – which </w:t>
      </w:r>
      <w:r w:rsidRPr="0015738F">
        <w:rPr>
          <w:rFonts w:eastAsia="Times New Roman" w:cs="Times New Roman"/>
          <w:b/>
          <w:bCs/>
          <w:u w:val="single"/>
        </w:rPr>
        <w:t>are needed</w:t>
      </w:r>
      <w:r w:rsidRPr="00C535AA">
        <w:rPr>
          <w:rFonts w:eastAsia="Times New Roman" w:cs="Times New Roman"/>
          <w:sz w:val="16"/>
        </w:rPr>
        <w:t xml:space="preserve">, in part, </w:t>
      </w:r>
      <w:r w:rsidRPr="0015738F">
        <w:rPr>
          <w:rFonts w:eastAsia="Times New Roman" w:cs="Times New Roman"/>
          <w:bCs/>
          <w:u w:val="single"/>
        </w:rPr>
        <w:t>t</w:t>
      </w:r>
      <w:r w:rsidRPr="0015738F">
        <w:rPr>
          <w:rFonts w:eastAsia="Times New Roman" w:cs="Times New Roman"/>
          <w:b/>
          <w:bCs/>
          <w:u w:val="single"/>
        </w:rPr>
        <w:t xml:space="preserve">o deter North Korean aggression. </w:t>
      </w:r>
      <w:r w:rsidRPr="00C535AA">
        <w:rPr>
          <w:rFonts w:eastAsia="Times New Roman" w:cs="Times New Roman"/>
          <w:sz w:val="16"/>
        </w:rPr>
        <w:t>Moreover</w:t>
      </w:r>
      <w:r w:rsidRPr="0015738F">
        <w:rPr>
          <w:rFonts w:eastAsia="Times New Roman" w:cs="Times New Roman"/>
          <w:b/>
          <w:bCs/>
          <w:u w:val="single"/>
        </w:rPr>
        <w:t>, US policy must create an environment in which a rising</w:t>
      </w:r>
      <w:r w:rsidRPr="0015738F">
        <w:rPr>
          <w:rFonts w:eastAsia="Times New Roman" w:cs="Times New Roman"/>
          <w:bCs/>
          <w:u w:val="single"/>
        </w:rPr>
        <w:t xml:space="preserve"> </w:t>
      </w:r>
      <w:r w:rsidRPr="0015738F">
        <w:rPr>
          <w:rFonts w:eastAsia="Times New Roman"/>
          <w:b/>
          <w:iCs/>
          <w:u w:val="single"/>
          <w:bdr w:val="single" w:sz="18" w:space="0" w:color="auto"/>
        </w:rPr>
        <w:t>China</w:t>
      </w:r>
      <w:r w:rsidRPr="0015738F">
        <w:rPr>
          <w:rFonts w:eastAsia="Times New Roman" w:cs="Times New Roman"/>
          <w:bCs/>
          <w:u w:val="single"/>
        </w:rPr>
        <w:t xml:space="preserve"> </w:t>
      </w:r>
      <w:r w:rsidRPr="0015738F">
        <w:rPr>
          <w:rFonts w:eastAsia="Times New Roman" w:cs="Times New Roman"/>
          <w:b/>
          <w:bCs/>
          <w:u w:val="single"/>
        </w:rPr>
        <w:t>is</w:t>
      </w:r>
      <w:r w:rsidRPr="00C535AA">
        <w:rPr>
          <w:rFonts w:eastAsia="Times New Roman" w:cs="Times New Roman"/>
          <w:sz w:val="16"/>
        </w:rPr>
        <w:t xml:space="preserve"> </w:t>
      </w:r>
      <w:r w:rsidRPr="0015738F">
        <w:rPr>
          <w:rFonts w:eastAsia="Times New Roman"/>
          <w:b/>
          <w:iCs/>
          <w:u w:val="single"/>
          <w:bdr w:val="single" w:sz="18" w:space="0" w:color="auto"/>
        </w:rPr>
        <w:t>never</w:t>
      </w:r>
      <w:r w:rsidRPr="00C535AA">
        <w:rPr>
          <w:rFonts w:eastAsia="Times New Roman" w:cs="Times New Roman"/>
          <w:sz w:val="16"/>
        </w:rPr>
        <w:t xml:space="preserve"> </w:t>
      </w:r>
      <w:r w:rsidRPr="0015738F">
        <w:rPr>
          <w:rFonts w:eastAsia="Times New Roman" w:cs="Times New Roman"/>
          <w:b/>
          <w:bCs/>
          <w:u w:val="single"/>
        </w:rPr>
        <w:t>tempted to</w:t>
      </w:r>
      <w:r w:rsidRPr="00C535AA">
        <w:rPr>
          <w:rFonts w:eastAsia="Times New Roman" w:cs="Times New Roman"/>
          <w:sz w:val="16"/>
        </w:rPr>
        <w:t xml:space="preserve"> </w:t>
      </w:r>
      <w:r w:rsidRPr="0015738F">
        <w:rPr>
          <w:rFonts w:eastAsia="Times New Roman"/>
          <w:b/>
          <w:iCs/>
          <w:u w:val="single"/>
          <w:bdr w:val="single" w:sz="18" w:space="0" w:color="auto"/>
        </w:rPr>
        <w:t>use its growing power coercively</w:t>
      </w:r>
      <w:r w:rsidRPr="00C535AA">
        <w:rPr>
          <w:rFonts w:eastAsia="Times New Roman" w:cs="Times New Roman"/>
          <w:sz w:val="16"/>
        </w:rPr>
        <w:t xml:space="preserve"> – within or outside the region. For this reason, recent US efforts to strengthen ties with India and several Southeast Asian countries make good sense.</w:t>
      </w:r>
      <w:r w:rsidRPr="00C535AA">
        <w:rPr>
          <w:rFonts w:eastAsia="Times New Roman" w:cs="Times New Roman"/>
          <w:sz w:val="12"/>
        </w:rPr>
        <w:t>¶</w:t>
      </w:r>
      <w:r w:rsidRPr="00C535AA">
        <w:rPr>
          <w:rFonts w:eastAsia="Times New Roman" w:cs="Times New Roman"/>
          <w:sz w:val="16"/>
        </w:rPr>
        <w:t xml:space="preserve"> </w:t>
      </w:r>
      <w:r w:rsidRPr="0015738F">
        <w:rPr>
          <w:rFonts w:eastAsia="Times New Roman" w:cs="Times New Roman"/>
          <w:b/>
          <w:bCs/>
          <w:u w:val="single"/>
        </w:rPr>
        <w:t>The US is right to</w:t>
      </w:r>
      <w:r w:rsidRPr="00C535AA">
        <w:rPr>
          <w:rFonts w:eastAsia="Times New Roman" w:cs="Times New Roman"/>
          <w:sz w:val="16"/>
        </w:rPr>
        <w:t xml:space="preserve"> </w:t>
      </w:r>
      <w:r w:rsidRPr="0015738F">
        <w:rPr>
          <w:rFonts w:eastAsia="Times New Roman"/>
          <w:b/>
          <w:iCs/>
          <w:u w:val="single"/>
          <w:bdr w:val="single" w:sz="18" w:space="0" w:color="auto"/>
        </w:rPr>
        <w:t>shift its focus from the Middle East to the Far East</w:t>
      </w:r>
      <w:r w:rsidRPr="00C535AA">
        <w:rPr>
          <w:rFonts w:eastAsia="Times New Roman" w:cs="Times New Roman"/>
          <w:sz w:val="16"/>
        </w:rPr>
        <w:t xml:space="preserve">. The good news is that </w:t>
      </w:r>
      <w:r w:rsidRPr="0015738F">
        <w:rPr>
          <w:rFonts w:eastAsia="Times New Roman" w:cs="Times New Roman"/>
          <w:b/>
          <w:bCs/>
          <w:u w:val="single"/>
        </w:rPr>
        <w:t>this conclusion seems to be shared across the US political spectrum</w:t>
      </w:r>
      <w:r w:rsidRPr="00C535AA">
        <w:rPr>
          <w:rFonts w:eastAsia="Times New Roman" w:cs="Times New Roman"/>
          <w:sz w:val="16"/>
        </w:rPr>
        <w:t>. Mitt Romney, the likely Republican nominee for president, pledges to increase the rate of shipbuilding – a commitment linked to an increased US presence in the Pacific. And US Secretary of State Hillary Clinton speaks of America pivoting away from the greater Middle East: "The world's strategic and economic center of gravity is shifting east, and we are focusing more on the Asia-Pacific region."</w:t>
      </w:r>
      <w:r w:rsidRPr="00C535AA">
        <w:rPr>
          <w:rFonts w:eastAsia="Times New Roman" w:cs="Times New Roman"/>
          <w:sz w:val="12"/>
        </w:rPr>
        <w:t>¶</w:t>
      </w:r>
      <w:r w:rsidRPr="00C535AA">
        <w:rPr>
          <w:rFonts w:eastAsia="Times New Roman" w:cs="Times New Roman"/>
          <w:sz w:val="16"/>
        </w:rPr>
        <w:t xml:space="preserve"> Regardless of whether the twenty-first century will be another "American century," it is certain that it will be an Asian and Pacific century. It is both natural and sensible that the US be central to whatever evolves from that fact.</w:t>
      </w:r>
    </w:p>
    <w:p w:rsidR="00AA1E33" w:rsidRDefault="00AA1E33" w:rsidP="00AA1E33">
      <w:pPr>
        <w:pStyle w:val="Heading3"/>
      </w:pPr>
      <w:r>
        <w:t>Pivot – Indo/China War Impact</w:t>
      </w:r>
    </w:p>
    <w:p w:rsidR="00AA1E33" w:rsidRPr="0015738F" w:rsidRDefault="00AA1E33" w:rsidP="0060047D">
      <w:pPr>
        <w:pStyle w:val="Heading4"/>
        <w:rPr>
          <w:rFonts w:eastAsia="MS Gothic"/>
        </w:rPr>
      </w:pPr>
      <w:r w:rsidRPr="0015738F">
        <w:rPr>
          <w:rFonts w:eastAsia="MS Gothic"/>
        </w:rPr>
        <w:t>The Asia Pivot will encourage stronger relations between India and China, preventing future conflict between the two countries</w:t>
      </w:r>
    </w:p>
    <w:p w:rsidR="00AA1E33" w:rsidRPr="0015738F" w:rsidRDefault="00AA1E33" w:rsidP="00AA1E33">
      <w:pPr>
        <w:rPr>
          <w:rFonts w:eastAsia="Cambria"/>
        </w:rPr>
      </w:pPr>
      <w:r w:rsidRPr="0015738F">
        <w:rPr>
          <w:rFonts w:eastAsia="Cambria"/>
        </w:rPr>
        <w:t xml:space="preserve">Franz-Stefan </w:t>
      </w:r>
      <w:proofErr w:type="spellStart"/>
      <w:r w:rsidRPr="0015738F">
        <w:rPr>
          <w:rFonts w:eastAsia="Cambria"/>
          <w:b/>
          <w:bCs/>
          <w:sz w:val="26"/>
        </w:rPr>
        <w:t>Gady</w:t>
      </w:r>
      <w:proofErr w:type="spellEnd"/>
      <w:r w:rsidRPr="0015738F">
        <w:rPr>
          <w:rFonts w:eastAsia="Cambria"/>
        </w:rPr>
        <w:t>, (military analyst and world affairs commentator), 3/18/</w:t>
      </w:r>
      <w:r w:rsidRPr="0015738F">
        <w:rPr>
          <w:rFonts w:eastAsia="Cambria"/>
          <w:b/>
          <w:bCs/>
          <w:sz w:val="26"/>
        </w:rPr>
        <w:t>13</w:t>
      </w:r>
      <w:r w:rsidRPr="0015738F">
        <w:rPr>
          <w:rFonts w:eastAsia="Cambria"/>
        </w:rPr>
        <w:t xml:space="preserve">, Huffington Post, "consequences of </w:t>
      </w:r>
      <w:proofErr w:type="spellStart"/>
      <w:r w:rsidRPr="0015738F">
        <w:rPr>
          <w:rFonts w:eastAsia="Cambria"/>
        </w:rPr>
        <w:t>obama's</w:t>
      </w:r>
      <w:proofErr w:type="spellEnd"/>
      <w:r w:rsidRPr="0015738F">
        <w:rPr>
          <w:rFonts w:eastAsia="Cambria"/>
        </w:rPr>
        <w:t xml:space="preserve"> </w:t>
      </w:r>
      <w:proofErr w:type="spellStart"/>
      <w:r w:rsidRPr="0015738F">
        <w:rPr>
          <w:rFonts w:eastAsia="Cambria"/>
        </w:rPr>
        <w:t>asia</w:t>
      </w:r>
      <w:proofErr w:type="spellEnd"/>
      <w:r w:rsidRPr="0015738F">
        <w:rPr>
          <w:rFonts w:eastAsia="Cambria"/>
        </w:rPr>
        <w:t xml:space="preserve"> pivot," </w:t>
      </w:r>
      <w:hyperlink r:id="rId44" w:history="1">
        <w:r w:rsidRPr="0015738F">
          <w:rPr>
            <w:rFonts w:eastAsia="Cambria"/>
          </w:rPr>
          <w:t>http://www.huffingtonpost.com/franzstefan-gady/obama-china-india_b_2853600.html</w:t>
        </w:r>
      </w:hyperlink>
    </w:p>
    <w:p w:rsidR="00AA1E33" w:rsidRDefault="00AA1E33" w:rsidP="00AA1E33">
      <w:pPr>
        <w:ind w:right="288"/>
        <w:rPr>
          <w:rFonts w:eastAsia="Times New Roman" w:cs="Times New Roman"/>
          <w:sz w:val="16"/>
        </w:rPr>
      </w:pPr>
      <w:r w:rsidRPr="00187F1E">
        <w:rPr>
          <w:rFonts w:eastAsia="Times New Roman" w:cs="Times New Roman"/>
          <w:sz w:val="16"/>
        </w:rPr>
        <w:t xml:space="preserve">In the kaleidoscopic world of power politics in Asia, </w:t>
      </w:r>
      <w:r w:rsidRPr="0015738F">
        <w:rPr>
          <w:rFonts w:eastAsia="Times New Roman" w:cs="Times New Roman"/>
          <w:b/>
          <w:bCs/>
          <w:u w:val="single"/>
        </w:rPr>
        <w:t>the United States' pivot to that region may yield the unintentional consequences of fostering closer strategic ties between</w:t>
      </w:r>
      <w:r w:rsidRPr="00187F1E">
        <w:rPr>
          <w:rFonts w:eastAsia="Times New Roman" w:cs="Times New Roman"/>
          <w:sz w:val="16"/>
        </w:rPr>
        <w:t xml:space="preserve"> the two Asian giants -- </w:t>
      </w:r>
      <w:r w:rsidRPr="0015738F">
        <w:rPr>
          <w:rFonts w:eastAsia="Times New Roman" w:cs="Times New Roman"/>
          <w:b/>
          <w:bCs/>
          <w:u w:val="single"/>
        </w:rPr>
        <w:t>China and India</w:t>
      </w:r>
      <w:r w:rsidRPr="00187F1E">
        <w:rPr>
          <w:rFonts w:eastAsia="Times New Roman" w:cs="Times New Roman"/>
          <w:sz w:val="16"/>
        </w:rPr>
        <w:t xml:space="preserve"> -- which could result in a strategic alliance ostensibly hostile to Western interests in the region.</w:t>
      </w:r>
      <w:r w:rsidRPr="00187F1E">
        <w:rPr>
          <w:rFonts w:eastAsia="Times New Roman" w:cs="Times New Roman"/>
          <w:sz w:val="12"/>
        </w:rPr>
        <w:t>¶</w:t>
      </w:r>
      <w:r w:rsidRPr="00187F1E">
        <w:rPr>
          <w:rFonts w:eastAsia="Times New Roman" w:cs="Times New Roman"/>
          <w:sz w:val="16"/>
        </w:rPr>
        <w:t xml:space="preserve"> </w:t>
      </w:r>
      <w:r w:rsidRPr="0015738F">
        <w:rPr>
          <w:rFonts w:eastAsia="Times New Roman" w:cs="Times New Roman"/>
          <w:b/>
          <w:bCs/>
          <w:u w:val="single"/>
        </w:rPr>
        <w:t>Analysts will be quick to point out that the</w:t>
      </w:r>
      <w:r w:rsidRPr="00187F1E">
        <w:rPr>
          <w:rFonts w:eastAsia="Times New Roman" w:cs="Times New Roman"/>
          <w:sz w:val="16"/>
        </w:rPr>
        <w:t xml:space="preserve"> 'all weather </w:t>
      </w:r>
      <w:r w:rsidRPr="0015738F">
        <w:rPr>
          <w:rFonts w:eastAsia="Times New Roman" w:cs="Times New Roman"/>
          <w:b/>
          <w:bCs/>
          <w:u w:val="single"/>
        </w:rPr>
        <w:t>friendship'</w:t>
      </w:r>
      <w:r w:rsidRPr="00187F1E">
        <w:rPr>
          <w:rFonts w:eastAsia="Times New Roman" w:cs="Times New Roman"/>
          <w:sz w:val="16"/>
        </w:rPr>
        <w:t xml:space="preserve"> </w:t>
      </w:r>
      <w:r w:rsidRPr="0015738F">
        <w:rPr>
          <w:rFonts w:eastAsia="Times New Roman" w:cs="Times New Roman"/>
          <w:b/>
          <w:bCs/>
          <w:u w:val="single"/>
        </w:rPr>
        <w:t xml:space="preserve">between the two countries, has hit a </w:t>
      </w:r>
      <w:r w:rsidRPr="00187F1E">
        <w:rPr>
          <w:rFonts w:eastAsia="Times New Roman" w:cs="Times New Roman"/>
          <w:sz w:val="16"/>
        </w:rPr>
        <w:t xml:space="preserve">natural </w:t>
      </w:r>
      <w:r w:rsidRPr="0015738F">
        <w:rPr>
          <w:rFonts w:eastAsia="Times New Roman" w:cs="Times New Roman"/>
          <w:b/>
          <w:bCs/>
          <w:u w:val="single"/>
        </w:rPr>
        <w:t>ceiling</w:t>
      </w:r>
      <w:r w:rsidRPr="00187F1E">
        <w:rPr>
          <w:rFonts w:eastAsia="Times New Roman" w:cs="Times New Roman"/>
          <w:sz w:val="16"/>
        </w:rPr>
        <w:t xml:space="preserve"> due to the strategic competition between the (re)emerging powers. For example, China is deepening its ties with Pakistan militarily (both countries signed a military cooperation agreement in September 2012), provides nuclear support, and has finally taken over management of the port of Gwadar on Pakistan's </w:t>
      </w:r>
      <w:proofErr w:type="spellStart"/>
      <w:r w:rsidRPr="00187F1E">
        <w:rPr>
          <w:rFonts w:eastAsia="Times New Roman" w:cs="Times New Roman"/>
          <w:sz w:val="16"/>
        </w:rPr>
        <w:t>Makran</w:t>
      </w:r>
      <w:proofErr w:type="spellEnd"/>
      <w:r w:rsidRPr="00187F1E">
        <w:rPr>
          <w:rFonts w:eastAsia="Times New Roman" w:cs="Times New Roman"/>
          <w:sz w:val="16"/>
        </w:rPr>
        <w:t xml:space="preserve"> coast. India on the other hand is trying to counter China's influence in Asia by fostering closer ties with the countries of the Association of South East Asian Nations (ASEAN), especially in the field of naval cooperation, which adversely affects China's position in the Indian Ocean and South China Sea. Both countries' increasing energy demands also put the two giants on a collision course.</w:t>
      </w:r>
      <w:r w:rsidRPr="00187F1E">
        <w:rPr>
          <w:rFonts w:eastAsia="Times New Roman" w:cs="Times New Roman"/>
          <w:sz w:val="12"/>
        </w:rPr>
        <w:t>¶</w:t>
      </w:r>
      <w:r w:rsidRPr="00187F1E">
        <w:rPr>
          <w:rFonts w:eastAsia="Times New Roman" w:cs="Times New Roman"/>
          <w:sz w:val="16"/>
        </w:rPr>
        <w:t xml:space="preserve"> </w:t>
      </w:r>
      <w:proofErr w:type="gramStart"/>
      <w:r w:rsidRPr="0015738F">
        <w:rPr>
          <w:rFonts w:eastAsia="Times New Roman" w:cs="Times New Roman"/>
          <w:b/>
          <w:bCs/>
          <w:u w:val="single"/>
        </w:rPr>
        <w:t>Yet</w:t>
      </w:r>
      <w:proofErr w:type="gramEnd"/>
      <w:r w:rsidRPr="0015738F">
        <w:rPr>
          <w:rFonts w:eastAsia="Times New Roman" w:cs="Times New Roman"/>
          <w:b/>
          <w:bCs/>
          <w:u w:val="single"/>
        </w:rPr>
        <w:t>, a 'diplomatic revolution' may be in the making should the United States decide to overplay its hand during</w:t>
      </w:r>
      <w:r w:rsidRPr="00187F1E">
        <w:rPr>
          <w:rFonts w:eastAsia="Times New Roman" w:cs="Times New Roman"/>
          <w:sz w:val="16"/>
        </w:rPr>
        <w:t xml:space="preserve"> President </w:t>
      </w:r>
      <w:r w:rsidRPr="0015738F">
        <w:rPr>
          <w:rFonts w:eastAsia="Times New Roman" w:cs="Times New Roman"/>
          <w:b/>
          <w:bCs/>
          <w:u w:val="single"/>
        </w:rPr>
        <w:t>Obama's</w:t>
      </w:r>
      <w:r w:rsidRPr="00187F1E">
        <w:rPr>
          <w:rFonts w:eastAsia="Times New Roman" w:cs="Times New Roman"/>
          <w:sz w:val="16"/>
        </w:rPr>
        <w:t xml:space="preserve"> </w:t>
      </w:r>
      <w:r w:rsidRPr="0015738F">
        <w:rPr>
          <w:rFonts w:eastAsia="Times New Roman" w:cs="Times New Roman"/>
          <w:b/>
          <w:bCs/>
          <w:u w:val="single"/>
        </w:rPr>
        <w:t>second term</w:t>
      </w:r>
      <w:r w:rsidRPr="00187F1E">
        <w:rPr>
          <w:rFonts w:eastAsia="Times New Roman" w:cs="Times New Roman"/>
          <w:sz w:val="16"/>
        </w:rPr>
        <w:t xml:space="preserve">. The United States assigns a key role to India in its turn towards Asia, which in almost its entirety is aimed at balancing China's influence in the region. Nevertheless, as India's former Foreign Secretary, </w:t>
      </w:r>
      <w:proofErr w:type="spellStart"/>
      <w:r w:rsidRPr="00187F1E">
        <w:rPr>
          <w:rFonts w:eastAsia="Times New Roman" w:cs="Times New Roman"/>
          <w:sz w:val="16"/>
        </w:rPr>
        <w:t>Kanwal</w:t>
      </w:r>
      <w:proofErr w:type="spellEnd"/>
      <w:r w:rsidRPr="00187F1E">
        <w:rPr>
          <w:rFonts w:eastAsia="Times New Roman" w:cs="Times New Roman"/>
          <w:sz w:val="16"/>
        </w:rPr>
        <w:t xml:space="preserve"> </w:t>
      </w:r>
      <w:proofErr w:type="spellStart"/>
      <w:r w:rsidRPr="00187F1E">
        <w:rPr>
          <w:rFonts w:eastAsia="Times New Roman" w:cs="Times New Roman"/>
          <w:sz w:val="16"/>
        </w:rPr>
        <w:t>Sibal</w:t>
      </w:r>
      <w:proofErr w:type="spellEnd"/>
      <w:r w:rsidRPr="00187F1E">
        <w:rPr>
          <w:rFonts w:eastAsia="Times New Roman" w:cs="Times New Roman"/>
          <w:sz w:val="16"/>
        </w:rPr>
        <w:t>, points out: "India is already distancing itself from the pivot by the notable friendly discourse towards China." The reasons for this are complex, yet they are in large part based on the gradual waning of U.S. influence in the region and the fact that geographical proximity between India and China mandates some sort of rapprochement for the sake of both countries' economic development.</w:t>
      </w:r>
      <w:r w:rsidRPr="00187F1E">
        <w:rPr>
          <w:rFonts w:eastAsia="Times New Roman" w:cs="Times New Roman"/>
          <w:sz w:val="12"/>
        </w:rPr>
        <w:t>¶</w:t>
      </w:r>
      <w:r w:rsidRPr="00187F1E">
        <w:rPr>
          <w:rFonts w:eastAsia="Times New Roman" w:cs="Times New Roman"/>
          <w:sz w:val="16"/>
        </w:rPr>
        <w:t xml:space="preserve"> The original 'diplomatic revolution' occurred in 1756 on the eve of the Seven Year's War between France and the Austrian Empire. In a reversal of alliances, Austria abandoned its long-term ally, Great Britain, for its most formidable continental rival, France, thereby breaking with its traditional foreign policy doctrine. The principal reason was Austria's gradual realization that Britain, primarily a sea power, could or would not adequately be able to support its ally militarily in a new European war. Great Britain's real diplomatic ambitions were overseas.</w:t>
      </w:r>
      <w:r w:rsidRPr="00187F1E">
        <w:rPr>
          <w:rFonts w:eastAsia="Times New Roman" w:cs="Times New Roman"/>
          <w:sz w:val="12"/>
        </w:rPr>
        <w:t>¶</w:t>
      </w:r>
      <w:r w:rsidRPr="00187F1E">
        <w:rPr>
          <w:rFonts w:eastAsia="Times New Roman" w:cs="Times New Roman"/>
          <w:sz w:val="16"/>
        </w:rPr>
        <w:t xml:space="preserve"> The Austro-French alliance was in many ways counterproductive and an unhappy experience for both countries. Because of their divergent interests and continuing rivalry, both parties paralyzed each other, and they could not effectively cooperate during the Seven Years War (1756-1763). Dr. Marco </w:t>
      </w:r>
      <w:proofErr w:type="spellStart"/>
      <w:r w:rsidRPr="00187F1E">
        <w:rPr>
          <w:rFonts w:eastAsia="Times New Roman" w:cs="Times New Roman"/>
          <w:sz w:val="16"/>
        </w:rPr>
        <w:t>Cesa</w:t>
      </w:r>
      <w:proofErr w:type="spellEnd"/>
      <w:r w:rsidRPr="00187F1E">
        <w:rPr>
          <w:rFonts w:eastAsia="Times New Roman" w:cs="Times New Roman"/>
          <w:sz w:val="16"/>
        </w:rPr>
        <w:t xml:space="preserve"> in his book "Allies Yet Rivals - International Politics in 18th Century Europe" referred to the Austro-French alliance as a "deadlocked alliance," in which both parties decided to "preserve their union, since their alliance gave each a means with which to control the other, and also because without such an alliance they would probably have ended up fighting each other." Paul W. Schroeder called this a "pact for management and mutual restraint of one's partner, not for capability aggregation and aggrandizement."</w:t>
      </w:r>
      <w:r w:rsidRPr="00187F1E">
        <w:rPr>
          <w:rFonts w:eastAsia="Times New Roman" w:cs="Times New Roman"/>
          <w:sz w:val="12"/>
        </w:rPr>
        <w:t>¶</w:t>
      </w:r>
      <w:r w:rsidRPr="00187F1E">
        <w:rPr>
          <w:rFonts w:eastAsia="Times New Roman" w:cs="Times New Roman"/>
          <w:sz w:val="16"/>
        </w:rPr>
        <w:t xml:space="preserve"> Similar to Austria's realization in 1756, </w:t>
      </w:r>
      <w:r w:rsidRPr="0015738F">
        <w:rPr>
          <w:rFonts w:eastAsia="Times New Roman" w:cs="Times New Roman"/>
          <w:b/>
          <w:bCs/>
          <w:u w:val="single"/>
        </w:rPr>
        <w:t xml:space="preserve">India may think that she is better off seeking closer ties to a </w:t>
      </w:r>
      <w:r w:rsidRPr="00187F1E">
        <w:rPr>
          <w:rFonts w:eastAsia="Times New Roman" w:cs="Times New Roman"/>
          <w:sz w:val="16"/>
        </w:rPr>
        <w:t xml:space="preserve">continental military power and a </w:t>
      </w:r>
      <w:r w:rsidRPr="0015738F">
        <w:rPr>
          <w:rFonts w:eastAsia="Times New Roman" w:cs="Times New Roman"/>
          <w:b/>
          <w:bCs/>
          <w:u w:val="single"/>
        </w:rPr>
        <w:t>neighbor</w:t>
      </w:r>
      <w:r w:rsidRPr="00187F1E">
        <w:rPr>
          <w:rFonts w:eastAsia="Times New Roman" w:cs="Times New Roman"/>
          <w:sz w:val="16"/>
        </w:rPr>
        <w:t xml:space="preserve">, </w:t>
      </w:r>
      <w:r w:rsidRPr="0015738F">
        <w:rPr>
          <w:rFonts w:eastAsia="Times New Roman" w:cs="Times New Roman"/>
          <w:b/>
          <w:bCs/>
          <w:u w:val="single"/>
        </w:rPr>
        <w:t xml:space="preserve">rather than </w:t>
      </w:r>
      <w:r w:rsidRPr="00187F1E">
        <w:rPr>
          <w:rFonts w:eastAsia="Times New Roman" w:cs="Times New Roman"/>
          <w:sz w:val="16"/>
        </w:rPr>
        <w:t xml:space="preserve">an Asia Pacific sea power such as </w:t>
      </w:r>
      <w:r w:rsidRPr="0015738F">
        <w:rPr>
          <w:rFonts w:eastAsia="Times New Roman" w:cs="Times New Roman"/>
          <w:b/>
          <w:bCs/>
          <w:u w:val="single"/>
        </w:rPr>
        <w:t>the United States</w:t>
      </w:r>
      <w:r w:rsidRPr="00187F1E">
        <w:rPr>
          <w:rFonts w:eastAsia="Times New Roman" w:cs="Times New Roman"/>
          <w:sz w:val="16"/>
        </w:rPr>
        <w:t>, which may not have the stomach to compete with China's power projection capabilities on mainland Asia. However, should China and India move closer together, the result in all likelihood will be a form of a deadlocked alliance in which both countries, similar to Austria and France, will be at loggerheads with each other.</w:t>
      </w:r>
      <w:r w:rsidRPr="00187F1E">
        <w:rPr>
          <w:rFonts w:eastAsia="Times New Roman" w:cs="Times New Roman"/>
          <w:sz w:val="12"/>
        </w:rPr>
        <w:t>¶</w:t>
      </w:r>
      <w:r w:rsidRPr="00187F1E">
        <w:rPr>
          <w:rFonts w:eastAsia="Times New Roman" w:cs="Times New Roman"/>
          <w:sz w:val="16"/>
        </w:rPr>
        <w:t xml:space="preserve"> Yet, </w:t>
      </w:r>
      <w:r w:rsidRPr="0015738F">
        <w:rPr>
          <w:rFonts w:eastAsia="Times New Roman" w:cs="Times New Roman"/>
          <w:b/>
          <w:bCs/>
          <w:u w:val="single"/>
        </w:rPr>
        <w:t>there are very good strategic reasons for both countries to move closer</w:t>
      </w:r>
      <w:r w:rsidRPr="00187F1E">
        <w:rPr>
          <w:rFonts w:eastAsia="Times New Roman" w:cs="Times New Roman"/>
          <w:sz w:val="16"/>
        </w:rPr>
        <w:t xml:space="preserve">. </w:t>
      </w:r>
      <w:proofErr w:type="gramStart"/>
      <w:r w:rsidRPr="00187F1E">
        <w:rPr>
          <w:rFonts w:eastAsia="Times New Roman" w:cs="Times New Roman"/>
          <w:sz w:val="16"/>
        </w:rPr>
        <w:t xml:space="preserve">As D.S. </w:t>
      </w:r>
      <w:proofErr w:type="spellStart"/>
      <w:r w:rsidRPr="00187F1E">
        <w:rPr>
          <w:rFonts w:eastAsia="Times New Roman" w:cs="Times New Roman"/>
          <w:sz w:val="16"/>
        </w:rPr>
        <w:t>Rajan</w:t>
      </w:r>
      <w:proofErr w:type="spellEnd"/>
      <w:r w:rsidRPr="00187F1E">
        <w:rPr>
          <w:rFonts w:eastAsia="Times New Roman" w:cs="Times New Roman"/>
          <w:sz w:val="16"/>
        </w:rPr>
        <w:t xml:space="preserve"> points out: "Beijing and New Delhi share the same views on two key factors forming the basis for partnership -- multilateralism and economic cooperation."</w:t>
      </w:r>
      <w:proofErr w:type="gramEnd"/>
      <w:r w:rsidRPr="00187F1E">
        <w:rPr>
          <w:rFonts w:eastAsia="Times New Roman" w:cs="Times New Roman"/>
          <w:sz w:val="16"/>
        </w:rPr>
        <w:t xml:space="preserve"> Both are interested in peace in their respective peripheries and a 'peaceful rise.' Both depend on each other for economic development. For example, 80 percent of China's total oil import passes in proximity to India's southern coast through the straits of Malacca. More importantly in the short run are China's deteriorating relations with Japan and the United States' grand strategy for Asia during President Obama's second term, both of which will weigh heavy on Beijing's motivation to create a Indo-Sino alliance. Already in 2005, China and India have formed a "strategic and cooperative partnership for peace and prosperity" and held various bilateral discussions on their future strategic partnership. In January 2013, during the fifth annual Indo-Sino defense dialogue both countries agreed to resume joint military exercises.</w:t>
      </w:r>
      <w:r w:rsidRPr="00187F1E">
        <w:rPr>
          <w:rFonts w:eastAsia="Times New Roman" w:cs="Times New Roman"/>
          <w:sz w:val="12"/>
        </w:rPr>
        <w:t>¶</w:t>
      </w:r>
      <w:r w:rsidRPr="00187F1E">
        <w:rPr>
          <w:rFonts w:eastAsia="Times New Roman" w:cs="Times New Roman"/>
          <w:sz w:val="16"/>
        </w:rPr>
        <w:t xml:space="preserve"> </w:t>
      </w:r>
      <w:r w:rsidRPr="0015738F">
        <w:rPr>
          <w:rFonts w:eastAsia="Times New Roman" w:cs="Times New Roman"/>
          <w:b/>
          <w:bCs/>
          <w:u w:val="single"/>
        </w:rPr>
        <w:t xml:space="preserve">There are a host of issues that could undermine closer Indo-Sino relations in the years to come such as unresolved border issues, China-Pakistan relations, energy security, cyber-espionage, Tibet, India's eastward expansion of its economic ties and </w:t>
      </w:r>
      <w:proofErr w:type="spellStart"/>
      <w:r w:rsidRPr="0015738F">
        <w:rPr>
          <w:rFonts w:eastAsia="Times New Roman" w:cs="Times New Roman"/>
          <w:b/>
          <w:bCs/>
          <w:u w:val="single"/>
        </w:rPr>
        <w:t>Myamar</w:t>
      </w:r>
      <w:proofErr w:type="spellEnd"/>
      <w:r w:rsidRPr="00187F1E">
        <w:rPr>
          <w:rFonts w:eastAsia="Times New Roman" w:cs="Times New Roman"/>
          <w:sz w:val="16"/>
        </w:rPr>
        <w:t xml:space="preserve"> just to name a few examples, where both countries' interests are at variance. </w:t>
      </w:r>
      <w:r w:rsidRPr="0015738F">
        <w:rPr>
          <w:rFonts w:eastAsia="Times New Roman"/>
          <w:b/>
          <w:iCs/>
          <w:u w:val="single"/>
          <w:bdr w:val="single" w:sz="18" w:space="0" w:color="auto"/>
        </w:rPr>
        <w:t>For the sake of stability, the United States should encourage closer Indo-China ties</w:t>
      </w:r>
      <w:r w:rsidRPr="00187F1E">
        <w:rPr>
          <w:rFonts w:eastAsia="Times New Roman" w:cs="Times New Roman"/>
          <w:sz w:val="16"/>
        </w:rPr>
        <w:t xml:space="preserve">. </w:t>
      </w:r>
      <w:r w:rsidRPr="0015738F">
        <w:rPr>
          <w:rFonts w:eastAsia="Times New Roman" w:cs="Times New Roman"/>
          <w:b/>
          <w:bCs/>
          <w:u w:val="single"/>
        </w:rPr>
        <w:t xml:space="preserve">Austria and France were at peace </w:t>
      </w:r>
      <w:proofErr w:type="gramStart"/>
      <w:r w:rsidRPr="0015738F">
        <w:rPr>
          <w:rFonts w:eastAsia="Times New Roman" w:cs="Times New Roman"/>
          <w:b/>
          <w:bCs/>
          <w:u w:val="single"/>
        </w:rPr>
        <w:t>between 1756 to 1792</w:t>
      </w:r>
      <w:r w:rsidRPr="00187F1E">
        <w:rPr>
          <w:rFonts w:eastAsia="Times New Roman" w:cs="Times New Roman"/>
          <w:sz w:val="16"/>
        </w:rPr>
        <w:t>,</w:t>
      </w:r>
      <w:proofErr w:type="gramEnd"/>
      <w:r w:rsidRPr="00187F1E">
        <w:rPr>
          <w:rFonts w:eastAsia="Times New Roman" w:cs="Times New Roman"/>
          <w:sz w:val="16"/>
        </w:rPr>
        <w:t xml:space="preserve"> not a small achievement given the volatility of European power politics at the time. </w:t>
      </w:r>
      <w:r w:rsidRPr="0015738F">
        <w:rPr>
          <w:rFonts w:eastAsia="Times New Roman" w:cs="Times New Roman"/>
          <w:b/>
          <w:bCs/>
          <w:u w:val="single"/>
        </w:rPr>
        <w:t>Once the alliance dissolved</w:t>
      </w:r>
      <w:r w:rsidRPr="00187F1E">
        <w:rPr>
          <w:rFonts w:eastAsia="Times New Roman" w:cs="Times New Roman"/>
          <w:sz w:val="16"/>
        </w:rPr>
        <w:t xml:space="preserve"> in 1792 </w:t>
      </w:r>
      <w:r w:rsidRPr="0015738F">
        <w:rPr>
          <w:rFonts w:eastAsia="Times New Roman"/>
          <w:b/>
          <w:iCs/>
          <w:u w:val="single"/>
          <w:bdr w:val="single" w:sz="18" w:space="0" w:color="auto"/>
        </w:rPr>
        <w:t xml:space="preserve">both countries were involved in a life and death struggle, </w:t>
      </w:r>
      <w:r w:rsidRPr="00187F1E">
        <w:rPr>
          <w:rFonts w:eastAsia="Times New Roman" w:cs="Times New Roman"/>
          <w:sz w:val="16"/>
        </w:rPr>
        <w:t xml:space="preserve">which lasted until 1815. </w:t>
      </w:r>
      <w:r w:rsidRPr="0015738F">
        <w:rPr>
          <w:rFonts w:eastAsia="Times New Roman" w:cs="Times New Roman"/>
          <w:b/>
          <w:bCs/>
          <w:u w:val="single"/>
        </w:rPr>
        <w:t xml:space="preserve">Closer Indo-Sino ties mean a more stable Asian security environment </w:t>
      </w:r>
      <w:r w:rsidRPr="00187F1E">
        <w:rPr>
          <w:rFonts w:eastAsia="Times New Roman" w:cs="Times New Roman"/>
          <w:sz w:val="16"/>
        </w:rPr>
        <w:t xml:space="preserve">based on mutual </w:t>
      </w:r>
      <w:proofErr w:type="gramStart"/>
      <w:r w:rsidRPr="00187F1E">
        <w:rPr>
          <w:rFonts w:eastAsia="Times New Roman" w:cs="Times New Roman"/>
          <w:sz w:val="16"/>
        </w:rPr>
        <w:t>restraint,</w:t>
      </w:r>
      <w:proofErr w:type="gramEnd"/>
      <w:r w:rsidRPr="00187F1E">
        <w:rPr>
          <w:rFonts w:eastAsia="Times New Roman" w:cs="Times New Roman"/>
          <w:sz w:val="16"/>
        </w:rPr>
        <w:t xml:space="preserve"> and - because of the inherent nature of a deadlocked alliance -- little growth of both Indian and Chinese power.</w:t>
      </w:r>
    </w:p>
    <w:p w:rsidR="00AA1E33" w:rsidRPr="00187F1E" w:rsidRDefault="00AA1E33" w:rsidP="00AA1E33">
      <w:pPr>
        <w:ind w:right="288"/>
        <w:rPr>
          <w:rFonts w:eastAsia="Times New Roman" w:cs="Times New Roman"/>
          <w:sz w:val="16"/>
        </w:rPr>
      </w:pPr>
    </w:p>
    <w:p w:rsidR="00AA1E33" w:rsidRPr="0015738F" w:rsidRDefault="00AA1E33" w:rsidP="00AA1E33">
      <w:pPr>
        <w:pStyle w:val="Heading4"/>
        <w:rPr>
          <w:rFonts w:eastAsia="MS Gothic"/>
        </w:rPr>
      </w:pPr>
      <w:r w:rsidRPr="0015738F">
        <w:rPr>
          <w:rFonts w:eastAsia="MS Gothic"/>
        </w:rPr>
        <w:t>Sino-Indian war is the highest risk for nuclear conflict.</w:t>
      </w:r>
    </w:p>
    <w:p w:rsidR="00AA1E33" w:rsidRPr="0015738F" w:rsidRDefault="00AA1E33" w:rsidP="00AA1E33">
      <w:pPr>
        <w:rPr>
          <w:rFonts w:eastAsia="Cambria"/>
          <w:b/>
          <w:bCs/>
          <w:sz w:val="26"/>
        </w:rPr>
      </w:pPr>
      <w:r w:rsidRPr="0015738F">
        <w:rPr>
          <w:rFonts w:eastAsia="Cambria"/>
          <w:b/>
          <w:bCs/>
          <w:sz w:val="26"/>
        </w:rPr>
        <w:t xml:space="preserve">Sullivan 10 – research fellow @ AEI </w:t>
      </w:r>
    </w:p>
    <w:p w:rsidR="00AA1E33" w:rsidRPr="0015738F" w:rsidRDefault="00AA1E33" w:rsidP="00AA1E33">
      <w:pPr>
        <w:rPr>
          <w:rFonts w:eastAsia="Cambria"/>
        </w:rPr>
      </w:pPr>
      <w:r w:rsidRPr="0015738F">
        <w:rPr>
          <w:rFonts w:eastAsia="Cambria"/>
        </w:rPr>
        <w:t xml:space="preserve">Tim Sullivan, research fellow and program manager at the American Enterprise Institutes Centre for </w:t>
      </w:r>
      <w:proofErr w:type="spellStart"/>
      <w:r w:rsidRPr="0015738F">
        <w:rPr>
          <w:rFonts w:eastAsia="Cambria"/>
        </w:rPr>
        <w:t>Defence</w:t>
      </w:r>
      <w:proofErr w:type="spellEnd"/>
      <w:r w:rsidRPr="0015738F">
        <w:rPr>
          <w:rFonts w:eastAsia="Cambria"/>
        </w:rPr>
        <w:t xml:space="preserve"> Studies. </w:t>
      </w:r>
      <w:proofErr w:type="gramStart"/>
      <w:r w:rsidRPr="0015738F">
        <w:rPr>
          <w:rFonts w:eastAsia="Cambria"/>
        </w:rPr>
        <w:t>“The next nuclear arms race”.</w:t>
      </w:r>
      <w:proofErr w:type="gramEnd"/>
      <w:r w:rsidRPr="0015738F">
        <w:rPr>
          <w:rFonts w:eastAsia="Cambria"/>
        </w:rPr>
        <w:t xml:space="preserve"> </w:t>
      </w:r>
      <w:proofErr w:type="gramStart"/>
      <w:r w:rsidRPr="0015738F">
        <w:rPr>
          <w:rFonts w:eastAsia="Cambria"/>
        </w:rPr>
        <w:t>Pakistan Observer.</w:t>
      </w:r>
      <w:proofErr w:type="gramEnd"/>
      <w:r w:rsidRPr="0015738F">
        <w:rPr>
          <w:rFonts w:eastAsia="Cambria"/>
        </w:rPr>
        <w:t xml:space="preserve"> 9/29/10. </w:t>
      </w:r>
      <w:proofErr w:type="gramStart"/>
      <w:r w:rsidRPr="0015738F">
        <w:rPr>
          <w:rFonts w:eastAsia="Cambria"/>
        </w:rPr>
        <w:t>Lexis.</w:t>
      </w:r>
      <w:proofErr w:type="gramEnd"/>
    </w:p>
    <w:p w:rsidR="00AA1E33" w:rsidRPr="00187F1E" w:rsidRDefault="00AA1E33" w:rsidP="00AA1E33">
      <w:pPr>
        <w:ind w:right="288"/>
        <w:rPr>
          <w:rFonts w:eastAsia="Cambria"/>
          <w:sz w:val="16"/>
        </w:rPr>
      </w:pPr>
      <w:r w:rsidRPr="00187F1E">
        <w:rPr>
          <w:rFonts w:eastAsia="Cambria"/>
          <w:sz w:val="16"/>
        </w:rPr>
        <w:t xml:space="preserve">India and Pakistan are the two countries most likely to engage in nuclear war or so goes the common wisdom. Yet if recent events are any indication, </w:t>
      </w:r>
      <w:r w:rsidRPr="0015738F">
        <w:rPr>
          <w:rFonts w:eastAsia="Cambria"/>
          <w:b/>
          <w:bCs/>
          <w:u w:val="single"/>
        </w:rPr>
        <w:t>the</w:t>
      </w:r>
      <w:r w:rsidRPr="00187F1E">
        <w:rPr>
          <w:rFonts w:eastAsia="Cambria"/>
          <w:sz w:val="16"/>
        </w:rPr>
        <w:t xml:space="preserve"> </w:t>
      </w:r>
      <w:proofErr w:type="spellStart"/>
      <w:proofErr w:type="gramStart"/>
      <w:r w:rsidRPr="0015738F">
        <w:rPr>
          <w:rFonts w:eastAsia="Cambria"/>
          <w:b/>
          <w:bCs/>
          <w:u w:val="single"/>
        </w:rPr>
        <w:t>worlds</w:t>
      </w:r>
      <w:proofErr w:type="spellEnd"/>
      <w:proofErr w:type="gramEnd"/>
      <w:r w:rsidRPr="0015738F">
        <w:rPr>
          <w:rFonts w:eastAsia="Cambria"/>
          <w:b/>
          <w:bCs/>
          <w:u w:val="single"/>
        </w:rPr>
        <w:t xml:space="preserve"> most vigorous nuclear competition may well erupt between </w:t>
      </w:r>
      <w:proofErr w:type="spellStart"/>
      <w:r w:rsidRPr="0015738F">
        <w:rPr>
          <w:rFonts w:eastAsia="Cambria"/>
          <w:b/>
          <w:bCs/>
          <w:u w:val="single"/>
        </w:rPr>
        <w:t>Asias</w:t>
      </w:r>
      <w:proofErr w:type="spellEnd"/>
      <w:r w:rsidRPr="0015738F">
        <w:rPr>
          <w:rFonts w:eastAsia="Cambria"/>
          <w:b/>
          <w:bCs/>
          <w:u w:val="single"/>
        </w:rPr>
        <w:t xml:space="preserve"> two giants: India and China. Both countries already house significant and growing arsenals. China is estimated to have approximately 450 warheads; India, roughly 100. Though intensifying as of late, Sino-Indian nuclear competition has a long history: </w:t>
      </w:r>
      <w:proofErr w:type="spellStart"/>
      <w:r w:rsidRPr="0015738F">
        <w:rPr>
          <w:rFonts w:eastAsia="Cambria"/>
          <w:b/>
          <w:bCs/>
          <w:u w:val="single"/>
        </w:rPr>
        <w:t>Indias</w:t>
      </w:r>
      <w:proofErr w:type="spellEnd"/>
      <w:r w:rsidRPr="0015738F">
        <w:rPr>
          <w:rFonts w:eastAsia="Cambria"/>
          <w:b/>
          <w:bCs/>
          <w:u w:val="single"/>
        </w:rPr>
        <w:t xml:space="preserve"> pursuit of a weapons program in the 1960s was triggered in part by Chinas initial nuclear tests, and the two have eyed one </w:t>
      </w:r>
      <w:proofErr w:type="spellStart"/>
      <w:r w:rsidRPr="0015738F">
        <w:rPr>
          <w:rFonts w:eastAsia="Cambria"/>
          <w:b/>
          <w:bCs/>
          <w:u w:val="single"/>
        </w:rPr>
        <w:t>anothers</w:t>
      </w:r>
      <w:proofErr w:type="spellEnd"/>
      <w:r w:rsidRPr="0015738F">
        <w:rPr>
          <w:rFonts w:eastAsia="Cambria"/>
          <w:b/>
          <w:bCs/>
          <w:u w:val="single"/>
        </w:rPr>
        <w:t xml:space="preserve"> arsenals with mounting concern ever since. The competition intensified in 2007, when China began to upgrade missile facilities near Tibet, placing targets in northern India within range of its forces. Yet the stakes have been raised yet again in recent months.</w:t>
      </w:r>
      <w:r w:rsidRPr="0015738F">
        <w:rPr>
          <w:rFonts w:eastAsia="Cambria"/>
          <w:u w:val="single"/>
        </w:rPr>
        <w:t xml:space="preserve"> </w:t>
      </w:r>
      <w:r w:rsidRPr="00187F1E">
        <w:rPr>
          <w:rFonts w:eastAsia="Cambria"/>
          <w:sz w:val="16"/>
        </w:rPr>
        <w:t xml:space="preserve">Indian </w:t>
      </w:r>
      <w:proofErr w:type="spellStart"/>
      <w:r w:rsidRPr="00187F1E">
        <w:rPr>
          <w:rFonts w:eastAsia="Cambria"/>
          <w:sz w:val="16"/>
        </w:rPr>
        <w:t>defence</w:t>
      </w:r>
      <w:proofErr w:type="spellEnd"/>
      <w:r w:rsidRPr="00187F1E">
        <w:rPr>
          <w:rFonts w:eastAsia="Cambria"/>
          <w:sz w:val="16"/>
        </w:rPr>
        <w:t xml:space="preserve"> minister A.K. Antony announced last month that the military will soon incorporate into its arsenal a new intermediate-range missile, the Agni-III, which is capable of reaching all of Chinas major cities. Delhi is also reportedly considering redeploying survivable, medium-range Agni-IIs to its northeastern border. And just last month, India shifted a squadron of Su-30MKI fighters to a base just 150 kilometers from the disputed Sino-Indian border. An Indian Air Force official told </w:t>
      </w:r>
      <w:proofErr w:type="spellStart"/>
      <w:r w:rsidRPr="00187F1E">
        <w:rPr>
          <w:rFonts w:eastAsia="Cambria"/>
          <w:sz w:val="16"/>
        </w:rPr>
        <w:t>Defence</w:t>
      </w:r>
      <w:proofErr w:type="spellEnd"/>
      <w:r w:rsidRPr="00187F1E">
        <w:rPr>
          <w:rFonts w:eastAsia="Cambria"/>
          <w:sz w:val="16"/>
        </w:rPr>
        <w:t xml:space="preserve"> News these nuclear-armed planes could operate deep within China with mid-flight refueling. For its part, </w:t>
      </w:r>
      <w:r w:rsidRPr="0015738F">
        <w:rPr>
          <w:rFonts w:eastAsia="Cambria"/>
          <w:b/>
          <w:bCs/>
          <w:u w:val="single"/>
        </w:rPr>
        <w:t>China continues to enhance the quality, quantity and delivery systems of its nuclear forces. The Pentagon reported last month that the Peoples Liberation Army has replaced older, vulnerable ballistic missiles deployed in Western China with modern, survivable ones</w:t>
      </w:r>
      <w:r w:rsidRPr="00187F1E">
        <w:rPr>
          <w:rFonts w:eastAsia="Cambria"/>
          <w:sz w:val="16"/>
        </w:rPr>
        <w:t>; this transition has taken place over the last four years. Chinas Hainan Island naval base houses new, nuclear-powered ballistic-missile submarines and affords those boats easy access to the Indian Ocean.</w:t>
      </w:r>
      <w:r w:rsidRPr="0015738F">
        <w:rPr>
          <w:rFonts w:eastAsia="Cambria"/>
          <w:u w:val="single"/>
        </w:rPr>
        <w:t xml:space="preserve"> </w:t>
      </w:r>
      <w:r w:rsidRPr="0015738F">
        <w:rPr>
          <w:rFonts w:eastAsia="Cambria"/>
          <w:b/>
          <w:bCs/>
          <w:u w:val="single"/>
        </w:rPr>
        <w:t xml:space="preserve">Chinas military is also developing a new, longer range submarine-launched ballistic missile which will allow its subs to strike targets throughout India from the secure confines of the South China Sea. No single event has stoked this rise in tensions. China, already concerned about </w:t>
      </w:r>
      <w:proofErr w:type="spellStart"/>
      <w:r w:rsidRPr="0015738F">
        <w:rPr>
          <w:rFonts w:eastAsia="Cambria"/>
          <w:b/>
          <w:bCs/>
          <w:u w:val="single"/>
        </w:rPr>
        <w:t>Indias</w:t>
      </w:r>
      <w:proofErr w:type="spellEnd"/>
      <w:r w:rsidRPr="0015738F">
        <w:rPr>
          <w:rFonts w:eastAsia="Cambria"/>
          <w:b/>
          <w:bCs/>
          <w:u w:val="single"/>
        </w:rPr>
        <w:t xml:space="preserve"> growing strength and its desire to play a greater role in Asia</w:t>
      </w:r>
      <w:r w:rsidRPr="00187F1E">
        <w:rPr>
          <w:rFonts w:eastAsia="Cambria"/>
          <w:sz w:val="16"/>
        </w:rPr>
        <w:t xml:space="preserve">, is even less enthused about the burgeoning strategic partnership between Delhi and Washington. While Beijing has learned to live with American forces on its eastern periphery, the possibility of an intimate US-India military relationship has generated fears of encirclement. The ongoing Sino-Indian border dispute, as well as </w:t>
      </w:r>
      <w:proofErr w:type="spellStart"/>
      <w:r w:rsidRPr="00187F1E">
        <w:rPr>
          <w:rFonts w:eastAsia="Cambria"/>
          <w:sz w:val="16"/>
        </w:rPr>
        <w:t>Indias</w:t>
      </w:r>
      <w:proofErr w:type="spellEnd"/>
      <w:r w:rsidRPr="00187F1E">
        <w:rPr>
          <w:rFonts w:eastAsia="Cambria"/>
          <w:sz w:val="16"/>
        </w:rPr>
        <w:t xml:space="preserve"> position astride Chinas key maritime shipping lanes, has made the prospect of a Washington-Delhi axis appear particularly troubling. India likewise feels encircled by Chinas so-called string of pearls: a series of Chinese-built, ostensibly commercial port facilities in the Bay of Bengal, Indian Ocean and Arabian Sea. </w:t>
      </w:r>
      <w:proofErr w:type="spellStart"/>
      <w:r w:rsidRPr="00187F1E">
        <w:rPr>
          <w:rFonts w:eastAsia="Cambria"/>
          <w:sz w:val="16"/>
        </w:rPr>
        <w:t>Beijings</w:t>
      </w:r>
      <w:proofErr w:type="spellEnd"/>
      <w:r w:rsidRPr="00187F1E">
        <w:rPr>
          <w:rFonts w:eastAsia="Cambria"/>
          <w:sz w:val="16"/>
        </w:rPr>
        <w:t xml:space="preserve"> military ties to Pakistan, interference in the Kashmir dispute and references to Arunachal Pradesh, an Indian state, as Southern Tibet have done little to reassure New Delhi of Chinese intentions. The rapid growth of Chinas conventional military might in recent years: between 2000 and 2009, Chinas military spending more than tripled: and the lack of clarity as to its intentions, has spurred India to pursue its own military modernization. These </w:t>
      </w:r>
      <w:r w:rsidRPr="0015738F">
        <w:rPr>
          <w:rFonts w:eastAsia="Cambria"/>
          <w:b/>
          <w:bCs/>
          <w:u w:val="single"/>
        </w:rPr>
        <w:t xml:space="preserve">shifts in </w:t>
      </w:r>
      <w:proofErr w:type="spellStart"/>
      <w:r w:rsidRPr="0015738F">
        <w:rPr>
          <w:rFonts w:eastAsia="Cambria"/>
          <w:b/>
          <w:bCs/>
          <w:u w:val="single"/>
        </w:rPr>
        <w:t>Indias</w:t>
      </w:r>
      <w:proofErr w:type="spellEnd"/>
      <w:r w:rsidRPr="0015738F">
        <w:rPr>
          <w:rFonts w:eastAsia="Cambria"/>
          <w:b/>
          <w:bCs/>
          <w:u w:val="single"/>
        </w:rPr>
        <w:t xml:space="preserve"> and Chinas nuclear force postures thus represent only the latest and most serious efforts to constrain and convey dissatisfaction with the others perceived regional ambitions. But they are more troubling than conventional redeployments. There is a point at which efforts to enhance deterrence can foster an arms race. Any attempt on the part of China to increase its own defenses necessarily weakens, or is perceived to weaken, the security of India, thus spurring further </w:t>
      </w:r>
      <w:proofErr w:type="spellStart"/>
      <w:r w:rsidRPr="0015738F">
        <w:rPr>
          <w:rFonts w:eastAsia="Cambria"/>
          <w:b/>
          <w:bCs/>
          <w:u w:val="single"/>
        </w:rPr>
        <w:t>defence</w:t>
      </w:r>
      <w:proofErr w:type="spellEnd"/>
      <w:r w:rsidRPr="0015738F">
        <w:rPr>
          <w:rFonts w:eastAsia="Cambria"/>
          <w:b/>
          <w:bCs/>
          <w:u w:val="single"/>
        </w:rPr>
        <w:t xml:space="preserve"> build-ups; the opposite is true as well. Shifts in nuclear force posture can be particularly disruptive, and have been known to precipitate crises</w:t>
      </w:r>
      <w:r w:rsidRPr="0015738F">
        <w:rPr>
          <w:rFonts w:eastAsia="Cambria"/>
          <w:b/>
          <w:u w:val="single"/>
        </w:rPr>
        <w:t>.</w:t>
      </w:r>
      <w:r w:rsidRPr="00187F1E">
        <w:rPr>
          <w:rFonts w:eastAsia="Cambria"/>
          <w:sz w:val="16"/>
        </w:rPr>
        <w:t xml:space="preserve"> Upon the discovery of Soviet efforts to deploy missiles to Cuba in 1962, for example, the US responded militarily with a naval quarantine of the island, bringing Washington and Moscow as close as they have ever come to a nuclear war. Finally, the redeployments of </w:t>
      </w:r>
      <w:proofErr w:type="spellStart"/>
      <w:r w:rsidRPr="00187F1E">
        <w:rPr>
          <w:rFonts w:eastAsia="Cambria"/>
          <w:sz w:val="16"/>
        </w:rPr>
        <w:t>Indias</w:t>
      </w:r>
      <w:proofErr w:type="spellEnd"/>
      <w:r w:rsidRPr="00187F1E">
        <w:rPr>
          <w:rFonts w:eastAsia="Cambria"/>
          <w:sz w:val="16"/>
        </w:rPr>
        <w:t xml:space="preserve"> and Chinas nuclear forces suggest that there is deep-seated and growing discord between the two Asian giants. This is troubling news for a region whose future peace and prosperity depends heavily on continued comity between Delhi and Beijing. It is only a matter of time before the China-India military competition begins to affect neighboring states. Chinas nuclear force modernization, for instance, stands to threaten not only India, but also Korea, Japan and other US partners in Asia. A dramatic </w:t>
      </w:r>
      <w:proofErr w:type="spellStart"/>
      <w:r w:rsidRPr="00187F1E">
        <w:rPr>
          <w:rFonts w:eastAsia="Cambria"/>
          <w:sz w:val="16"/>
        </w:rPr>
        <w:t>defence</w:t>
      </w:r>
      <w:proofErr w:type="spellEnd"/>
      <w:r w:rsidRPr="00187F1E">
        <w:rPr>
          <w:rFonts w:eastAsia="Cambria"/>
          <w:sz w:val="16"/>
        </w:rPr>
        <w:t xml:space="preserve"> build-up in India, meanwhile, will no doubt leave Pakistan feeling less secure. Tensions are unlikely to ease any time soon. </w:t>
      </w:r>
      <w:r w:rsidRPr="0015738F">
        <w:rPr>
          <w:rFonts w:eastAsia="Cambria"/>
          <w:b/>
          <w:bCs/>
          <w:u w:val="single"/>
        </w:rPr>
        <w:t>The two countries appear much closer to the brink of an all-out arms race than they do to any resolution of their differences.</w:t>
      </w:r>
      <w:r w:rsidRPr="00187F1E">
        <w:rPr>
          <w:rFonts w:eastAsia="Cambria"/>
          <w:sz w:val="16"/>
        </w:rPr>
        <w:t xml:space="preserve"> While each profits from the others economic growth, it is that very growth: which finances military modernization and which is so dependent on potentially vulnerable overseas trade: that creates </w:t>
      </w:r>
      <w:r w:rsidRPr="0015738F">
        <w:rPr>
          <w:rFonts w:eastAsia="Cambria"/>
          <w:b/>
          <w:bCs/>
          <w:u w:val="single"/>
        </w:rPr>
        <w:t>the conditions for heightened insecurity</w:t>
      </w:r>
      <w:r w:rsidRPr="00187F1E">
        <w:rPr>
          <w:rFonts w:eastAsia="Cambria"/>
          <w:sz w:val="16"/>
        </w:rPr>
        <w:t xml:space="preserve">. </w:t>
      </w:r>
    </w:p>
    <w:p w:rsidR="00AA1E33" w:rsidRPr="00187F1E" w:rsidRDefault="00AA1E33" w:rsidP="00AA1E33">
      <w:pPr>
        <w:ind w:right="288"/>
        <w:rPr>
          <w:rFonts w:eastAsia="Cambria"/>
          <w:sz w:val="16"/>
        </w:rPr>
      </w:pPr>
    </w:p>
    <w:p w:rsidR="00AA1E33" w:rsidRPr="005573AC" w:rsidRDefault="00AA1E33" w:rsidP="00AA1E33"/>
    <w:p w:rsidR="00AA1E33" w:rsidRDefault="00AA1E33" w:rsidP="00AA1E33">
      <w:pPr>
        <w:pStyle w:val="Heading3"/>
      </w:pPr>
      <w:r>
        <w:t>Pivot – AT: Pivot Leads to Conflict</w:t>
      </w:r>
    </w:p>
    <w:p w:rsidR="00AA1E33" w:rsidRDefault="00AA1E33" w:rsidP="00AA1E33">
      <w:pPr>
        <w:pStyle w:val="Heading4"/>
      </w:pPr>
      <w:r>
        <w:t xml:space="preserve">Only </w:t>
      </w:r>
      <w:r>
        <w:rPr>
          <w:u w:val="single"/>
        </w:rPr>
        <w:t>strength</w:t>
      </w:r>
      <w:r>
        <w:t xml:space="preserve"> in the pivot can </w:t>
      </w:r>
      <w:r w:rsidRPr="00D25B26">
        <w:rPr>
          <w:u w:val="single"/>
        </w:rPr>
        <w:t>deter enemies</w:t>
      </w:r>
      <w:r>
        <w:t xml:space="preserve"> and </w:t>
      </w:r>
      <w:r w:rsidRPr="00D25B26">
        <w:rPr>
          <w:u w:val="single"/>
        </w:rPr>
        <w:t>assure allies</w:t>
      </w:r>
      <w:r>
        <w:t xml:space="preserve"> to prevent conflict</w:t>
      </w:r>
    </w:p>
    <w:p w:rsidR="00AA1E33" w:rsidRPr="00BC2216" w:rsidRDefault="00AA1E33" w:rsidP="00AA1E33">
      <w:proofErr w:type="spellStart"/>
      <w:r w:rsidRPr="00BC2216">
        <w:rPr>
          <w:rStyle w:val="Style13ptBold"/>
        </w:rPr>
        <w:t>Trang</w:t>
      </w:r>
      <w:proofErr w:type="spellEnd"/>
      <w:r w:rsidRPr="00BC2216">
        <w:rPr>
          <w:rStyle w:val="Style13ptBold"/>
        </w:rPr>
        <w:t xml:space="preserve"> 13</w:t>
      </w:r>
      <w:r>
        <w:t xml:space="preserve"> - </w:t>
      </w:r>
      <w:r w:rsidRPr="00BC2216">
        <w:t>research fellow at the Diplomatic Academy of Vietnam</w:t>
      </w:r>
      <w:r w:rsidR="0060047D">
        <w:t xml:space="preserve"> </w:t>
      </w:r>
      <w:r>
        <w:t xml:space="preserve">(Le </w:t>
      </w:r>
      <w:proofErr w:type="spellStart"/>
      <w:r>
        <w:t>Thuy</w:t>
      </w:r>
      <w:proofErr w:type="spellEnd"/>
      <w:r>
        <w:t>, “</w:t>
      </w:r>
      <w:r w:rsidRPr="00BC2216">
        <w:t>The (continued) n</w:t>
      </w:r>
      <w:r>
        <w:t xml:space="preserve">eed for American Pivot to Asia,” </w:t>
      </w:r>
      <w:r w:rsidRPr="00BC2216">
        <w:t>http://southchinaseastudies.org/en/publications/vietnamese-publications/863-the-continued-need-for-american-qpivot-to-asiaq</w:t>
      </w:r>
      <w:r>
        <w:t>)</w:t>
      </w:r>
    </w:p>
    <w:p w:rsidR="00AA1E33" w:rsidRDefault="00AA1E33" w:rsidP="00AA1E33">
      <w:pPr>
        <w:rPr>
          <w:sz w:val="16"/>
        </w:rPr>
      </w:pPr>
      <w:r w:rsidRPr="00187F1E">
        <w:rPr>
          <w:sz w:val="16"/>
        </w:rPr>
        <w:t xml:space="preserve">One of the oft-cited indications that the US “pivot” might be going astray in contributing to Asian stability, to many critics, is the emboldened stance many regional countries seem to be taking towards China. </w:t>
      </w:r>
      <w:r w:rsidRPr="00A93AA6">
        <w:rPr>
          <w:rStyle w:val="StyleUnderline"/>
        </w:rPr>
        <w:t>To</w:t>
      </w:r>
      <w:r w:rsidRPr="00187F1E">
        <w:rPr>
          <w:sz w:val="16"/>
        </w:rPr>
        <w:t xml:space="preserve"> these </w:t>
      </w:r>
      <w:r w:rsidRPr="00A93AA6">
        <w:rPr>
          <w:rStyle w:val="StyleUnderline"/>
        </w:rPr>
        <w:t>critics, American efforts to enhance alliances</w:t>
      </w:r>
      <w:r w:rsidRPr="00187F1E">
        <w:rPr>
          <w:sz w:val="16"/>
        </w:rPr>
        <w:t xml:space="preserve"> and partnerships </w:t>
      </w:r>
      <w:r w:rsidRPr="00A93AA6">
        <w:rPr>
          <w:rStyle w:val="StyleUnderline"/>
        </w:rPr>
        <w:t>in Asia were</w:t>
      </w:r>
      <w:r w:rsidRPr="00187F1E">
        <w:rPr>
          <w:sz w:val="16"/>
        </w:rPr>
        <w:t xml:space="preserve"> feeding many US allies and friends’ adventurism and </w:t>
      </w:r>
      <w:r w:rsidRPr="00A93AA6">
        <w:rPr>
          <w:rStyle w:val="StyleUnderline"/>
        </w:rPr>
        <w:t>seeding</w:t>
      </w:r>
      <w:r w:rsidRPr="00187F1E">
        <w:rPr>
          <w:sz w:val="16"/>
        </w:rPr>
        <w:t xml:space="preserve"> </w:t>
      </w:r>
      <w:r w:rsidRPr="00A93AA6">
        <w:rPr>
          <w:rStyle w:val="StyleUnderline"/>
        </w:rPr>
        <w:t>rivalry</w:t>
      </w:r>
      <w:r w:rsidRPr="00187F1E">
        <w:rPr>
          <w:sz w:val="16"/>
        </w:rPr>
        <w:t>, to the detriment of regional security and stability</w:t>
      </w:r>
      <w:proofErr w:type="gramStart"/>
      <w:r w:rsidRPr="00187F1E">
        <w:rPr>
          <w:sz w:val="16"/>
        </w:rPr>
        <w:t>.[</w:t>
      </w:r>
      <w:proofErr w:type="gramEnd"/>
      <w:r w:rsidRPr="00187F1E">
        <w:rPr>
          <w:sz w:val="16"/>
        </w:rPr>
        <w:t xml:space="preserve">7] </w:t>
      </w:r>
      <w:r w:rsidRPr="00A93AA6">
        <w:rPr>
          <w:rStyle w:val="StyleUnderline"/>
        </w:rPr>
        <w:t>Yet</w:t>
      </w:r>
      <w:r w:rsidRPr="00187F1E">
        <w:rPr>
          <w:sz w:val="16"/>
        </w:rPr>
        <w:t xml:space="preserve"> as Georgetown University’s Victor Cha has argued, </w:t>
      </w:r>
      <w:r w:rsidRPr="00A93AA6">
        <w:rPr>
          <w:rStyle w:val="StyleUnderline"/>
        </w:rPr>
        <w:t>America’s alliances</w:t>
      </w:r>
      <w:r w:rsidRPr="00187F1E">
        <w:rPr>
          <w:sz w:val="16"/>
        </w:rPr>
        <w:t xml:space="preserve"> in Asia have been maintained as much an instrument to </w:t>
      </w:r>
      <w:r w:rsidRPr="00A93AA6">
        <w:rPr>
          <w:rStyle w:val="StyleUnderline"/>
        </w:rPr>
        <w:t>control US allies and avoid saber-rattling with potential adversaries</w:t>
      </w:r>
      <w:r w:rsidRPr="00187F1E">
        <w:rPr>
          <w:sz w:val="16"/>
        </w:rPr>
        <w:t xml:space="preserve"> as they are a deterrent to those adversaries. At the beginning of the Cold War, Washington’s decision to establish bilateral alliances with South Korea and Japan instead of incorporating the latter two into a larger multilateral network where American voice would presumably hold less sway was a deliberate choice to counter Soviet influence and at the same time avoid unintended clashes with Soviet forces on the Asian front</w:t>
      </w:r>
      <w:proofErr w:type="gramStart"/>
      <w:r w:rsidRPr="00187F1E">
        <w:rPr>
          <w:sz w:val="16"/>
        </w:rPr>
        <w:t>.[</w:t>
      </w:r>
      <w:proofErr w:type="gramEnd"/>
      <w:r w:rsidRPr="00187F1E">
        <w:rPr>
          <w:sz w:val="16"/>
        </w:rPr>
        <w:t>8]</w:t>
      </w:r>
      <w:r w:rsidRPr="00187F1E">
        <w:rPr>
          <w:sz w:val="12"/>
        </w:rPr>
        <w:t>¶</w:t>
      </w:r>
      <w:r w:rsidRPr="00187F1E">
        <w:rPr>
          <w:sz w:val="16"/>
        </w:rPr>
        <w:t xml:space="preserve"> </w:t>
      </w:r>
      <w:r w:rsidRPr="00187F1E">
        <w:rPr>
          <w:sz w:val="12"/>
        </w:rPr>
        <w:t>¶</w:t>
      </w:r>
      <w:r w:rsidRPr="00187F1E">
        <w:rPr>
          <w:sz w:val="16"/>
        </w:rPr>
        <w:t xml:space="preserve"> </w:t>
      </w:r>
      <w:r w:rsidRPr="00A93AA6">
        <w:rPr>
          <w:rStyle w:val="StyleUnderline"/>
        </w:rPr>
        <w:t>That kind of restraining effect offered by alliances remains in place today</w:t>
      </w:r>
      <w:r w:rsidRPr="00187F1E">
        <w:rPr>
          <w:sz w:val="16"/>
        </w:rPr>
        <w:t xml:space="preserve">. Early into Obama’s first term in office, it was demonstrated as the contours of things on the Korean peninsula turned for the worse in 2010. After Pyongyang evaded responsibility for the </w:t>
      </w:r>
      <w:proofErr w:type="spellStart"/>
      <w:r w:rsidRPr="00187F1E">
        <w:rPr>
          <w:sz w:val="16"/>
        </w:rPr>
        <w:t>Cheonan</w:t>
      </w:r>
      <w:proofErr w:type="spellEnd"/>
      <w:r w:rsidRPr="00187F1E">
        <w:rPr>
          <w:sz w:val="16"/>
        </w:rPr>
        <w:t xml:space="preserve"> incident, in which North Korea was accused of sinking a South Korean submarine and causing the deaths of 46 South Koreans, and Beijing refused to press its quasi-ally on that issue, Washington took an active role in keeping the situations in check by demonstrating support for South Korea while at the same time encouraging Seoul to exercise restraint.[9] Indeed, even China has grasped the values of US alliances with Japan in discouraging Tokyo’s backsliding into its past militarist adventurism. </w:t>
      </w:r>
      <w:r w:rsidRPr="00A93AA6">
        <w:rPr>
          <w:rStyle w:val="StyleUnderline"/>
        </w:rPr>
        <w:t>Given growing unease with China’s rise</w:t>
      </w:r>
      <w:r w:rsidRPr="00187F1E">
        <w:rPr>
          <w:sz w:val="16"/>
        </w:rPr>
        <w:t xml:space="preserve"> in various Asian capitals today, </w:t>
      </w:r>
      <w:r w:rsidRPr="00A93AA6">
        <w:rPr>
          <w:rStyle w:val="StyleUnderline"/>
        </w:rPr>
        <w:t>American presence is all the more critical to provide both the assurance and deterrence all regional countries need</w:t>
      </w:r>
      <w:r w:rsidRPr="00187F1E">
        <w:rPr>
          <w:sz w:val="16"/>
        </w:rPr>
        <w:t>.</w:t>
      </w:r>
      <w:r w:rsidRPr="00187F1E">
        <w:rPr>
          <w:sz w:val="12"/>
        </w:rPr>
        <w:t>¶</w:t>
      </w:r>
      <w:r w:rsidRPr="00187F1E">
        <w:rPr>
          <w:sz w:val="16"/>
        </w:rPr>
        <w:t xml:space="preserve"> </w:t>
      </w:r>
      <w:r w:rsidRPr="00187F1E">
        <w:rPr>
          <w:sz w:val="12"/>
        </w:rPr>
        <w:t>¶</w:t>
      </w:r>
      <w:r w:rsidRPr="00187F1E">
        <w:rPr>
          <w:sz w:val="16"/>
        </w:rPr>
        <w:t xml:space="preserve"> Many would point to the string of confrontations in East Asia that happened to concur with US return to the region and seem not convinced that the American “rebalance” is indeed beneficial to regional stability. It should be noted, however, that </w:t>
      </w:r>
      <w:r w:rsidRPr="00A93AA6">
        <w:rPr>
          <w:rStyle w:val="StyleUnderline"/>
        </w:rPr>
        <w:t>tensions in the East and South China Sea</w:t>
      </w:r>
      <w:r w:rsidRPr="00187F1E">
        <w:rPr>
          <w:sz w:val="16"/>
        </w:rPr>
        <w:t xml:space="preserve"> had </w:t>
      </w:r>
      <w:r w:rsidRPr="00A93AA6">
        <w:rPr>
          <w:rStyle w:val="StyleUnderline"/>
        </w:rPr>
        <w:t>smoldered</w:t>
      </w:r>
      <w:r w:rsidRPr="00187F1E">
        <w:rPr>
          <w:sz w:val="16"/>
        </w:rPr>
        <w:t xml:space="preserve"> </w:t>
      </w:r>
      <w:r w:rsidRPr="00A93AA6">
        <w:rPr>
          <w:rStyle w:val="Emphasis"/>
        </w:rPr>
        <w:t>before</w:t>
      </w:r>
      <w:r w:rsidRPr="00187F1E">
        <w:rPr>
          <w:sz w:val="16"/>
        </w:rPr>
        <w:t xml:space="preserve"> the Obama administration announced </w:t>
      </w:r>
      <w:r w:rsidRPr="00A93AA6">
        <w:rPr>
          <w:rStyle w:val="Emphasis"/>
        </w:rPr>
        <w:t>the “pivot</w:t>
      </w:r>
      <w:r w:rsidRPr="00187F1E">
        <w:rPr>
          <w:sz w:val="16"/>
        </w:rPr>
        <w:t xml:space="preserve">” – even before the administration took office. </w:t>
      </w:r>
      <w:r w:rsidRPr="00A93AA6">
        <w:rPr>
          <w:rStyle w:val="StyleUnderline"/>
        </w:rPr>
        <w:t xml:space="preserve">What is </w:t>
      </w:r>
      <w:r w:rsidRPr="00A93AA6">
        <w:rPr>
          <w:rStyle w:val="Emphasis"/>
        </w:rPr>
        <w:t>truly disturbing</w:t>
      </w:r>
      <w:r w:rsidRPr="00A93AA6">
        <w:rPr>
          <w:rStyle w:val="StyleUnderline"/>
        </w:rPr>
        <w:t xml:space="preserve"> for regional peace and stability is the correlation between </w:t>
      </w:r>
      <w:r w:rsidRPr="00A93AA6">
        <w:rPr>
          <w:rStyle w:val="Emphasis"/>
        </w:rPr>
        <w:t>signs of US withdrawal</w:t>
      </w:r>
      <w:r w:rsidRPr="00A93AA6">
        <w:rPr>
          <w:rStyle w:val="StyleUnderline"/>
        </w:rPr>
        <w:t xml:space="preserve"> from Asia and China’s moves to advance its interests</w:t>
      </w:r>
      <w:r w:rsidRPr="00187F1E">
        <w:rPr>
          <w:sz w:val="16"/>
        </w:rPr>
        <w:t xml:space="preserve"> to many regional countries’ chagrin. </w:t>
      </w:r>
      <w:r w:rsidRPr="00A93AA6">
        <w:rPr>
          <w:rStyle w:val="StyleUnderline"/>
        </w:rPr>
        <w:t>In 1974, when American troops were beginning to leave Vietnam</w:t>
      </w:r>
      <w:r w:rsidRPr="00187F1E">
        <w:rPr>
          <w:sz w:val="16"/>
        </w:rPr>
        <w:t xml:space="preserve"> after the signing of the Paris Accord, </w:t>
      </w:r>
      <w:r w:rsidRPr="00A93AA6">
        <w:rPr>
          <w:rStyle w:val="StyleUnderline"/>
        </w:rPr>
        <w:t>China took advantage</w:t>
      </w:r>
      <w:r w:rsidRPr="00187F1E">
        <w:rPr>
          <w:sz w:val="16"/>
        </w:rPr>
        <w:t xml:space="preserve"> of Vietnam’s situation to capture the </w:t>
      </w:r>
      <w:proofErr w:type="spellStart"/>
      <w:r w:rsidRPr="00187F1E">
        <w:rPr>
          <w:sz w:val="16"/>
        </w:rPr>
        <w:t>Paracels</w:t>
      </w:r>
      <w:proofErr w:type="spellEnd"/>
      <w:r w:rsidRPr="00187F1E">
        <w:rPr>
          <w:sz w:val="16"/>
        </w:rPr>
        <w:t xml:space="preserve"> from South Vietnamese forces. In the early 1990s, Manila’s decision to discontinue to host American military base in the Philippines hastened further American disengagement from the region, and the Filipinos paid quite a dear price for their decision as China, emboldened by US troops’ departure from Philippine shores, leveled up its assertiveness at the Mischief Reef.[10]Apparently the </w:t>
      </w:r>
      <w:r w:rsidRPr="00A93AA6">
        <w:rPr>
          <w:rStyle w:val="StyleUnderline"/>
        </w:rPr>
        <w:t>Clinton</w:t>
      </w:r>
      <w:r w:rsidRPr="00187F1E">
        <w:rPr>
          <w:sz w:val="16"/>
        </w:rPr>
        <w:t xml:space="preserve"> administration’s </w:t>
      </w:r>
      <w:r w:rsidRPr="00A93AA6">
        <w:rPr>
          <w:rStyle w:val="StyleUnderline"/>
        </w:rPr>
        <w:t xml:space="preserve">demonstration of US </w:t>
      </w:r>
      <w:r w:rsidRPr="00A93AA6">
        <w:rPr>
          <w:rStyle w:val="Emphasis"/>
        </w:rPr>
        <w:t>resolve and commitment</w:t>
      </w:r>
      <w:r w:rsidRPr="00A93AA6">
        <w:rPr>
          <w:rStyle w:val="StyleUnderline"/>
        </w:rPr>
        <w:t xml:space="preserve"> to Taiwan</w:t>
      </w:r>
      <w:r w:rsidRPr="00187F1E">
        <w:rPr>
          <w:sz w:val="16"/>
        </w:rPr>
        <w:t xml:space="preserve">’s security in 1996 </w:t>
      </w:r>
      <w:r w:rsidRPr="00A93AA6">
        <w:rPr>
          <w:rStyle w:val="StyleUnderline"/>
        </w:rPr>
        <w:t>forced Beijing to review its strategy and adopt a more nuanced “charm offensive” towards its neighbors</w:t>
      </w:r>
      <w:r w:rsidRPr="00187F1E">
        <w:rPr>
          <w:sz w:val="16"/>
        </w:rPr>
        <w:t xml:space="preserve">. Yet a decade of relative calmness in the South China Sea began to fade away as the Bush administration appeared to be indulged in the war on terrorism.[11] </w:t>
      </w:r>
      <w:r w:rsidRPr="00A93AA6">
        <w:rPr>
          <w:rStyle w:val="StyleUnderline"/>
        </w:rPr>
        <w:t>In formulating and executing the “pivot”,</w:t>
      </w:r>
      <w:r w:rsidRPr="00187F1E">
        <w:rPr>
          <w:sz w:val="16"/>
        </w:rPr>
        <w:t xml:space="preserve"> the </w:t>
      </w:r>
      <w:r w:rsidRPr="00A93AA6">
        <w:rPr>
          <w:rStyle w:val="StyleUnderline"/>
        </w:rPr>
        <w:t>Obama</w:t>
      </w:r>
      <w:r w:rsidRPr="00187F1E">
        <w:rPr>
          <w:sz w:val="16"/>
        </w:rPr>
        <w:t xml:space="preserve"> administration </w:t>
      </w:r>
      <w:r w:rsidRPr="00A93AA6">
        <w:rPr>
          <w:rStyle w:val="StyleUnderline"/>
        </w:rPr>
        <w:t xml:space="preserve">was responding to regional events </w:t>
      </w:r>
      <w:r w:rsidRPr="00A93AA6">
        <w:rPr>
          <w:rStyle w:val="Emphasis"/>
        </w:rPr>
        <w:t>rather than precipitating those events</w:t>
      </w:r>
      <w:r w:rsidRPr="00187F1E">
        <w:rPr>
          <w:sz w:val="16"/>
        </w:rPr>
        <w:t xml:space="preserve">; in fact, </w:t>
      </w:r>
      <w:r w:rsidRPr="00A93AA6">
        <w:rPr>
          <w:rStyle w:val="StyleUnderline"/>
        </w:rPr>
        <w:t>Washington was answering US allies and friends’ concerns about China’s power trajectory and perceivable US distractedness in ways that help assuage those concerns rather than precipitate them and allow unnecessary conflicts to transpire</w:t>
      </w:r>
      <w:r w:rsidRPr="00187F1E">
        <w:rPr>
          <w:sz w:val="16"/>
        </w:rPr>
        <w:t>.</w:t>
      </w:r>
    </w:p>
    <w:p w:rsidR="00AA1E33" w:rsidRPr="00187F1E" w:rsidRDefault="00AA1E33" w:rsidP="00AA1E33">
      <w:pPr>
        <w:rPr>
          <w:sz w:val="16"/>
        </w:rPr>
      </w:pPr>
    </w:p>
    <w:p w:rsidR="00AA1E33" w:rsidRDefault="00AA1E33" w:rsidP="00AA1E33">
      <w:pPr>
        <w:pStyle w:val="Heading4"/>
      </w:pPr>
      <w:r>
        <w:t xml:space="preserve">US weakness leads to </w:t>
      </w:r>
      <w:r w:rsidRPr="006B541C">
        <w:rPr>
          <w:u w:val="single"/>
        </w:rPr>
        <w:t>allied aggression</w:t>
      </w:r>
      <w:r>
        <w:t xml:space="preserve"> – still draws in the US</w:t>
      </w:r>
    </w:p>
    <w:p w:rsidR="00AA1E33" w:rsidRPr="00BC2216" w:rsidRDefault="00AA1E33" w:rsidP="00AA1E33">
      <w:proofErr w:type="spellStart"/>
      <w:r w:rsidRPr="00BC2216">
        <w:rPr>
          <w:rStyle w:val="Style13ptBold"/>
        </w:rPr>
        <w:t>Trang</w:t>
      </w:r>
      <w:proofErr w:type="spellEnd"/>
      <w:r w:rsidRPr="00BC2216">
        <w:rPr>
          <w:rStyle w:val="Style13ptBold"/>
        </w:rPr>
        <w:t xml:space="preserve"> 13</w:t>
      </w:r>
      <w:r>
        <w:t xml:space="preserve"> - </w:t>
      </w:r>
      <w:r w:rsidRPr="00BC2216">
        <w:t>research fellow at the Diplomatic Academy of Vietnam</w:t>
      </w:r>
      <w:r w:rsidR="0060047D">
        <w:t xml:space="preserve"> </w:t>
      </w:r>
      <w:r>
        <w:t xml:space="preserve">(Le </w:t>
      </w:r>
      <w:proofErr w:type="spellStart"/>
      <w:r>
        <w:t>Thuy</w:t>
      </w:r>
      <w:proofErr w:type="spellEnd"/>
      <w:r>
        <w:t>, “</w:t>
      </w:r>
      <w:r w:rsidRPr="00BC2216">
        <w:t>The (continued) n</w:t>
      </w:r>
      <w:r>
        <w:t xml:space="preserve">eed for American Pivot to Asia,” </w:t>
      </w:r>
      <w:r w:rsidRPr="00BC2216">
        <w:t>http://southchinaseastudies.org/en/publications/vietnamese-publications/863-the-continued-need-for-american-qpivot-to-asiaq</w:t>
      </w:r>
      <w:r>
        <w:t>)</w:t>
      </w:r>
    </w:p>
    <w:p w:rsidR="00AA1E33" w:rsidRPr="00187F1E" w:rsidRDefault="00AA1E33" w:rsidP="00AA1E33">
      <w:pPr>
        <w:rPr>
          <w:sz w:val="16"/>
        </w:rPr>
      </w:pPr>
      <w:r w:rsidRPr="00187F1E">
        <w:rPr>
          <w:sz w:val="16"/>
        </w:rPr>
        <w:t xml:space="preserve">Another reason </w:t>
      </w:r>
      <w:r w:rsidRPr="006B541C">
        <w:rPr>
          <w:rStyle w:val="StyleUnderline"/>
        </w:rPr>
        <w:t>many believe the “pivot” is not in America’s security interests</w:t>
      </w:r>
      <w:r w:rsidRPr="00187F1E">
        <w:rPr>
          <w:sz w:val="16"/>
        </w:rPr>
        <w:t xml:space="preserve"> comes in the form of “entrapment risks”. Analysts such as Kenneth G. </w:t>
      </w:r>
      <w:proofErr w:type="spellStart"/>
      <w:r w:rsidRPr="00187F1E">
        <w:rPr>
          <w:sz w:val="16"/>
        </w:rPr>
        <w:t>Lieberthal</w:t>
      </w:r>
      <w:proofErr w:type="spellEnd"/>
      <w:r w:rsidRPr="00187F1E">
        <w:rPr>
          <w:sz w:val="16"/>
        </w:rPr>
        <w:t xml:space="preserve"> of the Brookings Institution and Justin Logan of the Cato Institute increasingly see Asia as a “cost center” for the United States in which heightened American commitment is likely to encourage many Asian states’ increased reliance on the US to provide for their security and/or raise the possibility of America being drawn into unnecessary conflicts with China to protect those countries’ interests.[22] To compound the problem of “free-riding”, many have contended that by touting the “Asia rebalance”, the Obama administration was creating promises it would not be able to fulfill, given current budget constraints.[23] US security commitments in Asia, so the argument goes, have allowed US allies and partners in the region to keep a limited defense budget while behaving more provocatively than they would be if they were not certain about American posture.[24]</w:t>
      </w:r>
      <w:r w:rsidRPr="00187F1E">
        <w:rPr>
          <w:sz w:val="12"/>
        </w:rPr>
        <w:t>¶</w:t>
      </w:r>
      <w:r w:rsidRPr="00187F1E">
        <w:rPr>
          <w:sz w:val="16"/>
        </w:rPr>
        <w:t xml:space="preserve"> </w:t>
      </w:r>
      <w:r w:rsidRPr="00187F1E">
        <w:rPr>
          <w:sz w:val="12"/>
        </w:rPr>
        <w:t>¶</w:t>
      </w:r>
      <w:r w:rsidRPr="00187F1E">
        <w:rPr>
          <w:sz w:val="16"/>
        </w:rPr>
        <w:t xml:space="preserve"> </w:t>
      </w:r>
      <w:r w:rsidRPr="006B541C">
        <w:rPr>
          <w:rStyle w:val="StyleUnderline"/>
        </w:rPr>
        <w:t xml:space="preserve">Yet it is mind-boggling to think that absent US security commitment, those ally and partner countries would both pump up their defense spending and behave more accommodating towards China. More likely is that without America playing the role of a balancer, increased military investment would bolster those countries’ ability and willingness to </w:t>
      </w:r>
      <w:r w:rsidRPr="006B541C">
        <w:rPr>
          <w:rStyle w:val="Emphasis"/>
        </w:rPr>
        <w:t>take China head-on</w:t>
      </w:r>
      <w:r w:rsidRPr="006B541C">
        <w:rPr>
          <w:rStyle w:val="StyleUnderline"/>
        </w:rPr>
        <w:t>,</w:t>
      </w:r>
      <w:r w:rsidRPr="00187F1E">
        <w:rPr>
          <w:sz w:val="16"/>
        </w:rPr>
        <w:t xml:space="preserve"> </w:t>
      </w:r>
      <w:r w:rsidRPr="006B541C">
        <w:rPr>
          <w:rStyle w:val="StyleUnderline"/>
        </w:rPr>
        <w:t>which would be far more detrimental to everyone’s interests</w:t>
      </w:r>
      <w:r w:rsidRPr="00187F1E">
        <w:rPr>
          <w:sz w:val="16"/>
        </w:rPr>
        <w:t>. As has been widely noted, however, the Japanese have slowly but surely begun to upgrade their defense capability while working closely with the US</w:t>
      </w:r>
      <w:proofErr w:type="gramStart"/>
      <w:r w:rsidRPr="00187F1E">
        <w:rPr>
          <w:sz w:val="16"/>
        </w:rPr>
        <w:t>.[</w:t>
      </w:r>
      <w:proofErr w:type="gramEnd"/>
      <w:r w:rsidRPr="00187F1E">
        <w:rPr>
          <w:sz w:val="16"/>
        </w:rPr>
        <w:t>25] Paradoxically, while critics of “cheap riding” have argued that the projected two-percent increase in Japanese military expenditure is minimal and inadequate,[26] others are worrying about a possible resurgence of Japanese militarism,[27] which suggests that the Japanese investment in their military buildup might be at the right level.</w:t>
      </w:r>
    </w:p>
    <w:p w:rsidR="00AA1E33" w:rsidRDefault="00AA1E33" w:rsidP="00AA1E33"/>
    <w:p w:rsidR="00AA1E33" w:rsidRDefault="00AA1E33" w:rsidP="00AA1E33">
      <w:pPr>
        <w:pStyle w:val="Heading4"/>
      </w:pPr>
      <w:r>
        <w:t xml:space="preserve">Pivot avoids conflict- not provocative </w:t>
      </w:r>
    </w:p>
    <w:p w:rsidR="00AA1E33" w:rsidRPr="0060047D" w:rsidRDefault="00AA1E33" w:rsidP="00AA1E33">
      <w:pPr>
        <w:rPr>
          <w:b/>
          <w:bCs/>
          <w:sz w:val="26"/>
        </w:rPr>
      </w:pPr>
      <w:r w:rsidRPr="005779B8">
        <w:rPr>
          <w:rStyle w:val="Style13ptBold"/>
        </w:rPr>
        <w:t xml:space="preserve">Campbell &amp; Ratner </w:t>
      </w:r>
      <w:r w:rsidR="0060047D">
        <w:rPr>
          <w:rStyle w:val="Style13ptBold"/>
        </w:rPr>
        <w:t>’</w:t>
      </w:r>
      <w:r w:rsidRPr="005779B8">
        <w:rPr>
          <w:rStyle w:val="Style13ptBold"/>
        </w:rPr>
        <w:t>14</w:t>
      </w:r>
      <w:r w:rsidR="0060047D">
        <w:rPr>
          <w:rStyle w:val="Style13ptBold"/>
        </w:rPr>
        <w:t xml:space="preserve"> </w:t>
      </w:r>
      <w:r w:rsidR="0060047D">
        <w:t>(</w:t>
      </w:r>
      <w:r>
        <w:t xml:space="preserve">Kurt </w:t>
      </w:r>
      <w:r w:rsidRPr="005779B8">
        <w:t>is Chair and CEO of the Asia Group. From 2009 to 2013, he served as U.S. Assistant Secretary of State for</w:t>
      </w:r>
      <w:r>
        <w:t xml:space="preserve"> East Asian and Pacific Affairs and Ely is </w:t>
      </w:r>
      <w:proofErr w:type="spellStart"/>
      <w:r w:rsidRPr="005779B8">
        <w:t>is</w:t>
      </w:r>
      <w:proofErr w:type="spellEnd"/>
      <w:r w:rsidRPr="005779B8">
        <w:t xml:space="preserve"> a Senior Fellow in and Deputy Director of the Asia-Pacific Security Program at the Cen</w:t>
      </w:r>
      <w:r>
        <w:t>ter for a New American Security, “Far Eastern Promises,” Foreign Affairs, Volume 93, Issue 3, May, pages 106-</w:t>
      </w:r>
      <w:proofErr w:type="gramStart"/>
      <w:r>
        <w:t xml:space="preserve">116 </w:t>
      </w:r>
      <w:r w:rsidR="0060047D">
        <w:rPr>
          <w:rStyle w:val="Hyperlink"/>
        </w:rPr>
        <w:t>)</w:t>
      </w:r>
      <w:proofErr w:type="gramEnd"/>
    </w:p>
    <w:p w:rsidR="00AA1E33" w:rsidRPr="000F7805" w:rsidRDefault="00AA1E33" w:rsidP="00AA1E33">
      <w:pPr>
        <w:rPr>
          <w:sz w:val="16"/>
        </w:rPr>
      </w:pPr>
      <w:r w:rsidRPr="000F7805">
        <w:rPr>
          <w:sz w:val="16"/>
        </w:rPr>
        <w:t>A similar desire to realign U.S. priorities in the region helps explain the changes the Pentagon has made to its military posture there. Although U.S. military bases in Northeast Asia remain central to Washington's ability to project power and fight wars, they are increasingly vulnerable to disabling missile attacks, and they lie relatively far from potential disasters and crises in the South China Sea and the Indian Ocean. Meanwhile, with countries in Southeast Asia expressing growing interest in receiving American military training and assistance with disaster response, the United States has diversified its military footprint in the region, stationing hundreds of U.S. marines in Darwin, Australia, and deploying a pair of Littoral Combat Ships to Singapore.</w:t>
      </w:r>
      <w:r w:rsidRPr="000F7805">
        <w:rPr>
          <w:sz w:val="12"/>
        </w:rPr>
        <w:t>¶</w:t>
      </w:r>
      <w:r w:rsidRPr="000F7805">
        <w:rPr>
          <w:sz w:val="16"/>
        </w:rPr>
        <w:t xml:space="preserve"> Those </w:t>
      </w:r>
      <w:r w:rsidRPr="000F7805">
        <w:rPr>
          <w:rStyle w:val="StyleUnderline"/>
        </w:rPr>
        <w:t>changes to the U.S. military's posture have been criticized as either provocative or meaningless</w:t>
      </w:r>
      <w:r w:rsidRPr="000F7805">
        <w:rPr>
          <w:sz w:val="16"/>
        </w:rPr>
        <w:t xml:space="preserve">. </w:t>
      </w:r>
      <w:r w:rsidRPr="000F7805">
        <w:rPr>
          <w:rStyle w:val="StyleUnderline"/>
        </w:rPr>
        <w:t>Both</w:t>
      </w:r>
      <w:r w:rsidRPr="000F7805">
        <w:rPr>
          <w:sz w:val="16"/>
        </w:rPr>
        <w:t xml:space="preserve"> charges </w:t>
      </w:r>
      <w:r w:rsidRPr="000F7805">
        <w:rPr>
          <w:rStyle w:val="StyleUnderline"/>
        </w:rPr>
        <w:t>are off the mark</w:t>
      </w:r>
      <w:r w:rsidRPr="000F7805">
        <w:rPr>
          <w:sz w:val="16"/>
        </w:rPr>
        <w:t xml:space="preserve">. </w:t>
      </w:r>
      <w:r w:rsidRPr="000F7805">
        <w:rPr>
          <w:rStyle w:val="StyleUnderline"/>
        </w:rPr>
        <w:t>These efforts</w:t>
      </w:r>
      <w:r w:rsidRPr="000F7805">
        <w:rPr>
          <w:sz w:val="16"/>
        </w:rPr>
        <w:t xml:space="preserve"> hardly signal aggression; they </w:t>
      </w:r>
      <w:r w:rsidRPr="000F7805">
        <w:rPr>
          <w:rStyle w:val="StyleUnderline"/>
        </w:rPr>
        <w:t>contribute primarily to peacetime activities, such as responding to natural disasters, and not to U.S. war-fighting capabilities. And the seemingly modest number of marines and ships involved masks the significant benefits they offer to the militaries of U.S. partners, who gain unparalleled opportunities for joint exercises and training with U.S. forces.</w:t>
      </w:r>
    </w:p>
    <w:p w:rsidR="00AA1E33" w:rsidRDefault="00AA1E33" w:rsidP="00AA1E33"/>
    <w:p w:rsidR="00AA1E33" w:rsidRDefault="00AA1E33" w:rsidP="00AA1E33">
      <w:pPr>
        <w:pStyle w:val="Heading3"/>
      </w:pPr>
      <w:r>
        <w:t>Pivot – AT: Causes China Conflict</w:t>
      </w:r>
    </w:p>
    <w:p w:rsidR="00AA1E33" w:rsidRDefault="00AA1E33" w:rsidP="00AA1E33">
      <w:pPr>
        <w:pStyle w:val="Heading4"/>
      </w:pPr>
      <w:r>
        <w:t>Pivot doesn’t cause China conflict</w:t>
      </w:r>
    </w:p>
    <w:p w:rsidR="0060047D" w:rsidRPr="0060047D" w:rsidRDefault="0060047D" w:rsidP="0060047D">
      <w:pPr>
        <w:rPr>
          <w:b/>
          <w:bCs/>
          <w:sz w:val="26"/>
        </w:rPr>
      </w:pPr>
      <w:r w:rsidRPr="005779B8">
        <w:rPr>
          <w:rStyle w:val="Style13ptBold"/>
        </w:rPr>
        <w:t xml:space="preserve">Campbell &amp; Ratner </w:t>
      </w:r>
      <w:r>
        <w:rPr>
          <w:rStyle w:val="Style13ptBold"/>
        </w:rPr>
        <w:t>’</w:t>
      </w:r>
      <w:r w:rsidRPr="005779B8">
        <w:rPr>
          <w:rStyle w:val="Style13ptBold"/>
        </w:rPr>
        <w:t>14</w:t>
      </w:r>
      <w:r>
        <w:rPr>
          <w:rStyle w:val="Style13ptBold"/>
        </w:rPr>
        <w:t xml:space="preserve"> </w:t>
      </w:r>
      <w:r>
        <w:t xml:space="preserve">(Kurt </w:t>
      </w:r>
      <w:r w:rsidRPr="005779B8">
        <w:t>is Chair and CEO of the Asia Group. From 2009 to 2013, he served as U.S. Assistant Secretary of State for</w:t>
      </w:r>
      <w:r>
        <w:t xml:space="preserve"> East Asian and Pacific Affairs and Ely is </w:t>
      </w:r>
      <w:proofErr w:type="spellStart"/>
      <w:r w:rsidRPr="005779B8">
        <w:t>is</w:t>
      </w:r>
      <w:proofErr w:type="spellEnd"/>
      <w:r w:rsidRPr="005779B8">
        <w:t xml:space="preserve"> a Senior Fellow in and Deputy Director of the Asia-Pacific Security Program at the Cen</w:t>
      </w:r>
      <w:r>
        <w:t>ter for a New American Security, “Far Eastern Promises,” Foreign Affairs, Volume 93, Issue 3, May, pages 106-</w:t>
      </w:r>
      <w:proofErr w:type="gramStart"/>
      <w:r>
        <w:t xml:space="preserve">116 </w:t>
      </w:r>
      <w:r>
        <w:rPr>
          <w:rStyle w:val="Hyperlink"/>
        </w:rPr>
        <w:t>)</w:t>
      </w:r>
      <w:proofErr w:type="gramEnd"/>
    </w:p>
    <w:p w:rsidR="00AA1E33" w:rsidRPr="000F7805" w:rsidRDefault="00AA1E33" w:rsidP="00AA1E33">
      <w:pPr>
        <w:rPr>
          <w:sz w:val="16"/>
        </w:rPr>
      </w:pPr>
      <w:r w:rsidRPr="000F7805">
        <w:rPr>
          <w:sz w:val="16"/>
        </w:rPr>
        <w:t xml:space="preserve">Opponents of the pivot have raised three main objections. First, </w:t>
      </w:r>
      <w:r w:rsidRPr="000F7805">
        <w:rPr>
          <w:rStyle w:val="StyleUnderline"/>
        </w:rPr>
        <w:t>some worry that the pivot will unnecessarily antagonize China</w:t>
      </w:r>
      <w:r w:rsidRPr="000F7805">
        <w:rPr>
          <w:sz w:val="16"/>
        </w:rPr>
        <w:t xml:space="preserve">. This misperception ignores the fact that deepening engagement with Beijing has been a central and irrefutable feature of the rebalancing policy. </w:t>
      </w:r>
      <w:r w:rsidRPr="000F7805">
        <w:rPr>
          <w:rStyle w:val="StyleUnderline"/>
        </w:rPr>
        <w:t>Examples of the new approach include the establishment of the annual U.S.-China Strategic and Economic Dialogue, a comprehensive set of meetings</w:t>
      </w:r>
      <w:r w:rsidRPr="000F7805">
        <w:rPr>
          <w:sz w:val="16"/>
        </w:rPr>
        <w:t xml:space="preserve"> chaired by the U.S. secretaries of state and the treasury and their Chinese counterparts, and the Strategic Security Dialogue, through which the two countries have held unprecedented high-level discussions on such sensitive matters as maritime security and cyber-security. </w:t>
      </w:r>
      <w:r w:rsidRPr="000F7805">
        <w:rPr>
          <w:rStyle w:val="StyleUnderline"/>
        </w:rPr>
        <w:t>Tensions might rise due to the increased U.S. military presence in Asia and Washington's more robust outreach to China's neighbors. But bilateral ties are developing in such a way that any disagreements produced by the pivot will be addressed in the broader context</w:t>
      </w:r>
      <w:r w:rsidRPr="000F7805">
        <w:rPr>
          <w:sz w:val="16"/>
        </w:rPr>
        <w:t xml:space="preserve"> of a more stable and cooperative U.S.-Chinese relationship.</w:t>
      </w:r>
    </w:p>
    <w:p w:rsidR="00AA1E33" w:rsidRDefault="00AA1E33" w:rsidP="00AA1E33"/>
    <w:p w:rsidR="00AA1E33" w:rsidRDefault="00AA1E33" w:rsidP="00AA1E33">
      <w:pPr>
        <w:pStyle w:val="Heading3"/>
      </w:pPr>
      <w:r>
        <w:t>Pivot – AT: Middle East Tradeoff</w:t>
      </w:r>
    </w:p>
    <w:p w:rsidR="009701A1" w:rsidRPr="00287383" w:rsidRDefault="009701A1" w:rsidP="009701A1">
      <w:pPr>
        <w:pStyle w:val="Heading4"/>
        <w:rPr>
          <w:lang w:eastAsia="ko-KR"/>
        </w:rPr>
      </w:pPr>
      <w:r>
        <w:rPr>
          <w:rFonts w:hint="eastAsia"/>
          <w:lang w:eastAsia="ko-KR"/>
        </w:rPr>
        <w:t>Middle East crisis doesn</w:t>
      </w:r>
      <w:r>
        <w:rPr>
          <w:lang w:eastAsia="ko-KR"/>
        </w:rPr>
        <w:t>’</w:t>
      </w:r>
      <w:r>
        <w:rPr>
          <w:rFonts w:hint="eastAsia"/>
          <w:lang w:eastAsia="ko-KR"/>
        </w:rPr>
        <w:t>t affect the pivot</w:t>
      </w:r>
    </w:p>
    <w:p w:rsidR="009701A1" w:rsidRPr="00287383" w:rsidRDefault="009701A1" w:rsidP="009701A1">
      <w:pPr>
        <w:rPr>
          <w:rFonts w:eastAsiaTheme="minorEastAsia"/>
          <w:lang w:eastAsia="ko-KR"/>
        </w:rPr>
      </w:pPr>
      <w:r w:rsidRPr="00287383">
        <w:rPr>
          <w:rStyle w:val="Style13ptBold"/>
          <w:rFonts w:hint="eastAsia"/>
        </w:rPr>
        <w:t xml:space="preserve">Harold </w:t>
      </w:r>
      <w:r w:rsidRPr="00287383">
        <w:rPr>
          <w:rStyle w:val="Style13ptBold"/>
        </w:rPr>
        <w:t>15</w:t>
      </w:r>
      <w:r>
        <w:rPr>
          <w:rFonts w:eastAsiaTheme="minorEastAsia"/>
          <w:lang w:eastAsia="ko-KR"/>
        </w:rPr>
        <w:t xml:space="preserve"> (Scott W., Full Political Scientist with The RAND Corporation</w:t>
      </w:r>
      <w:r>
        <w:rPr>
          <w:rFonts w:eastAsiaTheme="minorEastAsia" w:hint="eastAsia"/>
          <w:lang w:eastAsia="ko-KR"/>
        </w:rPr>
        <w:t xml:space="preserve"> and</w:t>
      </w:r>
      <w:r>
        <w:rPr>
          <w:rFonts w:eastAsiaTheme="minorEastAsia"/>
          <w:lang w:eastAsia="ko-KR"/>
        </w:rPr>
        <w:t xml:space="preserve"> an Adjunct Assistant Professor of Security Studies at Georgetown "Is the Pivot Doomed? The Resilience of America’s Strategic ‘Rebalance’," 1/26, http://twq.elliott.gwu.edu/pivot-doomed-resilience-america%E2%80%99s-strategic-%E2%80%98rebalance%E2%80%99)</w:t>
      </w:r>
    </w:p>
    <w:p w:rsidR="009701A1" w:rsidRPr="00287383" w:rsidRDefault="009701A1" w:rsidP="009701A1">
      <w:pPr>
        <w:tabs>
          <w:tab w:val="left" w:pos="13110"/>
        </w:tabs>
        <w:rPr>
          <w:rFonts w:eastAsiaTheme="minorEastAsia"/>
          <w:sz w:val="16"/>
          <w:lang w:eastAsia="ko-KR"/>
        </w:rPr>
      </w:pPr>
      <w:r w:rsidRPr="00287383">
        <w:rPr>
          <w:rFonts w:eastAsiaTheme="minorEastAsia"/>
          <w:sz w:val="16"/>
          <w:lang w:eastAsia="ko-KR"/>
        </w:rPr>
        <w:t xml:space="preserve">In its short life, </w:t>
      </w:r>
      <w:r w:rsidRPr="00211397">
        <w:rPr>
          <w:rStyle w:val="Emphasis"/>
          <w:highlight w:val="cyan"/>
        </w:rPr>
        <w:t>the rebalance has</w:t>
      </w:r>
      <w:r w:rsidRPr="00287383">
        <w:rPr>
          <w:rFonts w:eastAsiaTheme="minorEastAsia"/>
          <w:sz w:val="16"/>
          <w:lang w:eastAsia="ko-KR"/>
        </w:rPr>
        <w:t xml:space="preserve"> already </w:t>
      </w:r>
      <w:r w:rsidRPr="00211397">
        <w:rPr>
          <w:rStyle w:val="Emphasis"/>
          <w:highlight w:val="cyan"/>
        </w:rPr>
        <w:t>survived</w:t>
      </w:r>
      <w:r w:rsidRPr="00287383">
        <w:rPr>
          <w:rStyle w:val="Emphasis"/>
        </w:rPr>
        <w:t xml:space="preserve"> a number of </w:t>
      </w:r>
      <w:r w:rsidRPr="00211397">
        <w:rPr>
          <w:rStyle w:val="Emphasis"/>
          <w:highlight w:val="cyan"/>
        </w:rPr>
        <w:t>challenges</w:t>
      </w:r>
      <w:r w:rsidRPr="00287383">
        <w:rPr>
          <w:rFonts w:eastAsiaTheme="minorEastAsia"/>
          <w:sz w:val="16"/>
          <w:lang w:eastAsia="ko-KR"/>
        </w:rPr>
        <w:t xml:space="preserve"> </w:t>
      </w:r>
      <w:r w:rsidRPr="00287383">
        <w:rPr>
          <w:rStyle w:val="StyleUnderline"/>
        </w:rPr>
        <w:t>that</w:t>
      </w:r>
      <w:r w:rsidRPr="00287383">
        <w:rPr>
          <w:rFonts w:eastAsiaTheme="minorEastAsia"/>
          <w:sz w:val="16"/>
          <w:lang w:eastAsia="ko-KR"/>
        </w:rPr>
        <w:t xml:space="preserve"> some </w:t>
      </w:r>
      <w:r w:rsidRPr="00287383">
        <w:rPr>
          <w:rStyle w:val="StyleUnderline"/>
        </w:rPr>
        <w:t>observers predicted would kill it</w:t>
      </w:r>
      <w:r w:rsidRPr="00287383">
        <w:rPr>
          <w:rFonts w:eastAsiaTheme="minorEastAsia"/>
          <w:sz w:val="16"/>
          <w:lang w:eastAsia="ko-KR"/>
        </w:rPr>
        <w:t xml:space="preserve">, </w:t>
      </w:r>
      <w:r w:rsidRPr="00287383">
        <w:rPr>
          <w:rStyle w:val="StyleUnderline"/>
        </w:rPr>
        <w:t>including the</w:t>
      </w:r>
      <w:r w:rsidRPr="00287383">
        <w:rPr>
          <w:rFonts w:eastAsiaTheme="minorEastAsia"/>
          <w:sz w:val="16"/>
          <w:lang w:eastAsia="ko-KR"/>
        </w:rPr>
        <w:t xml:space="preserve"> various </w:t>
      </w:r>
      <w:r w:rsidRPr="00287383">
        <w:rPr>
          <w:rStyle w:val="Emphasis"/>
        </w:rPr>
        <w:t>Middle East crises</w:t>
      </w:r>
      <w:r w:rsidRPr="00287383">
        <w:rPr>
          <w:rFonts w:eastAsiaTheme="minorEastAsia"/>
          <w:sz w:val="16"/>
          <w:lang w:eastAsia="ko-KR"/>
        </w:rPr>
        <w:t xml:space="preserve"> centered on Libya, Iran, and Syria; </w:t>
      </w:r>
      <w:r w:rsidRPr="00287383">
        <w:rPr>
          <w:rStyle w:val="Emphasis"/>
        </w:rPr>
        <w:t>sequestration</w:t>
      </w:r>
      <w:r w:rsidRPr="00287383">
        <w:rPr>
          <w:rFonts w:eastAsiaTheme="minorEastAsia"/>
          <w:sz w:val="16"/>
          <w:lang w:eastAsia="ko-KR"/>
        </w:rPr>
        <w:t xml:space="preserve"> and the government shutdown of 2013; </w:t>
      </w:r>
      <w:r w:rsidRPr="00287383">
        <w:rPr>
          <w:rStyle w:val="StyleUnderline"/>
        </w:rPr>
        <w:t>and the fallout from</w:t>
      </w:r>
      <w:r w:rsidRPr="00287383">
        <w:rPr>
          <w:rFonts w:eastAsiaTheme="minorEastAsia"/>
          <w:sz w:val="16"/>
          <w:lang w:eastAsia="ko-KR"/>
        </w:rPr>
        <w:t xml:space="preserve"> </w:t>
      </w:r>
      <w:r w:rsidRPr="00287383">
        <w:rPr>
          <w:rStyle w:val="Emphasis"/>
        </w:rPr>
        <w:t>Russia's illegal</w:t>
      </w:r>
      <w:r w:rsidRPr="00287383">
        <w:rPr>
          <w:rFonts w:eastAsiaTheme="minorEastAsia"/>
          <w:sz w:val="16"/>
          <w:lang w:eastAsia="ko-KR"/>
        </w:rPr>
        <w:t xml:space="preserve"> </w:t>
      </w:r>
      <w:r w:rsidRPr="00287383">
        <w:rPr>
          <w:rStyle w:val="Emphasis"/>
        </w:rPr>
        <w:t>occupation</w:t>
      </w:r>
      <w:r w:rsidRPr="00287383">
        <w:rPr>
          <w:rFonts w:eastAsiaTheme="minorEastAsia"/>
          <w:sz w:val="16"/>
          <w:lang w:eastAsia="ko-KR"/>
        </w:rPr>
        <w:t xml:space="preserve"> and annexation of portions of Ukraine. </w:t>
      </w:r>
      <w:r w:rsidRPr="00287383">
        <w:rPr>
          <w:rStyle w:val="StyleUnderline"/>
        </w:rPr>
        <w:t>The latest</w:t>
      </w:r>
      <w:r w:rsidRPr="00287383">
        <w:rPr>
          <w:rFonts w:eastAsiaTheme="minorEastAsia"/>
          <w:sz w:val="16"/>
          <w:lang w:eastAsia="ko-KR"/>
        </w:rPr>
        <w:t xml:space="preserve"> and potentially most serious </w:t>
      </w:r>
      <w:r w:rsidRPr="00287383">
        <w:rPr>
          <w:rStyle w:val="StyleUnderline"/>
        </w:rPr>
        <w:t>challenge is the</w:t>
      </w:r>
      <w:r w:rsidRPr="00287383">
        <w:rPr>
          <w:rFonts w:eastAsiaTheme="minorEastAsia"/>
          <w:sz w:val="16"/>
          <w:lang w:eastAsia="ko-KR"/>
        </w:rPr>
        <w:t xml:space="preserve"> increased prospect of the </w:t>
      </w:r>
      <w:r w:rsidRPr="00287383">
        <w:rPr>
          <w:rStyle w:val="Emphasis"/>
        </w:rPr>
        <w:t>civil war in Syria</w:t>
      </w:r>
      <w:r w:rsidRPr="00287383">
        <w:rPr>
          <w:rFonts w:eastAsiaTheme="minorEastAsia"/>
          <w:sz w:val="16"/>
          <w:lang w:eastAsia="ko-KR"/>
        </w:rPr>
        <w:t xml:space="preserve"> sparking a broader regional war that engulfs Iraq and Iran and others, </w:t>
      </w:r>
      <w:r w:rsidRPr="00287383">
        <w:rPr>
          <w:rStyle w:val="StyleUnderline"/>
        </w:rPr>
        <w:t>prompted by the</w:t>
      </w:r>
      <w:r w:rsidRPr="00287383">
        <w:rPr>
          <w:rFonts w:eastAsiaTheme="minorEastAsia"/>
          <w:sz w:val="16"/>
          <w:lang w:eastAsia="ko-KR"/>
        </w:rPr>
        <w:t xml:space="preserve"> dramatic military offensive by the </w:t>
      </w:r>
      <w:r w:rsidRPr="00287383">
        <w:rPr>
          <w:rStyle w:val="Emphasis"/>
        </w:rPr>
        <w:t>Islamic State</w:t>
      </w:r>
      <w:r w:rsidRPr="00287383">
        <w:rPr>
          <w:rFonts w:eastAsiaTheme="minorEastAsia"/>
          <w:sz w:val="16"/>
          <w:lang w:eastAsia="ko-KR"/>
        </w:rPr>
        <w:t xml:space="preserve"> (IS). How did </w:t>
      </w:r>
      <w:r w:rsidRPr="00211397">
        <w:rPr>
          <w:rStyle w:val="Emphasis"/>
          <w:highlight w:val="cyan"/>
        </w:rPr>
        <w:t>rebalancing come through</w:t>
      </w:r>
      <w:r w:rsidRPr="00287383">
        <w:rPr>
          <w:rStyle w:val="Emphasis"/>
        </w:rPr>
        <w:t xml:space="preserve"> these </w:t>
      </w:r>
      <w:r w:rsidRPr="00211397">
        <w:rPr>
          <w:rStyle w:val="Emphasis"/>
          <w:highlight w:val="cyan"/>
        </w:rPr>
        <w:t>crises</w:t>
      </w:r>
      <w:r w:rsidRPr="00287383">
        <w:rPr>
          <w:rFonts w:eastAsiaTheme="minorEastAsia"/>
          <w:sz w:val="16"/>
          <w:lang w:eastAsia="ko-KR"/>
        </w:rPr>
        <w:t xml:space="preserve"> almost </w:t>
      </w:r>
      <w:r w:rsidRPr="00211397">
        <w:rPr>
          <w:rStyle w:val="Emphasis"/>
          <w:highlight w:val="cyan"/>
        </w:rPr>
        <w:t>completely unscathed</w:t>
      </w:r>
      <w:r w:rsidRPr="00287383">
        <w:rPr>
          <w:rFonts w:eastAsiaTheme="minorEastAsia"/>
          <w:sz w:val="16"/>
          <w:lang w:eastAsia="ko-KR"/>
        </w:rPr>
        <w:t xml:space="preserve">? </w:t>
      </w:r>
      <w:r w:rsidRPr="00211397">
        <w:rPr>
          <w:rStyle w:val="StyleUnderline"/>
          <w:highlight w:val="cyan"/>
        </w:rPr>
        <w:t>The strengths</w:t>
      </w:r>
      <w:r w:rsidRPr="00287383">
        <w:rPr>
          <w:rFonts w:eastAsiaTheme="minorEastAsia"/>
          <w:sz w:val="16"/>
          <w:lang w:eastAsia="ko-KR"/>
        </w:rPr>
        <w:t xml:space="preserve"> of the strategy </w:t>
      </w:r>
      <w:r w:rsidRPr="00211397">
        <w:rPr>
          <w:rStyle w:val="StyleUnderline"/>
          <w:highlight w:val="cyan"/>
        </w:rPr>
        <w:t>center</w:t>
      </w:r>
      <w:r w:rsidRPr="00287383">
        <w:rPr>
          <w:rFonts w:eastAsiaTheme="minorEastAsia"/>
          <w:sz w:val="16"/>
          <w:lang w:eastAsia="ko-KR"/>
        </w:rPr>
        <w:t xml:space="preserve"> primarily </w:t>
      </w:r>
      <w:r w:rsidRPr="00211397">
        <w:rPr>
          <w:rStyle w:val="StyleUnderline"/>
          <w:highlight w:val="cyan"/>
        </w:rPr>
        <w:t>on</w:t>
      </w:r>
      <w:r w:rsidRPr="00287383">
        <w:rPr>
          <w:rFonts w:eastAsiaTheme="minorEastAsia"/>
          <w:sz w:val="16"/>
          <w:lang w:eastAsia="ko-KR"/>
        </w:rPr>
        <w:t xml:space="preserve"> its </w:t>
      </w:r>
      <w:r w:rsidRPr="00211397">
        <w:rPr>
          <w:rStyle w:val="Emphasis"/>
          <w:highlight w:val="cyan"/>
        </w:rPr>
        <w:t>routine</w:t>
      </w:r>
      <w:r w:rsidRPr="00211397">
        <w:rPr>
          <w:rFonts w:eastAsiaTheme="minorEastAsia"/>
          <w:sz w:val="16"/>
          <w:highlight w:val="cyan"/>
          <w:lang w:eastAsia="ko-KR"/>
        </w:rPr>
        <w:t xml:space="preserve">, </w:t>
      </w:r>
      <w:r w:rsidRPr="00211397">
        <w:rPr>
          <w:rStyle w:val="Emphasis"/>
          <w:highlight w:val="cyan"/>
        </w:rPr>
        <w:t>low-cost</w:t>
      </w:r>
      <w:r w:rsidRPr="00211397">
        <w:rPr>
          <w:rFonts w:eastAsiaTheme="minorEastAsia"/>
          <w:sz w:val="16"/>
          <w:highlight w:val="cyan"/>
          <w:lang w:eastAsia="ko-KR"/>
        </w:rPr>
        <w:t xml:space="preserve">, </w:t>
      </w:r>
      <w:r w:rsidRPr="00211397">
        <w:rPr>
          <w:rStyle w:val="StyleUnderline"/>
          <w:highlight w:val="cyan"/>
        </w:rPr>
        <w:t>and</w:t>
      </w:r>
      <w:r w:rsidRPr="00211397">
        <w:rPr>
          <w:rFonts w:eastAsiaTheme="minorEastAsia"/>
          <w:sz w:val="16"/>
          <w:highlight w:val="cyan"/>
          <w:lang w:eastAsia="ko-KR"/>
        </w:rPr>
        <w:t xml:space="preserve"> </w:t>
      </w:r>
      <w:r w:rsidRPr="00211397">
        <w:rPr>
          <w:rStyle w:val="Emphasis"/>
          <w:highlight w:val="cyan"/>
        </w:rPr>
        <w:t>resilient nature</w:t>
      </w:r>
      <w:r w:rsidRPr="00287383">
        <w:rPr>
          <w:rFonts w:eastAsiaTheme="minorEastAsia"/>
          <w:sz w:val="16"/>
          <w:lang w:eastAsia="ko-KR"/>
        </w:rPr>
        <w:t xml:space="preserve"> as well as its emphasis on steps that key regional actors support.</w:t>
      </w:r>
      <w:r>
        <w:rPr>
          <w:rFonts w:eastAsiaTheme="minorEastAsia"/>
          <w:sz w:val="16"/>
          <w:lang w:eastAsia="ko-KR"/>
        </w:rPr>
        <w:t xml:space="preserve"> </w:t>
      </w:r>
      <w:r w:rsidRPr="00287383">
        <w:rPr>
          <w:rFonts w:eastAsiaTheme="minorEastAsia"/>
          <w:sz w:val="16"/>
          <w:lang w:eastAsia="ko-KR"/>
        </w:rPr>
        <w:t>Shortly after the pivot was announced, some U.S. analysts expressed concerns that, even if it wanted to, the United States would not be able to avoid being drawn into continuing conflicts in the Middle East. In the case of Libya, the Obama administration was able to leverage select U.S. enabling technologies, such as overhead surveillance and reconnaissance capabilities plus electronic warfare, to suppress Tripoli's air defenses</w:t>
      </w:r>
      <w:r w:rsidRPr="00D317BE">
        <w:rPr>
          <w:rFonts w:eastAsiaTheme="minorEastAsia"/>
          <w:sz w:val="16"/>
          <w:lang w:eastAsia="ko-KR"/>
        </w:rPr>
        <w:t xml:space="preserve">—this provided a mix of European and indigenous forces the support they needed to bring down the Qaddafi regime without having to divert serious attention or capabilities from the rebalance. </w:t>
      </w:r>
      <w:r w:rsidRPr="00D317BE">
        <w:rPr>
          <w:rStyle w:val="StyleUnderline"/>
        </w:rPr>
        <w:t xml:space="preserve">In the case of </w:t>
      </w:r>
      <w:r w:rsidRPr="00D317BE">
        <w:rPr>
          <w:rStyle w:val="Emphasis"/>
        </w:rPr>
        <w:t>Iran</w:t>
      </w:r>
      <w:r w:rsidRPr="00D317BE">
        <w:rPr>
          <w:rFonts w:eastAsiaTheme="minorEastAsia"/>
          <w:sz w:val="16"/>
          <w:lang w:eastAsia="ko-KR"/>
        </w:rPr>
        <w:t xml:space="preserve">, </w:t>
      </w:r>
      <w:r w:rsidRPr="00D317BE">
        <w:rPr>
          <w:rStyle w:val="StyleUnderline"/>
        </w:rPr>
        <w:t>the administration has settled on a diplomatic approach</w:t>
      </w:r>
      <w:r w:rsidRPr="00D317BE">
        <w:rPr>
          <w:rFonts w:eastAsiaTheme="minorEastAsia"/>
          <w:sz w:val="16"/>
          <w:lang w:eastAsia="ko-KR"/>
        </w:rPr>
        <w:t xml:space="preserve"> of freezing the Iranian nuclear program </w:t>
      </w:r>
      <w:r w:rsidRPr="00D317BE">
        <w:rPr>
          <w:rStyle w:val="StyleUnderline"/>
        </w:rPr>
        <w:t>while still holding in reserve</w:t>
      </w:r>
      <w:r w:rsidRPr="00287383">
        <w:rPr>
          <w:rStyle w:val="StyleUnderline"/>
        </w:rPr>
        <w:t xml:space="preserve"> the possibility of using force;</w:t>
      </w:r>
      <w:r w:rsidRPr="00287383">
        <w:rPr>
          <w:rFonts w:eastAsiaTheme="minorEastAsia"/>
          <w:sz w:val="16"/>
          <w:lang w:eastAsia="ko-KR"/>
        </w:rPr>
        <w:t xml:space="preserve"> again, </w:t>
      </w:r>
      <w:r w:rsidRPr="00211397">
        <w:rPr>
          <w:rStyle w:val="Emphasis"/>
          <w:highlight w:val="cyan"/>
        </w:rPr>
        <w:t>the rebalance remained</w:t>
      </w:r>
      <w:r w:rsidRPr="00287383">
        <w:rPr>
          <w:rStyle w:val="Emphasis"/>
        </w:rPr>
        <w:t xml:space="preserve"> </w:t>
      </w:r>
      <w:r w:rsidRPr="00211397">
        <w:rPr>
          <w:rStyle w:val="Emphasis"/>
          <w:highlight w:val="cyan"/>
        </w:rPr>
        <w:t>unaffected</w:t>
      </w:r>
      <w:r w:rsidRPr="00287383">
        <w:rPr>
          <w:rFonts w:eastAsiaTheme="minorEastAsia"/>
          <w:sz w:val="16"/>
          <w:lang w:eastAsia="ko-KR"/>
        </w:rPr>
        <w:t xml:space="preserve">. </w:t>
      </w:r>
      <w:r w:rsidRPr="00287383">
        <w:rPr>
          <w:rStyle w:val="StyleUnderline"/>
        </w:rPr>
        <w:t xml:space="preserve">On </w:t>
      </w:r>
      <w:r w:rsidRPr="00287383">
        <w:rPr>
          <w:rStyle w:val="Emphasis"/>
        </w:rPr>
        <w:t>Syria</w:t>
      </w:r>
      <w:r w:rsidRPr="00287383">
        <w:rPr>
          <w:rFonts w:eastAsiaTheme="minorEastAsia"/>
          <w:sz w:val="16"/>
          <w:lang w:eastAsia="ko-KR"/>
        </w:rPr>
        <w:t xml:space="preserve">, </w:t>
      </w:r>
      <w:r w:rsidRPr="00287383">
        <w:rPr>
          <w:rStyle w:val="StyleUnderline"/>
        </w:rPr>
        <w:t>the administration appeared</w:t>
      </w:r>
      <w:r w:rsidRPr="00287383">
        <w:rPr>
          <w:rFonts w:eastAsiaTheme="minorEastAsia"/>
          <w:sz w:val="16"/>
          <w:lang w:eastAsia="ko-KR"/>
        </w:rPr>
        <w:t xml:space="preserve"> </w:t>
      </w:r>
      <w:r w:rsidRPr="00287383">
        <w:rPr>
          <w:rStyle w:val="StyleUnderline"/>
        </w:rPr>
        <w:t>prepared to move ahead with strikes</w:t>
      </w:r>
      <w:r w:rsidRPr="00287383">
        <w:rPr>
          <w:rFonts w:eastAsiaTheme="minorEastAsia"/>
          <w:sz w:val="16"/>
          <w:lang w:eastAsia="ko-KR"/>
        </w:rPr>
        <w:t xml:space="preserve"> on the Assad regime </w:t>
      </w:r>
      <w:r w:rsidRPr="00287383">
        <w:rPr>
          <w:rStyle w:val="StyleUnderline"/>
        </w:rPr>
        <w:t>until a last-minute deal brokered by Russia</w:t>
      </w:r>
      <w:r w:rsidRPr="00287383">
        <w:rPr>
          <w:rFonts w:eastAsiaTheme="minorEastAsia"/>
          <w:sz w:val="16"/>
          <w:lang w:eastAsia="ko-KR"/>
        </w:rPr>
        <w:t xml:space="preserve"> promised to remove the chemical weapons from Syria without the use of force. Most recently, the </w:t>
      </w:r>
      <w:r w:rsidRPr="00211397">
        <w:rPr>
          <w:rStyle w:val="StyleUnderline"/>
          <w:highlight w:val="cyan"/>
        </w:rPr>
        <w:t>Obama</w:t>
      </w:r>
      <w:r w:rsidRPr="00287383">
        <w:rPr>
          <w:rFonts w:eastAsiaTheme="minorEastAsia"/>
          <w:sz w:val="16"/>
          <w:lang w:eastAsia="ko-KR"/>
        </w:rPr>
        <w:t xml:space="preserve"> administration </w:t>
      </w:r>
      <w:r w:rsidRPr="00211397">
        <w:rPr>
          <w:rStyle w:val="StyleUnderline"/>
          <w:highlight w:val="cyan"/>
        </w:rPr>
        <w:t>has moved</w:t>
      </w:r>
      <w:r w:rsidRPr="00287383">
        <w:rPr>
          <w:rFonts w:eastAsiaTheme="minorEastAsia"/>
          <w:sz w:val="16"/>
          <w:lang w:eastAsia="ko-KR"/>
        </w:rPr>
        <w:t xml:space="preserve"> ahead </w:t>
      </w:r>
      <w:r w:rsidRPr="00211397">
        <w:rPr>
          <w:rStyle w:val="StyleUnderline"/>
          <w:highlight w:val="cyan"/>
        </w:rPr>
        <w:t>with plans to use air power</w:t>
      </w:r>
      <w:r w:rsidRPr="00287383">
        <w:rPr>
          <w:rStyle w:val="StyleUnderline"/>
        </w:rPr>
        <w:t xml:space="preserve"> </w:t>
      </w:r>
      <w:r w:rsidRPr="00211397">
        <w:rPr>
          <w:rStyle w:val="StyleUnderline"/>
          <w:highlight w:val="cyan"/>
        </w:rPr>
        <w:t>and</w:t>
      </w:r>
      <w:r w:rsidRPr="00287383">
        <w:rPr>
          <w:rStyle w:val="StyleUnderline"/>
        </w:rPr>
        <w:t xml:space="preserve"> a very small number</w:t>
      </w:r>
      <w:r w:rsidRPr="00287383">
        <w:rPr>
          <w:rFonts w:eastAsiaTheme="minorEastAsia"/>
          <w:sz w:val="16"/>
          <w:lang w:eastAsia="ko-KR"/>
        </w:rPr>
        <w:t xml:space="preserve"> </w:t>
      </w:r>
      <w:r w:rsidRPr="00287383">
        <w:rPr>
          <w:rStyle w:val="StyleUnderline"/>
        </w:rPr>
        <w:t>of</w:t>
      </w:r>
      <w:r w:rsidRPr="00287383">
        <w:rPr>
          <w:rFonts w:eastAsiaTheme="minorEastAsia"/>
          <w:sz w:val="16"/>
          <w:lang w:eastAsia="ko-KR"/>
        </w:rPr>
        <w:t xml:space="preserve"> </w:t>
      </w:r>
      <w:r w:rsidRPr="00211397">
        <w:rPr>
          <w:rStyle w:val="Emphasis"/>
          <w:highlight w:val="cyan"/>
        </w:rPr>
        <w:t>S</w:t>
      </w:r>
      <w:r w:rsidRPr="00287383">
        <w:rPr>
          <w:rFonts w:eastAsiaTheme="minorEastAsia"/>
          <w:sz w:val="16"/>
          <w:lang w:eastAsia="ko-KR"/>
        </w:rPr>
        <w:t xml:space="preserve">pecial </w:t>
      </w:r>
      <w:r w:rsidRPr="00211397">
        <w:rPr>
          <w:rStyle w:val="Emphasis"/>
          <w:highlight w:val="cyan"/>
        </w:rPr>
        <w:t>O</w:t>
      </w:r>
      <w:r w:rsidRPr="00287383">
        <w:rPr>
          <w:rFonts w:eastAsiaTheme="minorEastAsia"/>
          <w:sz w:val="16"/>
          <w:lang w:eastAsia="ko-KR"/>
        </w:rPr>
        <w:t xml:space="preserve">perations </w:t>
      </w:r>
      <w:r w:rsidRPr="00211397">
        <w:rPr>
          <w:rStyle w:val="Emphasis"/>
          <w:highlight w:val="cyan"/>
        </w:rPr>
        <w:t>F</w:t>
      </w:r>
      <w:r w:rsidRPr="00287383">
        <w:rPr>
          <w:rFonts w:eastAsiaTheme="minorEastAsia"/>
          <w:sz w:val="16"/>
          <w:lang w:eastAsia="ko-KR"/>
        </w:rPr>
        <w:t xml:space="preserve">orces to shore up a militarily beleaguered regime in Baghdad so as </w:t>
      </w:r>
      <w:r w:rsidRPr="00211397">
        <w:rPr>
          <w:rStyle w:val="StyleUnderline"/>
          <w:highlight w:val="cyan"/>
        </w:rPr>
        <w:t>to</w:t>
      </w:r>
      <w:r w:rsidRPr="00287383">
        <w:rPr>
          <w:rFonts w:eastAsiaTheme="minorEastAsia"/>
          <w:sz w:val="16"/>
          <w:lang w:eastAsia="ko-KR"/>
        </w:rPr>
        <w:t xml:space="preserve"> take the </w:t>
      </w:r>
      <w:r w:rsidRPr="00211397">
        <w:rPr>
          <w:rStyle w:val="StyleUnderline"/>
          <w:highlight w:val="cyan"/>
        </w:rPr>
        <w:t xml:space="preserve">fight to IS </w:t>
      </w:r>
      <w:r w:rsidRPr="00211397">
        <w:rPr>
          <w:rStyle w:val="Emphasis"/>
          <w:highlight w:val="cyan"/>
        </w:rPr>
        <w:t>without committing</w:t>
      </w:r>
      <w:r w:rsidRPr="00287383">
        <w:rPr>
          <w:rStyle w:val="Emphasis"/>
        </w:rPr>
        <w:t xml:space="preserve"> </w:t>
      </w:r>
      <w:r w:rsidRPr="00211397">
        <w:rPr>
          <w:rStyle w:val="Emphasis"/>
          <w:highlight w:val="cyan"/>
        </w:rPr>
        <w:t>substantial numbers of</w:t>
      </w:r>
      <w:r w:rsidRPr="00287383">
        <w:rPr>
          <w:rStyle w:val="Emphasis"/>
        </w:rPr>
        <w:t xml:space="preserve"> ground </w:t>
      </w:r>
      <w:r w:rsidRPr="00211397">
        <w:rPr>
          <w:rStyle w:val="Emphasis"/>
          <w:highlight w:val="cyan"/>
        </w:rPr>
        <w:t>troops</w:t>
      </w:r>
      <w:r w:rsidRPr="00287383">
        <w:rPr>
          <w:rStyle w:val="Emphasis"/>
        </w:rPr>
        <w:t xml:space="preserve"> </w:t>
      </w:r>
      <w:r w:rsidRPr="00287383">
        <w:rPr>
          <w:rFonts w:eastAsiaTheme="minorEastAsia"/>
          <w:sz w:val="16"/>
          <w:lang w:eastAsia="ko-KR"/>
        </w:rPr>
        <w:t>to the effort.</w:t>
      </w:r>
      <w:r>
        <w:rPr>
          <w:rFonts w:eastAsiaTheme="minorEastAsia"/>
          <w:sz w:val="16"/>
          <w:lang w:eastAsia="ko-KR"/>
        </w:rPr>
        <w:t xml:space="preserve"> </w:t>
      </w:r>
      <w:r w:rsidRPr="00287383">
        <w:rPr>
          <w:rFonts w:eastAsiaTheme="minorEastAsia"/>
          <w:sz w:val="16"/>
          <w:lang w:eastAsia="ko-KR"/>
        </w:rPr>
        <w:t xml:space="preserve">Yet, </w:t>
      </w:r>
      <w:r w:rsidRPr="00211397">
        <w:rPr>
          <w:rStyle w:val="Emphasis"/>
          <w:highlight w:val="cyan"/>
        </w:rPr>
        <w:t>even if</w:t>
      </w:r>
      <w:r w:rsidRPr="00287383">
        <w:rPr>
          <w:rFonts w:eastAsiaTheme="minorEastAsia"/>
          <w:sz w:val="16"/>
          <w:lang w:eastAsia="ko-KR"/>
        </w:rPr>
        <w:t xml:space="preserve"> </w:t>
      </w:r>
      <w:r w:rsidRPr="00287383">
        <w:rPr>
          <w:rStyle w:val="StyleUnderline"/>
        </w:rPr>
        <w:t>these</w:t>
      </w:r>
      <w:r w:rsidRPr="00287383">
        <w:rPr>
          <w:rFonts w:eastAsiaTheme="minorEastAsia"/>
          <w:sz w:val="16"/>
          <w:lang w:eastAsia="ko-KR"/>
        </w:rPr>
        <w:t xml:space="preserve"> various </w:t>
      </w:r>
      <w:r w:rsidRPr="00211397">
        <w:rPr>
          <w:rStyle w:val="StyleUnderline"/>
          <w:highlight w:val="cyan"/>
        </w:rPr>
        <w:t xml:space="preserve">foreign policy challenges blow up into </w:t>
      </w:r>
      <w:r w:rsidRPr="00211397">
        <w:rPr>
          <w:rStyle w:val="Emphasis"/>
          <w:highlight w:val="cyan"/>
        </w:rPr>
        <w:t>full-scale</w:t>
      </w:r>
      <w:r w:rsidRPr="00287383">
        <w:rPr>
          <w:rStyle w:val="Emphasis"/>
        </w:rPr>
        <w:t xml:space="preserve"> military </w:t>
      </w:r>
      <w:r w:rsidRPr="00211397">
        <w:rPr>
          <w:rStyle w:val="Emphasis"/>
          <w:highlight w:val="cyan"/>
        </w:rPr>
        <w:t>crises</w:t>
      </w:r>
      <w:r w:rsidRPr="00211397">
        <w:rPr>
          <w:rFonts w:eastAsiaTheme="minorEastAsia"/>
          <w:sz w:val="16"/>
          <w:highlight w:val="cyan"/>
          <w:lang w:eastAsia="ko-KR"/>
        </w:rPr>
        <w:t xml:space="preserve">, </w:t>
      </w:r>
      <w:r w:rsidRPr="00211397">
        <w:rPr>
          <w:rStyle w:val="StyleUnderline"/>
          <w:highlight w:val="cyan"/>
        </w:rPr>
        <w:t>they would</w:t>
      </w:r>
      <w:r w:rsidRPr="00287383">
        <w:rPr>
          <w:rFonts w:eastAsiaTheme="minorEastAsia"/>
          <w:sz w:val="16"/>
          <w:lang w:eastAsia="ko-KR"/>
        </w:rPr>
        <w:t xml:space="preserve"> at most probably </w:t>
      </w:r>
      <w:r w:rsidRPr="00211397">
        <w:rPr>
          <w:rStyle w:val="StyleUnderline"/>
          <w:highlight w:val="cyan"/>
        </w:rPr>
        <w:t xml:space="preserve">sap only </w:t>
      </w:r>
      <w:r w:rsidRPr="00211397">
        <w:rPr>
          <w:rStyle w:val="Emphasis"/>
          <w:highlight w:val="cyan"/>
        </w:rPr>
        <w:t>some aspects of the</w:t>
      </w:r>
      <w:r w:rsidRPr="00287383">
        <w:rPr>
          <w:rFonts w:eastAsiaTheme="minorEastAsia"/>
          <w:sz w:val="16"/>
          <w:lang w:eastAsia="ko-KR"/>
        </w:rPr>
        <w:t xml:space="preserve"> </w:t>
      </w:r>
      <w:r w:rsidRPr="00211397">
        <w:rPr>
          <w:rStyle w:val="Emphasis"/>
          <w:highlight w:val="cyan"/>
        </w:rPr>
        <w:t>rebalance</w:t>
      </w:r>
      <w:r w:rsidRPr="00287383">
        <w:rPr>
          <w:rFonts w:eastAsiaTheme="minorEastAsia"/>
          <w:sz w:val="16"/>
          <w:lang w:eastAsia="ko-KR"/>
        </w:rPr>
        <w:t xml:space="preserve">, </w:t>
      </w:r>
      <w:r w:rsidRPr="00287383">
        <w:rPr>
          <w:rStyle w:val="StyleUnderline"/>
        </w:rPr>
        <w:t>most notably the attention of high-level administration officials and the disposition of some</w:t>
      </w:r>
      <w:r w:rsidRPr="00287383">
        <w:rPr>
          <w:rFonts w:eastAsiaTheme="minorEastAsia"/>
          <w:sz w:val="16"/>
          <w:lang w:eastAsia="ko-KR"/>
        </w:rPr>
        <w:t xml:space="preserve"> key military </w:t>
      </w:r>
      <w:r w:rsidRPr="00287383">
        <w:rPr>
          <w:rStyle w:val="StyleUnderline"/>
        </w:rPr>
        <w:t>assets</w:t>
      </w:r>
      <w:r w:rsidRPr="00287383">
        <w:rPr>
          <w:rFonts w:eastAsiaTheme="minorEastAsia"/>
          <w:sz w:val="16"/>
          <w:lang w:eastAsia="ko-KR"/>
        </w:rPr>
        <w:t xml:space="preserve">. </w:t>
      </w:r>
      <w:r w:rsidRPr="00211397">
        <w:rPr>
          <w:rStyle w:val="Emphasis"/>
          <w:highlight w:val="cyan"/>
        </w:rPr>
        <w:t>U.S. diplomatic</w:t>
      </w:r>
      <w:r w:rsidRPr="00287383">
        <w:rPr>
          <w:rFonts w:eastAsiaTheme="minorEastAsia"/>
          <w:sz w:val="16"/>
          <w:lang w:eastAsia="ko-KR"/>
        </w:rPr>
        <w:t xml:space="preserve"> and multilateral engagement </w:t>
      </w:r>
      <w:r w:rsidRPr="00211397">
        <w:rPr>
          <w:rStyle w:val="Emphasis"/>
          <w:highlight w:val="cyan"/>
        </w:rPr>
        <w:t>efforts</w:t>
      </w:r>
      <w:r w:rsidRPr="00287383">
        <w:rPr>
          <w:rFonts w:eastAsiaTheme="minorEastAsia"/>
          <w:sz w:val="16"/>
          <w:lang w:eastAsia="ko-KR"/>
        </w:rPr>
        <w:t xml:space="preserve"> in Asia, </w:t>
      </w:r>
      <w:r w:rsidRPr="00211397">
        <w:rPr>
          <w:rStyle w:val="Emphasis"/>
          <w:highlight w:val="cyan"/>
        </w:rPr>
        <w:t>outreach to allies</w:t>
      </w:r>
      <w:r w:rsidRPr="00287383">
        <w:rPr>
          <w:rFonts w:eastAsiaTheme="minorEastAsia"/>
          <w:sz w:val="16"/>
          <w:lang w:eastAsia="ko-KR"/>
        </w:rPr>
        <w:t xml:space="preserve">, and economic and </w:t>
      </w:r>
      <w:r w:rsidRPr="00211397">
        <w:rPr>
          <w:rStyle w:val="Emphasis"/>
          <w:highlight w:val="cyan"/>
        </w:rPr>
        <w:t>trade</w:t>
      </w:r>
      <w:r w:rsidRPr="00287383">
        <w:rPr>
          <w:rFonts w:eastAsiaTheme="minorEastAsia"/>
          <w:sz w:val="16"/>
          <w:lang w:eastAsia="ko-KR"/>
        </w:rPr>
        <w:t xml:space="preserve"> policy </w:t>
      </w:r>
      <w:r w:rsidRPr="00211397">
        <w:rPr>
          <w:rStyle w:val="Emphasis"/>
          <w:highlight w:val="cyan"/>
        </w:rPr>
        <w:t>initiatives would</w:t>
      </w:r>
      <w:r w:rsidRPr="00287383">
        <w:rPr>
          <w:rStyle w:val="Emphasis"/>
        </w:rPr>
        <w:t xml:space="preserve"> still </w:t>
      </w:r>
      <w:r w:rsidRPr="00211397">
        <w:rPr>
          <w:rStyle w:val="Emphasis"/>
          <w:highlight w:val="cyan"/>
        </w:rPr>
        <w:t>proceed apace unaffected</w:t>
      </w:r>
      <w:r w:rsidRPr="00287383">
        <w:rPr>
          <w:rFonts w:eastAsiaTheme="minorEastAsia"/>
          <w:sz w:val="16"/>
          <w:lang w:eastAsia="ko-KR"/>
        </w:rPr>
        <w:t>.</w:t>
      </w:r>
    </w:p>
    <w:p w:rsidR="009701A1" w:rsidRDefault="009701A1" w:rsidP="00AA1E33">
      <w:pPr>
        <w:pStyle w:val="Heading4"/>
      </w:pPr>
    </w:p>
    <w:p w:rsidR="00AA1E33" w:rsidRDefault="00AA1E33" w:rsidP="00AA1E33">
      <w:pPr>
        <w:pStyle w:val="Heading4"/>
      </w:pPr>
      <w:r>
        <w:t xml:space="preserve">Pivot isn’t zero-sum if we do it, no tradeoff with Middle East </w:t>
      </w:r>
    </w:p>
    <w:p w:rsidR="0060047D" w:rsidRPr="0060047D" w:rsidRDefault="0060047D" w:rsidP="0060047D">
      <w:pPr>
        <w:rPr>
          <w:b/>
          <w:bCs/>
          <w:sz w:val="26"/>
        </w:rPr>
      </w:pPr>
      <w:r w:rsidRPr="005779B8">
        <w:rPr>
          <w:rStyle w:val="Style13ptBold"/>
        </w:rPr>
        <w:t xml:space="preserve">Campbell &amp; Ratner </w:t>
      </w:r>
      <w:r>
        <w:rPr>
          <w:rStyle w:val="Style13ptBold"/>
        </w:rPr>
        <w:t>’</w:t>
      </w:r>
      <w:r w:rsidRPr="005779B8">
        <w:rPr>
          <w:rStyle w:val="Style13ptBold"/>
        </w:rPr>
        <w:t>14</w:t>
      </w:r>
      <w:r>
        <w:rPr>
          <w:rStyle w:val="Style13ptBold"/>
        </w:rPr>
        <w:t xml:space="preserve"> </w:t>
      </w:r>
      <w:r>
        <w:t xml:space="preserve">(Kurt </w:t>
      </w:r>
      <w:r w:rsidRPr="005779B8">
        <w:t>is Chair and CEO of the Asia Group. From 2009 to 2013, he served as U.S. Assistant Secretary of State for</w:t>
      </w:r>
      <w:r>
        <w:t xml:space="preserve"> East Asian and Pacific Affairs and Ely is </w:t>
      </w:r>
      <w:proofErr w:type="spellStart"/>
      <w:r w:rsidRPr="005779B8">
        <w:t>is</w:t>
      </w:r>
      <w:proofErr w:type="spellEnd"/>
      <w:r w:rsidRPr="005779B8">
        <w:t xml:space="preserve"> a Senior Fellow in and Deputy Director of the Asia-Pacific Security Program at the Cen</w:t>
      </w:r>
      <w:r>
        <w:t>ter for a New American Security, “Far Eastern Promises,” Foreign Affairs, Volume 93, Issue 3, May, pages 106-</w:t>
      </w:r>
      <w:proofErr w:type="gramStart"/>
      <w:r>
        <w:t xml:space="preserve">116 </w:t>
      </w:r>
      <w:r>
        <w:rPr>
          <w:rStyle w:val="Hyperlink"/>
        </w:rPr>
        <w:t>)</w:t>
      </w:r>
      <w:proofErr w:type="gramEnd"/>
    </w:p>
    <w:p w:rsidR="00AA1E33" w:rsidRPr="00EB26BC" w:rsidRDefault="00AA1E33" w:rsidP="00AA1E33">
      <w:pPr>
        <w:rPr>
          <w:rStyle w:val="StyleUnderline"/>
        </w:rPr>
      </w:pPr>
      <w:r w:rsidRPr="00EB26BC">
        <w:rPr>
          <w:sz w:val="16"/>
        </w:rPr>
        <w:t>A second critique stems from the argument that it would be unwise or unrealistic to shift Washington's focus from the Middle East to Asia given the conflicts in Afghanistan and Syria, the instability in Egypt and Iraq, and the long-running confrontation between Iran and the Western powers. But this criticism relies on a caricature of the rebalancing strategy. According to this view, the Middle East and South Asia have sapped U.S. power and prestige and the pivot is really an attempt to cut and run by turning to the more peaceful and profitable shores of the Asia-Pacific. It is certainly true that the Obama administration has tried to reduce the U.S. footprint in the Middle East. But even though resources are finite</w:t>
      </w:r>
      <w:r w:rsidRPr="00EB26BC">
        <w:rPr>
          <w:rStyle w:val="Emphasis"/>
        </w:rPr>
        <w:t>, foreign policy is not a zero-sum game</w:t>
      </w:r>
      <w:r w:rsidRPr="00EB26BC">
        <w:rPr>
          <w:sz w:val="16"/>
        </w:rPr>
        <w:t xml:space="preserve">, and </w:t>
      </w:r>
      <w:r w:rsidRPr="00EB26BC">
        <w:rPr>
          <w:rStyle w:val="StyleUnderline"/>
        </w:rPr>
        <w:t>the criticism that paying more attention to Asia is somehow an admission of strategic defeat in the Middle East misses a crucial reality</w:t>
      </w:r>
      <w:r w:rsidRPr="00EB26BC">
        <w:rPr>
          <w:sz w:val="16"/>
        </w:rPr>
        <w:t xml:space="preserve">: during the past decade, </w:t>
      </w:r>
      <w:r w:rsidRPr="00EB26BC">
        <w:rPr>
          <w:rStyle w:val="StyleUnderline"/>
        </w:rPr>
        <w:t>the very Asian countries to which Washington wants to pay more attention have quietly built a substantial stake in the furtherance of peace and stability across the Middle East</w:t>
      </w:r>
      <w:r w:rsidRPr="00EB26BC">
        <w:rPr>
          <w:sz w:val="16"/>
        </w:rPr>
        <w:t xml:space="preserve"> and South Asia </w:t>
      </w:r>
      <w:r w:rsidRPr="00EB26BC">
        <w:rPr>
          <w:rStyle w:val="StyleUnderline"/>
        </w:rPr>
        <w:t>and very much want the United States to preserve its influence in those regions.</w:t>
      </w:r>
    </w:p>
    <w:p w:rsidR="00AA1E33" w:rsidRPr="00EB26BC" w:rsidRDefault="00AA1E33" w:rsidP="00AA1E33">
      <w:pPr>
        <w:rPr>
          <w:rStyle w:val="StyleUnderline"/>
        </w:rPr>
      </w:pPr>
    </w:p>
    <w:p w:rsidR="00AA1E33" w:rsidRDefault="00AA1E33" w:rsidP="00AA1E33">
      <w:pPr>
        <w:pStyle w:val="Heading3"/>
      </w:pPr>
      <w:r>
        <w:t xml:space="preserve">Pivot – AT: Austerity makes Impossible </w:t>
      </w:r>
    </w:p>
    <w:p w:rsidR="00AA1E33" w:rsidRDefault="00AA1E33" w:rsidP="00AA1E33">
      <w:pPr>
        <w:pStyle w:val="Heading4"/>
      </w:pPr>
      <w:r>
        <w:t xml:space="preserve">Budget cuts irrelevant, it’s a question of focus and deals </w:t>
      </w:r>
    </w:p>
    <w:p w:rsidR="0060047D" w:rsidRPr="0060047D" w:rsidRDefault="0060047D" w:rsidP="0060047D">
      <w:pPr>
        <w:rPr>
          <w:b/>
          <w:bCs/>
          <w:sz w:val="26"/>
        </w:rPr>
      </w:pPr>
      <w:r w:rsidRPr="005779B8">
        <w:rPr>
          <w:rStyle w:val="Style13ptBold"/>
        </w:rPr>
        <w:t xml:space="preserve">Campbell &amp; Ratner </w:t>
      </w:r>
      <w:r>
        <w:rPr>
          <w:rStyle w:val="Style13ptBold"/>
        </w:rPr>
        <w:t>’</w:t>
      </w:r>
      <w:r w:rsidRPr="005779B8">
        <w:rPr>
          <w:rStyle w:val="Style13ptBold"/>
        </w:rPr>
        <w:t>14</w:t>
      </w:r>
      <w:r>
        <w:rPr>
          <w:rStyle w:val="Style13ptBold"/>
        </w:rPr>
        <w:t xml:space="preserve"> </w:t>
      </w:r>
      <w:r>
        <w:t xml:space="preserve">(Kurt </w:t>
      </w:r>
      <w:r w:rsidRPr="005779B8">
        <w:t>is Chair and CEO of the Asia Group. From 2009 to 2013, he served as U.S. Assistant Secretary of State for</w:t>
      </w:r>
      <w:r>
        <w:t xml:space="preserve"> East Asian and Pacific Affairs and Ely is </w:t>
      </w:r>
      <w:proofErr w:type="spellStart"/>
      <w:r w:rsidRPr="005779B8">
        <w:t>is</w:t>
      </w:r>
      <w:proofErr w:type="spellEnd"/>
      <w:r w:rsidRPr="005779B8">
        <w:t xml:space="preserve"> a Senior Fellow in and Deputy Director of the Asia-Pacific Security Program at the Cen</w:t>
      </w:r>
      <w:r>
        <w:t>ter for a New American Security, “Far Eastern Promises,” Foreign Affairs, Volume 93, Issue 3, May, pages 106-</w:t>
      </w:r>
      <w:proofErr w:type="gramStart"/>
      <w:r>
        <w:t xml:space="preserve">116 </w:t>
      </w:r>
      <w:r>
        <w:rPr>
          <w:rStyle w:val="Hyperlink"/>
        </w:rPr>
        <w:t>)</w:t>
      </w:r>
      <w:proofErr w:type="gramEnd"/>
    </w:p>
    <w:p w:rsidR="00AA1E33" w:rsidRPr="00FE761B" w:rsidRDefault="00AA1E33" w:rsidP="00AA1E33">
      <w:pPr>
        <w:rPr>
          <w:sz w:val="16"/>
        </w:rPr>
      </w:pPr>
      <w:r w:rsidRPr="00FE761B">
        <w:rPr>
          <w:sz w:val="16"/>
        </w:rPr>
        <w:t xml:space="preserve">A third argument against the pivot concerns the sustainability of the approach during a time of budget cuts: as defense spending falls, skeptics wonder how the United States will be able to invest the resources necessary to reassure </w:t>
      </w:r>
      <w:proofErr w:type="gramStart"/>
      <w:r w:rsidRPr="00FE761B">
        <w:rPr>
          <w:sz w:val="16"/>
        </w:rPr>
        <w:t>its</w:t>
      </w:r>
      <w:proofErr w:type="gramEnd"/>
      <w:r w:rsidRPr="00FE761B">
        <w:rPr>
          <w:sz w:val="16"/>
        </w:rPr>
        <w:t xml:space="preserve"> Asian allies and dissuade would-be provocateurs, especially as China's power and influence continue to grow. The answer is that </w:t>
      </w:r>
      <w:r w:rsidRPr="00FE761B">
        <w:rPr>
          <w:rStyle w:val="StyleUnderline"/>
        </w:rPr>
        <w:t>rebalancing toward Asia will not require dramatic new funding; rather, the Pentagon will need to be more flexible and find better ways to spend</w:t>
      </w:r>
      <w:r w:rsidRPr="00FE761B">
        <w:rPr>
          <w:sz w:val="16"/>
        </w:rPr>
        <w:t xml:space="preserve">. For example, as the United States reduces the overall size of its army, it should sustain its military presence in Asia and invest in naval and air capabilities better suited to the region's security environment. </w:t>
      </w:r>
      <w:r w:rsidRPr="00FE761B">
        <w:rPr>
          <w:rStyle w:val="StyleUnderline"/>
        </w:rPr>
        <w:t>And given that U.S. defense spending is unlikely to increase significantly anytime soon, Washington should do more to improve the capacity of Asian militaries by conducting more educational and professional excha</w:t>
      </w:r>
      <w:r w:rsidRPr="00FE761B">
        <w:rPr>
          <w:sz w:val="16"/>
        </w:rPr>
        <w:t>nges, enhancing multilateral military exercises, passing along equipment that U.S. forces no longer need, and engaging in more joint planning.</w:t>
      </w:r>
    </w:p>
    <w:p w:rsidR="00AA1E33" w:rsidRDefault="00AA1E33" w:rsidP="00AA1E33"/>
    <w:p w:rsidR="00AA1E33" w:rsidRDefault="00AA1E33" w:rsidP="00AA1E33">
      <w:pPr>
        <w:pStyle w:val="Heading3"/>
      </w:pPr>
      <w:r>
        <w:t xml:space="preserve">Pivot – AT: Pivot just rhetoric </w:t>
      </w:r>
    </w:p>
    <w:p w:rsidR="00AA1E33" w:rsidRDefault="00AA1E33" w:rsidP="00AA1E33">
      <w:pPr>
        <w:pStyle w:val="Heading4"/>
      </w:pPr>
      <w:r>
        <w:t xml:space="preserve">Pivot is an actual event- huge rebalance </w:t>
      </w:r>
    </w:p>
    <w:p w:rsidR="00AA1E33" w:rsidRPr="009D4D8D" w:rsidRDefault="00AA1E33" w:rsidP="00AA1E33">
      <w:pPr>
        <w:rPr>
          <w:b/>
          <w:bCs/>
          <w:sz w:val="26"/>
        </w:rPr>
      </w:pPr>
      <w:r w:rsidRPr="00E42447">
        <w:rPr>
          <w:rStyle w:val="Style13ptBold"/>
        </w:rPr>
        <w:t xml:space="preserve">Evans ’13 </w:t>
      </w:r>
      <w:r w:rsidR="009D4D8D">
        <w:rPr>
          <w:rStyle w:val="Style13ptBold"/>
        </w:rPr>
        <w:t xml:space="preserve"> </w:t>
      </w:r>
      <w:r w:rsidR="0060047D">
        <w:t>(</w:t>
      </w:r>
      <w:r>
        <w:t>Michael</w:t>
      </w:r>
      <w:r w:rsidRPr="00E42447">
        <w:t xml:space="preserve"> is the General Sir Francis </w:t>
      </w:r>
      <w:proofErr w:type="spellStart"/>
      <w:r w:rsidRPr="00E42447">
        <w:t>Hassett</w:t>
      </w:r>
      <w:proofErr w:type="spellEnd"/>
      <w:r w:rsidRPr="00E42447">
        <w:t xml:space="preserve"> Chair of Military Studies at the Australian </w:t>
      </w:r>
      <w:proofErr w:type="spellStart"/>
      <w:r w:rsidRPr="00E42447">
        <w:t>Defence</w:t>
      </w:r>
      <w:proofErr w:type="spellEnd"/>
      <w:r w:rsidRPr="00E42447">
        <w:t xml:space="preserve"> College in Canberra</w:t>
      </w:r>
      <w:r>
        <w:t>, “</w:t>
      </w:r>
      <w:r w:rsidRPr="00E42447">
        <w:t xml:space="preserve">American </w:t>
      </w:r>
      <w:proofErr w:type="spellStart"/>
      <w:r w:rsidRPr="00E42447">
        <w:t>Defence</w:t>
      </w:r>
      <w:proofErr w:type="spellEnd"/>
      <w:r w:rsidRPr="00E42447">
        <w:t xml:space="preserve"> Policy and the Challenge of Austerity: Some Implications for Southeast Asia</w:t>
      </w:r>
      <w:r>
        <w:t xml:space="preserve">,” Journal of South East Asia Economics, Volume 30, Issue 2, August, Pages 164-178, accessed via </w:t>
      </w:r>
      <w:proofErr w:type="spellStart"/>
      <w:r>
        <w:t>proquest</w:t>
      </w:r>
      <w:proofErr w:type="spellEnd"/>
      <w:r>
        <w:t xml:space="preserve"> </w:t>
      </w:r>
      <w:r w:rsidR="0060047D">
        <w:rPr>
          <w:rStyle w:val="Hyperlink"/>
        </w:rPr>
        <w:t>)</w:t>
      </w:r>
    </w:p>
    <w:p w:rsidR="00AA1E33" w:rsidRPr="00776BD4" w:rsidRDefault="00AA1E33" w:rsidP="00AA1E33">
      <w:pPr>
        <w:rPr>
          <w:sz w:val="16"/>
        </w:rPr>
      </w:pPr>
      <w:r w:rsidRPr="00776BD4">
        <w:rPr>
          <w:sz w:val="16"/>
        </w:rPr>
        <w:t xml:space="preserve">The United States is currently engaged in its most important strategic activity in the Asia-Pacific region since the Vietnam War era. Faced by a rising China and by an array of increasingly nervous allies from Seoul to Canberra, </w:t>
      </w:r>
      <w:r w:rsidRPr="00776BD4">
        <w:rPr>
          <w:rStyle w:val="StyleUnderline"/>
        </w:rPr>
        <w:t>Washington has formally announced a "pivot" towards the Asia-Pacific to reinforce its role in the region.</w:t>
      </w:r>
      <w:r w:rsidRPr="00776BD4">
        <w:rPr>
          <w:sz w:val="16"/>
        </w:rPr>
        <w:t xml:space="preserve"> </w:t>
      </w:r>
      <w:r w:rsidRPr="00776BD4">
        <w:rPr>
          <w:rStyle w:val="StyleUnderline"/>
        </w:rPr>
        <w:t>It is a policy that requires the repositioning of some 60 per cent of American naval and aerospace power in the Asia-Pacific by 2020. Yet</w:t>
      </w:r>
      <w:r w:rsidRPr="00776BD4">
        <w:rPr>
          <w:sz w:val="16"/>
        </w:rPr>
        <w:t>, this rebalance of U.S. strategy is occurring at a time when there is much speculation on "American decline". Such speculation is driven by a combination of: unprecedented fiscal austerity; a staggering gross national debt of US$16 trillion; legislative political paralysis; and the impact of two long ground wars in the greater Middle East that have exhausted the all-volunteer military and created a weariness among many Americans over the efficacy of overseas commitments. As the former Chairman of the Joint Chiefs of Staff, Admiral Mike Mullen (2010) stated, it is national debt with its ominous domestic and foreign policy implications that constitutes America's "biggest security threat".1</w:t>
      </w:r>
    </w:p>
    <w:p w:rsidR="00AA1E33" w:rsidRDefault="00AA1E33" w:rsidP="00AA1E33">
      <w:pPr>
        <w:ind w:left="288" w:right="288"/>
        <w:rPr>
          <w:rFonts w:eastAsia="Times New Roman" w:cs="Times New Roman"/>
        </w:rPr>
      </w:pPr>
    </w:p>
    <w:p w:rsidR="00153055" w:rsidRDefault="00153055" w:rsidP="00153055">
      <w:pPr>
        <w:pStyle w:val="Heading2"/>
      </w:pPr>
      <w:r>
        <w:t>**Protectionism</w:t>
      </w:r>
    </w:p>
    <w:p w:rsidR="00153055" w:rsidRDefault="00153055" w:rsidP="00153055">
      <w:pPr>
        <w:pStyle w:val="Heading3"/>
      </w:pPr>
      <w:r>
        <w:t>2NC/1NR – Protectionism Impact</w:t>
      </w:r>
    </w:p>
    <w:p w:rsidR="00153055" w:rsidRDefault="00153055" w:rsidP="00153055">
      <w:pPr>
        <w:pStyle w:val="Heading4"/>
      </w:pPr>
      <w:r>
        <w:t>TPA’s key to prevent backsliding on globalization and protectionism</w:t>
      </w:r>
    </w:p>
    <w:p w:rsidR="00153055" w:rsidRPr="00802BED" w:rsidRDefault="00153055" w:rsidP="00153055">
      <w:r w:rsidRPr="00802BED">
        <w:rPr>
          <w:rStyle w:val="Style13ptBold"/>
        </w:rPr>
        <w:t xml:space="preserve">Economist </w:t>
      </w:r>
      <w:r>
        <w:rPr>
          <w:rStyle w:val="Style13ptBold"/>
        </w:rPr>
        <w:t>13</w:t>
      </w:r>
      <w:r>
        <w:t xml:space="preserve"> (“How to make the world $600 billion poorer,” 2/22/14 (Print Edition), http://www.economist.com/news/leaders/21596934-barack-obamas-unwillingness-fight-free-trade-expensive-mistake-how-make-world)</w:t>
      </w:r>
    </w:p>
    <w:p w:rsidR="00153055" w:rsidRPr="00802BED" w:rsidRDefault="00153055" w:rsidP="00153055">
      <w:pPr>
        <w:rPr>
          <w:sz w:val="16"/>
        </w:rPr>
      </w:pPr>
      <w:r w:rsidRPr="00802BED">
        <w:rPr>
          <w:sz w:val="16"/>
        </w:rPr>
        <w:t xml:space="preserve">IN JULY 2008 Barack Obama, then a candidate for the presidency, declared before an adoring crowd in Berlin that “true partnership and true progress [require] constant work and sustained sacrifice.” So it is with </w:t>
      </w:r>
      <w:r w:rsidRPr="00211397">
        <w:rPr>
          <w:rStyle w:val="StyleUnderline"/>
          <w:highlight w:val="cyan"/>
        </w:rPr>
        <w:t>free trade</w:t>
      </w:r>
      <w:r w:rsidRPr="00802BED">
        <w:rPr>
          <w:sz w:val="16"/>
        </w:rPr>
        <w:t xml:space="preserve">. </w:t>
      </w:r>
      <w:r w:rsidRPr="00211397">
        <w:rPr>
          <w:rStyle w:val="StyleUnderline"/>
          <w:highlight w:val="cyan"/>
        </w:rPr>
        <w:t>If not championed</w:t>
      </w:r>
      <w:r w:rsidRPr="00802BED">
        <w:rPr>
          <w:rStyle w:val="StyleUnderline"/>
        </w:rPr>
        <w:t xml:space="preserve"> by leaders</w:t>
      </w:r>
      <w:r w:rsidRPr="00802BED">
        <w:rPr>
          <w:sz w:val="16"/>
        </w:rPr>
        <w:t xml:space="preserve"> who understand its broad benefits, it </w:t>
      </w:r>
      <w:r w:rsidRPr="00211397">
        <w:rPr>
          <w:rStyle w:val="StyleUnderline"/>
          <w:highlight w:val="cyan"/>
        </w:rPr>
        <w:t>will</w:t>
      </w:r>
      <w:r w:rsidRPr="00802BED">
        <w:rPr>
          <w:sz w:val="16"/>
        </w:rPr>
        <w:t xml:space="preserve"> </w:t>
      </w:r>
      <w:r w:rsidRPr="00802BED">
        <w:rPr>
          <w:rStyle w:val="StyleUnderline"/>
          <w:bdr w:val="single" w:sz="4" w:space="0" w:color="auto"/>
        </w:rPr>
        <w:t xml:space="preserve">constantly </w:t>
      </w:r>
      <w:r w:rsidRPr="00211397">
        <w:rPr>
          <w:rStyle w:val="StyleUnderline"/>
          <w:highlight w:val="cyan"/>
          <w:bdr w:val="single" w:sz="4" w:space="0" w:color="auto"/>
        </w:rPr>
        <w:t>be eroded by narrow economic nationalism</w:t>
      </w:r>
      <w:r w:rsidRPr="00802BED">
        <w:rPr>
          <w:sz w:val="16"/>
        </w:rPr>
        <w:t xml:space="preserve">. </w:t>
      </w:r>
      <w:proofErr w:type="spellStart"/>
      <w:r w:rsidRPr="00802BED">
        <w:rPr>
          <w:sz w:val="16"/>
        </w:rPr>
        <w:t>Mr</w:t>
      </w:r>
      <w:proofErr w:type="spellEnd"/>
      <w:r w:rsidRPr="00802BED">
        <w:rPr>
          <w:sz w:val="16"/>
        </w:rPr>
        <w:t xml:space="preserve"> Obama now appears to be surrendering to protectionists within </w:t>
      </w:r>
      <w:r w:rsidRPr="009802B2">
        <w:rPr>
          <w:sz w:val="16"/>
        </w:rPr>
        <w:t xml:space="preserve">his own party. </w:t>
      </w:r>
      <w:r w:rsidRPr="009802B2">
        <w:rPr>
          <w:rStyle w:val="StyleUnderline"/>
        </w:rPr>
        <w:t>If he cannot</w:t>
      </w:r>
      <w:r w:rsidRPr="009802B2">
        <w:rPr>
          <w:sz w:val="16"/>
        </w:rPr>
        <w:t xml:space="preserve"> </w:t>
      </w:r>
      <w:r w:rsidRPr="009802B2">
        <w:rPr>
          <w:rStyle w:val="StyleUnderline"/>
          <w:bdr w:val="single" w:sz="4" w:space="0" w:color="auto"/>
        </w:rPr>
        <w:t>drag Democrats back to their senses</w:t>
      </w:r>
      <w:r w:rsidRPr="009802B2">
        <w:rPr>
          <w:sz w:val="16"/>
        </w:rPr>
        <w:t xml:space="preserve">, </w:t>
      </w:r>
      <w:r w:rsidRPr="009802B2">
        <w:rPr>
          <w:rStyle w:val="StyleUnderline"/>
        </w:rPr>
        <w:t xml:space="preserve">the world will lose its best opportunity in two decades for a burst of </w:t>
      </w:r>
      <w:proofErr w:type="spellStart"/>
      <w:r w:rsidRPr="009802B2">
        <w:rPr>
          <w:rStyle w:val="StyleUnderline"/>
        </w:rPr>
        <w:t>liberalisation</w:t>
      </w:r>
      <w:proofErr w:type="spellEnd"/>
      <w:r w:rsidRPr="00211397">
        <w:rPr>
          <w:sz w:val="16"/>
          <w:highlight w:val="cyan"/>
        </w:rPr>
        <w:t xml:space="preserve">. </w:t>
      </w:r>
      <w:r w:rsidRPr="00211397">
        <w:rPr>
          <w:rStyle w:val="StyleUnderline"/>
          <w:highlight w:val="cyan"/>
        </w:rPr>
        <w:t>It will</w:t>
      </w:r>
      <w:r w:rsidRPr="00802BED">
        <w:rPr>
          <w:sz w:val="16"/>
        </w:rPr>
        <w:t xml:space="preserve"> also </w:t>
      </w:r>
      <w:r w:rsidRPr="00211397">
        <w:rPr>
          <w:rStyle w:val="StyleUnderline"/>
          <w:highlight w:val="cyan"/>
        </w:rPr>
        <w:t>be a signal</w:t>
      </w:r>
      <w:r w:rsidRPr="00802BED">
        <w:rPr>
          <w:rStyle w:val="StyleUnderline"/>
        </w:rPr>
        <w:t xml:space="preserve"> that</w:t>
      </w:r>
      <w:r w:rsidRPr="00802BED">
        <w:rPr>
          <w:sz w:val="16"/>
        </w:rPr>
        <w:t xml:space="preserve"> </w:t>
      </w:r>
      <w:r w:rsidRPr="00211397">
        <w:rPr>
          <w:rStyle w:val="StyleUnderline"/>
          <w:highlight w:val="cyan"/>
          <w:bdr w:val="single" w:sz="4" w:space="0" w:color="auto"/>
        </w:rPr>
        <w:t>America is giving up its role as defender of a</w:t>
      </w:r>
      <w:r w:rsidRPr="00562E8D">
        <w:rPr>
          <w:rStyle w:val="StyleUnderline"/>
          <w:bdr w:val="single" w:sz="4" w:space="0" w:color="auto"/>
        </w:rPr>
        <w:t>n</w:t>
      </w:r>
      <w:r w:rsidRPr="00802BED">
        <w:rPr>
          <w:rStyle w:val="StyleUnderline"/>
          <w:bdr w:val="single" w:sz="4" w:space="0" w:color="auto"/>
        </w:rPr>
        <w:t xml:space="preserve"> open </w:t>
      </w:r>
      <w:r w:rsidRPr="00211397">
        <w:rPr>
          <w:rStyle w:val="StyleUnderline"/>
          <w:highlight w:val="cyan"/>
          <w:bdr w:val="single" w:sz="4" w:space="0" w:color="auto"/>
        </w:rPr>
        <w:t>global economy</w:t>
      </w:r>
      <w:r w:rsidRPr="00802BED">
        <w:rPr>
          <w:sz w:val="16"/>
        </w:rPr>
        <w:t xml:space="preserve"> in the same way that </w:t>
      </w:r>
      <w:proofErr w:type="spellStart"/>
      <w:r w:rsidRPr="00802BED">
        <w:rPr>
          <w:sz w:val="16"/>
        </w:rPr>
        <w:t>Mr</w:t>
      </w:r>
      <w:proofErr w:type="spellEnd"/>
      <w:r w:rsidRPr="00802BED">
        <w:rPr>
          <w:sz w:val="16"/>
        </w:rPr>
        <w:t xml:space="preserve"> Obama has retreated in foreign policy. </w:t>
      </w:r>
      <w:r w:rsidRPr="00253012">
        <w:rPr>
          <w:sz w:val="12"/>
        </w:rPr>
        <w:t xml:space="preserve">¶ </w:t>
      </w:r>
      <w:proofErr w:type="spellStart"/>
      <w:r w:rsidRPr="00904A19">
        <w:rPr>
          <w:sz w:val="16"/>
        </w:rPr>
        <w:t>Mr</w:t>
      </w:r>
      <w:proofErr w:type="spellEnd"/>
      <w:r w:rsidRPr="00904A19">
        <w:rPr>
          <w:sz w:val="16"/>
        </w:rPr>
        <w:t xml:space="preserve"> </w:t>
      </w:r>
      <w:r w:rsidRPr="00904A19">
        <w:rPr>
          <w:rStyle w:val="StyleUnderline"/>
        </w:rPr>
        <w:t>Obama</w:t>
      </w:r>
      <w:r w:rsidRPr="00904A19">
        <w:rPr>
          <w:sz w:val="16"/>
        </w:rPr>
        <w:t xml:space="preserve"> did little to promote free trade during his first term, but has seemed bolder in his second. He </w:t>
      </w:r>
      <w:r w:rsidRPr="00904A19">
        <w:rPr>
          <w:rStyle w:val="StyleUnderline"/>
        </w:rPr>
        <w:t>launched</w:t>
      </w:r>
      <w:r w:rsidRPr="00904A19">
        <w:rPr>
          <w:sz w:val="16"/>
        </w:rPr>
        <w:t xml:space="preserve"> America </w:t>
      </w:r>
      <w:r w:rsidRPr="00904A19">
        <w:rPr>
          <w:rStyle w:val="StyleUnderline"/>
        </w:rPr>
        <w:t>into ambitious new deals with large Pacific economies and the European Union</w:t>
      </w:r>
      <w:r w:rsidRPr="00904A19">
        <w:rPr>
          <w:sz w:val="16"/>
        </w:rPr>
        <w:t xml:space="preserve">, </w:t>
      </w:r>
      <w:r w:rsidRPr="00904A19">
        <w:rPr>
          <w:rStyle w:val="StyleUnderline"/>
          <w:bdr w:val="single" w:sz="4" w:space="0" w:color="auto"/>
        </w:rPr>
        <w:t>breathing new life into global trade talks</w:t>
      </w:r>
      <w:r w:rsidRPr="00904A19">
        <w:rPr>
          <w:sz w:val="16"/>
        </w:rPr>
        <w:t>. Momentum built</w:t>
      </w:r>
      <w:r w:rsidRPr="00802BED">
        <w:rPr>
          <w:sz w:val="16"/>
        </w:rPr>
        <w:t xml:space="preserve"> up; the “constant work and sacrifice” paid dividends. Members of the World Trade </w:t>
      </w:r>
      <w:proofErr w:type="spellStart"/>
      <w:r w:rsidRPr="00802BED">
        <w:rPr>
          <w:sz w:val="16"/>
        </w:rPr>
        <w:t>Organisation</w:t>
      </w:r>
      <w:proofErr w:type="spellEnd"/>
      <w:r w:rsidRPr="00802BED">
        <w:rPr>
          <w:sz w:val="16"/>
        </w:rPr>
        <w:t xml:space="preserve"> agreed on a package of trade reforms in December—the first truly </w:t>
      </w:r>
      <w:r w:rsidRPr="009802B2">
        <w:rPr>
          <w:sz w:val="16"/>
        </w:rPr>
        <w:t xml:space="preserve">multilateral deal in the </w:t>
      </w:r>
      <w:proofErr w:type="spellStart"/>
      <w:r w:rsidRPr="009802B2">
        <w:rPr>
          <w:sz w:val="16"/>
        </w:rPr>
        <w:t>organisation’s</w:t>
      </w:r>
      <w:proofErr w:type="spellEnd"/>
      <w:r w:rsidRPr="009802B2">
        <w:rPr>
          <w:sz w:val="16"/>
        </w:rPr>
        <w:t xml:space="preserve"> 20-year history. </w:t>
      </w:r>
      <w:r w:rsidRPr="009802B2">
        <w:rPr>
          <w:rStyle w:val="StyleUnderline"/>
        </w:rPr>
        <w:t>Diplomats</w:t>
      </w:r>
      <w:r w:rsidRPr="009802B2">
        <w:rPr>
          <w:sz w:val="16"/>
        </w:rPr>
        <w:t xml:space="preserve"> </w:t>
      </w:r>
      <w:r w:rsidRPr="009802B2">
        <w:rPr>
          <w:rStyle w:val="StyleUnderline"/>
          <w:bdr w:val="single" w:sz="4" w:space="0" w:color="auto"/>
        </w:rPr>
        <w:t>credit the White House’s new resolve</w:t>
      </w:r>
      <w:r w:rsidRPr="009802B2">
        <w:rPr>
          <w:sz w:val="16"/>
        </w:rPr>
        <w:t xml:space="preserve"> </w:t>
      </w:r>
      <w:r w:rsidRPr="009802B2">
        <w:rPr>
          <w:rStyle w:val="StyleUnderline"/>
        </w:rPr>
        <w:t>for helping to bring stubborn parties to the table</w:t>
      </w:r>
      <w:r w:rsidRPr="009802B2">
        <w:rPr>
          <w:sz w:val="16"/>
        </w:rPr>
        <w:t xml:space="preserve">. </w:t>
      </w:r>
      <w:r w:rsidRPr="009802B2">
        <w:rPr>
          <w:rStyle w:val="StyleUnderline"/>
        </w:rPr>
        <w:t xml:space="preserve">Progress suddenly seemed possible in other areas, such as </w:t>
      </w:r>
      <w:proofErr w:type="spellStart"/>
      <w:r w:rsidRPr="009802B2">
        <w:rPr>
          <w:rStyle w:val="StyleUnderline"/>
        </w:rPr>
        <w:t>liberalising</w:t>
      </w:r>
      <w:proofErr w:type="spellEnd"/>
      <w:r w:rsidRPr="009802B2">
        <w:rPr>
          <w:rStyle w:val="StyleUnderline"/>
        </w:rPr>
        <w:t xml:space="preserve"> trade in services and information technology, and</w:t>
      </w:r>
      <w:r w:rsidRPr="009802B2">
        <w:rPr>
          <w:sz w:val="16"/>
        </w:rPr>
        <w:t xml:space="preserve"> </w:t>
      </w:r>
      <w:r w:rsidRPr="009802B2">
        <w:rPr>
          <w:rStyle w:val="StyleUnderline"/>
        </w:rPr>
        <w:t>reducing barriers to the exchange of “environmental goods and services</w:t>
      </w:r>
      <w:r w:rsidRPr="009802B2">
        <w:rPr>
          <w:sz w:val="16"/>
        </w:rPr>
        <w:t xml:space="preserve">”, </w:t>
      </w:r>
      <w:r w:rsidRPr="009802B2">
        <w:rPr>
          <w:rStyle w:val="StyleUnderline"/>
        </w:rPr>
        <w:t>which</w:t>
      </w:r>
      <w:r w:rsidRPr="009802B2">
        <w:rPr>
          <w:sz w:val="16"/>
        </w:rPr>
        <w:t xml:space="preserve"> </w:t>
      </w:r>
      <w:r w:rsidRPr="009802B2">
        <w:rPr>
          <w:rStyle w:val="StyleUnderline"/>
          <w:bdr w:val="single" w:sz="4" w:space="0" w:color="auto"/>
        </w:rPr>
        <w:t>would make it cheaper to curb carbon emissions</w:t>
      </w:r>
      <w:r w:rsidRPr="009802B2">
        <w:rPr>
          <w:sz w:val="16"/>
        </w:rPr>
        <w:t>.</w:t>
      </w:r>
      <w:r w:rsidRPr="009802B2">
        <w:rPr>
          <w:sz w:val="12"/>
        </w:rPr>
        <w:t xml:space="preserve">¶ </w:t>
      </w:r>
      <w:proofErr w:type="gramStart"/>
      <w:r w:rsidRPr="009802B2">
        <w:rPr>
          <w:sz w:val="16"/>
        </w:rPr>
        <w:t>First</w:t>
      </w:r>
      <w:proofErr w:type="gramEnd"/>
      <w:r w:rsidRPr="009802B2">
        <w:rPr>
          <w:sz w:val="16"/>
        </w:rPr>
        <w:t>, shoot yourself in the foot. Then repeat…</w:t>
      </w:r>
      <w:r w:rsidRPr="009802B2">
        <w:rPr>
          <w:sz w:val="12"/>
        </w:rPr>
        <w:t xml:space="preserve">¶ </w:t>
      </w:r>
      <w:proofErr w:type="gramStart"/>
      <w:r w:rsidRPr="009802B2">
        <w:rPr>
          <w:sz w:val="16"/>
        </w:rPr>
        <w:t>The</w:t>
      </w:r>
      <w:proofErr w:type="gramEnd"/>
      <w:r w:rsidRPr="009802B2">
        <w:rPr>
          <w:sz w:val="16"/>
        </w:rPr>
        <w:t xml:space="preserve"> hitch is that </w:t>
      </w:r>
      <w:r w:rsidRPr="009802B2">
        <w:rPr>
          <w:rStyle w:val="StyleUnderline"/>
        </w:rPr>
        <w:t>Congress must approve trade agreements. Previous presidents had the advantage of “fast-track</w:t>
      </w:r>
      <w:r w:rsidRPr="009802B2">
        <w:rPr>
          <w:sz w:val="16"/>
        </w:rPr>
        <w:t>” trade</w:t>
      </w:r>
      <w:r w:rsidRPr="00802BED">
        <w:rPr>
          <w:sz w:val="16"/>
        </w:rPr>
        <w:t xml:space="preserve"> promotion authority, which let them present deals to Congress for a simple yes or no vote. </w:t>
      </w:r>
      <w:r w:rsidRPr="00211397">
        <w:rPr>
          <w:rStyle w:val="StyleUnderline"/>
          <w:highlight w:val="cyan"/>
        </w:rPr>
        <w:t>Without it</w:t>
      </w:r>
      <w:r w:rsidRPr="00802BED">
        <w:rPr>
          <w:sz w:val="16"/>
        </w:rPr>
        <w:t xml:space="preserve">, lawmakers can wreck carefully negotiated deals with toxic amendments. </w:t>
      </w:r>
      <w:r w:rsidRPr="00211397">
        <w:rPr>
          <w:rStyle w:val="StyleUnderline"/>
          <w:highlight w:val="cyan"/>
          <w:bdr w:val="single" w:sz="4" w:space="0" w:color="auto"/>
        </w:rPr>
        <w:t>No country would engage in</w:t>
      </w:r>
      <w:r w:rsidRPr="00802BED">
        <w:rPr>
          <w:rStyle w:val="StyleUnderline"/>
          <w:bdr w:val="single" w:sz="4" w:space="0" w:color="auto"/>
        </w:rPr>
        <w:t xml:space="preserve"> serious </w:t>
      </w:r>
      <w:r w:rsidRPr="00211397">
        <w:rPr>
          <w:rStyle w:val="StyleUnderline"/>
          <w:highlight w:val="cyan"/>
          <w:bdr w:val="single" w:sz="4" w:space="0" w:color="auto"/>
        </w:rPr>
        <w:t>talks with America</w:t>
      </w:r>
      <w:r w:rsidRPr="00802BED">
        <w:rPr>
          <w:sz w:val="16"/>
        </w:rPr>
        <w:t xml:space="preserve"> under such circumstances. Fast-track is therefore essential—and elusive. Congress last granted it in 2002; it expired in 2007. The Obama administration blithely asserted that Congress would renew it, but many lawmakers, primarily Democrats, have signed letters opposing it. Harry Reid, the Senate majority leader, has all but ruled out a vote this year. And on February 14th Joe Biden, the vice-president, told a gathering of Democratic leaders that he understood their opposition. The White House appears to have given up with scarcely a fight. A fast-track vote before November’s mid-term elections seems unlikely (see article). </w:t>
      </w:r>
      <w:r w:rsidRPr="00253012">
        <w:rPr>
          <w:sz w:val="12"/>
        </w:rPr>
        <w:t xml:space="preserve">¶ </w:t>
      </w:r>
      <w:r w:rsidRPr="00802BED">
        <w:rPr>
          <w:sz w:val="16"/>
        </w:rPr>
        <w:t xml:space="preserve">Why panic about this? Tactically, it could just be another piece of Washington politicking: </w:t>
      </w:r>
      <w:r w:rsidRPr="00802BED">
        <w:rPr>
          <w:rStyle w:val="StyleUnderline"/>
        </w:rPr>
        <w:t>some optimists claim that Congress will return after the mid-terms ready to back fast-track</w:t>
      </w:r>
      <w:r w:rsidRPr="00802BED">
        <w:rPr>
          <w:sz w:val="16"/>
        </w:rPr>
        <w:t xml:space="preserve">, providing </w:t>
      </w:r>
      <w:proofErr w:type="spellStart"/>
      <w:r w:rsidRPr="00802BED">
        <w:rPr>
          <w:sz w:val="16"/>
        </w:rPr>
        <w:t>Mr</w:t>
      </w:r>
      <w:proofErr w:type="spellEnd"/>
      <w:r w:rsidRPr="00802BED">
        <w:rPr>
          <w:sz w:val="16"/>
        </w:rPr>
        <w:t xml:space="preserve"> Obama allows some boilerplate language in the bill chiding China for allegedly manipulating its currency. Others wonder whether the trade deals are really so vital. Indeed, the idea that they will not do much to help the economy is one excuse for Democrats undermining their president. </w:t>
      </w:r>
      <w:r w:rsidRPr="00253012">
        <w:rPr>
          <w:sz w:val="12"/>
        </w:rPr>
        <w:t xml:space="preserve">¶ </w:t>
      </w:r>
      <w:r w:rsidRPr="00802BED">
        <w:rPr>
          <w:sz w:val="16"/>
        </w:rPr>
        <w:t xml:space="preserve">In fact, the deals on the table are big. Reasonable estimates say that the Transatlantic Trade and Investment Partnership (TTIP) and the Trans-Pacific Partnership (TPP) could boost the world’s annual output by $600 billion—equivalent to adding another Saudi Arabia. Some $200 billion of that would accrue to America. And the actual gains could be even larger. The agreements would clear the way for freer trade in services, which account for most of rich countries’ GDP but only a small share of trade. Opening up trade in services could help reduce the cost of everything from shipping to banking, education and health care. Exposing professional occupations to the same global competition that factory workers have faced for decades could even strike a blow against the income inequality that </w:t>
      </w:r>
      <w:proofErr w:type="spellStart"/>
      <w:r w:rsidRPr="00802BED">
        <w:rPr>
          <w:sz w:val="16"/>
        </w:rPr>
        <w:t>Mr</w:t>
      </w:r>
      <w:proofErr w:type="spellEnd"/>
      <w:r w:rsidRPr="00802BED">
        <w:rPr>
          <w:sz w:val="16"/>
        </w:rPr>
        <w:t xml:space="preserve"> Obama so often decries. </w:t>
      </w:r>
      <w:r w:rsidRPr="00253012">
        <w:rPr>
          <w:sz w:val="12"/>
        </w:rPr>
        <w:t xml:space="preserve">¶ </w:t>
      </w:r>
      <w:proofErr w:type="gramStart"/>
      <w:r w:rsidRPr="00802BED">
        <w:rPr>
          <w:rStyle w:val="StyleUnderline"/>
        </w:rPr>
        <w:t>Tactically</w:t>
      </w:r>
      <w:proofErr w:type="gramEnd"/>
      <w:r w:rsidRPr="00802BED">
        <w:rPr>
          <w:sz w:val="16"/>
        </w:rPr>
        <w:t xml:space="preserve">, </w:t>
      </w:r>
      <w:r w:rsidRPr="00802BED">
        <w:rPr>
          <w:rStyle w:val="StyleUnderline"/>
          <w:bdr w:val="single" w:sz="4" w:space="0" w:color="auto"/>
        </w:rPr>
        <w:t xml:space="preserve">even a short </w:t>
      </w:r>
      <w:r w:rsidRPr="00211397">
        <w:rPr>
          <w:rStyle w:val="StyleUnderline"/>
          <w:highlight w:val="cyan"/>
          <w:bdr w:val="single" w:sz="4" w:space="0" w:color="auto"/>
        </w:rPr>
        <w:t>delay could prove fatal</w:t>
      </w:r>
      <w:r w:rsidRPr="00802BED">
        <w:rPr>
          <w:rStyle w:val="StyleUnderline"/>
          <w:bdr w:val="single" w:sz="4" w:space="0" w:color="auto"/>
        </w:rPr>
        <w:t xml:space="preserve"> to both deals</w:t>
      </w:r>
      <w:r w:rsidRPr="00802BED">
        <w:rPr>
          <w:sz w:val="16"/>
        </w:rPr>
        <w:t xml:space="preserve">. Pacific negotiations have been extended while America and Japan hammer out compromises on agriculture. Why should Japanese politicians risk infuriating their farmers when any agreement can be torn up on Capitol Hill? The deal with the EU was meant to be done swiftly—perhaps in as little as two years—to keep politics from mucking it up. </w:t>
      </w:r>
      <w:r w:rsidRPr="00802BED">
        <w:rPr>
          <w:rStyle w:val="StyleUnderline"/>
        </w:rPr>
        <w:t>Europe’s leaders will now doubt America’s commitment,</w:t>
      </w:r>
      <w:r w:rsidRPr="00802BED">
        <w:rPr>
          <w:sz w:val="16"/>
        </w:rPr>
        <w:t xml:space="preserve"> </w:t>
      </w:r>
      <w:r w:rsidRPr="00802BED">
        <w:rPr>
          <w:rStyle w:val="StyleUnderline"/>
        </w:rPr>
        <w:t xml:space="preserve">given how feebly </w:t>
      </w:r>
      <w:proofErr w:type="spellStart"/>
      <w:r w:rsidRPr="00802BED">
        <w:rPr>
          <w:rStyle w:val="StyleUnderline"/>
        </w:rPr>
        <w:t>Mr</w:t>
      </w:r>
      <w:proofErr w:type="spellEnd"/>
      <w:r w:rsidRPr="00802BED">
        <w:rPr>
          <w:rStyle w:val="StyleUnderline"/>
        </w:rPr>
        <w:t xml:space="preserve"> Obama has fought for fast-track</w:t>
      </w:r>
      <w:r w:rsidRPr="00802BED">
        <w:rPr>
          <w:sz w:val="16"/>
        </w:rPr>
        <w:t xml:space="preserve">. Trade sceptics, such as French farmers, are drooling. Angela Merkel, Germany’s chancellor, who is already furious about American spying, may decide that a trade deal is not worth battling for. </w:t>
      </w:r>
      <w:r w:rsidRPr="00253012">
        <w:rPr>
          <w:sz w:val="12"/>
        </w:rPr>
        <w:t xml:space="preserve">¶ </w:t>
      </w:r>
      <w:proofErr w:type="gramStart"/>
      <w:r w:rsidRPr="00802BED">
        <w:rPr>
          <w:rStyle w:val="StyleUnderline"/>
        </w:rPr>
        <w:t>The</w:t>
      </w:r>
      <w:proofErr w:type="gramEnd"/>
      <w:r w:rsidRPr="00802BED">
        <w:rPr>
          <w:rStyle w:val="StyleUnderline"/>
        </w:rPr>
        <w:t xml:space="preserve"> greatest risk of all is that</w:t>
      </w:r>
      <w:r w:rsidRPr="00802BED">
        <w:rPr>
          <w:sz w:val="16"/>
        </w:rPr>
        <w:t xml:space="preserve"> </w:t>
      </w:r>
      <w:r w:rsidRPr="00802BED">
        <w:rPr>
          <w:rStyle w:val="StyleUnderline"/>
          <w:bdr w:val="single" w:sz="4" w:space="0" w:color="auto"/>
        </w:rPr>
        <w:t>the political momentum in America</w:t>
      </w:r>
      <w:r w:rsidRPr="00802BED">
        <w:rPr>
          <w:sz w:val="16"/>
        </w:rPr>
        <w:t xml:space="preserve">, </w:t>
      </w:r>
      <w:r w:rsidRPr="00802BED">
        <w:rPr>
          <w:rStyle w:val="StyleUnderline"/>
        </w:rPr>
        <w:t>having swung against free trade,</w:t>
      </w:r>
      <w:r w:rsidRPr="00802BED">
        <w:rPr>
          <w:sz w:val="16"/>
        </w:rPr>
        <w:t xml:space="preserve"> </w:t>
      </w:r>
      <w:r w:rsidRPr="00802BED">
        <w:rPr>
          <w:rStyle w:val="StyleUnderline"/>
          <w:bdr w:val="single" w:sz="4" w:space="0" w:color="auto"/>
        </w:rPr>
        <w:t>will be hard to reverse</w:t>
      </w:r>
      <w:r w:rsidRPr="00802BED">
        <w:rPr>
          <w:sz w:val="16"/>
        </w:rPr>
        <w:t xml:space="preserve">. Some Tea Party Republicans oppose fast-track because they are </w:t>
      </w:r>
      <w:proofErr w:type="spellStart"/>
      <w:r w:rsidRPr="00802BED">
        <w:rPr>
          <w:sz w:val="16"/>
        </w:rPr>
        <w:t>loth</w:t>
      </w:r>
      <w:proofErr w:type="spellEnd"/>
      <w:r w:rsidRPr="00802BED">
        <w:rPr>
          <w:sz w:val="16"/>
        </w:rPr>
        <w:t xml:space="preserve"> to grant </w:t>
      </w:r>
      <w:proofErr w:type="spellStart"/>
      <w:r w:rsidRPr="00802BED">
        <w:rPr>
          <w:sz w:val="16"/>
        </w:rPr>
        <w:t>Mr</w:t>
      </w:r>
      <w:proofErr w:type="spellEnd"/>
      <w:r w:rsidRPr="00802BED">
        <w:rPr>
          <w:sz w:val="16"/>
        </w:rPr>
        <w:t xml:space="preserve"> Obama the authority to do anything. Democrats, keen to brand themselves as the anti-inequality party, may find economic nationalism an easy sell on the campaign stump: and, once pledged to that cause in November, candidates will not vote for the opposite in Congress. </w:t>
      </w:r>
      <w:r w:rsidRPr="00253012">
        <w:rPr>
          <w:sz w:val="12"/>
        </w:rPr>
        <w:t xml:space="preserve">¶ </w:t>
      </w:r>
      <w:proofErr w:type="gramStart"/>
      <w:r w:rsidRPr="00802BED">
        <w:rPr>
          <w:sz w:val="16"/>
        </w:rPr>
        <w:t>And</w:t>
      </w:r>
      <w:proofErr w:type="gramEnd"/>
      <w:r w:rsidRPr="00802BED">
        <w:rPr>
          <w:sz w:val="16"/>
        </w:rPr>
        <w:t xml:space="preserve"> for this </w:t>
      </w:r>
      <w:proofErr w:type="spellStart"/>
      <w:r w:rsidRPr="00802BED">
        <w:rPr>
          <w:sz w:val="16"/>
        </w:rPr>
        <w:t>Mr</w:t>
      </w:r>
      <w:proofErr w:type="spellEnd"/>
      <w:r w:rsidRPr="00802BED">
        <w:rPr>
          <w:sz w:val="16"/>
        </w:rPr>
        <w:t xml:space="preserve"> Obama deserves some blame. He is far more ardent in bemoaning inequality than in explaining why an American retreat from the world would be the wrong way to address it. He seldom mentions, for example, that cheap imports help the poor by cutting their shopping bills, and so reduce inequality of consumption. </w:t>
      </w:r>
      <w:r w:rsidRPr="00253012">
        <w:rPr>
          <w:sz w:val="12"/>
        </w:rPr>
        <w:t xml:space="preserve">¶ </w:t>
      </w:r>
      <w:proofErr w:type="gramStart"/>
      <w:r w:rsidRPr="00802BED">
        <w:rPr>
          <w:sz w:val="16"/>
        </w:rPr>
        <w:t>It’s</w:t>
      </w:r>
      <w:proofErr w:type="gramEnd"/>
      <w:r w:rsidRPr="00802BED">
        <w:rPr>
          <w:sz w:val="16"/>
        </w:rPr>
        <w:t xml:space="preserve"> not a zero-sum world</w:t>
      </w:r>
      <w:r w:rsidRPr="00253012">
        <w:rPr>
          <w:sz w:val="12"/>
        </w:rPr>
        <w:t xml:space="preserve">¶ </w:t>
      </w:r>
      <w:r w:rsidRPr="00211397">
        <w:rPr>
          <w:rStyle w:val="StyleUnderline"/>
          <w:highlight w:val="cyan"/>
          <w:bdr w:val="single" w:sz="4" w:space="0" w:color="auto"/>
        </w:rPr>
        <w:t xml:space="preserve">There is nothing inevitable about </w:t>
      </w:r>
      <w:proofErr w:type="spellStart"/>
      <w:r w:rsidRPr="00211397">
        <w:rPr>
          <w:rStyle w:val="StyleUnderline"/>
          <w:highlight w:val="cyan"/>
          <w:bdr w:val="single" w:sz="4" w:space="0" w:color="auto"/>
        </w:rPr>
        <w:t>globalisation</w:t>
      </w:r>
      <w:proofErr w:type="spellEnd"/>
      <w:r w:rsidRPr="00211397">
        <w:rPr>
          <w:sz w:val="16"/>
          <w:highlight w:val="cyan"/>
        </w:rPr>
        <w:t xml:space="preserve">. </w:t>
      </w:r>
      <w:r w:rsidRPr="00253012">
        <w:rPr>
          <w:rStyle w:val="StyleUnderline"/>
        </w:rPr>
        <w:t>Governments have put up barriers before</w:t>
      </w:r>
      <w:r w:rsidRPr="00253012">
        <w:rPr>
          <w:sz w:val="16"/>
        </w:rPr>
        <w:t>—</w:t>
      </w:r>
      <w:r w:rsidRPr="00253012">
        <w:rPr>
          <w:rStyle w:val="StyleUnderline"/>
        </w:rPr>
        <w:t>with</w:t>
      </w:r>
      <w:r w:rsidRPr="00253012">
        <w:rPr>
          <w:sz w:val="16"/>
        </w:rPr>
        <w:t xml:space="preserve"> </w:t>
      </w:r>
      <w:r w:rsidRPr="00253012">
        <w:rPr>
          <w:rStyle w:val="StyleUnderline"/>
          <w:bdr w:val="single" w:sz="4" w:space="0" w:color="auto"/>
        </w:rPr>
        <w:t>disastrous consequences during the 1930s</w:t>
      </w:r>
      <w:r w:rsidRPr="00253012">
        <w:rPr>
          <w:sz w:val="16"/>
        </w:rPr>
        <w:t>—</w:t>
      </w:r>
      <w:r w:rsidRPr="00253012">
        <w:rPr>
          <w:rStyle w:val="StyleUnderline"/>
        </w:rPr>
        <w:t>and could do so again</w:t>
      </w:r>
      <w:r w:rsidRPr="00253012">
        <w:rPr>
          <w:sz w:val="16"/>
        </w:rPr>
        <w:t xml:space="preserve">. </w:t>
      </w:r>
      <w:r w:rsidRPr="00253012">
        <w:rPr>
          <w:rStyle w:val="StyleUnderline"/>
        </w:rPr>
        <w:t>So it is alarming when America, the mainstay of an open global economy, gives off isolationist signals</w:t>
      </w:r>
      <w:r w:rsidRPr="00253012">
        <w:rPr>
          <w:sz w:val="16"/>
        </w:rPr>
        <w:t xml:space="preserve">. Only recently Congress childishly refused to </w:t>
      </w:r>
      <w:proofErr w:type="spellStart"/>
      <w:r w:rsidRPr="00253012">
        <w:rPr>
          <w:sz w:val="16"/>
        </w:rPr>
        <w:t>honour</w:t>
      </w:r>
      <w:proofErr w:type="spellEnd"/>
      <w:r w:rsidRPr="00253012">
        <w:rPr>
          <w:sz w:val="16"/>
        </w:rPr>
        <w:t xml:space="preserve"> an agreed-upon increase in America’s financial commitment to the International Monetary Fund. The Federal Reserve is pushing forward with new banking regulations that</w:t>
      </w:r>
      <w:r w:rsidRPr="00802BED">
        <w:rPr>
          <w:sz w:val="16"/>
        </w:rPr>
        <w:t xml:space="preserve"> could </w:t>
      </w:r>
      <w:proofErr w:type="spellStart"/>
      <w:r w:rsidRPr="00802BED">
        <w:rPr>
          <w:sz w:val="16"/>
        </w:rPr>
        <w:t>penalise</w:t>
      </w:r>
      <w:proofErr w:type="spellEnd"/>
      <w:r w:rsidRPr="00802BED">
        <w:rPr>
          <w:sz w:val="16"/>
        </w:rPr>
        <w:t xml:space="preserve"> foreign banks and further </w:t>
      </w:r>
      <w:proofErr w:type="spellStart"/>
      <w:proofErr w:type="gramStart"/>
      <w:r w:rsidRPr="00802BED">
        <w:rPr>
          <w:sz w:val="16"/>
        </w:rPr>
        <w:t>Balkanise</w:t>
      </w:r>
      <w:proofErr w:type="spellEnd"/>
      <w:proofErr w:type="gramEnd"/>
      <w:r w:rsidRPr="00802BED">
        <w:rPr>
          <w:sz w:val="16"/>
        </w:rPr>
        <w:t xml:space="preserve"> global finance (see article). </w:t>
      </w:r>
      <w:proofErr w:type="spellStart"/>
      <w:r w:rsidRPr="00802BED">
        <w:rPr>
          <w:sz w:val="16"/>
        </w:rPr>
        <w:t>Mr</w:t>
      </w:r>
      <w:proofErr w:type="spellEnd"/>
      <w:r w:rsidRPr="00802BED">
        <w:rPr>
          <w:sz w:val="16"/>
        </w:rPr>
        <w:t xml:space="preserve"> Obama continues to delay approval of a critical oil pipeline from Canada, and is slow to grant permits to export American natural gas.</w:t>
      </w:r>
      <w:r w:rsidRPr="00253012">
        <w:rPr>
          <w:sz w:val="12"/>
        </w:rPr>
        <w:t xml:space="preserve">¶ </w:t>
      </w:r>
      <w:r w:rsidRPr="00802BED">
        <w:rPr>
          <w:sz w:val="16"/>
        </w:rPr>
        <w:t>“</w:t>
      </w:r>
      <w:r w:rsidRPr="00211397">
        <w:rPr>
          <w:rStyle w:val="StyleUnderline"/>
          <w:highlight w:val="cyan"/>
          <w:bdr w:val="single" w:sz="4" w:space="0" w:color="auto"/>
        </w:rPr>
        <w:t>America cannot turn inward</w:t>
      </w:r>
      <w:r w:rsidRPr="00802BED">
        <w:rPr>
          <w:sz w:val="16"/>
        </w:rPr>
        <w:t>,” the Obama of 2008 said in Berlin. The Obama of 2014 is now responding: “Yes we can.”</w:t>
      </w:r>
    </w:p>
    <w:p w:rsidR="00153055" w:rsidRPr="00AF1C0A" w:rsidRDefault="00153055" w:rsidP="00153055"/>
    <w:p w:rsidR="00153055" w:rsidRDefault="00153055" w:rsidP="00153055">
      <w:pPr>
        <w:pStyle w:val="Heading4"/>
      </w:pPr>
      <w:r>
        <w:t>Protectionism turns all 1AC impacts and independently causes extinction—trade interdependence is a vital conflict dampener</w:t>
      </w:r>
    </w:p>
    <w:p w:rsidR="00153055" w:rsidRPr="00987D59" w:rsidRDefault="00153055" w:rsidP="00153055">
      <w:proofErr w:type="spellStart"/>
      <w:r>
        <w:rPr>
          <w:rStyle w:val="Style13ptBold"/>
        </w:rPr>
        <w:t>Panzner</w:t>
      </w:r>
      <w:proofErr w:type="spellEnd"/>
      <w:r>
        <w:rPr>
          <w:rStyle w:val="Style13ptBold"/>
        </w:rPr>
        <w:t xml:space="preserve"> 8 </w:t>
      </w:r>
      <w:r w:rsidRPr="00987D59">
        <w:t xml:space="preserve">(Michael, faculty at the New York Institute of Finance, 25-year veteran of the global stock, bond, and currency markets who has worked in New York and London for HSBC, Soros Funds, ABN </w:t>
      </w:r>
      <w:proofErr w:type="spellStart"/>
      <w:r w:rsidRPr="00987D59">
        <w:t>Amro</w:t>
      </w:r>
      <w:proofErr w:type="spellEnd"/>
      <w:r w:rsidRPr="00987D59">
        <w:t>, Dresdner Bank, and JPMorgan Chase “Financial Armageddon: Protect Your Future from Economic Collapse,” pg. 136-138)</w:t>
      </w:r>
    </w:p>
    <w:p w:rsidR="00153055" w:rsidRPr="001D4AB4" w:rsidRDefault="00153055" w:rsidP="00153055">
      <w:pPr>
        <w:jc w:val="both"/>
        <w:rPr>
          <w:sz w:val="16"/>
        </w:rPr>
      </w:pPr>
      <w:r>
        <w:rPr>
          <w:rStyle w:val="StyleUnderline"/>
        </w:rPr>
        <w:t xml:space="preserve">Continuing calls for curbs on the flow of finance and trade will inspire the United States and other nations to spew forth </w:t>
      </w:r>
      <w:r w:rsidRPr="00211397">
        <w:rPr>
          <w:rStyle w:val="StyleUnderline"/>
          <w:highlight w:val="cyan"/>
        </w:rPr>
        <w:t>protectionist</w:t>
      </w:r>
      <w:r>
        <w:rPr>
          <w:rStyle w:val="StyleUnderline"/>
        </w:rPr>
        <w:t xml:space="preserve"> </w:t>
      </w:r>
      <w:r w:rsidRPr="00211397">
        <w:rPr>
          <w:rStyle w:val="StyleUnderline"/>
          <w:highlight w:val="cyan"/>
        </w:rPr>
        <w:t>legislation</w:t>
      </w:r>
      <w:r w:rsidRPr="001D4AB4">
        <w:rPr>
          <w:sz w:val="16"/>
        </w:rPr>
        <w:t xml:space="preserve"> like the notorious Smoot-Hawley bill. Introduced at the start of the Great Depression, it triggered a series of tit-for-tat economic responses, which many commentators believe helped turn a serious economic downturn into a prolonged and devastating global disaster. But if history is any guide, those lessons will have been long forgotten during the next collapse. Eventually, fed by a mood of desperation and growing public anger, restrictions on trade, finance, investment, and immigration will almost certainly intensify. Authorities and ordinary citizens will likely scrutinize the cross-border movement of Americans and outsiders alike, and lawmakers may even call for a general crackdown on nonessential travel. Meanwhile, many nations will make transporting or sending funds to other countries exceedingly difficult. As desperate officials try to limit the fallout from decades of ill-conceived, corrupt, and reckless policies, they will introduce controls on foreign exchange. </w:t>
      </w:r>
      <w:r>
        <w:rPr>
          <w:rStyle w:val="StyleUnderline"/>
        </w:rPr>
        <w:t xml:space="preserve">Foreign individuals and companies seeking to acquire certain American infrastructure assets, or trying to buy property and other assets on the cheap thanks to a rapidly depreciating dollar, will be stymied by limits on investment by noncitizens. Those efforts </w:t>
      </w:r>
      <w:r w:rsidRPr="00211397">
        <w:rPr>
          <w:rStyle w:val="StyleUnderline"/>
          <w:highlight w:val="cyan"/>
        </w:rPr>
        <w:t>will cause spasms to ripple across</w:t>
      </w:r>
      <w:r>
        <w:rPr>
          <w:rStyle w:val="StyleUnderline"/>
        </w:rPr>
        <w:t xml:space="preserve"> </w:t>
      </w:r>
      <w:r w:rsidRPr="00211397">
        <w:rPr>
          <w:rStyle w:val="StyleUnderline"/>
          <w:highlight w:val="cyan"/>
        </w:rPr>
        <w:t>economies and markets</w:t>
      </w:r>
      <w:r>
        <w:rPr>
          <w:rStyle w:val="StyleUnderline"/>
        </w:rPr>
        <w:t xml:space="preserve">, disrupting global payment, settlement, and clearing mechanisms. All of </w:t>
      </w:r>
      <w:r w:rsidRPr="00211397">
        <w:rPr>
          <w:rStyle w:val="StyleUnderline"/>
          <w:highlight w:val="cyan"/>
        </w:rPr>
        <w:t>this</w:t>
      </w:r>
      <w:r>
        <w:rPr>
          <w:rStyle w:val="StyleUnderline"/>
        </w:rPr>
        <w:t xml:space="preserve"> </w:t>
      </w:r>
      <w:r w:rsidRPr="00211397">
        <w:rPr>
          <w:rStyle w:val="StyleUnderline"/>
          <w:highlight w:val="cyan"/>
        </w:rPr>
        <w:t>will,</w:t>
      </w:r>
      <w:r>
        <w:rPr>
          <w:rStyle w:val="StyleUnderline"/>
        </w:rPr>
        <w:t xml:space="preserve"> of course, continue to </w:t>
      </w:r>
      <w:r w:rsidRPr="00211397">
        <w:rPr>
          <w:rStyle w:val="StyleUnderline"/>
          <w:highlight w:val="cyan"/>
        </w:rPr>
        <w:t>undermine business confidence</w:t>
      </w:r>
      <w:r>
        <w:rPr>
          <w:rStyle w:val="StyleUnderline"/>
        </w:rPr>
        <w:t xml:space="preserve"> and consumer spending. In a world of lockouts and lockdowns, any link that transmits systemic financial pressures across markets through arbitrage or portfolio-based risk management, or that allows diseases to be easily spread from one country to the next by tourists and wildlife</w:t>
      </w:r>
      <w:r w:rsidRPr="001D4AB4">
        <w:rPr>
          <w:sz w:val="16"/>
        </w:rPr>
        <w:t xml:space="preserve">, or that otherwise facilitates unwelcome exchanges of any kind will be viewed with suspicion and dealt with accordingly. The rise in isolationism and protectionism will bring about ever more heated arguments and dangerous confrontations over shared sources of oil, gas, and other key commodities as well as factors of production that must, out of necessity, be acquired from less-than-friendly nations. Whether involving raw materials used in strategic industries or basic necessities such as food, water, and energy, efforts to secure adequate supplies will take increasing precedence in a world where demand seems constantly out of kilter with supply. Disputes over the misuse, overuse, and pollution of the environment and natural resources will become more commonplace. Around the world, such tensions will give rise to full-scale military encounters, often with minimal provocation. In some instances, </w:t>
      </w:r>
      <w:r w:rsidRPr="00211397">
        <w:rPr>
          <w:rStyle w:val="StyleUnderline"/>
          <w:highlight w:val="cyan"/>
        </w:rPr>
        <w:t>economic conditions will serve as a</w:t>
      </w:r>
      <w:r>
        <w:rPr>
          <w:rStyle w:val="StyleUnderline"/>
        </w:rPr>
        <w:t xml:space="preserve"> convenient </w:t>
      </w:r>
      <w:r w:rsidRPr="00211397">
        <w:rPr>
          <w:rStyle w:val="StyleUnderline"/>
          <w:highlight w:val="cyan"/>
        </w:rPr>
        <w:t>pretext for</w:t>
      </w:r>
      <w:r>
        <w:rPr>
          <w:rStyle w:val="StyleUnderline"/>
        </w:rPr>
        <w:t xml:space="preserve"> </w:t>
      </w:r>
      <w:r w:rsidRPr="00211397">
        <w:rPr>
          <w:rStyle w:val="StyleUnderline"/>
          <w:highlight w:val="cyan"/>
        </w:rPr>
        <w:t>conflicts</w:t>
      </w:r>
      <w:r>
        <w:rPr>
          <w:rStyle w:val="StyleUnderline"/>
        </w:rPr>
        <w:t xml:space="preserve"> </w:t>
      </w:r>
      <w:r w:rsidRPr="00211397">
        <w:rPr>
          <w:rStyle w:val="StyleUnderline"/>
          <w:highlight w:val="cyan"/>
        </w:rPr>
        <w:t>that</w:t>
      </w:r>
      <w:r>
        <w:rPr>
          <w:rStyle w:val="StyleUnderline"/>
        </w:rPr>
        <w:t xml:space="preserve"> </w:t>
      </w:r>
      <w:r w:rsidRPr="00211397">
        <w:rPr>
          <w:rStyle w:val="StyleUnderline"/>
          <w:highlight w:val="cyan"/>
        </w:rPr>
        <w:t xml:space="preserve">stem from </w:t>
      </w:r>
      <w:r w:rsidRPr="00211397">
        <w:rPr>
          <w:rStyle w:val="Emphasis"/>
          <w:highlight w:val="cyan"/>
        </w:rPr>
        <w:t>cultural</w:t>
      </w:r>
      <w:r>
        <w:rPr>
          <w:rStyle w:val="Emphasis"/>
        </w:rPr>
        <w:t xml:space="preserve"> </w:t>
      </w:r>
      <w:r w:rsidRPr="00211397">
        <w:rPr>
          <w:rStyle w:val="Emphasis"/>
          <w:highlight w:val="cyan"/>
        </w:rPr>
        <w:t>and religious differences</w:t>
      </w:r>
      <w:r>
        <w:rPr>
          <w:rStyle w:val="StyleUnderline"/>
        </w:rPr>
        <w:t xml:space="preserve">. Alternatively, </w:t>
      </w:r>
      <w:r w:rsidRPr="00211397">
        <w:rPr>
          <w:rStyle w:val="StyleUnderline"/>
          <w:highlight w:val="cyan"/>
        </w:rPr>
        <w:t>nations</w:t>
      </w:r>
      <w:r>
        <w:rPr>
          <w:rStyle w:val="StyleUnderline"/>
        </w:rPr>
        <w:t xml:space="preserve"> </w:t>
      </w:r>
      <w:r w:rsidRPr="00211397">
        <w:rPr>
          <w:rStyle w:val="StyleUnderline"/>
          <w:highlight w:val="cyan"/>
        </w:rPr>
        <w:t>may</w:t>
      </w:r>
      <w:r>
        <w:rPr>
          <w:rStyle w:val="StyleUnderline"/>
        </w:rPr>
        <w:t xml:space="preserve"> look to </w:t>
      </w:r>
      <w:r w:rsidRPr="00211397">
        <w:rPr>
          <w:rStyle w:val="StyleUnderline"/>
          <w:highlight w:val="cyan"/>
        </w:rPr>
        <w:t>divert</w:t>
      </w:r>
      <w:r>
        <w:rPr>
          <w:rStyle w:val="StyleUnderline"/>
        </w:rPr>
        <w:t xml:space="preserve"> </w:t>
      </w:r>
      <w:r w:rsidRPr="00211397">
        <w:rPr>
          <w:rStyle w:val="StyleUnderline"/>
          <w:highlight w:val="cyan"/>
        </w:rPr>
        <w:t>attention away from domestic problems by channeling</w:t>
      </w:r>
      <w:r>
        <w:rPr>
          <w:rStyle w:val="StyleUnderline"/>
        </w:rPr>
        <w:t xml:space="preserve"> </w:t>
      </w:r>
      <w:r w:rsidRPr="00211397">
        <w:rPr>
          <w:rStyle w:val="StyleUnderline"/>
          <w:highlight w:val="cyan"/>
        </w:rPr>
        <w:t>frustration</w:t>
      </w:r>
      <w:r>
        <w:rPr>
          <w:rStyle w:val="StyleUnderline"/>
        </w:rPr>
        <w:t xml:space="preserve"> </w:t>
      </w:r>
      <w:r w:rsidRPr="00211397">
        <w:rPr>
          <w:rStyle w:val="StyleUnderline"/>
          <w:highlight w:val="cyan"/>
        </w:rPr>
        <w:t>and populist sentiment toward</w:t>
      </w:r>
      <w:r>
        <w:rPr>
          <w:rStyle w:val="StyleUnderline"/>
        </w:rPr>
        <w:t xml:space="preserve"> </w:t>
      </w:r>
      <w:r w:rsidRPr="00211397">
        <w:rPr>
          <w:rStyle w:val="StyleUnderline"/>
          <w:highlight w:val="cyan"/>
        </w:rPr>
        <w:t>other</w:t>
      </w:r>
      <w:r>
        <w:rPr>
          <w:rStyle w:val="StyleUnderline"/>
        </w:rPr>
        <w:t xml:space="preserve"> </w:t>
      </w:r>
      <w:r w:rsidRPr="00211397">
        <w:rPr>
          <w:rStyle w:val="StyleUnderline"/>
          <w:highlight w:val="cyan"/>
        </w:rPr>
        <w:t>countries</w:t>
      </w:r>
      <w:r>
        <w:rPr>
          <w:rStyle w:val="StyleUnderline"/>
        </w:rPr>
        <w:t xml:space="preserve"> and cultures. </w:t>
      </w:r>
      <w:r w:rsidRPr="00211397">
        <w:rPr>
          <w:rStyle w:val="StyleUnderline"/>
          <w:highlight w:val="cyan"/>
        </w:rPr>
        <w:t>Enabled</w:t>
      </w:r>
      <w:r>
        <w:rPr>
          <w:rStyle w:val="StyleUnderline"/>
        </w:rPr>
        <w:t xml:space="preserve"> </w:t>
      </w:r>
      <w:r w:rsidRPr="00211397">
        <w:rPr>
          <w:rStyle w:val="StyleUnderline"/>
          <w:highlight w:val="cyan"/>
        </w:rPr>
        <w:t>by</w:t>
      </w:r>
      <w:r>
        <w:rPr>
          <w:rStyle w:val="StyleUnderline"/>
        </w:rPr>
        <w:t xml:space="preserve"> </w:t>
      </w:r>
      <w:r w:rsidRPr="00211397">
        <w:rPr>
          <w:rStyle w:val="StyleUnderline"/>
          <w:highlight w:val="cyan"/>
        </w:rPr>
        <w:t>cheap tech</w:t>
      </w:r>
      <w:r>
        <w:rPr>
          <w:rStyle w:val="StyleUnderline"/>
        </w:rPr>
        <w:t xml:space="preserve">nology </w:t>
      </w:r>
      <w:r w:rsidRPr="00211397">
        <w:rPr>
          <w:rStyle w:val="StyleUnderline"/>
          <w:highlight w:val="cyan"/>
        </w:rPr>
        <w:t>and</w:t>
      </w:r>
      <w:r>
        <w:rPr>
          <w:rStyle w:val="StyleUnderline"/>
        </w:rPr>
        <w:t xml:space="preserve"> </w:t>
      </w:r>
      <w:r w:rsidRPr="00211397">
        <w:rPr>
          <w:rStyle w:val="StyleUnderline"/>
          <w:highlight w:val="cyan"/>
        </w:rPr>
        <w:t xml:space="preserve">the waning threat of American retribution, </w:t>
      </w:r>
      <w:r w:rsidRPr="00211397">
        <w:rPr>
          <w:rStyle w:val="Emphasis"/>
          <w:highlight w:val="cyan"/>
        </w:rPr>
        <w:t>terrorist groups</w:t>
      </w:r>
      <w:r w:rsidRPr="00211397">
        <w:rPr>
          <w:rStyle w:val="StyleUnderline"/>
          <w:highlight w:val="cyan"/>
        </w:rPr>
        <w:t xml:space="preserve"> will </w:t>
      </w:r>
      <w:r>
        <w:rPr>
          <w:rStyle w:val="StyleUnderline"/>
        </w:rPr>
        <w:t xml:space="preserve">likely </w:t>
      </w:r>
      <w:r w:rsidRPr="00211397">
        <w:rPr>
          <w:rStyle w:val="StyleUnderline"/>
          <w:highlight w:val="cyan"/>
        </w:rPr>
        <w:t xml:space="preserve">boost the frequency and scale of </w:t>
      </w:r>
      <w:r>
        <w:rPr>
          <w:rStyle w:val="StyleUnderline"/>
        </w:rPr>
        <w:t xml:space="preserve">their horrifying </w:t>
      </w:r>
      <w:r w:rsidRPr="00211397">
        <w:rPr>
          <w:rStyle w:val="StyleUnderline"/>
          <w:highlight w:val="cyan"/>
        </w:rPr>
        <w:t>attacks,</w:t>
      </w:r>
      <w:r>
        <w:rPr>
          <w:rStyle w:val="StyleUnderline"/>
        </w:rPr>
        <w:t xml:space="preserve"> bringing the threat of random violence to a whole new level. Turbulent conditions will encourage aggressive saber rattling and interdictions by rogue nations running amok</w:t>
      </w:r>
      <w:r w:rsidRPr="001D4AB4">
        <w:rPr>
          <w:sz w:val="16"/>
        </w:rPr>
        <w:t xml:space="preserve">. Age-old clashes will also take on a new, more heated sense of urgency. </w:t>
      </w:r>
      <w:r w:rsidRPr="00211397">
        <w:rPr>
          <w:rStyle w:val="Emphasis"/>
          <w:highlight w:val="cyan"/>
        </w:rPr>
        <w:t>China</w:t>
      </w:r>
      <w:r w:rsidRPr="00211397">
        <w:rPr>
          <w:rStyle w:val="StyleUnderline"/>
          <w:highlight w:val="cyan"/>
        </w:rPr>
        <w:t xml:space="preserve"> will</w:t>
      </w:r>
      <w:r>
        <w:rPr>
          <w:rStyle w:val="StyleUnderline"/>
        </w:rPr>
        <w:t xml:space="preserve"> likely </w:t>
      </w:r>
      <w:r w:rsidRPr="00211397">
        <w:rPr>
          <w:rStyle w:val="StyleUnderline"/>
          <w:highlight w:val="cyan"/>
        </w:rPr>
        <w:t>assume an increasingly belligerent posture toward Taiwan,</w:t>
      </w:r>
      <w:r>
        <w:rPr>
          <w:rStyle w:val="StyleUnderline"/>
        </w:rPr>
        <w:t xml:space="preserve"> while </w:t>
      </w:r>
      <w:r w:rsidRPr="00211397">
        <w:rPr>
          <w:rStyle w:val="Emphasis"/>
          <w:highlight w:val="cyan"/>
        </w:rPr>
        <w:t>Iran</w:t>
      </w:r>
      <w:r w:rsidRPr="00211397">
        <w:rPr>
          <w:rStyle w:val="StyleUnderline"/>
          <w:highlight w:val="cyan"/>
        </w:rPr>
        <w:t xml:space="preserve"> may embark on overt colonization</w:t>
      </w:r>
      <w:r>
        <w:rPr>
          <w:rStyle w:val="StyleUnderline"/>
        </w:rPr>
        <w:t xml:space="preserve"> of its neighbors in the Mideast. </w:t>
      </w:r>
      <w:r w:rsidRPr="00211397">
        <w:rPr>
          <w:rStyle w:val="StyleUnderline"/>
          <w:highlight w:val="cyan"/>
        </w:rPr>
        <w:t>Israel</w:t>
      </w:r>
      <w:r>
        <w:rPr>
          <w:rStyle w:val="StyleUnderline"/>
        </w:rPr>
        <w:t xml:space="preserve">, for its part, </w:t>
      </w:r>
      <w:r w:rsidRPr="00211397">
        <w:rPr>
          <w:rStyle w:val="StyleUnderline"/>
          <w:highlight w:val="cyan"/>
        </w:rPr>
        <w:t>may look to draw a</w:t>
      </w:r>
      <w:r>
        <w:rPr>
          <w:rStyle w:val="StyleUnderline"/>
        </w:rPr>
        <w:t xml:space="preserve"> </w:t>
      </w:r>
      <w:r w:rsidRPr="00211397">
        <w:rPr>
          <w:rStyle w:val="StyleUnderline"/>
          <w:highlight w:val="cyan"/>
        </w:rPr>
        <w:t xml:space="preserve">dwindling list of allies from around the world into a </w:t>
      </w:r>
      <w:r w:rsidRPr="00211397">
        <w:rPr>
          <w:rStyle w:val="Emphasis"/>
          <w:highlight w:val="cyan"/>
        </w:rPr>
        <w:t>growing number of conflict</w:t>
      </w:r>
      <w:r>
        <w:rPr>
          <w:rStyle w:val="Emphasis"/>
        </w:rPr>
        <w:t>s</w:t>
      </w:r>
      <w:r w:rsidRPr="001D4AB4">
        <w:rPr>
          <w:sz w:val="16"/>
        </w:rPr>
        <w:t xml:space="preserve">. Some observers, like John </w:t>
      </w:r>
      <w:proofErr w:type="spellStart"/>
      <w:r w:rsidRPr="001D4AB4">
        <w:rPr>
          <w:sz w:val="16"/>
        </w:rPr>
        <w:t>Mearsheimer</w:t>
      </w:r>
      <w:proofErr w:type="spellEnd"/>
      <w:r w:rsidRPr="001D4AB4">
        <w:rPr>
          <w:sz w:val="16"/>
        </w:rPr>
        <w:t xml:space="preserve">, a political scientist at the University of Chicago, have even speculated that an “intense confrontation” between the United States and China is “inevitable” at some point. More than a few disputes will turn out to be almost wholly ideological. </w:t>
      </w:r>
      <w:r>
        <w:rPr>
          <w:rStyle w:val="StyleUnderline"/>
        </w:rPr>
        <w:t xml:space="preserve">Growing cultural and religious </w:t>
      </w:r>
      <w:r w:rsidRPr="00211397">
        <w:rPr>
          <w:rStyle w:val="StyleUnderline"/>
          <w:highlight w:val="cyan"/>
        </w:rPr>
        <w:t xml:space="preserve">differences will be transformed from </w:t>
      </w:r>
      <w:r w:rsidRPr="00211397">
        <w:rPr>
          <w:rStyle w:val="Emphasis"/>
          <w:highlight w:val="cyan"/>
        </w:rPr>
        <w:t>wars of words to battles soaked in blood</w:t>
      </w:r>
      <w:r>
        <w:rPr>
          <w:rStyle w:val="Emphasis"/>
        </w:rPr>
        <w:t>.</w:t>
      </w:r>
      <w:r w:rsidRPr="001D4AB4">
        <w:rPr>
          <w:sz w:val="16"/>
        </w:rPr>
        <w:t xml:space="preserve"> </w:t>
      </w:r>
      <w:r>
        <w:rPr>
          <w:rStyle w:val="StyleUnderline"/>
        </w:rPr>
        <w:t xml:space="preserve">Long-simmering resentments could also degenerate quickly, spurring the basest of human instincts and triggering genocidal acts. </w:t>
      </w:r>
      <w:r w:rsidRPr="00211397">
        <w:rPr>
          <w:rStyle w:val="Emphasis"/>
          <w:highlight w:val="cyan"/>
        </w:rPr>
        <w:t xml:space="preserve">Terrorists employing biological or nuclear weapons </w:t>
      </w:r>
      <w:r w:rsidRPr="00211397">
        <w:rPr>
          <w:rStyle w:val="StyleUnderline"/>
          <w:highlight w:val="cyan"/>
        </w:rPr>
        <w:t>will</w:t>
      </w:r>
      <w:r>
        <w:rPr>
          <w:rStyle w:val="StyleUnderline"/>
        </w:rPr>
        <w:t xml:space="preserve"> vie with conventional forces using jets, cruise missiles, and bunker-busting bombs to </w:t>
      </w:r>
      <w:r w:rsidRPr="00211397">
        <w:rPr>
          <w:rStyle w:val="StyleUnderline"/>
          <w:highlight w:val="cyan"/>
        </w:rPr>
        <w:t>cause</w:t>
      </w:r>
      <w:r>
        <w:rPr>
          <w:rStyle w:val="StyleUnderline"/>
        </w:rPr>
        <w:t xml:space="preserve"> widespread </w:t>
      </w:r>
      <w:r w:rsidRPr="00211397">
        <w:rPr>
          <w:rStyle w:val="StyleUnderline"/>
          <w:highlight w:val="cyan"/>
        </w:rPr>
        <w:t>destruction</w:t>
      </w:r>
      <w:r w:rsidRPr="001D4AB4">
        <w:rPr>
          <w:sz w:val="16"/>
        </w:rPr>
        <w:t xml:space="preserve">. Many will interpret stepped-up conflicts between Muslims </w:t>
      </w:r>
      <w:r w:rsidRPr="00211397">
        <w:rPr>
          <w:rStyle w:val="StyleUnderline"/>
          <w:highlight w:val="cyan"/>
        </w:rPr>
        <w:t>and</w:t>
      </w:r>
      <w:r w:rsidRPr="001D4AB4">
        <w:rPr>
          <w:sz w:val="16"/>
        </w:rPr>
        <w:t xml:space="preserve"> Western societies as </w:t>
      </w:r>
      <w:r>
        <w:rPr>
          <w:rStyle w:val="StyleUnderline"/>
        </w:rPr>
        <w:t xml:space="preserve">the beginnings of </w:t>
      </w:r>
      <w:r w:rsidRPr="00211397">
        <w:rPr>
          <w:rStyle w:val="Emphasis"/>
          <w:highlight w:val="cyan"/>
        </w:rPr>
        <w:t>a new world war</w:t>
      </w:r>
      <w:r w:rsidRPr="00211397">
        <w:rPr>
          <w:sz w:val="16"/>
          <w:highlight w:val="cyan"/>
        </w:rPr>
        <w:t>.</w:t>
      </w:r>
    </w:p>
    <w:p w:rsidR="00153055" w:rsidRDefault="00153055" w:rsidP="00153055"/>
    <w:p w:rsidR="00153055" w:rsidRDefault="00153055" w:rsidP="00153055">
      <w:pPr>
        <w:pStyle w:val="Heading3"/>
      </w:pPr>
      <w:r>
        <w:t xml:space="preserve">TPA </w:t>
      </w:r>
      <w:proofErr w:type="gramStart"/>
      <w:r>
        <w:t>k2</w:t>
      </w:r>
      <w:proofErr w:type="gramEnd"/>
      <w:r>
        <w:t xml:space="preserve"> Trade Ext.</w:t>
      </w:r>
    </w:p>
    <w:p w:rsidR="00153055" w:rsidRDefault="00153055" w:rsidP="00153055">
      <w:pPr>
        <w:pStyle w:val="Heading4"/>
      </w:pPr>
      <w:r>
        <w:t>TPA is key to TPP and TTIP and global trade as a while</w:t>
      </w:r>
    </w:p>
    <w:p w:rsidR="00153055" w:rsidRDefault="00153055" w:rsidP="00153055">
      <w:proofErr w:type="spellStart"/>
      <w:r w:rsidRPr="0002194A">
        <w:rPr>
          <w:rStyle w:val="Style13ptBold"/>
        </w:rPr>
        <w:t>Chidester</w:t>
      </w:r>
      <w:proofErr w:type="spellEnd"/>
      <w:r w:rsidRPr="0002194A">
        <w:rPr>
          <w:rStyle w:val="Style13ptBold"/>
        </w:rPr>
        <w:t xml:space="preserve"> and </w:t>
      </w:r>
      <w:proofErr w:type="spellStart"/>
      <w:r w:rsidRPr="0002194A">
        <w:rPr>
          <w:rStyle w:val="Style13ptBold"/>
        </w:rPr>
        <w:t>Lucadamo</w:t>
      </w:r>
      <w:proofErr w:type="spellEnd"/>
      <w:r w:rsidRPr="0002194A">
        <w:rPr>
          <w:rStyle w:val="Style13ptBold"/>
        </w:rPr>
        <w:t xml:space="preserve"> </w:t>
      </w:r>
      <w:r>
        <w:rPr>
          <w:rStyle w:val="Style13ptBold"/>
        </w:rPr>
        <w:t>15</w:t>
      </w:r>
      <w:r>
        <w:t xml:space="preserve"> (Jeff </w:t>
      </w:r>
      <w:proofErr w:type="spellStart"/>
      <w:r>
        <w:t>Chidester</w:t>
      </w:r>
      <w:proofErr w:type="spellEnd"/>
      <w:r>
        <w:t xml:space="preserve"> is director of Policy and Tony </w:t>
      </w:r>
      <w:proofErr w:type="spellStart"/>
      <w:r>
        <w:t>Lucadamo</w:t>
      </w:r>
      <w:proofErr w:type="spellEnd"/>
      <w:r>
        <w:t xml:space="preserve"> is lead policy analyst at the University of Virginia’s Miller Center. “Former USTRs: President must have ‘fast track’ to complete TPP, TTIP” 4/17 http://thehill.com/blogs/congress-blog/foreign-policy/239123-former-ustrs-president-must-have-fast-track-to-complete)</w:t>
      </w:r>
    </w:p>
    <w:p w:rsidR="00153055" w:rsidRDefault="00153055" w:rsidP="00153055">
      <w:pPr>
        <w:rPr>
          <w:sz w:val="16"/>
        </w:rPr>
      </w:pPr>
      <w:r w:rsidRPr="004219D7">
        <w:rPr>
          <w:rStyle w:val="StyleUnderline"/>
        </w:rPr>
        <w:t>The U.S. is slowly building momentum for two historic trade pacts:</w:t>
      </w:r>
      <w:r w:rsidRPr="004219D7">
        <w:rPr>
          <w:sz w:val="16"/>
        </w:rPr>
        <w:t xml:space="preserve"> The Trans-Pacific Partnership (</w:t>
      </w:r>
      <w:r w:rsidRPr="004219D7">
        <w:rPr>
          <w:rStyle w:val="StyleUnderline"/>
        </w:rPr>
        <w:t>TPP) and</w:t>
      </w:r>
      <w:r w:rsidRPr="004219D7">
        <w:rPr>
          <w:sz w:val="16"/>
        </w:rPr>
        <w:t xml:space="preserve"> the Transatlantic Trade and Investment Partnership (</w:t>
      </w:r>
      <w:r w:rsidRPr="004219D7">
        <w:rPr>
          <w:rStyle w:val="StyleUnderline"/>
        </w:rPr>
        <w:t>TTIP</w:t>
      </w:r>
      <w:r w:rsidRPr="004219D7">
        <w:rPr>
          <w:sz w:val="16"/>
        </w:rPr>
        <w:t xml:space="preserve">). </w:t>
      </w:r>
      <w:r w:rsidRPr="004219D7">
        <w:rPr>
          <w:rStyle w:val="StyleUnderline"/>
        </w:rPr>
        <w:t>But without</w:t>
      </w:r>
      <w:r w:rsidRPr="004219D7">
        <w:rPr>
          <w:sz w:val="16"/>
        </w:rPr>
        <w:t xml:space="preserve"> trade promotion authority (</w:t>
      </w:r>
      <w:r w:rsidRPr="004219D7">
        <w:rPr>
          <w:rStyle w:val="StyleUnderline"/>
        </w:rPr>
        <w:t>TPA</w:t>
      </w:r>
      <w:r w:rsidRPr="004219D7">
        <w:rPr>
          <w:sz w:val="16"/>
        </w:rPr>
        <w:t xml:space="preserve">) – which grants the president the right to negotiate a non-amendable deal with expedited floor debate – </w:t>
      </w:r>
      <w:r w:rsidRPr="004219D7">
        <w:rPr>
          <w:rStyle w:val="StyleUnderline"/>
        </w:rPr>
        <w:t>these deals will never pass. So say America’s lead trade negotiators, past and present</w:t>
      </w:r>
      <w:r w:rsidRPr="004219D7">
        <w:rPr>
          <w:sz w:val="16"/>
        </w:rPr>
        <w:t xml:space="preserve">. Congress has just introduced legislation granting TPA (or “fast track”) to President Obama, the usual suspects have drawn a line in the sand, creating a tumult surrounding our future trade agenda in the process. Unfortunately, the noise is such that those actually in the room negotiating have gotten lost in the fray. If Washington would turn to its once and present U.S. Trade Representatives (USTRs), they would recognize that the response is as overwhelming as it is bipartisan: Grant TPA. “You cannot conclude and get through Congress any kind of detailed trade agreement without the president having Trade Promotion Authority.” This is not, as many would expect, a quote from current USTR Michael </w:t>
      </w:r>
      <w:proofErr w:type="spellStart"/>
      <w:r w:rsidRPr="004219D7">
        <w:rPr>
          <w:sz w:val="16"/>
        </w:rPr>
        <w:t>Froman</w:t>
      </w:r>
      <w:proofErr w:type="spellEnd"/>
      <w:r w:rsidRPr="004219D7">
        <w:rPr>
          <w:sz w:val="16"/>
        </w:rPr>
        <w:t xml:space="preserve">. Rather, these are the words of Susan Schwab, who served in that position from 2006 to 2009, under President George W. Bush. Notably, Schwab delivered the line during a Miller Center conference in 2013 – five years into the Obama presidency. Her point was echoed by President Clinton’s lead trade negotiator from 1993 to 1996, Mickey Kantor: </w:t>
      </w:r>
      <w:r w:rsidRPr="004219D7">
        <w:rPr>
          <w:rStyle w:val="StyleUnderline"/>
        </w:rPr>
        <w:t>“No one is going to sit down and negotiate with you if they think you’re going to go back to the Congress</w:t>
      </w:r>
      <w:r w:rsidRPr="004219D7">
        <w:rPr>
          <w:sz w:val="16"/>
        </w:rPr>
        <w:t xml:space="preserve"> of the United States </w:t>
      </w:r>
      <w:r w:rsidRPr="004219D7">
        <w:rPr>
          <w:rStyle w:val="StyleUnderline"/>
        </w:rPr>
        <w:t>and they’re going to amend your trade agreement</w:t>
      </w:r>
      <w:r w:rsidRPr="004219D7">
        <w:rPr>
          <w:sz w:val="16"/>
        </w:rPr>
        <w:t xml:space="preserve">, and therefore what you’ve negotiated is no good.” In fact, pick any USTR since 1974 – when fast track was first approved – and you will get a similar response. This, of course, is to be expected on grounds of self-interest. After all, negotiating with less authority would inherently weaken the position of a USTR. But their counterparts overseas are saying the same thing. Consider some of the recent comments made by those negotiating TPP. Japanese Economy Minister Akira </w:t>
      </w:r>
      <w:r w:rsidRPr="004219D7">
        <w:rPr>
          <w:rStyle w:val="StyleUnderline"/>
        </w:rPr>
        <w:t>Amari has called TPA “an essential condition to the TPP agreement.”</w:t>
      </w:r>
      <w:r w:rsidRPr="004219D7">
        <w:rPr>
          <w:sz w:val="16"/>
        </w:rPr>
        <w:t xml:space="preserve"> New Zealand Trade Minister Tim </w:t>
      </w:r>
      <w:proofErr w:type="spellStart"/>
      <w:r w:rsidRPr="004219D7">
        <w:rPr>
          <w:rStyle w:val="StyleUnderline"/>
        </w:rPr>
        <w:t>Groser</w:t>
      </w:r>
      <w:proofErr w:type="spellEnd"/>
      <w:r w:rsidRPr="004219D7">
        <w:rPr>
          <w:rStyle w:val="StyleUnderline"/>
        </w:rPr>
        <w:t xml:space="preserve"> added that TPA is “crucial,” and that certain countries will not move forward unless the White House has it.</w:t>
      </w:r>
      <w:r w:rsidRPr="004219D7">
        <w:rPr>
          <w:sz w:val="16"/>
        </w:rPr>
        <w:t xml:space="preserve"> </w:t>
      </w:r>
      <w:r w:rsidRPr="004219D7">
        <w:rPr>
          <w:rStyle w:val="StyleUnderline"/>
        </w:rPr>
        <w:t>Similar statements have been made from our Atlantic trade partners</w:t>
      </w:r>
      <w:r w:rsidRPr="004219D7">
        <w:rPr>
          <w:sz w:val="16"/>
        </w:rPr>
        <w:t xml:space="preserve">. </w:t>
      </w:r>
      <w:proofErr w:type="gramStart"/>
      <w:r w:rsidRPr="004219D7">
        <w:rPr>
          <w:sz w:val="16"/>
        </w:rPr>
        <w:t>As Kantor said bluntly: “If we can’t get Trade Promotion Authority, we cannot get these agreements.”</w:t>
      </w:r>
      <w:proofErr w:type="gramEnd"/>
      <w:r w:rsidRPr="004219D7">
        <w:rPr>
          <w:sz w:val="16"/>
        </w:rPr>
        <w:t xml:space="preserve"> So where do we go from here? There is a battle being waged on Capitol Hill. The architects of the new bill - Senate Finance Committee leaders Orrin Hatch (R-Utah) and Ron Wyden (D-Ore.) and House Ways and Means Chairman Paul Ryan (R-Wis.) – are clearly committed to extending TPA. However, they face pressure from peers and an array of constituencies to toggle existing language to meet the needs of today. For his part, </w:t>
      </w:r>
      <w:r w:rsidRPr="004219D7">
        <w:rPr>
          <w:rStyle w:val="StyleUnderline"/>
        </w:rPr>
        <w:t>Obama</w:t>
      </w:r>
      <w:r w:rsidRPr="004219D7">
        <w:rPr>
          <w:sz w:val="16"/>
        </w:rPr>
        <w:t xml:space="preserve"> is willing to make concessions. For instance, he </w:t>
      </w:r>
      <w:r w:rsidRPr="004219D7">
        <w:rPr>
          <w:rStyle w:val="StyleUnderline"/>
        </w:rPr>
        <w:t>is visibly working to ensure that labor advocates receive allowances within a legislative end product</w:t>
      </w:r>
      <w:r w:rsidRPr="004219D7">
        <w:rPr>
          <w:sz w:val="16"/>
        </w:rPr>
        <w:t>.</w:t>
      </w:r>
      <w:r w:rsidRPr="004219D7">
        <w:rPr>
          <w:rStyle w:val="StyleUnderline"/>
        </w:rPr>
        <w:t xml:space="preserve"> This is a wise course of action – and one that aligns with the historical debate over fast track</w:t>
      </w:r>
      <w:r w:rsidRPr="004219D7">
        <w:rPr>
          <w:sz w:val="16"/>
        </w:rPr>
        <w:t xml:space="preserve">. TPA has always been a living, breathing tool. It has not been a static, unimpeachable instrument since 1974 as some have posited. Politics and external realities have conspired to thwart requests before. Gaps in authorization are common. TPA has not been in place since 2007. It was also withheld from 1994 to 2002. This is largely due to the increasing complexity of global trade. As more and more issues get put on the table, Congress faces additional pressure from its constituencies. Thus, they are more hesitant to willingly cede authority. But </w:t>
      </w:r>
      <w:r w:rsidRPr="004219D7">
        <w:rPr>
          <w:rStyle w:val="StyleUnderline"/>
        </w:rPr>
        <w:t>every so often external factors and deft maneuvering supersede their growing recalcitrance</w:t>
      </w:r>
      <w:r w:rsidRPr="004219D7">
        <w:rPr>
          <w:sz w:val="16"/>
        </w:rPr>
        <w:t xml:space="preserve">. President Clinton was able to hold on to TPA as long as he did by making a compelling case for NAFTA and other free trade agreements (FTAs). President Bush got TPA when a score of new FTAs as well as the Doha Round of the WTO arose. History also tells us that the president’s willingness to engage can help mollify antagonists. For example, Bush’s authorization included labor and environmental provisions and the creation of a congressional consultation group. Even then, the final bill only passed the house 215 to 212. </w:t>
      </w:r>
      <w:r w:rsidRPr="004219D7">
        <w:rPr>
          <w:rStyle w:val="StyleUnderline"/>
        </w:rPr>
        <w:t>The stakes today extend far beyond the president’s trade authority. Failure on TPP and TTIP would be a major diplomatic setback for the administration</w:t>
      </w:r>
      <w:r w:rsidRPr="004219D7">
        <w:rPr>
          <w:sz w:val="16"/>
        </w:rPr>
        <w:t xml:space="preserve"> and to relations with our friends along the Atlantic and Pacific. </w:t>
      </w:r>
      <w:r w:rsidRPr="004219D7">
        <w:rPr>
          <w:rStyle w:val="StyleUnderline"/>
        </w:rPr>
        <w:t>It would also deal a significant blow to the future of global trade liberalization</w:t>
      </w:r>
      <w:r w:rsidRPr="004219D7">
        <w:rPr>
          <w:sz w:val="16"/>
        </w:rPr>
        <w:t xml:space="preserve">. As USTR Clayton </w:t>
      </w:r>
      <w:proofErr w:type="spellStart"/>
      <w:r w:rsidRPr="004219D7">
        <w:rPr>
          <w:sz w:val="16"/>
        </w:rPr>
        <w:t>Yeutter</w:t>
      </w:r>
      <w:proofErr w:type="spellEnd"/>
      <w:r w:rsidRPr="004219D7">
        <w:rPr>
          <w:sz w:val="16"/>
        </w:rPr>
        <w:t xml:space="preserve"> (1985-1989) said, </w:t>
      </w:r>
      <w:r w:rsidRPr="004219D7">
        <w:rPr>
          <w:rStyle w:val="StyleUnderline"/>
        </w:rPr>
        <w:t>TPP and TTIP are the “building blocks” of that agenda</w:t>
      </w:r>
      <w:r w:rsidRPr="004219D7">
        <w:rPr>
          <w:sz w:val="16"/>
        </w:rPr>
        <w:t>. This is a worthy debate, and one that we should be having. The global economy has changed considerably since 1974. TPA must be recalibrated to operate under the current landscape. And the president must be willing to embrace a fast track for the 21st century. But as Rep. Paul Ryan (R-Wis.) recently stated, “Every president since Franklin Delano Roosevelt has had some mechanism like TPA.” This president should be no different.</w:t>
      </w:r>
    </w:p>
    <w:p w:rsidR="00153055" w:rsidRPr="004219D7" w:rsidRDefault="00153055" w:rsidP="00153055">
      <w:pPr>
        <w:rPr>
          <w:sz w:val="16"/>
        </w:rPr>
      </w:pPr>
    </w:p>
    <w:p w:rsidR="00153055" w:rsidRPr="00F23ED3" w:rsidRDefault="00153055" w:rsidP="00153055">
      <w:pPr>
        <w:pStyle w:val="Heading4"/>
      </w:pPr>
      <w:r w:rsidRPr="00F23ED3">
        <w:t xml:space="preserve">No </w:t>
      </w:r>
      <w:r>
        <w:t xml:space="preserve">alt causes </w:t>
      </w:r>
      <w:r w:rsidRPr="00F23ED3">
        <w:t>-</w:t>
      </w:r>
      <w:r>
        <w:t xml:space="preserve"> </w:t>
      </w:r>
      <w:r w:rsidRPr="00F23ED3">
        <w:t>Trade negotiations are making progress---TPA is the key to clinching the deals</w:t>
      </w:r>
    </w:p>
    <w:p w:rsidR="00153055" w:rsidRDefault="00153055" w:rsidP="00153055">
      <w:proofErr w:type="gramStart"/>
      <w:r>
        <w:rPr>
          <w:rStyle w:val="Style13ptBold"/>
        </w:rPr>
        <w:t xml:space="preserve">Wood 14 </w:t>
      </w:r>
      <w:r>
        <w:t>(Carter, Senior Communications Advisor, Business Roundtable.</w:t>
      </w:r>
      <w:proofErr w:type="gramEnd"/>
      <w:r>
        <w:t xml:space="preserve"> “Solid Progress on Trans-Pacific Partnership” 12/11 http://businessroundtable.org/media/blog/solid-progress-trans-pacific-partnership)</w:t>
      </w:r>
    </w:p>
    <w:p w:rsidR="00153055" w:rsidRDefault="00153055" w:rsidP="00153055">
      <w:pPr>
        <w:rPr>
          <w:rStyle w:val="StyleUnderline"/>
        </w:rPr>
      </w:pPr>
      <w:r w:rsidRPr="00211397">
        <w:rPr>
          <w:rStyle w:val="StyleUnderline"/>
          <w:highlight w:val="cyan"/>
        </w:rPr>
        <w:t>Negotiators</w:t>
      </w:r>
      <w:r>
        <w:rPr>
          <w:rStyle w:val="StyleUnderline"/>
        </w:rPr>
        <w:t xml:space="preserve"> have </w:t>
      </w:r>
      <w:r w:rsidRPr="00211397">
        <w:rPr>
          <w:rStyle w:val="StyleUnderline"/>
          <w:highlight w:val="cyan"/>
        </w:rPr>
        <w:t>made solid progress toward completing</w:t>
      </w:r>
      <w:r>
        <w:rPr>
          <w:rStyle w:val="StyleUnderline"/>
        </w:rPr>
        <w:t xml:space="preserve"> a </w:t>
      </w:r>
      <w:r w:rsidRPr="00211397">
        <w:rPr>
          <w:rStyle w:val="StyleUnderline"/>
          <w:highlight w:val="cyan"/>
        </w:rPr>
        <w:t>T</w:t>
      </w:r>
      <w:r>
        <w:rPr>
          <w:sz w:val="16"/>
        </w:rPr>
        <w:t>rans-</w:t>
      </w:r>
      <w:r w:rsidRPr="00211397">
        <w:rPr>
          <w:rStyle w:val="StyleUnderline"/>
          <w:highlight w:val="cyan"/>
        </w:rPr>
        <w:t>P</w:t>
      </w:r>
      <w:r w:rsidRPr="00211397">
        <w:rPr>
          <w:sz w:val="16"/>
          <w:highlight w:val="cyan"/>
        </w:rPr>
        <w:t>a</w:t>
      </w:r>
      <w:r>
        <w:rPr>
          <w:sz w:val="16"/>
        </w:rPr>
        <w:t xml:space="preserve">cific </w:t>
      </w:r>
      <w:r w:rsidRPr="00211397">
        <w:rPr>
          <w:rStyle w:val="StyleUnderline"/>
          <w:highlight w:val="cyan"/>
        </w:rPr>
        <w:t>P</w:t>
      </w:r>
      <w:r>
        <w:rPr>
          <w:sz w:val="16"/>
        </w:rPr>
        <w:t xml:space="preserve">artnership trade agreement, </w:t>
      </w:r>
      <w:r w:rsidRPr="00211397">
        <w:rPr>
          <w:rStyle w:val="StyleUnderline"/>
          <w:highlight w:val="cyan"/>
        </w:rPr>
        <w:t>reinforcing the need for</w:t>
      </w:r>
      <w:r>
        <w:rPr>
          <w:rStyle w:val="StyleUnderline"/>
        </w:rPr>
        <w:t xml:space="preserve"> Congress to pass </w:t>
      </w:r>
      <w:r w:rsidRPr="00211397">
        <w:rPr>
          <w:rStyle w:val="StyleUnderline"/>
          <w:highlight w:val="cyan"/>
        </w:rPr>
        <w:t>T</w:t>
      </w:r>
      <w:r>
        <w:rPr>
          <w:rStyle w:val="StyleUnderline"/>
        </w:rPr>
        <w:t xml:space="preserve">rade </w:t>
      </w:r>
      <w:r w:rsidRPr="00211397">
        <w:rPr>
          <w:rStyle w:val="StyleUnderline"/>
          <w:highlight w:val="cyan"/>
        </w:rPr>
        <w:t>P</w:t>
      </w:r>
      <w:r>
        <w:rPr>
          <w:rStyle w:val="StyleUnderline"/>
        </w:rPr>
        <w:t xml:space="preserve">romotion </w:t>
      </w:r>
      <w:r w:rsidRPr="00211397">
        <w:rPr>
          <w:rStyle w:val="StyleUnderline"/>
          <w:highlight w:val="cyan"/>
        </w:rPr>
        <w:t>A</w:t>
      </w:r>
      <w:r>
        <w:rPr>
          <w:rStyle w:val="StyleUnderline"/>
        </w:rPr>
        <w:t>uthority</w:t>
      </w:r>
      <w:r>
        <w:rPr>
          <w:sz w:val="16"/>
        </w:rPr>
        <w:t xml:space="preserve">. From The Hill, "Fast-track authority, currency manipulation remain top trade issues amid TPP delay": Business groups and lawmakers are making a two-pronged push for completion of fast-track authority and the addition of currency manipulation provisions into a delayed Asia-Pacific trade deal. Trade advocates used the announcement on Tuesday that negotiators of the 12-nation Trans-Pacific Partnership (TPP) had failed to reach an agreement in time to make a self-imposed year-end deadline to keep up their pressure on other initiatives. House and Senate leaders are nearing the end of talks on the details of a trade promotion authority (TPA) bill but an agreement remained elusive, so far, this week, and may get pushed until next year, according to a House aide. "Concluding these negotiations, as well as other trade agreements, will require congressional passage of Trade Promotion Authority legislation," said House Ways and Means Committee Chairman Dave Camp (R-Mich.). The House is expected to recess for the year this week, and since negotiators did not nail down a final TPP agreement, a vote on Trade Promotion Authority (TPA) will probably be scheduled for early next year. The TPA legislation enjoys bipartisan support in both chambers of Congress. In any case, better to get this important trade agreement right than to rush it through because of a goal set earlier in the negotiations (involving the United States and 11 other countries Australia, Brunei, Canada, Chile, Japan, Malaysia, Mexico, New Zealand, Peru, Singapore and Vietnam). The Hill notes Business Roundtable's call for Trade Promotion Authority as reiterated in our news release, "Americas Business Leaders Commend Significant Progress on Trans-Pacific Partnership" that quotes Business Roundtable President John </w:t>
      </w:r>
      <w:proofErr w:type="spellStart"/>
      <w:r>
        <w:rPr>
          <w:sz w:val="16"/>
        </w:rPr>
        <w:t>Engler</w:t>
      </w:r>
      <w:proofErr w:type="spellEnd"/>
      <w:r>
        <w:rPr>
          <w:sz w:val="16"/>
        </w:rPr>
        <w:t xml:space="preserve">, who first notes that the 11 other TPP countries comprise the largest market for U.S. goods and services exports in the world. </w:t>
      </w:r>
      <w:r w:rsidRPr="00211397">
        <w:rPr>
          <w:rStyle w:val="StyleUnderline"/>
          <w:highlight w:val="cyan"/>
        </w:rPr>
        <w:t>T</w:t>
      </w:r>
      <w:r>
        <w:rPr>
          <w:rStyle w:val="StyleUnderline"/>
        </w:rPr>
        <w:t xml:space="preserve">rade </w:t>
      </w:r>
      <w:r w:rsidRPr="00211397">
        <w:rPr>
          <w:rStyle w:val="StyleUnderline"/>
          <w:highlight w:val="cyan"/>
        </w:rPr>
        <w:t>P</w:t>
      </w:r>
      <w:r>
        <w:rPr>
          <w:rStyle w:val="StyleUnderline"/>
        </w:rPr>
        <w:t xml:space="preserve">romotion </w:t>
      </w:r>
      <w:r w:rsidRPr="00211397">
        <w:rPr>
          <w:rStyle w:val="StyleUnderline"/>
          <w:highlight w:val="cyan"/>
        </w:rPr>
        <w:t>A</w:t>
      </w:r>
      <w:r>
        <w:rPr>
          <w:rStyle w:val="StyleUnderline"/>
        </w:rPr>
        <w:t xml:space="preserve">uthority </w:t>
      </w:r>
      <w:r w:rsidRPr="00211397">
        <w:rPr>
          <w:rStyle w:val="StyleUnderline"/>
          <w:highlight w:val="cyan"/>
        </w:rPr>
        <w:t>is</w:t>
      </w:r>
      <w:r>
        <w:rPr>
          <w:rStyle w:val="StyleUnderline"/>
        </w:rPr>
        <w:t xml:space="preserve"> an </w:t>
      </w:r>
      <w:r w:rsidRPr="00211397">
        <w:rPr>
          <w:rStyle w:val="StyleUnderline"/>
          <w:highlight w:val="cyan"/>
        </w:rPr>
        <w:t>essential</w:t>
      </w:r>
      <w:r>
        <w:rPr>
          <w:rStyle w:val="StyleUnderline"/>
        </w:rPr>
        <w:t xml:space="preserve"> partnership between Congress and the Administration </w:t>
      </w:r>
      <w:r w:rsidRPr="00211397">
        <w:rPr>
          <w:rStyle w:val="StyleUnderline"/>
          <w:highlight w:val="cyan"/>
        </w:rPr>
        <w:t>to complete trade agreements such as the</w:t>
      </w:r>
      <w:r>
        <w:rPr>
          <w:rStyle w:val="StyleUnderline"/>
        </w:rPr>
        <w:t xml:space="preserve"> </w:t>
      </w:r>
      <w:r w:rsidRPr="00211397">
        <w:rPr>
          <w:rStyle w:val="StyleUnderline"/>
          <w:highlight w:val="cyan"/>
        </w:rPr>
        <w:t>TPP</w:t>
      </w:r>
      <w:r>
        <w:rPr>
          <w:rStyle w:val="StyleUnderline"/>
        </w:rPr>
        <w:t>, TTIP and TISA t</w:t>
      </w:r>
      <w:r>
        <w:rPr>
          <w:sz w:val="16"/>
        </w:rPr>
        <w:t xml:space="preserve">hat benefit the U.S. economy and support American jobs, said </w:t>
      </w:r>
      <w:proofErr w:type="spellStart"/>
      <w:r>
        <w:rPr>
          <w:sz w:val="16"/>
        </w:rPr>
        <w:t>Engler</w:t>
      </w:r>
      <w:proofErr w:type="spellEnd"/>
      <w:r>
        <w:rPr>
          <w:sz w:val="16"/>
        </w:rPr>
        <w:t xml:space="preserve">. We urge Congress and the Administration to work together to act on updated Trade Promotion Authority legislation as soon as possible Indeed, BRT operates the Trade Benefits America website, which features a fact sheet on the importance of TPA: </w:t>
      </w:r>
      <w:r>
        <w:rPr>
          <w:rStyle w:val="StyleUnderline"/>
        </w:rPr>
        <w:t xml:space="preserve">Since President Franklin D. Roosevelt in the 1930s, </w:t>
      </w:r>
      <w:r w:rsidRPr="00211397">
        <w:rPr>
          <w:rStyle w:val="StyleUnderline"/>
          <w:highlight w:val="cyan"/>
        </w:rPr>
        <w:t>every President through 2007</w:t>
      </w:r>
      <w:r>
        <w:rPr>
          <w:rStyle w:val="StyleUnderline"/>
        </w:rPr>
        <w:t xml:space="preserve"> has </w:t>
      </w:r>
      <w:r w:rsidRPr="00211397">
        <w:rPr>
          <w:rStyle w:val="StyleUnderline"/>
          <w:highlight w:val="cyan"/>
        </w:rPr>
        <w:t>had authority from Congress to negotiate</w:t>
      </w:r>
      <w:r>
        <w:rPr>
          <w:rStyle w:val="StyleUnderline"/>
        </w:rPr>
        <w:t xml:space="preserve"> </w:t>
      </w:r>
      <w:r w:rsidRPr="00211397">
        <w:rPr>
          <w:rStyle w:val="StyleUnderline"/>
          <w:highlight w:val="cyan"/>
        </w:rPr>
        <w:t>trade agreements that open</w:t>
      </w:r>
      <w:r>
        <w:rPr>
          <w:rStyle w:val="StyleUnderline"/>
        </w:rPr>
        <w:t xml:space="preserve"> new </w:t>
      </w:r>
      <w:r w:rsidRPr="00211397">
        <w:rPr>
          <w:rStyle w:val="StyleUnderline"/>
          <w:highlight w:val="cyan"/>
        </w:rPr>
        <w:t>markets for American companies</w:t>
      </w:r>
      <w:r>
        <w:rPr>
          <w:rStyle w:val="StyleUnderline"/>
        </w:rPr>
        <w:t xml:space="preserve"> and workers </w:t>
      </w:r>
      <w:r w:rsidRPr="00211397">
        <w:rPr>
          <w:rStyle w:val="StyleUnderline"/>
          <w:highlight w:val="cyan"/>
        </w:rPr>
        <w:t>and</w:t>
      </w:r>
      <w:r>
        <w:rPr>
          <w:rStyle w:val="StyleUnderline"/>
        </w:rPr>
        <w:t xml:space="preserve"> help </w:t>
      </w:r>
      <w:r w:rsidRPr="00211397">
        <w:rPr>
          <w:rStyle w:val="StyleUnderline"/>
          <w:highlight w:val="cyan"/>
        </w:rPr>
        <w:t>ensure</w:t>
      </w:r>
      <w:r>
        <w:rPr>
          <w:rStyle w:val="StyleUnderline"/>
        </w:rPr>
        <w:t xml:space="preserve"> a </w:t>
      </w:r>
      <w:r w:rsidRPr="00211397">
        <w:rPr>
          <w:rStyle w:val="StyleUnderline"/>
          <w:highlight w:val="cyan"/>
        </w:rPr>
        <w:t>rules-based</w:t>
      </w:r>
      <w:r>
        <w:rPr>
          <w:rStyle w:val="StyleUnderline"/>
        </w:rPr>
        <w:t xml:space="preserve"> system for </w:t>
      </w:r>
      <w:r w:rsidRPr="00211397">
        <w:rPr>
          <w:rStyle w:val="StyleUnderline"/>
          <w:highlight w:val="cyan"/>
        </w:rPr>
        <w:t>two-way</w:t>
      </w:r>
      <w:r>
        <w:rPr>
          <w:rStyle w:val="StyleUnderline"/>
        </w:rPr>
        <w:t xml:space="preserve"> </w:t>
      </w:r>
      <w:r w:rsidRPr="00211397">
        <w:rPr>
          <w:rStyle w:val="StyleUnderline"/>
          <w:highlight w:val="cyan"/>
        </w:rPr>
        <w:t>trade</w:t>
      </w:r>
      <w:r>
        <w:rPr>
          <w:sz w:val="16"/>
        </w:rPr>
        <w:t xml:space="preserve">. More recently known as Trade Promotion Authority (TPA), or fast track, this type of authority was last enacted in 2002, and it lapsed in 2007. </w:t>
      </w:r>
      <w:r>
        <w:rPr>
          <w:rStyle w:val="StyleUnderline"/>
        </w:rPr>
        <w:t xml:space="preserve">Over the last decade, many new challenges to doing business in the global marketplace have emerged. </w:t>
      </w:r>
      <w:r w:rsidRPr="00211397">
        <w:rPr>
          <w:rStyle w:val="StyleUnderline"/>
          <w:highlight w:val="cyan"/>
        </w:rPr>
        <w:t>Updating TPA</w:t>
      </w:r>
      <w:r>
        <w:rPr>
          <w:rStyle w:val="StyleUnderline"/>
        </w:rPr>
        <w:t xml:space="preserve"> and its negotiating objectives </w:t>
      </w:r>
      <w:r w:rsidRPr="00211397">
        <w:rPr>
          <w:rStyle w:val="StyleUnderline"/>
          <w:highlight w:val="cyan"/>
        </w:rPr>
        <w:t>would</w:t>
      </w:r>
      <w:r>
        <w:rPr>
          <w:rStyle w:val="StyleUnderline"/>
        </w:rPr>
        <w:t xml:space="preserve"> help to </w:t>
      </w:r>
      <w:r w:rsidRPr="00211397">
        <w:rPr>
          <w:rStyle w:val="StyleUnderline"/>
          <w:highlight w:val="cyan"/>
        </w:rPr>
        <w:t>address strategicall</w:t>
      </w:r>
      <w:r>
        <w:rPr>
          <w:rStyle w:val="StyleUnderline"/>
        </w:rPr>
        <w:t xml:space="preserve">y such </w:t>
      </w:r>
      <w:r w:rsidRPr="00211397">
        <w:rPr>
          <w:rStyle w:val="StyleUnderline"/>
          <w:highlight w:val="cyan"/>
        </w:rPr>
        <w:t xml:space="preserve">issues </w:t>
      </w:r>
      <w:r w:rsidRPr="00211397">
        <w:rPr>
          <w:rStyle w:val="Emphasis"/>
          <w:highlight w:val="cyan"/>
        </w:rPr>
        <w:t>across the range of current U.S. trade negotiations</w:t>
      </w:r>
      <w:r>
        <w:rPr>
          <w:rStyle w:val="StyleUnderline"/>
        </w:rPr>
        <w:t>, as well as in the future.</w:t>
      </w:r>
    </w:p>
    <w:p w:rsidR="00153055" w:rsidRDefault="00153055" w:rsidP="00153055">
      <w:pPr>
        <w:rPr>
          <w:rStyle w:val="StyleUnderline"/>
        </w:rPr>
      </w:pPr>
    </w:p>
    <w:p w:rsidR="00153055" w:rsidRDefault="00153055" w:rsidP="00153055">
      <w:pPr>
        <w:pStyle w:val="Heading4"/>
        <w:rPr>
          <w:rStyle w:val="Style13ptBold"/>
        </w:rPr>
      </w:pPr>
      <w:r>
        <w:rPr>
          <w:rStyle w:val="Style13ptBold"/>
        </w:rPr>
        <w:t xml:space="preserve">TPA is key to confidence building with trade partners-overcomes other obstacles </w:t>
      </w:r>
    </w:p>
    <w:p w:rsidR="00153055" w:rsidRPr="00132E08" w:rsidRDefault="00153055" w:rsidP="00153055">
      <w:r w:rsidRPr="00132E08">
        <w:rPr>
          <w:rStyle w:val="Style13ptBold"/>
        </w:rPr>
        <w:t xml:space="preserve">Cowan and </w:t>
      </w:r>
      <w:proofErr w:type="spellStart"/>
      <w:r w:rsidRPr="00132E08">
        <w:rPr>
          <w:rStyle w:val="Style13ptBold"/>
        </w:rPr>
        <w:t>Okun-Kozlowicki</w:t>
      </w:r>
      <w:proofErr w:type="spellEnd"/>
      <w:r w:rsidRPr="00132E08">
        <w:rPr>
          <w:rStyle w:val="Style13ptBold"/>
        </w:rPr>
        <w:t xml:space="preserve"> </w:t>
      </w:r>
      <w:r>
        <w:rPr>
          <w:rStyle w:val="Style13ptBold"/>
        </w:rPr>
        <w:t>14</w:t>
      </w:r>
      <w:r>
        <w:t xml:space="preserve"> (Jonathan Cowan is president and Jeff </w:t>
      </w:r>
      <w:proofErr w:type="spellStart"/>
      <w:r>
        <w:t>Okun-Kozlowicki</w:t>
      </w:r>
      <w:proofErr w:type="spellEnd"/>
      <w:r>
        <w:t xml:space="preserve"> is a visiting fellow with Third Way, a moderate think tank. </w:t>
      </w:r>
      <w:r w:rsidRPr="00132E08">
        <w:t>“Don't Waste This Free Trade Opportunity”</w:t>
      </w:r>
      <w:r>
        <w:t xml:space="preserve"> 11/26 http://www.usnews.com/opinion/blogs/world-report/2013/11/26/why-congress-must-reauthorize-trade-promotion-authority)</w:t>
      </w:r>
    </w:p>
    <w:p w:rsidR="00153055" w:rsidRPr="003A1DD2" w:rsidRDefault="00153055" w:rsidP="00153055">
      <w:pPr>
        <w:rPr>
          <w:sz w:val="16"/>
        </w:rPr>
      </w:pPr>
      <w:r>
        <w:rPr>
          <w:sz w:val="16"/>
        </w:rPr>
        <w:t xml:space="preserve">MSC Fabiola passes the Golden Gate Bridge Wednesday, March 21, 2012, in San Francisco. Within the next 20 years, the Asia Pacific region will need 12,820 new airplanes, valued at $1.9 trillion. Who will build them? With half of the world's air traffic growth revolving around the Asia-Pacific region, there are massive opportunities for American manufacturing and middle-class jobs in this one sector alone. But opportunity is not destiny. In the last decade, America's share of exports to key Asia-Pacific markets fell by 43 percent. Our performance was last among our major trade competitors in the region. We do not have to idle on the runway, however, as other foreign countries fly by. If we can regain our historical share of these export markets – which are set to approach $10 trillion by the end of this decade – it would add $600 billion to our economy and 3 million jobs by 2020 alone. </w:t>
      </w:r>
      <w:r w:rsidRPr="00211397">
        <w:rPr>
          <w:rStyle w:val="StyleUnderline"/>
          <w:highlight w:val="cyan"/>
        </w:rPr>
        <w:t>The first</w:t>
      </w:r>
      <w:r>
        <w:rPr>
          <w:rStyle w:val="StyleUnderline"/>
        </w:rPr>
        <w:t xml:space="preserve"> </w:t>
      </w:r>
      <w:r w:rsidRPr="00211397">
        <w:rPr>
          <w:rStyle w:val="StyleUnderline"/>
          <w:highlight w:val="cyan"/>
        </w:rPr>
        <w:t>step to</w:t>
      </w:r>
      <w:r>
        <w:rPr>
          <w:rStyle w:val="StyleUnderline"/>
        </w:rPr>
        <w:t xml:space="preserve"> seizing this </w:t>
      </w:r>
      <w:r w:rsidRPr="00211397">
        <w:rPr>
          <w:rStyle w:val="StyleUnderline"/>
          <w:highlight w:val="cyan"/>
        </w:rPr>
        <w:t>growth</w:t>
      </w:r>
      <w:r>
        <w:rPr>
          <w:rStyle w:val="StyleUnderline"/>
        </w:rPr>
        <w:t xml:space="preserve"> opportunity </w:t>
      </w:r>
      <w:r w:rsidRPr="00211397">
        <w:rPr>
          <w:rStyle w:val="StyleUnderline"/>
          <w:highlight w:val="cyan"/>
        </w:rPr>
        <w:t>rests with</w:t>
      </w:r>
      <w:r>
        <w:rPr>
          <w:rStyle w:val="StyleUnderline"/>
        </w:rPr>
        <w:t xml:space="preserve"> Congress and passage of</w:t>
      </w:r>
      <w:r>
        <w:rPr>
          <w:sz w:val="16"/>
        </w:rPr>
        <w:t xml:space="preserve"> a tool called </w:t>
      </w:r>
      <w:r>
        <w:rPr>
          <w:rStyle w:val="StyleUnderline"/>
        </w:rPr>
        <w:t xml:space="preserve">Trade Promotion Authority. </w:t>
      </w:r>
      <w:r w:rsidRPr="00211397">
        <w:rPr>
          <w:rStyle w:val="StyleUnderline"/>
          <w:highlight w:val="cyan"/>
        </w:rPr>
        <w:t>T</w:t>
      </w:r>
      <w:r>
        <w:rPr>
          <w:rStyle w:val="StyleUnderline"/>
        </w:rPr>
        <w:t xml:space="preserve">rade </w:t>
      </w:r>
      <w:r w:rsidRPr="00211397">
        <w:rPr>
          <w:rStyle w:val="StyleUnderline"/>
          <w:highlight w:val="cyan"/>
        </w:rPr>
        <w:t>P</w:t>
      </w:r>
      <w:r>
        <w:rPr>
          <w:rStyle w:val="StyleUnderline"/>
        </w:rPr>
        <w:t xml:space="preserve">romotion </w:t>
      </w:r>
      <w:r w:rsidRPr="00211397">
        <w:rPr>
          <w:rStyle w:val="StyleUnderline"/>
          <w:highlight w:val="cyan"/>
        </w:rPr>
        <w:t>A</w:t>
      </w:r>
      <w:r>
        <w:rPr>
          <w:rStyle w:val="StyleUnderline"/>
        </w:rPr>
        <w:t>uthority</w:t>
      </w:r>
      <w:r>
        <w:rPr>
          <w:sz w:val="16"/>
        </w:rPr>
        <w:t xml:space="preserve"> is the mechanism that allows the president to negotiate international trade deals with congressional input. </w:t>
      </w:r>
      <w:r w:rsidRPr="00211397">
        <w:rPr>
          <w:sz w:val="16"/>
          <w:highlight w:val="cyan"/>
        </w:rPr>
        <w:t>It</w:t>
      </w:r>
      <w:r>
        <w:rPr>
          <w:sz w:val="16"/>
        </w:rPr>
        <w:t xml:space="preserve"> </w:t>
      </w:r>
      <w:r>
        <w:rPr>
          <w:rStyle w:val="StyleUnderline"/>
        </w:rPr>
        <w:t xml:space="preserve">gives stakeholders a voice and </w:t>
      </w:r>
      <w:r w:rsidRPr="00211397">
        <w:rPr>
          <w:rStyle w:val="StyleUnderline"/>
          <w:highlight w:val="cyan"/>
        </w:rPr>
        <w:t>shows our trading partners</w:t>
      </w:r>
      <w:r>
        <w:rPr>
          <w:rStyle w:val="StyleUnderline"/>
        </w:rPr>
        <w:t xml:space="preserve"> that </w:t>
      </w:r>
      <w:r w:rsidRPr="00211397">
        <w:rPr>
          <w:rStyle w:val="StyleUnderline"/>
          <w:highlight w:val="cyan"/>
        </w:rPr>
        <w:t>we are serious</w:t>
      </w:r>
      <w:r>
        <w:rPr>
          <w:rStyle w:val="StyleUnderline"/>
        </w:rPr>
        <w:t xml:space="preserve"> </w:t>
      </w:r>
      <w:r w:rsidRPr="00211397">
        <w:rPr>
          <w:rStyle w:val="StyleUnderline"/>
          <w:highlight w:val="cyan"/>
        </w:rPr>
        <w:t>about expanded trade</w:t>
      </w:r>
      <w:r>
        <w:rPr>
          <w:sz w:val="16"/>
        </w:rPr>
        <w:t xml:space="preserve">. And </w:t>
      </w:r>
      <w:r w:rsidRPr="00211397">
        <w:rPr>
          <w:rStyle w:val="StyleUnderline"/>
          <w:highlight w:val="cyan"/>
        </w:rPr>
        <w:t>since</w:t>
      </w:r>
      <w:r>
        <w:rPr>
          <w:rStyle w:val="StyleUnderline"/>
        </w:rPr>
        <w:t xml:space="preserve"> American </w:t>
      </w:r>
      <w:r w:rsidRPr="00211397">
        <w:rPr>
          <w:rStyle w:val="StyleUnderline"/>
          <w:highlight w:val="cyan"/>
        </w:rPr>
        <w:t>exports supported 9.8 million jobs</w:t>
      </w:r>
      <w:r>
        <w:rPr>
          <w:rStyle w:val="StyleUnderline"/>
        </w:rPr>
        <w:t xml:space="preserve"> in the United States last year, getting serious about </w:t>
      </w:r>
      <w:r w:rsidRPr="00211397">
        <w:rPr>
          <w:rStyle w:val="StyleUnderline"/>
          <w:highlight w:val="cyan"/>
        </w:rPr>
        <w:t>expanded trade is critical</w:t>
      </w:r>
      <w:r>
        <w:rPr>
          <w:rStyle w:val="StyleUnderline"/>
        </w:rPr>
        <w:t xml:space="preserve">. </w:t>
      </w:r>
      <w:r>
        <w:rPr>
          <w:sz w:val="16"/>
        </w:rPr>
        <w:t xml:space="preserve">The authority, however, expired in 2007, putting our economic growth at risk. </w:t>
      </w:r>
      <w:r w:rsidRPr="00211397">
        <w:rPr>
          <w:rStyle w:val="StyleUnderline"/>
          <w:highlight w:val="cyan"/>
        </w:rPr>
        <w:t>Congress needs to reauthorize</w:t>
      </w:r>
      <w:r>
        <w:rPr>
          <w:rStyle w:val="StyleUnderline"/>
        </w:rPr>
        <w:t xml:space="preserve"> the authority this year </w:t>
      </w:r>
      <w:r w:rsidRPr="00211397">
        <w:rPr>
          <w:rStyle w:val="StyleUnderline"/>
          <w:highlight w:val="cyan"/>
        </w:rPr>
        <w:t xml:space="preserve">so we can </w:t>
      </w:r>
      <w:r w:rsidRPr="00211397">
        <w:rPr>
          <w:rStyle w:val="Emphasis"/>
          <w:highlight w:val="cyan"/>
        </w:rPr>
        <w:t>expand this</w:t>
      </w:r>
      <w:r>
        <w:rPr>
          <w:rStyle w:val="Emphasis"/>
        </w:rPr>
        <w:t xml:space="preserve"> </w:t>
      </w:r>
      <w:r w:rsidRPr="00211397">
        <w:rPr>
          <w:rStyle w:val="Emphasis"/>
          <w:highlight w:val="cyan"/>
        </w:rPr>
        <w:t>economic engine</w:t>
      </w:r>
      <w:r>
        <w:rPr>
          <w:rStyle w:val="StyleUnderline"/>
        </w:rPr>
        <w:t xml:space="preserve"> and make sure our economy is poised for flight in the 21st Century. </w:t>
      </w:r>
      <w:r w:rsidRPr="00211397">
        <w:rPr>
          <w:rStyle w:val="StyleUnderline"/>
          <w:highlight w:val="cyan"/>
        </w:rPr>
        <w:t>T</w:t>
      </w:r>
      <w:r>
        <w:rPr>
          <w:rStyle w:val="StyleUnderline"/>
        </w:rPr>
        <w:t xml:space="preserve">rade </w:t>
      </w:r>
      <w:r w:rsidRPr="00211397">
        <w:rPr>
          <w:rStyle w:val="StyleUnderline"/>
          <w:highlight w:val="cyan"/>
        </w:rPr>
        <w:t>P</w:t>
      </w:r>
      <w:r>
        <w:rPr>
          <w:rStyle w:val="StyleUnderline"/>
        </w:rPr>
        <w:t xml:space="preserve">romotion </w:t>
      </w:r>
      <w:r w:rsidRPr="00211397">
        <w:rPr>
          <w:rStyle w:val="StyleUnderline"/>
          <w:highlight w:val="cyan"/>
        </w:rPr>
        <w:t>A</w:t>
      </w:r>
      <w:r>
        <w:rPr>
          <w:rStyle w:val="StyleUnderline"/>
        </w:rPr>
        <w:t xml:space="preserve">uthority can help ensure trade deals happen in three ways. First, it </w:t>
      </w:r>
      <w:r w:rsidRPr="00211397">
        <w:rPr>
          <w:rStyle w:val="StyleUnderline"/>
          <w:highlight w:val="cyan"/>
        </w:rPr>
        <w:t>allows</w:t>
      </w:r>
      <w:r>
        <w:rPr>
          <w:rStyle w:val="StyleUnderline"/>
        </w:rPr>
        <w:t xml:space="preserve"> for both </w:t>
      </w:r>
      <w:r w:rsidRPr="00211397">
        <w:rPr>
          <w:rStyle w:val="StyleUnderline"/>
          <w:highlight w:val="cyan"/>
        </w:rPr>
        <w:t>the</w:t>
      </w:r>
      <w:r>
        <w:rPr>
          <w:rStyle w:val="StyleUnderline"/>
        </w:rPr>
        <w:t xml:space="preserve"> </w:t>
      </w:r>
      <w:r w:rsidRPr="00211397">
        <w:rPr>
          <w:rStyle w:val="StyleUnderline"/>
          <w:highlight w:val="cyan"/>
        </w:rPr>
        <w:t>White House and Congress to play a role</w:t>
      </w:r>
      <w:r>
        <w:rPr>
          <w:rStyle w:val="StyleUnderline"/>
        </w:rPr>
        <w:t xml:space="preserve"> in </w:t>
      </w:r>
      <w:r w:rsidRPr="00211397">
        <w:rPr>
          <w:rStyle w:val="StyleUnderline"/>
          <w:highlight w:val="cyan"/>
        </w:rPr>
        <w:t>accessing foreign markets</w:t>
      </w:r>
      <w:r>
        <w:rPr>
          <w:sz w:val="16"/>
        </w:rPr>
        <w:t xml:space="preserve">. While the executive branch negotiates agreements with foreign countries, Trade Promotion Authority allows for Congress to set clear negotiating goals and objectives. For example, in the Trade Act of 2002, Congress laid out nine overall trade negotiating objectives, from market access to environmental standards, as well as more than 50 principal negotiating objectives across 17 categories, ranging from electronic commerce to family farms. Guidance from Congress has yielded new or improved trade provisions on anti-corruption, labor and the environment, and other key emerging issues. </w:t>
      </w:r>
      <w:r>
        <w:rPr>
          <w:rStyle w:val="StyleUnderline"/>
        </w:rPr>
        <w:t xml:space="preserve">Second, </w:t>
      </w:r>
      <w:r w:rsidRPr="00211397">
        <w:rPr>
          <w:rStyle w:val="StyleUnderline"/>
          <w:highlight w:val="cyan"/>
        </w:rPr>
        <w:t>important trading partners won't sign a trade deal with the U.S. without</w:t>
      </w:r>
      <w:r>
        <w:rPr>
          <w:rStyle w:val="StyleUnderline"/>
        </w:rPr>
        <w:t xml:space="preserve"> </w:t>
      </w:r>
      <w:r w:rsidRPr="00211397">
        <w:rPr>
          <w:rStyle w:val="StyleUnderline"/>
          <w:highlight w:val="cyan"/>
        </w:rPr>
        <w:t>T</w:t>
      </w:r>
      <w:r>
        <w:rPr>
          <w:rStyle w:val="StyleUnderline"/>
        </w:rPr>
        <w:t xml:space="preserve">rade </w:t>
      </w:r>
      <w:r w:rsidRPr="00211397">
        <w:rPr>
          <w:rStyle w:val="StyleUnderline"/>
          <w:highlight w:val="cyan"/>
        </w:rPr>
        <w:t>P</w:t>
      </w:r>
      <w:r>
        <w:rPr>
          <w:rStyle w:val="StyleUnderline"/>
        </w:rPr>
        <w:t xml:space="preserve">romotion </w:t>
      </w:r>
      <w:r w:rsidRPr="00211397">
        <w:rPr>
          <w:rStyle w:val="StyleUnderline"/>
          <w:highlight w:val="cyan"/>
        </w:rPr>
        <w:t>A</w:t>
      </w:r>
      <w:r>
        <w:rPr>
          <w:rStyle w:val="StyleUnderline"/>
        </w:rPr>
        <w:t>uthority</w:t>
      </w:r>
      <w:r>
        <w:rPr>
          <w:sz w:val="16"/>
        </w:rPr>
        <w:t xml:space="preserve">. </w:t>
      </w:r>
      <w:r>
        <w:rPr>
          <w:rStyle w:val="StyleUnderline"/>
        </w:rPr>
        <w:t xml:space="preserve">Of the last 17 U.S. trade agreements, only a deal with Jordan in 2000 was concluded without it. This is </w:t>
      </w:r>
      <w:r w:rsidRPr="00211397">
        <w:rPr>
          <w:rStyle w:val="StyleUnderline"/>
          <w:highlight w:val="cyan"/>
        </w:rPr>
        <w:t>because</w:t>
      </w:r>
      <w:r>
        <w:rPr>
          <w:rStyle w:val="StyleUnderline"/>
        </w:rPr>
        <w:t xml:space="preserve"> our </w:t>
      </w:r>
      <w:r w:rsidRPr="00211397">
        <w:rPr>
          <w:rStyle w:val="StyleUnderline"/>
          <w:highlight w:val="cyan"/>
        </w:rPr>
        <w:t>trading partners need to know the U.S. is negotiating in good faith</w:t>
      </w:r>
      <w:r>
        <w:rPr>
          <w:rStyle w:val="StyleUnderline"/>
        </w:rPr>
        <w:t xml:space="preserve"> and will not turn around and alter the agreement at the last minute</w:t>
      </w:r>
      <w:r>
        <w:rPr>
          <w:sz w:val="16"/>
        </w:rPr>
        <w:t xml:space="preserve">. Finally, Trade Promotion Authority mandates that the president check in with the public before a deal is struck. Past legislation required the president to consult with Congress throughout negotiations. Although Trade Promotion Authority has not been in place during the Trans-Pacific Partnership negotiations, the U.S. Trade Representative has acted as though the 2002 provisions were still in effect and engaged in more than 1,000 briefings with Congress over the TPP. It also ensures that industry and the public have a critical voice. Within past Trade Promotion Authority legislation, Congress built a system of advisory committees to ensure that trade negotiators were consulting with private sector representatives from the agricultural, labor and environmental communities, among others. Organizations represented on the committees ran the gamut from advocacy groups – including the AFL-CIO, the Environmental Defense Fund, Oceana, Consumers Union and the National Farmers Union – to large U.S. companies like Cargill, General Electric and Kraft Foods. So far, the U.S. Trade Representative has been operating in good faith despite the lack of Trade Promotion Authority. Last September, more than 250 organizations sent representatives to negotiations in Leesburg, Va. But good faith is not enough. Trade Promotion Authority is needed to ensure all voices are heard. </w:t>
      </w:r>
      <w:r>
        <w:rPr>
          <w:rStyle w:val="StyleUnderline"/>
        </w:rPr>
        <w:t xml:space="preserve">The </w:t>
      </w:r>
      <w:r w:rsidRPr="00211397">
        <w:rPr>
          <w:rStyle w:val="StyleUnderline"/>
          <w:highlight w:val="cyan"/>
        </w:rPr>
        <w:t>stakes could not be higher.</w:t>
      </w:r>
      <w:r w:rsidRPr="00211397">
        <w:rPr>
          <w:sz w:val="16"/>
          <w:highlight w:val="cyan"/>
        </w:rPr>
        <w:t xml:space="preserve"> </w:t>
      </w:r>
      <w:r w:rsidRPr="00211397">
        <w:rPr>
          <w:rStyle w:val="Emphasis"/>
          <w:highlight w:val="cyan"/>
        </w:rPr>
        <w:t>As our country</w:t>
      </w:r>
      <w:r>
        <w:rPr>
          <w:rStyle w:val="Emphasis"/>
        </w:rPr>
        <w:t xml:space="preserve"> </w:t>
      </w:r>
      <w:r w:rsidRPr="00211397">
        <w:rPr>
          <w:rStyle w:val="Emphasis"/>
          <w:highlight w:val="cyan"/>
        </w:rPr>
        <w:t xml:space="preserve">pulls out from the Great Recession </w:t>
      </w:r>
      <w:r>
        <w:rPr>
          <w:rStyle w:val="Emphasis"/>
        </w:rPr>
        <w:t>and works to achieve lift off in the 21st Century economy,</w:t>
      </w:r>
      <w:r w:rsidRPr="00211397">
        <w:rPr>
          <w:rStyle w:val="StyleUnderline"/>
          <w:highlight w:val="cyan"/>
        </w:rPr>
        <w:t xml:space="preserve"> we</w:t>
      </w:r>
      <w:r>
        <w:rPr>
          <w:rStyle w:val="StyleUnderline"/>
        </w:rPr>
        <w:t xml:space="preserve"> </w:t>
      </w:r>
      <w:r w:rsidRPr="00211397">
        <w:rPr>
          <w:rStyle w:val="StyleUnderline"/>
          <w:highlight w:val="cyan"/>
        </w:rPr>
        <w:t xml:space="preserve">need to seize </w:t>
      </w:r>
      <w:r>
        <w:rPr>
          <w:rStyle w:val="StyleUnderline"/>
        </w:rPr>
        <w:t xml:space="preserve">opportunities within </w:t>
      </w:r>
      <w:r w:rsidRPr="00211397">
        <w:rPr>
          <w:rStyle w:val="StyleUnderline"/>
          <w:highlight w:val="cyan"/>
        </w:rPr>
        <w:t xml:space="preserve">the </w:t>
      </w:r>
      <w:r>
        <w:rPr>
          <w:rStyle w:val="StyleUnderline"/>
        </w:rPr>
        <w:t xml:space="preserve">new </w:t>
      </w:r>
      <w:r w:rsidRPr="00211397">
        <w:rPr>
          <w:rStyle w:val="StyleUnderline"/>
          <w:highlight w:val="cyan"/>
        </w:rPr>
        <w:t>global marketplace. If the U.S. has any hope of tapping</w:t>
      </w:r>
      <w:r>
        <w:rPr>
          <w:rStyle w:val="StyleUnderline"/>
        </w:rPr>
        <w:t xml:space="preserve"> </w:t>
      </w:r>
      <w:r w:rsidRPr="00211397">
        <w:rPr>
          <w:rStyle w:val="StyleUnderline"/>
          <w:highlight w:val="cyan"/>
        </w:rPr>
        <w:t>into massive export markets of the Asia Pacifi</w:t>
      </w:r>
      <w:r>
        <w:rPr>
          <w:rStyle w:val="StyleUnderline"/>
        </w:rPr>
        <w:t xml:space="preserve">c – as well as other markets we are exploring such as within the EU – our </w:t>
      </w:r>
      <w:r w:rsidRPr="00211397">
        <w:rPr>
          <w:rStyle w:val="StyleUnderline"/>
          <w:highlight w:val="cyan"/>
        </w:rPr>
        <w:t>policymakers need</w:t>
      </w:r>
      <w:r>
        <w:rPr>
          <w:rStyle w:val="StyleUnderline"/>
        </w:rPr>
        <w:t xml:space="preserve"> </w:t>
      </w:r>
      <w:r w:rsidRPr="00211397">
        <w:rPr>
          <w:rStyle w:val="StyleUnderline"/>
          <w:highlight w:val="cyan"/>
        </w:rPr>
        <w:t>T</w:t>
      </w:r>
      <w:r>
        <w:rPr>
          <w:rStyle w:val="StyleUnderline"/>
        </w:rPr>
        <w:t xml:space="preserve">rade </w:t>
      </w:r>
      <w:r w:rsidRPr="00211397">
        <w:rPr>
          <w:rStyle w:val="StyleUnderline"/>
          <w:highlight w:val="cyan"/>
        </w:rPr>
        <w:t>P</w:t>
      </w:r>
      <w:r>
        <w:rPr>
          <w:rStyle w:val="StyleUnderline"/>
        </w:rPr>
        <w:t xml:space="preserve">romotion </w:t>
      </w:r>
      <w:r w:rsidRPr="00211397">
        <w:rPr>
          <w:rStyle w:val="StyleUnderline"/>
          <w:highlight w:val="cyan"/>
        </w:rPr>
        <w:t>A</w:t>
      </w:r>
      <w:r>
        <w:rPr>
          <w:rStyle w:val="StyleUnderline"/>
        </w:rPr>
        <w:t>uthority to get the job done</w:t>
      </w:r>
      <w:r>
        <w:rPr>
          <w:sz w:val="16"/>
        </w:rPr>
        <w:t>.</w:t>
      </w:r>
    </w:p>
    <w:p w:rsidR="00153055" w:rsidRPr="006564FE" w:rsidRDefault="00153055" w:rsidP="00153055"/>
    <w:p w:rsidR="00153055" w:rsidRDefault="00153055" w:rsidP="00153055">
      <w:pPr>
        <w:pStyle w:val="Heading4"/>
      </w:pPr>
      <w:r>
        <w:t xml:space="preserve">Global trade collapsing now – TPA is key to prevent protectionism </w:t>
      </w:r>
    </w:p>
    <w:p w:rsidR="00153055" w:rsidRDefault="00153055" w:rsidP="00153055">
      <w:proofErr w:type="spellStart"/>
      <w:r w:rsidRPr="00F76C3C">
        <w:rPr>
          <w:rStyle w:val="Style13ptBold"/>
        </w:rPr>
        <w:t>Kurlantzick</w:t>
      </w:r>
      <w:proofErr w:type="spellEnd"/>
      <w:r>
        <w:rPr>
          <w:rStyle w:val="Style13ptBold"/>
        </w:rPr>
        <w:t xml:space="preserve"> 13</w:t>
      </w:r>
      <w:r w:rsidRPr="00336CE1">
        <w:t xml:space="preserve"> </w:t>
      </w:r>
      <w:r>
        <w:t>(Joshua, “Farewell to the Age of Free Trade,” BLOOMBERG BUSINESSWEEK</w:t>
      </w:r>
      <w:r w:rsidRPr="001D4AB4">
        <w:t>, 12</w:t>
      </w:r>
      <w:r>
        <w:t>/</w:t>
      </w:r>
      <w:r w:rsidRPr="001D4AB4">
        <w:t>12</w:t>
      </w:r>
      <w:r>
        <w:t xml:space="preserve">, </w:t>
      </w:r>
      <w:hyperlink r:id="rId45" w:history="1">
        <w:r w:rsidRPr="009E524E">
          <w:rPr>
            <w:rStyle w:val="Hyperlink"/>
          </w:rPr>
          <w:t>www.businessweek.com/articles/2013-12-12/global-trade-in-retreat-world-economys-future-depends-on-revival</w:t>
        </w:r>
      </w:hyperlink>
      <w:r>
        <w:rPr>
          <w:rStyle w:val="Hyperlink"/>
        </w:rPr>
        <w:t>)</w:t>
      </w:r>
    </w:p>
    <w:p w:rsidR="00153055" w:rsidRPr="001D4AB4" w:rsidRDefault="00153055" w:rsidP="00153055">
      <w:pPr>
        <w:rPr>
          <w:sz w:val="16"/>
        </w:rPr>
      </w:pPr>
      <w:r w:rsidRPr="001D4AB4">
        <w:rPr>
          <w:sz w:val="16"/>
        </w:rPr>
        <w:t xml:space="preserve">Since the end of World War II and the birth of the modern global economy, business leaders have come to accept an iron law: International trade always expands faster than economic growth. Between the late 1940s and 2013, that assumption held true. Trade grew roughly twice as fast as the world economy annually, as fresh markets opened up, governments signed free-trade pacts, new industries and consumers emerged, and technological advances made international trade cheaper and faster. Now </w:t>
      </w:r>
      <w:r w:rsidRPr="00211397">
        <w:rPr>
          <w:rStyle w:val="StyleUnderline"/>
          <w:highlight w:val="cyan"/>
        </w:rPr>
        <w:t>this iron law may be crumbling</w:t>
      </w:r>
      <w:r w:rsidRPr="001D4AB4">
        <w:rPr>
          <w:sz w:val="16"/>
        </w:rPr>
        <w:t xml:space="preserve">. Over the past two years, international </w:t>
      </w:r>
      <w:r w:rsidRPr="00211397">
        <w:rPr>
          <w:rStyle w:val="StyleUnderline"/>
          <w:highlight w:val="cyan"/>
        </w:rPr>
        <w:t>trade has grown so slowly</w:t>
      </w:r>
      <w:r w:rsidRPr="001D4AB4">
        <w:rPr>
          <w:sz w:val="16"/>
        </w:rPr>
        <w:t xml:space="preserve"> that it has fallen behind the growth of the world economy, which itself is hardly humming. </w:t>
      </w:r>
      <w:r w:rsidRPr="00211397">
        <w:rPr>
          <w:rStyle w:val="StyleUnderline"/>
          <w:highlight w:val="cyan"/>
        </w:rPr>
        <w:t>Major potential trade deals</w:t>
      </w:r>
      <w:r w:rsidRPr="001D4AB4">
        <w:rPr>
          <w:sz w:val="16"/>
        </w:rPr>
        <w:t xml:space="preserve">, such as the proposed Transatlantic Trade and Investment Partnership between Europe and North America, </w:t>
      </w:r>
      <w:r w:rsidRPr="00211397">
        <w:rPr>
          <w:rStyle w:val="StyleUnderline"/>
          <w:highlight w:val="cyan"/>
        </w:rPr>
        <w:t>are at risk of falling through</w:t>
      </w:r>
      <w:r w:rsidRPr="001D4AB4">
        <w:rPr>
          <w:sz w:val="16"/>
        </w:rPr>
        <w:t xml:space="preserve">. At an early December meeting in </w:t>
      </w:r>
      <w:r w:rsidRPr="00211397">
        <w:rPr>
          <w:rStyle w:val="StyleUnderline"/>
          <w:highlight w:val="cyan"/>
        </w:rPr>
        <w:t>Bali,</w:t>
      </w:r>
      <w:r w:rsidRPr="001D4AB4">
        <w:rPr>
          <w:sz w:val="16"/>
        </w:rPr>
        <w:t xml:space="preserve"> representatives of the 159 members of the World Trade Organization agreed to move forward with basic trade facilitation measures but </w:t>
      </w:r>
      <w:r w:rsidRPr="00211397">
        <w:rPr>
          <w:rStyle w:val="StyleUnderline"/>
          <w:highlight w:val="cyan"/>
        </w:rPr>
        <w:t>failed to reach any consensus</w:t>
      </w:r>
      <w:r w:rsidRPr="001D4AB4">
        <w:rPr>
          <w:sz w:val="16"/>
        </w:rPr>
        <w:t xml:space="preserve"> on what should be on the table for the next WTO round, instead just deferring action on substantial items. Despite such worrying trends, many economists and trade specialists seem unfazed. In its latest research report, HSBC (HSBC) predicted that global trade will continue expanding by about 8 percent annually for the next two decades, outstripping the world’s economic expansion. Such optimism is misplaced. </w:t>
      </w:r>
      <w:proofErr w:type="gramStart"/>
      <w:r w:rsidRPr="001D4AB4">
        <w:rPr>
          <w:sz w:val="16"/>
        </w:rPr>
        <w:t>Expectations that emerging markets could boom for decades haven’t come true.</w:t>
      </w:r>
      <w:proofErr w:type="gramEnd"/>
      <w:r w:rsidRPr="001D4AB4">
        <w:rPr>
          <w:sz w:val="16"/>
        </w:rPr>
        <w:t xml:space="preserve"> Advances in technology over the past five years have facilitated the rise of state capitalism and made it easier for companies to stay in their borders. And unlike at just about any time in the past six decades, the </w:t>
      </w:r>
      <w:r w:rsidRPr="00211397">
        <w:rPr>
          <w:rStyle w:val="StyleUnderline"/>
          <w:highlight w:val="cyan"/>
        </w:rPr>
        <w:t xml:space="preserve">political leadership of almost every major economy is weak, making it easier for protectionism to flourish. The era of free trade </w:t>
      </w:r>
      <w:r w:rsidRPr="001D4AB4">
        <w:rPr>
          <w:sz w:val="16"/>
        </w:rPr>
        <w:t>as the world has known it</w:t>
      </w:r>
      <w:r w:rsidRPr="00211397">
        <w:rPr>
          <w:rStyle w:val="StyleUnderline"/>
          <w:highlight w:val="cyan"/>
        </w:rPr>
        <w:t xml:space="preserve"> is dangerously close to coming to an end.</w:t>
      </w:r>
      <w:r>
        <w:rPr>
          <w:rStyle w:val="StyleUnderline"/>
        </w:rPr>
        <w:t xml:space="preserve"> </w:t>
      </w:r>
      <w:r w:rsidRPr="001D4AB4">
        <w:rPr>
          <w:sz w:val="16"/>
        </w:rPr>
        <w:t xml:space="preserve">The belief that trade flows would inevitably increase was based on two assumptions: Emerging markets still had huge space to expand, and new technologies would make businesses more interconnected. These ideas still power reports such as HSBC’s forecast. But they appear to be wrong. Today’s technological advances don’t necessarily lead to economic integration. The latest breakthrough in manufacturing, 3D printing, makes it easier for companies to keep their design and initial production work in-house and cut out suppliers—which reduces trade, because it removes incentives to outsource later rounds of manufacturing overseas. The coming breakthrough in many science-based industries—such as synthetic biology, in which living forms are created from strands of DNA—will similarly create pressure for companies to keep operations in-house. Already, many corporations are coming home: Cross-border investment inflows fell by 18 percent in 2012 and probably will drop again in 2013. Far from creating a long tail, globalization and the Internet have instead made economies of scale more important to companies’ survival. That has prompted consolidation in industries from telecommunications to oil to mining, allowing many of these industries to become dominated by giant state-owned companies from countries such as China, Russia, and Brazil. These state-owned enterprises are hardly forces for free trade: They often crush entrepreneurs in their own societies, and they often push for protectionist barriers, not against them. As for the big emerging markets, they aren’t proving as resilient as expected, despite their huge consumer classes. China’s economy has slowed only marginally, but every other major emerging economy, from India to Brazil, has seen its growth drop precipitously the past two years. (When all the figures were finally in and calculated this summer, it turned out that Brazil’s economy grew by only 0.9 percent in 2012, far less than Brazilian leaders and economists had forecast.) Many of these, such as India, have based their hopes for growth on services, not the export-oriented manufacturing that enriched Japan and the Asian tiger economies—and before them Britain, the U.S., and other countries. As economists Amartya Sen and Jean </w:t>
      </w:r>
      <w:proofErr w:type="spellStart"/>
      <w:r w:rsidRPr="001D4AB4">
        <w:rPr>
          <w:sz w:val="16"/>
        </w:rPr>
        <w:t>Drèze</w:t>
      </w:r>
      <w:proofErr w:type="spellEnd"/>
      <w:r w:rsidRPr="001D4AB4">
        <w:rPr>
          <w:sz w:val="16"/>
        </w:rPr>
        <w:t xml:space="preserve"> note, services not only employ fewer people than manufacturing, but they also face far more trade barriers by developed nations than manufactured exports. T</w:t>
      </w:r>
      <w:r w:rsidRPr="00211397">
        <w:rPr>
          <w:rStyle w:val="StyleUnderline"/>
          <w:highlight w:val="cyan"/>
        </w:rPr>
        <w:t xml:space="preserve">hese challenges might be surmountable if </w:t>
      </w:r>
      <w:r w:rsidRPr="001D4AB4">
        <w:rPr>
          <w:sz w:val="16"/>
        </w:rPr>
        <w:t xml:space="preserve">a stronger international consensus in favor of free trade existed. Over the past 60 years, </w:t>
      </w:r>
      <w:r w:rsidRPr="00211397">
        <w:rPr>
          <w:rStyle w:val="StyleUnderline"/>
          <w:highlight w:val="cyan"/>
        </w:rPr>
        <w:t>at least one major economy was able to take the lead</w:t>
      </w:r>
      <w:r w:rsidRPr="001D4AB4">
        <w:rPr>
          <w:sz w:val="16"/>
        </w:rPr>
        <w:t xml:space="preserve"> in advancing the global trade agenda. Today, however, every prominent trading economy is too consumed by problems at home. Weakened by the shaky rollout of health-care reform, President </w:t>
      </w:r>
      <w:r w:rsidRPr="00211397">
        <w:rPr>
          <w:rStyle w:val="StyleUnderline"/>
          <w:highlight w:val="cyan"/>
        </w:rPr>
        <w:t>Obama faces a hostile Congress that has little inclination</w:t>
      </w:r>
      <w:r w:rsidRPr="001D4AB4">
        <w:rPr>
          <w:sz w:val="16"/>
        </w:rPr>
        <w:t xml:space="preserve"> to support either the administration’s proposed free-trade agreement with Asia, called the Trans-Pacific Partnership (</w:t>
      </w:r>
      <w:r w:rsidRPr="00211397">
        <w:rPr>
          <w:rStyle w:val="StyleUnderline"/>
          <w:highlight w:val="cyan"/>
        </w:rPr>
        <w:t>TPP), or a U.S.-European trade pact</w:t>
      </w:r>
      <w:r w:rsidRPr="001D4AB4">
        <w:rPr>
          <w:sz w:val="16"/>
        </w:rPr>
        <w:t>. China’s top leaders are still trying to consolidate power and address domestic challenges such as land reform. Britain is consumed with austerity, Japan is embarking on contentious economic reforms, and Germany is constrained by its history and Berlin’s consensual politics. Reports of U.S. spying on top European leaders have caused politicians across the European Union—already skeptical of a trans-Atlantic trade zone because of concerns that many European industries would be swamped—to call for trade negotiations with the U.S. to be cut off. As of early December, negotiations have resumed, but the prospects for a deal remain highly uncertain.</w:t>
      </w:r>
    </w:p>
    <w:p w:rsidR="00153055" w:rsidRPr="008019BA" w:rsidRDefault="00153055" w:rsidP="00153055"/>
    <w:p w:rsidR="00153055" w:rsidRDefault="00153055" w:rsidP="00153055">
      <w:pPr>
        <w:pStyle w:val="Heading3"/>
      </w:pPr>
      <w:r>
        <w:t>AT: Trade Resilient</w:t>
      </w:r>
    </w:p>
    <w:p w:rsidR="00153055" w:rsidRPr="00FF7521" w:rsidRDefault="00153055" w:rsidP="00153055">
      <w:pPr>
        <w:pStyle w:val="Heading4"/>
        <w:rPr>
          <w:rFonts w:cs="Arial"/>
        </w:rPr>
      </w:pPr>
      <w:r w:rsidRPr="00FF7521">
        <w:rPr>
          <w:rFonts w:cs="Arial"/>
        </w:rPr>
        <w:t>Global trade isn’t inevitable – failure to pass TPA tanks US trade leadership and sparks global protectionism</w:t>
      </w:r>
    </w:p>
    <w:p w:rsidR="00153055" w:rsidRPr="00FF7521" w:rsidRDefault="00153055" w:rsidP="00153055">
      <w:r w:rsidRPr="00FF7521">
        <w:rPr>
          <w:rStyle w:val="Style13ptBold"/>
        </w:rPr>
        <w:t xml:space="preserve">Economist </w:t>
      </w:r>
      <w:r>
        <w:rPr>
          <w:rStyle w:val="Style13ptBold"/>
        </w:rPr>
        <w:t>15</w:t>
      </w:r>
      <w:r w:rsidRPr="00FF7521">
        <w:t xml:space="preserve"> ("How to make the world $600 billion poorer," </w:t>
      </w:r>
      <w:r>
        <w:t xml:space="preserve">2/22 </w:t>
      </w:r>
      <w:r w:rsidRPr="00FF7521">
        <w:t>http://www.economist.com/news/leaders/21596934-barack-obamas-unwillingness-fight-free-trade-expensive-mistake-how-make-world)</w:t>
      </w:r>
    </w:p>
    <w:p w:rsidR="00153055" w:rsidRDefault="00153055" w:rsidP="00153055">
      <w:pPr>
        <w:rPr>
          <w:sz w:val="16"/>
        </w:rPr>
      </w:pPr>
      <w:r w:rsidRPr="00CD0CCB">
        <w:rPr>
          <w:sz w:val="16"/>
        </w:rPr>
        <w:t xml:space="preserve">IN JULY 2008 Barack Obama, then a candidate for the presidency, declared before an adoring crowd in Berlin that “true partnership and true progress [require] constant work and sustained sacrifice.” So it is with free trade. If not championed by leaders who understand its broad benefits, it will constantly be eroded by narrow economic nationalism. </w:t>
      </w:r>
      <w:proofErr w:type="spellStart"/>
      <w:r w:rsidRPr="00CD0CCB">
        <w:rPr>
          <w:sz w:val="16"/>
        </w:rPr>
        <w:t>Mr</w:t>
      </w:r>
      <w:proofErr w:type="spellEnd"/>
      <w:r w:rsidRPr="00CD0CCB">
        <w:rPr>
          <w:sz w:val="16"/>
        </w:rPr>
        <w:t xml:space="preserve"> Obama now appears to be surrendering to protectionists within his own party. </w:t>
      </w:r>
      <w:r w:rsidRPr="00211397">
        <w:rPr>
          <w:rStyle w:val="StyleUnderline"/>
          <w:highlight w:val="cyan"/>
        </w:rPr>
        <w:t>If he cannot drag Democrats back</w:t>
      </w:r>
      <w:r w:rsidRPr="00FF7521">
        <w:rPr>
          <w:rStyle w:val="StyleUnderline"/>
        </w:rPr>
        <w:t xml:space="preserve"> to their senses, </w:t>
      </w:r>
      <w:r w:rsidRPr="00211397">
        <w:rPr>
          <w:rStyle w:val="StyleUnderline"/>
          <w:highlight w:val="cyan"/>
        </w:rPr>
        <w:t>the world will lose its</w:t>
      </w:r>
      <w:r w:rsidRPr="00FF7521">
        <w:rPr>
          <w:rStyle w:val="StyleUnderline"/>
        </w:rPr>
        <w:t xml:space="preserve"> </w:t>
      </w:r>
      <w:r w:rsidRPr="00211397">
        <w:rPr>
          <w:rStyle w:val="Emphasis"/>
          <w:highlight w:val="cyan"/>
        </w:rPr>
        <w:t>best opportunity</w:t>
      </w:r>
      <w:r w:rsidRPr="00CD0CCB">
        <w:rPr>
          <w:sz w:val="16"/>
        </w:rPr>
        <w:t xml:space="preserve"> in two decades </w:t>
      </w:r>
      <w:r w:rsidRPr="00211397">
        <w:rPr>
          <w:rStyle w:val="Emphasis"/>
          <w:highlight w:val="cyan"/>
        </w:rPr>
        <w:t xml:space="preserve">for a burst of </w:t>
      </w:r>
      <w:proofErr w:type="spellStart"/>
      <w:r w:rsidRPr="00211397">
        <w:rPr>
          <w:rStyle w:val="Emphasis"/>
          <w:highlight w:val="cyan"/>
        </w:rPr>
        <w:t>liberalisation</w:t>
      </w:r>
      <w:proofErr w:type="spellEnd"/>
      <w:r w:rsidRPr="00211397">
        <w:rPr>
          <w:sz w:val="16"/>
          <w:highlight w:val="cyan"/>
        </w:rPr>
        <w:t xml:space="preserve">. </w:t>
      </w:r>
      <w:r w:rsidRPr="00211397">
        <w:rPr>
          <w:rStyle w:val="StyleUnderline"/>
          <w:highlight w:val="cyan"/>
        </w:rPr>
        <w:t>It will</w:t>
      </w:r>
      <w:r w:rsidRPr="00FF7521">
        <w:rPr>
          <w:rStyle w:val="StyleUnderline"/>
        </w:rPr>
        <w:t xml:space="preserve"> also be a </w:t>
      </w:r>
      <w:r w:rsidRPr="00211397">
        <w:rPr>
          <w:rStyle w:val="StyleUnderline"/>
          <w:highlight w:val="cyan"/>
        </w:rPr>
        <w:t>signal that America is giving up its role as defender of an open global economy</w:t>
      </w:r>
      <w:r w:rsidRPr="00CD0CCB">
        <w:rPr>
          <w:sz w:val="16"/>
        </w:rPr>
        <w:t xml:space="preserve"> in the same way that </w:t>
      </w:r>
      <w:proofErr w:type="spellStart"/>
      <w:r w:rsidRPr="00CD0CCB">
        <w:rPr>
          <w:sz w:val="16"/>
        </w:rPr>
        <w:t>Mr</w:t>
      </w:r>
      <w:proofErr w:type="spellEnd"/>
      <w:r w:rsidRPr="00CD0CCB">
        <w:rPr>
          <w:sz w:val="16"/>
        </w:rPr>
        <w:t xml:space="preserve"> Obama has retreated in foreign policy.</w:t>
      </w:r>
      <w:r w:rsidRPr="00CD0CCB">
        <w:rPr>
          <w:sz w:val="12"/>
        </w:rPr>
        <w:t>¶</w:t>
      </w:r>
      <w:r w:rsidRPr="00CD0CCB">
        <w:rPr>
          <w:sz w:val="16"/>
        </w:rPr>
        <w:t xml:space="preserve"> </w:t>
      </w:r>
      <w:proofErr w:type="spellStart"/>
      <w:r w:rsidRPr="00CD0CCB">
        <w:rPr>
          <w:sz w:val="16"/>
        </w:rPr>
        <w:t>Mr</w:t>
      </w:r>
      <w:proofErr w:type="spellEnd"/>
      <w:r w:rsidRPr="00CD0CCB">
        <w:rPr>
          <w:sz w:val="16"/>
        </w:rPr>
        <w:t xml:space="preserve"> </w:t>
      </w:r>
      <w:r w:rsidRPr="00211397">
        <w:rPr>
          <w:rStyle w:val="StyleUnderline"/>
          <w:highlight w:val="cyan"/>
        </w:rPr>
        <w:t>Obama</w:t>
      </w:r>
      <w:r w:rsidRPr="00FF7521">
        <w:rPr>
          <w:rStyle w:val="StyleUnderline"/>
        </w:rPr>
        <w:t xml:space="preserve"> did little to promote free trade during his first term, but has seemed bolder in his second</w:t>
      </w:r>
      <w:r w:rsidRPr="00CD0CCB">
        <w:rPr>
          <w:sz w:val="16"/>
        </w:rPr>
        <w:t xml:space="preserve">. </w:t>
      </w:r>
      <w:r w:rsidRPr="00FF7521">
        <w:rPr>
          <w:rStyle w:val="StyleUnderline"/>
        </w:rPr>
        <w:t xml:space="preserve">He </w:t>
      </w:r>
      <w:r w:rsidRPr="00211397">
        <w:rPr>
          <w:rStyle w:val="StyleUnderline"/>
          <w:highlight w:val="cyan"/>
        </w:rPr>
        <w:t>launched America into ambitious new deals</w:t>
      </w:r>
      <w:r w:rsidRPr="00FF7521">
        <w:rPr>
          <w:rStyle w:val="StyleUnderline"/>
        </w:rPr>
        <w:t xml:space="preserve"> </w:t>
      </w:r>
      <w:r w:rsidRPr="00CD0CCB">
        <w:rPr>
          <w:sz w:val="16"/>
        </w:rPr>
        <w:t xml:space="preserve">with large Pacific economies and the European Union, </w:t>
      </w:r>
      <w:r w:rsidRPr="00211397">
        <w:rPr>
          <w:rStyle w:val="StyleUnderline"/>
          <w:highlight w:val="cyan"/>
        </w:rPr>
        <w:t>breathing new life into global trade talks</w:t>
      </w:r>
      <w:r w:rsidRPr="00CD0CCB">
        <w:rPr>
          <w:sz w:val="16"/>
        </w:rPr>
        <w:t xml:space="preserve">. Momentum built up; the “constant work and sacrifice” paid dividends. Members of the World Trade </w:t>
      </w:r>
      <w:proofErr w:type="spellStart"/>
      <w:r w:rsidRPr="00CD0CCB">
        <w:rPr>
          <w:sz w:val="16"/>
        </w:rPr>
        <w:t>Organisation</w:t>
      </w:r>
      <w:proofErr w:type="spellEnd"/>
      <w:r w:rsidRPr="00CD0CCB">
        <w:rPr>
          <w:sz w:val="16"/>
        </w:rPr>
        <w:t xml:space="preserve"> agreed on a package of trade reforms in December—the first truly multilateral deal in the </w:t>
      </w:r>
      <w:proofErr w:type="spellStart"/>
      <w:r w:rsidRPr="00CD0CCB">
        <w:rPr>
          <w:sz w:val="16"/>
        </w:rPr>
        <w:t>organisation’s</w:t>
      </w:r>
      <w:proofErr w:type="spellEnd"/>
      <w:r w:rsidRPr="00CD0CCB">
        <w:rPr>
          <w:sz w:val="16"/>
        </w:rPr>
        <w:t xml:space="preserve"> 20-year history. </w:t>
      </w:r>
      <w:r w:rsidRPr="00211397">
        <w:rPr>
          <w:rStyle w:val="StyleUnderline"/>
          <w:highlight w:val="cyan"/>
        </w:rPr>
        <w:t>Diplomats credit the White House’s</w:t>
      </w:r>
      <w:r w:rsidRPr="00FF7521">
        <w:rPr>
          <w:rStyle w:val="StyleUnderline"/>
        </w:rPr>
        <w:t xml:space="preserve"> new </w:t>
      </w:r>
      <w:r w:rsidRPr="00211397">
        <w:rPr>
          <w:rStyle w:val="StyleUnderline"/>
          <w:highlight w:val="cyan"/>
        </w:rPr>
        <w:t>resolve for helping to bring stubborn parties to the table</w:t>
      </w:r>
      <w:r w:rsidRPr="00CD0CCB">
        <w:rPr>
          <w:sz w:val="16"/>
        </w:rPr>
        <w:t xml:space="preserve">. </w:t>
      </w:r>
      <w:r w:rsidRPr="00211397">
        <w:rPr>
          <w:rStyle w:val="StyleUnderline"/>
          <w:highlight w:val="cyan"/>
        </w:rPr>
        <w:t>Progress suddenly seemed possible</w:t>
      </w:r>
      <w:r w:rsidRPr="00FF7521">
        <w:rPr>
          <w:rStyle w:val="StyleUnderline"/>
        </w:rPr>
        <w:t xml:space="preserve"> in other areas</w:t>
      </w:r>
      <w:r w:rsidRPr="00CD0CCB">
        <w:rPr>
          <w:sz w:val="16"/>
        </w:rPr>
        <w:t xml:space="preserve">, such as </w:t>
      </w:r>
      <w:proofErr w:type="spellStart"/>
      <w:r w:rsidRPr="00CD0CCB">
        <w:rPr>
          <w:sz w:val="16"/>
        </w:rPr>
        <w:t>liberalising</w:t>
      </w:r>
      <w:proofErr w:type="spellEnd"/>
      <w:r w:rsidRPr="00CD0CCB">
        <w:rPr>
          <w:sz w:val="16"/>
        </w:rPr>
        <w:t xml:space="preserve"> trade in services and information technology, and reducing barriers to the exchange of “environmental goods and services”, which would make it cheaper to curb carbon emissions.</w:t>
      </w:r>
      <w:r w:rsidRPr="00CD0CCB">
        <w:rPr>
          <w:sz w:val="12"/>
        </w:rPr>
        <w:t>¶</w:t>
      </w:r>
      <w:r w:rsidRPr="00CD0CCB">
        <w:rPr>
          <w:sz w:val="16"/>
        </w:rPr>
        <w:t xml:space="preserve"> </w:t>
      </w:r>
      <w:proofErr w:type="gramStart"/>
      <w:r w:rsidRPr="00CD0CCB">
        <w:rPr>
          <w:sz w:val="16"/>
        </w:rPr>
        <w:t>The</w:t>
      </w:r>
      <w:proofErr w:type="gramEnd"/>
      <w:r w:rsidRPr="00CD0CCB">
        <w:rPr>
          <w:sz w:val="16"/>
        </w:rPr>
        <w:t xml:space="preserve"> hitch is that Congress must approve trade agreements. </w:t>
      </w:r>
      <w:r w:rsidRPr="00FF7521">
        <w:rPr>
          <w:rStyle w:val="StyleUnderline"/>
        </w:rPr>
        <w:t>Previous presidents had the advantage of “</w:t>
      </w:r>
      <w:r w:rsidRPr="00211397">
        <w:rPr>
          <w:rStyle w:val="StyleUnderline"/>
          <w:highlight w:val="cyan"/>
        </w:rPr>
        <w:t>fast-track</w:t>
      </w:r>
      <w:r w:rsidRPr="00FF7521">
        <w:rPr>
          <w:rStyle w:val="StyleUnderline"/>
        </w:rPr>
        <w:t>” trade promotion authority</w:t>
      </w:r>
      <w:r w:rsidRPr="00CD0CCB">
        <w:rPr>
          <w:sz w:val="16"/>
        </w:rPr>
        <w:t xml:space="preserve">, which let them present deals to Congress for a simple yes or no vote. </w:t>
      </w:r>
      <w:r w:rsidRPr="00211397">
        <w:rPr>
          <w:rStyle w:val="StyleUnderline"/>
          <w:highlight w:val="cyan"/>
        </w:rPr>
        <w:t>Without it, lawmakers can wreck carefully negotiated deals</w:t>
      </w:r>
      <w:r w:rsidRPr="00CD0CCB">
        <w:rPr>
          <w:sz w:val="16"/>
        </w:rPr>
        <w:t xml:space="preserve"> with toxic amendments. </w:t>
      </w:r>
      <w:r w:rsidRPr="00FF7521">
        <w:rPr>
          <w:rStyle w:val="StyleUnderline"/>
        </w:rPr>
        <w:t xml:space="preserve">No country would engage in serious talks with America under such circumstances. </w:t>
      </w:r>
      <w:r w:rsidRPr="00211397">
        <w:rPr>
          <w:rStyle w:val="Emphasis"/>
          <w:highlight w:val="cyan"/>
        </w:rPr>
        <w:t>Fast-track is therefore essential</w:t>
      </w:r>
      <w:r w:rsidRPr="00CD0CCB">
        <w:rPr>
          <w:sz w:val="16"/>
        </w:rPr>
        <w:t>—and elusive. Congress last granted it in 2002; it expired in 2007. The Obama administration blithely asserted that Congress would renew it, but many lawmakers, primarily Democrats, have signed letters opposing it. Harry Reid, the Senate majority leader, has all but ruled out a vote this year. And on February 14th Joe Biden, the vice-president, told a gathering of Democratic leaders that he understood their opposition. The White House appears to have given up with scarcely a fight. A fast-track vote before November’s mid-term elections seems unlikely (see article).</w:t>
      </w:r>
      <w:r w:rsidRPr="00CD0CCB">
        <w:rPr>
          <w:sz w:val="12"/>
        </w:rPr>
        <w:t>¶</w:t>
      </w:r>
      <w:r w:rsidRPr="00CD0CCB">
        <w:rPr>
          <w:sz w:val="16"/>
        </w:rPr>
        <w:t xml:space="preserve"> Why panic about this? Tactically, it could just be another piece of Washington politicking: some optimists claim that Congress will return after the mid-terms ready to back fast-track, providing </w:t>
      </w:r>
      <w:proofErr w:type="spellStart"/>
      <w:r w:rsidRPr="00CD0CCB">
        <w:rPr>
          <w:sz w:val="16"/>
        </w:rPr>
        <w:t>Mr</w:t>
      </w:r>
      <w:proofErr w:type="spellEnd"/>
      <w:r w:rsidRPr="00CD0CCB">
        <w:rPr>
          <w:sz w:val="16"/>
        </w:rPr>
        <w:t xml:space="preserve"> Obama allows some boilerplate language in the bill chiding China for allegedly manipulating its currency. Others wonder whether the trade deals are really so vital. Indeed, the idea that they will not do much to help the economy is one excuse for Democrats undermining their president.</w:t>
      </w:r>
      <w:r w:rsidRPr="00CD0CCB">
        <w:rPr>
          <w:sz w:val="12"/>
        </w:rPr>
        <w:t>¶</w:t>
      </w:r>
      <w:r w:rsidRPr="00CD0CCB">
        <w:rPr>
          <w:sz w:val="16"/>
        </w:rPr>
        <w:t xml:space="preserve"> In fact, </w:t>
      </w:r>
      <w:r w:rsidRPr="00FF7521">
        <w:rPr>
          <w:rStyle w:val="StyleUnderline"/>
        </w:rPr>
        <w:t>the deals on the table are</w:t>
      </w:r>
      <w:r w:rsidRPr="00CD0CCB">
        <w:rPr>
          <w:sz w:val="16"/>
        </w:rPr>
        <w:t xml:space="preserve"> big. Reasonable estimates say that the Transatlantic Trade and Investment Partnership (</w:t>
      </w:r>
      <w:r w:rsidRPr="00211397">
        <w:rPr>
          <w:rStyle w:val="StyleUnderline"/>
          <w:highlight w:val="cyan"/>
        </w:rPr>
        <w:t>TTIP) and</w:t>
      </w:r>
      <w:r w:rsidRPr="00CD0CCB">
        <w:rPr>
          <w:sz w:val="16"/>
        </w:rPr>
        <w:t xml:space="preserve"> the Trans-Pacific Partnership (</w:t>
      </w:r>
      <w:r w:rsidRPr="00211397">
        <w:rPr>
          <w:rStyle w:val="StyleUnderline"/>
          <w:highlight w:val="cyan"/>
        </w:rPr>
        <w:t>TPP) could boost the world’s annual output by $600 billion</w:t>
      </w:r>
      <w:r w:rsidRPr="00CD0CCB">
        <w:rPr>
          <w:sz w:val="16"/>
        </w:rPr>
        <w:t xml:space="preserve">—equivalent to adding another Saudi Arabia. Some $200 billion of that would accrue to America. And the actual gains could be even larger. </w:t>
      </w:r>
      <w:r w:rsidRPr="00FF7521">
        <w:rPr>
          <w:rStyle w:val="StyleUnderline"/>
        </w:rPr>
        <w:t xml:space="preserve">The </w:t>
      </w:r>
      <w:r w:rsidRPr="00211397">
        <w:rPr>
          <w:rStyle w:val="StyleUnderline"/>
          <w:highlight w:val="cyan"/>
        </w:rPr>
        <w:t>agreements would clear the way for freer trade in services</w:t>
      </w:r>
      <w:r w:rsidRPr="00CD0CCB">
        <w:rPr>
          <w:sz w:val="16"/>
        </w:rPr>
        <w:t xml:space="preserve">, which account for most of rich countries’ GDP but only a small share of trade. Opening up trade in services could help reduce the cost of everything from shipping to banking, education and health care. Exposing professional occupations to the same global competition that factory workers have faced for decades could even strike a blow against the income inequality that </w:t>
      </w:r>
      <w:proofErr w:type="spellStart"/>
      <w:r w:rsidRPr="00CD0CCB">
        <w:rPr>
          <w:sz w:val="16"/>
        </w:rPr>
        <w:t>Mr</w:t>
      </w:r>
      <w:proofErr w:type="spellEnd"/>
      <w:r w:rsidRPr="00CD0CCB">
        <w:rPr>
          <w:sz w:val="16"/>
        </w:rPr>
        <w:t xml:space="preserve"> Obama so often decries.</w:t>
      </w:r>
      <w:r w:rsidRPr="00CD0CCB">
        <w:rPr>
          <w:sz w:val="12"/>
        </w:rPr>
        <w:t>¶</w:t>
      </w:r>
      <w:r w:rsidRPr="00CD0CCB">
        <w:rPr>
          <w:sz w:val="16"/>
        </w:rPr>
        <w:t xml:space="preserve"> </w:t>
      </w:r>
      <w:r w:rsidRPr="00FF7521">
        <w:rPr>
          <w:rStyle w:val="StyleUnderline"/>
        </w:rPr>
        <w:t>Tactically, even a short delay could prove fatal to both deals</w:t>
      </w:r>
      <w:r w:rsidRPr="00CD0CCB">
        <w:rPr>
          <w:sz w:val="16"/>
        </w:rPr>
        <w:t xml:space="preserve">. Pacific negotiations have been extended while America and Japan hammer out compromises on agriculture. Why should Japanese politicians risk infuriating their farmers when any agreement can be torn up on Capitol Hill? The deal with the EU was meant to be done swiftly—perhaps in as little as two years—to keep politics from mucking it up. Europe’s leaders will now doubt America’s commitment, given how feebly </w:t>
      </w:r>
      <w:proofErr w:type="spellStart"/>
      <w:r w:rsidRPr="00CD0CCB">
        <w:rPr>
          <w:sz w:val="16"/>
        </w:rPr>
        <w:t>Mr</w:t>
      </w:r>
      <w:proofErr w:type="spellEnd"/>
      <w:r w:rsidRPr="00CD0CCB">
        <w:rPr>
          <w:sz w:val="16"/>
        </w:rPr>
        <w:t xml:space="preserve"> Obama has fought for fast-track. </w:t>
      </w:r>
      <w:r w:rsidRPr="00FF7521">
        <w:rPr>
          <w:rStyle w:val="StyleUnderline"/>
        </w:rPr>
        <w:t>Trade sceptics</w:t>
      </w:r>
      <w:r w:rsidRPr="00CD0CCB">
        <w:rPr>
          <w:sz w:val="16"/>
        </w:rPr>
        <w:t xml:space="preserve">, such as French farmers, </w:t>
      </w:r>
      <w:r w:rsidRPr="00FF7521">
        <w:rPr>
          <w:rStyle w:val="StyleUnderline"/>
        </w:rPr>
        <w:t>are drooling</w:t>
      </w:r>
      <w:r w:rsidRPr="00CD0CCB">
        <w:rPr>
          <w:sz w:val="16"/>
        </w:rPr>
        <w:t>. Angela Merkel, Germany’s chancellor, who is already furious about American spying, may decide that a trade deal is not worth battling for.</w:t>
      </w:r>
      <w:r w:rsidRPr="00CD0CCB">
        <w:rPr>
          <w:sz w:val="12"/>
        </w:rPr>
        <w:t>¶</w:t>
      </w:r>
      <w:r w:rsidRPr="00CD0CCB">
        <w:rPr>
          <w:sz w:val="16"/>
        </w:rPr>
        <w:t xml:space="preserve"> </w:t>
      </w:r>
      <w:proofErr w:type="gramStart"/>
      <w:r w:rsidRPr="00211397">
        <w:rPr>
          <w:rStyle w:val="StyleUnderline"/>
          <w:highlight w:val="cyan"/>
        </w:rPr>
        <w:t>The</w:t>
      </w:r>
      <w:proofErr w:type="gramEnd"/>
      <w:r w:rsidRPr="00211397">
        <w:rPr>
          <w:rStyle w:val="StyleUnderline"/>
          <w:highlight w:val="cyan"/>
        </w:rPr>
        <w:t xml:space="preserve"> greatest risk of all is that the political momentum in America</w:t>
      </w:r>
      <w:r w:rsidRPr="00CD0CCB">
        <w:rPr>
          <w:sz w:val="16"/>
        </w:rPr>
        <w:t xml:space="preserve">, having swung against free trade, </w:t>
      </w:r>
      <w:r w:rsidRPr="00211397">
        <w:rPr>
          <w:rStyle w:val="StyleUnderline"/>
          <w:highlight w:val="cyan"/>
        </w:rPr>
        <w:t>will be hard to reverse</w:t>
      </w:r>
      <w:r w:rsidRPr="00CD0CCB">
        <w:rPr>
          <w:sz w:val="16"/>
        </w:rPr>
        <w:t xml:space="preserve">. Some Tea Party Republicans oppose fast-track because they are </w:t>
      </w:r>
      <w:proofErr w:type="spellStart"/>
      <w:r w:rsidRPr="00CD0CCB">
        <w:rPr>
          <w:sz w:val="16"/>
        </w:rPr>
        <w:t>loth</w:t>
      </w:r>
      <w:proofErr w:type="spellEnd"/>
      <w:r w:rsidRPr="00CD0CCB">
        <w:rPr>
          <w:sz w:val="16"/>
        </w:rPr>
        <w:t xml:space="preserve"> to grant </w:t>
      </w:r>
      <w:proofErr w:type="spellStart"/>
      <w:r w:rsidRPr="00CD0CCB">
        <w:rPr>
          <w:sz w:val="16"/>
        </w:rPr>
        <w:t>Mr</w:t>
      </w:r>
      <w:proofErr w:type="spellEnd"/>
      <w:r w:rsidRPr="00CD0CCB">
        <w:rPr>
          <w:sz w:val="16"/>
        </w:rPr>
        <w:t xml:space="preserve"> Obama the authority to do anything. Democrats, keen to brand themselves as the anti-inequality party, may find economic nationalism an easy sell on the campaign stump: and, once pledged to that cause in November, candidates will not vote for the opposite in Congress.</w:t>
      </w:r>
      <w:r w:rsidRPr="00CD0CCB">
        <w:rPr>
          <w:sz w:val="12"/>
        </w:rPr>
        <w:t>¶</w:t>
      </w:r>
      <w:r w:rsidRPr="00CD0CCB">
        <w:rPr>
          <w:sz w:val="16"/>
        </w:rPr>
        <w:t xml:space="preserve"> </w:t>
      </w:r>
      <w:proofErr w:type="gramStart"/>
      <w:r w:rsidRPr="00CD0CCB">
        <w:rPr>
          <w:sz w:val="16"/>
        </w:rPr>
        <w:t>And</w:t>
      </w:r>
      <w:proofErr w:type="gramEnd"/>
      <w:r w:rsidRPr="00CD0CCB">
        <w:rPr>
          <w:sz w:val="16"/>
        </w:rPr>
        <w:t xml:space="preserve"> for this </w:t>
      </w:r>
      <w:proofErr w:type="spellStart"/>
      <w:r w:rsidRPr="00CD0CCB">
        <w:rPr>
          <w:sz w:val="16"/>
        </w:rPr>
        <w:t>Mr</w:t>
      </w:r>
      <w:proofErr w:type="spellEnd"/>
      <w:r w:rsidRPr="00CD0CCB">
        <w:rPr>
          <w:sz w:val="16"/>
        </w:rPr>
        <w:t xml:space="preserve"> Obama deserves some blame. He is far more ardent in bemoaning inequality than in explaining why an American retreat from the world would be the wrong way to address it. He seldom mentions, for example, that cheap imports help the poor by cutting their shopping bills, and so reduce inequality of consumption.</w:t>
      </w:r>
      <w:r w:rsidRPr="00CD0CCB">
        <w:rPr>
          <w:sz w:val="12"/>
        </w:rPr>
        <w:t>¶</w:t>
      </w:r>
      <w:r w:rsidRPr="00CD0CCB">
        <w:rPr>
          <w:sz w:val="16"/>
        </w:rPr>
        <w:t xml:space="preserve"> </w:t>
      </w:r>
      <w:proofErr w:type="gramStart"/>
      <w:r w:rsidRPr="00CD0CCB">
        <w:rPr>
          <w:sz w:val="16"/>
        </w:rPr>
        <w:t>It’s</w:t>
      </w:r>
      <w:proofErr w:type="gramEnd"/>
      <w:r w:rsidRPr="00CD0CCB">
        <w:rPr>
          <w:sz w:val="16"/>
        </w:rPr>
        <w:t xml:space="preserve"> not a zero-sum world</w:t>
      </w:r>
      <w:r w:rsidRPr="00CD0CCB">
        <w:rPr>
          <w:sz w:val="12"/>
        </w:rPr>
        <w:t>¶</w:t>
      </w:r>
      <w:r w:rsidRPr="00CD0CCB">
        <w:rPr>
          <w:sz w:val="16"/>
        </w:rPr>
        <w:t xml:space="preserve"> </w:t>
      </w:r>
      <w:r w:rsidRPr="00211397">
        <w:rPr>
          <w:rStyle w:val="StyleUnderline"/>
          <w:highlight w:val="cyan"/>
        </w:rPr>
        <w:t xml:space="preserve">There is nothing inevitable about </w:t>
      </w:r>
      <w:proofErr w:type="spellStart"/>
      <w:r w:rsidRPr="00211397">
        <w:rPr>
          <w:rStyle w:val="StyleUnderline"/>
          <w:highlight w:val="cyan"/>
        </w:rPr>
        <w:t>globalisation</w:t>
      </w:r>
      <w:proofErr w:type="spellEnd"/>
      <w:r w:rsidRPr="00211397">
        <w:rPr>
          <w:sz w:val="16"/>
          <w:highlight w:val="cyan"/>
        </w:rPr>
        <w:t xml:space="preserve">. </w:t>
      </w:r>
      <w:r w:rsidRPr="00211397">
        <w:rPr>
          <w:rStyle w:val="StyleUnderline"/>
          <w:highlight w:val="cyan"/>
        </w:rPr>
        <w:t>Governments have put up barriers before</w:t>
      </w:r>
      <w:r w:rsidRPr="00FF7521">
        <w:rPr>
          <w:rStyle w:val="StyleUnderline"/>
        </w:rPr>
        <w:t>—with disastrous consequences</w:t>
      </w:r>
      <w:r w:rsidRPr="00CD0CCB">
        <w:rPr>
          <w:sz w:val="16"/>
        </w:rPr>
        <w:t xml:space="preserve"> during the 1930s—</w:t>
      </w:r>
      <w:r w:rsidRPr="00211397">
        <w:rPr>
          <w:rStyle w:val="StyleUnderline"/>
          <w:highlight w:val="cyan"/>
        </w:rPr>
        <w:t xml:space="preserve">and </w:t>
      </w:r>
      <w:r w:rsidRPr="00211397">
        <w:rPr>
          <w:rStyle w:val="Emphasis"/>
          <w:highlight w:val="cyan"/>
        </w:rPr>
        <w:t>could do so again</w:t>
      </w:r>
      <w:r w:rsidRPr="00CD0CCB">
        <w:rPr>
          <w:sz w:val="16"/>
        </w:rPr>
        <w:t xml:space="preserve">. So </w:t>
      </w:r>
      <w:r w:rsidRPr="00211397">
        <w:rPr>
          <w:rStyle w:val="StyleUnderline"/>
          <w:highlight w:val="cyan"/>
        </w:rPr>
        <w:t>it is alarming when</w:t>
      </w:r>
      <w:r w:rsidRPr="00FF7521">
        <w:rPr>
          <w:rStyle w:val="StyleUnderline"/>
        </w:rPr>
        <w:t xml:space="preserve"> America, </w:t>
      </w:r>
      <w:r w:rsidRPr="00211397">
        <w:rPr>
          <w:rStyle w:val="StyleUnderline"/>
          <w:highlight w:val="cyan"/>
        </w:rPr>
        <w:t>the mainstay of an open global economy, gives off isolationist signals</w:t>
      </w:r>
      <w:r w:rsidRPr="00CD0CCB">
        <w:rPr>
          <w:sz w:val="16"/>
        </w:rPr>
        <w:t xml:space="preserve">. Only recently Congress childishly refused to </w:t>
      </w:r>
      <w:proofErr w:type="spellStart"/>
      <w:r w:rsidRPr="00CD0CCB">
        <w:rPr>
          <w:sz w:val="16"/>
        </w:rPr>
        <w:t>honour</w:t>
      </w:r>
      <w:proofErr w:type="spellEnd"/>
      <w:r w:rsidRPr="00CD0CCB">
        <w:rPr>
          <w:sz w:val="16"/>
        </w:rPr>
        <w:t xml:space="preserve"> an agreed-upon increase in America’s financial commitment to the International Monetary Fund. The Federal Reserve is pushing forward with new banking regulations that could </w:t>
      </w:r>
      <w:proofErr w:type="spellStart"/>
      <w:r w:rsidRPr="00CD0CCB">
        <w:rPr>
          <w:sz w:val="16"/>
        </w:rPr>
        <w:t>penalise</w:t>
      </w:r>
      <w:proofErr w:type="spellEnd"/>
      <w:r w:rsidRPr="00CD0CCB">
        <w:rPr>
          <w:sz w:val="16"/>
        </w:rPr>
        <w:t xml:space="preserve"> foreign banks and further </w:t>
      </w:r>
      <w:proofErr w:type="spellStart"/>
      <w:proofErr w:type="gramStart"/>
      <w:r w:rsidRPr="00CD0CCB">
        <w:rPr>
          <w:sz w:val="16"/>
        </w:rPr>
        <w:t>Balkanise</w:t>
      </w:r>
      <w:proofErr w:type="spellEnd"/>
      <w:proofErr w:type="gramEnd"/>
      <w:r w:rsidRPr="00CD0CCB">
        <w:rPr>
          <w:sz w:val="16"/>
        </w:rPr>
        <w:t xml:space="preserve"> global finance (see article). </w:t>
      </w:r>
      <w:proofErr w:type="spellStart"/>
      <w:r w:rsidRPr="00CD0CCB">
        <w:rPr>
          <w:sz w:val="16"/>
        </w:rPr>
        <w:t>Mr</w:t>
      </w:r>
      <w:proofErr w:type="spellEnd"/>
      <w:r w:rsidRPr="00CD0CCB">
        <w:rPr>
          <w:sz w:val="16"/>
        </w:rPr>
        <w:t xml:space="preserve"> Obama continues to delay approval of a critical oil pipeline from Canada, and is slow to grant permits to export American natural gas.</w:t>
      </w:r>
    </w:p>
    <w:p w:rsidR="00153055" w:rsidRPr="006564FE" w:rsidRDefault="00153055" w:rsidP="00153055">
      <w:pPr>
        <w:rPr>
          <w:sz w:val="16"/>
        </w:rPr>
      </w:pPr>
    </w:p>
    <w:p w:rsidR="00153055" w:rsidRDefault="00153055" w:rsidP="00153055">
      <w:pPr>
        <w:pStyle w:val="Heading4"/>
      </w:pPr>
      <w:r>
        <w:t>Protectionism increasing now---TPA key</w:t>
      </w:r>
    </w:p>
    <w:p w:rsidR="00153055" w:rsidRPr="007032A8" w:rsidRDefault="00153055" w:rsidP="00153055">
      <w:proofErr w:type="spellStart"/>
      <w:r w:rsidRPr="007032A8">
        <w:rPr>
          <w:rStyle w:val="Style13ptBold"/>
        </w:rPr>
        <w:t>Lennane</w:t>
      </w:r>
      <w:proofErr w:type="spellEnd"/>
      <w:r w:rsidRPr="007032A8">
        <w:rPr>
          <w:rStyle w:val="Style13ptBold"/>
        </w:rPr>
        <w:t xml:space="preserve"> 14</w:t>
      </w:r>
      <w:r w:rsidRPr="00F23ED3">
        <w:t xml:space="preserve"> </w:t>
      </w:r>
      <w:r>
        <w:t>(Alex, staff writer for the Load Star, LA-based journal that covers trade and shipping issues, “FedEx chief slams protectionist policies that hamper the growth of world trade”, 3/14/14, http://theloadstar.co.uk/symposium5/)</w:t>
      </w:r>
    </w:p>
    <w:p w:rsidR="00153055" w:rsidRPr="00224B9F" w:rsidRDefault="00153055" w:rsidP="00153055">
      <w:pPr>
        <w:rPr>
          <w:sz w:val="16"/>
        </w:rPr>
      </w:pPr>
      <w:r w:rsidRPr="00224B9F">
        <w:rPr>
          <w:sz w:val="16"/>
        </w:rPr>
        <w:t>But, he warned: “</w:t>
      </w:r>
      <w:r w:rsidRPr="00211397">
        <w:rPr>
          <w:rStyle w:val="StyleUnderline"/>
          <w:highlight w:val="cyan"/>
        </w:rPr>
        <w:t>One</w:t>
      </w:r>
      <w:r w:rsidRPr="001616D1">
        <w:rPr>
          <w:rStyle w:val="StyleUnderline"/>
        </w:rPr>
        <w:t xml:space="preserve"> big </w:t>
      </w:r>
      <w:r w:rsidRPr="00211397">
        <w:rPr>
          <w:rStyle w:val="StyleUnderline"/>
          <w:highlight w:val="cyan"/>
        </w:rPr>
        <w:t>reason trade is no longer growing</w:t>
      </w:r>
      <w:r w:rsidRPr="001616D1">
        <w:rPr>
          <w:rStyle w:val="StyleUnderline"/>
        </w:rPr>
        <w:t xml:space="preserve"> rapidly </w:t>
      </w:r>
      <w:r w:rsidRPr="00211397">
        <w:rPr>
          <w:rStyle w:val="StyleUnderline"/>
          <w:highlight w:val="cyan"/>
        </w:rPr>
        <w:t xml:space="preserve">is </w:t>
      </w:r>
      <w:r w:rsidRPr="00211397">
        <w:rPr>
          <w:rStyle w:val="Emphasis"/>
          <w:highlight w:val="cyan"/>
        </w:rPr>
        <w:t>the rise of protectionism</w:t>
      </w:r>
      <w:r w:rsidRPr="00211397">
        <w:rPr>
          <w:sz w:val="16"/>
          <w:highlight w:val="cyan"/>
        </w:rPr>
        <w:t>…</w:t>
      </w:r>
      <w:r w:rsidRPr="00211397">
        <w:rPr>
          <w:rStyle w:val="StyleUnderline"/>
          <w:highlight w:val="cyan"/>
        </w:rPr>
        <w:t>Over the last few years</w:t>
      </w:r>
      <w:r w:rsidRPr="001616D1">
        <w:rPr>
          <w:rStyle w:val="StyleUnderline"/>
        </w:rPr>
        <w:t xml:space="preserve"> </w:t>
      </w:r>
      <w:r w:rsidRPr="001616D1">
        <w:rPr>
          <w:rStyle w:val="Emphasis"/>
        </w:rPr>
        <w:t xml:space="preserve">almost </w:t>
      </w:r>
      <w:r w:rsidRPr="00211397">
        <w:rPr>
          <w:rStyle w:val="Emphasis"/>
          <w:highlight w:val="cyan"/>
        </w:rPr>
        <w:t>every trading nation</w:t>
      </w:r>
      <w:r w:rsidRPr="00211397">
        <w:rPr>
          <w:rStyle w:val="StyleUnderline"/>
          <w:highlight w:val="cyan"/>
        </w:rPr>
        <w:t xml:space="preserve"> has instituted</w:t>
      </w:r>
      <w:r w:rsidRPr="001616D1">
        <w:rPr>
          <w:rStyle w:val="StyleUnderline"/>
        </w:rPr>
        <w:t xml:space="preserve"> policies that permit </w:t>
      </w:r>
      <w:r w:rsidRPr="00211397">
        <w:rPr>
          <w:rStyle w:val="StyleUnderline"/>
          <w:highlight w:val="cyan"/>
        </w:rPr>
        <w:t>greater</w:t>
      </w:r>
      <w:r w:rsidRPr="001616D1">
        <w:rPr>
          <w:rStyle w:val="StyleUnderline"/>
        </w:rPr>
        <w:t xml:space="preserve"> regulatory </w:t>
      </w:r>
      <w:r w:rsidRPr="00211397">
        <w:rPr>
          <w:rStyle w:val="StyleUnderline"/>
          <w:highlight w:val="cyan"/>
        </w:rPr>
        <w:t>intervention</w:t>
      </w:r>
      <w:r w:rsidRPr="001616D1">
        <w:rPr>
          <w:rStyle w:val="StyleUnderline"/>
        </w:rPr>
        <w:t xml:space="preserve"> in the trade processes</w:t>
      </w:r>
      <w:r w:rsidRPr="00224B9F">
        <w:rPr>
          <w:sz w:val="16"/>
        </w:rPr>
        <w:t>—often justified by overzealous security considerations. Unfortunately, in many other cases, the protectionism is overt and politically driven.</w:t>
      </w:r>
      <w:r w:rsidRPr="00224B9F">
        <w:rPr>
          <w:sz w:val="12"/>
        </w:rPr>
        <w:t>¶</w:t>
      </w:r>
      <w:r w:rsidRPr="00224B9F">
        <w:rPr>
          <w:sz w:val="16"/>
        </w:rPr>
        <w:t xml:space="preserve"> </w:t>
      </w:r>
      <w:proofErr w:type="gramStart"/>
      <w:r w:rsidRPr="00224B9F">
        <w:rPr>
          <w:sz w:val="16"/>
        </w:rPr>
        <w:t>The</w:t>
      </w:r>
      <w:proofErr w:type="gramEnd"/>
      <w:r w:rsidRPr="00224B9F">
        <w:rPr>
          <w:sz w:val="16"/>
        </w:rPr>
        <w:t xml:space="preserve"> result of all these factors is that </w:t>
      </w:r>
      <w:r w:rsidRPr="00211397">
        <w:rPr>
          <w:rStyle w:val="StyleUnderline"/>
          <w:highlight w:val="cyan"/>
        </w:rPr>
        <w:t>exports have been declining</w:t>
      </w:r>
      <w:r w:rsidRPr="001616D1">
        <w:rPr>
          <w:rStyle w:val="StyleUnderline"/>
        </w:rPr>
        <w:t xml:space="preserve"> with most major trading partners since 2010</w:t>
      </w:r>
      <w:r w:rsidRPr="00224B9F">
        <w:rPr>
          <w:sz w:val="16"/>
        </w:rPr>
        <w:t>.”</w:t>
      </w:r>
      <w:r w:rsidRPr="00224B9F">
        <w:rPr>
          <w:sz w:val="12"/>
        </w:rPr>
        <w:t>¶</w:t>
      </w:r>
      <w:r w:rsidRPr="00224B9F">
        <w:rPr>
          <w:sz w:val="16"/>
        </w:rPr>
        <w:t xml:space="preserve"> His comments were backed by Brian Pearce, chief economist for IATA, who noted that </w:t>
      </w:r>
      <w:r w:rsidRPr="00211397">
        <w:rPr>
          <w:rStyle w:val="StyleUnderline"/>
          <w:highlight w:val="cyan"/>
        </w:rPr>
        <w:t xml:space="preserve">nearly </w:t>
      </w:r>
      <w:r w:rsidRPr="00211397">
        <w:rPr>
          <w:rStyle w:val="Emphasis"/>
          <w:highlight w:val="cyan"/>
        </w:rPr>
        <w:t>500 protectionist measures</w:t>
      </w:r>
      <w:r w:rsidRPr="00211397">
        <w:rPr>
          <w:rStyle w:val="StyleUnderline"/>
          <w:highlight w:val="cyan"/>
        </w:rPr>
        <w:t xml:space="preserve"> were taken in 2012</w:t>
      </w:r>
      <w:r w:rsidRPr="00224B9F">
        <w:rPr>
          <w:sz w:val="16"/>
        </w:rPr>
        <w:t>, “</w:t>
      </w:r>
      <w:r w:rsidRPr="001616D1">
        <w:rPr>
          <w:rStyle w:val="StyleUnderline"/>
        </w:rPr>
        <w:t>lowering international trade growt</w:t>
      </w:r>
      <w:r w:rsidRPr="00224B9F">
        <w:rPr>
          <w:sz w:val="16"/>
        </w:rPr>
        <w:t>h”.</w:t>
      </w:r>
      <w:r w:rsidRPr="00224B9F">
        <w:rPr>
          <w:sz w:val="12"/>
        </w:rPr>
        <w:t>¶</w:t>
      </w:r>
      <w:r w:rsidRPr="00224B9F">
        <w:rPr>
          <w:sz w:val="16"/>
        </w:rPr>
        <w:t xml:space="preserve"> “Beggar-my-</w:t>
      </w:r>
      <w:proofErr w:type="spellStart"/>
      <w:r w:rsidRPr="00224B9F">
        <w:rPr>
          <w:sz w:val="16"/>
        </w:rPr>
        <w:t>neighbour</w:t>
      </w:r>
      <w:proofErr w:type="spellEnd"/>
      <w:r w:rsidRPr="00224B9F">
        <w:rPr>
          <w:sz w:val="16"/>
        </w:rPr>
        <w:t xml:space="preserve"> policies don’t work as everyone does it,” he said. “Governments need to implement the Bali agreement and as a policy issue, we need to lobby governments.</w:t>
      </w:r>
      <w:r w:rsidRPr="00224B9F">
        <w:rPr>
          <w:sz w:val="12"/>
        </w:rPr>
        <w:t>¶</w:t>
      </w:r>
      <w:r w:rsidRPr="00224B9F">
        <w:rPr>
          <w:sz w:val="16"/>
        </w:rPr>
        <w:t xml:space="preserve"> “World trade is much weaker than it should have been. Growth has </w:t>
      </w:r>
      <w:proofErr w:type="spellStart"/>
      <w:r w:rsidRPr="00224B9F">
        <w:rPr>
          <w:sz w:val="16"/>
        </w:rPr>
        <w:t>flatlined</w:t>
      </w:r>
      <w:proofErr w:type="spellEnd"/>
      <w:r w:rsidRPr="00224B9F">
        <w:rPr>
          <w:sz w:val="16"/>
        </w:rPr>
        <w:t xml:space="preserve"> since the recovery and has only moved as fast as domestic consumption.”</w:t>
      </w:r>
      <w:r w:rsidRPr="00224B9F">
        <w:rPr>
          <w:sz w:val="12"/>
        </w:rPr>
        <w:t>¶</w:t>
      </w:r>
      <w:r w:rsidRPr="00224B9F">
        <w:rPr>
          <w:sz w:val="16"/>
        </w:rPr>
        <w:t xml:space="preserve"> </w:t>
      </w:r>
      <w:proofErr w:type="gramStart"/>
      <w:r w:rsidRPr="00EA1475">
        <w:rPr>
          <w:sz w:val="16"/>
        </w:rPr>
        <w:t>Claiming</w:t>
      </w:r>
      <w:proofErr w:type="gramEnd"/>
      <w:r w:rsidRPr="00EA1475">
        <w:rPr>
          <w:sz w:val="16"/>
        </w:rPr>
        <w:t xml:space="preserve"> that innovation, investment and larger markets had been the main drivers to reducing poverty, </w:t>
      </w:r>
      <w:proofErr w:type="spellStart"/>
      <w:r w:rsidRPr="00EA1475">
        <w:rPr>
          <w:sz w:val="16"/>
        </w:rPr>
        <w:t>Mr</w:t>
      </w:r>
      <w:proofErr w:type="spellEnd"/>
      <w:r w:rsidRPr="00EA1475">
        <w:rPr>
          <w:sz w:val="16"/>
        </w:rPr>
        <w:t xml:space="preserve"> Smith noted that </w:t>
      </w:r>
      <w:r w:rsidRPr="00EA1475">
        <w:rPr>
          <w:rStyle w:val="StyleUnderline"/>
        </w:rPr>
        <w:t>last year the top 20 world economies passed 23% more protectionist measures than in 2009</w:t>
      </w:r>
      <w:r w:rsidRPr="00EA1475">
        <w:rPr>
          <w:sz w:val="16"/>
        </w:rPr>
        <w:t>.</w:t>
      </w:r>
      <w:r w:rsidRPr="00EA1475">
        <w:rPr>
          <w:sz w:val="12"/>
        </w:rPr>
        <w:t>¶</w:t>
      </w:r>
      <w:r w:rsidRPr="00EA1475">
        <w:rPr>
          <w:sz w:val="16"/>
        </w:rPr>
        <w:t xml:space="preserve"> The US was next on his list. </w:t>
      </w:r>
      <w:r w:rsidRPr="00EA1475">
        <w:rPr>
          <w:rStyle w:val="StyleUnderline"/>
        </w:rPr>
        <w:t>Despite</w:t>
      </w:r>
      <w:r w:rsidRPr="00EA1475">
        <w:rPr>
          <w:sz w:val="16"/>
        </w:rPr>
        <w:t xml:space="preserve"> recent efforts on trade initiatives such as </w:t>
      </w:r>
      <w:r w:rsidRPr="00EA1475">
        <w:rPr>
          <w:rStyle w:val="StyleUnderline"/>
        </w:rPr>
        <w:t>the</w:t>
      </w:r>
      <w:r w:rsidRPr="00EA1475">
        <w:rPr>
          <w:sz w:val="16"/>
        </w:rPr>
        <w:t xml:space="preserve"> Trans-Pacific</w:t>
      </w:r>
      <w:r w:rsidRPr="00224B9F">
        <w:rPr>
          <w:sz w:val="16"/>
        </w:rPr>
        <w:t xml:space="preserve"> Partnership (</w:t>
      </w:r>
      <w:r w:rsidRPr="00224B9F">
        <w:rPr>
          <w:rStyle w:val="StyleUnderline"/>
        </w:rPr>
        <w:t>TPP</w:t>
      </w:r>
      <w:r w:rsidRPr="00224B9F">
        <w:rPr>
          <w:sz w:val="16"/>
        </w:rPr>
        <w:t xml:space="preserve">) </w:t>
      </w:r>
      <w:r w:rsidRPr="00224B9F">
        <w:rPr>
          <w:rStyle w:val="StyleUnderline"/>
        </w:rPr>
        <w:t>and</w:t>
      </w:r>
      <w:r w:rsidRPr="00224B9F">
        <w:rPr>
          <w:sz w:val="16"/>
        </w:rPr>
        <w:t xml:space="preserve"> the Transatlantic Trade and Investment Partnership (</w:t>
      </w:r>
      <w:r w:rsidRPr="00224B9F">
        <w:rPr>
          <w:rStyle w:val="StyleUnderline"/>
        </w:rPr>
        <w:t>TTIP</w:t>
      </w:r>
      <w:r w:rsidRPr="00224B9F">
        <w:rPr>
          <w:sz w:val="16"/>
        </w:rPr>
        <w:t>) “</w:t>
      </w:r>
      <w:r w:rsidRPr="00211397">
        <w:rPr>
          <w:rStyle w:val="StyleUnderline"/>
          <w:highlight w:val="cyan"/>
        </w:rPr>
        <w:t>prospects</w:t>
      </w:r>
      <w:r w:rsidRPr="00224B9F">
        <w:rPr>
          <w:rStyle w:val="StyleUnderline"/>
        </w:rPr>
        <w:t xml:space="preserve"> </w:t>
      </w:r>
      <w:r w:rsidRPr="00211397">
        <w:rPr>
          <w:rStyle w:val="StyleUnderline"/>
          <w:highlight w:val="cyan"/>
        </w:rPr>
        <w:t>for</w:t>
      </w:r>
      <w:r w:rsidRPr="00224B9F">
        <w:rPr>
          <w:rStyle w:val="StyleUnderline"/>
        </w:rPr>
        <w:t xml:space="preserve"> more robust trade </w:t>
      </w:r>
      <w:r w:rsidRPr="00211397">
        <w:rPr>
          <w:rStyle w:val="StyleUnderline"/>
          <w:highlight w:val="cyan"/>
        </w:rPr>
        <w:t>liberalization are not good</w:t>
      </w:r>
      <w:r w:rsidRPr="00224B9F">
        <w:rPr>
          <w:rStyle w:val="StyleUnderline"/>
        </w:rPr>
        <w:t xml:space="preserve"> in 2014</w:t>
      </w:r>
      <w:r w:rsidRPr="00224B9F">
        <w:rPr>
          <w:sz w:val="16"/>
        </w:rPr>
        <w:t xml:space="preserve"> in part </w:t>
      </w:r>
      <w:r w:rsidRPr="00211397">
        <w:rPr>
          <w:rStyle w:val="StyleUnderline"/>
          <w:highlight w:val="cyan"/>
        </w:rPr>
        <w:t xml:space="preserve">because of the </w:t>
      </w:r>
      <w:r w:rsidRPr="00211397">
        <w:rPr>
          <w:rStyle w:val="Emphasis"/>
          <w:highlight w:val="cyan"/>
        </w:rPr>
        <w:t>US</w:t>
      </w:r>
      <w:r w:rsidRPr="00224B9F">
        <w:rPr>
          <w:sz w:val="16"/>
        </w:rPr>
        <w:t xml:space="preserve"> election cycle.</w:t>
      </w:r>
      <w:r w:rsidRPr="00224B9F">
        <w:rPr>
          <w:sz w:val="12"/>
        </w:rPr>
        <w:t>¶</w:t>
      </w:r>
      <w:r w:rsidRPr="00224B9F">
        <w:rPr>
          <w:sz w:val="16"/>
        </w:rPr>
        <w:t xml:space="preserve"> “Both Democrats and Republicans are even resisting the re-institution of Trade Promotion Authority (</w:t>
      </w:r>
      <w:r w:rsidRPr="00224B9F">
        <w:rPr>
          <w:rStyle w:val="StyleUnderline"/>
        </w:rPr>
        <w:t>TPA</w:t>
      </w:r>
      <w:r w:rsidRPr="00224B9F">
        <w:rPr>
          <w:sz w:val="16"/>
        </w:rPr>
        <w:t xml:space="preserve">), </w:t>
      </w:r>
      <w:r w:rsidRPr="00224B9F">
        <w:rPr>
          <w:rStyle w:val="StyleUnderline"/>
        </w:rPr>
        <w:t>which gives the US president the ability to negotiate trade deals with only an up or down vote by Congress</w:t>
      </w:r>
      <w:r w:rsidRPr="00224B9F">
        <w:rPr>
          <w:sz w:val="16"/>
        </w:rPr>
        <w:t xml:space="preserve">. </w:t>
      </w:r>
      <w:r w:rsidRPr="00224B9F">
        <w:rPr>
          <w:rStyle w:val="Emphasis"/>
        </w:rPr>
        <w:t xml:space="preserve">And </w:t>
      </w:r>
      <w:r w:rsidRPr="00211397">
        <w:rPr>
          <w:rStyle w:val="Emphasis"/>
          <w:highlight w:val="cyan"/>
        </w:rPr>
        <w:t>in the absence of TPA</w:t>
      </w:r>
      <w:r w:rsidRPr="00211397">
        <w:rPr>
          <w:sz w:val="16"/>
          <w:highlight w:val="cyan"/>
        </w:rPr>
        <w:t xml:space="preserve">, </w:t>
      </w:r>
      <w:r w:rsidRPr="00211397">
        <w:rPr>
          <w:rStyle w:val="StyleUnderline"/>
          <w:highlight w:val="cyan"/>
        </w:rPr>
        <w:t>there is no possibility of America</w:t>
      </w:r>
      <w:r w:rsidRPr="00224B9F">
        <w:rPr>
          <w:rStyle w:val="StyleUnderline"/>
        </w:rPr>
        <w:t xml:space="preserve"> again </w:t>
      </w:r>
      <w:r w:rsidRPr="00211397">
        <w:rPr>
          <w:rStyle w:val="StyleUnderline"/>
          <w:highlight w:val="cyan"/>
        </w:rPr>
        <w:t>leading the way</w:t>
      </w:r>
      <w:r w:rsidRPr="00224B9F">
        <w:rPr>
          <w:sz w:val="16"/>
        </w:rPr>
        <w:t xml:space="preserve"> – as it did for over 50 years – </w:t>
      </w:r>
      <w:r w:rsidRPr="00211397">
        <w:rPr>
          <w:rStyle w:val="StyleUnderline"/>
          <w:highlight w:val="cyan"/>
        </w:rPr>
        <w:t>towards</w:t>
      </w:r>
      <w:r w:rsidRPr="00224B9F">
        <w:rPr>
          <w:rStyle w:val="StyleUnderline"/>
        </w:rPr>
        <w:t xml:space="preserve"> more </w:t>
      </w:r>
      <w:r w:rsidRPr="00211397">
        <w:rPr>
          <w:rStyle w:val="StyleUnderline"/>
          <w:highlight w:val="cyan"/>
        </w:rPr>
        <w:t>open markets</w:t>
      </w:r>
      <w:r w:rsidRPr="00224B9F">
        <w:rPr>
          <w:sz w:val="16"/>
        </w:rPr>
        <w:t>.</w:t>
      </w:r>
      <w:r w:rsidRPr="00224B9F">
        <w:rPr>
          <w:sz w:val="12"/>
        </w:rPr>
        <w:t>¶</w:t>
      </w:r>
      <w:r w:rsidRPr="00224B9F">
        <w:rPr>
          <w:sz w:val="16"/>
        </w:rPr>
        <w:t xml:space="preserve"> “This is indeed unfortunate as history shows innovation, investment, and larger markets have been the main drivers in improving living standards and reducing poverty around the world.”</w:t>
      </w:r>
    </w:p>
    <w:p w:rsidR="00153055" w:rsidRPr="00AA1E33" w:rsidRDefault="00153055" w:rsidP="00153055"/>
    <w:p w:rsidR="00153055" w:rsidRDefault="00153055" w:rsidP="00153055">
      <w:pPr>
        <w:pStyle w:val="Heading4"/>
      </w:pPr>
      <w:r>
        <w:t xml:space="preserve">Global trade is on the brink of collapse-rising US protectionism risks global escalation. </w:t>
      </w:r>
    </w:p>
    <w:p w:rsidR="00153055" w:rsidRDefault="00153055" w:rsidP="00153055">
      <w:proofErr w:type="spellStart"/>
      <w:r>
        <w:rPr>
          <w:rStyle w:val="Style13ptBold"/>
        </w:rPr>
        <w:t>Lincicome</w:t>
      </w:r>
      <w:proofErr w:type="spellEnd"/>
      <w:r>
        <w:rPr>
          <w:rStyle w:val="Style13ptBold"/>
        </w:rPr>
        <w:t xml:space="preserve"> 12</w:t>
      </w:r>
      <w:r>
        <w:t xml:space="preserve"> (Scott, trade attorney, “Is Missing American Trade Leadership Beginning to Bear Protectionist Fruit? (Hint: </w:t>
      </w:r>
      <w:proofErr w:type="spellStart"/>
      <w:r>
        <w:t>Kinda</w:t>
      </w:r>
      <w:proofErr w:type="spellEnd"/>
      <w:r>
        <w:t xml:space="preserve"> Looks Like It),” June 12</w:t>
      </w:r>
      <w:proofErr w:type="gramStart"/>
      <w:r>
        <w:t>,  http</w:t>
      </w:r>
      <w:proofErr w:type="gramEnd"/>
      <w:r>
        <w:t>://lincicome.blogspot.com/2012/06/is-missing-american-trade-leadership.html)</w:t>
      </w:r>
    </w:p>
    <w:p w:rsidR="00153055" w:rsidRDefault="00153055" w:rsidP="00153055">
      <w:pPr>
        <w:rPr>
          <w:rStyle w:val="StyleUnderline"/>
        </w:rPr>
      </w:pPr>
      <w:r>
        <w:rPr>
          <w:sz w:val="16"/>
        </w:rPr>
        <w:t xml:space="preserve">Over the past few years, I and several other </w:t>
      </w:r>
      <w:r>
        <w:rPr>
          <w:rStyle w:val="StyleUnderline"/>
        </w:rPr>
        <w:t xml:space="preserve">US </w:t>
      </w:r>
      <w:r w:rsidRPr="00211397">
        <w:rPr>
          <w:rStyle w:val="StyleUnderline"/>
          <w:highlight w:val="cyan"/>
        </w:rPr>
        <w:t>trade-watchers</w:t>
      </w:r>
      <w:r>
        <w:rPr>
          <w:rStyle w:val="StyleUnderline"/>
        </w:rPr>
        <w:t xml:space="preserve"> have </w:t>
      </w:r>
      <w:r w:rsidRPr="00211397">
        <w:rPr>
          <w:rStyle w:val="StyleUnderline"/>
          <w:highlight w:val="cyan"/>
        </w:rPr>
        <w:t>lamented</w:t>
      </w:r>
      <w:r>
        <w:rPr>
          <w:rStyle w:val="StyleUnderline"/>
        </w:rPr>
        <w:t xml:space="preserve"> the </w:t>
      </w:r>
      <w:r w:rsidRPr="00211397">
        <w:rPr>
          <w:rStyle w:val="StyleUnderline"/>
          <w:highlight w:val="cyan"/>
        </w:rPr>
        <w:t>U</w:t>
      </w:r>
      <w:r>
        <w:rPr>
          <w:rStyle w:val="StyleUnderline"/>
        </w:rPr>
        <w:t xml:space="preserve">nited </w:t>
      </w:r>
      <w:r w:rsidRPr="00211397">
        <w:rPr>
          <w:rStyle w:val="StyleUnderline"/>
          <w:highlight w:val="cyan"/>
        </w:rPr>
        <w:t>S</w:t>
      </w:r>
      <w:r>
        <w:rPr>
          <w:rStyle w:val="StyleUnderline"/>
        </w:rPr>
        <w:t xml:space="preserve">tates' </w:t>
      </w:r>
      <w:r w:rsidRPr="00211397">
        <w:rPr>
          <w:rStyle w:val="StyleUnderline"/>
          <w:highlight w:val="cyan"/>
        </w:rPr>
        <w:t>dwindling leadership on global trade</w:t>
      </w:r>
      <w:r>
        <w:rPr>
          <w:sz w:val="16"/>
        </w:rPr>
        <w:t xml:space="preserve"> and economic issues </w:t>
      </w:r>
      <w:r>
        <w:rPr>
          <w:rStyle w:val="StyleUnderline"/>
        </w:rPr>
        <w:t>and warned of that trend's troubling potential ramifications.</w:t>
      </w:r>
      <w:r>
        <w:rPr>
          <w:sz w:val="16"/>
        </w:rPr>
        <w:t xml:space="preserve">  It appears that at least one of our breathless predictions may finally be coming true.  Starting in mid-2009 - when it became depressingly clear that the Obama administration viewed trade in mostly political terms and thus would not be advancing a robust, proactive free trade agenda - we </w:t>
      </w:r>
      <w:r>
        <w:rPr>
          <w:rStyle w:val="StyleUnderline"/>
        </w:rPr>
        <w:t xml:space="preserve">free traders expressed grave concern that </w:t>
      </w:r>
      <w:r w:rsidRPr="00211397">
        <w:rPr>
          <w:rStyle w:val="StyleUnderline"/>
          <w:highlight w:val="cyan"/>
        </w:rPr>
        <w:t>US recalcitrance could harm</w:t>
      </w:r>
      <w:r>
        <w:rPr>
          <w:rStyle w:val="StyleUnderline"/>
        </w:rPr>
        <w:t xml:space="preserve"> not only US companies</w:t>
      </w:r>
      <w:r>
        <w:rPr>
          <w:sz w:val="16"/>
        </w:rPr>
        <w:t xml:space="preserve"> and workers, </w:t>
      </w:r>
      <w:r>
        <w:rPr>
          <w:rStyle w:val="StyleUnderline"/>
        </w:rPr>
        <w:t xml:space="preserve">but also </w:t>
      </w:r>
      <w:r w:rsidRPr="00211397">
        <w:rPr>
          <w:rStyle w:val="StyleUnderline"/>
          <w:highlight w:val="cyan"/>
        </w:rPr>
        <w:t>the entire global</w:t>
      </w:r>
      <w:r>
        <w:rPr>
          <w:rStyle w:val="StyleUnderline"/>
        </w:rPr>
        <w:t xml:space="preserve"> free </w:t>
      </w:r>
      <w:r w:rsidRPr="00211397">
        <w:rPr>
          <w:rStyle w:val="StyleUnderline"/>
          <w:highlight w:val="cyan"/>
        </w:rPr>
        <w:t>trade system</w:t>
      </w:r>
      <w:r>
        <w:rPr>
          <w:sz w:val="16"/>
        </w:rPr>
        <w:t xml:space="preserve">. As I explained in a 2009 </w:t>
      </w:r>
      <w:proofErr w:type="spellStart"/>
      <w:r>
        <w:rPr>
          <w:sz w:val="16"/>
        </w:rPr>
        <w:t>oped</w:t>
      </w:r>
      <w:proofErr w:type="spellEnd"/>
      <w:r>
        <w:rPr>
          <w:sz w:val="16"/>
        </w:rPr>
        <w:t xml:space="preserve"> urging the President to adopt a robust pro-trade agenda (as outlined in this contemporary Cato Institute paper): Since the 1940s, the US has led the charge to remove international barriers to goods, services and investment. The result: a global trade explosion that has enriched American families, spurred innovation, enhanced our security and helped millions escape poverty. Every US president since Herbert Hoover has championed free trade because of its proven benefits.... Because of today's rules-based multilateral trading system and the interdependence of global markets, US fecklessness on trade shouldn't lead to devastating protectionism akin to the Smoot-Hawley-induced tariff wars of the 1930s. But it's still a problem. In 2008, global trade contracted for the first time since 1982, and protectionist pressures abound. The WTO's Doha Round is comatose, even though an ambitious deal could inject US$2 trillion into the reeling global economy. </w:t>
      </w:r>
      <w:r>
        <w:rPr>
          <w:rStyle w:val="StyleUnderline"/>
        </w:rPr>
        <w:t xml:space="preserve">Considering the US has steered every major trade initiative in modern history, </w:t>
      </w:r>
      <w:r w:rsidRPr="00211397">
        <w:rPr>
          <w:rStyle w:val="StyleUnderline"/>
          <w:highlight w:val="cyan"/>
        </w:rPr>
        <w:t>any chance for significant progress on trade will disappear without strong American leadership</w:t>
      </w:r>
      <w:r>
        <w:rPr>
          <w:sz w:val="16"/>
        </w:rPr>
        <w:t xml:space="preserve"> - in word and deed. Since that time, the President has clearly not taken free traders' advice. </w:t>
      </w:r>
      <w:r>
        <w:rPr>
          <w:rStyle w:val="StyleUnderline"/>
        </w:rPr>
        <w:t xml:space="preserve">The WTO's </w:t>
      </w:r>
      <w:r w:rsidRPr="00211397">
        <w:rPr>
          <w:rStyle w:val="StyleUnderline"/>
          <w:highlight w:val="cyan"/>
        </w:rPr>
        <w:t>Doha</w:t>
      </w:r>
      <w:r>
        <w:rPr>
          <w:rStyle w:val="StyleUnderline"/>
        </w:rPr>
        <w:t xml:space="preserve"> Round </w:t>
      </w:r>
      <w:r w:rsidRPr="00211397">
        <w:rPr>
          <w:rStyle w:val="StyleUnderline"/>
          <w:highlight w:val="cyan"/>
        </w:rPr>
        <w:t>is dead</w:t>
      </w:r>
      <w:r>
        <w:rPr>
          <w:sz w:val="16"/>
        </w:rPr>
        <w:t xml:space="preserve">, despite a pretty good opportunity to force the issue back in late 2010. The </w:t>
      </w:r>
      <w:r>
        <w:rPr>
          <w:rStyle w:val="StyleUnderline"/>
        </w:rPr>
        <w:t xml:space="preserve">Obama </w:t>
      </w:r>
      <w:r>
        <w:rPr>
          <w:sz w:val="16"/>
        </w:rPr>
        <w:t xml:space="preserve">administration took </w:t>
      </w:r>
      <w:r>
        <w:rPr>
          <w:rStyle w:val="StyleUnderline"/>
        </w:rPr>
        <w:t>three years to implement already-dusty FTAs with Korea, Panama and Colombia</w:t>
      </w:r>
      <w:r>
        <w:rPr>
          <w:sz w:val="16"/>
        </w:rPr>
        <w:t xml:space="preserve"> and actually insisted on watering the deals down with new protectionist provisions in order to finally agree to move them. And while countries around the world are signing new trade agreements left and right, we've signed exactly zero and have eschewed important new participants and demanded absurd domestic protectionism in the one agreement that we are negotiating (the TPP). Meanwhile,</w:t>
      </w:r>
      <w:r>
        <w:rPr>
          <w:rStyle w:val="StyleUnderline"/>
        </w:rPr>
        <w:t xml:space="preserve"> on the home front </w:t>
      </w:r>
      <w:r w:rsidRPr="00211397">
        <w:rPr>
          <w:rStyle w:val="StyleUnderline"/>
          <w:highlight w:val="cyan"/>
        </w:rPr>
        <w:t>the President</w:t>
      </w:r>
      <w:r>
        <w:rPr>
          <w:rStyle w:val="StyleUnderline"/>
        </w:rPr>
        <w:t xml:space="preserve"> has publicly </w:t>
      </w:r>
      <w:r w:rsidRPr="00211397">
        <w:rPr>
          <w:rStyle w:val="StyleUnderline"/>
          <w:highlight w:val="cyan"/>
        </w:rPr>
        <w:t>championed mercantilism</w:t>
      </w:r>
      <w:r>
        <w:rPr>
          <w:rStyle w:val="StyleUnderline"/>
        </w:rPr>
        <w:t>,</w:t>
      </w:r>
      <w:r>
        <w:rPr>
          <w:sz w:val="16"/>
        </w:rPr>
        <w:t xml:space="preserve"> as his minions quietly pursued myriad efforts to restrict import competition and consumer freedom, embraced competitive devaluation and maintained WTO-illegal policies (while publicly denouncing protectionism, of course). Pretty stark when you lay it all out like that, huh? Despite this depressing state of affairs, it did not appear that the United States' diversion from its long free trade legacy had resulted in a tangible increase in global protectionism (although the death of Doha certainly isn't a good thing). Unfortunately, a new blog post from the FT's Alan Beattie indicates that those chickens may finally be coming home to roost: One of the very few bright spots in governments’ generally grim recent performance of managing the world economy has been that trade protectionism, rampant during the Great Depression, has been relatively absent. That may no longer be the case. The WTO, fairly sanguine about the use of trade barriers over the past few years, warns today that things are getting worrying. The EU made a similar point yesterday. And this monitoring service has been pointing out for a long time that a lot of the new forms of protectionism aren’t counted under the traditional categories, thanks to gaping holes in international trade law. After glancing at the bi-partisan protectionism on display in the 2012 US presidential campaign, Beattie concludes that, </w:t>
      </w:r>
      <w:r w:rsidRPr="00211397">
        <w:rPr>
          <w:rStyle w:val="StyleUnderline"/>
          <w:highlight w:val="cyan"/>
        </w:rPr>
        <w:t>on the global trade stage, "</w:t>
      </w:r>
      <w:proofErr w:type="gramStart"/>
      <w:r w:rsidRPr="00211397">
        <w:rPr>
          <w:rStyle w:val="StyleUnderline"/>
          <w:highlight w:val="cyan"/>
        </w:rPr>
        <w:t>things</w:t>
      </w:r>
      <w:proofErr w:type="gramEnd"/>
      <w:r w:rsidRPr="00211397">
        <w:rPr>
          <w:rStyle w:val="StyleUnderline"/>
          <w:highlight w:val="cyan"/>
        </w:rPr>
        <w:t xml:space="preserve"> are looking scarier</w:t>
      </w:r>
      <w:r>
        <w:rPr>
          <w:rStyle w:val="StyleUnderline"/>
        </w:rPr>
        <w:t xml:space="preserve"> than they have for a while."</w:t>
      </w:r>
      <w:r>
        <w:rPr>
          <w:sz w:val="16"/>
        </w:rPr>
        <w:t xml:space="preserve"> I'm certainly inclined to agree, and one need only look South to Brazil's frighteningly rapid transition from once-burgeoning free trade star to economically-stagnant, unabashed protectionist to see a scary example of why. And while I agree with Beattie that the world still isn't likely to descend into a 1930s-style trade war - we can thank the WTO and the proliferation of free market economics for that - </w:t>
      </w:r>
      <w:r>
        <w:rPr>
          <w:rStyle w:val="StyleUnderline"/>
        </w:rPr>
        <w:t xml:space="preserve">the rising specter of </w:t>
      </w:r>
      <w:r w:rsidRPr="00211397">
        <w:rPr>
          <w:rStyle w:val="StyleUnderline"/>
          <w:highlight w:val="cyan"/>
        </w:rPr>
        <w:t>global protectionism is</w:t>
      </w:r>
      <w:r>
        <w:rPr>
          <w:rStyle w:val="StyleUnderline"/>
        </w:rPr>
        <w:t xml:space="preserve"> undoubtedly </w:t>
      </w:r>
      <w:r w:rsidRPr="00211397">
        <w:rPr>
          <w:rStyle w:val="StyleUnderline"/>
          <w:highlight w:val="cyan"/>
        </w:rPr>
        <w:t>distressing</w:t>
      </w:r>
      <w:r>
        <w:rPr>
          <w:sz w:val="16"/>
        </w:rPr>
        <w:t xml:space="preserve">. And, of course, it has risen just as America's free trade leadership has faded away. Now, as we all know, correlation does not necessarily mean causation, and it's frankly impossible to know just how much the dearth of US trade leadership has actually affected global trade policies. But I think it's pretty safe to say that it certainly hasn't helped matters. Just ask yourself this: </w:t>
      </w:r>
      <w:r>
        <w:rPr>
          <w:rStyle w:val="StyleUnderline"/>
        </w:rPr>
        <w:t>how can the US admonish Brazil or any other country about its distressing mercantilism when the President is</w:t>
      </w:r>
      <w:r>
        <w:rPr>
          <w:sz w:val="16"/>
        </w:rPr>
        <w:t xml:space="preserve"> himself </w:t>
      </w:r>
      <w:r>
        <w:rPr>
          <w:rStyle w:val="StyleUnderline"/>
        </w:rPr>
        <w:t>routinely preaching -</w:t>
      </w:r>
      <w:r>
        <w:rPr>
          <w:sz w:val="16"/>
        </w:rPr>
        <w:t xml:space="preserve"> and his administration is busy implementing - </w:t>
      </w:r>
      <w:r>
        <w:rPr>
          <w:rStyle w:val="StyleUnderline"/>
        </w:rPr>
        <w:t>similar policies</w:t>
      </w:r>
      <w:r>
        <w:rPr>
          <w:sz w:val="16"/>
        </w:rPr>
        <w:t>? How can we decry the global "currency wars" when we're discretely advocating a similar strategy? How can we push back against nations' increasing use of market-distorting subsidies or regulatory protectionism when we're</w:t>
      </w:r>
      <w:proofErr w:type="gramStart"/>
      <w:r>
        <w:rPr>
          <w:sz w:val="16"/>
        </w:rPr>
        <w:t>....</w:t>
      </w:r>
      <w:proofErr w:type="gramEnd"/>
      <w:r>
        <w:rPr>
          <w:sz w:val="16"/>
        </w:rPr>
        <w:t xml:space="preserve"> I think you get the idea. As I've frequently noted here, it was a Democrat - Secretary of State Cordell Hull - who over 70 years ago began a global free trade movement that until very recently had been led - in word and deed - by Republican and Democratic administrations alike. And </w:t>
      </w:r>
      <w:r>
        <w:rPr>
          <w:rStyle w:val="StyleUnderline"/>
        </w:rPr>
        <w:t xml:space="preserve">while </w:t>
      </w:r>
      <w:r w:rsidRPr="00211397">
        <w:rPr>
          <w:rStyle w:val="StyleUnderline"/>
          <w:highlight w:val="cyan"/>
        </w:rPr>
        <w:t>the distressing recent spike in global protectionism may not</w:t>
      </w:r>
      <w:r>
        <w:rPr>
          <w:rStyle w:val="StyleUnderline"/>
        </w:rPr>
        <w:t xml:space="preserve"> have been caused by a lack of American trade leadership, it is very, very likely not going to </w:t>
      </w:r>
      <w:r w:rsidRPr="00211397">
        <w:rPr>
          <w:rStyle w:val="StyleUnderline"/>
          <w:highlight w:val="cyan"/>
        </w:rPr>
        <w:t>recede until the U</w:t>
      </w:r>
      <w:r>
        <w:rPr>
          <w:rStyle w:val="StyleUnderline"/>
        </w:rPr>
        <w:t xml:space="preserve">nited </w:t>
      </w:r>
      <w:r w:rsidRPr="00211397">
        <w:rPr>
          <w:rStyle w:val="StyleUnderline"/>
          <w:highlight w:val="cyan"/>
        </w:rPr>
        <w:t>S</w:t>
      </w:r>
      <w:r>
        <w:rPr>
          <w:rStyle w:val="StyleUnderline"/>
        </w:rPr>
        <w:t xml:space="preserve">tates </w:t>
      </w:r>
      <w:r w:rsidRPr="00211397">
        <w:rPr>
          <w:rStyle w:val="StyleUnderline"/>
          <w:highlight w:val="cyan"/>
        </w:rPr>
        <w:t>regains its</w:t>
      </w:r>
      <w:r>
        <w:rPr>
          <w:rStyle w:val="StyleUnderline"/>
        </w:rPr>
        <w:t xml:space="preserve"> long-held </w:t>
      </w:r>
      <w:r w:rsidRPr="00211397">
        <w:rPr>
          <w:rStyle w:val="StyleUnderline"/>
          <w:highlight w:val="cyan"/>
        </w:rPr>
        <w:t>place at the front of</w:t>
      </w:r>
      <w:r>
        <w:rPr>
          <w:rStyle w:val="StyleUnderline"/>
        </w:rPr>
        <w:t xml:space="preserve"> </w:t>
      </w:r>
      <w:r w:rsidRPr="00211397">
        <w:rPr>
          <w:rStyle w:val="StyleUnderline"/>
          <w:highlight w:val="cyan"/>
        </w:rPr>
        <w:t>the trade liberalization pack.</w:t>
      </w:r>
    </w:p>
    <w:p w:rsidR="00153055" w:rsidRPr="00B53F26" w:rsidRDefault="00153055" w:rsidP="00153055"/>
    <w:p w:rsidR="00153055" w:rsidRDefault="00153055" w:rsidP="00153055">
      <w:pPr>
        <w:pStyle w:val="Heading3"/>
      </w:pPr>
      <w:r>
        <w:t>AT: Doha Alt Cause</w:t>
      </w:r>
    </w:p>
    <w:p w:rsidR="00153055" w:rsidRDefault="00153055" w:rsidP="00153055">
      <w:pPr>
        <w:pStyle w:val="Heading4"/>
      </w:pPr>
      <w:r>
        <w:t>TPA solves Doha</w:t>
      </w:r>
    </w:p>
    <w:p w:rsidR="00153055" w:rsidRPr="00F23ED3" w:rsidRDefault="00153055" w:rsidP="00153055">
      <w:pPr>
        <w:rPr>
          <w:b/>
          <w:bCs/>
          <w:sz w:val="26"/>
        </w:rPr>
      </w:pPr>
      <w:proofErr w:type="spellStart"/>
      <w:proofErr w:type="gramStart"/>
      <w:r>
        <w:rPr>
          <w:rStyle w:val="Style13ptBold"/>
        </w:rPr>
        <w:t>Frenzel</w:t>
      </w:r>
      <w:proofErr w:type="spellEnd"/>
      <w:r>
        <w:rPr>
          <w:rStyle w:val="Style13ptBold"/>
        </w:rPr>
        <w:t xml:space="preserve"> 13 </w:t>
      </w:r>
      <w:r>
        <w:t xml:space="preserve">(Bill </w:t>
      </w:r>
      <w:proofErr w:type="spellStart"/>
      <w:r>
        <w:t>Frenzel</w:t>
      </w:r>
      <w:proofErr w:type="spellEnd"/>
      <w:r>
        <w:t>, Guest Scholar, Economic Studies at the Brookings Institute.</w:t>
      </w:r>
      <w:proofErr w:type="gramEnd"/>
      <w:r>
        <w:t xml:space="preserve"> “</w:t>
      </w:r>
      <w:r w:rsidRPr="00493E7C">
        <w:t xml:space="preserve">Free Trade Is Not Quite President Obama's Neglected Stepchild, </w:t>
      </w:r>
      <w:proofErr w:type="gramStart"/>
      <w:r w:rsidRPr="00493E7C">
        <w:t>But</w:t>
      </w:r>
      <w:proofErr w:type="gramEnd"/>
      <w:r w:rsidRPr="00493E7C">
        <w:t>...</w:t>
      </w:r>
      <w:r>
        <w:t>”</w:t>
      </w:r>
      <w:r>
        <w:rPr>
          <w:b/>
          <w:bCs/>
          <w:sz w:val="26"/>
        </w:rPr>
        <w:t xml:space="preserve"> </w:t>
      </w:r>
      <w:r w:rsidRPr="00493E7C">
        <w:t>http://www.brookings.edu/research/opinions/2013/05/01-free-trade-obama-frenzel#</w:t>
      </w:r>
      <w:r>
        <w:t>)</w:t>
      </w:r>
    </w:p>
    <w:p w:rsidR="00153055" w:rsidRDefault="00153055" w:rsidP="00153055">
      <w:pPr>
        <w:rPr>
          <w:sz w:val="16"/>
        </w:rPr>
      </w:pPr>
      <w:r w:rsidRPr="00A00B5B">
        <w:rPr>
          <w:sz w:val="16"/>
        </w:rPr>
        <w:t xml:space="preserve">In the first Obama term, trade was not quite a step-child, but neither was it a priority. Mostly, the Obama trade team concentrated on improving enforcement of trade laws. That is useful work, but it’s no fun for trade enthusiasts. They would rather play offense by opening markets instead of looking for ways to slow down trade. The team did manage to complete 3 trade treaties handed to it by its predecessors. Only one of them, Korea, required significant renegotiation. The President’s most important trade action was the initiation of the Trans-Pacific Partnership (TPP) negotiations, effectively managed by U. S. Trade Representative Ron Kirk. Political polarization makes everything difficult, but the Administration faced other daunting trade problems, too. One of its principal constituencies, big labor, opposes most trade treaties. That labor position has been a powerful deterrent to trade expansion policies. Most important treaties passed by other administrations in the post-war period were handled under the “fast track” process, now called Trade Promotion Authority, which guarantees an up or down vote in both houses. President Obama and his trade people have never had that authority. </w:t>
      </w:r>
      <w:r w:rsidRPr="00E33C93">
        <w:rPr>
          <w:rStyle w:val="StyleUnderline"/>
        </w:rPr>
        <w:t>The 2013 State of the Union address</w:t>
      </w:r>
      <w:r w:rsidRPr="00A00B5B">
        <w:rPr>
          <w:sz w:val="16"/>
        </w:rPr>
        <w:t xml:space="preserve"> was the first sign of change. In it, the President </w:t>
      </w:r>
      <w:r w:rsidRPr="00E33C93">
        <w:rPr>
          <w:rStyle w:val="StyleUnderline"/>
        </w:rPr>
        <w:t>served notice that he has moved trade up the priority ladder in his second term</w:t>
      </w:r>
      <w:r w:rsidRPr="00A00B5B">
        <w:rPr>
          <w:sz w:val="16"/>
        </w:rPr>
        <w:t xml:space="preserve">. He cited two major negotiations: the TPP which he hopes to complete this year; and a new initiative, the Trans-Atlantic Trade and Investment Partnership (TTIP). The Trans Pacific Partnership has been moving along through a dozen and a half negotiating sessions. Until a few months ago, it had a less than impressive list of participants. Then Canada decided to join. Japan followed shortly. Those new entrants, and others as yet unannounced, but known to be waiting in the wings, gave a dose of steroids to the TPP. It began to look more muscular, and therefore more attractive to American businesses. Surprisingly, the push for TTIP originated in Europe. There, leaders tired of recession and austerity saw it as an economic booster shot. Apparently, President Obama thought so, too. He accepted the difficult challenge of negotiating a Trans-Atlantic agreement. This long-time dream of American and European trade expansionists will require extended and arduous negotiations with no assurance of completion in the next 3.5 years left in Obama’s term. But, it is a prize worth the effort. Europe amounts to about 20% of total US two-way trade. </w:t>
      </w:r>
      <w:r w:rsidRPr="00E33C93">
        <w:rPr>
          <w:rStyle w:val="StyleUnderline"/>
        </w:rPr>
        <w:t xml:space="preserve">Taken together, </w:t>
      </w:r>
      <w:r w:rsidRPr="00211397">
        <w:rPr>
          <w:rStyle w:val="StyleUnderline"/>
          <w:highlight w:val="cyan"/>
        </w:rPr>
        <w:t>TPP and TTIP form an aggressive effort which</w:t>
      </w:r>
      <w:r w:rsidRPr="00E33C93">
        <w:rPr>
          <w:rStyle w:val="StyleUnderline"/>
        </w:rPr>
        <w:t xml:space="preserve">, if successful, </w:t>
      </w:r>
      <w:r w:rsidRPr="00211397">
        <w:rPr>
          <w:rStyle w:val="StyleUnderline"/>
          <w:highlight w:val="cyan"/>
        </w:rPr>
        <w:t>could</w:t>
      </w:r>
      <w:r w:rsidRPr="00E33C93">
        <w:rPr>
          <w:rStyle w:val="StyleUnderline"/>
        </w:rPr>
        <w:t xml:space="preserve"> </w:t>
      </w:r>
      <w:r w:rsidRPr="00211397">
        <w:rPr>
          <w:rStyle w:val="StyleUnderline"/>
          <w:highlight w:val="cyan"/>
        </w:rPr>
        <w:t>be the needed substitute for</w:t>
      </w:r>
      <w:r w:rsidRPr="00E33C93">
        <w:rPr>
          <w:rStyle w:val="StyleUnderline"/>
        </w:rPr>
        <w:t xml:space="preserve"> the moribund </w:t>
      </w:r>
      <w:r w:rsidRPr="002657B1">
        <w:rPr>
          <w:rStyle w:val="StyleUnderline"/>
        </w:rPr>
        <w:t>WTO</w:t>
      </w:r>
      <w:r w:rsidRPr="00E33C93">
        <w:rPr>
          <w:rStyle w:val="StyleUnderline"/>
        </w:rPr>
        <w:t xml:space="preserve"> </w:t>
      </w:r>
      <w:r w:rsidRPr="00211397">
        <w:rPr>
          <w:rStyle w:val="StyleUnderline"/>
          <w:highlight w:val="cyan"/>
        </w:rPr>
        <w:t>Doha</w:t>
      </w:r>
      <w:r w:rsidRPr="00E33C93">
        <w:rPr>
          <w:rStyle w:val="StyleUnderline"/>
        </w:rPr>
        <w:t xml:space="preserve"> Development Round</w:t>
      </w:r>
      <w:r w:rsidRPr="00A00B5B">
        <w:rPr>
          <w:sz w:val="16"/>
        </w:rPr>
        <w:t xml:space="preserve">. </w:t>
      </w:r>
      <w:r w:rsidRPr="00211397">
        <w:rPr>
          <w:rStyle w:val="StyleUnderline"/>
          <w:highlight w:val="cyan"/>
        </w:rPr>
        <w:t xml:space="preserve">They could </w:t>
      </w:r>
      <w:r w:rsidRPr="00211397">
        <w:rPr>
          <w:rStyle w:val="Emphasis"/>
          <w:highlight w:val="cyan"/>
        </w:rPr>
        <w:t>spark a growth spurt in</w:t>
      </w:r>
      <w:r w:rsidRPr="00E33C93">
        <w:rPr>
          <w:rStyle w:val="Emphasis"/>
        </w:rPr>
        <w:t xml:space="preserve"> </w:t>
      </w:r>
      <w:r w:rsidRPr="00211397">
        <w:rPr>
          <w:rStyle w:val="Emphasis"/>
          <w:highlight w:val="cyan"/>
        </w:rPr>
        <w:t>world trade</w:t>
      </w:r>
      <w:r w:rsidRPr="00E33C93">
        <w:rPr>
          <w:rStyle w:val="Emphasis"/>
        </w:rPr>
        <w:t xml:space="preserve">. </w:t>
      </w:r>
      <w:r w:rsidRPr="00211397">
        <w:rPr>
          <w:rStyle w:val="StyleUnderline"/>
          <w:highlight w:val="cyan"/>
        </w:rPr>
        <w:t>They</w:t>
      </w:r>
      <w:r w:rsidRPr="00E33C93">
        <w:rPr>
          <w:rStyle w:val="StyleUnderline"/>
        </w:rPr>
        <w:t xml:space="preserve"> also </w:t>
      </w:r>
      <w:r w:rsidRPr="00211397">
        <w:rPr>
          <w:rStyle w:val="StyleUnderline"/>
          <w:highlight w:val="cyan"/>
        </w:rPr>
        <w:t>might</w:t>
      </w:r>
      <w:r w:rsidRPr="00E33C93">
        <w:rPr>
          <w:rStyle w:val="StyleUnderline"/>
        </w:rPr>
        <w:t xml:space="preserve"> be the </w:t>
      </w:r>
      <w:r w:rsidRPr="00211397">
        <w:rPr>
          <w:rStyle w:val="StyleUnderline"/>
          <w:highlight w:val="cyan"/>
        </w:rPr>
        <w:t>force</w:t>
      </w:r>
      <w:r w:rsidRPr="00E33C93">
        <w:rPr>
          <w:rStyle w:val="StyleUnderline"/>
        </w:rPr>
        <w:t xml:space="preserve"> which causes the WTO multinational </w:t>
      </w:r>
      <w:r w:rsidRPr="00211397">
        <w:rPr>
          <w:rStyle w:val="StyleUnderline"/>
          <w:highlight w:val="cyan"/>
        </w:rPr>
        <w:t>Doha</w:t>
      </w:r>
      <w:r w:rsidRPr="00E33C93">
        <w:rPr>
          <w:rStyle w:val="StyleUnderline"/>
        </w:rPr>
        <w:t xml:space="preserve"> Round </w:t>
      </w:r>
      <w:r w:rsidRPr="00211397">
        <w:rPr>
          <w:rStyle w:val="StyleUnderline"/>
          <w:highlight w:val="cyan"/>
        </w:rPr>
        <w:t>to arise from its</w:t>
      </w:r>
      <w:r w:rsidRPr="00E33C93">
        <w:rPr>
          <w:rStyle w:val="StyleUnderline"/>
        </w:rPr>
        <w:t xml:space="preserve"> </w:t>
      </w:r>
      <w:r w:rsidRPr="00211397">
        <w:rPr>
          <w:rStyle w:val="StyleUnderline"/>
          <w:highlight w:val="cyan"/>
        </w:rPr>
        <w:t>sick-bed</w:t>
      </w:r>
      <w:r w:rsidRPr="00A00B5B">
        <w:rPr>
          <w:sz w:val="16"/>
        </w:rPr>
        <w:t xml:space="preserve">. </w:t>
      </w:r>
      <w:r w:rsidRPr="00211397">
        <w:rPr>
          <w:rStyle w:val="StyleUnderline"/>
          <w:highlight w:val="cyan"/>
        </w:rPr>
        <w:t>This</w:t>
      </w:r>
      <w:r w:rsidRPr="00E33C93">
        <w:rPr>
          <w:rStyle w:val="StyleUnderline"/>
        </w:rPr>
        <w:t xml:space="preserve"> new </w:t>
      </w:r>
      <w:r w:rsidRPr="002657B1">
        <w:rPr>
          <w:rStyle w:val="StyleUnderline"/>
        </w:rPr>
        <w:t>Obama</w:t>
      </w:r>
      <w:r w:rsidRPr="00E33C93">
        <w:rPr>
          <w:rStyle w:val="StyleUnderline"/>
        </w:rPr>
        <w:t xml:space="preserve"> trade </w:t>
      </w:r>
      <w:r w:rsidRPr="00211397">
        <w:rPr>
          <w:rStyle w:val="StyleUnderline"/>
          <w:highlight w:val="cyan"/>
        </w:rPr>
        <w:t>priority</w:t>
      </w:r>
      <w:r w:rsidRPr="00E33C93">
        <w:rPr>
          <w:rStyle w:val="StyleUnderline"/>
        </w:rPr>
        <w:t xml:space="preserve"> has </w:t>
      </w:r>
      <w:r w:rsidRPr="00211397">
        <w:rPr>
          <w:rStyle w:val="StyleUnderline"/>
          <w:highlight w:val="cyan"/>
        </w:rPr>
        <w:t>escalated</w:t>
      </w:r>
      <w:r w:rsidRPr="00E33C93">
        <w:rPr>
          <w:rStyle w:val="StyleUnderline"/>
        </w:rPr>
        <w:t xml:space="preserve"> US </w:t>
      </w:r>
      <w:r w:rsidRPr="00211397">
        <w:rPr>
          <w:rStyle w:val="StyleUnderline"/>
          <w:highlight w:val="cyan"/>
        </w:rPr>
        <w:t>trade</w:t>
      </w:r>
      <w:r w:rsidRPr="00E33C93">
        <w:rPr>
          <w:rStyle w:val="StyleUnderline"/>
        </w:rPr>
        <w:t xml:space="preserve"> policy </w:t>
      </w:r>
      <w:r w:rsidRPr="00211397">
        <w:rPr>
          <w:rStyle w:val="StyleUnderline"/>
          <w:highlight w:val="cyan"/>
        </w:rPr>
        <w:t>from the minor leagues to the majors.</w:t>
      </w:r>
      <w:r>
        <w:rPr>
          <w:rStyle w:val="StyleUnderline"/>
        </w:rPr>
        <w:t xml:space="preserve"> </w:t>
      </w:r>
      <w:r w:rsidRPr="00A00B5B">
        <w:rPr>
          <w:sz w:val="16"/>
        </w:rPr>
        <w:t xml:space="preserve">Last week came more good news on the trade front. Stories from the White House indicate that the President intends to nominate Michael </w:t>
      </w:r>
      <w:proofErr w:type="spellStart"/>
      <w:r w:rsidRPr="00A00B5B">
        <w:rPr>
          <w:sz w:val="16"/>
        </w:rPr>
        <w:t>Froman</w:t>
      </w:r>
      <w:proofErr w:type="spellEnd"/>
      <w:r w:rsidRPr="00A00B5B">
        <w:rPr>
          <w:sz w:val="16"/>
        </w:rPr>
        <w:t xml:space="preserve"> as his new US Trade Representative to replace Kirk, who returned to private life after 4 years on the job. </w:t>
      </w:r>
      <w:proofErr w:type="spellStart"/>
      <w:proofErr w:type="gramStart"/>
      <w:r w:rsidRPr="00A00B5B">
        <w:rPr>
          <w:sz w:val="16"/>
        </w:rPr>
        <w:t>Froman</w:t>
      </w:r>
      <w:proofErr w:type="spellEnd"/>
      <w:r w:rsidRPr="00A00B5B">
        <w:rPr>
          <w:sz w:val="16"/>
        </w:rPr>
        <w:t>,</w:t>
      </w:r>
      <w:proofErr w:type="gramEnd"/>
      <w:r w:rsidRPr="00A00B5B">
        <w:rPr>
          <w:sz w:val="16"/>
        </w:rPr>
        <w:t xml:space="preserve"> is a White House insider who previously advised the President on international economic policy, and who is held in high regard by many business people. The US has been fortunate to have a succession of great Trade Representatives over the 50 year history of the office. Some of the most effective have been those who enjoyed both the ear, and the confidence, of the President. Those who lacked ready access to the President found the job more difficult. If history is any guide, </w:t>
      </w:r>
      <w:proofErr w:type="spellStart"/>
      <w:r w:rsidRPr="00A00B5B">
        <w:rPr>
          <w:sz w:val="16"/>
        </w:rPr>
        <w:t>Froman</w:t>
      </w:r>
      <w:proofErr w:type="spellEnd"/>
      <w:r w:rsidRPr="00A00B5B">
        <w:rPr>
          <w:sz w:val="16"/>
        </w:rPr>
        <w:t xml:space="preserve"> would seem to possess a critical asset for his new trade job. In the first Obama term, some trade observers were wont to say that the President was wasting the most pro-trade Congress in years. This term will test that assessment of both the President and Congress. Will Congress’ pro-trade proclivities allow it to overcome the polarization that has stalemated the legislative process? Or will the on-going fist-fight under the Capitol dome doom trade legislation that might otherwise claim majority votes? </w:t>
      </w:r>
      <w:r w:rsidRPr="00211397">
        <w:rPr>
          <w:rStyle w:val="StyleUnderline"/>
          <w:highlight w:val="cyan"/>
        </w:rPr>
        <w:t>Trade’s</w:t>
      </w:r>
      <w:r w:rsidRPr="00E33C93">
        <w:rPr>
          <w:rStyle w:val="StyleUnderline"/>
        </w:rPr>
        <w:t xml:space="preserve"> higher </w:t>
      </w:r>
      <w:r w:rsidRPr="00211397">
        <w:rPr>
          <w:rStyle w:val="StyleUnderline"/>
          <w:highlight w:val="cyan"/>
        </w:rPr>
        <w:t>priority</w:t>
      </w:r>
      <w:r w:rsidRPr="00E33C93">
        <w:rPr>
          <w:rStyle w:val="StyleUnderline"/>
        </w:rPr>
        <w:t xml:space="preserve"> and </w:t>
      </w:r>
      <w:r w:rsidRPr="00211397">
        <w:rPr>
          <w:rStyle w:val="StyleUnderline"/>
          <w:highlight w:val="cyan"/>
        </w:rPr>
        <w:t>increased</w:t>
      </w:r>
      <w:r w:rsidRPr="00E33C93">
        <w:rPr>
          <w:rStyle w:val="StyleUnderline"/>
        </w:rPr>
        <w:t xml:space="preserve"> </w:t>
      </w:r>
      <w:r w:rsidRPr="00211397">
        <w:rPr>
          <w:rStyle w:val="StyleUnderline"/>
          <w:highlight w:val="cyan"/>
        </w:rPr>
        <w:t>visibility</w:t>
      </w:r>
      <w:r w:rsidRPr="00E33C93">
        <w:rPr>
          <w:rStyle w:val="StyleUnderline"/>
        </w:rPr>
        <w:t xml:space="preserve"> are assured, but its success is not. The </w:t>
      </w:r>
      <w:r w:rsidRPr="00211397">
        <w:rPr>
          <w:rStyle w:val="StyleUnderline"/>
          <w:highlight w:val="cyan"/>
        </w:rPr>
        <w:t>Congress has the right inclinations</w:t>
      </w:r>
      <w:r w:rsidRPr="00E33C93">
        <w:rPr>
          <w:rStyle w:val="StyleUnderline"/>
        </w:rPr>
        <w:t xml:space="preserve">. </w:t>
      </w:r>
      <w:r w:rsidRPr="00211397">
        <w:rPr>
          <w:rStyle w:val="StyleUnderline"/>
          <w:highlight w:val="cyan"/>
        </w:rPr>
        <w:t>The</w:t>
      </w:r>
      <w:r w:rsidRPr="00E33C93">
        <w:rPr>
          <w:rStyle w:val="StyleUnderline"/>
        </w:rPr>
        <w:t xml:space="preserve"> </w:t>
      </w:r>
      <w:r w:rsidRPr="00211397">
        <w:rPr>
          <w:rStyle w:val="StyleUnderline"/>
          <w:highlight w:val="cyan"/>
        </w:rPr>
        <w:t>President</w:t>
      </w:r>
      <w:r w:rsidRPr="00E33C93">
        <w:rPr>
          <w:rStyle w:val="StyleUnderline"/>
        </w:rPr>
        <w:t xml:space="preserve"> </w:t>
      </w:r>
      <w:r w:rsidRPr="00211397">
        <w:rPr>
          <w:rStyle w:val="StyleUnderline"/>
          <w:highlight w:val="cyan"/>
        </w:rPr>
        <w:t>is showing</w:t>
      </w:r>
      <w:r w:rsidRPr="00E33C93">
        <w:rPr>
          <w:rStyle w:val="StyleUnderline"/>
        </w:rPr>
        <w:t xml:space="preserve"> </w:t>
      </w:r>
      <w:r w:rsidRPr="00211397">
        <w:rPr>
          <w:rStyle w:val="StyleUnderline"/>
          <w:highlight w:val="cyan"/>
        </w:rPr>
        <w:t>leadership</w:t>
      </w:r>
      <w:r w:rsidRPr="00E33C93">
        <w:rPr>
          <w:rStyle w:val="StyleUnderline"/>
        </w:rPr>
        <w:t xml:space="preserve">. </w:t>
      </w:r>
      <w:r w:rsidRPr="00211397">
        <w:rPr>
          <w:rStyle w:val="StyleUnderline"/>
          <w:highlight w:val="cyan"/>
        </w:rPr>
        <w:t>The omens appear favorable</w:t>
      </w:r>
      <w:r w:rsidRPr="00E33C93">
        <w:rPr>
          <w:rStyle w:val="StyleUnderline"/>
        </w:rPr>
        <w:t xml:space="preserve">. But, </w:t>
      </w:r>
      <w:r w:rsidRPr="00211397">
        <w:rPr>
          <w:rStyle w:val="StyleUnderline"/>
          <w:highlight w:val="cyan"/>
        </w:rPr>
        <w:t>both branches of government have a long way</w:t>
      </w:r>
      <w:r w:rsidRPr="00E33C93">
        <w:rPr>
          <w:rStyle w:val="StyleUnderline"/>
        </w:rPr>
        <w:t xml:space="preserve"> </w:t>
      </w:r>
      <w:r w:rsidRPr="00211397">
        <w:rPr>
          <w:rStyle w:val="StyleUnderline"/>
          <w:highlight w:val="cyan"/>
        </w:rPr>
        <w:t>to go before they can bring home the</w:t>
      </w:r>
      <w:r w:rsidRPr="00E33C93">
        <w:rPr>
          <w:rStyle w:val="StyleUnderline"/>
        </w:rPr>
        <w:t xml:space="preserve"> </w:t>
      </w:r>
      <w:r w:rsidRPr="00211397">
        <w:rPr>
          <w:rStyle w:val="StyleUnderline"/>
          <w:highlight w:val="cyan"/>
        </w:rPr>
        <w:t>difficult</w:t>
      </w:r>
      <w:r w:rsidRPr="00E33C93">
        <w:rPr>
          <w:rStyle w:val="StyleUnderline"/>
        </w:rPr>
        <w:t xml:space="preserve"> treaty </w:t>
      </w:r>
      <w:r w:rsidRPr="00211397">
        <w:rPr>
          <w:rStyle w:val="StyleUnderline"/>
          <w:highlight w:val="cyan"/>
        </w:rPr>
        <w:t>legislation</w:t>
      </w:r>
      <w:r w:rsidRPr="00E33C93">
        <w:rPr>
          <w:rStyle w:val="StyleUnderline"/>
        </w:rPr>
        <w:t xml:space="preserve"> </w:t>
      </w:r>
      <w:r w:rsidRPr="00211397">
        <w:rPr>
          <w:rStyle w:val="StyleUnderline"/>
          <w:highlight w:val="cyan"/>
        </w:rPr>
        <w:t>needed to increase</w:t>
      </w:r>
      <w:r w:rsidRPr="00E33C93">
        <w:rPr>
          <w:rStyle w:val="StyleUnderline"/>
        </w:rPr>
        <w:t xml:space="preserve"> US and </w:t>
      </w:r>
      <w:r w:rsidRPr="00211397">
        <w:rPr>
          <w:rStyle w:val="StyleUnderline"/>
          <w:highlight w:val="cyan"/>
        </w:rPr>
        <w:t>world</w:t>
      </w:r>
      <w:r w:rsidRPr="00E33C93">
        <w:rPr>
          <w:rStyle w:val="StyleUnderline"/>
        </w:rPr>
        <w:t xml:space="preserve"> </w:t>
      </w:r>
      <w:r w:rsidRPr="00211397">
        <w:rPr>
          <w:rStyle w:val="StyleUnderline"/>
          <w:highlight w:val="cyan"/>
        </w:rPr>
        <w:t>trade</w:t>
      </w:r>
      <w:r w:rsidRPr="00211397">
        <w:rPr>
          <w:sz w:val="16"/>
          <w:highlight w:val="cyan"/>
        </w:rPr>
        <w:t>.</w:t>
      </w:r>
    </w:p>
    <w:p w:rsidR="00153055" w:rsidRDefault="00153055" w:rsidP="00153055">
      <w:pPr>
        <w:pStyle w:val="Heading3"/>
      </w:pPr>
      <w:r>
        <w:t>AT: WTO Ineffective</w:t>
      </w:r>
    </w:p>
    <w:p w:rsidR="00153055" w:rsidRDefault="00153055" w:rsidP="00153055">
      <w:pPr>
        <w:pStyle w:val="Heading4"/>
      </w:pPr>
      <w:r>
        <w:t>TPP’s overwhelmingly important to global multilateral trade---</w:t>
      </w:r>
      <w:r>
        <w:rPr>
          <w:u w:val="single"/>
        </w:rPr>
        <w:t>fills in</w:t>
      </w:r>
      <w:r>
        <w:t xml:space="preserve"> for WTO failures </w:t>
      </w:r>
    </w:p>
    <w:p w:rsidR="00153055" w:rsidRPr="009E74BF" w:rsidRDefault="00153055" w:rsidP="00153055">
      <w:r w:rsidRPr="00D6390F">
        <w:rPr>
          <w:rStyle w:val="Style13ptBold"/>
        </w:rPr>
        <w:t>Schwab 14</w:t>
      </w:r>
      <w:r w:rsidRPr="00F23ED3">
        <w:t xml:space="preserve"> </w:t>
      </w:r>
      <w:r>
        <w:t>(Susan, Professor of Public Policy, University of Maryland, and Strategic Advisor, Mayer Brown, July 2014, “Why Mega-regionals?,” in Mega-regional Trade Agreements Game-Changers or Costly Distractions for the World Trading System?, http://www3.weforum.org/docs/GAC/2014/WEF_GAC_TradeFDI_MegaRegionalTradeAgreements_Report_2014.pdf)</w:t>
      </w:r>
    </w:p>
    <w:p w:rsidR="00153055" w:rsidRPr="00991893" w:rsidRDefault="00153055" w:rsidP="00153055">
      <w:pPr>
        <w:rPr>
          <w:sz w:val="16"/>
        </w:rPr>
      </w:pPr>
      <w:r>
        <w:t xml:space="preserve">So, </w:t>
      </w:r>
      <w:r w:rsidRPr="00D6390F">
        <w:rPr>
          <w:rStyle w:val="StyleUnderline"/>
        </w:rPr>
        <w:t>what are the</w:t>
      </w:r>
      <w:r>
        <w:t xml:space="preserve"> economic and commercial </w:t>
      </w:r>
      <w:r w:rsidRPr="00D6390F">
        <w:rPr>
          <w:rStyle w:val="StyleUnderline"/>
        </w:rPr>
        <w:t>motivations that propel governments to pursue mega-regionals?</w:t>
      </w:r>
      <w:r>
        <w:t xml:space="preserve"> They can be both offensive and defensive in nature. Affirmative/Offensive reasons </w:t>
      </w:r>
      <w:proofErr w:type="gramStart"/>
      <w:r w:rsidRPr="00211397">
        <w:rPr>
          <w:rStyle w:val="StyleUnderline"/>
          <w:highlight w:val="cyan"/>
        </w:rPr>
        <w:t>The</w:t>
      </w:r>
      <w:proofErr w:type="gramEnd"/>
      <w:r w:rsidRPr="00211397">
        <w:rPr>
          <w:rStyle w:val="StyleUnderline"/>
          <w:highlight w:val="cyan"/>
        </w:rPr>
        <w:t xml:space="preserve"> last major</w:t>
      </w:r>
      <w:r w:rsidRPr="00D6390F">
        <w:rPr>
          <w:rStyle w:val="StyleUnderline"/>
        </w:rPr>
        <w:t xml:space="preserve"> market access</w:t>
      </w:r>
      <w:r w:rsidRPr="00D6390F">
        <w:rPr>
          <w:sz w:val="16"/>
        </w:rPr>
        <w:t xml:space="preserve"> </w:t>
      </w:r>
      <w:r w:rsidRPr="00211397">
        <w:rPr>
          <w:rStyle w:val="StyleUnderline"/>
          <w:highlight w:val="cyan"/>
        </w:rPr>
        <w:t>agreement</w:t>
      </w:r>
      <w:r w:rsidRPr="00211397">
        <w:rPr>
          <w:sz w:val="16"/>
          <w:highlight w:val="cyan"/>
        </w:rPr>
        <w:t xml:space="preserve"> </w:t>
      </w:r>
      <w:r w:rsidRPr="00211397">
        <w:rPr>
          <w:rStyle w:val="StyleUnderline"/>
          <w:highlight w:val="cyan"/>
        </w:rPr>
        <w:t>under the</w:t>
      </w:r>
      <w:r w:rsidRPr="00D6390F">
        <w:rPr>
          <w:sz w:val="16"/>
        </w:rPr>
        <w:t xml:space="preserve"> auspices of the GATT/</w:t>
      </w:r>
      <w:r w:rsidRPr="00211397">
        <w:rPr>
          <w:rStyle w:val="StyleUnderline"/>
          <w:highlight w:val="cyan"/>
        </w:rPr>
        <w:t>WTO was</w:t>
      </w:r>
      <w:r w:rsidRPr="00D6390F">
        <w:rPr>
          <w:sz w:val="16"/>
        </w:rPr>
        <w:t xml:space="preserve"> the Uruguay Round, which concluded </w:t>
      </w:r>
      <w:r w:rsidRPr="00211397">
        <w:rPr>
          <w:rStyle w:val="StyleUnderline"/>
          <w:highlight w:val="cyan"/>
          <w:bdr w:val="single" w:sz="4" w:space="0" w:color="auto"/>
        </w:rPr>
        <w:t>two decades ago</w:t>
      </w:r>
      <w:r w:rsidRPr="00D6390F">
        <w:rPr>
          <w:sz w:val="16"/>
        </w:rPr>
        <w:t xml:space="preserve">. The WTO’s last significant market opening agreement was the Information Technology Agreement in 1996. The trade facilitation agreement concluded at the December 2013 WTO Ministerial could prove important – depending on implementation. </w:t>
      </w:r>
      <w:r w:rsidRPr="00D6390F">
        <w:rPr>
          <w:rStyle w:val="StyleUnderline"/>
        </w:rPr>
        <w:t>Beyond that, countries interested in trade liberalization have largely had to rely on their own initiative</w:t>
      </w:r>
      <w:r w:rsidRPr="00D6390F">
        <w:rPr>
          <w:sz w:val="16"/>
        </w:rPr>
        <w:t xml:space="preserve">. Traditional </w:t>
      </w:r>
      <w:proofErr w:type="spellStart"/>
      <w:r w:rsidRPr="00D6390F">
        <w:rPr>
          <w:sz w:val="16"/>
        </w:rPr>
        <w:t>neomercantilist</w:t>
      </w:r>
      <w:proofErr w:type="spellEnd"/>
      <w:r w:rsidRPr="00D6390F">
        <w:rPr>
          <w:sz w:val="16"/>
        </w:rPr>
        <w:t xml:space="preserve"> motives, the search for growth markets, the use of trade agreements to self-impose domestic economic reforms, diversification of markets and risk, economies of scale, the enhancement of competiveness, export-led growth, and the building of global supply chains are all examples of public and private sector motives for using trade agreements to expand access to international markets. </w:t>
      </w:r>
      <w:r w:rsidRPr="00211397">
        <w:rPr>
          <w:rStyle w:val="StyleUnderline"/>
          <w:highlight w:val="cyan"/>
          <w:bdr w:val="single" w:sz="4" w:space="0" w:color="auto"/>
        </w:rPr>
        <w:t>As the WTO stalled</w:t>
      </w:r>
      <w:r w:rsidRPr="00D6390F">
        <w:rPr>
          <w:rStyle w:val="StyleUnderline"/>
        </w:rPr>
        <w:t xml:space="preserve"> as a venue for trade-liberalizing negotiations, </w:t>
      </w:r>
      <w:r w:rsidRPr="00211397">
        <w:rPr>
          <w:rStyle w:val="StyleUnderline"/>
          <w:highlight w:val="cyan"/>
        </w:rPr>
        <w:t>the vehicle for</w:t>
      </w:r>
      <w:r w:rsidRPr="00D6390F">
        <w:rPr>
          <w:rStyle w:val="StyleUnderline"/>
        </w:rPr>
        <w:t xml:space="preserve"> achieving </w:t>
      </w:r>
      <w:r w:rsidRPr="00211397">
        <w:rPr>
          <w:rStyle w:val="StyleUnderline"/>
          <w:highlight w:val="cyan"/>
        </w:rPr>
        <w:t>these goals has</w:t>
      </w:r>
      <w:r w:rsidRPr="00D6390F">
        <w:rPr>
          <w:rStyle w:val="StyleUnderline"/>
        </w:rPr>
        <w:t xml:space="preserve"> increasingly </w:t>
      </w:r>
      <w:r w:rsidRPr="00211397">
        <w:rPr>
          <w:rStyle w:val="StyleUnderline"/>
          <w:highlight w:val="cyan"/>
        </w:rPr>
        <w:t>shifted to</w:t>
      </w:r>
      <w:r w:rsidRPr="00D6390F">
        <w:rPr>
          <w:sz w:val="16"/>
        </w:rPr>
        <w:t xml:space="preserve"> bilateral and </w:t>
      </w:r>
      <w:r w:rsidRPr="00211397">
        <w:rPr>
          <w:rStyle w:val="StyleUnderline"/>
          <w:highlight w:val="cyan"/>
          <w:bdr w:val="single" w:sz="4" w:space="0" w:color="auto"/>
        </w:rPr>
        <w:t>regional agreements</w:t>
      </w:r>
      <w:r w:rsidRPr="00D6390F">
        <w:rPr>
          <w:sz w:val="16"/>
        </w:rPr>
        <w:t>. In particular:</w:t>
      </w:r>
      <w:r>
        <w:rPr>
          <w:sz w:val="16"/>
        </w:rPr>
        <w:t xml:space="preserve"> </w:t>
      </w:r>
      <w:r w:rsidRPr="00D6390F">
        <w:rPr>
          <w:sz w:val="16"/>
        </w:rPr>
        <w:t xml:space="preserve">Improved and/or preferential access to new markets. The most obvious reason for pursuing trade agreements is to achieve improved market access for exports of goods and services and foreign direct investment. </w:t>
      </w:r>
      <w:r w:rsidRPr="00D6390F">
        <w:rPr>
          <w:rStyle w:val="StyleUnderline"/>
        </w:rPr>
        <w:t>Even after eight rounds</w:t>
      </w:r>
      <w:r w:rsidRPr="00D6390F">
        <w:rPr>
          <w:sz w:val="16"/>
        </w:rPr>
        <w:t xml:space="preserve"> of multilateral agreements </w:t>
      </w:r>
      <w:r w:rsidRPr="00D6390F">
        <w:rPr>
          <w:rStyle w:val="StyleUnderline"/>
        </w:rPr>
        <w:t>under the</w:t>
      </w:r>
      <w:r w:rsidRPr="00D6390F">
        <w:rPr>
          <w:sz w:val="16"/>
        </w:rPr>
        <w:t xml:space="preserve"> auspices of the GATT/</w:t>
      </w:r>
      <w:r w:rsidRPr="00D6390F">
        <w:rPr>
          <w:rStyle w:val="StyleUnderline"/>
        </w:rPr>
        <w:t xml:space="preserve">WTO, </w:t>
      </w:r>
      <w:r w:rsidRPr="00211397">
        <w:rPr>
          <w:rStyle w:val="StyleUnderline"/>
          <w:highlight w:val="cyan"/>
        </w:rPr>
        <w:t>there remain tariff peaks, border measures</w:t>
      </w:r>
      <w:r w:rsidRPr="00D6390F">
        <w:rPr>
          <w:rStyle w:val="StyleUnderline"/>
        </w:rPr>
        <w:t xml:space="preserve"> and behind-the-border measures </w:t>
      </w:r>
      <w:r w:rsidRPr="00211397">
        <w:rPr>
          <w:rStyle w:val="StyleUnderline"/>
          <w:highlight w:val="cyan"/>
        </w:rPr>
        <w:t>that, if eliminated</w:t>
      </w:r>
      <w:r w:rsidRPr="00D6390F">
        <w:rPr>
          <w:sz w:val="16"/>
        </w:rPr>
        <w:t xml:space="preserve"> or reduced, </w:t>
      </w:r>
      <w:r w:rsidRPr="00D6390F">
        <w:rPr>
          <w:rStyle w:val="StyleUnderline"/>
        </w:rPr>
        <w:t xml:space="preserve">can </w:t>
      </w:r>
      <w:r w:rsidRPr="00211397">
        <w:rPr>
          <w:rStyle w:val="StyleUnderline"/>
          <w:highlight w:val="cyan"/>
        </w:rPr>
        <w:t>provide</w:t>
      </w:r>
      <w:r w:rsidRPr="00D6390F">
        <w:rPr>
          <w:rStyle w:val="StyleUnderline"/>
        </w:rPr>
        <w:t xml:space="preserve"> a beneficiary country’s </w:t>
      </w:r>
      <w:r w:rsidRPr="00211397">
        <w:rPr>
          <w:rStyle w:val="StyleUnderline"/>
          <w:highlight w:val="cyan"/>
        </w:rPr>
        <w:t>exporters with improved</w:t>
      </w:r>
      <w:r w:rsidRPr="00D6390F">
        <w:rPr>
          <w:rStyle w:val="StyleUnderline"/>
        </w:rPr>
        <w:t xml:space="preserve"> and potentially preferential </w:t>
      </w:r>
      <w:r w:rsidRPr="00211397">
        <w:rPr>
          <w:rStyle w:val="StyleUnderline"/>
          <w:highlight w:val="cyan"/>
        </w:rPr>
        <w:t>access</w:t>
      </w:r>
      <w:r w:rsidRPr="00211397">
        <w:rPr>
          <w:sz w:val="16"/>
          <w:highlight w:val="cyan"/>
        </w:rPr>
        <w:t xml:space="preserve">. </w:t>
      </w:r>
      <w:r w:rsidRPr="00211397">
        <w:rPr>
          <w:rStyle w:val="StyleUnderline"/>
          <w:highlight w:val="cyan"/>
          <w:bdr w:val="single" w:sz="4" w:space="0" w:color="auto"/>
        </w:rPr>
        <w:t>In the</w:t>
      </w:r>
      <w:r w:rsidRPr="00D6390F">
        <w:rPr>
          <w:rStyle w:val="StyleUnderline"/>
          <w:bdr w:val="single" w:sz="4" w:space="0" w:color="auto"/>
        </w:rPr>
        <w:t xml:space="preserve"> case of the </w:t>
      </w:r>
      <w:r w:rsidRPr="00211397">
        <w:rPr>
          <w:rStyle w:val="StyleUnderline"/>
          <w:highlight w:val="cyan"/>
          <w:bdr w:val="single" w:sz="4" w:space="0" w:color="auto"/>
        </w:rPr>
        <w:t>TPP</w:t>
      </w:r>
      <w:r w:rsidRPr="00211397">
        <w:rPr>
          <w:rStyle w:val="StyleUnderline"/>
          <w:highlight w:val="cyan"/>
        </w:rPr>
        <w:t>, all participants would come</w:t>
      </w:r>
      <w:r w:rsidRPr="00D6390F">
        <w:rPr>
          <w:rStyle w:val="StyleUnderline"/>
        </w:rPr>
        <w:t xml:space="preserve"> away </w:t>
      </w:r>
      <w:r w:rsidRPr="00211397">
        <w:rPr>
          <w:rStyle w:val="StyleUnderline"/>
          <w:highlight w:val="cyan"/>
        </w:rPr>
        <w:t>with improved access to</w:t>
      </w:r>
      <w:r w:rsidRPr="00D6390F">
        <w:rPr>
          <w:sz w:val="16"/>
        </w:rPr>
        <w:t xml:space="preserve"> at least one new country market, and in some cases, </w:t>
      </w:r>
      <w:r w:rsidRPr="00211397">
        <w:rPr>
          <w:rStyle w:val="StyleUnderline"/>
          <w:highlight w:val="cyan"/>
          <w:bdr w:val="single" w:sz="4" w:space="0" w:color="auto"/>
        </w:rPr>
        <w:t>several new markets</w:t>
      </w:r>
      <w:r w:rsidRPr="00D6390F">
        <w:rPr>
          <w:sz w:val="16"/>
        </w:rPr>
        <w:t xml:space="preserve">. To the extent that enhanced access arrangements are limited to a finite number of countries or exclude a country’s principal competitors, the trade agreement also provides a measure of preferential access. For some countries involved in the TPP negotiations, like Vietnam and Malaysia, enhanced access to the US market is an attraction; </w:t>
      </w:r>
      <w:r w:rsidRPr="00D6390F">
        <w:rPr>
          <w:rStyle w:val="StyleUnderline"/>
        </w:rPr>
        <w:t>for the US, access to the Japanese market in particular could be interesting</w:t>
      </w:r>
      <w:r w:rsidRPr="00D6390F">
        <w:rPr>
          <w:sz w:val="16"/>
        </w:rPr>
        <w:t>. RCEP’s origins in ASEAN+1 negotiations, and initiatives involving ASEAN+3 and then ASEAN+6, were heavily influenced by market access motivations.</w:t>
      </w:r>
      <w:r>
        <w:rPr>
          <w:sz w:val="16"/>
        </w:rPr>
        <w:t xml:space="preserve"> </w:t>
      </w:r>
      <w:proofErr w:type="gramStart"/>
      <w:r w:rsidRPr="00211397">
        <w:rPr>
          <w:rStyle w:val="StyleUnderline"/>
          <w:highlight w:val="cyan"/>
          <w:bdr w:val="single" w:sz="4" w:space="0" w:color="auto"/>
        </w:rPr>
        <w:t>Economic stimulus</w:t>
      </w:r>
      <w:r w:rsidRPr="00D6390F">
        <w:rPr>
          <w:rStyle w:val="StyleUnderline"/>
        </w:rPr>
        <w:t xml:space="preserve"> in an era of tight budgets</w:t>
      </w:r>
      <w:r w:rsidRPr="00D6390F">
        <w:rPr>
          <w:sz w:val="16"/>
        </w:rPr>
        <w:t>.</w:t>
      </w:r>
      <w:proofErr w:type="gramEnd"/>
      <w:r w:rsidRPr="00D6390F">
        <w:rPr>
          <w:sz w:val="16"/>
        </w:rPr>
        <w:t xml:space="preserve"> This was one of the principal motivators behind the TTIP – an opportunity to give an economic boost to industries on both sides of the Atlantic at a point when both the US and the EU economies were in the doldrums and neither side could indulge in heavy financial stimulus packages or had additional room for monetary stimulus. While low tariffs already apply on </w:t>
      </w:r>
      <w:proofErr w:type="spellStart"/>
      <w:r w:rsidRPr="00D6390F">
        <w:rPr>
          <w:sz w:val="16"/>
        </w:rPr>
        <w:t>transAtlantic</w:t>
      </w:r>
      <w:proofErr w:type="spellEnd"/>
      <w:r w:rsidRPr="00D6390F">
        <w:rPr>
          <w:sz w:val="16"/>
        </w:rPr>
        <w:t xml:space="preserve"> trade and significant FDI already exists, </w:t>
      </w:r>
      <w:r w:rsidRPr="00211397">
        <w:rPr>
          <w:rStyle w:val="StyleUnderline"/>
          <w:highlight w:val="cyan"/>
        </w:rPr>
        <w:t>removing</w:t>
      </w:r>
      <w:r w:rsidRPr="00D6390F">
        <w:rPr>
          <w:rStyle w:val="StyleUnderline"/>
        </w:rPr>
        <w:t xml:space="preserve"> basic </w:t>
      </w:r>
      <w:r w:rsidRPr="00211397">
        <w:rPr>
          <w:rStyle w:val="StyleUnderline"/>
          <w:highlight w:val="cyan"/>
        </w:rPr>
        <w:t>barriers</w:t>
      </w:r>
      <w:r w:rsidRPr="00D6390F">
        <w:rPr>
          <w:rStyle w:val="StyleUnderline"/>
        </w:rPr>
        <w:t xml:space="preserve"> at the border </w:t>
      </w:r>
      <w:r w:rsidRPr="00211397">
        <w:rPr>
          <w:rStyle w:val="StyleUnderline"/>
          <w:highlight w:val="cyan"/>
        </w:rPr>
        <w:t>and eliminating regulatory friction promises to leave billions</w:t>
      </w:r>
      <w:r w:rsidRPr="00D6390F">
        <w:rPr>
          <w:rStyle w:val="StyleUnderline"/>
        </w:rPr>
        <w:t xml:space="preserve"> of dollars</w:t>
      </w:r>
      <w:r w:rsidRPr="00D6390F">
        <w:rPr>
          <w:sz w:val="16"/>
        </w:rPr>
        <w:t xml:space="preserve">/euros </w:t>
      </w:r>
      <w:r w:rsidRPr="00211397">
        <w:rPr>
          <w:rStyle w:val="StyleUnderline"/>
          <w:highlight w:val="cyan"/>
        </w:rPr>
        <w:t>in the pockets of</w:t>
      </w:r>
      <w:r w:rsidRPr="00D6390F">
        <w:rPr>
          <w:rStyle w:val="StyleUnderline"/>
        </w:rPr>
        <w:t xml:space="preserve"> small, medium-sized and large importing and exporting </w:t>
      </w:r>
      <w:r w:rsidRPr="00211397">
        <w:rPr>
          <w:rStyle w:val="StyleUnderline"/>
          <w:highlight w:val="cyan"/>
        </w:rPr>
        <w:t>enterprises</w:t>
      </w:r>
      <w:r w:rsidRPr="00D6390F">
        <w:rPr>
          <w:sz w:val="16"/>
        </w:rPr>
        <w:t>.</w:t>
      </w:r>
      <w:r>
        <w:rPr>
          <w:sz w:val="16"/>
        </w:rPr>
        <w:t xml:space="preserve"> </w:t>
      </w:r>
      <w:proofErr w:type="gramStart"/>
      <w:r w:rsidRPr="00D6390F">
        <w:rPr>
          <w:sz w:val="16"/>
        </w:rPr>
        <w:t>Upgrading, refreshing, building out “old” agreements.</w:t>
      </w:r>
      <w:proofErr w:type="gramEnd"/>
      <w:r w:rsidRPr="00D6390F">
        <w:rPr>
          <w:sz w:val="16"/>
        </w:rPr>
        <w:t xml:space="preserve"> </w:t>
      </w:r>
      <w:r w:rsidRPr="00211397">
        <w:rPr>
          <w:rStyle w:val="StyleUnderline"/>
          <w:highlight w:val="cyan"/>
        </w:rPr>
        <w:t>The TPP was</w:t>
      </w:r>
      <w:r w:rsidRPr="00D6390F">
        <w:rPr>
          <w:sz w:val="16"/>
        </w:rPr>
        <w:t xml:space="preserve"> launched when the “P4” – Brunei, Chile, New Zealand and Singapore – approached the US about joining their goods-only agreement. For them, it was </w:t>
      </w:r>
      <w:r w:rsidRPr="00211397">
        <w:rPr>
          <w:rStyle w:val="StyleUnderline"/>
          <w:highlight w:val="cyan"/>
        </w:rPr>
        <w:t>an opportunity to</w:t>
      </w:r>
      <w:r w:rsidRPr="00D6390F">
        <w:rPr>
          <w:rStyle w:val="StyleUnderline"/>
        </w:rPr>
        <w:t xml:space="preserve"> grow and expand the scope of an existing negotiation and </w:t>
      </w:r>
      <w:r w:rsidRPr="00211397">
        <w:rPr>
          <w:rStyle w:val="StyleUnderline"/>
          <w:highlight w:val="cyan"/>
        </w:rPr>
        <w:t>gain critical mass</w:t>
      </w:r>
      <w:r w:rsidRPr="00D6390F">
        <w:rPr>
          <w:sz w:val="16"/>
        </w:rPr>
        <w:t>. When the US initially raised the opportunity with Canada and Mexico, it was to update and upgrade their older free trade agreement, NAFTA.</w:t>
      </w:r>
      <w:r>
        <w:rPr>
          <w:sz w:val="16"/>
        </w:rPr>
        <w:t xml:space="preserve"> </w:t>
      </w:r>
      <w:proofErr w:type="gramStart"/>
      <w:r w:rsidRPr="00D6390F">
        <w:rPr>
          <w:sz w:val="16"/>
        </w:rPr>
        <w:t>Achieving higher ambition agreements.</w:t>
      </w:r>
      <w:proofErr w:type="gramEnd"/>
      <w:r w:rsidRPr="00D6390F">
        <w:rPr>
          <w:sz w:val="16"/>
        </w:rPr>
        <w:t xml:space="preserve"> </w:t>
      </w:r>
      <w:r w:rsidRPr="00211397">
        <w:rPr>
          <w:rStyle w:val="StyleUnderline"/>
          <w:highlight w:val="cyan"/>
        </w:rPr>
        <w:t>With the WTO</w:t>
      </w:r>
      <w:r w:rsidRPr="00D6390F">
        <w:rPr>
          <w:sz w:val="16"/>
        </w:rPr>
        <w:t xml:space="preserve"> seemingly </w:t>
      </w:r>
      <w:r w:rsidRPr="00211397">
        <w:rPr>
          <w:rStyle w:val="StyleUnderline"/>
          <w:highlight w:val="cyan"/>
          <w:bdr w:val="single" w:sz="4" w:space="0" w:color="auto"/>
        </w:rPr>
        <w:t>stymied</w:t>
      </w:r>
      <w:r w:rsidRPr="00D6390F">
        <w:rPr>
          <w:sz w:val="16"/>
        </w:rPr>
        <w:t xml:space="preserve"> by a governance structure that enables a handful of members to impede consensus and block all but the lowest common denominator outcomes, </w:t>
      </w:r>
      <w:proofErr w:type="spellStart"/>
      <w:r w:rsidRPr="00211397">
        <w:rPr>
          <w:rStyle w:val="StyleUnderline"/>
          <w:highlight w:val="cyan"/>
        </w:rPr>
        <w:t>megaregionals</w:t>
      </w:r>
      <w:proofErr w:type="spellEnd"/>
      <w:r w:rsidRPr="00D6390F">
        <w:rPr>
          <w:sz w:val="16"/>
        </w:rPr>
        <w:t xml:space="preserve"> – together with bilateral free trade agreements and sectoral and other forms of </w:t>
      </w:r>
      <w:proofErr w:type="spellStart"/>
      <w:r w:rsidRPr="00D6390F">
        <w:rPr>
          <w:sz w:val="16"/>
        </w:rPr>
        <w:t>plurilateral</w:t>
      </w:r>
      <w:proofErr w:type="spellEnd"/>
      <w:r w:rsidRPr="00D6390F">
        <w:rPr>
          <w:sz w:val="16"/>
        </w:rPr>
        <w:t xml:space="preserve"> agreements – </w:t>
      </w:r>
      <w:r w:rsidRPr="00211397">
        <w:rPr>
          <w:rStyle w:val="StyleUnderline"/>
          <w:highlight w:val="cyan"/>
        </w:rPr>
        <w:t>provide</w:t>
      </w:r>
      <w:r w:rsidRPr="00D6390F">
        <w:rPr>
          <w:rStyle w:val="StyleUnderline"/>
        </w:rPr>
        <w:t xml:space="preserve"> the </w:t>
      </w:r>
      <w:r w:rsidRPr="00211397">
        <w:rPr>
          <w:rStyle w:val="StyleUnderline"/>
          <w:highlight w:val="cyan"/>
        </w:rPr>
        <w:t>opportunity for</w:t>
      </w:r>
      <w:r w:rsidRPr="00D6390F">
        <w:rPr>
          <w:rStyle w:val="StyleUnderline"/>
        </w:rPr>
        <w:t xml:space="preserve"> like-minded countries to work together to achieve </w:t>
      </w:r>
      <w:r w:rsidRPr="00211397">
        <w:rPr>
          <w:rStyle w:val="StyleUnderline"/>
          <w:highlight w:val="cyan"/>
          <w:bdr w:val="single" w:sz="4" w:space="0" w:color="auto"/>
        </w:rPr>
        <w:t>higher order agreements</w:t>
      </w:r>
      <w:r w:rsidRPr="00D6390F">
        <w:rPr>
          <w:rStyle w:val="StyleUnderline"/>
        </w:rPr>
        <w:t>. These may involve provisions that deliver more market access than their WTO counterparts</w:t>
      </w:r>
      <w:r w:rsidRPr="00D6390F">
        <w:rPr>
          <w:sz w:val="16"/>
        </w:rPr>
        <w:t xml:space="preserve"> by cutting tariffs further or offering more generous non-tariff concessions or putting in place more practical rules of origin.</w:t>
      </w:r>
      <w:r>
        <w:rPr>
          <w:sz w:val="16"/>
        </w:rPr>
        <w:t xml:space="preserve"> </w:t>
      </w:r>
      <w:r w:rsidRPr="00D6390F">
        <w:rPr>
          <w:sz w:val="16"/>
        </w:rPr>
        <w:t xml:space="preserve">Addressing new issues and </w:t>
      </w:r>
      <w:r w:rsidRPr="00D6390F">
        <w:rPr>
          <w:rStyle w:val="StyleUnderline"/>
        </w:rPr>
        <w:t>creating potential precedents for future multilateral agreements</w:t>
      </w:r>
      <w:r w:rsidRPr="00D6390F">
        <w:rPr>
          <w:sz w:val="16"/>
        </w:rPr>
        <w:t xml:space="preserve">. This clearly </w:t>
      </w:r>
      <w:r w:rsidRPr="00D6390F">
        <w:rPr>
          <w:rStyle w:val="StyleUnderline"/>
        </w:rPr>
        <w:t>informed the US decision to join the P4</w:t>
      </w:r>
      <w:r w:rsidRPr="00D6390F">
        <w:rPr>
          <w:sz w:val="16"/>
        </w:rPr>
        <w:t xml:space="preserve">, an otherwise modest agreement. </w:t>
      </w:r>
      <w:r w:rsidRPr="00211397">
        <w:rPr>
          <w:rStyle w:val="StyleUnderline"/>
          <w:highlight w:val="cyan"/>
        </w:rPr>
        <w:t>With the slow pace of WTO</w:t>
      </w:r>
      <w:r w:rsidRPr="00D6390F">
        <w:rPr>
          <w:rStyle w:val="StyleUnderline"/>
        </w:rPr>
        <w:t xml:space="preserve"> negotiations, </w:t>
      </w:r>
      <w:r w:rsidRPr="00211397">
        <w:rPr>
          <w:rStyle w:val="StyleUnderline"/>
          <w:highlight w:val="cyan"/>
        </w:rPr>
        <w:t>the rules-based multilateral</w:t>
      </w:r>
      <w:r w:rsidRPr="00D6390F">
        <w:rPr>
          <w:rStyle w:val="StyleUnderline"/>
        </w:rPr>
        <w:t xml:space="preserve"> trading </w:t>
      </w:r>
      <w:r w:rsidRPr="00211397">
        <w:rPr>
          <w:rStyle w:val="StyleUnderline"/>
          <w:highlight w:val="cyan"/>
        </w:rPr>
        <w:t>system has fallen</w:t>
      </w:r>
      <w:r w:rsidRPr="00D6390F">
        <w:rPr>
          <w:rStyle w:val="StyleUnderline"/>
        </w:rPr>
        <w:t xml:space="preserve"> </w:t>
      </w:r>
      <w:r w:rsidRPr="00D6390F">
        <w:rPr>
          <w:rStyle w:val="StyleUnderline"/>
          <w:bdr w:val="single" w:sz="4" w:space="0" w:color="auto"/>
        </w:rPr>
        <w:t xml:space="preserve">woefully </w:t>
      </w:r>
      <w:r w:rsidRPr="00211397">
        <w:rPr>
          <w:rStyle w:val="StyleUnderline"/>
          <w:highlight w:val="cyan"/>
          <w:bdr w:val="single" w:sz="4" w:space="0" w:color="auto"/>
        </w:rPr>
        <w:t>behind</w:t>
      </w:r>
      <w:r w:rsidRPr="00D6390F">
        <w:rPr>
          <w:rStyle w:val="StyleUnderline"/>
        </w:rPr>
        <w:t xml:space="preserve"> the reality of global trade and </w:t>
      </w:r>
      <w:r w:rsidRPr="00211397">
        <w:rPr>
          <w:rStyle w:val="StyleUnderline"/>
          <w:highlight w:val="cyan"/>
          <w:bdr w:val="single" w:sz="4" w:space="0" w:color="auto"/>
        </w:rPr>
        <w:t>emerging protectionist practices</w:t>
      </w:r>
      <w:r w:rsidRPr="00D6390F">
        <w:rPr>
          <w:sz w:val="16"/>
        </w:rPr>
        <w:t xml:space="preserve">. The longer a given set of trade-distorting practices has to get entrenched, the greater the challenge of creating disciplines to address them later. </w:t>
      </w:r>
      <w:r w:rsidRPr="00D6390F">
        <w:rPr>
          <w:rStyle w:val="StyleUnderline"/>
        </w:rPr>
        <w:t xml:space="preserve">Issues related to e-commerce, forced localization, data privacy, competition policy, levelling the playing field between state-owned and private enterprises are all examples of topics under consideration in various </w:t>
      </w:r>
      <w:proofErr w:type="spellStart"/>
      <w:r w:rsidRPr="00211397">
        <w:rPr>
          <w:rStyle w:val="StyleUnderline"/>
          <w:highlight w:val="cyan"/>
        </w:rPr>
        <w:t>megaregionals</w:t>
      </w:r>
      <w:proofErr w:type="spellEnd"/>
      <w:r w:rsidRPr="00D6390F">
        <w:rPr>
          <w:rStyle w:val="StyleUnderline"/>
        </w:rPr>
        <w:t>, with a view to finding</w:t>
      </w:r>
      <w:r w:rsidRPr="00D6390F">
        <w:rPr>
          <w:sz w:val="16"/>
        </w:rPr>
        <w:t xml:space="preserve"> potential </w:t>
      </w:r>
      <w:r w:rsidRPr="00D6390F">
        <w:rPr>
          <w:rStyle w:val="StyleUnderline"/>
        </w:rPr>
        <w:t xml:space="preserve">formulations that </w:t>
      </w:r>
      <w:r w:rsidRPr="00211397">
        <w:rPr>
          <w:rStyle w:val="StyleUnderline"/>
          <w:highlight w:val="cyan"/>
        </w:rPr>
        <w:t>might</w:t>
      </w:r>
      <w:r w:rsidRPr="00D6390F">
        <w:rPr>
          <w:sz w:val="16"/>
        </w:rPr>
        <w:t xml:space="preserve"> eventually </w:t>
      </w:r>
      <w:r w:rsidRPr="00211397">
        <w:rPr>
          <w:rStyle w:val="StyleUnderline"/>
          <w:highlight w:val="cyan"/>
          <w:bdr w:val="single" w:sz="4" w:space="0" w:color="auto"/>
        </w:rPr>
        <w:t>be adopted by a broader WTO membership</w:t>
      </w:r>
      <w:r w:rsidRPr="00D6390F">
        <w:rPr>
          <w:sz w:val="16"/>
        </w:rPr>
        <w:t>.</w:t>
      </w:r>
      <w:r>
        <w:rPr>
          <w:sz w:val="16"/>
        </w:rPr>
        <w:t xml:space="preserve"> </w:t>
      </w:r>
      <w:proofErr w:type="gramStart"/>
      <w:r w:rsidRPr="00D6390F">
        <w:rPr>
          <w:rStyle w:val="StyleUnderline"/>
          <w:bdr w:val="single" w:sz="4" w:space="0" w:color="auto"/>
        </w:rPr>
        <w:t>Improving competitiveness</w:t>
      </w:r>
      <w:r w:rsidRPr="00D6390F">
        <w:rPr>
          <w:sz w:val="16"/>
        </w:rPr>
        <w:t>.</w:t>
      </w:r>
      <w:proofErr w:type="gramEnd"/>
      <w:r w:rsidRPr="00D6390F">
        <w:rPr>
          <w:sz w:val="16"/>
        </w:rPr>
        <w:t xml:space="preserve"> In the case of TTIP, there has been an explicit desire to use a trans-Atlantic agreement to leverage an enhanced competitive outcome for industries on both sides of the ocean. The stated goal of achieving some measure of regulatory convergence is consistent with traditional trade agreement desires to enhance economies of scale, but in this case with the added implications for competing with standards being developed elsewhere. </w:t>
      </w:r>
      <w:r w:rsidRPr="00D6390F">
        <w:rPr>
          <w:rStyle w:val="StyleUnderline"/>
        </w:rPr>
        <w:t>There is</w:t>
      </w:r>
      <w:r w:rsidRPr="00D6390F">
        <w:rPr>
          <w:sz w:val="16"/>
        </w:rPr>
        <w:t xml:space="preserve"> also </w:t>
      </w:r>
      <w:r w:rsidRPr="00D6390F">
        <w:rPr>
          <w:rStyle w:val="StyleUnderline"/>
        </w:rPr>
        <w:t>a tradition of using trade agreements and the promise of new market access opportunities as a means to leverage</w:t>
      </w:r>
      <w:r w:rsidRPr="00D6390F">
        <w:rPr>
          <w:sz w:val="16"/>
        </w:rPr>
        <w:t xml:space="preserve"> sometimes </w:t>
      </w:r>
      <w:r w:rsidRPr="00D6390F">
        <w:rPr>
          <w:rStyle w:val="StyleUnderline"/>
        </w:rPr>
        <w:t>difficult domestic economic policy reforms. In the case of both the TPP</w:t>
      </w:r>
      <w:r w:rsidRPr="00D6390F">
        <w:rPr>
          <w:sz w:val="16"/>
        </w:rPr>
        <w:t xml:space="preserve"> and the TTIP, various </w:t>
      </w:r>
      <w:r w:rsidRPr="00D6390F">
        <w:rPr>
          <w:rStyle w:val="StyleUnderline"/>
        </w:rPr>
        <w:t>government leaders are on record expressing an interest in using the agreements to this end</w:t>
      </w:r>
      <w:r w:rsidRPr="00D6390F">
        <w:rPr>
          <w:sz w:val="16"/>
        </w:rPr>
        <w:t>.</w:t>
      </w:r>
      <w:r>
        <w:rPr>
          <w:sz w:val="16"/>
        </w:rPr>
        <w:t xml:space="preserve"> </w:t>
      </w:r>
      <w:proofErr w:type="gramStart"/>
      <w:r w:rsidRPr="00D6390F">
        <w:rPr>
          <w:sz w:val="16"/>
        </w:rPr>
        <w:t>Keeping the bicycle moving forward.</w:t>
      </w:r>
      <w:proofErr w:type="gramEnd"/>
      <w:r w:rsidRPr="00D6390F">
        <w:rPr>
          <w:sz w:val="16"/>
        </w:rPr>
        <w:t xml:space="preserve"> </w:t>
      </w:r>
      <w:r w:rsidRPr="00D6390F">
        <w:rPr>
          <w:rStyle w:val="StyleUnderline"/>
        </w:rPr>
        <w:t>Trade mavens</w:t>
      </w:r>
      <w:r w:rsidRPr="00D6390F">
        <w:rPr>
          <w:sz w:val="16"/>
        </w:rPr>
        <w:t xml:space="preserve"> who share the values of open markets, open trade and open institutions </w:t>
      </w:r>
      <w:r w:rsidRPr="00D6390F">
        <w:rPr>
          <w:rStyle w:val="StyleUnderline"/>
        </w:rPr>
        <w:t xml:space="preserve">are fundamental believers in momentum, and </w:t>
      </w:r>
      <w:r w:rsidRPr="00211397">
        <w:rPr>
          <w:rStyle w:val="StyleUnderline"/>
          <w:highlight w:val="cyan"/>
        </w:rPr>
        <w:t>the absence of progress on the multilateral front</w:t>
      </w:r>
      <w:r w:rsidRPr="00D6390F">
        <w:rPr>
          <w:sz w:val="16"/>
        </w:rPr>
        <w:t xml:space="preserve"> until late 2013 </w:t>
      </w:r>
      <w:r w:rsidRPr="00211397">
        <w:rPr>
          <w:rStyle w:val="StyleUnderline"/>
          <w:highlight w:val="cyan"/>
          <w:bdr w:val="single" w:sz="4" w:space="0" w:color="auto"/>
        </w:rPr>
        <w:t>left a painful vacuum</w:t>
      </w:r>
      <w:r w:rsidRPr="00D6390F">
        <w:rPr>
          <w:sz w:val="16"/>
        </w:rPr>
        <w:t>. Chile responded by negotiating dozens of bilateral free trade agreements, the P4 and more recently the Pacific Alliance, along with Colombia, Mexico, Peru and Costa Rica. Looking at the 20+ country observer list, the Pacific Alliance may be the next mega-regional to succeed.</w:t>
      </w:r>
    </w:p>
    <w:p w:rsidR="00153055" w:rsidRPr="008019BA" w:rsidRDefault="00153055" w:rsidP="00153055"/>
    <w:p w:rsidR="00AA1E33" w:rsidRDefault="00AA1E33" w:rsidP="00AA1E33">
      <w:pPr>
        <w:pStyle w:val="Heading2"/>
      </w:pPr>
      <w:r>
        <w:t>**Econ</w:t>
      </w:r>
    </w:p>
    <w:p w:rsidR="00AA1E33" w:rsidRDefault="00AA1E33" w:rsidP="00AA1E33">
      <w:pPr>
        <w:pStyle w:val="Heading3"/>
      </w:pPr>
      <w:r>
        <w:t>2NC/1NR – Econ Impact</w:t>
      </w:r>
    </w:p>
    <w:p w:rsidR="00AA1E33" w:rsidRDefault="00AA1E33" w:rsidP="00AA1E33">
      <w:pPr>
        <w:pStyle w:val="Heading4"/>
      </w:pPr>
      <w:r>
        <w:t>TPA is vital to the economy</w:t>
      </w:r>
    </w:p>
    <w:p w:rsidR="00AA1E33" w:rsidRDefault="00AA1E33" w:rsidP="00AA1E33">
      <w:r>
        <w:t xml:space="preserve">Bryan </w:t>
      </w:r>
      <w:r>
        <w:rPr>
          <w:rStyle w:val="Style13ptBold"/>
        </w:rPr>
        <w:t>Riley</w:t>
      </w:r>
      <w:r>
        <w:t>, senior analyst and Anthony B. Kim, senior policy analyst, “Advancing Trade Freedom: Key Objective of Trade Promotion Authority Renewal,” ISSUE BRIEF n. 3912, Heritage Foundation, 4—16—</w:t>
      </w:r>
      <w:r>
        <w:rPr>
          <w:rStyle w:val="Style13ptBold"/>
        </w:rPr>
        <w:t>13</w:t>
      </w:r>
      <w:r>
        <w:t xml:space="preserve">, </w:t>
      </w:r>
      <w:hyperlink r:id="rId46" w:history="1">
        <w:r>
          <w:rPr>
            <w:rStyle w:val="Hyperlink"/>
          </w:rPr>
          <w:t>www.heritage.org/research/reports/2013/04/advancing-trade-freedom-key-objective-of-trade-promotion-authority-renewal</w:t>
        </w:r>
      </w:hyperlink>
    </w:p>
    <w:p w:rsidR="00AA1E33" w:rsidRPr="004A549E" w:rsidRDefault="00AA1E33" w:rsidP="00AA1E33">
      <w:pPr>
        <w:rPr>
          <w:sz w:val="16"/>
        </w:rPr>
      </w:pPr>
      <w:r w:rsidRPr="004A549E">
        <w:rPr>
          <w:sz w:val="16"/>
        </w:rPr>
        <w:t>Trade Promotion Authority (</w:t>
      </w:r>
      <w:r w:rsidRPr="00211397">
        <w:rPr>
          <w:rStyle w:val="StyleUnderline"/>
          <w:highlight w:val="cyan"/>
        </w:rPr>
        <w:t>TPA) has been</w:t>
      </w:r>
      <w:r w:rsidRPr="004A549E">
        <w:rPr>
          <w:sz w:val="16"/>
        </w:rPr>
        <w:t xml:space="preserve"> a </w:t>
      </w:r>
      <w:r w:rsidRPr="00211397">
        <w:rPr>
          <w:rStyle w:val="StyleUnderline"/>
          <w:highlight w:val="cyan"/>
        </w:rPr>
        <w:t>critical</w:t>
      </w:r>
      <w:r w:rsidRPr="004A549E">
        <w:rPr>
          <w:sz w:val="16"/>
        </w:rPr>
        <w:t xml:space="preserve"> tool </w:t>
      </w:r>
      <w:r w:rsidRPr="00211397">
        <w:rPr>
          <w:rStyle w:val="StyleUnderline"/>
          <w:highlight w:val="cyan"/>
        </w:rPr>
        <w:t xml:space="preserve">for advancing free trade and spreading its benefits </w:t>
      </w:r>
      <w:r w:rsidRPr="00C93E3B">
        <w:rPr>
          <w:rStyle w:val="StyleUnderline"/>
        </w:rPr>
        <w:t>to a greater number of Americans</w:t>
      </w:r>
      <w:r w:rsidRPr="004A549E">
        <w:rPr>
          <w:sz w:val="16"/>
        </w:rPr>
        <w:t xml:space="preserve">. </w:t>
      </w:r>
      <w:r w:rsidRPr="00C93E3B">
        <w:rPr>
          <w:rStyle w:val="StyleUnderline"/>
        </w:rPr>
        <w:t>TPA</w:t>
      </w:r>
      <w:r w:rsidRPr="004A549E">
        <w:rPr>
          <w:sz w:val="16"/>
        </w:rPr>
        <w:t xml:space="preserve">, also known as “fast track” authority, </w:t>
      </w:r>
      <w:r w:rsidRPr="00C93E3B">
        <w:rPr>
          <w:rStyle w:val="StyleUnderline"/>
        </w:rPr>
        <w:t>is the legislative power Congress grants to the President to negotiate reciprocal trade agreements</w:t>
      </w:r>
      <w:r w:rsidRPr="004A549E">
        <w:rPr>
          <w:sz w:val="16"/>
        </w:rPr>
        <w:t>. Provided the President observes certain statutory obligations under TPA, Congress agrees to consider implementing those trade pacts without amending them.</w:t>
      </w:r>
      <w:r w:rsidRPr="004A549E">
        <w:rPr>
          <w:sz w:val="12"/>
        </w:rPr>
        <w:t>¶</w:t>
      </w:r>
      <w:r w:rsidRPr="004A549E">
        <w:rPr>
          <w:sz w:val="16"/>
        </w:rPr>
        <w:t xml:space="preserve"> More than a decade has passed since </w:t>
      </w:r>
      <w:r w:rsidRPr="00C93E3B">
        <w:rPr>
          <w:rStyle w:val="StyleUnderline"/>
        </w:rPr>
        <w:t xml:space="preserve">TPA </w:t>
      </w:r>
      <w:r w:rsidRPr="00211397">
        <w:rPr>
          <w:rStyle w:val="StyleUnderline"/>
          <w:highlight w:val="cyan"/>
        </w:rPr>
        <w:t>was last renewed in 2002</w:t>
      </w:r>
      <w:r w:rsidRPr="004A549E">
        <w:rPr>
          <w:sz w:val="16"/>
        </w:rPr>
        <w:t xml:space="preserve">, and </w:t>
      </w:r>
      <w:r w:rsidRPr="00211397">
        <w:rPr>
          <w:rStyle w:val="StyleUnderline"/>
          <w:highlight w:val="cyan"/>
        </w:rPr>
        <w:t>its authority expired in 2007</w:t>
      </w:r>
      <w:r w:rsidRPr="00C93E3B">
        <w:rPr>
          <w:rStyle w:val="StyleUnderline"/>
        </w:rPr>
        <w:t xml:space="preserve">. </w:t>
      </w:r>
      <w:r w:rsidRPr="00211397">
        <w:rPr>
          <w:rStyle w:val="StyleUnderline"/>
          <w:highlight w:val="cyan"/>
        </w:rPr>
        <w:t>Reinstituting TPA may</w:t>
      </w:r>
      <w:r w:rsidRPr="004A549E">
        <w:rPr>
          <w:sz w:val="16"/>
        </w:rPr>
        <w:t xml:space="preserve"> well </w:t>
      </w:r>
      <w:r w:rsidRPr="00211397">
        <w:rPr>
          <w:rStyle w:val="StyleUnderline"/>
          <w:highlight w:val="cyan"/>
        </w:rPr>
        <w:t>be the most important legislative action on trade for both Congress and the President</w:t>
      </w:r>
      <w:r w:rsidRPr="00211397">
        <w:rPr>
          <w:sz w:val="16"/>
          <w:highlight w:val="cyan"/>
        </w:rPr>
        <w:t xml:space="preserve"> </w:t>
      </w:r>
      <w:r w:rsidRPr="004A549E">
        <w:rPr>
          <w:sz w:val="16"/>
        </w:rPr>
        <w:t>in 2013 given the urgency of restoring America’s credibility in advancing open markets and securing greater benefits of two-way trade for Americans. As the case for timely reinstallation of an effective and practical TPA is stronger than ever, the quest for renewing TPA should be guided by principles that enhance trade freedom, a vital component of America’s economic freedom.</w:t>
      </w:r>
      <w:r w:rsidRPr="004A549E">
        <w:rPr>
          <w:sz w:val="12"/>
        </w:rPr>
        <w:t>¶</w:t>
      </w:r>
      <w:r w:rsidRPr="004A549E">
        <w:rPr>
          <w:sz w:val="16"/>
        </w:rPr>
        <w:t xml:space="preserve"> Both House </w:t>
      </w:r>
      <w:r w:rsidRPr="00C93E3B">
        <w:rPr>
          <w:rStyle w:val="StyleUnderline"/>
        </w:rPr>
        <w:t>Ways and Means</w:t>
      </w:r>
      <w:r w:rsidRPr="004A549E">
        <w:rPr>
          <w:sz w:val="16"/>
        </w:rPr>
        <w:t xml:space="preserve"> Committee </w:t>
      </w:r>
      <w:r w:rsidRPr="00C93E3B">
        <w:rPr>
          <w:rStyle w:val="StyleUnderline"/>
        </w:rPr>
        <w:t>chairman</w:t>
      </w:r>
      <w:r w:rsidRPr="004A549E">
        <w:rPr>
          <w:sz w:val="16"/>
        </w:rPr>
        <w:t xml:space="preserve"> David </w:t>
      </w:r>
      <w:r w:rsidRPr="00C93E3B">
        <w:rPr>
          <w:rStyle w:val="StyleUnderline"/>
        </w:rPr>
        <w:t>Camp</w:t>
      </w:r>
      <w:r w:rsidRPr="004A549E">
        <w:rPr>
          <w:sz w:val="16"/>
        </w:rPr>
        <w:t xml:space="preserve"> (R–MI) </w:t>
      </w:r>
      <w:r w:rsidRPr="00C93E3B">
        <w:rPr>
          <w:rStyle w:val="StyleUnderline"/>
        </w:rPr>
        <w:t>and</w:t>
      </w:r>
      <w:r w:rsidRPr="004A549E">
        <w:rPr>
          <w:sz w:val="16"/>
        </w:rPr>
        <w:t xml:space="preserve"> Senate </w:t>
      </w:r>
      <w:r w:rsidRPr="00C93E3B">
        <w:rPr>
          <w:rStyle w:val="StyleUnderline"/>
        </w:rPr>
        <w:t>Finance</w:t>
      </w:r>
      <w:r w:rsidRPr="004A549E">
        <w:rPr>
          <w:sz w:val="16"/>
        </w:rPr>
        <w:t xml:space="preserve"> Committee </w:t>
      </w:r>
      <w:r w:rsidRPr="00C93E3B">
        <w:rPr>
          <w:rStyle w:val="StyleUnderline"/>
        </w:rPr>
        <w:t>chairman</w:t>
      </w:r>
      <w:r w:rsidRPr="004A549E">
        <w:rPr>
          <w:sz w:val="16"/>
        </w:rPr>
        <w:t xml:space="preserve"> Max </w:t>
      </w:r>
      <w:r w:rsidRPr="00C93E3B">
        <w:rPr>
          <w:rStyle w:val="StyleUnderline"/>
        </w:rPr>
        <w:t>Baucus</w:t>
      </w:r>
      <w:r w:rsidRPr="004A549E">
        <w:rPr>
          <w:sz w:val="16"/>
        </w:rPr>
        <w:t xml:space="preserve"> (D–MT) </w:t>
      </w:r>
      <w:r w:rsidRPr="00C93E3B">
        <w:rPr>
          <w:rStyle w:val="StyleUnderline"/>
        </w:rPr>
        <w:t>have announced plans to pursue TPA</w:t>
      </w:r>
      <w:r w:rsidRPr="004A549E">
        <w:rPr>
          <w:sz w:val="16"/>
        </w:rPr>
        <w:t xml:space="preserve"> legislation. </w:t>
      </w:r>
      <w:r w:rsidRPr="00211397">
        <w:rPr>
          <w:rStyle w:val="Emphasis"/>
          <w:highlight w:val="cyan"/>
        </w:rPr>
        <w:t>However</w:t>
      </w:r>
      <w:r w:rsidRPr="004A549E">
        <w:rPr>
          <w:sz w:val="16"/>
        </w:rPr>
        <w:t xml:space="preserve">, many lawmakers have correctly pointed out that </w:t>
      </w:r>
      <w:r w:rsidRPr="00211397">
        <w:rPr>
          <w:rStyle w:val="Emphasis"/>
          <w:highlight w:val="cyan"/>
        </w:rPr>
        <w:t>a proactive push from President Obama is critical</w:t>
      </w:r>
      <w:r w:rsidRPr="004A549E">
        <w:rPr>
          <w:sz w:val="16"/>
        </w:rPr>
        <w:t xml:space="preserve">, given that </w:t>
      </w:r>
      <w:r w:rsidRPr="00211397">
        <w:rPr>
          <w:rStyle w:val="StyleUnderline"/>
          <w:highlight w:val="cyan"/>
        </w:rPr>
        <w:t>trade bills have been a thorny issue for many Democrats</w:t>
      </w:r>
      <w:r w:rsidRPr="00C93E3B">
        <w:rPr>
          <w:rStyle w:val="StyleUnderline"/>
        </w:rPr>
        <w:t xml:space="preserve"> in recent years</w:t>
      </w:r>
      <w:r w:rsidRPr="004A549E">
        <w:rPr>
          <w:sz w:val="16"/>
        </w:rPr>
        <w:t>.</w:t>
      </w:r>
      <w:r w:rsidRPr="004A549E">
        <w:rPr>
          <w:sz w:val="12"/>
        </w:rPr>
        <w:t>¶</w:t>
      </w:r>
      <w:r w:rsidRPr="004A549E">
        <w:rPr>
          <w:sz w:val="16"/>
        </w:rPr>
        <w:t xml:space="preserve"> </w:t>
      </w:r>
      <w:proofErr w:type="gramStart"/>
      <w:r w:rsidRPr="004A549E">
        <w:rPr>
          <w:sz w:val="16"/>
        </w:rPr>
        <w:t>Historically</w:t>
      </w:r>
      <w:proofErr w:type="gramEnd"/>
      <w:r w:rsidRPr="004A549E">
        <w:rPr>
          <w:sz w:val="16"/>
        </w:rPr>
        <w:t>, it has been common practice, although not formally required, to have the President request that Congress provide renewed TPA. In fact, except for President Obama, every President since Franklin Roosevelt has either requested or received trade negotiating authority</w:t>
      </w:r>
      <w:proofErr w:type="gramStart"/>
      <w:r w:rsidRPr="004A549E">
        <w:rPr>
          <w:sz w:val="16"/>
        </w:rPr>
        <w:t>.(</w:t>
      </w:r>
      <w:proofErr w:type="gramEnd"/>
      <w:r w:rsidRPr="004A549E">
        <w:rPr>
          <w:sz w:val="16"/>
        </w:rPr>
        <w:t>1)</w:t>
      </w:r>
      <w:r w:rsidRPr="004A549E">
        <w:rPr>
          <w:sz w:val="12"/>
        </w:rPr>
        <w:t>¶</w:t>
      </w:r>
      <w:r w:rsidRPr="004A549E">
        <w:rPr>
          <w:sz w:val="16"/>
        </w:rPr>
        <w:t xml:space="preserve"> After four years of informing Congress it would seek TPA at “the appropriate time,” early this year the Obama Administration finally indicated its interest in working with Congress to get TPA done. </w:t>
      </w:r>
      <w:r w:rsidRPr="00C93E3B">
        <w:rPr>
          <w:rStyle w:val="StyleUnderline"/>
        </w:rPr>
        <w:t>The President’s 2013 trade agenda offered the Administration’s most forward-leaning language yet</w:t>
      </w:r>
      <w:r w:rsidRPr="004A549E">
        <w:rPr>
          <w:sz w:val="16"/>
        </w:rPr>
        <w:t>, specifying that “to facilitate the conclusion, approval, and implementation of market-opening negotiating efforts, we will also work with Congress on Trade Promotion Authority.”(2)</w:t>
      </w:r>
      <w:r w:rsidRPr="004A549E">
        <w:rPr>
          <w:sz w:val="12"/>
        </w:rPr>
        <w:t>¶</w:t>
      </w:r>
      <w:r w:rsidRPr="004A549E">
        <w:rPr>
          <w:sz w:val="16"/>
        </w:rPr>
        <w:t xml:space="preserve"> In </w:t>
      </w:r>
      <w:r w:rsidRPr="00211397">
        <w:rPr>
          <w:rStyle w:val="StyleUnderline"/>
          <w:highlight w:val="cyan"/>
        </w:rPr>
        <w:t>the 2002 Bipartisan Trade Promotion Authority Act</w:t>
      </w:r>
      <w:r w:rsidRPr="00211397">
        <w:rPr>
          <w:sz w:val="16"/>
          <w:highlight w:val="cyan"/>
        </w:rPr>
        <w:t>,</w:t>
      </w:r>
      <w:r w:rsidRPr="004A549E">
        <w:rPr>
          <w:sz w:val="16"/>
        </w:rPr>
        <w:t xml:space="preserve"> Congress—whose role in formulating U.S. trade policy includes defining trade negotiation objectives—</w:t>
      </w:r>
      <w:r w:rsidRPr="00211397">
        <w:rPr>
          <w:rStyle w:val="StyleUnderline"/>
          <w:highlight w:val="cyan"/>
        </w:rPr>
        <w:t>made it clear that</w:t>
      </w:r>
      <w:r w:rsidRPr="004A549E">
        <w:rPr>
          <w:sz w:val="12"/>
        </w:rPr>
        <w:t>¶</w:t>
      </w:r>
      <w:r w:rsidRPr="004A549E">
        <w:rPr>
          <w:sz w:val="16"/>
        </w:rPr>
        <w:t xml:space="preserve"> (t)he </w:t>
      </w:r>
      <w:r w:rsidRPr="00211397">
        <w:rPr>
          <w:rStyle w:val="StyleUnderline"/>
          <w:highlight w:val="cyan"/>
        </w:rPr>
        <w:t>expansion of international trade is vital to</w:t>
      </w:r>
      <w:r w:rsidRPr="004A549E">
        <w:rPr>
          <w:sz w:val="16"/>
        </w:rPr>
        <w:t xml:space="preserve"> the </w:t>
      </w:r>
      <w:r w:rsidRPr="00C93E3B">
        <w:rPr>
          <w:rStyle w:val="StyleUnderline"/>
        </w:rPr>
        <w:t>national security</w:t>
      </w:r>
      <w:r w:rsidRPr="004A549E">
        <w:rPr>
          <w:sz w:val="16"/>
        </w:rPr>
        <w:t xml:space="preserve"> of the United States. Trade is critical to the </w:t>
      </w:r>
      <w:r w:rsidRPr="00211397">
        <w:rPr>
          <w:rStyle w:val="StyleUnderline"/>
          <w:highlight w:val="cyan"/>
        </w:rPr>
        <w:t>economic growth and strength</w:t>
      </w:r>
      <w:r w:rsidRPr="004A549E">
        <w:rPr>
          <w:sz w:val="16"/>
        </w:rPr>
        <w:t xml:space="preserve"> of the United States </w:t>
      </w:r>
      <w:r w:rsidRPr="00211397">
        <w:rPr>
          <w:rStyle w:val="StyleUnderline"/>
          <w:highlight w:val="cyan"/>
        </w:rPr>
        <w:t>and</w:t>
      </w:r>
      <w:r w:rsidRPr="00211397">
        <w:rPr>
          <w:sz w:val="16"/>
          <w:highlight w:val="cyan"/>
        </w:rPr>
        <w:t xml:space="preserve"> </w:t>
      </w:r>
      <w:r w:rsidRPr="004A549E">
        <w:rPr>
          <w:sz w:val="16"/>
        </w:rPr>
        <w:t xml:space="preserve">to its </w:t>
      </w:r>
      <w:r w:rsidRPr="00211397">
        <w:rPr>
          <w:rStyle w:val="StyleUnderline"/>
          <w:highlight w:val="cyan"/>
        </w:rPr>
        <w:t>leadership in the world</w:t>
      </w:r>
      <w:r w:rsidRPr="004A549E">
        <w:rPr>
          <w:sz w:val="16"/>
        </w:rPr>
        <w:t xml:space="preserve">. Stable trading relationships promote security and prosperity.… </w:t>
      </w:r>
      <w:r w:rsidRPr="00211397">
        <w:rPr>
          <w:rStyle w:val="StyleUnderline"/>
          <w:highlight w:val="cyan"/>
        </w:rPr>
        <w:t xml:space="preserve">Leadership by the </w:t>
      </w:r>
      <w:r w:rsidRPr="00211397">
        <w:rPr>
          <w:rStyle w:val="Emphasis"/>
          <w:highlight w:val="cyan"/>
        </w:rPr>
        <w:t>U</w:t>
      </w:r>
      <w:r w:rsidRPr="004A549E">
        <w:rPr>
          <w:sz w:val="16"/>
        </w:rPr>
        <w:t xml:space="preserve">nited </w:t>
      </w:r>
      <w:r w:rsidRPr="00211397">
        <w:rPr>
          <w:rStyle w:val="Emphasis"/>
          <w:highlight w:val="cyan"/>
        </w:rPr>
        <w:t>S</w:t>
      </w:r>
      <w:r w:rsidRPr="004A549E">
        <w:rPr>
          <w:sz w:val="16"/>
        </w:rPr>
        <w:t xml:space="preserve">tates </w:t>
      </w:r>
      <w:r w:rsidRPr="00211397">
        <w:rPr>
          <w:rStyle w:val="StyleUnderline"/>
          <w:highlight w:val="cyan"/>
        </w:rPr>
        <w:t>in international trade fosters open markets, democracy, and peace throughout the world</w:t>
      </w:r>
      <w:r w:rsidRPr="004A549E">
        <w:rPr>
          <w:sz w:val="16"/>
        </w:rPr>
        <w:t>.</w:t>
      </w:r>
    </w:p>
    <w:p w:rsidR="00AA1E33" w:rsidRDefault="00AA1E33" w:rsidP="00AA1E33"/>
    <w:p w:rsidR="00AA1E33" w:rsidRPr="00231076" w:rsidRDefault="00AA1E33" w:rsidP="00AA1E33">
      <w:pPr>
        <w:pStyle w:val="Heading4"/>
        <w:rPr>
          <w:szCs w:val="24"/>
        </w:rPr>
      </w:pPr>
      <w:r w:rsidRPr="00231076">
        <w:rPr>
          <w:szCs w:val="24"/>
        </w:rPr>
        <w:t xml:space="preserve">Economic decline causes war and miscalculation </w:t>
      </w:r>
    </w:p>
    <w:p w:rsidR="00AA1E33" w:rsidRPr="00231076" w:rsidRDefault="00AA1E33" w:rsidP="00AA1E33">
      <w:pPr>
        <w:rPr>
          <w:sz w:val="24"/>
          <w:szCs w:val="24"/>
        </w:rPr>
      </w:pPr>
      <w:proofErr w:type="gramStart"/>
      <w:r w:rsidRPr="00231076">
        <w:rPr>
          <w:rStyle w:val="Style13ptBold"/>
          <w:szCs w:val="24"/>
        </w:rPr>
        <w:t>Royal 10</w:t>
      </w:r>
      <w:r w:rsidRPr="00231076">
        <w:rPr>
          <w:sz w:val="24"/>
          <w:szCs w:val="24"/>
        </w:rPr>
        <w:t xml:space="preserve"> </w:t>
      </w:r>
      <w:r w:rsidRPr="00231076">
        <w:t>— Jedidiah Royal, Director of Cooperative Threat Reduction at the U.S. Department of Defense, M.Phil.</w:t>
      </w:r>
      <w:proofErr w:type="gramEnd"/>
      <w:r w:rsidRPr="00231076">
        <w:t xml:space="preserve"> Candidate at the University of New South Wales, 2010 (“Economic Integration, Economic </w:t>
      </w:r>
      <w:proofErr w:type="spellStart"/>
      <w:r w:rsidRPr="00231076">
        <w:t>Signalling</w:t>
      </w:r>
      <w:proofErr w:type="spellEnd"/>
      <w:r w:rsidRPr="00231076">
        <w:t xml:space="preserve"> and the Problem of Economic Crises,” </w:t>
      </w:r>
      <w:r w:rsidRPr="00231076">
        <w:rPr>
          <w:i/>
        </w:rPr>
        <w:t>Economics of War and Peace: Economic, Legal and Political Perspectives</w:t>
      </w:r>
      <w:r w:rsidRPr="00231076">
        <w:t xml:space="preserve">, Edited by Ben Goldsmith and </w:t>
      </w:r>
      <w:proofErr w:type="spellStart"/>
      <w:r w:rsidRPr="00231076">
        <w:t>Jurgen</w:t>
      </w:r>
      <w:proofErr w:type="spellEnd"/>
      <w:r w:rsidRPr="00231076">
        <w:t xml:space="preserve"> </w:t>
      </w:r>
      <w:proofErr w:type="spellStart"/>
      <w:r w:rsidRPr="00231076">
        <w:t>Brauer</w:t>
      </w:r>
      <w:proofErr w:type="spellEnd"/>
      <w:r w:rsidRPr="00231076">
        <w:t>, Published by Emerald Group Publishing, ISBN 0857240048, p. 213-215)</w:t>
      </w:r>
    </w:p>
    <w:p w:rsidR="00AA1E33" w:rsidRPr="00231076" w:rsidRDefault="00AA1E33" w:rsidP="00AA1E33">
      <w:pPr>
        <w:rPr>
          <w:sz w:val="16"/>
          <w:szCs w:val="24"/>
        </w:rPr>
      </w:pPr>
      <w:r w:rsidRPr="00231076">
        <w:rPr>
          <w:sz w:val="16"/>
          <w:szCs w:val="24"/>
        </w:rPr>
        <w:t xml:space="preserve">Less intuitive is how periods of </w:t>
      </w:r>
      <w:r w:rsidRPr="00211397">
        <w:rPr>
          <w:rStyle w:val="StyleUnderline"/>
          <w:sz w:val="24"/>
          <w:szCs w:val="24"/>
          <w:highlight w:val="cyan"/>
        </w:rPr>
        <w:t>economic decline may increase the likelihood of external conflict</w:t>
      </w:r>
      <w:r w:rsidRPr="00231076">
        <w:rPr>
          <w:sz w:val="16"/>
          <w:szCs w:val="24"/>
        </w:rPr>
        <w:t xml:space="preserve">. Political science </w:t>
      </w:r>
      <w:r w:rsidRPr="00231076">
        <w:rPr>
          <w:rStyle w:val="StyleUnderline"/>
          <w:sz w:val="24"/>
          <w:szCs w:val="24"/>
        </w:rPr>
        <w:t>literature has contributed a moderate degree of attention to the impact</w:t>
      </w:r>
      <w:r w:rsidRPr="00231076">
        <w:rPr>
          <w:sz w:val="16"/>
          <w:szCs w:val="24"/>
        </w:rPr>
        <w:t xml:space="preserve"> of economic decline and the security </w:t>
      </w:r>
      <w:r w:rsidRPr="00231076">
        <w:rPr>
          <w:rStyle w:val="StyleUnderline"/>
          <w:sz w:val="24"/>
          <w:szCs w:val="24"/>
        </w:rPr>
        <w:t xml:space="preserve">and </w:t>
      </w:r>
      <w:proofErr w:type="spellStart"/>
      <w:r w:rsidRPr="00231076">
        <w:rPr>
          <w:rStyle w:val="StyleUnderline"/>
          <w:sz w:val="24"/>
          <w:szCs w:val="24"/>
        </w:rPr>
        <w:t>defence</w:t>
      </w:r>
      <w:proofErr w:type="spellEnd"/>
      <w:r w:rsidRPr="00231076">
        <w:rPr>
          <w:rStyle w:val="StyleUnderline"/>
          <w:sz w:val="24"/>
          <w:szCs w:val="24"/>
        </w:rPr>
        <w:t xml:space="preserve"> </w:t>
      </w:r>
      <w:proofErr w:type="spellStart"/>
      <w:r w:rsidRPr="00231076">
        <w:rPr>
          <w:rStyle w:val="StyleUnderline"/>
          <w:sz w:val="24"/>
          <w:szCs w:val="24"/>
        </w:rPr>
        <w:t>behaviour</w:t>
      </w:r>
      <w:proofErr w:type="spellEnd"/>
      <w:r w:rsidRPr="00231076">
        <w:rPr>
          <w:rStyle w:val="StyleUnderline"/>
          <w:sz w:val="24"/>
          <w:szCs w:val="24"/>
        </w:rPr>
        <w:t xml:space="preserve"> of interdependent states.</w:t>
      </w:r>
      <w:r w:rsidRPr="00231076">
        <w:rPr>
          <w:sz w:val="16"/>
          <w:szCs w:val="24"/>
        </w:rPr>
        <w:t xml:space="preserve"> Research in this vein has been considered at systemic, dyadic and national levels. Several notable contributions follow. </w:t>
      </w:r>
      <w:r w:rsidRPr="00231076">
        <w:rPr>
          <w:sz w:val="12"/>
          <w:szCs w:val="24"/>
        </w:rPr>
        <w:t>¶</w:t>
      </w:r>
      <w:r w:rsidRPr="00231076">
        <w:rPr>
          <w:sz w:val="16"/>
          <w:szCs w:val="24"/>
        </w:rPr>
        <w:t xml:space="preserve"> First, on the systemic level, </w:t>
      </w:r>
      <w:proofErr w:type="spellStart"/>
      <w:r w:rsidRPr="00231076">
        <w:rPr>
          <w:sz w:val="16"/>
          <w:szCs w:val="24"/>
        </w:rPr>
        <w:t>Pollins</w:t>
      </w:r>
      <w:proofErr w:type="spellEnd"/>
      <w:r w:rsidRPr="00231076">
        <w:rPr>
          <w:sz w:val="16"/>
          <w:szCs w:val="24"/>
        </w:rPr>
        <w:t xml:space="preserve"> (2008) advances </w:t>
      </w:r>
      <w:proofErr w:type="spellStart"/>
      <w:r w:rsidRPr="00231076">
        <w:rPr>
          <w:sz w:val="16"/>
          <w:szCs w:val="24"/>
        </w:rPr>
        <w:t>Modelski</w:t>
      </w:r>
      <w:proofErr w:type="spellEnd"/>
      <w:r w:rsidRPr="00231076">
        <w:rPr>
          <w:sz w:val="16"/>
          <w:szCs w:val="24"/>
        </w:rPr>
        <w:t xml:space="preserve"> and Thompson's (1996) work on leadership cycle theory, finding that </w:t>
      </w:r>
      <w:r w:rsidRPr="00211397">
        <w:rPr>
          <w:rStyle w:val="StyleUnderline"/>
          <w:sz w:val="24"/>
          <w:szCs w:val="24"/>
          <w:highlight w:val="cyan"/>
        </w:rPr>
        <w:t>rhythms in the global economy are associated with the rise and fall of a pre-eminent power and the often bloody transition</w:t>
      </w:r>
      <w:r w:rsidRPr="00231076">
        <w:rPr>
          <w:sz w:val="16"/>
          <w:szCs w:val="24"/>
        </w:rPr>
        <w:t xml:space="preserve"> from one pre-eminent leader to the next. As such, exogenous shocks such as </w:t>
      </w:r>
      <w:r w:rsidRPr="00231076">
        <w:rPr>
          <w:rStyle w:val="StyleUnderline"/>
          <w:sz w:val="24"/>
          <w:szCs w:val="24"/>
        </w:rPr>
        <w:t>economic crises could usher in a redistribution of relative power</w:t>
      </w:r>
      <w:r w:rsidRPr="00231076">
        <w:rPr>
          <w:sz w:val="16"/>
          <w:szCs w:val="24"/>
        </w:rPr>
        <w:t xml:space="preserve"> (see also Gilpin. 1981) that leads to uncertainty about power balances, </w:t>
      </w:r>
      <w:r w:rsidRPr="00211397">
        <w:rPr>
          <w:rStyle w:val="StyleUnderline"/>
          <w:sz w:val="24"/>
          <w:szCs w:val="24"/>
          <w:highlight w:val="cyan"/>
        </w:rPr>
        <w:t>increasing the risk of miscalculation</w:t>
      </w:r>
      <w:r w:rsidRPr="00231076">
        <w:rPr>
          <w:sz w:val="16"/>
          <w:szCs w:val="24"/>
        </w:rPr>
        <w:t xml:space="preserve"> (</w:t>
      </w:r>
      <w:proofErr w:type="spellStart"/>
      <w:r w:rsidRPr="00231076">
        <w:rPr>
          <w:sz w:val="16"/>
          <w:szCs w:val="24"/>
        </w:rPr>
        <w:t>Feaver</w:t>
      </w:r>
      <w:proofErr w:type="spellEnd"/>
      <w:r w:rsidRPr="00231076">
        <w:rPr>
          <w:sz w:val="16"/>
          <w:szCs w:val="24"/>
        </w:rPr>
        <w:t xml:space="preserve">, 1995). Alternatively, even a relatively certain redistribution of power could lead to a permissive environment for conflict as a rising power may seek to challenge a declining power (Werner. 1999). Separately, </w:t>
      </w:r>
      <w:proofErr w:type="spellStart"/>
      <w:r w:rsidRPr="00231076">
        <w:rPr>
          <w:sz w:val="16"/>
          <w:szCs w:val="24"/>
        </w:rPr>
        <w:t>Pollins</w:t>
      </w:r>
      <w:proofErr w:type="spellEnd"/>
      <w:r w:rsidRPr="00231076">
        <w:rPr>
          <w:sz w:val="16"/>
          <w:szCs w:val="24"/>
        </w:rPr>
        <w:t xml:space="preserve"> (1996) also shows that global economic cycles combined with parallel leadership cycles impact the likelihood of conflict among major, medium and small powers, although he suggests that the causes and connections between global economic conditions and security conditions remain unknown. </w:t>
      </w:r>
      <w:r w:rsidRPr="00231076">
        <w:rPr>
          <w:sz w:val="12"/>
          <w:szCs w:val="24"/>
        </w:rPr>
        <w:t>¶</w:t>
      </w:r>
      <w:r w:rsidRPr="00231076">
        <w:rPr>
          <w:sz w:val="16"/>
          <w:szCs w:val="24"/>
        </w:rPr>
        <w:t xml:space="preserve"> Second, on a dyadic level, Copeland's (1996, 2000) theory of trade expectations suggests that </w:t>
      </w:r>
      <w:r w:rsidRPr="00231076">
        <w:rPr>
          <w:rStyle w:val="StyleUnderline"/>
          <w:sz w:val="24"/>
          <w:szCs w:val="24"/>
        </w:rPr>
        <w:t>'future expectation of trade' is a significant variable</w:t>
      </w:r>
      <w:r w:rsidRPr="00231076">
        <w:rPr>
          <w:sz w:val="16"/>
          <w:szCs w:val="24"/>
        </w:rPr>
        <w:t xml:space="preserve"> in understanding economic conditions and security </w:t>
      </w:r>
      <w:proofErr w:type="spellStart"/>
      <w:r w:rsidRPr="00231076">
        <w:rPr>
          <w:sz w:val="16"/>
          <w:szCs w:val="24"/>
        </w:rPr>
        <w:t>behaviour</w:t>
      </w:r>
      <w:proofErr w:type="spellEnd"/>
      <w:r w:rsidRPr="00231076">
        <w:rPr>
          <w:sz w:val="16"/>
          <w:szCs w:val="24"/>
        </w:rPr>
        <w:t xml:space="preserve"> of states. He argues that </w:t>
      </w:r>
      <w:r w:rsidRPr="00231076">
        <w:rPr>
          <w:rStyle w:val="StyleUnderline"/>
          <w:sz w:val="24"/>
          <w:szCs w:val="24"/>
        </w:rPr>
        <w:t>interdependent states are likely to gain pacific benefits from trade so long as they have an optimistic view of future trade relations.</w:t>
      </w:r>
      <w:r w:rsidRPr="00231076">
        <w:rPr>
          <w:sz w:val="16"/>
          <w:szCs w:val="24"/>
        </w:rPr>
        <w:t xml:space="preserve"> However, </w:t>
      </w:r>
      <w:r w:rsidRPr="00211397">
        <w:rPr>
          <w:rStyle w:val="StyleUnderline"/>
          <w:sz w:val="24"/>
          <w:szCs w:val="24"/>
          <w:highlight w:val="cyan"/>
        </w:rPr>
        <w:t>if the expectations of future trade decline</w:t>
      </w:r>
      <w:r w:rsidRPr="00231076">
        <w:rPr>
          <w:sz w:val="16"/>
          <w:szCs w:val="24"/>
        </w:rPr>
        <w:t xml:space="preserve">, particularly for difficult [end page 213] to replace items such as energy resources, </w:t>
      </w:r>
      <w:r w:rsidRPr="00211397">
        <w:rPr>
          <w:rStyle w:val="StyleUnderline"/>
          <w:sz w:val="24"/>
          <w:szCs w:val="24"/>
          <w:highlight w:val="cyan"/>
        </w:rPr>
        <w:t>the likelihood for conflict increases</w:t>
      </w:r>
      <w:r w:rsidRPr="00231076">
        <w:rPr>
          <w:sz w:val="16"/>
          <w:szCs w:val="24"/>
        </w:rPr>
        <w:t xml:space="preserve">, as states will be inclined to use force to gain access to those resources. Crises could potentially be the trigger for decreased trade expectations either on its own or because it triggers protectionist moves by interdependent states.4 </w:t>
      </w:r>
      <w:r w:rsidRPr="00231076">
        <w:rPr>
          <w:sz w:val="12"/>
          <w:szCs w:val="24"/>
        </w:rPr>
        <w:t>¶</w:t>
      </w:r>
      <w:r w:rsidRPr="00231076">
        <w:rPr>
          <w:sz w:val="16"/>
          <w:szCs w:val="24"/>
        </w:rPr>
        <w:t xml:space="preserve"> Third, others have considered the link between economic decline and external armed conflict at a national level. </w:t>
      </w:r>
      <w:proofErr w:type="spellStart"/>
      <w:r w:rsidRPr="00231076">
        <w:rPr>
          <w:sz w:val="16"/>
          <w:szCs w:val="24"/>
        </w:rPr>
        <w:t>Blomberg</w:t>
      </w:r>
      <w:proofErr w:type="spellEnd"/>
      <w:r w:rsidRPr="00231076">
        <w:rPr>
          <w:sz w:val="16"/>
          <w:szCs w:val="24"/>
        </w:rPr>
        <w:t xml:space="preserve"> and Hess (2002) find a strong correlation between internal conflict and external conflict, particularly during periods of economic downturn. They write</w:t>
      </w:r>
      <w:proofErr w:type="gramStart"/>
      <w:r w:rsidRPr="00231076">
        <w:rPr>
          <w:sz w:val="16"/>
          <w:szCs w:val="24"/>
        </w:rPr>
        <w:t>,</w:t>
      </w:r>
      <w:r w:rsidRPr="00231076">
        <w:rPr>
          <w:sz w:val="12"/>
          <w:szCs w:val="24"/>
        </w:rPr>
        <w:t>¶</w:t>
      </w:r>
      <w:proofErr w:type="gramEnd"/>
      <w:r w:rsidRPr="00231076">
        <w:rPr>
          <w:sz w:val="16"/>
          <w:szCs w:val="24"/>
        </w:rPr>
        <w:t xml:space="preserve"> The linkages between internal and external conflict and prosperity are strong and mutually reinforcing. </w:t>
      </w:r>
      <w:r w:rsidRPr="00211397">
        <w:rPr>
          <w:rStyle w:val="StyleUnderline"/>
          <w:sz w:val="24"/>
          <w:szCs w:val="24"/>
          <w:highlight w:val="cyan"/>
        </w:rPr>
        <w:t>Economic conflict tends to spawn internal conflict</w:t>
      </w:r>
      <w:r w:rsidRPr="00231076">
        <w:rPr>
          <w:sz w:val="16"/>
          <w:szCs w:val="24"/>
        </w:rPr>
        <w:t xml:space="preserve">, which in turn returns the </w:t>
      </w:r>
      <w:proofErr w:type="spellStart"/>
      <w:r w:rsidRPr="00231076">
        <w:rPr>
          <w:sz w:val="16"/>
          <w:szCs w:val="24"/>
        </w:rPr>
        <w:t>favour</w:t>
      </w:r>
      <w:proofErr w:type="spellEnd"/>
      <w:r w:rsidRPr="00231076">
        <w:rPr>
          <w:sz w:val="16"/>
          <w:szCs w:val="24"/>
        </w:rPr>
        <w:t>. Moreover, the presence of a recession tends to amplify the extent to which international and external conflicts self-reinforce each other. (</w:t>
      </w:r>
      <w:proofErr w:type="spellStart"/>
      <w:r w:rsidRPr="00231076">
        <w:rPr>
          <w:sz w:val="16"/>
          <w:szCs w:val="24"/>
        </w:rPr>
        <w:t>Blomberg</w:t>
      </w:r>
      <w:proofErr w:type="spellEnd"/>
      <w:r w:rsidRPr="00231076">
        <w:rPr>
          <w:sz w:val="16"/>
          <w:szCs w:val="24"/>
        </w:rPr>
        <w:t xml:space="preserve"> &amp; Hess, 2002. p. 89) </w:t>
      </w:r>
      <w:r w:rsidRPr="00231076">
        <w:rPr>
          <w:sz w:val="12"/>
          <w:szCs w:val="24"/>
        </w:rPr>
        <w:t>¶</w:t>
      </w:r>
      <w:r w:rsidRPr="00231076">
        <w:rPr>
          <w:sz w:val="16"/>
          <w:szCs w:val="24"/>
        </w:rPr>
        <w:t xml:space="preserve"> Economic decline has also been linked with an increase in the likelihood of terrorism (</w:t>
      </w:r>
      <w:proofErr w:type="spellStart"/>
      <w:r w:rsidRPr="00231076">
        <w:rPr>
          <w:sz w:val="16"/>
          <w:szCs w:val="24"/>
        </w:rPr>
        <w:t>Blomberg</w:t>
      </w:r>
      <w:proofErr w:type="spellEnd"/>
      <w:r w:rsidRPr="00231076">
        <w:rPr>
          <w:sz w:val="16"/>
          <w:szCs w:val="24"/>
        </w:rPr>
        <w:t xml:space="preserve">, Hess, &amp; </w:t>
      </w:r>
      <w:proofErr w:type="spellStart"/>
      <w:r w:rsidRPr="00231076">
        <w:rPr>
          <w:sz w:val="16"/>
          <w:szCs w:val="24"/>
        </w:rPr>
        <w:t>Weerapana</w:t>
      </w:r>
      <w:proofErr w:type="spellEnd"/>
      <w:r w:rsidRPr="00231076">
        <w:rPr>
          <w:sz w:val="16"/>
          <w:szCs w:val="24"/>
        </w:rPr>
        <w:t xml:space="preserve">, 2004), which has the capacity to spill across borders and lead to external tensions. </w:t>
      </w:r>
      <w:r w:rsidRPr="00231076">
        <w:rPr>
          <w:sz w:val="12"/>
          <w:szCs w:val="24"/>
        </w:rPr>
        <w:t>¶</w:t>
      </w:r>
      <w:r w:rsidRPr="00231076">
        <w:rPr>
          <w:sz w:val="16"/>
          <w:szCs w:val="24"/>
        </w:rPr>
        <w:t xml:space="preserve"> Furthermore, crises generally reduce the popularity of a sitting government. </w:t>
      </w:r>
      <w:r w:rsidRPr="00231076">
        <w:rPr>
          <w:rStyle w:val="StyleUnderline"/>
          <w:sz w:val="24"/>
          <w:szCs w:val="24"/>
        </w:rPr>
        <w:t>“</w:t>
      </w:r>
      <w:r w:rsidRPr="00211397">
        <w:rPr>
          <w:rStyle w:val="StyleUnderline"/>
          <w:sz w:val="24"/>
          <w:szCs w:val="24"/>
          <w:highlight w:val="cyan"/>
        </w:rPr>
        <w:t>Diversionary theory" suggests</w:t>
      </w:r>
      <w:r w:rsidRPr="00231076">
        <w:rPr>
          <w:rStyle w:val="StyleUnderline"/>
          <w:sz w:val="24"/>
          <w:szCs w:val="24"/>
        </w:rPr>
        <w:t xml:space="preserve"> that, </w:t>
      </w:r>
      <w:r w:rsidRPr="00211397">
        <w:rPr>
          <w:rStyle w:val="StyleUnderline"/>
          <w:sz w:val="24"/>
          <w:szCs w:val="24"/>
          <w:highlight w:val="cyan"/>
        </w:rPr>
        <w:t>when facing unpopularity</w:t>
      </w:r>
      <w:r w:rsidRPr="00231076">
        <w:rPr>
          <w:rStyle w:val="StyleUnderline"/>
          <w:sz w:val="24"/>
          <w:szCs w:val="24"/>
        </w:rPr>
        <w:t xml:space="preserve"> arising from economic decline, sitting </w:t>
      </w:r>
      <w:r w:rsidRPr="00211397">
        <w:rPr>
          <w:rStyle w:val="StyleUnderline"/>
          <w:sz w:val="24"/>
          <w:szCs w:val="24"/>
          <w:highlight w:val="cyan"/>
        </w:rPr>
        <w:t>governments</w:t>
      </w:r>
      <w:r w:rsidRPr="00231076">
        <w:rPr>
          <w:rStyle w:val="StyleUnderline"/>
          <w:sz w:val="24"/>
          <w:szCs w:val="24"/>
        </w:rPr>
        <w:t xml:space="preserve"> have increased incentives to </w:t>
      </w:r>
      <w:r w:rsidRPr="00211397">
        <w:rPr>
          <w:rStyle w:val="StyleUnderline"/>
          <w:sz w:val="24"/>
          <w:szCs w:val="24"/>
          <w:highlight w:val="cyan"/>
        </w:rPr>
        <w:t>fabricate external</w:t>
      </w:r>
      <w:r w:rsidRPr="00231076">
        <w:rPr>
          <w:rStyle w:val="StyleUnderline"/>
          <w:sz w:val="24"/>
          <w:szCs w:val="24"/>
        </w:rPr>
        <w:t xml:space="preserve"> military </w:t>
      </w:r>
      <w:r w:rsidRPr="00211397">
        <w:rPr>
          <w:rStyle w:val="StyleUnderline"/>
          <w:sz w:val="24"/>
          <w:szCs w:val="24"/>
          <w:highlight w:val="cyan"/>
        </w:rPr>
        <w:t>conflicts</w:t>
      </w:r>
      <w:r w:rsidRPr="00231076">
        <w:rPr>
          <w:sz w:val="16"/>
          <w:szCs w:val="24"/>
        </w:rPr>
        <w:t xml:space="preserve"> to create a 'rally around the flag' effect. Wang (1996), </w:t>
      </w:r>
      <w:proofErr w:type="spellStart"/>
      <w:r w:rsidRPr="00231076">
        <w:rPr>
          <w:sz w:val="16"/>
          <w:szCs w:val="24"/>
        </w:rPr>
        <w:t>DeRouen</w:t>
      </w:r>
      <w:proofErr w:type="spellEnd"/>
      <w:r w:rsidRPr="00231076">
        <w:rPr>
          <w:sz w:val="16"/>
          <w:szCs w:val="24"/>
        </w:rPr>
        <w:t xml:space="preserve"> (1995). </w:t>
      </w:r>
      <w:proofErr w:type="gramStart"/>
      <w:r w:rsidRPr="00231076">
        <w:rPr>
          <w:sz w:val="16"/>
          <w:szCs w:val="24"/>
        </w:rPr>
        <w:t>and</w:t>
      </w:r>
      <w:proofErr w:type="gramEnd"/>
      <w:r w:rsidRPr="00231076">
        <w:rPr>
          <w:sz w:val="16"/>
          <w:szCs w:val="24"/>
        </w:rPr>
        <w:t xml:space="preserve"> </w:t>
      </w:r>
      <w:proofErr w:type="spellStart"/>
      <w:r w:rsidRPr="00231076">
        <w:rPr>
          <w:sz w:val="16"/>
          <w:szCs w:val="24"/>
        </w:rPr>
        <w:t>Blomberg</w:t>
      </w:r>
      <w:proofErr w:type="spellEnd"/>
      <w:r w:rsidRPr="00231076">
        <w:rPr>
          <w:sz w:val="16"/>
          <w:szCs w:val="24"/>
        </w:rPr>
        <w:t xml:space="preserve">, Hess, and Thacker (2006) find supporting evidence showing that economic decline and use of force are at least indirectly correlated. </w:t>
      </w:r>
      <w:proofErr w:type="spellStart"/>
      <w:r w:rsidRPr="00231076">
        <w:rPr>
          <w:sz w:val="16"/>
          <w:szCs w:val="24"/>
        </w:rPr>
        <w:t>Gelpi</w:t>
      </w:r>
      <w:proofErr w:type="spellEnd"/>
      <w:r w:rsidRPr="00231076">
        <w:rPr>
          <w:sz w:val="16"/>
          <w:szCs w:val="24"/>
        </w:rPr>
        <w:t xml:space="preserve"> (1997), Miller (1999), and Kisangani and Pickering (2009) suggest that the tendency towards diversionary tactics are greater for democratic states than autocratic states, due to the fact that democratic leaders are generally more susceptible to being removed from office due to lack of domestic support. </w:t>
      </w:r>
      <w:proofErr w:type="spellStart"/>
      <w:r w:rsidRPr="00231076">
        <w:rPr>
          <w:sz w:val="16"/>
          <w:szCs w:val="24"/>
        </w:rPr>
        <w:t>DeRouen</w:t>
      </w:r>
      <w:proofErr w:type="spellEnd"/>
      <w:r w:rsidRPr="00231076">
        <w:rPr>
          <w:sz w:val="16"/>
          <w:szCs w:val="24"/>
        </w:rPr>
        <w:t xml:space="preserve"> (2000) has provided evidence showing that periods of weak economic performance in the United States, and thus weak Presidential popularity, are statistically linked to an increase in the use of force. </w:t>
      </w:r>
      <w:r w:rsidRPr="00231076">
        <w:rPr>
          <w:sz w:val="12"/>
          <w:szCs w:val="24"/>
        </w:rPr>
        <w:t>¶</w:t>
      </w:r>
      <w:r w:rsidRPr="00231076">
        <w:rPr>
          <w:sz w:val="16"/>
          <w:szCs w:val="24"/>
        </w:rPr>
        <w:t xml:space="preserve"> </w:t>
      </w:r>
      <w:proofErr w:type="gramStart"/>
      <w:r w:rsidRPr="00231076">
        <w:rPr>
          <w:sz w:val="16"/>
          <w:szCs w:val="24"/>
        </w:rPr>
        <w:t>In</w:t>
      </w:r>
      <w:proofErr w:type="gramEnd"/>
      <w:r w:rsidRPr="00231076">
        <w:rPr>
          <w:sz w:val="16"/>
          <w:szCs w:val="24"/>
        </w:rPr>
        <w:t xml:space="preserve"> summary, recent economic scholarship positively correlates economic integration with an increase in the frequency of economic crises, whereas political science scholarship links economic decline with external conflict at systemic, dyadic and national levels.5 This implied connection between integration, crises and armed conflict has not featured prominently in the economic-security debate and deserves more attention. </w:t>
      </w:r>
      <w:r w:rsidRPr="00231076">
        <w:rPr>
          <w:sz w:val="12"/>
          <w:szCs w:val="24"/>
        </w:rPr>
        <w:t>¶</w:t>
      </w:r>
      <w:r w:rsidRPr="00231076">
        <w:rPr>
          <w:sz w:val="16"/>
          <w:szCs w:val="24"/>
        </w:rPr>
        <w:t xml:space="preserve"> </w:t>
      </w:r>
      <w:proofErr w:type="gramStart"/>
      <w:r w:rsidRPr="00231076">
        <w:rPr>
          <w:sz w:val="16"/>
          <w:szCs w:val="24"/>
        </w:rPr>
        <w:t>This</w:t>
      </w:r>
      <w:proofErr w:type="gramEnd"/>
      <w:r w:rsidRPr="00231076">
        <w:rPr>
          <w:sz w:val="16"/>
          <w:szCs w:val="24"/>
        </w:rPr>
        <w:t xml:space="preserve"> observation is not contradictory to other perspectives that link economic interdependence with a decrease in the likelihood of external conflict, such as those mentioned in the first paragraph of this chapter. [</w:t>
      </w:r>
      <w:proofErr w:type="gramStart"/>
      <w:r w:rsidRPr="00231076">
        <w:rPr>
          <w:sz w:val="16"/>
          <w:szCs w:val="24"/>
        </w:rPr>
        <w:t>end</w:t>
      </w:r>
      <w:proofErr w:type="gramEnd"/>
      <w:r w:rsidRPr="00231076">
        <w:rPr>
          <w:sz w:val="16"/>
          <w:szCs w:val="24"/>
        </w:rPr>
        <w:t xml:space="preserve"> page 214] Those studies tend to focus on dyadic interdependence instead of global interdependence and do not specifically consider the occurrence of and conditions created by economic crises. As such, the view presented here should be considered ancillary to those views.</w:t>
      </w:r>
    </w:p>
    <w:p w:rsidR="00AA1E33" w:rsidRDefault="00AA1E33" w:rsidP="00AA1E33">
      <w:pPr>
        <w:pStyle w:val="Heading3"/>
      </w:pPr>
      <w:r>
        <w:t xml:space="preserve">TPA </w:t>
      </w:r>
      <w:proofErr w:type="gramStart"/>
      <w:r>
        <w:t>k2</w:t>
      </w:r>
      <w:proofErr w:type="gramEnd"/>
      <w:r>
        <w:t xml:space="preserve"> Econ Ext.</w:t>
      </w:r>
    </w:p>
    <w:p w:rsidR="00AA1E33" w:rsidRPr="00AA1E33" w:rsidRDefault="00AA1E33" w:rsidP="00AA1E33"/>
    <w:p w:rsidR="00AA1E33" w:rsidRDefault="00AA1E33" w:rsidP="00AA1E33">
      <w:pPr>
        <w:pStyle w:val="Heading4"/>
      </w:pPr>
      <w:r>
        <w:t>TPA is key to maintaining economic growth</w:t>
      </w:r>
    </w:p>
    <w:p w:rsidR="00AA1E33" w:rsidRDefault="00AA1E33" w:rsidP="00AA1E33">
      <w:proofErr w:type="gramStart"/>
      <w:r w:rsidRPr="0005565F">
        <w:rPr>
          <w:rStyle w:val="Style13ptBold"/>
        </w:rPr>
        <w:t>Washington Post 1</w:t>
      </w:r>
      <w:r w:rsidR="009D4D8D">
        <w:rPr>
          <w:rStyle w:val="Style13ptBold"/>
        </w:rPr>
        <w:t>4</w:t>
      </w:r>
      <w:r>
        <w:t xml:space="preserve"> (Editorial Board.</w:t>
      </w:r>
      <w:proofErr w:type="gramEnd"/>
      <w:r>
        <w:t xml:space="preserve"> “Some good ideas for consolidating the recovery — and reviving bipartisanship — in 2015” </w:t>
      </w:r>
      <w:r w:rsidR="009D4D8D">
        <w:t xml:space="preserve">12/7 </w:t>
      </w:r>
      <w:r>
        <w:t>http://www.washingtonpost.com/opinions/can-a-trade-bill-revive-bipartisanship/2014/12/07/bd5ae644-7cc3-11e4-b821-503cc7efed9e_story.html)</w:t>
      </w:r>
    </w:p>
    <w:p w:rsidR="00AA1E33" w:rsidRPr="000F02CC" w:rsidRDefault="00AA1E33" w:rsidP="00AA1E33">
      <w:pPr>
        <w:rPr>
          <w:rStyle w:val="StyleUnderline"/>
        </w:rPr>
      </w:pPr>
      <w:r w:rsidRPr="000F02CC">
        <w:rPr>
          <w:rStyle w:val="StyleUnderline"/>
        </w:rPr>
        <w:t>THE U.S. labor market continues to heal. Employers created more than 300,000 new payroll jobs in November, the vast majority of them in the private sector. The unemployment rate remains at 5.8 percent, but there are signs that wages at last are growing again</w:t>
      </w:r>
      <w:r w:rsidRPr="000F02CC">
        <w:rPr>
          <w:sz w:val="16"/>
        </w:rPr>
        <w:t xml:space="preserve">, at least modestly. Of all major industrial economies, the United States is probably the healthiest. Indeed, if favorable trends such as low oil prices continue, the economy might achieve the long-awaited “escape velocity” that would enable the Federal Reserve to end its zero interest-rate policy without harming growth. For all the heat he’s taking over other issues, from foreign policy to Ferguson, Mo., President Obama deserves more credit for the economy’s soft landing after the Great Recession, even if he has to share it with the Fed and the boom in domestic energy production. His remarks in a meeting with the Business Roundtable last week showed that he has at least a couple of realistic ideas for how </w:t>
      </w:r>
      <w:r w:rsidRPr="000F02CC">
        <w:rPr>
          <w:rStyle w:val="StyleUnderline"/>
        </w:rPr>
        <w:t xml:space="preserve">he and the new Republican-controlled Congress can help consolidate the recovery in 2015. </w:t>
      </w:r>
      <w:r w:rsidRPr="000F02CC">
        <w:rPr>
          <w:sz w:val="16"/>
        </w:rPr>
        <w:t xml:space="preserve">Specifically, Mr. Obama emphasized the prospects </w:t>
      </w:r>
      <w:proofErr w:type="gramStart"/>
      <w:r w:rsidRPr="000F02CC">
        <w:rPr>
          <w:sz w:val="16"/>
        </w:rPr>
        <w:t>for a bipartisan agreements</w:t>
      </w:r>
      <w:proofErr w:type="gramEnd"/>
      <w:r w:rsidRPr="000F02CC">
        <w:rPr>
          <w:sz w:val="16"/>
        </w:rPr>
        <w:t xml:space="preserve"> on tax reform and international trade. Neither of those will be easy, but the latter is probably more achievable in the short term — especially if Mr. Obama follows through on his pledge to take on “folks in my own party and in my own constituency” who oppose it. </w:t>
      </w:r>
      <w:r w:rsidRPr="000F02CC">
        <w:rPr>
          <w:rStyle w:val="StyleUnderline"/>
        </w:rPr>
        <w:t>Republicans already back</w:t>
      </w:r>
      <w:r w:rsidRPr="000F02CC">
        <w:rPr>
          <w:sz w:val="16"/>
        </w:rPr>
        <w:t xml:space="preserve"> legislation that would permit Congress to consider proposed free trade pacts with the European Union and 11 Pacific Rim nations on an expedited basis, once Mr. Obama’s team finishes negotiating them. This bill, known as trade promotion authority (</w:t>
      </w:r>
      <w:r w:rsidRPr="000F02CC">
        <w:rPr>
          <w:rStyle w:val="StyleUnderline"/>
        </w:rPr>
        <w:t>TPA</w:t>
      </w:r>
      <w:r w:rsidRPr="000F02CC">
        <w:rPr>
          <w:sz w:val="16"/>
        </w:rPr>
        <w:t xml:space="preserve">), would make it easier for U.S. negotiators to complete the deals because it gives the other nations involved greater assurance that Congress cannot undermine what the president agrees to. Yet until now, Senate Majority Leader Harry M. </w:t>
      </w:r>
      <w:r w:rsidRPr="000F02CC">
        <w:rPr>
          <w:rStyle w:val="StyleUnderline"/>
        </w:rPr>
        <w:t>Reid</w:t>
      </w:r>
      <w:r w:rsidRPr="000F02CC">
        <w:rPr>
          <w:sz w:val="16"/>
        </w:rPr>
        <w:t xml:space="preserve"> (D-Nev.), a long-time trade skeptic, </w:t>
      </w:r>
      <w:r w:rsidRPr="000F02CC">
        <w:rPr>
          <w:rStyle w:val="StyleUnderline"/>
        </w:rPr>
        <w:t>has slow-walked TPA</w:t>
      </w:r>
      <w:r w:rsidRPr="000F02CC">
        <w:rPr>
          <w:sz w:val="16"/>
        </w:rPr>
        <w:t xml:space="preserve">. By contrast, Mr. Reid’s soon-to-be successor, Republican Mitch McConnell of Kentucky, is a TPA enthusiast. That makes sense generally — and especially with regard to these two proposed trade deals, which involve mainly high-wage, environmentally conscious trading partners such as Europe, Japan, Australia and Singapore. In a separate meeting with business leaders, Mr. McConnell expressed the view that </w:t>
      </w:r>
      <w:r w:rsidRPr="000F02CC">
        <w:rPr>
          <w:rStyle w:val="StyleUnderline"/>
        </w:rPr>
        <w:t>“there’s a potential for agreement” on trade. Still, TPA would take 60 votes to clear the Senate. If</w:t>
      </w:r>
      <w:r w:rsidRPr="000F02CC">
        <w:rPr>
          <w:sz w:val="16"/>
        </w:rPr>
        <w:t xml:space="preserve"> Mr. </w:t>
      </w:r>
      <w:r w:rsidRPr="000F02CC">
        <w:rPr>
          <w:rStyle w:val="StyleUnderline"/>
        </w:rPr>
        <w:t>McConnell is willing to deliver most or all of his Senate Republican majority’s votes for this long-postponed Obama administration policy objective, and if</w:t>
      </w:r>
      <w:r w:rsidRPr="000F02CC">
        <w:rPr>
          <w:sz w:val="16"/>
        </w:rPr>
        <w:t xml:space="preserve"> Mr. </w:t>
      </w:r>
      <w:r w:rsidRPr="000F02CC">
        <w:rPr>
          <w:rStyle w:val="StyleUnderline"/>
        </w:rPr>
        <w:t>Obama reciprocates by pushing Democrats to join, Americans will see growth-enhancing proof that bipartisanship is not dead.</w:t>
      </w:r>
    </w:p>
    <w:p w:rsidR="00AA1E33" w:rsidRPr="00AA1E33" w:rsidRDefault="00AA1E33" w:rsidP="00AA1E33"/>
    <w:p w:rsidR="00AA1E33" w:rsidRDefault="00AA1E33" w:rsidP="00AA1E33">
      <w:pPr>
        <w:pStyle w:val="Heading4"/>
      </w:pPr>
      <w:r>
        <w:t>Fast track solves all facets of the economy – we solve their internal link better – trade, competitiveness, leadership, imports and exports, and manufacturing.</w:t>
      </w:r>
    </w:p>
    <w:p w:rsidR="00AA1E33" w:rsidRDefault="00AA1E33" w:rsidP="00AA1E33">
      <w:pPr>
        <w:rPr>
          <w:sz w:val="16"/>
        </w:rPr>
      </w:pPr>
      <w:r w:rsidRPr="002A2424">
        <w:rPr>
          <w:rStyle w:val="Style13ptBold"/>
        </w:rPr>
        <w:t>Riley &amp; Kim -  13</w:t>
      </w:r>
      <w:r>
        <w:t xml:space="preserve"> (Bryan Riley is Jay Van </w:t>
      </w:r>
      <w:proofErr w:type="spellStart"/>
      <w:r>
        <w:t>Andel</w:t>
      </w:r>
      <w:proofErr w:type="spellEnd"/>
      <w:r>
        <w:t xml:space="preserve"> Senior Analyst in Trade Policy and Anthony B. Kim is a Senior Policy Analyst in the Center for International Trade and Economics at The Heritage Foundation; “Advancing Trade Freedom: Key Objective of Trade Promotion Authority Renewal”; Issue Brief #3912 on Trade</w:t>
      </w:r>
      <w:r w:rsidRPr="002A2424">
        <w:rPr>
          <w:sz w:val="12"/>
        </w:rPr>
        <w:t xml:space="preserve">¶ </w:t>
      </w:r>
      <w:r>
        <w:t xml:space="preserve">April 16, 2013; </w:t>
      </w:r>
      <w:hyperlink r:id="rId47" w:history="1">
        <w:r w:rsidRPr="00E9792C">
          <w:rPr>
            <w:rStyle w:val="Hyperlink"/>
          </w:rPr>
          <w:t>http://www.heritage.org/research/reports/2013/04/advancing-trade-freedom-key-objective-of-trade-promotion-authority-renewal</w:t>
        </w:r>
      </w:hyperlink>
      <w:r>
        <w:t>)</w:t>
      </w:r>
      <w:r>
        <w:br/>
      </w:r>
      <w:r w:rsidRPr="00EE4D82">
        <w:rPr>
          <w:sz w:val="16"/>
        </w:rPr>
        <w:t>In the 2002 Bipartisan Trade Promotion Authority Act, Congress—whose role in formulating U.S. trade policy includes defining trade negotiation objectives—made it clear that</w:t>
      </w:r>
      <w:r w:rsidRPr="00EE4D82">
        <w:rPr>
          <w:sz w:val="12"/>
        </w:rPr>
        <w:t>¶</w:t>
      </w:r>
      <w:r w:rsidRPr="00EE4D82">
        <w:rPr>
          <w:sz w:val="16"/>
        </w:rPr>
        <w:t xml:space="preserve"> [t]he </w:t>
      </w:r>
      <w:r w:rsidRPr="008019BA">
        <w:rPr>
          <w:rStyle w:val="StyleUnderline"/>
        </w:rPr>
        <w:t>expansion of international trade is vital to the national security of the United States</w:t>
      </w:r>
      <w:r w:rsidRPr="00EE4D82">
        <w:rPr>
          <w:sz w:val="16"/>
        </w:rPr>
        <w:t xml:space="preserve">. Trade is </w:t>
      </w:r>
      <w:r w:rsidRPr="008019BA">
        <w:rPr>
          <w:rStyle w:val="StyleUnderline"/>
        </w:rPr>
        <w:t>critical to the economic growth and strength of the United States and to its leadership in the world</w:t>
      </w:r>
      <w:r w:rsidRPr="00EE4D82">
        <w:rPr>
          <w:sz w:val="16"/>
        </w:rPr>
        <w:t xml:space="preserve">. </w:t>
      </w:r>
      <w:r w:rsidRPr="008019BA">
        <w:rPr>
          <w:rStyle w:val="StyleUnderline"/>
        </w:rPr>
        <w:t>Stable trading relationships promote security</w:t>
      </w:r>
      <w:r w:rsidRPr="00EE4D82">
        <w:rPr>
          <w:sz w:val="16"/>
        </w:rPr>
        <w:t xml:space="preserve"> and prosperity.… </w:t>
      </w:r>
      <w:r w:rsidRPr="008019BA">
        <w:rPr>
          <w:rStyle w:val="StyleUnderline"/>
        </w:rPr>
        <w:t>Leadership by the United States in international trade fosters open markets, democracy, and peace throughout the world</w:t>
      </w:r>
      <w:proofErr w:type="gramStart"/>
      <w:r w:rsidRPr="00EE4D82">
        <w:rPr>
          <w:sz w:val="16"/>
        </w:rPr>
        <w:t>.[</w:t>
      </w:r>
      <w:proofErr w:type="gramEnd"/>
      <w:r w:rsidRPr="00EE4D82">
        <w:rPr>
          <w:sz w:val="16"/>
        </w:rPr>
        <w:t>3]</w:t>
      </w:r>
      <w:r w:rsidRPr="00EE4D82">
        <w:rPr>
          <w:sz w:val="12"/>
        </w:rPr>
        <w:t>¶</w:t>
      </w:r>
      <w:r w:rsidRPr="00EE4D82">
        <w:rPr>
          <w:sz w:val="16"/>
        </w:rPr>
        <w:t xml:space="preserve"> Foster Trade Liberalization, Not Protectionism</w:t>
      </w:r>
      <w:r w:rsidRPr="00EE4D82">
        <w:rPr>
          <w:sz w:val="12"/>
        </w:rPr>
        <w:t>¶</w:t>
      </w:r>
      <w:r w:rsidRPr="00EE4D82">
        <w:rPr>
          <w:sz w:val="16"/>
        </w:rPr>
        <w:t xml:space="preserve"> The Obama Administration often seems to regard trade as a zero-sum game of capturing value that would otherwise go elsewhere. However, trade liberalization is about creating and adding value, capitalizing on competitive advantages, and further harnessing the power of freedom and choice. Trade has been an integral part of America’s extraordinary economic progress over the past decades. Since 1929, trade volume has increased from less than 9 percent of U.S. gross domestic product (GDP) to around 30 percent, while real U.S. GDP per person increased from $8,000 to more than $43,000.</w:t>
      </w:r>
      <w:r w:rsidRPr="00EE4D82">
        <w:rPr>
          <w:sz w:val="12"/>
        </w:rPr>
        <w:t>¶</w:t>
      </w:r>
      <w:r w:rsidRPr="00EE4D82">
        <w:rPr>
          <w:sz w:val="16"/>
        </w:rPr>
        <w:t xml:space="preserve"> This progress faces continuing threats, mainly from special-interest groups that malign free trade in an attempt to seek protection from competition at the expense of everyone else. Some lawmakers have even viewed TPA legislation as a vehicle to address the perceived costs of free trade for the U.S. economy. However, using TPA renewal to redress the suspected costs of trade is an ill-advised idea.</w:t>
      </w:r>
      <w:r w:rsidRPr="00EE4D82">
        <w:rPr>
          <w:sz w:val="12"/>
        </w:rPr>
        <w:t>¶</w:t>
      </w:r>
      <w:r w:rsidRPr="00EE4D82">
        <w:rPr>
          <w:sz w:val="16"/>
        </w:rPr>
        <w:t xml:space="preserve"> </w:t>
      </w:r>
      <w:r w:rsidRPr="008019BA">
        <w:rPr>
          <w:rStyle w:val="StyleUnderline"/>
        </w:rPr>
        <w:t>TPA is an instrument that not only enables America to secure increased access to overseas markets but also provides the unique opportunity for the U.S. to reduce its own barriers and advance economic freedom</w:t>
      </w:r>
      <w:r w:rsidRPr="00EE4D82">
        <w:rPr>
          <w:sz w:val="16"/>
        </w:rPr>
        <w:t xml:space="preserve">. Congress and the President can </w:t>
      </w:r>
      <w:r w:rsidRPr="008019BA">
        <w:rPr>
          <w:rStyle w:val="StyleUnderline"/>
        </w:rPr>
        <w:t xml:space="preserve">help the American economy by removing barriers that limit its </w:t>
      </w:r>
      <w:r w:rsidRPr="00E74CE7">
        <w:rPr>
          <w:rStyle w:val="Emphasis"/>
        </w:rPr>
        <w:t>competitiveness</w:t>
      </w:r>
      <w:r w:rsidRPr="00EE4D82">
        <w:rPr>
          <w:sz w:val="16"/>
        </w:rPr>
        <w:t>. With open trade and investment ensured, the interplay of low tax rates and efficient regulations could effectively enhance America’s economic freedom. Entangling TPA with a protectionist agenda, on the other hand, would not serve America’s interests in the global market.</w:t>
      </w:r>
      <w:r w:rsidRPr="00EE4D82">
        <w:rPr>
          <w:sz w:val="12"/>
        </w:rPr>
        <w:t>¶</w:t>
      </w:r>
      <w:r w:rsidRPr="00EE4D82">
        <w:rPr>
          <w:sz w:val="16"/>
        </w:rPr>
        <w:t xml:space="preserve"> Imports Do Support American Jobs</w:t>
      </w:r>
      <w:r w:rsidRPr="00EE4D82">
        <w:rPr>
          <w:sz w:val="12"/>
        </w:rPr>
        <w:t>¶</w:t>
      </w:r>
      <w:r w:rsidRPr="00EE4D82">
        <w:rPr>
          <w:sz w:val="16"/>
        </w:rPr>
        <w:t xml:space="preserve"> The TPA renewal debate in Congress should reflect the fact that both exports and imports are job-supporting activities. In other words, the debate should focus on how to deliver greater trade freedom to Americans that advances the benefits of trade in both directions.</w:t>
      </w:r>
      <w:r w:rsidRPr="00EE4D82">
        <w:rPr>
          <w:sz w:val="12"/>
        </w:rPr>
        <w:t>¶</w:t>
      </w:r>
      <w:r w:rsidRPr="00EE4D82">
        <w:rPr>
          <w:sz w:val="16"/>
        </w:rPr>
        <w:t xml:space="preserve"> It is a common misperception that importing goods to America comes at the cost of American jobs. In fact, </w:t>
      </w:r>
      <w:r w:rsidRPr="008019BA">
        <w:rPr>
          <w:rStyle w:val="StyleUnderline"/>
        </w:rPr>
        <w:t>imports contribute to job creation on a large scale</w:t>
      </w:r>
      <w:r w:rsidRPr="00EE4D82">
        <w:rPr>
          <w:sz w:val="16"/>
        </w:rPr>
        <w:t xml:space="preserve">. </w:t>
      </w:r>
      <w:r w:rsidRPr="008019BA">
        <w:rPr>
          <w:rStyle w:val="StyleUnderline"/>
        </w:rPr>
        <w:t>The increased economic activity associated with every stage of the import process helps support millions of jobs in the U.S</w:t>
      </w:r>
      <w:r w:rsidRPr="00EE4D82">
        <w:rPr>
          <w:sz w:val="16"/>
        </w:rPr>
        <w:t xml:space="preserve">. As shown by a recent Heritage Foundation study, for instance, </w:t>
      </w:r>
      <w:r w:rsidRPr="008019BA">
        <w:rPr>
          <w:rStyle w:val="StyleUnderline"/>
        </w:rPr>
        <w:t>over half a million American jobs</w:t>
      </w:r>
      <w:r w:rsidRPr="00EE4D82">
        <w:rPr>
          <w:sz w:val="16"/>
        </w:rPr>
        <w:t>—in fields such as transportation, wholesale, retail, construction, and finance—</w:t>
      </w:r>
      <w:r w:rsidRPr="008019BA">
        <w:rPr>
          <w:rStyle w:val="StyleUnderline"/>
        </w:rPr>
        <w:t>are supported by imports of clothes and toys from China alone.</w:t>
      </w:r>
      <w:r w:rsidRPr="00EE4D82">
        <w:rPr>
          <w:sz w:val="16"/>
        </w:rPr>
        <w:t>[4]</w:t>
      </w:r>
      <w:r w:rsidRPr="00EE4D82">
        <w:rPr>
          <w:sz w:val="12"/>
        </w:rPr>
        <w:t>¶</w:t>
      </w:r>
      <w:r w:rsidRPr="00EE4D82">
        <w:rPr>
          <w:sz w:val="16"/>
        </w:rPr>
        <w:t xml:space="preserve"> </w:t>
      </w:r>
      <w:r w:rsidRPr="008019BA">
        <w:rPr>
          <w:rStyle w:val="StyleUnderline"/>
        </w:rPr>
        <w:t>Highlighting the dynamic and value-adding role played by imports in the U.S. economy, an empirical analysis</w:t>
      </w:r>
      <w:r w:rsidRPr="00EE4D82">
        <w:rPr>
          <w:sz w:val="16"/>
        </w:rPr>
        <w:t xml:space="preserve"> </w:t>
      </w:r>
      <w:r w:rsidRPr="008019BA">
        <w:rPr>
          <w:rStyle w:val="StyleUnderline"/>
        </w:rPr>
        <w:t>published in the Federal Reserve Bank of St. Louis Review presents strong evidence that “policies to bolster exports at the expense of imports would significantly harm U.S. manufacturing,” adding that “imports have played a critical positive role in boosting manufacturing output in the United States—much more so, in fact, than exports</w:t>
      </w:r>
      <w:r w:rsidRPr="00EE4D82">
        <w:rPr>
          <w:sz w:val="16"/>
        </w:rPr>
        <w:t xml:space="preserve">.”[5] Indeed, </w:t>
      </w:r>
      <w:r w:rsidRPr="008019BA">
        <w:rPr>
          <w:rStyle w:val="StyleUnderline"/>
        </w:rPr>
        <w:t>intermediate goods imports and capital goods imports are the lifeblood of U.S. manufacturing. Without them, manufacturing output is impossible</w:t>
      </w:r>
      <w:r w:rsidRPr="00EE4D82">
        <w:rPr>
          <w:sz w:val="16"/>
        </w:rPr>
        <w:t>.</w:t>
      </w:r>
    </w:p>
    <w:p w:rsidR="00AA1E33" w:rsidRDefault="00AA1E33" w:rsidP="00AA1E33"/>
    <w:p w:rsidR="00AA1E33" w:rsidRDefault="00AA1E33" w:rsidP="00AA1E33">
      <w:pPr>
        <w:pStyle w:val="Heading4"/>
      </w:pPr>
      <w:r>
        <w:t>TPA boosts every sector of the economy</w:t>
      </w:r>
    </w:p>
    <w:p w:rsidR="00AA1E33" w:rsidRPr="005B3DAE" w:rsidRDefault="00AA1E33" w:rsidP="00AA1E33">
      <w:r w:rsidRPr="005B3DAE">
        <w:rPr>
          <w:rStyle w:val="Style13ptBold"/>
        </w:rPr>
        <w:t xml:space="preserve">Cleveland </w:t>
      </w:r>
      <w:r>
        <w:rPr>
          <w:rStyle w:val="Style13ptBold"/>
        </w:rPr>
        <w:t>14</w:t>
      </w:r>
      <w:r>
        <w:t xml:space="preserve"> (Peter Cleveland is vice president of global public policy at Intel. “Free trade: A resolution for the U.S. economy: Pass Trade Promotion Authority” http://www.mercurynews.com/opinion/ci_24926968/free-trade-resolution-u-s-economy-pass-trade)</w:t>
      </w:r>
    </w:p>
    <w:p w:rsidR="00AA1E33" w:rsidRPr="00314C2F" w:rsidRDefault="00AA1E33" w:rsidP="00AA1E33">
      <w:pPr>
        <w:rPr>
          <w:sz w:val="16"/>
        </w:rPr>
      </w:pPr>
      <w:r w:rsidRPr="00314C2F">
        <w:rPr>
          <w:rStyle w:val="StyleUnderline"/>
        </w:rPr>
        <w:t>Congress has a historic opportunity to signal to the world that the country is open for business by passing T</w:t>
      </w:r>
      <w:r w:rsidRPr="00314C2F">
        <w:rPr>
          <w:sz w:val="16"/>
        </w:rPr>
        <w:t xml:space="preserve">rade </w:t>
      </w:r>
      <w:r w:rsidRPr="00314C2F">
        <w:rPr>
          <w:rStyle w:val="StyleUnderline"/>
        </w:rPr>
        <w:t>P</w:t>
      </w:r>
      <w:r w:rsidRPr="00314C2F">
        <w:rPr>
          <w:sz w:val="16"/>
        </w:rPr>
        <w:t xml:space="preserve">romotion </w:t>
      </w:r>
      <w:r w:rsidRPr="00314C2F">
        <w:rPr>
          <w:rStyle w:val="StyleUnderline"/>
        </w:rPr>
        <w:t>A</w:t>
      </w:r>
      <w:r w:rsidRPr="00314C2F">
        <w:rPr>
          <w:sz w:val="16"/>
        </w:rPr>
        <w:t xml:space="preserve">uthority, a bill introduced last week in Congress. </w:t>
      </w:r>
      <w:r w:rsidRPr="00314C2F">
        <w:rPr>
          <w:rStyle w:val="StyleUnderline"/>
        </w:rPr>
        <w:t>The legislation creates a new template for future free trade agreements</w:t>
      </w:r>
      <w:r w:rsidRPr="00314C2F">
        <w:rPr>
          <w:sz w:val="16"/>
        </w:rPr>
        <w:t xml:space="preserve"> and requires the White House to fulfill specific congressional guidance when negotiating the agreements. It also provides an expedited timeline for congressional consideration so that these critical agreements can be implemented quickly. In short, </w:t>
      </w:r>
      <w:r w:rsidRPr="00314C2F">
        <w:rPr>
          <w:rStyle w:val="StyleUnderline"/>
        </w:rPr>
        <w:t>this bill paves the way for American companies to sell more goods and services and create more jobs for American workers</w:t>
      </w:r>
      <w:r w:rsidRPr="00314C2F">
        <w:rPr>
          <w:sz w:val="16"/>
        </w:rPr>
        <w:t xml:space="preserve">. It sounds logical, but it is surprising how many skeptics still question the value of requiring countries abroad to dismantle their trade barriers so that U.S. companies can better access the 96 percent of the world's population outside our borders. </w:t>
      </w:r>
      <w:r w:rsidRPr="00314C2F">
        <w:rPr>
          <w:rStyle w:val="StyleUnderline"/>
        </w:rPr>
        <w:t>New trade agreements will create opportunities for American business in every sector of our economy</w:t>
      </w:r>
      <w:r w:rsidRPr="00314C2F">
        <w:rPr>
          <w:sz w:val="16"/>
        </w:rPr>
        <w:t xml:space="preserve">. From digital services to agriculture, </w:t>
      </w:r>
      <w:r w:rsidRPr="00314C2F">
        <w:rPr>
          <w:rStyle w:val="StyleUnderline"/>
        </w:rPr>
        <w:t>they are a crucial engine of U.S. economic growth.</w:t>
      </w:r>
      <w:r w:rsidRPr="00314C2F">
        <w:rPr>
          <w:sz w:val="16"/>
        </w:rPr>
        <w:t xml:space="preserve"> </w:t>
      </w:r>
      <w:r w:rsidRPr="00314C2F">
        <w:rPr>
          <w:rStyle w:val="StyleUnderline"/>
        </w:rPr>
        <w:t>The United States is negotiating two major trade agreements now</w:t>
      </w:r>
      <w:r w:rsidRPr="00314C2F">
        <w:rPr>
          <w:sz w:val="16"/>
        </w:rPr>
        <w:t xml:space="preserve">: one with 11 Asia-Pacific countries in the Trans-Pacific Partnership and the other with the European Union under the Transatlantic Trade and Investment Partnership. Combined, </w:t>
      </w:r>
      <w:r w:rsidRPr="00314C2F">
        <w:rPr>
          <w:rStyle w:val="StyleUnderline"/>
        </w:rPr>
        <w:t>these agreements account for 65 percent of the world's goods and services trade and potentially 69 percent of U.S. exports</w:t>
      </w:r>
      <w:r w:rsidRPr="00314C2F">
        <w:rPr>
          <w:sz w:val="16"/>
        </w:rPr>
        <w:t xml:space="preserve">. The Trade Promotion Authority bill will expedite these agreements. The technology sector is a prime example of why trade agreements need to be modernized. </w:t>
      </w:r>
      <w:r w:rsidRPr="00314C2F">
        <w:rPr>
          <w:rStyle w:val="StyleUnderline"/>
        </w:rPr>
        <w:t>Trade is no longer limited to things packed into a shipping container, but rather now reflects more intangible economic commodities</w:t>
      </w:r>
      <w:r w:rsidRPr="00314C2F">
        <w:rPr>
          <w:sz w:val="16"/>
        </w:rPr>
        <w:t xml:space="preserve">, such as data and Internet services in the cloud, which are growing rapidly in even the poorest of countries. This legislation is significant for the tech industry because it requires all U.S. free trade agreements to strengthen rules on digital trade and obliges our trading partners to let data flow freely. It also creates stronger intellectual property standards for digital trade and emerging technologies and prohibits countries from mandating that companies reveal sensitive details about the composition of their technology. With the majority of Intel's customers located outside U.S. borders, we need greater market access for continued growth. Over three-quarters of our revenue </w:t>
      </w:r>
      <w:proofErr w:type="gramStart"/>
      <w:r w:rsidRPr="00314C2F">
        <w:rPr>
          <w:sz w:val="16"/>
        </w:rPr>
        <w:t>is</w:t>
      </w:r>
      <w:proofErr w:type="gramEnd"/>
      <w:r w:rsidRPr="00314C2F">
        <w:rPr>
          <w:sz w:val="16"/>
        </w:rPr>
        <w:t xml:space="preserve"> generated outside the United States, while three-quarters of our advanced manufacturing and R&amp;D is inside the U.S. Our ability to sell internationally creates high-tech, high-wage jobs here, in states such as Arizona, California, Colorado, New Mexico, Oregon and Texas. We would not tell a child selling lemonade that she could only sell cups to people living in her own neighborhood, when people passing through are excellent customers and would help her grow sales. Limiting the business of this enterprising child would not be acceptable, and is not any different from the United States letting other trading partners strike deals with each other while we take our time contemplating the benefits of free trade. </w:t>
      </w:r>
      <w:r w:rsidRPr="00314C2F">
        <w:rPr>
          <w:rStyle w:val="StyleUnderline"/>
        </w:rPr>
        <w:t>In the last decade, U.S. jobs supported by trade have grown from 14 million to 38 million, and export-supported jobs pay an average of 13 percent to 18 percent more than the U.S. average wage. With trade now supporting 1 in 5 U.S. jobs, imagine the benefit of additional free-trade agreements.</w:t>
      </w:r>
      <w:r w:rsidRPr="00314C2F">
        <w:rPr>
          <w:sz w:val="16"/>
        </w:rPr>
        <w:t xml:space="preserve"> We are simply leaving opportunity on the table. As the American economy inches toward recovery, Congress should not let other trading partners sign trade deals with each other while we continue to talk about the benefits of free trade and American companies are locked out of much of the global marketplace. </w:t>
      </w:r>
    </w:p>
    <w:p w:rsidR="00AA1E33" w:rsidRPr="005B3DAE" w:rsidRDefault="00AA1E33" w:rsidP="00AA1E33"/>
    <w:p w:rsidR="00AA1E33" w:rsidRDefault="00AA1E33" w:rsidP="00AA1E33">
      <w:pPr>
        <w:pStyle w:val="Heading2"/>
      </w:pPr>
      <w:r>
        <w:t>**TTIP</w:t>
      </w:r>
    </w:p>
    <w:p w:rsidR="00AA1E33" w:rsidRDefault="00153055" w:rsidP="00AA1E33">
      <w:pPr>
        <w:pStyle w:val="Heading3"/>
      </w:pPr>
      <w:r>
        <w:t>TTIP – US-EU Relations Impact</w:t>
      </w:r>
    </w:p>
    <w:p w:rsidR="00AA1E33" w:rsidRDefault="00AA1E33" w:rsidP="00AA1E33">
      <w:pPr>
        <w:pStyle w:val="Heading4"/>
      </w:pPr>
      <w:r>
        <w:t>T-TIP key to US-EU relations and EU soft power</w:t>
      </w:r>
    </w:p>
    <w:p w:rsidR="00AA1E33" w:rsidRDefault="00AA1E33" w:rsidP="00AA1E33">
      <w:proofErr w:type="spellStart"/>
      <w:r w:rsidRPr="002E37F0">
        <w:rPr>
          <w:rStyle w:val="Style13ptBold"/>
        </w:rPr>
        <w:t>Brattberg</w:t>
      </w:r>
      <w:proofErr w:type="spellEnd"/>
      <w:r w:rsidRPr="002E37F0">
        <w:rPr>
          <w:rStyle w:val="Style13ptBold"/>
        </w:rPr>
        <w:t>, 13</w:t>
      </w:r>
      <w:r w:rsidRPr="002E37F0">
        <w:t xml:space="preserve"> </w:t>
      </w:r>
      <w:r>
        <w:t>–</w:t>
      </w:r>
      <w:r w:rsidRPr="002E37F0">
        <w:t xml:space="preserve"> Swedish Institute of International Affairs analyst</w:t>
      </w:r>
      <w:r w:rsidR="00987D59">
        <w:t xml:space="preserve"> </w:t>
      </w:r>
      <w:r>
        <w:t>(</w:t>
      </w:r>
      <w:r w:rsidRPr="002E37F0">
        <w:t xml:space="preserve">Erik, currently Visiting Fellow at the Atlantic Council of the United States and a Non-Resident Fellow at the Paul H. </w:t>
      </w:r>
      <w:proofErr w:type="spellStart"/>
      <w:r w:rsidRPr="002E37F0">
        <w:t>Nitze</w:t>
      </w:r>
      <w:proofErr w:type="spellEnd"/>
      <w:r w:rsidRPr="002E37F0">
        <w:t xml:space="preserve"> School of Advanced International Studies (SAIS) at Johns Hopkins University</w:t>
      </w:r>
      <w:r>
        <w:t xml:space="preserve">, </w:t>
      </w:r>
      <w:r w:rsidRPr="002E37F0">
        <w:t>"The Geopolitical Importance of TTIP," 11-8-13, www.euglobalstrategy.eu/nyheter/opinions/reinventing-the-west-the-geopolitical-importance-of-ttip</w:t>
      </w:r>
      <w:r>
        <w:t>)</w:t>
      </w:r>
    </w:p>
    <w:p w:rsidR="00AA1E33" w:rsidRDefault="00AA1E33" w:rsidP="00AA1E33">
      <w:pPr>
        <w:rPr>
          <w:sz w:val="16"/>
        </w:rPr>
      </w:pPr>
      <w:r w:rsidRPr="00612456">
        <w:rPr>
          <w:sz w:val="16"/>
        </w:rPr>
        <w:t xml:space="preserve">Although the obstacles remain several, European and American leaders have very good reasons to keep pushing for a </w:t>
      </w:r>
      <w:r w:rsidRPr="00211397">
        <w:rPr>
          <w:highlight w:val="cyan"/>
          <w:u w:val="single"/>
        </w:rPr>
        <w:t>TTIP</w:t>
      </w:r>
      <w:r w:rsidRPr="00211397">
        <w:rPr>
          <w:sz w:val="16"/>
          <w:highlight w:val="cyan"/>
        </w:rPr>
        <w:t xml:space="preserve"> </w:t>
      </w:r>
      <w:r w:rsidRPr="00612456">
        <w:rPr>
          <w:sz w:val="16"/>
        </w:rPr>
        <w:t xml:space="preserve">deal. Besides the immediate positive economic </w:t>
      </w:r>
      <w:r w:rsidRPr="006A2AB9">
        <w:rPr>
          <w:sz w:val="16"/>
        </w:rPr>
        <w:t xml:space="preserve">effects for both sides, the agreement </w:t>
      </w:r>
      <w:r w:rsidRPr="00211397">
        <w:rPr>
          <w:highlight w:val="cyan"/>
          <w:u w:val="single"/>
        </w:rPr>
        <w:t>could</w:t>
      </w:r>
      <w:r w:rsidRPr="00211397">
        <w:rPr>
          <w:sz w:val="16"/>
          <w:highlight w:val="cyan"/>
        </w:rPr>
        <w:t xml:space="preserve"> </w:t>
      </w:r>
      <w:r w:rsidRPr="006A2AB9">
        <w:rPr>
          <w:sz w:val="16"/>
        </w:rPr>
        <w:t xml:space="preserve">also give </w:t>
      </w:r>
      <w:r w:rsidRPr="00211397">
        <w:rPr>
          <w:highlight w:val="cyan"/>
          <w:u w:val="single"/>
        </w:rPr>
        <w:t>spark</w:t>
      </w:r>
      <w:r w:rsidRPr="00211397">
        <w:rPr>
          <w:sz w:val="16"/>
          <w:highlight w:val="cyan"/>
        </w:rPr>
        <w:t xml:space="preserve"> </w:t>
      </w:r>
      <w:r w:rsidRPr="006A2AB9">
        <w:rPr>
          <w:sz w:val="16"/>
        </w:rPr>
        <w:t xml:space="preserve">to </w:t>
      </w:r>
      <w:r w:rsidRPr="00211397">
        <w:rPr>
          <w:highlight w:val="cyan"/>
          <w:u w:val="single"/>
        </w:rPr>
        <w:t>a more strategic transatlantic relationship</w:t>
      </w:r>
      <w:r w:rsidRPr="00211397">
        <w:rPr>
          <w:sz w:val="16"/>
          <w:highlight w:val="cyan"/>
        </w:rPr>
        <w:t xml:space="preserve"> – </w:t>
      </w:r>
      <w:r w:rsidRPr="00211397">
        <w:rPr>
          <w:highlight w:val="cyan"/>
          <w:u w:val="single"/>
        </w:rPr>
        <w:t xml:space="preserve">something </w:t>
      </w:r>
      <w:r w:rsidRPr="006A2AB9">
        <w:rPr>
          <w:u w:val="single"/>
        </w:rPr>
        <w:t xml:space="preserve">that is </w:t>
      </w:r>
      <w:r w:rsidRPr="00211397">
        <w:rPr>
          <w:highlight w:val="cyan"/>
          <w:u w:val="single"/>
        </w:rPr>
        <w:t>desperately needed</w:t>
      </w:r>
      <w:r w:rsidRPr="006A2AB9">
        <w:rPr>
          <w:u w:val="single"/>
        </w:rPr>
        <w:t>.</w:t>
      </w:r>
      <w:r w:rsidRPr="006A2AB9">
        <w:rPr>
          <w:sz w:val="16"/>
        </w:rPr>
        <w:t xml:space="preserve"> As former Secretary of State Hillary Clinton has observed, </w:t>
      </w:r>
      <w:r w:rsidRPr="00211397">
        <w:rPr>
          <w:highlight w:val="cyan"/>
          <w:u w:val="single"/>
        </w:rPr>
        <w:t>TTIP could</w:t>
      </w:r>
      <w:r w:rsidRPr="00211397">
        <w:rPr>
          <w:sz w:val="16"/>
          <w:highlight w:val="cyan"/>
        </w:rPr>
        <w:t xml:space="preserve"> </w:t>
      </w:r>
      <w:r w:rsidRPr="006A2AB9">
        <w:rPr>
          <w:sz w:val="16"/>
        </w:rPr>
        <w:t xml:space="preserve">potentially </w:t>
      </w:r>
      <w:r w:rsidRPr="00211397">
        <w:rPr>
          <w:highlight w:val="cyan"/>
          <w:u w:val="single"/>
        </w:rPr>
        <w:t xml:space="preserve">serve as a </w:t>
      </w:r>
      <w:r w:rsidRPr="006A2AB9">
        <w:rPr>
          <w:sz w:val="16"/>
          <w:szCs w:val="16"/>
        </w:rPr>
        <w:t>second</w:t>
      </w:r>
      <w:r w:rsidRPr="006A2AB9">
        <w:rPr>
          <w:u w:val="single"/>
        </w:rPr>
        <w:t xml:space="preserve"> </w:t>
      </w:r>
      <w:r w:rsidRPr="00211397">
        <w:rPr>
          <w:highlight w:val="cyan"/>
          <w:u w:val="single"/>
        </w:rPr>
        <w:t>anchor</w:t>
      </w:r>
      <w:r w:rsidRPr="006A2AB9">
        <w:rPr>
          <w:sz w:val="16"/>
        </w:rPr>
        <w:t xml:space="preserve">, in addition to NATO, </w:t>
      </w:r>
      <w:r w:rsidRPr="00211397">
        <w:rPr>
          <w:highlight w:val="cyan"/>
          <w:u w:val="single"/>
        </w:rPr>
        <w:t xml:space="preserve">binding </w:t>
      </w:r>
      <w:r w:rsidRPr="006A2AB9">
        <w:rPr>
          <w:u w:val="single"/>
        </w:rPr>
        <w:t xml:space="preserve">together </w:t>
      </w:r>
      <w:r w:rsidRPr="00211397">
        <w:rPr>
          <w:highlight w:val="cyan"/>
          <w:u w:val="single"/>
        </w:rPr>
        <w:t xml:space="preserve">the US and </w:t>
      </w:r>
      <w:r w:rsidRPr="006A2AB9">
        <w:rPr>
          <w:sz w:val="16"/>
          <w:szCs w:val="16"/>
        </w:rPr>
        <w:t>the</w:t>
      </w:r>
      <w:r w:rsidRPr="006A2AB9">
        <w:rPr>
          <w:u w:val="single"/>
        </w:rPr>
        <w:t xml:space="preserve"> </w:t>
      </w:r>
      <w:r w:rsidRPr="00211397">
        <w:rPr>
          <w:highlight w:val="cyan"/>
          <w:u w:val="single"/>
        </w:rPr>
        <w:t>EU</w:t>
      </w:r>
      <w:r w:rsidRPr="006A2AB9">
        <w:rPr>
          <w:sz w:val="16"/>
        </w:rPr>
        <w:t xml:space="preserve">. Along similar lines, </w:t>
      </w:r>
      <w:r w:rsidRPr="006A2AB9">
        <w:rPr>
          <w:u w:val="single"/>
        </w:rPr>
        <w:t>the European Global</w:t>
      </w:r>
      <w:r w:rsidRPr="00DC0F8B">
        <w:rPr>
          <w:u w:val="single"/>
        </w:rPr>
        <w:t xml:space="preserve"> Strategy report</w:t>
      </w:r>
      <w:r w:rsidRPr="00612456">
        <w:rPr>
          <w:sz w:val="16"/>
        </w:rPr>
        <w:t xml:space="preserve"> correctly </w:t>
      </w:r>
      <w:r w:rsidRPr="00DC0F8B">
        <w:rPr>
          <w:u w:val="single"/>
        </w:rPr>
        <w:t>notes</w:t>
      </w:r>
      <w:r w:rsidRPr="00612456">
        <w:rPr>
          <w:sz w:val="16"/>
        </w:rPr>
        <w:t xml:space="preserve"> that </w:t>
      </w:r>
      <w:r w:rsidRPr="00211397">
        <w:rPr>
          <w:highlight w:val="cyan"/>
          <w:u w:val="single"/>
        </w:rPr>
        <w:t>TTIP</w:t>
      </w:r>
      <w:r w:rsidRPr="00612456">
        <w:rPr>
          <w:sz w:val="16"/>
        </w:rPr>
        <w:t xml:space="preserve">, if successful, </w:t>
      </w:r>
      <w:r w:rsidRPr="00211397">
        <w:rPr>
          <w:highlight w:val="cyan"/>
          <w:u w:val="single"/>
        </w:rPr>
        <w:t xml:space="preserve">could ‘spill </w:t>
      </w:r>
      <w:r w:rsidRPr="00DC0F8B">
        <w:rPr>
          <w:u w:val="single"/>
        </w:rPr>
        <w:t xml:space="preserve">over </w:t>
      </w:r>
      <w:r w:rsidRPr="00211397">
        <w:rPr>
          <w:highlight w:val="cyan"/>
          <w:u w:val="single"/>
        </w:rPr>
        <w:t xml:space="preserve">into </w:t>
      </w:r>
      <w:r w:rsidRPr="00DC0F8B">
        <w:rPr>
          <w:u w:val="single"/>
        </w:rPr>
        <w:t xml:space="preserve">more </w:t>
      </w:r>
      <w:r w:rsidRPr="00211397">
        <w:rPr>
          <w:highlight w:val="cyan"/>
          <w:u w:val="single"/>
        </w:rPr>
        <w:t xml:space="preserve">robust </w:t>
      </w:r>
      <w:r w:rsidRPr="00DC0F8B">
        <w:rPr>
          <w:u w:val="single"/>
        </w:rPr>
        <w:t xml:space="preserve">political and </w:t>
      </w:r>
      <w:r w:rsidRPr="00211397">
        <w:rPr>
          <w:highlight w:val="cyan"/>
          <w:u w:val="single"/>
        </w:rPr>
        <w:t xml:space="preserve">security cooperation’ </w:t>
      </w:r>
      <w:r w:rsidRPr="00DC0F8B">
        <w:rPr>
          <w:u w:val="single"/>
        </w:rPr>
        <w:t>between the US and Europe.</w:t>
      </w:r>
      <w:r w:rsidRPr="00612456">
        <w:rPr>
          <w:sz w:val="16"/>
        </w:rPr>
        <w:t xml:space="preserve"> </w:t>
      </w:r>
      <w:r w:rsidRPr="00DC0F8B">
        <w:rPr>
          <w:u w:val="single"/>
        </w:rPr>
        <w:t>There is a great sense of urgency to this task</w:t>
      </w:r>
      <w:r w:rsidRPr="00612456">
        <w:rPr>
          <w:sz w:val="16"/>
        </w:rPr>
        <w:t xml:space="preserve">. 2015 will mark the ten-year anniversary of the New Transatlantic Agenda (NTA). Originally established by the Clinton White House, this framework was designed to bring the US and EU together. While some progress has been made over the past decade, </w:t>
      </w:r>
      <w:r w:rsidRPr="00DC0F8B">
        <w:rPr>
          <w:u w:val="single"/>
        </w:rPr>
        <w:t xml:space="preserve">the US-EU relationship remains far from strategic </w:t>
      </w:r>
      <w:r w:rsidRPr="00612456">
        <w:rPr>
          <w:sz w:val="16"/>
        </w:rPr>
        <w:t xml:space="preserve">in nature. Washington still prefers to deal with European countries on a strictly bilateral level, rather than with Brussels. Clearly, </w:t>
      </w:r>
      <w:r w:rsidRPr="00DC0F8B">
        <w:rPr>
          <w:u w:val="single"/>
        </w:rPr>
        <w:t>a New Transatlantic Compact requires a new set of leadership structures.</w:t>
      </w:r>
      <w:r>
        <w:rPr>
          <w:u w:val="single"/>
        </w:rPr>
        <w:t xml:space="preserve"> </w:t>
      </w:r>
      <w:r w:rsidRPr="00612456">
        <w:rPr>
          <w:sz w:val="16"/>
        </w:rPr>
        <w:t xml:space="preserve">Moreover, the disappointments as of late with creating a robust EU security and defense policy has reinforced the notion that NATO is the only Euro-Atlantic security organization that really matters. While </w:t>
      </w:r>
      <w:r w:rsidRPr="00DC0F8B">
        <w:rPr>
          <w:u w:val="single"/>
        </w:rPr>
        <w:t xml:space="preserve">the US </w:t>
      </w:r>
      <w:r w:rsidRPr="00612456">
        <w:rPr>
          <w:sz w:val="16"/>
        </w:rPr>
        <w:t xml:space="preserve">wants a strong EU as its core partner, it </w:t>
      </w:r>
      <w:r w:rsidRPr="00DC0F8B">
        <w:rPr>
          <w:u w:val="single"/>
        </w:rPr>
        <w:t>is uncertain about Brussels’ level of ambition</w:t>
      </w:r>
      <w:r w:rsidRPr="00612456">
        <w:rPr>
          <w:sz w:val="16"/>
        </w:rPr>
        <w:t xml:space="preserve">. In fact, Washington currently thinks the EU has no ambition whatsoever. </w:t>
      </w:r>
      <w:r w:rsidRPr="00DC0F8B">
        <w:rPr>
          <w:u w:val="single"/>
        </w:rPr>
        <w:t>If Europe and the US can agree on TTIP it would send a signal to Washington that Brussels is indeed a serious strategic partner.</w:t>
      </w:r>
      <w:r>
        <w:rPr>
          <w:u w:val="single"/>
        </w:rPr>
        <w:t xml:space="preserve"> </w:t>
      </w:r>
      <w:r w:rsidRPr="00612456">
        <w:rPr>
          <w:sz w:val="16"/>
        </w:rPr>
        <w:t xml:space="preserve">If so, </w:t>
      </w:r>
      <w:r w:rsidRPr="00211397">
        <w:rPr>
          <w:highlight w:val="cyan"/>
          <w:u w:val="single"/>
        </w:rPr>
        <w:t xml:space="preserve">this could be the start of a </w:t>
      </w:r>
      <w:r w:rsidRPr="00DC0F8B">
        <w:rPr>
          <w:u w:val="single"/>
        </w:rPr>
        <w:t xml:space="preserve">recreated and </w:t>
      </w:r>
      <w:r w:rsidRPr="00211397">
        <w:rPr>
          <w:highlight w:val="cyan"/>
          <w:u w:val="single"/>
        </w:rPr>
        <w:t>re-invented transatlantic relationship</w:t>
      </w:r>
      <w:r w:rsidRPr="00DC0F8B">
        <w:rPr>
          <w:u w:val="single"/>
        </w:rPr>
        <w:t>. The development of a more strategic EU-US relationship could</w:t>
      </w:r>
      <w:r w:rsidRPr="00612456">
        <w:rPr>
          <w:sz w:val="16"/>
        </w:rPr>
        <w:t xml:space="preserve"> also </w:t>
      </w:r>
      <w:r w:rsidRPr="00DC0F8B">
        <w:rPr>
          <w:u w:val="single"/>
        </w:rPr>
        <w:t xml:space="preserve">help allay fears regarding the US ‘abandonment’ of Europe. </w:t>
      </w:r>
      <w:r w:rsidRPr="00612456">
        <w:rPr>
          <w:sz w:val="16"/>
        </w:rPr>
        <w:t xml:space="preserve">While US strategic thinking is changing – and fast (the so-called ‘Asian pivot’ is only the beginning) – a more strategic transatlantic relationship would still serve a critical function for Washington, and not just on the security side of things. </w:t>
      </w:r>
      <w:r w:rsidRPr="00DC0F8B">
        <w:rPr>
          <w:u w:val="single"/>
        </w:rPr>
        <w:t>The drawdown of the military mission in Afghanistan means</w:t>
      </w:r>
      <w:r w:rsidRPr="00612456">
        <w:rPr>
          <w:sz w:val="16"/>
        </w:rPr>
        <w:t xml:space="preserve"> that </w:t>
      </w:r>
      <w:r w:rsidRPr="00DC0F8B">
        <w:rPr>
          <w:u w:val="single"/>
        </w:rPr>
        <w:t xml:space="preserve">the US will have less need for Europe in coming years. </w:t>
      </w:r>
      <w:r w:rsidRPr="00211397">
        <w:rPr>
          <w:highlight w:val="cyan"/>
          <w:u w:val="single"/>
        </w:rPr>
        <w:t xml:space="preserve">Focusing more on </w:t>
      </w:r>
      <w:r w:rsidRPr="00DC0F8B">
        <w:rPr>
          <w:u w:val="single"/>
        </w:rPr>
        <w:t xml:space="preserve">global economic and </w:t>
      </w:r>
      <w:r w:rsidRPr="00211397">
        <w:rPr>
          <w:highlight w:val="cyan"/>
          <w:u w:val="single"/>
        </w:rPr>
        <w:t xml:space="preserve">trade </w:t>
      </w:r>
      <w:r w:rsidRPr="00DC0F8B">
        <w:rPr>
          <w:u w:val="single"/>
        </w:rPr>
        <w:t xml:space="preserve">issues </w:t>
      </w:r>
      <w:r w:rsidRPr="00211397">
        <w:rPr>
          <w:highlight w:val="cyan"/>
          <w:u w:val="single"/>
        </w:rPr>
        <w:t xml:space="preserve">could constitute a new strategic imperative for closer </w:t>
      </w:r>
      <w:r w:rsidRPr="00DC0F8B">
        <w:rPr>
          <w:u w:val="single"/>
        </w:rPr>
        <w:t xml:space="preserve">EU-US </w:t>
      </w:r>
      <w:r w:rsidRPr="00211397">
        <w:rPr>
          <w:highlight w:val="cyan"/>
          <w:u w:val="single"/>
        </w:rPr>
        <w:t>ties</w:t>
      </w:r>
      <w:r w:rsidRPr="00DC0F8B">
        <w:rPr>
          <w:u w:val="single"/>
        </w:rPr>
        <w:t>.</w:t>
      </w:r>
      <w:r>
        <w:rPr>
          <w:u w:val="single"/>
        </w:rPr>
        <w:t xml:space="preserve"> </w:t>
      </w:r>
      <w:r w:rsidRPr="00612456">
        <w:rPr>
          <w:sz w:val="16"/>
        </w:rPr>
        <w:t xml:space="preserve">At the same time, </w:t>
      </w:r>
      <w:r w:rsidRPr="00211397">
        <w:rPr>
          <w:highlight w:val="cyan"/>
          <w:u w:val="single"/>
        </w:rPr>
        <w:t xml:space="preserve">for the EU, which </w:t>
      </w:r>
      <w:r w:rsidRPr="00DC0F8B">
        <w:rPr>
          <w:u w:val="single"/>
        </w:rPr>
        <w:t xml:space="preserve">still </w:t>
      </w:r>
      <w:r w:rsidRPr="00211397">
        <w:rPr>
          <w:highlight w:val="cyan"/>
          <w:u w:val="single"/>
        </w:rPr>
        <w:t>views itself</w:t>
      </w:r>
      <w:r w:rsidRPr="00211397">
        <w:rPr>
          <w:sz w:val="16"/>
          <w:highlight w:val="cyan"/>
        </w:rPr>
        <w:t xml:space="preserve"> </w:t>
      </w:r>
      <w:r w:rsidRPr="00612456">
        <w:rPr>
          <w:sz w:val="16"/>
        </w:rPr>
        <w:t xml:space="preserve">predominantly </w:t>
      </w:r>
      <w:r w:rsidRPr="00211397">
        <w:rPr>
          <w:highlight w:val="cyan"/>
          <w:u w:val="single"/>
        </w:rPr>
        <w:t xml:space="preserve">as a global soft power, </w:t>
      </w:r>
      <w:r w:rsidRPr="006A2AB9">
        <w:rPr>
          <w:u w:val="single"/>
        </w:rPr>
        <w:t>TTIP could help the union utilize its role as the world’s single largest trading bloc in a more strategic way</w:t>
      </w:r>
      <w:r w:rsidRPr="006A2AB9">
        <w:rPr>
          <w:sz w:val="16"/>
        </w:rPr>
        <w:t>. The</w:t>
      </w:r>
      <w:r w:rsidRPr="00612456">
        <w:rPr>
          <w:sz w:val="16"/>
        </w:rPr>
        <w:t xml:space="preserve"> EGS report correctly notes that </w:t>
      </w:r>
      <w:r w:rsidRPr="00211397">
        <w:rPr>
          <w:highlight w:val="cyan"/>
          <w:u w:val="single"/>
        </w:rPr>
        <w:t xml:space="preserve">the EU must </w:t>
      </w:r>
      <w:r w:rsidRPr="00DC0F8B">
        <w:rPr>
          <w:u w:val="single"/>
        </w:rPr>
        <w:t>seek to ‘</w:t>
      </w:r>
      <w:r w:rsidRPr="00211397">
        <w:rPr>
          <w:highlight w:val="cyan"/>
          <w:u w:val="single"/>
        </w:rPr>
        <w:t xml:space="preserve">maximize </w:t>
      </w:r>
      <w:r w:rsidRPr="00DC0F8B">
        <w:rPr>
          <w:u w:val="single"/>
        </w:rPr>
        <w:t xml:space="preserve">the opportunities that </w:t>
      </w:r>
      <w:r w:rsidRPr="00211397">
        <w:rPr>
          <w:highlight w:val="cyan"/>
          <w:u w:val="single"/>
        </w:rPr>
        <w:t>trade</w:t>
      </w:r>
      <w:r w:rsidRPr="00211397">
        <w:rPr>
          <w:sz w:val="16"/>
          <w:highlight w:val="cyan"/>
        </w:rPr>
        <w:t xml:space="preserve"> </w:t>
      </w:r>
      <w:r w:rsidRPr="00612456">
        <w:rPr>
          <w:sz w:val="16"/>
        </w:rPr>
        <w:t xml:space="preserve">and development </w:t>
      </w:r>
      <w:r w:rsidRPr="00DC0F8B">
        <w:rPr>
          <w:u w:val="single"/>
        </w:rPr>
        <w:t xml:space="preserve">provide </w:t>
      </w:r>
      <w:r w:rsidRPr="00211397">
        <w:rPr>
          <w:highlight w:val="cyan"/>
          <w:u w:val="single"/>
        </w:rPr>
        <w:t xml:space="preserve">as a means of pursuing </w:t>
      </w:r>
      <w:r w:rsidRPr="00DC0F8B">
        <w:rPr>
          <w:u w:val="single"/>
        </w:rPr>
        <w:t xml:space="preserve">its </w:t>
      </w:r>
      <w:r w:rsidRPr="00211397">
        <w:rPr>
          <w:highlight w:val="cyan"/>
          <w:u w:val="single"/>
        </w:rPr>
        <w:t>strategic objectives’.</w:t>
      </w:r>
      <w:r w:rsidRPr="00DC0F8B">
        <w:rPr>
          <w:u w:val="single"/>
        </w:rPr>
        <w:t xml:space="preserve"> TTIP is accordingly an opportunity for Europe to reinforce its role as a global trading superpower.</w:t>
      </w:r>
      <w:r w:rsidRPr="00612456">
        <w:rPr>
          <w:sz w:val="16"/>
        </w:rPr>
        <w:t xml:space="preserve"> In summary, Europe must strive for an ambitious and comprehensive </w:t>
      </w:r>
      <w:r w:rsidRPr="00F278CF">
        <w:rPr>
          <w:u w:val="single"/>
        </w:rPr>
        <w:t>TTIP</w:t>
      </w:r>
      <w:r w:rsidRPr="00612456">
        <w:rPr>
          <w:sz w:val="16"/>
        </w:rPr>
        <w:t xml:space="preserve">. Such an agreement would not only generate economic growth on both sides of the Atlantic, it </w:t>
      </w:r>
      <w:r w:rsidRPr="00F278CF">
        <w:rPr>
          <w:u w:val="single"/>
        </w:rPr>
        <w:t>would</w:t>
      </w:r>
      <w:r w:rsidRPr="00612456">
        <w:rPr>
          <w:sz w:val="16"/>
        </w:rPr>
        <w:t xml:space="preserve"> also </w:t>
      </w:r>
      <w:r w:rsidRPr="00F278CF">
        <w:rPr>
          <w:u w:val="single"/>
        </w:rPr>
        <w:t xml:space="preserve">pave the way for a more strategic transatlantic partnership. </w:t>
      </w:r>
      <w:r w:rsidRPr="00211397">
        <w:rPr>
          <w:highlight w:val="cyan"/>
          <w:u w:val="single"/>
        </w:rPr>
        <w:t xml:space="preserve">As US </w:t>
      </w:r>
      <w:r w:rsidRPr="00F278CF">
        <w:rPr>
          <w:u w:val="single"/>
        </w:rPr>
        <w:t xml:space="preserve">strategic </w:t>
      </w:r>
      <w:r w:rsidRPr="00211397">
        <w:rPr>
          <w:highlight w:val="cyan"/>
          <w:u w:val="single"/>
        </w:rPr>
        <w:t xml:space="preserve">attention is </w:t>
      </w:r>
      <w:r w:rsidRPr="00F278CF">
        <w:rPr>
          <w:u w:val="single"/>
        </w:rPr>
        <w:t xml:space="preserve">quickly </w:t>
      </w:r>
      <w:r w:rsidRPr="00211397">
        <w:rPr>
          <w:highlight w:val="cyan"/>
          <w:u w:val="single"/>
        </w:rPr>
        <w:t xml:space="preserve">fading </w:t>
      </w:r>
      <w:r w:rsidRPr="00F278CF">
        <w:rPr>
          <w:u w:val="single"/>
        </w:rPr>
        <w:t xml:space="preserve">away </w:t>
      </w:r>
      <w:r w:rsidRPr="00211397">
        <w:rPr>
          <w:highlight w:val="cyan"/>
          <w:u w:val="single"/>
        </w:rPr>
        <w:t xml:space="preserve">from Europe toward the </w:t>
      </w:r>
      <w:r w:rsidRPr="00F278CF">
        <w:rPr>
          <w:u w:val="single"/>
        </w:rPr>
        <w:t xml:space="preserve">global </w:t>
      </w:r>
      <w:r w:rsidRPr="00211397">
        <w:rPr>
          <w:highlight w:val="cyan"/>
          <w:u w:val="single"/>
        </w:rPr>
        <w:t>East and South, an agreement could send a message</w:t>
      </w:r>
      <w:r w:rsidRPr="00211397">
        <w:rPr>
          <w:sz w:val="16"/>
          <w:highlight w:val="cyan"/>
        </w:rPr>
        <w:t xml:space="preserve"> </w:t>
      </w:r>
      <w:r w:rsidRPr="00612456">
        <w:rPr>
          <w:sz w:val="16"/>
        </w:rPr>
        <w:t xml:space="preserve">to Washington </w:t>
      </w:r>
      <w:r w:rsidRPr="00211397">
        <w:rPr>
          <w:highlight w:val="cyan"/>
          <w:u w:val="single"/>
        </w:rPr>
        <w:t>that Europe remains America’s core partner</w:t>
      </w:r>
      <w:r w:rsidRPr="00612456">
        <w:rPr>
          <w:sz w:val="16"/>
        </w:rPr>
        <w:t xml:space="preserve"> in the world. </w:t>
      </w:r>
      <w:r w:rsidRPr="00F278CF">
        <w:rPr>
          <w:u w:val="single"/>
        </w:rPr>
        <w:t>In doing so, Europe could</w:t>
      </w:r>
      <w:r w:rsidRPr="00612456">
        <w:rPr>
          <w:sz w:val="16"/>
        </w:rPr>
        <w:t xml:space="preserve"> also </w:t>
      </w:r>
      <w:r w:rsidRPr="00F278CF">
        <w:rPr>
          <w:u w:val="single"/>
        </w:rPr>
        <w:t>draw on its unique strengths as a global trading superpower, but apply these strengths more strategically</w:t>
      </w:r>
      <w:r w:rsidRPr="00612456">
        <w:rPr>
          <w:sz w:val="16"/>
        </w:rPr>
        <w:t>.</w:t>
      </w:r>
    </w:p>
    <w:p w:rsidR="00987D59" w:rsidRPr="00612456" w:rsidRDefault="00987D59" w:rsidP="00AA1E33">
      <w:pPr>
        <w:rPr>
          <w:sz w:val="16"/>
        </w:rPr>
      </w:pPr>
    </w:p>
    <w:p w:rsidR="00AA1E33" w:rsidRPr="00202C1E" w:rsidRDefault="00AA1E33" w:rsidP="00AA1E33">
      <w:pPr>
        <w:pStyle w:val="Heading4"/>
        <w:rPr>
          <w:rFonts w:cs="Times New Roman"/>
        </w:rPr>
      </w:pPr>
      <w:r>
        <w:rPr>
          <w:rFonts w:cs="Times New Roman"/>
        </w:rPr>
        <w:t>US-EU relations key to g</w:t>
      </w:r>
      <w:r w:rsidRPr="00202C1E">
        <w:rPr>
          <w:rFonts w:cs="Times New Roman"/>
        </w:rPr>
        <w:t>lobal war</w:t>
      </w:r>
    </w:p>
    <w:p w:rsidR="00AA1E33" w:rsidRPr="00202C1E" w:rsidRDefault="00AA1E33" w:rsidP="00AA1E33">
      <w:r w:rsidRPr="00202C1E">
        <w:rPr>
          <w:rStyle w:val="Style13ptBold"/>
        </w:rPr>
        <w:t>O'Sullivan, 4 --</w:t>
      </w:r>
      <w:r w:rsidR="00987D59">
        <w:t xml:space="preserve"> National Interest editor </w:t>
      </w:r>
      <w:r w:rsidRPr="00202C1E">
        <w:t>(John, Nixon Center for Peace and Freedom Distinguished Fellow in International Relations, "Europe and the Establishment," The National Interest, 7-31-2004, nationalinterest.org/article/europe-and-the-establishment-2608</w:t>
      </w:r>
      <w:r>
        <w:t>)</w:t>
      </w:r>
    </w:p>
    <w:p w:rsidR="00AA1E33" w:rsidRDefault="00AA1E33" w:rsidP="00AA1E33">
      <w:pPr>
        <w:rPr>
          <w:sz w:val="16"/>
        </w:rPr>
      </w:pPr>
      <w:r w:rsidRPr="00202C1E">
        <w:rPr>
          <w:sz w:val="16"/>
        </w:rPr>
        <w:t xml:space="preserve">The report's starting point -- that </w:t>
      </w:r>
      <w:r w:rsidRPr="00202C1E">
        <w:rPr>
          <w:u w:val="single"/>
        </w:rPr>
        <w:t>U.S.-Eu</w:t>
      </w:r>
      <w:r w:rsidRPr="00202C1E">
        <w:rPr>
          <w:sz w:val="16"/>
        </w:rPr>
        <w:t xml:space="preserve">ropean </w:t>
      </w:r>
      <w:r w:rsidRPr="00202C1E">
        <w:rPr>
          <w:u w:val="single"/>
        </w:rPr>
        <w:t>relations are extremely important</w:t>
      </w:r>
      <w:r w:rsidRPr="00202C1E">
        <w:rPr>
          <w:sz w:val="16"/>
        </w:rPr>
        <w:t xml:space="preserve"> </w:t>
      </w:r>
      <w:proofErr w:type="gramStart"/>
      <w:r w:rsidRPr="00202C1E">
        <w:rPr>
          <w:sz w:val="16"/>
        </w:rPr>
        <w:t>--  is</w:t>
      </w:r>
      <w:proofErr w:type="gramEnd"/>
      <w:r w:rsidRPr="00202C1E">
        <w:rPr>
          <w:sz w:val="16"/>
        </w:rPr>
        <w:t xml:space="preserve"> undeniable. </w:t>
      </w:r>
      <w:r w:rsidRPr="00211397">
        <w:rPr>
          <w:highlight w:val="cyan"/>
          <w:u w:val="single"/>
        </w:rPr>
        <w:t xml:space="preserve">A united </w:t>
      </w:r>
      <w:r w:rsidRPr="00202C1E">
        <w:rPr>
          <w:u w:val="single"/>
        </w:rPr>
        <w:t xml:space="preserve">Western </w:t>
      </w:r>
      <w:r w:rsidRPr="00211397">
        <w:rPr>
          <w:highlight w:val="cyan"/>
          <w:u w:val="single"/>
        </w:rPr>
        <w:t>alliance would shape world institutions</w:t>
      </w:r>
      <w:r w:rsidRPr="00211397">
        <w:rPr>
          <w:sz w:val="16"/>
          <w:highlight w:val="cyan"/>
        </w:rPr>
        <w:t xml:space="preserve"> </w:t>
      </w:r>
      <w:r w:rsidRPr="00202C1E">
        <w:rPr>
          <w:sz w:val="16"/>
        </w:rPr>
        <w:t xml:space="preserve">in line with values and practices rooted in liberty and democracy </w:t>
      </w:r>
      <w:r w:rsidRPr="00211397">
        <w:rPr>
          <w:highlight w:val="cyan"/>
          <w:u w:val="single"/>
        </w:rPr>
        <w:t>and coax rising powers</w:t>
      </w:r>
      <w:r w:rsidRPr="00211397">
        <w:rPr>
          <w:sz w:val="16"/>
          <w:highlight w:val="cyan"/>
        </w:rPr>
        <w:t xml:space="preserve"> </w:t>
      </w:r>
      <w:r w:rsidRPr="00202C1E">
        <w:rPr>
          <w:sz w:val="16"/>
        </w:rPr>
        <w:t xml:space="preserve">such as India and China </w:t>
      </w:r>
      <w:r w:rsidRPr="00211397">
        <w:rPr>
          <w:highlight w:val="cyan"/>
          <w:u w:val="single"/>
        </w:rPr>
        <w:t>into going along</w:t>
      </w:r>
      <w:r w:rsidRPr="00211397">
        <w:rPr>
          <w:sz w:val="16"/>
          <w:highlight w:val="cyan"/>
        </w:rPr>
        <w:t xml:space="preserve"> </w:t>
      </w:r>
      <w:r w:rsidRPr="00202C1E">
        <w:rPr>
          <w:sz w:val="16"/>
        </w:rPr>
        <w:t xml:space="preserve">with this international status quo for the foreseeable future. Indeed, this is already happening as China accepts liberal economic rules at home in order to enter institutions such as the G7 and the World Trade Organization. By contrast, </w:t>
      </w:r>
      <w:r w:rsidRPr="00211397">
        <w:rPr>
          <w:highlight w:val="cyan"/>
          <w:u w:val="single"/>
        </w:rPr>
        <w:t xml:space="preserve">a disunited West would tempt </w:t>
      </w:r>
      <w:r w:rsidRPr="00202C1E">
        <w:rPr>
          <w:u w:val="single"/>
        </w:rPr>
        <w:t xml:space="preserve">such </w:t>
      </w:r>
      <w:r w:rsidRPr="00211397">
        <w:rPr>
          <w:highlight w:val="cyan"/>
          <w:u w:val="single"/>
        </w:rPr>
        <w:t xml:space="preserve">powers </w:t>
      </w:r>
      <w:r w:rsidRPr="00202C1E">
        <w:rPr>
          <w:u w:val="single"/>
        </w:rPr>
        <w:t>to play</w:t>
      </w:r>
      <w:r w:rsidRPr="00202C1E">
        <w:rPr>
          <w:sz w:val="16"/>
        </w:rPr>
        <w:t xml:space="preserve"> off </w:t>
      </w:r>
      <w:r w:rsidRPr="00202C1E">
        <w:rPr>
          <w:u w:val="single"/>
        </w:rPr>
        <w:t xml:space="preserve">Europe and America against each other </w:t>
      </w:r>
      <w:r w:rsidRPr="00211397">
        <w:rPr>
          <w:highlight w:val="cyan"/>
          <w:u w:val="single"/>
        </w:rPr>
        <w:t xml:space="preserve">and foster a global jockeying for power not unlike </w:t>
      </w:r>
      <w:r w:rsidRPr="00202C1E">
        <w:rPr>
          <w:u w:val="single"/>
        </w:rPr>
        <w:t>the maneuvering</w:t>
      </w:r>
      <w:r w:rsidRPr="00202C1E">
        <w:rPr>
          <w:sz w:val="16"/>
        </w:rPr>
        <w:t xml:space="preserve"> between a half-dozen great powers </w:t>
      </w:r>
      <w:r w:rsidRPr="00202C1E">
        <w:rPr>
          <w:u w:val="single"/>
        </w:rPr>
        <w:t xml:space="preserve">that led to </w:t>
      </w:r>
      <w:r w:rsidRPr="00211397">
        <w:rPr>
          <w:highlight w:val="cyan"/>
          <w:u w:val="single"/>
        </w:rPr>
        <w:t>1914</w:t>
      </w:r>
      <w:r w:rsidRPr="00202C1E">
        <w:rPr>
          <w:sz w:val="16"/>
        </w:rPr>
        <w:t>.</w:t>
      </w:r>
    </w:p>
    <w:p w:rsidR="00153055" w:rsidRDefault="00153055" w:rsidP="00AA1E33">
      <w:pPr>
        <w:pStyle w:val="Heading3"/>
      </w:pPr>
      <w:r>
        <w:t>TTIP – Russia Containment Impact</w:t>
      </w:r>
    </w:p>
    <w:p w:rsidR="00153055" w:rsidRDefault="00153055" w:rsidP="00153055">
      <w:pPr>
        <w:pStyle w:val="Heading4"/>
      </w:pPr>
      <w:r>
        <w:t>TTIP cements US-European ties and contains Russia</w:t>
      </w:r>
    </w:p>
    <w:p w:rsidR="00153055" w:rsidRDefault="00153055" w:rsidP="00153055">
      <w:proofErr w:type="spellStart"/>
      <w:r>
        <w:rPr>
          <w:rStyle w:val="Style13ptBold"/>
        </w:rPr>
        <w:t>Stavridis</w:t>
      </w:r>
      <w:proofErr w:type="spellEnd"/>
      <w:r w:rsidRPr="00A00503">
        <w:rPr>
          <w:rStyle w:val="Style13ptBold"/>
        </w:rPr>
        <w:t xml:space="preserve"> 1</w:t>
      </w:r>
      <w:r>
        <w:rPr>
          <w:rStyle w:val="Style13ptBold"/>
        </w:rPr>
        <w:t>4</w:t>
      </w:r>
      <w:r>
        <w:t xml:space="preserve"> (James </w:t>
      </w:r>
      <w:proofErr w:type="spellStart"/>
      <w:r>
        <w:t>Stavridis</w:t>
      </w:r>
      <w:proofErr w:type="spellEnd"/>
      <w:r>
        <w:t xml:space="preserve"> is a retired 4-star Navy admiral who serves today as the 12th Dean of The Fletcher School of Law and Diplomacy at Tufts University. Foreign Policy, Vladimir Putin Hates the TTIP,” 11/19 </w:t>
      </w:r>
      <w:hyperlink r:id="rId48" w:history="1">
        <w:r w:rsidRPr="00175B4D">
          <w:rPr>
            <w:rStyle w:val="Hyperlink"/>
          </w:rPr>
          <w:t>http://www.foreignpolicy.com/articles/2014/11/19/vladimir_putin_hates_the_ttip_europe_united_states_free_trade</w:t>
        </w:r>
      </w:hyperlink>
      <w:r>
        <w:t>)</w:t>
      </w:r>
    </w:p>
    <w:p w:rsidR="00153055" w:rsidRPr="00A00503" w:rsidRDefault="00153055" w:rsidP="00153055">
      <w:pPr>
        <w:rPr>
          <w:sz w:val="16"/>
        </w:rPr>
      </w:pPr>
      <w:r w:rsidRPr="00A00503">
        <w:rPr>
          <w:sz w:val="16"/>
        </w:rPr>
        <w:t>Flying under the international radar is one of the most potentially important agreements ever negotiated across the broad Atlantic: the Transatlantic Trade and Investment Partnership (</w:t>
      </w:r>
      <w:r w:rsidRPr="00A00503">
        <w:rPr>
          <w:rStyle w:val="StyleUnderline"/>
        </w:rPr>
        <w:t>TTIP</w:t>
      </w:r>
      <w:r w:rsidRPr="00A00503">
        <w:rPr>
          <w:sz w:val="16"/>
        </w:rPr>
        <w:t xml:space="preserve">), also known as the Transatlantic Free Trade Agreement (TAFTA). It </w:t>
      </w:r>
      <w:r w:rsidRPr="00A00503">
        <w:rPr>
          <w:rStyle w:val="StyleUnderline"/>
        </w:rPr>
        <w:t>is a big basket of agreed-upon rules and regulations that would make the United States and much of Europe a free trade zone, perhaps increasing overall trade by as much as 50 percent</w:t>
      </w:r>
      <w:r w:rsidRPr="00A00503">
        <w:rPr>
          <w:sz w:val="16"/>
        </w:rPr>
        <w:t xml:space="preserve">, according to the </w:t>
      </w:r>
      <w:hyperlink r:id="rId49" w:history="1">
        <w:r w:rsidRPr="00A00503">
          <w:rPr>
            <w:rStyle w:val="Hyperlink"/>
            <w:sz w:val="16"/>
          </w:rPr>
          <w:t>European Commission and the White House</w:t>
        </w:r>
      </w:hyperlink>
      <w:r w:rsidRPr="00A00503">
        <w:rPr>
          <w:sz w:val="16"/>
        </w:rPr>
        <w:t xml:space="preserve">. Guess what? </w:t>
      </w:r>
      <w:r w:rsidRPr="00A00503">
        <w:rPr>
          <w:rStyle w:val="StyleUnderline"/>
        </w:rPr>
        <w:t>Putin hates it</w:t>
      </w:r>
      <w:r w:rsidRPr="00A00503">
        <w:rPr>
          <w:sz w:val="16"/>
        </w:rPr>
        <w:t>. It's not hard to figure out why</w:t>
      </w:r>
      <w:r w:rsidRPr="00A00503">
        <w:rPr>
          <w:rStyle w:val="StyleUnderline"/>
        </w:rPr>
        <w:t>: it would more tightly bind Europe to the U</w:t>
      </w:r>
      <w:r w:rsidRPr="00A00503">
        <w:rPr>
          <w:sz w:val="16"/>
        </w:rPr>
        <w:t xml:space="preserve">nited </w:t>
      </w:r>
      <w:r w:rsidRPr="00A00503">
        <w:rPr>
          <w:rStyle w:val="StyleUnderline"/>
        </w:rPr>
        <w:t>S</w:t>
      </w:r>
      <w:r w:rsidRPr="00A00503">
        <w:rPr>
          <w:sz w:val="16"/>
        </w:rPr>
        <w:t xml:space="preserve">tates, thus </w:t>
      </w:r>
      <w:r w:rsidRPr="00A00503">
        <w:rPr>
          <w:rStyle w:val="StyleUnderline"/>
        </w:rPr>
        <w:t>hurting Russian leverage</w:t>
      </w:r>
      <w:r w:rsidRPr="00A00503">
        <w:rPr>
          <w:sz w:val="16"/>
        </w:rPr>
        <w:t xml:space="preserve">. The TTIP is a sensible agreement on economic grounds, broadly speaking. But </w:t>
      </w:r>
      <w:r w:rsidRPr="00A00503">
        <w:rPr>
          <w:rStyle w:val="StyleUnderline"/>
        </w:rPr>
        <w:t>it</w:t>
      </w:r>
      <w:r w:rsidRPr="00A00503">
        <w:rPr>
          <w:sz w:val="16"/>
        </w:rPr>
        <w:t xml:space="preserve"> also </w:t>
      </w:r>
      <w:r w:rsidRPr="00A00503">
        <w:rPr>
          <w:rStyle w:val="StyleUnderline"/>
        </w:rPr>
        <w:t>holds enormous real value in the geopolitical sphere. The increased linkages between the U</w:t>
      </w:r>
      <w:r w:rsidRPr="00A00503">
        <w:rPr>
          <w:sz w:val="16"/>
        </w:rPr>
        <w:t xml:space="preserve">nited </w:t>
      </w:r>
      <w:r w:rsidRPr="00A00503">
        <w:rPr>
          <w:rStyle w:val="StyleUnderline"/>
        </w:rPr>
        <w:t>S</w:t>
      </w:r>
      <w:r w:rsidRPr="00A00503">
        <w:rPr>
          <w:sz w:val="16"/>
        </w:rPr>
        <w:t xml:space="preserve">tates </w:t>
      </w:r>
      <w:r w:rsidRPr="00A00503">
        <w:rPr>
          <w:rStyle w:val="StyleUnderline"/>
        </w:rPr>
        <w:t>and our European allies and partners will stand in direct opposition to Putin's key strategy of driving a wedge between the U</w:t>
      </w:r>
      <w:r w:rsidRPr="00A00503">
        <w:rPr>
          <w:sz w:val="16"/>
        </w:rPr>
        <w:t xml:space="preserve">nited </w:t>
      </w:r>
      <w:r w:rsidRPr="00A00503">
        <w:rPr>
          <w:rStyle w:val="StyleUnderline"/>
        </w:rPr>
        <w:t>S</w:t>
      </w:r>
      <w:r w:rsidRPr="00A00503">
        <w:rPr>
          <w:sz w:val="16"/>
        </w:rPr>
        <w:t xml:space="preserve">tates </w:t>
      </w:r>
      <w:r w:rsidRPr="00A00503">
        <w:rPr>
          <w:rStyle w:val="StyleUnderline"/>
        </w:rPr>
        <w:t>and the EU as the central members of the transatlantic community.</w:t>
      </w:r>
      <w:r>
        <w:rPr>
          <w:b/>
          <w:u w:val="single"/>
        </w:rPr>
        <w:t xml:space="preserve"> </w:t>
      </w:r>
      <w:r w:rsidRPr="00A00503">
        <w:rPr>
          <w:sz w:val="16"/>
        </w:rPr>
        <w:t>But let's back up: what are the key elements in the transatlantic relationship? First are values and demographics. The ideas we cherish -- democracy, liberty, freedom of speech, freedom of religion, freedom of assembly, the right to peaceful protest, gender and racial equality -- came largely from Europe. The Enlightenment provided much of the basic DNA of our nation's intellectual heritage, not to mention many waves of immigrants. To this day, numerous fundamental connections between the United States and Europe persist in our approaches to the civil rights, our judicial bodies, and the structures of our basic political systems. And by the way, it is worth remembering that Russia stood largely outside the process of the Enlightenment, with notable cultural distinctions resulting between Western European and Russian traditions. Second is geography. For the United States, one of Europe's key values is its strategic position on the edge of the Eurasian landmass. In my time as the NATO Supreme Allied Commander for global operations, people in the United States would occasionally chide me for supporting bases in Europe that were, in their view, "the outmoded bastions of the Cold War." But as we have seen over the past decade, these bases are anything but obsolete. Again and again, we have used bases in Europe for operations in Africa, the Levant, and Central Asia. Europe's geographic position between the United States and many of our security interests and allies to the south and west of Europe remains critical. Thirdly, the NATO alliance remains central to our military operations overseas. Afghanistan, Libya, the Balkans, Iraq, Syria, piracy, and cyber security are all areas in which our NATO allies have stood shoulder to shoulder with us</w:t>
      </w:r>
      <w:r w:rsidRPr="00A00503">
        <w:rPr>
          <w:rStyle w:val="StyleUnderline"/>
        </w:rPr>
        <w:t>. We will never find another pool of ready partners with the numbers, military capability, and willingness to deploy that we have in Europe.</w:t>
      </w:r>
      <w:r w:rsidRPr="00A00503">
        <w:rPr>
          <w:sz w:val="16"/>
        </w:rPr>
        <w:t xml:space="preserve"> The Europeans spend $300 billion a year on defense, and have millions of men and women -- virtually all of them volunteers -- in their standing armies and reserves. While Washington would prefer that European nations spent the full 2 percent of GDP on defense that they have pledged, the fact remains that </w:t>
      </w:r>
      <w:r w:rsidRPr="00A00503">
        <w:rPr>
          <w:rStyle w:val="StyleUnderline"/>
        </w:rPr>
        <w:t xml:space="preserve">they collectively constitute a highly capable force under the aegis of NATO. That fundamental security plank in the transatlantic bridge is not going anywhere, and the recent </w:t>
      </w:r>
      <w:hyperlink r:id="rId50" w:history="1">
        <w:r w:rsidRPr="00A00503">
          <w:rPr>
            <w:rStyle w:val="StyleUnderline"/>
          </w:rPr>
          <w:t>resurgence of the Russian Federation</w:t>
        </w:r>
      </w:hyperlink>
      <w:r w:rsidRPr="00A00503">
        <w:rPr>
          <w:rStyle w:val="StyleUnderline"/>
        </w:rPr>
        <w:t>, with its invasion of Ukraine and annexation of Crimea, have only amplified the NATO's standing as the gold standard of security membership.</w:t>
      </w:r>
      <w:r>
        <w:rPr>
          <w:b/>
          <w:u w:val="single"/>
        </w:rPr>
        <w:t xml:space="preserve"> </w:t>
      </w:r>
      <w:r w:rsidRPr="00A00503">
        <w:rPr>
          <w:sz w:val="16"/>
        </w:rPr>
        <w:t xml:space="preserve">Fourth is the economy, which brings us to the TTIP. Some </w:t>
      </w:r>
      <w:hyperlink r:id="rId51" w:history="1">
        <w:r w:rsidRPr="00A00503">
          <w:rPr>
            <w:rStyle w:val="Hyperlink"/>
            <w:sz w:val="16"/>
          </w:rPr>
          <w:t>$4.2 trillion of trade</w:t>
        </w:r>
      </w:hyperlink>
      <w:r w:rsidRPr="00A00503">
        <w:rPr>
          <w:sz w:val="16"/>
        </w:rPr>
        <w:t xml:space="preserve"> flows across the Atlantic between the United States and Europe. It is the </w:t>
      </w:r>
      <w:hyperlink r:id="rId52" w:history="1">
        <w:r w:rsidRPr="00A00503">
          <w:rPr>
            <w:rStyle w:val="Hyperlink"/>
            <w:sz w:val="16"/>
          </w:rPr>
          <w:t>largest trading relationship</w:t>
        </w:r>
      </w:hyperlink>
      <w:r w:rsidRPr="00A00503">
        <w:rPr>
          <w:sz w:val="16"/>
        </w:rPr>
        <w:t xml:space="preserve"> in the $60 trillion global economy, dwarfing any other trade relationship for the United States. Yet this commerce continues to operate today without the benefit of a free trade zone which would break down regulatory barriers and -- according to the U.S. trade representative -- add to the 13 million jobs already dependent on trade. The TTIP is a promising idea, and </w:t>
      </w:r>
      <w:r w:rsidRPr="00A00503">
        <w:rPr>
          <w:rStyle w:val="StyleUnderline"/>
        </w:rPr>
        <w:t>a draft agreement could be finalized by the end of the year.</w:t>
      </w:r>
      <w:r>
        <w:rPr>
          <w:b/>
          <w:u w:val="single"/>
        </w:rPr>
        <w:t xml:space="preserve"> </w:t>
      </w:r>
      <w:r w:rsidRPr="00A00503">
        <w:rPr>
          <w:sz w:val="16"/>
        </w:rPr>
        <w:t xml:space="preserve">Naturally, there are challenges. There is nervousness on both sides of the Atlantic about various elements of the potential agreement -- in particular, worries from Europe about the competitiveness of the continent's agriculture sector; the impact on energy production and the rise of fracking; protection of intellectual property; and the level of protection afforded to cultural assets. All of these outstanding areas of concern have received considerable attention from the negotiators, and that there is guarded optimism they will be resolved according to conversations with senior negotiators. There will also be obstacles to ratification. In Europe, the European Parliament will need to approve it, and there are questions being raised about the need for national parliaments to be involved. In the United States, the Senate will have to ratify the treaty. And we would still need to address the status of Canada and Mexico who currently enjoy a free trade zone via the North American Free Trade Agreement with the United States, and presumably would be </w:t>
      </w:r>
      <w:hyperlink r:id="rId53" w:history="1">
        <w:r w:rsidRPr="00A00503">
          <w:rPr>
            <w:rStyle w:val="Hyperlink"/>
            <w:sz w:val="16"/>
          </w:rPr>
          <w:t>interested</w:t>
        </w:r>
      </w:hyperlink>
      <w:r w:rsidRPr="00A00503">
        <w:rPr>
          <w:sz w:val="16"/>
        </w:rPr>
        <w:t xml:space="preserve"> in TTIP inclusion. Likewise, in Europe: four nations outside of the EU would likewise be interested (Norway, Iceland, Switzerland, and tiny Liechtenstein). So how does all this affect the geopolitics of the region -- especially Russia's fraught relationship with the United States, NATO, and the EU? In addition to the economic benefits that would flow to both sides, </w:t>
      </w:r>
      <w:r w:rsidRPr="00A00503">
        <w:rPr>
          <w:rStyle w:val="StyleUnderline"/>
        </w:rPr>
        <w:t xml:space="preserve">there is clear geopolitical value. An economically energized Atlantic community with a shared free trade zone is far more likely to stand firm against Russian pressures </w:t>
      </w:r>
      <w:r w:rsidRPr="00A00503">
        <w:rPr>
          <w:sz w:val="16"/>
        </w:rPr>
        <w:t xml:space="preserve">(with natural gas closures, for example) </w:t>
      </w:r>
      <w:r w:rsidRPr="00A00503">
        <w:rPr>
          <w:rStyle w:val="StyleUnderline"/>
        </w:rPr>
        <w:t>designed to break up transatlantic solidarity. A European economy that enjoys a bounce from the benefits of free trade creates a stronger military partner for the U</w:t>
      </w:r>
      <w:r w:rsidRPr="00A00503">
        <w:rPr>
          <w:sz w:val="16"/>
        </w:rPr>
        <w:t xml:space="preserve">nited </w:t>
      </w:r>
      <w:r w:rsidRPr="00A00503">
        <w:rPr>
          <w:rStyle w:val="StyleUnderline"/>
        </w:rPr>
        <w:t>S</w:t>
      </w:r>
      <w:r w:rsidRPr="00A00503">
        <w:rPr>
          <w:sz w:val="16"/>
        </w:rPr>
        <w:t xml:space="preserve">tates, </w:t>
      </w:r>
      <w:r w:rsidRPr="00A00503">
        <w:rPr>
          <w:rStyle w:val="StyleUnderline"/>
        </w:rPr>
        <w:t>and provides more resources for defense spending. The agreement could help improve the Atlantic community's ability to share energy resources like l</w:t>
      </w:r>
      <w:r w:rsidRPr="00A00503">
        <w:rPr>
          <w:sz w:val="16"/>
        </w:rPr>
        <w:t xml:space="preserve">iquefied </w:t>
      </w:r>
      <w:r w:rsidRPr="00A00503">
        <w:rPr>
          <w:rStyle w:val="StyleUnderline"/>
        </w:rPr>
        <w:t>n</w:t>
      </w:r>
      <w:r w:rsidRPr="00A00503">
        <w:rPr>
          <w:sz w:val="16"/>
        </w:rPr>
        <w:t xml:space="preserve">atural </w:t>
      </w:r>
      <w:r w:rsidRPr="00A00503">
        <w:rPr>
          <w:rStyle w:val="StyleUnderline"/>
        </w:rPr>
        <w:t>g</w:t>
      </w:r>
      <w:r w:rsidRPr="00A00503">
        <w:rPr>
          <w:sz w:val="16"/>
        </w:rPr>
        <w:t>as</w:t>
      </w:r>
      <w:r w:rsidRPr="00475BCD">
        <w:rPr>
          <w:b/>
          <w:u w:val="single"/>
        </w:rPr>
        <w:t xml:space="preserve"> </w:t>
      </w:r>
      <w:r w:rsidRPr="00A00503">
        <w:rPr>
          <w:rStyle w:val="StyleUnderline"/>
        </w:rPr>
        <w:t>through free trade.</w:t>
      </w:r>
      <w:r w:rsidRPr="00A00503">
        <w:rPr>
          <w:sz w:val="16"/>
        </w:rPr>
        <w:t xml:space="preserve"> Indeed, </w:t>
      </w:r>
      <w:r w:rsidRPr="00A00503">
        <w:rPr>
          <w:rStyle w:val="StyleUnderline"/>
        </w:rPr>
        <w:t>a negotiated and eventually ratified TTIP would be a powerful signal to Putin's Russia that Europe and the U</w:t>
      </w:r>
      <w:r w:rsidRPr="00A00503">
        <w:rPr>
          <w:sz w:val="16"/>
        </w:rPr>
        <w:t xml:space="preserve">nited </w:t>
      </w:r>
      <w:r w:rsidRPr="00A00503">
        <w:rPr>
          <w:rStyle w:val="StyleUnderline"/>
        </w:rPr>
        <w:t>S</w:t>
      </w:r>
      <w:r w:rsidRPr="00A00503">
        <w:rPr>
          <w:sz w:val="16"/>
        </w:rPr>
        <w:t xml:space="preserve">tates </w:t>
      </w:r>
      <w:r w:rsidRPr="00A00503">
        <w:rPr>
          <w:rStyle w:val="StyleUnderline"/>
        </w:rPr>
        <w:t>stand together in all dimensions -- values, politics, security, and trade.</w:t>
      </w:r>
      <w:r w:rsidRPr="00A00503">
        <w:rPr>
          <w:sz w:val="16"/>
        </w:rPr>
        <w:t xml:space="preserve"> And if Putin hates it, TTIP probably makes sense.</w:t>
      </w:r>
    </w:p>
    <w:p w:rsidR="00153055" w:rsidRPr="00153055" w:rsidRDefault="00153055" w:rsidP="00153055"/>
    <w:p w:rsidR="00153055" w:rsidRDefault="00153055" w:rsidP="00153055">
      <w:pPr>
        <w:pStyle w:val="Heading4"/>
      </w:pPr>
      <w:r>
        <w:t xml:space="preserve">Continued Russian aggression triggers global nuclear war – deterrence is key </w:t>
      </w:r>
    </w:p>
    <w:p w:rsidR="00153055" w:rsidRDefault="00153055" w:rsidP="00153055">
      <w:r w:rsidRPr="00D90B65">
        <w:rPr>
          <w:rStyle w:val="Style13ptBold"/>
        </w:rPr>
        <w:t>Fisher 9/3/14</w:t>
      </w:r>
      <w:r>
        <w:t xml:space="preserve"> (Max, Political Analyst @ </w:t>
      </w:r>
      <w:proofErr w:type="spellStart"/>
      <w:r>
        <w:t>Vox</w:t>
      </w:r>
      <w:proofErr w:type="spellEnd"/>
      <w:r>
        <w:t>, "Obama's Russia paradox: Why he just threatened WWIII in order to prevent it," http://www.vox.com/2014/9/3/6101507/obama-just-committed-the-us-to-war-against-russia-if-it-invades)</w:t>
      </w:r>
    </w:p>
    <w:p w:rsidR="00153055" w:rsidRDefault="00153055" w:rsidP="00153055">
      <w:pPr>
        <w:rPr>
          <w:sz w:val="16"/>
        </w:rPr>
      </w:pPr>
      <w:r w:rsidRPr="009B2FA4">
        <w:rPr>
          <w:sz w:val="16"/>
        </w:rPr>
        <w:t xml:space="preserve">President </w:t>
      </w:r>
      <w:r w:rsidRPr="009B2FA4">
        <w:rPr>
          <w:rStyle w:val="StyleUnderline"/>
        </w:rPr>
        <w:t>Obama</w:t>
      </w:r>
      <w:r w:rsidRPr="009B2FA4">
        <w:rPr>
          <w:sz w:val="16"/>
        </w:rPr>
        <w:t xml:space="preserve"> gave a speech on Wednesday, in a city most Americans have never heard of, committing the United States to possible war against Russia. He </w:t>
      </w:r>
      <w:r w:rsidRPr="009B2FA4">
        <w:rPr>
          <w:rStyle w:val="StyleUnderline"/>
        </w:rPr>
        <w:t>said</w:t>
      </w:r>
      <w:r w:rsidRPr="009B2FA4">
        <w:rPr>
          <w:sz w:val="16"/>
        </w:rPr>
        <w:t xml:space="preserve"> that the North Atlantic Treaty Organization, a Western military alliance better known as </w:t>
      </w:r>
      <w:r w:rsidRPr="009B2FA4">
        <w:rPr>
          <w:rStyle w:val="StyleUnderline"/>
        </w:rPr>
        <w:t xml:space="preserve">NATO, would fight to defend eastern European members like Estonia against any foreign aggression. In other words, </w:t>
      </w:r>
      <w:r w:rsidRPr="00211397">
        <w:rPr>
          <w:rStyle w:val="StyleUnderline"/>
          <w:highlight w:val="cyan"/>
        </w:rPr>
        <w:t>if</w:t>
      </w:r>
      <w:r w:rsidRPr="009B2FA4">
        <w:rPr>
          <w:sz w:val="16"/>
        </w:rPr>
        <w:t xml:space="preserve"> Russian President Vladimir </w:t>
      </w:r>
      <w:r w:rsidRPr="00211397">
        <w:rPr>
          <w:rStyle w:val="StyleUnderline"/>
          <w:highlight w:val="cyan"/>
        </w:rPr>
        <w:t>Putin invades Estonia or Latvia</w:t>
      </w:r>
      <w:r w:rsidRPr="009B2FA4">
        <w:rPr>
          <w:rStyle w:val="StyleUnderline"/>
        </w:rPr>
        <w:t xml:space="preserve"> as he invaded Ukraine, then </w:t>
      </w:r>
      <w:r w:rsidRPr="00211397">
        <w:rPr>
          <w:rStyle w:val="StyleUnderline"/>
          <w:highlight w:val="cyan"/>
        </w:rPr>
        <w:t>Putin would trigger war</w:t>
      </w:r>
      <w:r w:rsidRPr="009B2FA4">
        <w:rPr>
          <w:rStyle w:val="StyleUnderline"/>
        </w:rPr>
        <w:t xml:space="preserve"> with the US and most of Europe</w:t>
      </w:r>
      <w:r w:rsidRPr="009B2FA4">
        <w:rPr>
          <w:sz w:val="16"/>
        </w:rPr>
        <w:t xml:space="preserve">. Obama's speech from the Estonian capital of Tallinn, though just a speech, may well be America's most important and aggressive step yet against Russia for its invasion of Ukraine. While the speech will do nothing for Ukraine, it is meant to stop Russia from invading, or perhaps from sponsoring rebellions in, other European countries — so long as those European countries are part of NATO, as most are. "We'll be here for Estonia. We will be here for Latvia. We will be here for Lithuania," President Obama said from the capital of Estonia, one of the three Baltic </w:t>
      </w:r>
      <w:proofErr w:type="gramStart"/>
      <w:r w:rsidRPr="009B2FA4">
        <w:rPr>
          <w:sz w:val="16"/>
        </w:rPr>
        <w:t>states</w:t>
      </w:r>
      <w:proofErr w:type="gramEnd"/>
      <w:r w:rsidRPr="009B2FA4">
        <w:rPr>
          <w:sz w:val="16"/>
        </w:rPr>
        <w:t xml:space="preserve"> that were once part of the Soviet Union but now are members of NATO. "You lost your independence once before. With NATO, you will never lose it again." Obama was making a promise, and a very public one meant to reverberate not just in European capitals but in Moscow as well: </w:t>
      </w:r>
      <w:r w:rsidRPr="009B2FA4">
        <w:rPr>
          <w:rStyle w:val="StyleUnderline"/>
        </w:rPr>
        <w:t xml:space="preserve">If Russia invades any member of NATO, even these small Baltic </w:t>
      </w:r>
      <w:proofErr w:type="gramStart"/>
      <w:r w:rsidRPr="009B2FA4">
        <w:rPr>
          <w:rStyle w:val="StyleUnderline"/>
        </w:rPr>
        <w:t>states</w:t>
      </w:r>
      <w:proofErr w:type="gramEnd"/>
      <w:r w:rsidRPr="009B2FA4">
        <w:rPr>
          <w:sz w:val="16"/>
        </w:rPr>
        <w:t xml:space="preserve"> on the alliance's far periphery, </w:t>
      </w:r>
      <w:r w:rsidRPr="009B2FA4">
        <w:rPr>
          <w:rStyle w:val="StyleUnderline"/>
        </w:rPr>
        <w:t>then it will be at war with all of them — including the United States</w:t>
      </w:r>
      <w:r w:rsidRPr="009B2FA4">
        <w:rPr>
          <w:sz w:val="16"/>
        </w:rPr>
        <w:t xml:space="preserve">. "The defense of Tallinn and Riga and Vilnius is just as important as the defense of Berlin and Paris and London," Obama said. To be really clear: that defense means war with </w:t>
      </w:r>
      <w:r w:rsidRPr="00211397">
        <w:rPr>
          <w:rStyle w:val="StyleUnderline"/>
          <w:highlight w:val="cyan"/>
        </w:rPr>
        <w:t>Russia</w:t>
      </w:r>
      <w:r w:rsidRPr="009B2FA4">
        <w:rPr>
          <w:sz w:val="16"/>
        </w:rPr>
        <w:t xml:space="preserve">, which </w:t>
      </w:r>
      <w:r w:rsidRPr="00211397">
        <w:rPr>
          <w:rStyle w:val="StyleUnderline"/>
          <w:highlight w:val="cyan"/>
        </w:rPr>
        <w:t>has the world's second-largest</w:t>
      </w:r>
      <w:r w:rsidRPr="009B2FA4">
        <w:rPr>
          <w:rStyle w:val="StyleUnderline"/>
        </w:rPr>
        <w:t xml:space="preserve"> military and second-largest </w:t>
      </w:r>
      <w:r w:rsidRPr="00211397">
        <w:rPr>
          <w:rStyle w:val="StyleUnderline"/>
          <w:highlight w:val="cyan"/>
        </w:rPr>
        <w:t>nuclear arsena</w:t>
      </w:r>
      <w:r w:rsidRPr="00211397">
        <w:rPr>
          <w:sz w:val="16"/>
          <w:highlight w:val="cyan"/>
        </w:rPr>
        <w:t>l</w:t>
      </w:r>
      <w:r w:rsidRPr="009B2FA4">
        <w:rPr>
          <w:sz w:val="16"/>
        </w:rPr>
        <w:t xml:space="preserve">, a prospect so dangerous that even during the angriest moments of the Cold War, the world managed to avoid it. </w:t>
      </w:r>
      <w:r w:rsidRPr="009B2FA4">
        <w:rPr>
          <w:rStyle w:val="StyleUnderline"/>
        </w:rPr>
        <w:t>The idea</w:t>
      </w:r>
      <w:r w:rsidRPr="009B2FA4">
        <w:rPr>
          <w:sz w:val="16"/>
        </w:rPr>
        <w:t xml:space="preserve">, though, </w:t>
      </w:r>
      <w:r w:rsidRPr="009B2FA4">
        <w:rPr>
          <w:rStyle w:val="StyleUnderline"/>
        </w:rPr>
        <w:t>is not that Obama wants to go to war with Russia, it's that he wants to avoid war with Russia</w:t>
      </w:r>
      <w:r w:rsidRPr="009B2FA4">
        <w:rPr>
          <w:sz w:val="16"/>
        </w:rPr>
        <w:t xml:space="preserve"> — this is also why the US and Europe are not intervening militarily in Ukraine to push back the Russian tanks — but that </w:t>
      </w:r>
      <w:r w:rsidRPr="00211397">
        <w:rPr>
          <w:rStyle w:val="Emphasis"/>
          <w:highlight w:val="cyan"/>
        </w:rPr>
        <w:t>avoiding war with Russia means deterring</w:t>
      </w:r>
      <w:r w:rsidRPr="009B2FA4">
        <w:rPr>
          <w:rStyle w:val="Emphasis"/>
        </w:rPr>
        <w:t xml:space="preserve"> </w:t>
      </w:r>
      <w:r w:rsidRPr="009B2FA4">
        <w:rPr>
          <w:sz w:val="16"/>
        </w:rPr>
        <w:t xml:space="preserve">Russian President Vladimir </w:t>
      </w:r>
      <w:r w:rsidRPr="00211397">
        <w:rPr>
          <w:rStyle w:val="Emphasis"/>
          <w:highlight w:val="cyan"/>
        </w:rPr>
        <w:t>Putin from invading these Baltic states in the first place</w:t>
      </w:r>
      <w:r w:rsidRPr="009B2FA4">
        <w:rPr>
          <w:sz w:val="16"/>
        </w:rPr>
        <w:t xml:space="preserve"> by scaring him off. The risk of</w:t>
      </w:r>
      <w:r w:rsidRPr="009B2FA4">
        <w:rPr>
          <w:rStyle w:val="StyleUnderline"/>
        </w:rPr>
        <w:t xml:space="preserve"> </w:t>
      </w:r>
      <w:r w:rsidRPr="00211397">
        <w:rPr>
          <w:rStyle w:val="Emphasis"/>
          <w:highlight w:val="cyan"/>
        </w:rPr>
        <w:t>such an invasion</w:t>
      </w:r>
      <w:r w:rsidRPr="00211397">
        <w:rPr>
          <w:rStyle w:val="StyleUnderline"/>
          <w:highlight w:val="cyan"/>
        </w:rPr>
        <w:t>,</w:t>
      </w:r>
      <w:r w:rsidRPr="009B2FA4">
        <w:rPr>
          <w:sz w:val="16"/>
        </w:rPr>
        <w:t xml:space="preserve"> by the way, is real: these countries are about one-quarter ethnic Russian, and Ukraine's own Russian minority which was Putin's excuse for invading Crimea in March. Putin also clearly sees former Soviet states as fair game; he has invaded Ukraine and Georgia, both marked in red on the above map. So the Baltic </w:t>
      </w:r>
      <w:proofErr w:type="gramStart"/>
      <w:r w:rsidRPr="009B2FA4">
        <w:rPr>
          <w:sz w:val="16"/>
        </w:rPr>
        <w:t>states</w:t>
      </w:r>
      <w:proofErr w:type="gramEnd"/>
      <w:r w:rsidRPr="009B2FA4">
        <w:rPr>
          <w:sz w:val="16"/>
        </w:rPr>
        <w:t xml:space="preserve"> are rightly terrified that they are next. Here is Obama's dilemma, and Europe's: They want to prove to Putin that they will definitely defend Estonia and Latvia and other eastern European NATO members as if they were American or British or German soil, so that Putin will not invade those countries as he did in Ukraine. But the entire world, including Putin, is suspicious as to whether or not this threat is a bluff. And the worst possible thing that could happen, the thing that </w:t>
      </w:r>
      <w:r w:rsidRPr="00211397">
        <w:rPr>
          <w:rStyle w:val="Emphasis"/>
          <w:highlight w:val="cyan"/>
        </w:rPr>
        <w:t>could legitimately lead to World War Three and global nuclear war</w:t>
      </w:r>
      <w:r w:rsidRPr="00211397">
        <w:rPr>
          <w:sz w:val="16"/>
          <w:highlight w:val="cyan"/>
        </w:rPr>
        <w:t>,</w:t>
      </w:r>
      <w:r w:rsidRPr="009B2FA4">
        <w:rPr>
          <w:sz w:val="16"/>
        </w:rPr>
        <w:t xml:space="preserve"> is for Putin to call Obama's bluff, invade Estonia, and have Obama's bluff turn out to not be a bluff.</w:t>
      </w:r>
    </w:p>
    <w:p w:rsidR="00153055" w:rsidRPr="00153055" w:rsidRDefault="00153055" w:rsidP="00153055"/>
    <w:p w:rsidR="00AA1E33" w:rsidRPr="00481C79" w:rsidRDefault="00AA1E33" w:rsidP="00AA1E33">
      <w:pPr>
        <w:pStyle w:val="Heading3"/>
      </w:pPr>
      <w:r w:rsidRPr="00481C79">
        <w:t xml:space="preserve">TPA </w:t>
      </w:r>
      <w:proofErr w:type="gramStart"/>
      <w:r w:rsidRPr="00481C79">
        <w:t>k2</w:t>
      </w:r>
      <w:proofErr w:type="gramEnd"/>
      <w:r w:rsidRPr="00481C79">
        <w:t xml:space="preserve"> </w:t>
      </w:r>
      <w:r>
        <w:t>TTIP Ext.</w:t>
      </w:r>
    </w:p>
    <w:p w:rsidR="00AA1E33" w:rsidRDefault="00AA1E33" w:rsidP="00AA1E33">
      <w:pPr>
        <w:pStyle w:val="Heading4"/>
      </w:pPr>
      <w:r>
        <w:t>TPA key to EU trade deal</w:t>
      </w:r>
    </w:p>
    <w:p w:rsidR="00AA1E33" w:rsidRPr="00987D59" w:rsidRDefault="00987D59" w:rsidP="00987D59">
      <w:r w:rsidRPr="00987D59">
        <w:rPr>
          <w:rStyle w:val="Style13ptBold"/>
        </w:rPr>
        <w:t xml:space="preserve">Tax News 13 </w:t>
      </w:r>
      <w:r w:rsidRPr="00987D59">
        <w:t>(</w:t>
      </w:r>
      <w:r w:rsidR="00AA1E33" w:rsidRPr="00987D59">
        <w:t>“Global Trade—The Transatlantic and Investment Partnership,” 7</w:t>
      </w:r>
      <w:r>
        <w:t xml:space="preserve">/16. </w:t>
      </w:r>
      <w:hyperlink r:id="rId54" w:history="1">
        <w:r w:rsidR="00AA1E33" w:rsidRPr="00987D59">
          <w:rPr>
            <w:rStyle w:val="Hyperlink"/>
          </w:rPr>
          <w:t>http://www.tax-news.com/features/Global_Trade__The_Transatlantic_Trade_and_Investment_Partnership__570716.html</w:t>
        </w:r>
      </w:hyperlink>
      <w:r>
        <w:t>)</w:t>
      </w:r>
    </w:p>
    <w:p w:rsidR="00AA1E33" w:rsidRPr="00987D59" w:rsidRDefault="00AA1E33" w:rsidP="00AA1E33">
      <w:pPr>
        <w:rPr>
          <w:u w:val="single"/>
        </w:rPr>
      </w:pPr>
      <w:r w:rsidRPr="00211397">
        <w:rPr>
          <w:rStyle w:val="StyleUnderline"/>
          <w:highlight w:val="cyan"/>
        </w:rPr>
        <w:t>Crucial to a successful negotiation and ratification of the TTIP</w:t>
      </w:r>
      <w:r w:rsidRPr="00481C79">
        <w:rPr>
          <w:sz w:val="16"/>
        </w:rPr>
        <w:t xml:space="preserve"> from the US side of things </w:t>
      </w:r>
      <w:r w:rsidRPr="00211397">
        <w:rPr>
          <w:rStyle w:val="StyleUnderline"/>
          <w:highlight w:val="cyan"/>
        </w:rPr>
        <w:t>could be the renewal of</w:t>
      </w:r>
      <w:r w:rsidRPr="00481C79">
        <w:rPr>
          <w:sz w:val="16"/>
        </w:rPr>
        <w:t xml:space="preserve"> the Trade Promotion Authority (</w:t>
      </w:r>
      <w:r w:rsidRPr="00211397">
        <w:rPr>
          <w:rStyle w:val="StyleUnderline"/>
          <w:highlight w:val="cyan"/>
        </w:rPr>
        <w:t>TPA</w:t>
      </w:r>
      <w:r w:rsidRPr="00481C79">
        <w:rPr>
          <w:sz w:val="16"/>
        </w:rPr>
        <w:t xml:space="preserve">). This piece of legislation, which expired on July 1, 2007, prevents Congress from amending or filibustering trade agreements - Congress is only permitted a straight 'yes' or 'no' vote on a trade deal - allowing the President to effectively fast track free trade agreements. </w:t>
      </w:r>
      <w:r w:rsidRPr="00211397">
        <w:rPr>
          <w:rStyle w:val="StyleUnderline"/>
          <w:highlight w:val="cyan"/>
        </w:rPr>
        <w:t>US lawmakers</w:t>
      </w:r>
      <w:r w:rsidRPr="00481C79">
        <w:rPr>
          <w:sz w:val="16"/>
        </w:rPr>
        <w:t xml:space="preserve">, including Baucus, </w:t>
      </w:r>
      <w:r w:rsidRPr="00211397">
        <w:rPr>
          <w:rStyle w:val="StyleUnderline"/>
          <w:highlight w:val="cyan"/>
        </w:rPr>
        <w:t>believe that only with the renewal of TPA will there be a positive outcome to the TTIP negotiations</w:t>
      </w:r>
      <w:r>
        <w:rPr>
          <w:rStyle w:val="StyleUnderline"/>
        </w:rPr>
        <w:t>.</w:t>
      </w:r>
      <w:r w:rsidRPr="00481C79">
        <w:rPr>
          <w:rStyle w:val="StyleUnderline"/>
          <w:b/>
          <w:sz w:val="12"/>
        </w:rPr>
        <w:t>¶</w:t>
      </w:r>
      <w:r w:rsidRPr="00481C79">
        <w:rPr>
          <w:sz w:val="16"/>
        </w:rPr>
        <w:t xml:space="preserve"> President Obama's Trade Policy Agenda 2013, presented in March 2013, indicated that it will work with Congress on the renewal of TPA, but there has been little in the way of concrete action to fulfil this pledge in the meantime. The process of nominating and confirming a new US Trade Representative probably hasn't helped matters - </w:t>
      </w:r>
      <w:proofErr w:type="spellStart"/>
      <w:r w:rsidRPr="00481C79">
        <w:rPr>
          <w:sz w:val="16"/>
        </w:rPr>
        <w:t>Froman</w:t>
      </w:r>
      <w:proofErr w:type="spellEnd"/>
      <w:r w:rsidRPr="00481C79">
        <w:rPr>
          <w:sz w:val="16"/>
        </w:rPr>
        <w:t xml:space="preserve"> has only just stepped into the role following predecessor Ron Kirk's decision to step down in January 2013. However, at his confirmation hearing in the Senate in June 2013, </w:t>
      </w:r>
      <w:proofErr w:type="spellStart"/>
      <w:r w:rsidRPr="00481C79">
        <w:rPr>
          <w:sz w:val="16"/>
        </w:rPr>
        <w:t>Froman</w:t>
      </w:r>
      <w:proofErr w:type="spellEnd"/>
      <w:r w:rsidRPr="00481C79">
        <w:rPr>
          <w:sz w:val="16"/>
        </w:rPr>
        <w:t xml:space="preserve"> said that he regarded </w:t>
      </w:r>
      <w:r>
        <w:rPr>
          <w:rStyle w:val="StyleUnderline"/>
        </w:rPr>
        <w:t>TPA as a ''critical tool'' and assured he lawmakers that he would work with them to craft a new bill to renew this authority</w:t>
      </w:r>
      <w:r w:rsidRPr="00211397">
        <w:rPr>
          <w:rStyle w:val="StyleUnderline"/>
          <w:highlight w:val="cyan"/>
        </w:rPr>
        <w:t>.</w:t>
      </w:r>
      <w:r w:rsidRPr="00211397">
        <w:rPr>
          <w:rStyle w:val="StyleUnderline"/>
          <w:b/>
          <w:sz w:val="12"/>
          <w:highlight w:val="cyan"/>
        </w:rPr>
        <w:t>¶</w:t>
      </w:r>
      <w:r w:rsidRPr="00211397">
        <w:rPr>
          <w:rStyle w:val="StyleUnderline"/>
          <w:highlight w:val="cyan"/>
        </w:rPr>
        <w:t xml:space="preserve"> Without TPA, there could be a repeat of the convoluted process leading to the eventual ratification by the US of free trade agreements signed with Columbia, Panama and South Korea</w:t>
      </w:r>
      <w:r>
        <w:rPr>
          <w:rStyle w:val="StyleUnderline"/>
        </w:rPr>
        <w:t>. The agreements with Colombia and Panama were signed back in 2006 and 2007</w:t>
      </w:r>
      <w:r w:rsidRPr="00481C79">
        <w:rPr>
          <w:sz w:val="16"/>
        </w:rPr>
        <w:t xml:space="preserve">, respectively, under the presidency of George W. Bush. However, a Democratic majority in Congress refused to ratify the deals until much more stringent </w:t>
      </w:r>
      <w:proofErr w:type="spellStart"/>
      <w:r w:rsidRPr="00481C79">
        <w:rPr>
          <w:sz w:val="16"/>
        </w:rPr>
        <w:t>labour</w:t>
      </w:r>
      <w:proofErr w:type="spellEnd"/>
      <w:r w:rsidRPr="00481C79">
        <w:rPr>
          <w:sz w:val="16"/>
        </w:rPr>
        <w:t xml:space="preserve"> rights and environmental protection (and, in the case of Panama, tax transparency) provisions were inserted into the texts. </w:t>
      </w:r>
      <w:r>
        <w:rPr>
          <w:rStyle w:val="StyleUnderline"/>
        </w:rPr>
        <w:t>It took until 2011 for these agreements to be ratified.</w:t>
      </w:r>
      <w:r w:rsidRPr="00481C79">
        <w:rPr>
          <w:sz w:val="16"/>
        </w:rPr>
        <w:t xml:space="preserve"> In the case of the South Korean FTA, the deal was held up until new agreements more </w:t>
      </w:r>
      <w:proofErr w:type="spellStart"/>
      <w:r w:rsidRPr="00481C79">
        <w:rPr>
          <w:sz w:val="16"/>
        </w:rPr>
        <w:t>favourable</w:t>
      </w:r>
      <w:proofErr w:type="spellEnd"/>
      <w:r w:rsidRPr="00481C79">
        <w:rPr>
          <w:sz w:val="16"/>
        </w:rPr>
        <w:t xml:space="preserve"> to the US auto industry were signed in 2011. </w:t>
      </w:r>
      <w:r>
        <w:rPr>
          <w:rStyle w:val="StyleUnderline"/>
        </w:rPr>
        <w:t>Given the extensive trade relationship between the EU and US, similar snags are bound arise.</w:t>
      </w:r>
    </w:p>
    <w:p w:rsidR="00AA1E33" w:rsidRDefault="00AA1E33" w:rsidP="00AA1E33">
      <w:pPr>
        <w:pStyle w:val="Heading3"/>
      </w:pPr>
      <w:r>
        <w:t>AT: TTIP Will Fail</w:t>
      </w:r>
    </w:p>
    <w:p w:rsidR="00AA1E33" w:rsidRDefault="00AA1E33" w:rsidP="00AA1E33">
      <w:pPr>
        <w:pStyle w:val="Heading4"/>
      </w:pPr>
      <w:r>
        <w:t>TTIP will succeed despite issues – TPA is key for this critical stage of negotiation – and it’s key to the global economy</w:t>
      </w:r>
    </w:p>
    <w:p w:rsidR="00AA1E33" w:rsidRDefault="00AA1E33" w:rsidP="00AA1E33">
      <w:proofErr w:type="gramStart"/>
      <w:r w:rsidRPr="00A375A0">
        <w:rPr>
          <w:rStyle w:val="Style13ptBold"/>
        </w:rPr>
        <w:t>EIU 1</w:t>
      </w:r>
      <w:r w:rsidR="00987D59">
        <w:rPr>
          <w:rStyle w:val="Style13ptBold"/>
        </w:rPr>
        <w:t>4</w:t>
      </w:r>
      <w:r>
        <w:t xml:space="preserve"> (Economist Intelligence Unit – </w:t>
      </w:r>
      <w:proofErr w:type="spellStart"/>
      <w:r>
        <w:t>ViewsWire</w:t>
      </w:r>
      <w:proofErr w:type="spellEnd"/>
      <w:r>
        <w:t>.</w:t>
      </w:r>
      <w:proofErr w:type="gramEnd"/>
      <w:r>
        <w:t xml:space="preserve"> “US-EU trade talks reach critical stage” </w:t>
      </w:r>
      <w:r w:rsidR="00987D59">
        <w:t xml:space="preserve">11/21 </w:t>
      </w:r>
      <w:r>
        <w:t>Factiva)</w:t>
      </w:r>
    </w:p>
    <w:p w:rsidR="00AA1E33" w:rsidRDefault="00AA1E33" w:rsidP="00AA1E33">
      <w:pPr>
        <w:rPr>
          <w:rStyle w:val="StyleUnderline"/>
        </w:rPr>
      </w:pPr>
      <w:r w:rsidRPr="001D4AB4">
        <w:rPr>
          <w:rStyle w:val="StyleUnderline"/>
        </w:rPr>
        <w:t>Negotiations on the</w:t>
      </w:r>
      <w:r w:rsidRPr="001D4AB4">
        <w:rPr>
          <w:sz w:val="16"/>
        </w:rPr>
        <w:t xml:space="preserve"> Transatlantic Trade and Investment Partnership </w:t>
      </w:r>
      <w:r w:rsidRPr="001D4AB4">
        <w:rPr>
          <w:rStyle w:val="StyleUnderline"/>
        </w:rPr>
        <w:t>(TTIP) have reached a critical stage as domestic pressure has ramped up over the terms of a deal. The US and the EU account for almost half of the global economy, and lower barriers between the two would unleash a wave of economic activity whose effects would ripple around the world</w:t>
      </w:r>
      <w:r w:rsidRPr="001D4AB4">
        <w:rPr>
          <w:sz w:val="16"/>
        </w:rPr>
        <w:t xml:space="preserve">. However, the European Commission faces opposition from powerful EU member states and </w:t>
      </w:r>
      <w:r w:rsidRPr="001D4AB4">
        <w:rPr>
          <w:rStyle w:val="StyleUnderline"/>
        </w:rPr>
        <w:t>the US administration faces an increasingly assertive Congress.</w:t>
      </w:r>
      <w:r w:rsidRPr="001D4AB4">
        <w:rPr>
          <w:sz w:val="16"/>
        </w:rPr>
        <w:t xml:space="preserve"> On balance, the Economist Intelligence Unit believes that economic headwinds and geopolitical tensions have increased the incentives for policymakers to reach an agreement on TTIP to boost growth, and that a deal will be signed. On the EU side, the European Commission has been given a mandate to negotiate TTIP by the Council of Ministers. However, any agreement has to be approved by the European Parliament and the European Council. Adding a further layer of complexity, a legal and political consensus has emerged in recent weeks defining TTIP as a "mixed agreement", which means it would also have to be ratified by national legislatures. This would significantly increase implementation risks and constrain the Commission's room for </w:t>
      </w:r>
      <w:proofErr w:type="spellStart"/>
      <w:r w:rsidRPr="001D4AB4">
        <w:rPr>
          <w:sz w:val="16"/>
        </w:rPr>
        <w:t>manoeuvre</w:t>
      </w:r>
      <w:proofErr w:type="spellEnd"/>
      <w:r w:rsidRPr="001D4AB4">
        <w:rPr>
          <w:sz w:val="16"/>
        </w:rPr>
        <w:t xml:space="preserve">. In Germany for instance, both houses of parliament would have to back a deal. While negotiations had initially been calm and low-key, the more recent emergence of a chorus of critical voices in some of the core EU countries has </w:t>
      </w:r>
      <w:proofErr w:type="spellStart"/>
      <w:r w:rsidRPr="001D4AB4">
        <w:rPr>
          <w:sz w:val="16"/>
        </w:rPr>
        <w:t>politicised</w:t>
      </w:r>
      <w:proofErr w:type="spellEnd"/>
      <w:r w:rsidRPr="001D4AB4">
        <w:rPr>
          <w:sz w:val="16"/>
        </w:rPr>
        <w:t xml:space="preserve"> the process. These critics have gained influence, especially in Germany, which traditionally supports free-trade agreements. A general deterioration in relations with the US amidst a spying scandal has contributed to the growing German public suspicion towards TTIP. Aversion to TTIP growing in some EU member states A deal promises far-reaching rewards, but it also threatens some vested interests. The European Commission says TTIP could increase the EU economy by EUR120bn (US$106bn, or 0.5% of GDP) and the US by EUR95bn (0.4% of GDP). As official tariffs are already low between the two regions, most of the benefits would stem from the </w:t>
      </w:r>
      <w:proofErr w:type="spellStart"/>
      <w:r w:rsidRPr="001D4AB4">
        <w:rPr>
          <w:sz w:val="16"/>
        </w:rPr>
        <w:t>harmonisation</w:t>
      </w:r>
      <w:proofErr w:type="spellEnd"/>
      <w:r w:rsidRPr="001D4AB4">
        <w:rPr>
          <w:sz w:val="16"/>
        </w:rPr>
        <w:t xml:space="preserve"> of regulatory regimes. This has prompted European fears that TTIP will lead to an erosion of standards in areas such as food safety and consumer protection, threaten the government-protected education and public broadcasting system in countries such as France and Germany, and constrain the discretion of governments through the introduction of an investor-state dispute mechanism (ISDS). There is little empirical backing for some of these concerns. For example, food-safety regulations are not generally lower in the US than in Europe. Indeed, sometimes they are even higher--for instance in the use of antibiotic drugs in meat production. In addition, Germany, where public opinion is especially hostile to the ISDS, has included investor protection clauses in most of the trade agreements that it has with other countries. While </w:t>
      </w:r>
      <w:proofErr w:type="spellStart"/>
      <w:r w:rsidRPr="001D4AB4">
        <w:rPr>
          <w:sz w:val="16"/>
        </w:rPr>
        <w:t>scepticism</w:t>
      </w:r>
      <w:proofErr w:type="spellEnd"/>
      <w:r w:rsidRPr="001D4AB4">
        <w:rPr>
          <w:sz w:val="16"/>
        </w:rPr>
        <w:t xml:space="preserve"> from Germany has been strong, other EU member states feel differently. In a letter to the Commission on October 21st, trade officials from 14 member states, including the UK, Spain and Sweden, warned against giving in to the critics and called for an "ambitious" deal. They also noted that the Council mandate for negotiations clearly included ISDS. Business </w:t>
      </w:r>
      <w:proofErr w:type="spellStart"/>
      <w:r w:rsidRPr="001D4AB4">
        <w:rPr>
          <w:sz w:val="16"/>
        </w:rPr>
        <w:t>organisations</w:t>
      </w:r>
      <w:proofErr w:type="spellEnd"/>
      <w:r w:rsidRPr="001D4AB4">
        <w:rPr>
          <w:sz w:val="16"/>
        </w:rPr>
        <w:t xml:space="preserve"> from all over Europe have also voiced their support for TTIP. Nevertheless, authorities in the critical countries are concerned that they might not be able to convince important players and national legislative bodies of the merits of a deal. In a concession to the sceptics, the new Commission president, Jean-Claude Juncker, has promised to make sure ISDS will not lead to official courts being side-lined. </w:t>
      </w:r>
      <w:proofErr w:type="spellStart"/>
      <w:r w:rsidRPr="001D4AB4">
        <w:rPr>
          <w:sz w:val="16"/>
        </w:rPr>
        <w:t>Mr</w:t>
      </w:r>
      <w:proofErr w:type="spellEnd"/>
      <w:r w:rsidRPr="001D4AB4">
        <w:rPr>
          <w:sz w:val="16"/>
        </w:rPr>
        <w:t xml:space="preserve"> Juncker also said he will not leave a decision on the matter to the person officially in charge-the incoming EU trade commissioner, Cecilia </w:t>
      </w:r>
      <w:proofErr w:type="spellStart"/>
      <w:r w:rsidRPr="001D4AB4">
        <w:rPr>
          <w:sz w:val="16"/>
        </w:rPr>
        <w:t>Malmstrom</w:t>
      </w:r>
      <w:proofErr w:type="spellEnd"/>
      <w:r w:rsidRPr="001D4AB4">
        <w:rPr>
          <w:sz w:val="16"/>
        </w:rPr>
        <w:t xml:space="preserve">, who is generally viewed as being pro-TTIP-but also involve the commission vice president responsible for the rule of law and fundamental rights, </w:t>
      </w:r>
      <w:proofErr w:type="spellStart"/>
      <w:r w:rsidRPr="001D4AB4">
        <w:rPr>
          <w:sz w:val="16"/>
        </w:rPr>
        <w:t>Frans</w:t>
      </w:r>
      <w:proofErr w:type="spellEnd"/>
      <w:r w:rsidRPr="001D4AB4">
        <w:rPr>
          <w:sz w:val="16"/>
        </w:rPr>
        <w:t xml:space="preserve"> Timmermans. </w:t>
      </w:r>
      <w:proofErr w:type="spellStart"/>
      <w:r w:rsidRPr="001D4AB4">
        <w:rPr>
          <w:sz w:val="16"/>
        </w:rPr>
        <w:t>Scepticism</w:t>
      </w:r>
      <w:proofErr w:type="spellEnd"/>
      <w:r w:rsidRPr="001D4AB4">
        <w:rPr>
          <w:sz w:val="16"/>
        </w:rPr>
        <w:t xml:space="preserve"> also high on US side The US president, Barack Obama, notified Congress in March 2013 of his intention to negotiate a comprehensive trade and investment partnership with the EU. Initially, there was bipartisan support for a far-reaching deal. However, </w:t>
      </w:r>
      <w:r w:rsidRPr="001D4AB4">
        <w:rPr>
          <w:rStyle w:val="StyleUnderline"/>
        </w:rPr>
        <w:t>as negotiations have proceeded, members of Congress have expressed concerns over specific issues</w:t>
      </w:r>
      <w:r w:rsidRPr="001D4AB4">
        <w:rPr>
          <w:sz w:val="16"/>
        </w:rPr>
        <w:t xml:space="preserve">. One such sticking point is access to the US public procurement market for EU firms. In a letter to </w:t>
      </w:r>
      <w:proofErr w:type="spellStart"/>
      <w:r w:rsidRPr="001D4AB4">
        <w:rPr>
          <w:sz w:val="16"/>
        </w:rPr>
        <w:t>Mr</w:t>
      </w:r>
      <w:proofErr w:type="spellEnd"/>
      <w:r w:rsidRPr="001D4AB4">
        <w:rPr>
          <w:sz w:val="16"/>
        </w:rPr>
        <w:t xml:space="preserve"> Obama, more than 100 congressional members demanded that a clause </w:t>
      </w:r>
      <w:proofErr w:type="spellStart"/>
      <w:r w:rsidRPr="001D4AB4">
        <w:rPr>
          <w:sz w:val="16"/>
        </w:rPr>
        <w:t>favouring</w:t>
      </w:r>
      <w:proofErr w:type="spellEnd"/>
      <w:r w:rsidRPr="001D4AB4">
        <w:rPr>
          <w:sz w:val="16"/>
        </w:rPr>
        <w:t xml:space="preserve"> goods made in the US under federal contracts be protected in international trade talks. Public procurement is a key issue for EU negotiators, as some European firms are very competitive in this area and would gain from improved access to the US market. In addition, there is generally little American sympathy for EU concerns regarding ISDS and food-safety. The US trade representative, Michael </w:t>
      </w:r>
      <w:proofErr w:type="spellStart"/>
      <w:r w:rsidRPr="001D4AB4">
        <w:rPr>
          <w:sz w:val="16"/>
        </w:rPr>
        <w:t>Froman</w:t>
      </w:r>
      <w:proofErr w:type="spellEnd"/>
      <w:r w:rsidRPr="001D4AB4">
        <w:rPr>
          <w:sz w:val="16"/>
        </w:rPr>
        <w:t xml:space="preserve">, has indicated that he might not accept a deal that fails to include sufficient investor protection. Election results create complications </w:t>
      </w:r>
      <w:proofErr w:type="gramStart"/>
      <w:r w:rsidRPr="001D4AB4">
        <w:rPr>
          <w:rStyle w:val="StyleUnderline"/>
        </w:rPr>
        <w:t>The</w:t>
      </w:r>
      <w:proofErr w:type="gramEnd"/>
      <w:r w:rsidRPr="001D4AB4">
        <w:rPr>
          <w:rStyle w:val="StyleUnderline"/>
        </w:rPr>
        <w:t xml:space="preserve"> outcome of the recent US midterm elections, in which the Republican Party made significant gains, creates some optimism that the US will make some progress on TTIP. Congressional Democrats had previously opposed the president's request for</w:t>
      </w:r>
      <w:r w:rsidRPr="001D4AB4">
        <w:rPr>
          <w:sz w:val="16"/>
        </w:rPr>
        <w:t xml:space="preserve"> Trade Promotion Authority (</w:t>
      </w:r>
      <w:r w:rsidRPr="001D4AB4">
        <w:rPr>
          <w:rStyle w:val="StyleUnderline"/>
        </w:rPr>
        <w:t>TPA</w:t>
      </w:r>
      <w:r w:rsidRPr="001D4AB4">
        <w:rPr>
          <w:sz w:val="16"/>
        </w:rPr>
        <w:t>)-a process that helps the Obama administration to negotiate a deal by limiting Congress to a no-amendment, up or down vote on the deal-on the grounds that a trade agreement would undermine the power of unions and put downward pressures on wages.</w:t>
      </w:r>
      <w:r w:rsidRPr="001D4AB4">
        <w:rPr>
          <w:rStyle w:val="StyleUnderline"/>
        </w:rPr>
        <w:t xml:space="preserve"> With pro-free-trade Republicans having won a majority in both houses and set to dominate key committees, on balance, the EIU expects Congress to pass TPA in 2015. Indeed, Republican leaders have already </w:t>
      </w:r>
      <w:proofErr w:type="spellStart"/>
      <w:r w:rsidRPr="001D4AB4">
        <w:rPr>
          <w:rStyle w:val="StyleUnderline"/>
        </w:rPr>
        <w:t>signalled</w:t>
      </w:r>
      <w:proofErr w:type="spellEnd"/>
      <w:r w:rsidRPr="001D4AB4">
        <w:rPr>
          <w:rStyle w:val="StyleUnderline"/>
        </w:rPr>
        <w:t xml:space="preserve"> a willingness to work with </w:t>
      </w:r>
      <w:proofErr w:type="spellStart"/>
      <w:r w:rsidRPr="001D4AB4">
        <w:rPr>
          <w:rStyle w:val="StyleUnderline"/>
        </w:rPr>
        <w:t>Mr</w:t>
      </w:r>
      <w:proofErr w:type="spellEnd"/>
      <w:r w:rsidRPr="001D4AB4">
        <w:rPr>
          <w:rStyle w:val="StyleUnderline"/>
        </w:rPr>
        <w:t xml:space="preserve"> Obama on TTIP</w:t>
      </w:r>
      <w:r w:rsidRPr="001D4AB4">
        <w:rPr>
          <w:sz w:val="16"/>
        </w:rPr>
        <w:t xml:space="preserve">. However, an agreement on a far-reaching trade deal would be a legislative win for </w:t>
      </w:r>
      <w:proofErr w:type="spellStart"/>
      <w:r w:rsidRPr="001D4AB4">
        <w:rPr>
          <w:sz w:val="16"/>
        </w:rPr>
        <w:t>Mr</w:t>
      </w:r>
      <w:proofErr w:type="spellEnd"/>
      <w:r w:rsidRPr="001D4AB4">
        <w:rPr>
          <w:sz w:val="16"/>
        </w:rPr>
        <w:t xml:space="preserve"> Obama domestically, and there is a risk that Republicans might prevent this for political reasons. At a minimum, they may demand concessions in other areas, which could turn out to be too high a price for the administration to pay to ensure a deal. Geopolitical tensions and growth worries mean that deal still likely </w:t>
      </w:r>
      <w:r w:rsidRPr="001D4AB4">
        <w:rPr>
          <w:rStyle w:val="StyleUnderline"/>
        </w:rPr>
        <w:t>Governments on both sides of the Atlantic remain committed to an ambitious agreement, which continues to be seen as mutually beneficial in economic terms and is expected to reinforce the transatlantic partnership.</w:t>
      </w:r>
      <w:r w:rsidRPr="001D4AB4">
        <w:rPr>
          <w:sz w:val="16"/>
        </w:rPr>
        <w:t xml:space="preserve"> Concerns over the global economic outlook and the prospect of a period of prolonged economic weakness in the euro zone have increased the importance of pushing through growth-enhancing trade deals. Moreover, </w:t>
      </w:r>
      <w:r w:rsidRPr="001D4AB4">
        <w:rPr>
          <w:rStyle w:val="StyleUnderline"/>
        </w:rPr>
        <w:t xml:space="preserve">following the escalation of tensions in Eastern Europe and the Middle East, there is a general sense among US and EU leaders that a collapse of the negotiations would send a signal of geopolitical weakness. An agreement on TTIP, then, is still more likely than not. </w:t>
      </w:r>
    </w:p>
    <w:p w:rsidR="00AA1E33" w:rsidRPr="001D4AB4" w:rsidRDefault="00AA1E33" w:rsidP="00AA1E33">
      <w:pPr>
        <w:rPr>
          <w:rStyle w:val="StyleUnderline"/>
        </w:rPr>
      </w:pPr>
    </w:p>
    <w:p w:rsidR="00AA1E33" w:rsidRDefault="00AA1E33" w:rsidP="00AA1E33">
      <w:pPr>
        <w:pStyle w:val="Heading1"/>
      </w:pPr>
      <w:proofErr w:type="spellStart"/>
      <w:r>
        <w:t>Aff</w:t>
      </w:r>
      <w:proofErr w:type="spellEnd"/>
    </w:p>
    <w:p w:rsidR="00A96F90" w:rsidRDefault="00A96F90" w:rsidP="00A96F90">
      <w:pPr>
        <w:pStyle w:val="Heading2"/>
      </w:pPr>
      <w:r>
        <w:t>U/IL Answers</w:t>
      </w:r>
    </w:p>
    <w:p w:rsidR="002E39C5" w:rsidRDefault="002E39C5" w:rsidP="00A96F90">
      <w:pPr>
        <w:pStyle w:val="Heading3"/>
      </w:pPr>
      <w:r>
        <w:t>Won’t Pass – Senate</w:t>
      </w:r>
    </w:p>
    <w:p w:rsidR="002E39C5" w:rsidRDefault="002E39C5" w:rsidP="002E39C5">
      <w:pPr>
        <w:pStyle w:val="Heading4"/>
      </w:pPr>
      <w:r>
        <w:t>Won’t pass – pro-trade Dems are defecting</w:t>
      </w:r>
    </w:p>
    <w:p w:rsidR="002E39C5" w:rsidRDefault="002E39C5" w:rsidP="002E39C5">
      <w:proofErr w:type="gramStart"/>
      <w:r w:rsidRPr="006D7A9C">
        <w:rPr>
          <w:rStyle w:val="Style13ptBold"/>
        </w:rPr>
        <w:t>Inside U.S. Trade 6/19</w:t>
      </w:r>
      <w:r>
        <w:t xml:space="preserve"> (“SENATE TO VOTE NEXT WEEK ON TPA, TAA; DEM SUPPORT FOR CLOTURE NOT ASSURED.”</w:t>
      </w:r>
      <w:proofErr w:type="gramEnd"/>
      <w:r>
        <w:t xml:space="preserve"> LexisNexis)</w:t>
      </w:r>
    </w:p>
    <w:p w:rsidR="002E39C5" w:rsidRDefault="002E39C5" w:rsidP="002E39C5">
      <w:pPr>
        <w:rPr>
          <w:sz w:val="16"/>
        </w:rPr>
      </w:pPr>
      <w:r w:rsidRPr="002E39C5">
        <w:rPr>
          <w:sz w:val="16"/>
        </w:rPr>
        <w:t xml:space="preserve">House Speaker John </w:t>
      </w:r>
      <w:r w:rsidRPr="00C17FA5">
        <w:rPr>
          <w:rStyle w:val="StyleUnderline"/>
        </w:rPr>
        <w:t>Boehner</w:t>
      </w:r>
      <w:r w:rsidRPr="002E39C5">
        <w:rPr>
          <w:sz w:val="16"/>
        </w:rPr>
        <w:t xml:space="preserve"> (R-OH) </w:t>
      </w:r>
      <w:r w:rsidRPr="00C17FA5">
        <w:rPr>
          <w:rStyle w:val="StyleUnderline"/>
        </w:rPr>
        <w:t>has committed to bring the TAA-preferences bill to the House floor the next legislative day after the Senate passes it</w:t>
      </w:r>
      <w:r w:rsidRPr="002E39C5">
        <w:rPr>
          <w:sz w:val="16"/>
        </w:rPr>
        <w:t xml:space="preserve">, and to stay in session on Friday if necessary for that vote. Boehner has also committed that 85 Republicans will vote in favor of that bill, one short of the 86 House Republicans who voted in favor of TAA on June 12. That would require at least 133 Democrats to vote in favor of the TPA-preferences bill in order for it to pass. On June 12, only 40 Democrats voted to renew the TAA program, while the vast majority sided with House Minority Leader Nancy Pelosi (D-CA) in voting against it in order to slow down TPA. </w:t>
      </w:r>
      <w:r w:rsidRPr="00C17FA5">
        <w:rPr>
          <w:rStyle w:val="StyleUnderline"/>
        </w:rPr>
        <w:t>Pelosi</w:t>
      </w:r>
      <w:r w:rsidRPr="002E39C5">
        <w:rPr>
          <w:sz w:val="16"/>
        </w:rPr>
        <w:t xml:space="preserve"> at a June 18 press conference </w:t>
      </w:r>
      <w:r w:rsidRPr="00C17FA5">
        <w:rPr>
          <w:rStyle w:val="StyleUnderline"/>
        </w:rPr>
        <w:t>threw cold water on the plan by the White House and Republican congressional leaders to attach TAA to the preferences bill, saying she saw no "path right now" for TAA in the House</w:t>
      </w:r>
      <w:r w:rsidRPr="002E39C5">
        <w:rPr>
          <w:sz w:val="16"/>
        </w:rPr>
        <w:t xml:space="preserve">. The preferences bill is a largely uncontroversial measure that would renew the African Growth and Opportunity Act (AGOA), the Generalized System of Preferences, and trade preferences for Haiti. "But I don't think that's a path. Forgetting TPA, forgetting that, just going on the other side, the AGOA side -- let's just get that moving and done and not have it be part of any controversy. I'm speaking about that from the AGOA side, not from the TPA side," she said. </w:t>
      </w:r>
      <w:r w:rsidRPr="00C17FA5">
        <w:rPr>
          <w:rStyle w:val="StyleUnderline"/>
        </w:rPr>
        <w:t>Some pro-TPA Senate Democrats such as</w:t>
      </w:r>
      <w:r w:rsidRPr="002E39C5">
        <w:rPr>
          <w:sz w:val="16"/>
        </w:rPr>
        <w:t xml:space="preserve"> Sens. Maria </w:t>
      </w:r>
      <w:r w:rsidRPr="00C17FA5">
        <w:rPr>
          <w:rStyle w:val="StyleUnderline"/>
        </w:rPr>
        <w:t>Cantwell</w:t>
      </w:r>
      <w:r w:rsidRPr="002E39C5">
        <w:rPr>
          <w:sz w:val="16"/>
        </w:rPr>
        <w:t xml:space="preserve"> (D-WA) </w:t>
      </w:r>
      <w:r w:rsidRPr="00C17FA5">
        <w:rPr>
          <w:rStyle w:val="StyleUnderline"/>
        </w:rPr>
        <w:t>and</w:t>
      </w:r>
      <w:r w:rsidRPr="002E39C5">
        <w:rPr>
          <w:sz w:val="16"/>
        </w:rPr>
        <w:t xml:space="preserve"> Chris </w:t>
      </w:r>
      <w:r w:rsidRPr="00C17FA5">
        <w:rPr>
          <w:rStyle w:val="StyleUnderline"/>
        </w:rPr>
        <w:t>Coons</w:t>
      </w:r>
      <w:r w:rsidRPr="002E39C5">
        <w:rPr>
          <w:sz w:val="16"/>
        </w:rPr>
        <w:t xml:space="preserve"> (D-DE) </w:t>
      </w:r>
      <w:r w:rsidRPr="00C17FA5">
        <w:rPr>
          <w:rStyle w:val="StyleUnderline"/>
        </w:rPr>
        <w:t>have already signaled skepticism or outright opposition to the idea of voting on a standalone TPA bill</w:t>
      </w:r>
      <w:r w:rsidRPr="002E39C5">
        <w:rPr>
          <w:sz w:val="16"/>
        </w:rPr>
        <w:t>. Cantwell told Inside U.S. Trade late Wednesday that she would vote against cloture on the standalone TPA bill because it does not include TAA. But an informed source said Cantwell is likely trying to leverage her support on TPA to get a Senate vote to reauthorize the Export-Import Bank. "</w:t>
      </w:r>
      <w:r w:rsidRPr="00C17FA5">
        <w:rPr>
          <w:rStyle w:val="StyleUnderline"/>
        </w:rPr>
        <w:t>I do not support what's coming over from the House</w:t>
      </w:r>
      <w:r w:rsidRPr="002E39C5">
        <w:rPr>
          <w:sz w:val="16"/>
        </w:rPr>
        <w:t xml:space="preserve">," she told Inside U.S. Trade in a brief interview. "I voted for something that had laid-off workers from trade getting assistance and so that's a very important component." </w:t>
      </w:r>
      <w:r w:rsidRPr="00C17FA5">
        <w:rPr>
          <w:rStyle w:val="StyleUnderline"/>
        </w:rPr>
        <w:t>Cantwell also said she did not get additional commitments from</w:t>
      </w:r>
      <w:r w:rsidRPr="002E39C5">
        <w:rPr>
          <w:sz w:val="16"/>
        </w:rPr>
        <w:t xml:space="preserve"> Senate Majority Leader Mitch </w:t>
      </w:r>
      <w:r w:rsidRPr="00C17FA5">
        <w:rPr>
          <w:rStyle w:val="StyleUnderline"/>
        </w:rPr>
        <w:t>McConnell</w:t>
      </w:r>
      <w:r w:rsidRPr="002E39C5">
        <w:rPr>
          <w:sz w:val="16"/>
        </w:rPr>
        <w:t xml:space="preserve"> (R-KY) </w:t>
      </w:r>
      <w:r w:rsidRPr="00C17FA5">
        <w:rPr>
          <w:rStyle w:val="StyleUnderline"/>
        </w:rPr>
        <w:t>to allow a vote on the reauthorization of</w:t>
      </w:r>
      <w:r w:rsidRPr="002E39C5">
        <w:rPr>
          <w:sz w:val="16"/>
        </w:rPr>
        <w:t xml:space="preserve"> the </w:t>
      </w:r>
      <w:r w:rsidRPr="00C17FA5">
        <w:rPr>
          <w:rStyle w:val="StyleUnderline"/>
        </w:rPr>
        <w:t>Ex</w:t>
      </w:r>
      <w:r w:rsidRPr="002E39C5">
        <w:rPr>
          <w:sz w:val="16"/>
        </w:rPr>
        <w:t>port-</w:t>
      </w:r>
      <w:r w:rsidRPr="00C17FA5">
        <w:rPr>
          <w:rStyle w:val="StyleUnderline"/>
        </w:rPr>
        <w:t>Im</w:t>
      </w:r>
      <w:r w:rsidRPr="002E39C5">
        <w:rPr>
          <w:sz w:val="16"/>
        </w:rPr>
        <w:t xml:space="preserve">port Bank, but did not specifically cite that as the reason she had decided to vote against the standalone TPA bill. She also said </w:t>
      </w:r>
      <w:r w:rsidRPr="00C17FA5">
        <w:rPr>
          <w:rStyle w:val="StyleUnderline"/>
        </w:rPr>
        <w:t xml:space="preserve">she did not know how many other pro-TPA Senate Democrats besides </w:t>
      </w:r>
      <w:proofErr w:type="gramStart"/>
      <w:r w:rsidRPr="00C17FA5">
        <w:rPr>
          <w:rStyle w:val="StyleUnderline"/>
        </w:rPr>
        <w:t>herself</w:t>
      </w:r>
      <w:proofErr w:type="gramEnd"/>
      <w:r w:rsidRPr="00C17FA5">
        <w:rPr>
          <w:rStyle w:val="StyleUnderline"/>
        </w:rPr>
        <w:t xml:space="preserve"> would oppose the standalone TPA bill.</w:t>
      </w:r>
      <w:r w:rsidRPr="002E39C5">
        <w:rPr>
          <w:sz w:val="16"/>
        </w:rPr>
        <w:t xml:space="preserve"> Informed sources said both sides in the Senate have agreed that Ex-</w:t>
      </w:r>
      <w:proofErr w:type="spellStart"/>
      <w:r w:rsidRPr="002E39C5">
        <w:rPr>
          <w:sz w:val="16"/>
        </w:rPr>
        <w:t>Im</w:t>
      </w:r>
      <w:proofErr w:type="spellEnd"/>
      <w:r w:rsidRPr="002E39C5">
        <w:rPr>
          <w:sz w:val="16"/>
        </w:rPr>
        <w:t xml:space="preserve"> reauthorization will not be linked to the TPA debate because it would likely stall an already controversial bill. Rep. Gerry Connolly (D-VA) this week said Cantwell and a "small group" of Democratic senators who voted last month to renew TPA made "very clear" in a June 16 meeting with House Democrats that they will support a standalone TPA only if they can get a vote on Ex-</w:t>
      </w:r>
      <w:proofErr w:type="spellStart"/>
      <w:r w:rsidRPr="002E39C5">
        <w:rPr>
          <w:sz w:val="16"/>
        </w:rPr>
        <w:t>Im</w:t>
      </w:r>
      <w:proofErr w:type="spellEnd"/>
      <w:r w:rsidRPr="002E39C5">
        <w:rPr>
          <w:sz w:val="16"/>
        </w:rPr>
        <w:t xml:space="preserve"> reauthorization. Senate Minority Whip Dick </w:t>
      </w:r>
      <w:r w:rsidRPr="00C17FA5">
        <w:rPr>
          <w:rStyle w:val="StyleUnderline"/>
        </w:rPr>
        <w:t>Durbin</w:t>
      </w:r>
      <w:r w:rsidRPr="002E39C5">
        <w:rPr>
          <w:sz w:val="16"/>
        </w:rPr>
        <w:t xml:space="preserve"> (D-IL) </w:t>
      </w:r>
      <w:r w:rsidRPr="00C17FA5">
        <w:rPr>
          <w:rStyle w:val="StyleUnderline"/>
        </w:rPr>
        <w:t xml:space="preserve">acknowledged </w:t>
      </w:r>
      <w:r w:rsidRPr="002E39C5">
        <w:rPr>
          <w:sz w:val="16"/>
        </w:rPr>
        <w:t xml:space="preserve">on June 16 </w:t>
      </w:r>
      <w:r w:rsidRPr="00C17FA5">
        <w:rPr>
          <w:rStyle w:val="StyleUnderline"/>
        </w:rPr>
        <w:t>that it would probably be tough for some Senate Democrats who voted in favor of the TPA-TAA bill last month to support a standalone TPA bill</w:t>
      </w:r>
      <w:r w:rsidRPr="002E39C5">
        <w:rPr>
          <w:sz w:val="16"/>
        </w:rPr>
        <w:t>. "I'm not in that group of 12 or 14 that voted for it," he said</w:t>
      </w:r>
      <w:r w:rsidRPr="00C17FA5">
        <w:rPr>
          <w:rStyle w:val="StyleUnderline"/>
        </w:rPr>
        <w:t>. "The question to them is will you still be on board for fast track if TAA's not [in it]. I think some of them will have trouble voting for it."</w:t>
      </w:r>
      <w:r w:rsidRPr="002E39C5">
        <w:rPr>
          <w:sz w:val="16"/>
        </w:rPr>
        <w:t xml:space="preserve"> Sen. Rob </w:t>
      </w:r>
      <w:r w:rsidRPr="00C17FA5">
        <w:rPr>
          <w:rStyle w:val="StyleUnderline"/>
        </w:rPr>
        <w:t>Portman</w:t>
      </w:r>
      <w:r w:rsidRPr="002E39C5">
        <w:rPr>
          <w:sz w:val="16"/>
        </w:rPr>
        <w:t xml:space="preserve"> (R-OH), who voted in favor of cloture on the TPA-TAA bill last month, </w:t>
      </w:r>
      <w:r w:rsidRPr="002E39C5">
        <w:rPr>
          <w:rStyle w:val="StyleUnderline"/>
        </w:rPr>
        <w:t>made clear</w:t>
      </w:r>
      <w:r w:rsidRPr="002E39C5">
        <w:rPr>
          <w:sz w:val="16"/>
        </w:rPr>
        <w:t xml:space="preserve"> in a June 18 interview with the Cincinnati Enquirer that </w:t>
      </w:r>
      <w:r w:rsidRPr="002E39C5">
        <w:rPr>
          <w:rStyle w:val="StyleUnderline"/>
        </w:rPr>
        <w:t>he needs commitments that TPA, TAA and a customs and enforcement bill "all go together" in order for him to be able to support TPA.</w:t>
      </w:r>
      <w:r w:rsidRPr="002E39C5">
        <w:rPr>
          <w:sz w:val="16"/>
        </w:rPr>
        <w:t xml:space="preserve"> "We need to have commitments that the customs bill is going to be voted on in order for me to be able to support TPA," he said, according to a transcript provided by his office. He also said that he expected the Senate to vote on TPA and TAA on the same day.</w:t>
      </w:r>
    </w:p>
    <w:p w:rsidR="00581339" w:rsidRPr="002E39C5" w:rsidRDefault="00581339" w:rsidP="002E39C5">
      <w:pPr>
        <w:rPr>
          <w:sz w:val="16"/>
        </w:rPr>
      </w:pPr>
    </w:p>
    <w:p w:rsidR="00581339" w:rsidRDefault="00581339" w:rsidP="00581339">
      <w:pPr>
        <w:pStyle w:val="Heading4"/>
      </w:pPr>
      <w:r>
        <w:t xml:space="preserve">Pro-trade Dems are backing off of TPA after TAA was delinked </w:t>
      </w:r>
    </w:p>
    <w:p w:rsidR="00581339" w:rsidRDefault="00581339" w:rsidP="00581339">
      <w:proofErr w:type="gramStart"/>
      <w:r w:rsidRPr="0014368A">
        <w:rPr>
          <w:rStyle w:val="Style13ptBold"/>
        </w:rPr>
        <w:t>Walsh and Diamond 6/18</w:t>
      </w:r>
      <w:r>
        <w:t xml:space="preserve"> (Deirdre Walsh and Jeremy Diamond, CNN.</w:t>
      </w:r>
      <w:proofErr w:type="gramEnd"/>
      <w:r>
        <w:t xml:space="preserve"> “House passes trade authority bill, Senate outcome unclear.” http://www.cnn.com/2015/06/18/politics/house-vote-trade-promotion-authority/)</w:t>
      </w:r>
    </w:p>
    <w:p w:rsidR="00581339" w:rsidRPr="00581339" w:rsidRDefault="00581339" w:rsidP="00581339">
      <w:pPr>
        <w:rPr>
          <w:sz w:val="16"/>
        </w:rPr>
      </w:pPr>
      <w:r w:rsidRPr="00581339">
        <w:rPr>
          <w:sz w:val="16"/>
        </w:rPr>
        <w:t>On the Senate side</w:t>
      </w:r>
      <w:r w:rsidRPr="00581339">
        <w:rPr>
          <w:rStyle w:val="StyleUnderline"/>
        </w:rPr>
        <w:t>, pro-trade Democrats remain squeamish about the tactics taken by GOP leaders and the White House. "There is widespread concern among pro-trade Senate Democrats that the strategy laid out by the White House relies on the speaker not just having a vote but supporting a vote on TAA and I think there is a great deal of concern and consternation about that strategy,"</w:t>
      </w:r>
      <w:r w:rsidRPr="00581339">
        <w:rPr>
          <w:sz w:val="16"/>
        </w:rPr>
        <w:t xml:space="preserve"> said Sen. Chris Coons of Delaware, one of the 14. Sen. Ron Wyden, D-Oregon, who co-authored the original trade package, explained that </w:t>
      </w:r>
      <w:r w:rsidRPr="00581339">
        <w:rPr>
          <w:rStyle w:val="StyleUnderline"/>
        </w:rPr>
        <w:t>pro-trade Democrats have suffered many political "hits" for their support of the TPA, which is generally unpopular with their base. So Wyden and other Democrats are wary of a backlash from labor groups if they vote again for TPA without knowing for sure if the worker assistance bill will become law</w:t>
      </w:r>
      <w:r w:rsidRPr="00581339">
        <w:rPr>
          <w:sz w:val="16"/>
        </w:rPr>
        <w:t xml:space="preserve">. Some of the 14 now want to use the opportunity as leverage to push through renewal of the Export-Import Bank. </w:t>
      </w:r>
      <w:proofErr w:type="gramStart"/>
      <w:r w:rsidRPr="00581339">
        <w:rPr>
          <w:sz w:val="16"/>
        </w:rPr>
        <w:t>which</w:t>
      </w:r>
      <w:proofErr w:type="gramEnd"/>
      <w:r w:rsidRPr="00581339">
        <w:rPr>
          <w:sz w:val="16"/>
        </w:rPr>
        <w:t xml:space="preserve"> expires at the end of June. They argue the bank supports tens of thousands of American jobs through the loans it makes to foreign companies to buy U.S.-made goods. "I'd love to see this as an opportunity to do something, at least, to avoid the charter to the Ex-</w:t>
      </w:r>
      <w:proofErr w:type="spellStart"/>
      <w:r w:rsidRPr="00581339">
        <w:rPr>
          <w:sz w:val="16"/>
        </w:rPr>
        <w:t>Im</w:t>
      </w:r>
      <w:proofErr w:type="spellEnd"/>
      <w:r w:rsidRPr="00581339">
        <w:rPr>
          <w:sz w:val="16"/>
        </w:rPr>
        <w:t xml:space="preserve"> bank to expire," said one of those Democrats, Sen. Heidi </w:t>
      </w:r>
      <w:proofErr w:type="spellStart"/>
      <w:r w:rsidRPr="00581339">
        <w:rPr>
          <w:sz w:val="16"/>
        </w:rPr>
        <w:t>Heitkamp</w:t>
      </w:r>
      <w:proofErr w:type="spellEnd"/>
      <w:r w:rsidRPr="00581339">
        <w:rPr>
          <w:sz w:val="16"/>
        </w:rPr>
        <w:t xml:space="preserve"> of North Dakota. "So I think there are still ongoing discussions." </w:t>
      </w:r>
    </w:p>
    <w:p w:rsidR="002E39C5" w:rsidRDefault="002E39C5" w:rsidP="002E39C5"/>
    <w:p w:rsidR="00153055" w:rsidRPr="007671F1" w:rsidRDefault="00153055" w:rsidP="00153055">
      <w:pPr>
        <w:pStyle w:val="Heading4"/>
      </w:pPr>
      <w:r w:rsidRPr="007671F1">
        <w:t>Won’t pass</w:t>
      </w:r>
      <w:r>
        <w:t xml:space="preserve"> – key senate </w:t>
      </w:r>
      <w:r w:rsidRPr="007671F1">
        <w:t>votes</w:t>
      </w:r>
    </w:p>
    <w:p w:rsidR="00153055" w:rsidRDefault="00153055" w:rsidP="00153055">
      <w:r w:rsidRPr="007671F1">
        <w:rPr>
          <w:rStyle w:val="Style13ptBold"/>
        </w:rPr>
        <w:t>Carter 6/12</w:t>
      </w:r>
      <w:r>
        <w:t xml:space="preserve"> [Zach, “Why It's So Hard </w:t>
      </w:r>
      <w:proofErr w:type="gramStart"/>
      <w:r>
        <w:t>For Obama To</w:t>
      </w:r>
      <w:proofErr w:type="gramEnd"/>
      <w:r>
        <w:t xml:space="preserve"> Undo Democrats' Trade Revolt,” http://www.huffingtonpost.com/2015/06/12/obama-trade-revolt_n_7573516.html]</w:t>
      </w:r>
    </w:p>
    <w:p w:rsidR="00153055" w:rsidRPr="00153055" w:rsidRDefault="00153055" w:rsidP="002E39C5">
      <w:pPr>
        <w:rPr>
          <w:sz w:val="8"/>
        </w:rPr>
      </w:pPr>
      <w:r w:rsidRPr="007671F1">
        <w:rPr>
          <w:sz w:val="8"/>
        </w:rPr>
        <w:t xml:space="preserve">WASHINGTON -- </w:t>
      </w:r>
      <w:r w:rsidRPr="007671F1">
        <w:rPr>
          <w:rStyle w:val="StyleUnderline"/>
        </w:rPr>
        <w:t>Supporters of</w:t>
      </w:r>
      <w:r w:rsidRPr="007671F1">
        <w:rPr>
          <w:sz w:val="8"/>
        </w:rPr>
        <w:t xml:space="preserve"> President Barack </w:t>
      </w:r>
      <w:r w:rsidRPr="007671F1">
        <w:rPr>
          <w:rStyle w:val="StyleUnderline"/>
        </w:rPr>
        <w:t>Obama's trade agenda are searching for a new</w:t>
      </w:r>
      <w:r w:rsidRPr="007671F1">
        <w:rPr>
          <w:sz w:val="8"/>
        </w:rPr>
        <w:t xml:space="preserve"> legislative </w:t>
      </w:r>
      <w:r w:rsidRPr="007671F1">
        <w:rPr>
          <w:rStyle w:val="StyleUnderline"/>
        </w:rPr>
        <w:t>strategy following</w:t>
      </w:r>
      <w:r w:rsidRPr="007671F1">
        <w:rPr>
          <w:sz w:val="8"/>
        </w:rPr>
        <w:t xml:space="preserve"> </w:t>
      </w:r>
      <w:r w:rsidRPr="007671F1">
        <w:rPr>
          <w:rStyle w:val="StyleUnderline"/>
        </w:rPr>
        <w:t>Friday's</w:t>
      </w:r>
      <w:r w:rsidRPr="007671F1">
        <w:rPr>
          <w:sz w:val="8"/>
        </w:rPr>
        <w:t xml:space="preserve"> embarrassing </w:t>
      </w:r>
      <w:r w:rsidRPr="007671F1">
        <w:rPr>
          <w:rStyle w:val="StyleUnderline"/>
        </w:rPr>
        <w:t>defeat</w:t>
      </w:r>
      <w:r w:rsidRPr="007671F1">
        <w:rPr>
          <w:sz w:val="8"/>
        </w:rPr>
        <w:t xml:space="preserve">. But </w:t>
      </w:r>
      <w:r w:rsidRPr="007671F1">
        <w:rPr>
          <w:rStyle w:val="StyleUnderline"/>
        </w:rPr>
        <w:t>at least one proposed tactic bouncing around Capitol Hill won't work -- simply jettisoning</w:t>
      </w:r>
      <w:r w:rsidRPr="007671F1">
        <w:rPr>
          <w:sz w:val="8"/>
        </w:rPr>
        <w:t xml:space="preserve"> a key </w:t>
      </w:r>
      <w:r w:rsidRPr="007671F1">
        <w:rPr>
          <w:rStyle w:val="StyleUnderline"/>
        </w:rPr>
        <w:t>package of aid</w:t>
      </w:r>
      <w:r w:rsidRPr="007671F1">
        <w:rPr>
          <w:sz w:val="8"/>
        </w:rPr>
        <w:t xml:space="preserve"> to displaced workers that Democrats just voted down. Democrats have long supported that program, known as Trade Adjustment Assistance, which provides job training and financial aid to workers who lose their jobs as a result of foreign trade deals. By voting </w:t>
      </w:r>
      <w:proofErr w:type="spellStart"/>
      <w:r w:rsidRPr="007671F1">
        <w:rPr>
          <w:sz w:val="8"/>
        </w:rPr>
        <w:t>en</w:t>
      </w:r>
      <w:proofErr w:type="spellEnd"/>
      <w:r w:rsidRPr="007671F1">
        <w:rPr>
          <w:sz w:val="8"/>
        </w:rPr>
        <w:t xml:space="preserve"> masse against the program on Friday, Democrats were effectively shooting the hostage. Republicans had tied passage of the </w:t>
      </w:r>
      <w:r w:rsidRPr="007671F1">
        <w:rPr>
          <w:rStyle w:val="StyleUnderline"/>
        </w:rPr>
        <w:t>TAA package</w:t>
      </w:r>
      <w:r w:rsidRPr="007671F1">
        <w:rPr>
          <w:sz w:val="8"/>
        </w:rPr>
        <w:t xml:space="preserve"> to another much broader fast-track trade bill to streamline trade agreements. The bill for fast-track, known as Trade Promotion Authority, </w:t>
      </w:r>
      <w:r w:rsidRPr="007671F1">
        <w:rPr>
          <w:rStyle w:val="StyleUnderline"/>
        </w:rPr>
        <w:t>is considered essential to passing</w:t>
      </w:r>
      <w:r w:rsidRPr="007671F1">
        <w:rPr>
          <w:sz w:val="8"/>
        </w:rPr>
        <w:t xml:space="preserve"> a </w:t>
      </w:r>
      <w:r w:rsidRPr="007671F1">
        <w:rPr>
          <w:rStyle w:val="StyleUnderline"/>
        </w:rPr>
        <w:t>series of trade pacts that Democrats broadly oppose</w:t>
      </w:r>
      <w:r w:rsidRPr="007671F1">
        <w:rPr>
          <w:sz w:val="8"/>
        </w:rPr>
        <w:t xml:space="preserve">. </w:t>
      </w:r>
      <w:r w:rsidRPr="007671F1">
        <w:rPr>
          <w:rStyle w:val="Emphasis"/>
        </w:rPr>
        <w:t>By knocking down TAA, Democrats derailed</w:t>
      </w:r>
      <w:r w:rsidRPr="007671F1">
        <w:rPr>
          <w:sz w:val="8"/>
        </w:rPr>
        <w:t xml:space="preserve"> a </w:t>
      </w:r>
      <w:r w:rsidRPr="007671F1">
        <w:rPr>
          <w:rStyle w:val="Emphasis"/>
        </w:rPr>
        <w:t>massive trade pact sought by Obama and Republican leaders.</w:t>
      </w:r>
      <w:r>
        <w:rPr>
          <w:rStyle w:val="Emphasis"/>
        </w:rPr>
        <w:t xml:space="preserve"> </w:t>
      </w:r>
      <w:r w:rsidRPr="007671F1">
        <w:rPr>
          <w:sz w:val="8"/>
        </w:rPr>
        <w:t xml:space="preserve">That's led to murmurs that Republicans could simply threaten to pass a trade facilitation bill without TAA. The GOP did, after all, demonstrate Friday that it had enough House votes to pass the fast-track bill as stand-alone legislation with a show-vote following the TAA failure. Threatening to do fast-track alone, the reasoning goes, would intimidate Democrats into voting in favor of TAA, and approving the full package. But </w:t>
      </w:r>
      <w:r w:rsidRPr="007671F1">
        <w:rPr>
          <w:rStyle w:val="StyleUnderline"/>
        </w:rPr>
        <w:t xml:space="preserve">House Republicans don't have much leverage on TAA. If they pass a fast-track bill without TAA, </w:t>
      </w:r>
      <w:r w:rsidRPr="007671F1">
        <w:rPr>
          <w:sz w:val="8"/>
        </w:rPr>
        <w:t xml:space="preserve">the </w:t>
      </w:r>
      <w:r w:rsidRPr="007671F1">
        <w:rPr>
          <w:rStyle w:val="StyleUnderline"/>
        </w:rPr>
        <w:t>Senate will have to vote on</w:t>
      </w:r>
      <w:r w:rsidRPr="007671F1">
        <w:rPr>
          <w:sz w:val="8"/>
        </w:rPr>
        <w:t xml:space="preserve"> the </w:t>
      </w:r>
      <w:r w:rsidRPr="007671F1">
        <w:rPr>
          <w:rStyle w:val="StyleUnderline"/>
        </w:rPr>
        <w:t>package in a conference committee</w:t>
      </w:r>
      <w:r w:rsidRPr="007671F1">
        <w:rPr>
          <w:sz w:val="8"/>
        </w:rPr>
        <w:t xml:space="preserve">. And </w:t>
      </w:r>
      <w:r w:rsidRPr="007671F1">
        <w:rPr>
          <w:rStyle w:val="Emphasis"/>
        </w:rPr>
        <w:t>supporters of Obama's trade agenda don't have the votes to approve a fast-track bill without TAA.</w:t>
      </w:r>
      <w:r>
        <w:rPr>
          <w:rStyle w:val="Emphasis"/>
        </w:rPr>
        <w:t xml:space="preserve"> </w:t>
      </w:r>
      <w:r w:rsidRPr="007671F1">
        <w:rPr>
          <w:sz w:val="8"/>
        </w:rPr>
        <w:t xml:space="preserve">In May, a </w:t>
      </w:r>
      <w:r w:rsidRPr="007671F1">
        <w:rPr>
          <w:rStyle w:val="StyleUnderline"/>
        </w:rPr>
        <w:t>combined fast-track and TAA package garnered just 62 votes in</w:t>
      </w:r>
      <w:r w:rsidRPr="007671F1">
        <w:rPr>
          <w:sz w:val="8"/>
        </w:rPr>
        <w:t xml:space="preserve"> the </w:t>
      </w:r>
      <w:r w:rsidRPr="007671F1">
        <w:rPr>
          <w:rStyle w:val="StyleUnderline"/>
        </w:rPr>
        <w:t>Senate</w:t>
      </w:r>
      <w:r w:rsidRPr="007671F1">
        <w:rPr>
          <w:sz w:val="8"/>
        </w:rPr>
        <w:t xml:space="preserve"> -- </w:t>
      </w:r>
      <w:r w:rsidRPr="007671F1">
        <w:rPr>
          <w:rStyle w:val="StyleUnderline"/>
        </w:rPr>
        <w:t>barely enough to overcome a filibuster</w:t>
      </w:r>
      <w:r w:rsidRPr="007671F1">
        <w:rPr>
          <w:sz w:val="8"/>
        </w:rPr>
        <w:t xml:space="preserve">. And </w:t>
      </w:r>
      <w:r w:rsidRPr="007671F1">
        <w:rPr>
          <w:rStyle w:val="StyleUnderline"/>
        </w:rPr>
        <w:t>many of the few Democratic supporters on the Senate side said</w:t>
      </w:r>
      <w:r w:rsidRPr="007671F1">
        <w:rPr>
          <w:sz w:val="8"/>
        </w:rPr>
        <w:t xml:space="preserve"> at the time that </w:t>
      </w:r>
      <w:r w:rsidRPr="007671F1">
        <w:rPr>
          <w:rStyle w:val="Emphasis"/>
        </w:rPr>
        <w:t>they would not vote for a fast-track bill that did not</w:t>
      </w:r>
      <w:r w:rsidRPr="007671F1">
        <w:rPr>
          <w:sz w:val="8"/>
        </w:rPr>
        <w:t xml:space="preserve"> </w:t>
      </w:r>
      <w:r w:rsidRPr="007671F1">
        <w:rPr>
          <w:rStyle w:val="StyleUnderline"/>
        </w:rPr>
        <w:t>include TAA.</w:t>
      </w:r>
      <w:r>
        <w:rPr>
          <w:rStyle w:val="StyleUnderline"/>
        </w:rPr>
        <w:t xml:space="preserve"> </w:t>
      </w:r>
      <w:r w:rsidRPr="007671F1">
        <w:rPr>
          <w:sz w:val="8"/>
        </w:rPr>
        <w:t xml:space="preserve">Sen. Ron </w:t>
      </w:r>
      <w:r w:rsidRPr="007671F1">
        <w:rPr>
          <w:rStyle w:val="StyleUnderline"/>
        </w:rPr>
        <w:t>Wyden</w:t>
      </w:r>
      <w:r w:rsidRPr="007671F1">
        <w:rPr>
          <w:sz w:val="8"/>
        </w:rPr>
        <w:t xml:space="preserve"> (D-Ore.) </w:t>
      </w:r>
      <w:r w:rsidRPr="007671F1">
        <w:rPr>
          <w:rStyle w:val="StyleUnderline"/>
        </w:rPr>
        <w:t>said</w:t>
      </w:r>
      <w:r w:rsidRPr="007671F1">
        <w:rPr>
          <w:sz w:val="8"/>
        </w:rPr>
        <w:t xml:space="preserve"> in April: "An </w:t>
      </w:r>
      <w:r w:rsidRPr="007671F1">
        <w:rPr>
          <w:rStyle w:val="StyleUnderline"/>
        </w:rPr>
        <w:t>agreement must include not only trade promotion authority, but other vital issues</w:t>
      </w:r>
      <w:r w:rsidRPr="007671F1">
        <w:rPr>
          <w:sz w:val="8"/>
        </w:rPr>
        <w:t xml:space="preserve"> like trade adjustment assistance and enforcement." Sen. Patty </w:t>
      </w:r>
      <w:r w:rsidRPr="007671F1">
        <w:rPr>
          <w:rStyle w:val="StyleUnderline"/>
        </w:rPr>
        <w:t>Murray</w:t>
      </w:r>
      <w:r w:rsidRPr="007671F1">
        <w:rPr>
          <w:sz w:val="8"/>
        </w:rPr>
        <w:t xml:space="preserve"> (D-Wash.) </w:t>
      </w:r>
      <w:r w:rsidRPr="007671F1">
        <w:rPr>
          <w:rStyle w:val="StyleUnderline"/>
        </w:rPr>
        <w:t>said</w:t>
      </w:r>
      <w:r w:rsidRPr="007671F1">
        <w:rPr>
          <w:sz w:val="8"/>
        </w:rPr>
        <w:t xml:space="preserve"> May 23 that </w:t>
      </w:r>
      <w:r w:rsidRPr="007671F1">
        <w:rPr>
          <w:rStyle w:val="StyleUnderline"/>
        </w:rPr>
        <w:t>she wouldn't back any compromise with the House that didn't include TAA: "</w:t>
      </w:r>
      <w:r w:rsidRPr="007671F1">
        <w:rPr>
          <w:sz w:val="8"/>
        </w:rPr>
        <w:t xml:space="preserve">I want to be very clear about my expectations for the upcoming TPA conference committee. I strongly believe </w:t>
      </w:r>
      <w:r w:rsidRPr="007671F1">
        <w:rPr>
          <w:rStyle w:val="StyleUnderline"/>
        </w:rPr>
        <w:t>any agreement between</w:t>
      </w:r>
      <w:r w:rsidRPr="007671F1">
        <w:rPr>
          <w:sz w:val="8"/>
        </w:rPr>
        <w:t xml:space="preserve"> the </w:t>
      </w:r>
      <w:r w:rsidRPr="007671F1">
        <w:rPr>
          <w:rStyle w:val="StyleUnderline"/>
        </w:rPr>
        <w:t>House and the Senate must include</w:t>
      </w:r>
      <w:r w:rsidRPr="007671F1">
        <w:rPr>
          <w:sz w:val="8"/>
        </w:rPr>
        <w:t xml:space="preserve"> the </w:t>
      </w:r>
      <w:r w:rsidRPr="007671F1">
        <w:rPr>
          <w:rStyle w:val="StyleUnderline"/>
        </w:rPr>
        <w:t>Senate trade adjustment assistance package</w:t>
      </w:r>
      <w:r w:rsidRPr="007671F1">
        <w:rPr>
          <w:sz w:val="8"/>
        </w:rPr>
        <w:t>." Murray's Democratic colleague from Washington, Sen. Maria Cantwell, told National Journal on April 21 she wouldn't back a fast-track bill without TAA. "</w:t>
      </w:r>
      <w:r w:rsidRPr="007671F1">
        <w:rPr>
          <w:rStyle w:val="Emphasis"/>
        </w:rPr>
        <w:t>You've got to have TAA to go with trade</w:t>
      </w:r>
      <w:r w:rsidRPr="007671F1">
        <w:rPr>
          <w:sz w:val="8"/>
        </w:rPr>
        <w:t xml:space="preserve">," Cantwell said. "I'm a supporter of [fast-track], but listen, the notion that kind of rumpled up around in the last couple of days that TAA might not get done is a very bad message. You've got to take care of the workforce." Sen. Ben </w:t>
      </w:r>
      <w:r w:rsidRPr="007671F1">
        <w:rPr>
          <w:rStyle w:val="StyleUnderline"/>
        </w:rPr>
        <w:t>Cardin</w:t>
      </w:r>
      <w:r w:rsidRPr="007671F1">
        <w:rPr>
          <w:sz w:val="8"/>
        </w:rPr>
        <w:t xml:space="preserve"> (D-Md.) </w:t>
      </w:r>
      <w:r w:rsidRPr="007671F1">
        <w:rPr>
          <w:rStyle w:val="StyleUnderline"/>
        </w:rPr>
        <w:t>said</w:t>
      </w:r>
      <w:r w:rsidRPr="007671F1">
        <w:rPr>
          <w:sz w:val="8"/>
        </w:rPr>
        <w:t xml:space="preserve"> May 14 that </w:t>
      </w:r>
      <w:r w:rsidRPr="007671F1">
        <w:rPr>
          <w:rStyle w:val="StyleUnderline"/>
        </w:rPr>
        <w:t>he wouldn't support a "piecemeal" approach</w:t>
      </w:r>
      <w:r w:rsidRPr="007671F1">
        <w:rPr>
          <w:sz w:val="8"/>
        </w:rPr>
        <w:t xml:space="preserve"> to trade that didn't include TAA, and Sen. Claire </w:t>
      </w:r>
      <w:proofErr w:type="spellStart"/>
      <w:r w:rsidRPr="007671F1">
        <w:rPr>
          <w:rStyle w:val="StyleUnderline"/>
        </w:rPr>
        <w:t>McCaskill</w:t>
      </w:r>
      <w:proofErr w:type="spellEnd"/>
      <w:r w:rsidRPr="007671F1">
        <w:rPr>
          <w:sz w:val="8"/>
        </w:rPr>
        <w:t xml:space="preserve"> (D-Mo.) </w:t>
      </w:r>
      <w:r w:rsidRPr="007671F1">
        <w:rPr>
          <w:rStyle w:val="StyleUnderline"/>
        </w:rPr>
        <w:t>told</w:t>
      </w:r>
      <w:r w:rsidRPr="007671F1">
        <w:rPr>
          <w:sz w:val="8"/>
        </w:rPr>
        <w:t xml:space="preserve"> the Springfield (Mo.) News-Leader </w:t>
      </w:r>
      <w:r w:rsidRPr="007671F1">
        <w:rPr>
          <w:rStyle w:val="StyleUnderline"/>
        </w:rPr>
        <w:t>the same thing</w:t>
      </w:r>
      <w:r w:rsidRPr="007671F1">
        <w:rPr>
          <w:sz w:val="8"/>
        </w:rPr>
        <w:t xml:space="preserve">. </w:t>
      </w:r>
      <w:r w:rsidRPr="007671F1">
        <w:rPr>
          <w:rStyle w:val="StyleUnderline"/>
        </w:rPr>
        <w:t>"I refuse</w:t>
      </w:r>
      <w:r w:rsidRPr="007671F1">
        <w:rPr>
          <w:sz w:val="8"/>
        </w:rPr>
        <w:t xml:space="preserve">d </w:t>
      </w:r>
      <w:r w:rsidRPr="007671F1">
        <w:rPr>
          <w:rStyle w:val="StyleUnderline"/>
        </w:rPr>
        <w:t>to vote</w:t>
      </w:r>
      <w:r w:rsidRPr="007671F1">
        <w:rPr>
          <w:sz w:val="8"/>
        </w:rPr>
        <w:t xml:space="preserve"> to begin debate on TPA </w:t>
      </w:r>
      <w:r w:rsidRPr="007671F1">
        <w:rPr>
          <w:rStyle w:val="StyleUnderline"/>
        </w:rPr>
        <w:t>without</w:t>
      </w:r>
      <w:r w:rsidRPr="007671F1">
        <w:rPr>
          <w:sz w:val="8"/>
        </w:rPr>
        <w:t xml:space="preserve"> simultaneously </w:t>
      </w:r>
      <w:r w:rsidRPr="007671F1">
        <w:rPr>
          <w:rStyle w:val="Emphasis"/>
        </w:rPr>
        <w:t>voting for TAA</w:t>
      </w:r>
      <w:r w:rsidRPr="007671F1">
        <w:rPr>
          <w:sz w:val="8"/>
        </w:rPr>
        <w:t xml:space="preserve"> and two separate bills to strengthen enforcement of fair trade rules and support American businesses," Sen. Chris </w:t>
      </w:r>
      <w:r w:rsidRPr="007671F1">
        <w:rPr>
          <w:rStyle w:val="Emphasis"/>
        </w:rPr>
        <w:t>Coons</w:t>
      </w:r>
      <w:r w:rsidRPr="007671F1">
        <w:rPr>
          <w:sz w:val="8"/>
        </w:rPr>
        <w:t xml:space="preserve"> (D-Del.) </w:t>
      </w:r>
      <w:r w:rsidRPr="007671F1">
        <w:rPr>
          <w:rStyle w:val="Emphasis"/>
        </w:rPr>
        <w:t>said</w:t>
      </w:r>
      <w:r w:rsidRPr="007671F1">
        <w:rPr>
          <w:sz w:val="8"/>
        </w:rPr>
        <w:t xml:space="preserve"> May 14. "The </w:t>
      </w:r>
      <w:r w:rsidRPr="007671F1">
        <w:rPr>
          <w:rStyle w:val="Emphasis"/>
        </w:rPr>
        <w:t>package must include</w:t>
      </w:r>
      <w:r w:rsidRPr="007671F1">
        <w:rPr>
          <w:rStyle w:val="StyleUnderline"/>
        </w:rPr>
        <w:t xml:space="preserve"> Trade Adjustment Assistance</w:t>
      </w:r>
      <w:r w:rsidRPr="007671F1">
        <w:rPr>
          <w:sz w:val="8"/>
        </w:rPr>
        <w:t xml:space="preserve">, a critical program that provides income support for workers displaced by international trade as well as funds to retrain them for new jobs," Sen. Dianne </w:t>
      </w:r>
      <w:r w:rsidRPr="007671F1">
        <w:rPr>
          <w:rStyle w:val="Emphasis"/>
        </w:rPr>
        <w:t>Feinstein</w:t>
      </w:r>
      <w:r w:rsidRPr="007671F1">
        <w:rPr>
          <w:sz w:val="8"/>
        </w:rPr>
        <w:t xml:space="preserve"> (D-Calif.) </w:t>
      </w:r>
      <w:r w:rsidRPr="007671F1">
        <w:rPr>
          <w:rStyle w:val="Emphasis"/>
        </w:rPr>
        <w:t>said</w:t>
      </w:r>
      <w:r w:rsidRPr="007671F1">
        <w:rPr>
          <w:sz w:val="8"/>
        </w:rPr>
        <w:t xml:space="preserve"> May 7.Those </w:t>
      </w:r>
      <w:r w:rsidRPr="007671F1">
        <w:rPr>
          <w:rStyle w:val="Emphasis"/>
        </w:rPr>
        <w:t>commitments make it very unlikely that Republicans</w:t>
      </w:r>
      <w:r w:rsidRPr="007671F1">
        <w:rPr>
          <w:sz w:val="8"/>
        </w:rPr>
        <w:t xml:space="preserve"> </w:t>
      </w:r>
      <w:r w:rsidRPr="007671F1">
        <w:rPr>
          <w:rStyle w:val="StyleUnderline"/>
        </w:rPr>
        <w:t>will be able to advance a trade package that does not include TAA funding</w:t>
      </w:r>
      <w:r>
        <w:rPr>
          <w:rStyle w:val="StyleUnderline"/>
        </w:rPr>
        <w:t>.</w:t>
      </w:r>
    </w:p>
    <w:p w:rsidR="002E39C5" w:rsidRPr="002E39C5" w:rsidRDefault="002E39C5" w:rsidP="002E39C5"/>
    <w:p w:rsidR="002532D1" w:rsidRDefault="002532D1" w:rsidP="00A96F90">
      <w:pPr>
        <w:pStyle w:val="Heading3"/>
      </w:pPr>
      <w:r>
        <w:t>Won’t Pass – Liberal Opposition</w:t>
      </w:r>
    </w:p>
    <w:p w:rsidR="002532D1" w:rsidRDefault="002532D1" w:rsidP="002532D1">
      <w:pPr>
        <w:pStyle w:val="Heading4"/>
      </w:pPr>
      <w:r>
        <w:t>Liberal opposition will continue blocking fast track</w:t>
      </w:r>
    </w:p>
    <w:p w:rsidR="002532D1" w:rsidRDefault="002532D1" w:rsidP="002532D1">
      <w:proofErr w:type="gramStart"/>
      <w:r w:rsidRPr="007D0546">
        <w:rPr>
          <w:rStyle w:val="Style13ptBold"/>
        </w:rPr>
        <w:t>Edwards 6/18</w:t>
      </w:r>
      <w:r>
        <w:t xml:space="preserve"> (Haley, Time Magazine.</w:t>
      </w:r>
      <w:proofErr w:type="gramEnd"/>
      <w:r>
        <w:t xml:space="preserve"> “Liberals Vow to Punish Democrats for Trade Vote.” http://time.com/3926738/liberals-democrats-free-trade/)</w:t>
      </w:r>
    </w:p>
    <w:p w:rsidR="002532D1" w:rsidRPr="002E39C5" w:rsidRDefault="002532D1" w:rsidP="002532D1">
      <w:pPr>
        <w:rPr>
          <w:sz w:val="16"/>
        </w:rPr>
      </w:pPr>
      <w:r w:rsidRPr="002E39C5">
        <w:rPr>
          <w:rStyle w:val="StyleUnderline"/>
        </w:rPr>
        <w:t>Democrats who voted</w:t>
      </w:r>
      <w:r w:rsidRPr="002E39C5">
        <w:rPr>
          <w:sz w:val="16"/>
        </w:rPr>
        <w:t xml:space="preserve"> Thursday afternoon </w:t>
      </w:r>
      <w:r w:rsidRPr="002E39C5">
        <w:rPr>
          <w:rStyle w:val="StyleUnderline"/>
        </w:rPr>
        <w:t>in favor of</w:t>
      </w:r>
      <w:r w:rsidRPr="002E39C5">
        <w:rPr>
          <w:sz w:val="16"/>
        </w:rPr>
        <w:t xml:space="preserve"> a controversial trade bill, known as </w:t>
      </w:r>
      <w:r w:rsidRPr="002E39C5">
        <w:rPr>
          <w:rStyle w:val="StyleUnderline"/>
        </w:rPr>
        <w:t>“fast track,” will feel the wrath of some liberal groups</w:t>
      </w:r>
      <w:r w:rsidRPr="002E39C5">
        <w:rPr>
          <w:sz w:val="16"/>
        </w:rPr>
        <w:t xml:space="preserve">. The bill, known as the Trade Promotion Authority, passed 218-208, with 28 Democrats siding with President Obama and a strong, if unlikely, majority of Republicans. But </w:t>
      </w:r>
      <w:r w:rsidRPr="002E39C5">
        <w:rPr>
          <w:rStyle w:val="StyleUnderline"/>
        </w:rPr>
        <w:t>liberal groups warned they would face a backlash from Democratic voters.</w:t>
      </w:r>
      <w:r w:rsidRPr="002E39C5">
        <w:rPr>
          <w:sz w:val="16"/>
        </w:rPr>
        <w:t xml:space="preserve"> </w:t>
      </w:r>
      <w:r w:rsidRPr="002E39C5">
        <w:rPr>
          <w:rStyle w:val="StyleUnderline"/>
        </w:rPr>
        <w:t>“Democrats who allowed the passage of [the fast track]</w:t>
      </w:r>
      <w:r w:rsidRPr="002E39C5">
        <w:rPr>
          <w:sz w:val="16"/>
        </w:rPr>
        <w:t xml:space="preserve"> … should know that </w:t>
      </w:r>
      <w:r w:rsidRPr="002E39C5">
        <w:rPr>
          <w:rStyle w:val="StyleUnderline"/>
        </w:rPr>
        <w:t>we will not lift a finger or raise a penny to protect you when you’re attacked in 2016</w:t>
      </w:r>
      <w:r w:rsidRPr="002E39C5">
        <w:rPr>
          <w:sz w:val="16"/>
        </w:rPr>
        <w:t xml:space="preserve">, we will encourage our progressive allies to join us in leaving you to rot,” said Jim Dean, chair of Democracy for America, “and we will actively search for opportunities to primary you with a real Democrat,” “Those primaries could happen next year or they could happen in election cycles to come, but, make no mistake, </w:t>
      </w:r>
      <w:r w:rsidRPr="002E39C5">
        <w:rPr>
          <w:rStyle w:val="StyleUnderline"/>
        </w:rPr>
        <w:t>we will make certain that your vote to fast track</w:t>
      </w:r>
      <w:r w:rsidRPr="002E39C5">
        <w:rPr>
          <w:sz w:val="16"/>
        </w:rPr>
        <w:t xml:space="preserve"> the destruction of American jobs will be remembered and </w:t>
      </w:r>
      <w:r w:rsidRPr="002E39C5">
        <w:rPr>
          <w:rStyle w:val="StyleUnderline"/>
        </w:rPr>
        <w:t>will haunt you for years to come</w:t>
      </w:r>
      <w:r w:rsidRPr="002E39C5">
        <w:rPr>
          <w:sz w:val="16"/>
        </w:rPr>
        <w:t xml:space="preserve">,” he added. Democracy for America oversees a grassroots membership of 10.1 million. Erich Pica, president of Friends of the Earth, a national environmental organization, said that he was “profoundly disappointed” with the Democratic leadership. “Sadly, we have come to expect Republicans to sell out the environment for the pursuit of corporate profits,” he said. “But we expect more regard for environmental protection and respect for working families from President Obama and the Democrats who supported this bill.” The Trade Promotion Authority gives Obama the legal power to negotiate, and then pass to Congress for a straight up-or-down vote, all future free trade deals. That includes the controversial and imminent Trans-Pacific Partnership, which would knit together 12 Pacific Rim nations and 40% of the world’s GDP. </w:t>
      </w:r>
      <w:r w:rsidRPr="002E39C5">
        <w:rPr>
          <w:rStyle w:val="StyleUnderline"/>
        </w:rPr>
        <w:t>Liberals, labor activists and environmentalists have furiously lobbied Democratic politicians in recent months to vote against the fast track on the grounds that it “greases the skids” for the TPP</w:t>
      </w:r>
      <w:r w:rsidRPr="002E39C5">
        <w:rPr>
          <w:sz w:val="16"/>
        </w:rPr>
        <w:t xml:space="preserve">, which they argue will lead to job losses in the U.S., and a degradation of workers’ rights and environmental protections abroad. </w:t>
      </w:r>
    </w:p>
    <w:p w:rsidR="002532D1" w:rsidRPr="002532D1" w:rsidRDefault="002532D1" w:rsidP="002532D1"/>
    <w:p w:rsidR="006C6F11" w:rsidRDefault="006C6F11" w:rsidP="00A96F90">
      <w:pPr>
        <w:pStyle w:val="Heading3"/>
      </w:pPr>
      <w:r>
        <w:t xml:space="preserve">Won’t Pass – </w:t>
      </w:r>
      <w:r w:rsidR="00690FAF">
        <w:t>House</w:t>
      </w:r>
    </w:p>
    <w:p w:rsidR="00690FAF" w:rsidRDefault="00690FAF" w:rsidP="00690FAF">
      <w:pPr>
        <w:pStyle w:val="Heading4"/>
      </w:pPr>
      <w:r>
        <w:t>House won’t support the revote</w:t>
      </w:r>
    </w:p>
    <w:p w:rsidR="00690FAF" w:rsidRDefault="00690FAF" w:rsidP="00690FAF">
      <w:proofErr w:type="spellStart"/>
      <w:proofErr w:type="gramStart"/>
      <w:r w:rsidRPr="00A61C41">
        <w:rPr>
          <w:rStyle w:val="Style13ptBold"/>
        </w:rPr>
        <w:t>Behsudi</w:t>
      </w:r>
      <w:proofErr w:type="spellEnd"/>
      <w:r w:rsidRPr="00A61C41">
        <w:rPr>
          <w:rStyle w:val="Style13ptBold"/>
        </w:rPr>
        <w:t xml:space="preserve"> 6/19</w:t>
      </w:r>
      <w:r>
        <w:t xml:space="preserve"> (Adam, Politico.</w:t>
      </w:r>
      <w:proofErr w:type="gramEnd"/>
      <w:r>
        <w:t xml:space="preserve"> “TPA supportive Dems get tough on TPP — Obama not linking TPA signature to TAA — McConnell charts a path for Senate action.” http://www.politico.com/morningtrade/0615/morningtrade18822.html)</w:t>
      </w:r>
    </w:p>
    <w:p w:rsidR="00690FAF" w:rsidRPr="00690FAF" w:rsidRDefault="00690FAF" w:rsidP="00690FAF">
      <w:pPr>
        <w:rPr>
          <w:sz w:val="16"/>
        </w:rPr>
      </w:pPr>
      <w:r w:rsidRPr="00690FAF">
        <w:rPr>
          <w:sz w:val="16"/>
        </w:rPr>
        <w:t xml:space="preserve">TPA OPPONENTS NOT GIVING UP FIGHT: They experienced the thrill of an unexpected victory, thwarting President Barack Obama’s trade agenda in a dramatic showdown on the House floor. A week later, House Democrats appear to be on the verge of an agonizing defeat. But facing that sudden reversal of fortune, </w:t>
      </w:r>
      <w:r w:rsidRPr="00690FAF">
        <w:rPr>
          <w:rStyle w:val="StyleUnderline"/>
        </w:rPr>
        <w:t>lawmakers at the center of last week’s insurrection said they’re not done yet</w:t>
      </w:r>
      <w:r w:rsidRPr="00690FAF">
        <w:rPr>
          <w:sz w:val="16"/>
        </w:rPr>
        <w:t xml:space="preserve"> — </w:t>
      </w:r>
      <w:r w:rsidRPr="00690FAF">
        <w:rPr>
          <w:rStyle w:val="StyleUnderline"/>
        </w:rPr>
        <w:t>regardless of how confident</w:t>
      </w:r>
      <w:r w:rsidRPr="00690FAF">
        <w:rPr>
          <w:sz w:val="16"/>
        </w:rPr>
        <w:t xml:space="preserve"> House Speaker John </w:t>
      </w:r>
      <w:r w:rsidRPr="00690FAF">
        <w:rPr>
          <w:rStyle w:val="StyleUnderline"/>
        </w:rPr>
        <w:t>Boehner</w:t>
      </w:r>
      <w:r w:rsidRPr="00690FAF">
        <w:rPr>
          <w:sz w:val="16"/>
        </w:rPr>
        <w:t xml:space="preserve"> (R-Ohio) </w:t>
      </w:r>
      <w:r w:rsidRPr="00690FAF">
        <w:rPr>
          <w:rStyle w:val="StyleUnderline"/>
        </w:rPr>
        <w:t>and</w:t>
      </w:r>
      <w:r w:rsidRPr="00690FAF">
        <w:rPr>
          <w:sz w:val="16"/>
        </w:rPr>
        <w:t xml:space="preserve"> Majority Leader Mitch </w:t>
      </w:r>
      <w:r w:rsidRPr="00690FAF">
        <w:rPr>
          <w:rStyle w:val="StyleUnderline"/>
        </w:rPr>
        <w:t>McConnell</w:t>
      </w:r>
      <w:r w:rsidRPr="00690FAF">
        <w:rPr>
          <w:sz w:val="16"/>
        </w:rPr>
        <w:t xml:space="preserve"> (R-Ky.) </w:t>
      </w:r>
      <w:r w:rsidRPr="00690FAF">
        <w:rPr>
          <w:rStyle w:val="StyleUnderline"/>
        </w:rPr>
        <w:t>are that they’ve devised an end run around their opposition.</w:t>
      </w:r>
      <w:r w:rsidRPr="00690FAF">
        <w:rPr>
          <w:sz w:val="16"/>
        </w:rPr>
        <w:t xml:space="preserve"> The liberal lawmakers said Thursday </w:t>
      </w:r>
      <w:r w:rsidRPr="00690FAF">
        <w:rPr>
          <w:rStyle w:val="StyleUnderline"/>
        </w:rPr>
        <w:t>they’re already rounding up votes to again thwart Obama’s trade initiative when it returns to the House, which could be as soon as next week. “I don’t think the pressure has gone away,”</w:t>
      </w:r>
      <w:r w:rsidRPr="00690FAF">
        <w:rPr>
          <w:sz w:val="16"/>
        </w:rPr>
        <w:t xml:space="preserve"> said Rep. Mark </w:t>
      </w:r>
      <w:proofErr w:type="spellStart"/>
      <w:r w:rsidRPr="00690FAF">
        <w:rPr>
          <w:sz w:val="16"/>
        </w:rPr>
        <w:t>Pocan</w:t>
      </w:r>
      <w:proofErr w:type="spellEnd"/>
      <w:r w:rsidRPr="00690FAF">
        <w:rPr>
          <w:sz w:val="16"/>
        </w:rPr>
        <w:t xml:space="preserve"> (D-Wis.), a leading House progressive, said. “There are a lot of conversations we have to have over the weekend, but the good news is, </w:t>
      </w:r>
      <w:r w:rsidRPr="00690FAF">
        <w:rPr>
          <w:rStyle w:val="StyleUnderline"/>
        </w:rPr>
        <w:t>as we whipped this week, we found people are solid. They are happy. They went home last weekend and were thanked” for blocking the trade measures.</w:t>
      </w:r>
      <w:r w:rsidRPr="00690FAF">
        <w:rPr>
          <w:sz w:val="16"/>
        </w:rPr>
        <w:t xml:space="preserve"> POLITICO’s Lauren French has the story: http://politico.pro/1dNhef2 </w:t>
      </w:r>
    </w:p>
    <w:p w:rsidR="00690FAF" w:rsidRPr="00690FAF" w:rsidRDefault="00690FAF" w:rsidP="00690FAF"/>
    <w:p w:rsidR="006C6F11" w:rsidRPr="004869C1" w:rsidRDefault="006C6F11" w:rsidP="006C6F11">
      <w:pPr>
        <w:pStyle w:val="Heading4"/>
      </w:pPr>
      <w:r w:rsidRPr="004869C1">
        <w:t>Won’t pass---</w:t>
      </w:r>
      <w:proofErr w:type="spellStart"/>
      <w:r w:rsidRPr="004869C1">
        <w:t>litancy</w:t>
      </w:r>
      <w:proofErr w:type="spellEnd"/>
      <w:r w:rsidRPr="004869C1">
        <w:t xml:space="preserve"> of reasons</w:t>
      </w:r>
    </w:p>
    <w:p w:rsidR="006C6F11" w:rsidRDefault="006C6F11" w:rsidP="006C6F11">
      <w:r w:rsidRPr="004869C1">
        <w:rPr>
          <w:rStyle w:val="Style13ptBold"/>
        </w:rPr>
        <w:t>Sherman 6/15</w:t>
      </w:r>
      <w:r>
        <w:t xml:space="preserve"> [JAKE SHERMAN, “Obama’s trade plan in critical condition,” 6/15/15, http://www.politico.com/story/2015/06/kevin-mccarthy-house-gop-trade-vote-119009.html]</w:t>
      </w:r>
    </w:p>
    <w:p w:rsidR="006C6F11" w:rsidRPr="004869C1" w:rsidRDefault="006C6F11" w:rsidP="006C6F11">
      <w:pPr>
        <w:rPr>
          <w:sz w:val="12"/>
        </w:rPr>
      </w:pPr>
      <w:r w:rsidRPr="004869C1">
        <w:rPr>
          <w:rStyle w:val="StyleUnderline"/>
        </w:rPr>
        <w:t>Congressional leaders and</w:t>
      </w:r>
      <w:r w:rsidRPr="004869C1">
        <w:rPr>
          <w:sz w:val="12"/>
        </w:rPr>
        <w:t xml:space="preserve"> the </w:t>
      </w:r>
      <w:r w:rsidRPr="004869C1">
        <w:rPr>
          <w:rStyle w:val="StyleUnderline"/>
        </w:rPr>
        <w:t>White House are</w:t>
      </w:r>
      <w:r w:rsidRPr="004869C1">
        <w:rPr>
          <w:sz w:val="12"/>
        </w:rPr>
        <w:t xml:space="preserve"> quickly </w:t>
      </w:r>
      <w:r w:rsidRPr="004869C1">
        <w:rPr>
          <w:rStyle w:val="Emphasis"/>
        </w:rPr>
        <w:t xml:space="preserve">finding there’s no easy option to revive </w:t>
      </w:r>
      <w:r w:rsidRPr="004869C1">
        <w:rPr>
          <w:sz w:val="12"/>
        </w:rPr>
        <w:t xml:space="preserve">President Barack </w:t>
      </w:r>
      <w:r w:rsidRPr="004869C1">
        <w:rPr>
          <w:rStyle w:val="Emphasis"/>
        </w:rPr>
        <w:t>Obama’s free trade initiative, leaving</w:t>
      </w:r>
      <w:r w:rsidRPr="004869C1">
        <w:rPr>
          <w:sz w:val="12"/>
        </w:rPr>
        <w:t xml:space="preserve"> the </w:t>
      </w:r>
      <w:r w:rsidRPr="004869C1">
        <w:rPr>
          <w:rStyle w:val="StyleUnderline"/>
        </w:rPr>
        <w:t xml:space="preserve">White House’s top legislative priority in </w:t>
      </w:r>
      <w:r w:rsidRPr="004869C1">
        <w:rPr>
          <w:rStyle w:val="Emphasis"/>
        </w:rPr>
        <w:t>critical condition</w:t>
      </w:r>
      <w:r w:rsidRPr="004869C1">
        <w:rPr>
          <w:sz w:val="12"/>
        </w:rPr>
        <w:t xml:space="preserve"> </w:t>
      </w:r>
      <w:r w:rsidRPr="004869C1">
        <w:rPr>
          <w:rStyle w:val="StyleUnderline"/>
        </w:rPr>
        <w:t xml:space="preserve">after Democrats turned against it in droves </w:t>
      </w:r>
      <w:r w:rsidRPr="004869C1">
        <w:rPr>
          <w:sz w:val="12"/>
        </w:rPr>
        <w:t xml:space="preserve">last week. </w:t>
      </w:r>
      <w:r w:rsidRPr="004869C1">
        <w:rPr>
          <w:rStyle w:val="StyleUnderline"/>
        </w:rPr>
        <w:t>Millions of dollars and countless hours have been spent trying to pass Trade Promotion Authority</w:t>
      </w:r>
      <w:r w:rsidRPr="004869C1">
        <w:rPr>
          <w:sz w:val="12"/>
        </w:rPr>
        <w:t xml:space="preserve">, a </w:t>
      </w:r>
      <w:r w:rsidRPr="004869C1">
        <w:rPr>
          <w:rStyle w:val="StyleUnderline"/>
        </w:rPr>
        <w:t>key component</w:t>
      </w:r>
      <w:r w:rsidRPr="004869C1">
        <w:rPr>
          <w:sz w:val="12"/>
        </w:rPr>
        <w:t xml:space="preserve"> in Obama’s quest </w:t>
      </w:r>
      <w:r w:rsidRPr="004869C1">
        <w:rPr>
          <w:rStyle w:val="StyleUnderline"/>
        </w:rPr>
        <w:t>to strike a trade deal</w:t>
      </w:r>
      <w:r w:rsidRPr="004869C1">
        <w:rPr>
          <w:sz w:val="12"/>
        </w:rPr>
        <w:t xml:space="preserve"> with 11 other Pacific Rim countries. But </w:t>
      </w:r>
      <w:r w:rsidRPr="004869C1">
        <w:rPr>
          <w:rStyle w:val="StyleUnderline"/>
        </w:rPr>
        <w:t>Congress is now hung up on Trade Adjustment Assistance,</w:t>
      </w:r>
      <w:r w:rsidRPr="004869C1">
        <w:rPr>
          <w:sz w:val="12"/>
        </w:rPr>
        <w:t xml:space="preserve"> a job training and aid program that typically rides alongside trade deals. </w:t>
      </w:r>
      <w:r w:rsidRPr="004869C1">
        <w:rPr>
          <w:rStyle w:val="Emphasis"/>
        </w:rPr>
        <w:t>One hundred and forty-four Democrats abandoned Obama</w:t>
      </w:r>
      <w:r w:rsidRPr="004869C1">
        <w:rPr>
          <w:sz w:val="12"/>
        </w:rPr>
        <w:t xml:space="preserve"> on the TAA bill, which needs to pass for the legislation to be sent to the White House. Story Continued </w:t>
      </w:r>
      <w:proofErr w:type="gramStart"/>
      <w:r w:rsidRPr="004869C1">
        <w:rPr>
          <w:sz w:val="12"/>
        </w:rPr>
        <w:t>Below</w:t>
      </w:r>
      <w:proofErr w:type="gramEnd"/>
      <w:r w:rsidRPr="004869C1">
        <w:rPr>
          <w:sz w:val="12"/>
        </w:rPr>
        <w:t xml:space="preserve"> Party leaders in both houses of Congress are in touch with the White House in an attempt to figure out how to advance the legislation. But </w:t>
      </w:r>
      <w:r w:rsidRPr="004869C1">
        <w:rPr>
          <w:rStyle w:val="StyleUnderline"/>
        </w:rPr>
        <w:t>House Majority Leader</w:t>
      </w:r>
      <w:r w:rsidRPr="004869C1">
        <w:rPr>
          <w:sz w:val="12"/>
        </w:rPr>
        <w:t xml:space="preserve"> Kevin </w:t>
      </w:r>
      <w:r w:rsidRPr="004869C1">
        <w:rPr>
          <w:rStyle w:val="StyleUnderline"/>
        </w:rPr>
        <w:t>McCarthy</w:t>
      </w:r>
      <w:r w:rsidRPr="004869C1">
        <w:rPr>
          <w:sz w:val="12"/>
        </w:rPr>
        <w:t xml:space="preserve">, speaking to reporters Monday, </w:t>
      </w:r>
      <w:r w:rsidRPr="004869C1">
        <w:rPr>
          <w:rStyle w:val="StyleUnderline"/>
        </w:rPr>
        <w:t>said</w:t>
      </w:r>
      <w:r w:rsidRPr="004869C1">
        <w:rPr>
          <w:sz w:val="12"/>
        </w:rPr>
        <w:t xml:space="preserve">, “The </w:t>
      </w:r>
      <w:r w:rsidRPr="004869C1">
        <w:rPr>
          <w:rStyle w:val="StyleUnderline"/>
        </w:rPr>
        <w:t>best option</w:t>
      </w:r>
      <w:r w:rsidRPr="004869C1">
        <w:rPr>
          <w:sz w:val="12"/>
        </w:rPr>
        <w:t xml:space="preserve"> right now” </w:t>
      </w:r>
      <w:r w:rsidRPr="004869C1">
        <w:rPr>
          <w:rStyle w:val="StyleUnderline"/>
        </w:rPr>
        <w:t>is for “the Democrats [to] come to their senses</w:t>
      </w:r>
      <w:r w:rsidRPr="004869C1">
        <w:rPr>
          <w:sz w:val="12"/>
        </w:rPr>
        <w:t xml:space="preserve">” and back TAA. </w:t>
      </w:r>
      <w:r w:rsidRPr="004869C1">
        <w:rPr>
          <w:rStyle w:val="StyleUnderline"/>
        </w:rPr>
        <w:t>Democrats responded</w:t>
      </w:r>
      <w:r w:rsidRPr="004869C1">
        <w:rPr>
          <w:sz w:val="12"/>
        </w:rPr>
        <w:t xml:space="preserve"> that </w:t>
      </w:r>
      <w:r w:rsidRPr="004869C1">
        <w:rPr>
          <w:rStyle w:val="StyleUnderline"/>
        </w:rPr>
        <w:t>it’s up to Republicans to figure out how to proceed.</w:t>
      </w:r>
      <w:r>
        <w:rPr>
          <w:rStyle w:val="StyleUnderline"/>
        </w:rPr>
        <w:t xml:space="preserve"> </w:t>
      </w:r>
      <w:r w:rsidRPr="004869C1">
        <w:rPr>
          <w:sz w:val="12"/>
        </w:rPr>
        <w:t xml:space="preserve">“The point is, </w:t>
      </w:r>
      <w:r w:rsidRPr="004869C1">
        <w:rPr>
          <w:rStyle w:val="StyleUnderline"/>
        </w:rPr>
        <w:t xml:space="preserve">Republicans have to decide how they can go [forward], </w:t>
      </w:r>
      <w:proofErr w:type="gramStart"/>
      <w:r w:rsidRPr="004869C1">
        <w:rPr>
          <w:rStyle w:val="StyleUnderline"/>
        </w:rPr>
        <w:t>then</w:t>
      </w:r>
      <w:proofErr w:type="gramEnd"/>
      <w:r w:rsidRPr="004869C1">
        <w:rPr>
          <w:rStyle w:val="StyleUnderline"/>
        </w:rPr>
        <w:t xml:space="preserve"> we’ll have to make some response</w:t>
      </w:r>
      <w:r w:rsidRPr="004869C1">
        <w:rPr>
          <w:sz w:val="12"/>
        </w:rPr>
        <w:t xml:space="preserve"> to that. Right now, they haven’t done that,” said Minority Whip </w:t>
      </w:r>
      <w:proofErr w:type="spellStart"/>
      <w:r w:rsidRPr="004869C1">
        <w:rPr>
          <w:sz w:val="12"/>
        </w:rPr>
        <w:t>Steny</w:t>
      </w:r>
      <w:proofErr w:type="spellEnd"/>
      <w:r w:rsidRPr="004869C1">
        <w:rPr>
          <w:sz w:val="12"/>
        </w:rPr>
        <w:t xml:space="preserve"> Hoyer (D-Md.). Pro-trade Democrats, including those close to the White House, would like to see Speaker John Boehner hold one vote on TAA and fast-track authority. Boehner (R-Ohio) split the vote last week, to give Republicans a chance to vote for fast-track authority, and Democrats a chance to vote for TAA. Since that failed, Democrats believe Boehner should put it back together, the theory being pro-trade Republicans and Democrats would vote for the legislation and send it to Obama’s desk. But top </w:t>
      </w:r>
      <w:r w:rsidRPr="004869C1">
        <w:rPr>
          <w:rStyle w:val="Emphasis"/>
        </w:rPr>
        <w:t>House Republicans say there is no way that bill can pass the chamber</w:t>
      </w:r>
      <w:r w:rsidRPr="004869C1">
        <w:rPr>
          <w:sz w:val="12"/>
        </w:rPr>
        <w:t xml:space="preserve">, </w:t>
      </w:r>
      <w:r w:rsidRPr="004869C1">
        <w:rPr>
          <w:rStyle w:val="StyleUnderline"/>
        </w:rPr>
        <w:t>since scores of GOP lawmakers would dissent, due to objections to TAA</w:t>
      </w:r>
      <w:r w:rsidRPr="004869C1">
        <w:rPr>
          <w:sz w:val="12"/>
        </w:rPr>
        <w:t xml:space="preserve">. </w:t>
      </w:r>
      <w:proofErr w:type="gramStart"/>
      <w:r w:rsidRPr="004869C1">
        <w:rPr>
          <w:rStyle w:val="Emphasis"/>
        </w:rPr>
        <w:t xml:space="preserve">“No chance of that passing,” </w:t>
      </w:r>
      <w:r w:rsidRPr="004869C1">
        <w:rPr>
          <w:sz w:val="12"/>
        </w:rPr>
        <w:t>one senior GOP lawmaker said.</w:t>
      </w:r>
      <w:proofErr w:type="gramEnd"/>
      <w:r w:rsidRPr="004869C1">
        <w:rPr>
          <w:sz w:val="12"/>
        </w:rPr>
        <w:t xml:space="preserve"> </w:t>
      </w:r>
      <w:proofErr w:type="gramStart"/>
      <w:r w:rsidRPr="004869C1">
        <w:rPr>
          <w:sz w:val="12"/>
        </w:rPr>
        <w:t>“</w:t>
      </w:r>
      <w:r w:rsidRPr="004869C1">
        <w:rPr>
          <w:rStyle w:val="Emphasis"/>
        </w:rPr>
        <w:t>None</w:t>
      </w:r>
      <w:r w:rsidRPr="004869C1">
        <w:rPr>
          <w:sz w:val="12"/>
        </w:rPr>
        <w:t>.”</w:t>
      </w:r>
      <w:proofErr w:type="gramEnd"/>
      <w:r w:rsidRPr="004869C1">
        <w:rPr>
          <w:sz w:val="12"/>
        </w:rPr>
        <w:t xml:space="preserve"> Another option being floated, according to several sources, would be for leaders to insert TAA into an otherwise noncontroversial customs bill, which was passed overwhelmingly by the House last week. House GOP leaders are wary, though, because they think the inclusion of TAA could sink the bill. Of course, Boehner could try to force another vote on TAA and hope that Obama can flip upward of 70 Democrats. That’s also extremely unlikely. A less plausible option would be to try to insert TAA into another must-pass bill. But Democrats seem ready to oppose any legislation that includes TAA. The speaker could also try to pass fast-track authority on its own, without TAA attached. But at least some of the 29 Democrats who voted for fast-track might oppose the legislation if help for workers displaced by trade isn’t part of the package. Senior aides doubt the Senate can pass a fast-track bill without the job training piece. “We’ve always said that the price of getting TPA is TAA,” said Senate Finance Chairman Orrin Hatch of Utah. Senate Majority Whip John </w:t>
      </w:r>
      <w:proofErr w:type="spellStart"/>
      <w:r w:rsidRPr="004869C1">
        <w:rPr>
          <w:sz w:val="12"/>
        </w:rPr>
        <w:t>Cornyn</w:t>
      </w:r>
      <w:proofErr w:type="spellEnd"/>
      <w:r w:rsidRPr="004869C1">
        <w:rPr>
          <w:sz w:val="12"/>
        </w:rPr>
        <w:t xml:space="preserve"> (R-Texas) was equally circumspect about the prospect of fast-track authority without job training. “We will try to do the best we can, depending on what the House can pass,” he said Monday. “If they can pass something, I’m sure we will try. … It’s too important to give up on.” </w:t>
      </w:r>
      <w:r w:rsidRPr="004869C1">
        <w:rPr>
          <w:rStyle w:val="StyleUnderline"/>
        </w:rPr>
        <w:t>Leaving a GOP leadership meeting</w:t>
      </w:r>
      <w:r w:rsidRPr="004869C1">
        <w:rPr>
          <w:sz w:val="12"/>
        </w:rPr>
        <w:t xml:space="preserve"> Monday evening, McCarthy and Majority Whip Steve </w:t>
      </w:r>
      <w:proofErr w:type="spellStart"/>
      <w:r w:rsidRPr="004869C1">
        <w:rPr>
          <w:sz w:val="12"/>
        </w:rPr>
        <w:t>Scalise</w:t>
      </w:r>
      <w:proofErr w:type="spellEnd"/>
      <w:r w:rsidRPr="004869C1">
        <w:rPr>
          <w:sz w:val="12"/>
        </w:rPr>
        <w:t xml:space="preserve"> (R-La.) both told POLITICO </w:t>
      </w:r>
      <w:r w:rsidRPr="004869C1">
        <w:rPr>
          <w:rStyle w:val="StyleUnderline"/>
        </w:rPr>
        <w:t>there have been no firm decisions on how to proceed. But Republicans see this as Obama’s problem to solve.</w:t>
      </w:r>
      <w:r>
        <w:rPr>
          <w:rStyle w:val="StyleUnderline"/>
        </w:rPr>
        <w:t xml:space="preserve"> </w:t>
      </w:r>
      <w:r w:rsidRPr="004869C1">
        <w:rPr>
          <w:sz w:val="12"/>
        </w:rPr>
        <w:t xml:space="preserve">“We obviously did a lot of heavy lifting over here to get the bill passed. I know the House leadership is trying to come up with a way forward,” </w:t>
      </w:r>
      <w:proofErr w:type="spellStart"/>
      <w:r w:rsidRPr="004869C1">
        <w:rPr>
          <w:sz w:val="12"/>
        </w:rPr>
        <w:t>Cornyn</w:t>
      </w:r>
      <w:proofErr w:type="spellEnd"/>
      <w:r w:rsidRPr="004869C1">
        <w:rPr>
          <w:sz w:val="12"/>
        </w:rPr>
        <w:t xml:space="preserve"> said. “But the truth is, this is the president’s problem, and it’s the Democrats who basically cut him off at the knees.”</w:t>
      </w:r>
    </w:p>
    <w:p w:rsidR="006C6F11" w:rsidRPr="006C6F11" w:rsidRDefault="006C6F11" w:rsidP="006C6F11"/>
    <w:p w:rsidR="006C6F11" w:rsidRDefault="006C6F11" w:rsidP="006C6F11">
      <w:pPr>
        <w:pStyle w:val="Heading3"/>
      </w:pPr>
      <w:r>
        <w:t>Won’t Pass – Delay</w:t>
      </w:r>
    </w:p>
    <w:p w:rsidR="006C6F11" w:rsidRPr="007F3485" w:rsidRDefault="006C6F11" w:rsidP="006C6F11">
      <w:pPr>
        <w:pStyle w:val="Heading4"/>
      </w:pPr>
      <w:r w:rsidRPr="007F3485">
        <w:t>Won’t pass---delay</w:t>
      </w:r>
      <w:r>
        <w:t xml:space="preserve"> kills any chance of passage</w:t>
      </w:r>
    </w:p>
    <w:p w:rsidR="006C6F11" w:rsidRDefault="006C6F11" w:rsidP="006C6F11">
      <w:r w:rsidRPr="007F3485">
        <w:rPr>
          <w:rStyle w:val="Style13ptBold"/>
        </w:rPr>
        <w:t>Davis 6/15</w:t>
      </w:r>
      <w:r>
        <w:t xml:space="preserve"> [Susan Davis, USA TODAY, “House leader: Congress must pass trade bills,” June 15</w:t>
      </w:r>
      <w:r w:rsidRPr="007F3485">
        <w:rPr>
          <w:vertAlign w:val="superscript"/>
        </w:rPr>
        <w:t>th</w:t>
      </w:r>
      <w:r>
        <w:t>, 2015, http://www.usatoday.com/story/news/politics/2015/06/15/house-trade-taa-vote/71253392/</w:t>
      </w:r>
    </w:p>
    <w:p w:rsidR="006C6F11" w:rsidRPr="0005463D" w:rsidRDefault="006C6F11" w:rsidP="006C6F11">
      <w:pPr>
        <w:rPr>
          <w:sz w:val="14"/>
        </w:rPr>
      </w:pPr>
      <w:r w:rsidRPr="0005463D">
        <w:rPr>
          <w:rStyle w:val="StyleUnderline"/>
        </w:rPr>
        <w:t>Republicans maintain</w:t>
      </w:r>
      <w:r w:rsidRPr="0005463D">
        <w:rPr>
          <w:sz w:val="14"/>
        </w:rPr>
        <w:t xml:space="preserve"> that in order to pass TAA, </w:t>
      </w:r>
      <w:r w:rsidRPr="0005463D">
        <w:rPr>
          <w:rStyle w:val="StyleUnderline"/>
        </w:rPr>
        <w:t>Democrats will have to deliver the roughly 100 votes needed in a do-over vote</w:t>
      </w:r>
      <w:r w:rsidRPr="0005463D">
        <w:rPr>
          <w:sz w:val="14"/>
        </w:rPr>
        <w:t xml:space="preserve">. The current rules of debate require lawmakers to act by Tuesday, but the House can vote to extend that timetable. White House press secretary Josh </w:t>
      </w:r>
      <w:r w:rsidRPr="0005463D">
        <w:rPr>
          <w:rStyle w:val="StyleUnderline"/>
        </w:rPr>
        <w:t>Earnest said</w:t>
      </w:r>
      <w:r w:rsidRPr="0005463D">
        <w:rPr>
          <w:sz w:val="14"/>
        </w:rPr>
        <w:t xml:space="preserve"> Monday that </w:t>
      </w:r>
      <w:r w:rsidRPr="0005463D">
        <w:rPr>
          <w:rStyle w:val="StyleUnderline"/>
        </w:rPr>
        <w:t>conversations with lawmakers occurred</w:t>
      </w:r>
      <w:r w:rsidRPr="0005463D">
        <w:rPr>
          <w:sz w:val="14"/>
        </w:rPr>
        <w:t xml:space="preserve"> over the weekend and Monday, </w:t>
      </w:r>
      <w:r w:rsidRPr="0005463D">
        <w:rPr>
          <w:rStyle w:val="StyleUnderline"/>
        </w:rPr>
        <w:t>and</w:t>
      </w:r>
      <w:r w:rsidRPr="0005463D">
        <w:rPr>
          <w:sz w:val="14"/>
        </w:rPr>
        <w:t xml:space="preserve"> he </w:t>
      </w:r>
      <w:r w:rsidRPr="0005463D">
        <w:rPr>
          <w:rStyle w:val="StyleUnderline"/>
        </w:rPr>
        <w:t>expected</w:t>
      </w:r>
      <w:r w:rsidRPr="0005463D">
        <w:rPr>
          <w:sz w:val="14"/>
        </w:rPr>
        <w:t xml:space="preserve"> President </w:t>
      </w:r>
      <w:r w:rsidRPr="0005463D">
        <w:rPr>
          <w:rStyle w:val="StyleUnderline"/>
        </w:rPr>
        <w:t>Obama to speak</w:t>
      </w:r>
      <w:r w:rsidRPr="0005463D">
        <w:rPr>
          <w:sz w:val="14"/>
        </w:rPr>
        <w:t xml:space="preserve"> Monday </w:t>
      </w:r>
      <w:r w:rsidRPr="0005463D">
        <w:rPr>
          <w:rStyle w:val="StyleUnderline"/>
        </w:rPr>
        <w:t>with</w:t>
      </w:r>
      <w:r w:rsidRPr="0005463D">
        <w:rPr>
          <w:sz w:val="14"/>
        </w:rPr>
        <w:t xml:space="preserve"> House Speaker John </w:t>
      </w:r>
      <w:r w:rsidRPr="0005463D">
        <w:rPr>
          <w:rStyle w:val="StyleUnderline"/>
        </w:rPr>
        <w:t>Boehner</w:t>
      </w:r>
      <w:r w:rsidRPr="0005463D">
        <w:rPr>
          <w:sz w:val="14"/>
        </w:rPr>
        <w:t>, R-Ohio. House GOP leaders will hold their weekly private strategy meeting this afternoon. "</w:t>
      </w:r>
      <w:r w:rsidRPr="0005463D">
        <w:rPr>
          <w:rStyle w:val="Emphasis"/>
        </w:rPr>
        <w:t>The longer that this process plays out, the harder it is to build bipartisan support for it</w:t>
      </w:r>
      <w:r w:rsidRPr="0005463D">
        <w:rPr>
          <w:sz w:val="14"/>
        </w:rPr>
        <w:t xml:space="preserve">," Earnest said, "We just have to figure out how to untangle the procedural snafu in the House." He added: "The president continues to be confident that we will navigate this particular procedural snafu and move this across the finish line." Democrats support the trade assistance program, but they voted against it to slow down advancing another trade bill they oppose: a measure renewing "fast track" negotiating authority that creates an expedited process to get trade pacts through Congress. The House still voted to pass the fast-track bill, 219-211, but it can't get to Obama's desk without passage of TAA, as the votes were structured to tie the bills' fates to each other. The </w:t>
      </w:r>
      <w:r w:rsidRPr="0005463D">
        <w:rPr>
          <w:rStyle w:val="StyleUnderline"/>
        </w:rPr>
        <w:t>House Democratic strategy is muddled</w:t>
      </w:r>
      <w:r w:rsidRPr="0005463D">
        <w:rPr>
          <w:sz w:val="14"/>
        </w:rPr>
        <w:t xml:space="preserve">. Pelosi said in a letter Friday that she believed it could help Democrats negotiate a better highway funding bill to create more jobs for American workers. Other Democrats, including Ways and Means ranking member Sander Levin, D-Mich., said the party wanted more time to affect negotiations around the 12-nation Trans-Pacific Partnership, the pending trade deal with Asia-Pacific nations that Obama wants to finalize before he leaves office. The </w:t>
      </w:r>
      <w:r w:rsidRPr="0005463D">
        <w:rPr>
          <w:rStyle w:val="StyleUnderline"/>
        </w:rPr>
        <w:t>discord has opened the Democratic Party up to criticism from Republicans</w:t>
      </w:r>
      <w:r w:rsidRPr="0005463D">
        <w:rPr>
          <w:sz w:val="14"/>
        </w:rPr>
        <w:t xml:space="preserve"> such as McCarthy. "</w:t>
      </w:r>
      <w:r w:rsidRPr="0005463D">
        <w:rPr>
          <w:rStyle w:val="StyleUnderline"/>
        </w:rPr>
        <w:t>It really concerns me and disturbs me on where the Democratic Party is going</w:t>
      </w:r>
      <w:r w:rsidRPr="0005463D">
        <w:rPr>
          <w:sz w:val="14"/>
        </w:rPr>
        <w:t xml:space="preserve">," he said, </w:t>
      </w:r>
      <w:r w:rsidRPr="0005463D">
        <w:rPr>
          <w:rStyle w:val="StyleUnderline"/>
        </w:rPr>
        <w:t>likening it to a "civil war" within the ranks</w:t>
      </w:r>
      <w:r w:rsidRPr="0005463D">
        <w:rPr>
          <w:sz w:val="14"/>
        </w:rPr>
        <w:t>.</w:t>
      </w:r>
    </w:p>
    <w:p w:rsidR="006C6F11" w:rsidRPr="006C6F11" w:rsidRDefault="006C6F11" w:rsidP="006C6F11"/>
    <w:p w:rsidR="006C6F11" w:rsidRDefault="006C6F11" w:rsidP="006C6F11">
      <w:pPr>
        <w:pStyle w:val="Heading4"/>
      </w:pPr>
      <w:r>
        <w:t>Still won’t pass---delay makes passage even less likely</w:t>
      </w:r>
    </w:p>
    <w:p w:rsidR="006C6F11" w:rsidRDefault="006C6F11" w:rsidP="006C6F11">
      <w:proofErr w:type="gramStart"/>
      <w:r w:rsidRPr="00276BEF">
        <w:rPr>
          <w:rStyle w:val="Style13ptBold"/>
        </w:rPr>
        <w:t>Fulton 6/13</w:t>
      </w:r>
      <w:r>
        <w:t xml:space="preserve"> [Deirdre Fulton, “Fast Track Derailed?</w:t>
      </w:r>
      <w:proofErr w:type="gramEnd"/>
      <w:r>
        <w:t xml:space="preserve"> House Deals Blow to Corporate-Friendly Trade Agenda,” June 13, 2015, </w:t>
      </w:r>
      <w:hyperlink r:id="rId55" w:history="1">
        <w:r w:rsidRPr="00033EA3">
          <w:rPr>
            <w:rStyle w:val="Hyperlink"/>
          </w:rPr>
          <w:t>http://billmoyers.com/2015/06/13/fast-track-derailed-house-deals-blow-to-corporate-friendly-trade-agenda/</w:t>
        </w:r>
      </w:hyperlink>
      <w:r>
        <w:t>] GANGEEZY</w:t>
      </w:r>
    </w:p>
    <w:p w:rsidR="006C6F11" w:rsidRPr="001C7CEC" w:rsidRDefault="006C6F11" w:rsidP="006C6F11">
      <w:pPr>
        <w:rPr>
          <w:sz w:val="10"/>
        </w:rPr>
      </w:pPr>
      <w:r w:rsidRPr="00276BEF">
        <w:rPr>
          <w:rStyle w:val="StyleUnderline"/>
        </w:rPr>
        <w:t>Though it wasn’t</w:t>
      </w:r>
      <w:r w:rsidRPr="001C7CEC">
        <w:rPr>
          <w:sz w:val="10"/>
        </w:rPr>
        <w:t xml:space="preserve"> the </w:t>
      </w:r>
      <w:r w:rsidRPr="00276BEF">
        <w:rPr>
          <w:rStyle w:val="StyleUnderline"/>
        </w:rPr>
        <w:t>resounding rejection progressives</w:t>
      </w:r>
      <w:r w:rsidRPr="001C7CEC">
        <w:rPr>
          <w:sz w:val="10"/>
        </w:rPr>
        <w:t xml:space="preserve"> had </w:t>
      </w:r>
      <w:r w:rsidRPr="00276BEF">
        <w:rPr>
          <w:rStyle w:val="StyleUnderline"/>
        </w:rPr>
        <w:t>hoped for</w:t>
      </w:r>
      <w:r w:rsidRPr="001C7CEC">
        <w:rPr>
          <w:sz w:val="10"/>
        </w:rPr>
        <w:t xml:space="preserve">, the </w:t>
      </w:r>
      <w:r w:rsidRPr="00276BEF">
        <w:rPr>
          <w:rStyle w:val="StyleUnderline"/>
        </w:rPr>
        <w:t>US House</w:t>
      </w:r>
      <w:r w:rsidRPr="001C7CEC">
        <w:rPr>
          <w:sz w:val="10"/>
        </w:rPr>
        <w:t xml:space="preserve"> of Representatives on Friday </w:t>
      </w:r>
      <w:r w:rsidRPr="00276BEF">
        <w:rPr>
          <w:rStyle w:val="Emphasis"/>
        </w:rPr>
        <w:t>dealt a serious</w:t>
      </w:r>
      <w:r w:rsidRPr="001C7CEC">
        <w:rPr>
          <w:sz w:val="10"/>
        </w:rPr>
        <w:t xml:space="preserve"> </w:t>
      </w:r>
      <w:r w:rsidRPr="00276BEF">
        <w:rPr>
          <w:rStyle w:val="Emphasis"/>
        </w:rPr>
        <w:t>blow to</w:t>
      </w:r>
      <w:r w:rsidRPr="001C7CEC">
        <w:rPr>
          <w:sz w:val="10"/>
        </w:rPr>
        <w:t xml:space="preserve"> President Barack </w:t>
      </w:r>
      <w:r w:rsidRPr="00276BEF">
        <w:rPr>
          <w:rStyle w:val="Emphasis"/>
        </w:rPr>
        <w:t xml:space="preserve">Obama’s </w:t>
      </w:r>
      <w:r w:rsidRPr="001C7CEC">
        <w:rPr>
          <w:sz w:val="10"/>
        </w:rPr>
        <w:t>corporate-backed</w:t>
      </w:r>
      <w:r w:rsidRPr="00276BEF">
        <w:rPr>
          <w:rStyle w:val="Emphasis"/>
        </w:rPr>
        <w:t xml:space="preserve"> trade agenda</w:t>
      </w:r>
      <w:r w:rsidRPr="001C7CEC">
        <w:rPr>
          <w:sz w:val="10"/>
        </w:rPr>
        <w:t xml:space="preserve">, </w:t>
      </w:r>
      <w:r w:rsidRPr="00276BEF">
        <w:rPr>
          <w:rStyle w:val="StyleUnderline"/>
        </w:rPr>
        <w:t>while erecting a major stumbling block for proponents of</w:t>
      </w:r>
      <w:r w:rsidRPr="001C7CEC">
        <w:rPr>
          <w:sz w:val="10"/>
        </w:rPr>
        <w:t xml:space="preserve"> </w:t>
      </w:r>
      <w:r w:rsidRPr="00276BEF">
        <w:rPr>
          <w:rStyle w:val="StyleUnderline"/>
        </w:rPr>
        <w:t>Fast Track, or trade promotion authority.</w:t>
      </w:r>
      <w:r w:rsidRPr="001C7CEC">
        <w:rPr>
          <w:rStyle w:val="StyleUnderline"/>
          <w:sz w:val="12"/>
          <w:u w:val="none"/>
        </w:rPr>
        <w:t>¶</w:t>
      </w:r>
      <w:r w:rsidRPr="001C7CEC">
        <w:rPr>
          <w:sz w:val="10"/>
        </w:rPr>
        <w:t xml:space="preserve"> After a tense showdown and multiple votes in the chamber, a </w:t>
      </w:r>
      <w:r w:rsidRPr="00276BEF">
        <w:rPr>
          <w:rStyle w:val="StyleUnderline"/>
        </w:rPr>
        <w:t>final decision on Fast Track was</w:t>
      </w:r>
      <w:r w:rsidRPr="001C7CEC">
        <w:rPr>
          <w:sz w:val="10"/>
        </w:rPr>
        <w:t xml:space="preserve"> ultimately </w:t>
      </w:r>
      <w:r w:rsidRPr="00276BEF">
        <w:rPr>
          <w:rStyle w:val="StyleUnderline"/>
        </w:rPr>
        <w:t>deferred, affording a delay</w:t>
      </w:r>
      <w:r w:rsidRPr="001C7CEC">
        <w:rPr>
          <w:sz w:val="10"/>
        </w:rPr>
        <w:t xml:space="preserve"> that </w:t>
      </w:r>
      <w:r w:rsidRPr="00276BEF">
        <w:rPr>
          <w:rStyle w:val="Emphasis"/>
        </w:rPr>
        <w:t>critics say could further scuttle the trade authority</w:t>
      </w:r>
      <w:r w:rsidRPr="001C7CEC">
        <w:rPr>
          <w:sz w:val="10"/>
        </w:rPr>
        <w:t>.</w:t>
      </w:r>
      <w:r w:rsidRPr="001C7CEC">
        <w:rPr>
          <w:sz w:val="12"/>
        </w:rPr>
        <w:t>¶</w:t>
      </w:r>
      <w:r w:rsidRPr="001C7CEC">
        <w:rPr>
          <w:sz w:val="10"/>
        </w:rPr>
        <w:t xml:space="preserve"> “Today’s votes to stall Fast Track and TPP are a major win for anyone who cares about climate change,” said 350.org executive director May </w:t>
      </w:r>
      <w:proofErr w:type="spellStart"/>
      <w:r w:rsidRPr="001C7CEC">
        <w:rPr>
          <w:sz w:val="10"/>
        </w:rPr>
        <w:t>Boeve</w:t>
      </w:r>
      <w:proofErr w:type="spellEnd"/>
      <w:r w:rsidRPr="001C7CEC">
        <w:rPr>
          <w:sz w:val="10"/>
        </w:rPr>
        <w:t>. “This disastrous deal would extend the world’s dependence on fracked gas, forbid our negotiators from ever using trade agreements in the fight against global warming, and make it easier for big polluters to burn carbon while suing anyone who gets in the way.”</w:t>
      </w:r>
      <w:r w:rsidRPr="001C7CEC">
        <w:rPr>
          <w:sz w:val="12"/>
        </w:rPr>
        <w:t>¶</w:t>
      </w:r>
      <w:r w:rsidRPr="001C7CEC">
        <w:rPr>
          <w:sz w:val="10"/>
        </w:rPr>
        <w:t xml:space="preserve"> </w:t>
      </w:r>
      <w:proofErr w:type="gramStart"/>
      <w:r w:rsidRPr="001C7CEC">
        <w:rPr>
          <w:sz w:val="10"/>
        </w:rPr>
        <w:t>A</w:t>
      </w:r>
      <w:proofErr w:type="gramEnd"/>
      <w:r w:rsidRPr="001C7CEC">
        <w:rPr>
          <w:sz w:val="10"/>
        </w:rPr>
        <w:t xml:space="preserve"> bill on Trade Adjustment Assistance (TAA), which would provide aid to workers displaced because of so-called “free trade” agreements, had been packaged with Fast Track authority, and a vote against either doomed the total package. Legislators opposed to Fast Track sought to derail the entire package by voting against TAA.</w:t>
      </w:r>
      <w:r w:rsidRPr="001C7CEC">
        <w:rPr>
          <w:sz w:val="12"/>
        </w:rPr>
        <w:t>¶</w:t>
      </w:r>
      <w:r w:rsidRPr="001C7CEC">
        <w:rPr>
          <w:sz w:val="10"/>
        </w:rPr>
        <w:t xml:space="preserve"> </w:t>
      </w:r>
      <w:proofErr w:type="gramStart"/>
      <w:r w:rsidRPr="001C7CEC">
        <w:rPr>
          <w:sz w:val="10"/>
        </w:rPr>
        <w:t>And</w:t>
      </w:r>
      <w:proofErr w:type="gramEnd"/>
      <w:r w:rsidRPr="001C7CEC">
        <w:rPr>
          <w:sz w:val="10"/>
        </w:rPr>
        <w:t xml:space="preserve"> derail it they did, voting 126-302 against TAA.</w:t>
      </w:r>
      <w:r w:rsidRPr="001C7CEC">
        <w:rPr>
          <w:sz w:val="12"/>
        </w:rPr>
        <w:t>¶</w:t>
      </w:r>
      <w:r w:rsidRPr="001C7CEC">
        <w:rPr>
          <w:sz w:val="10"/>
        </w:rPr>
        <w:t xml:space="preserve"> Moments later, the chamber did pass a stand-alone version of Fast Track. But, as The New York Times explains, because the Senate version linked TAA and Fast Track, the House vote “would force the Senate to take up a trade bill all over again. And </w:t>
      </w:r>
      <w:r w:rsidRPr="00276BEF">
        <w:rPr>
          <w:rStyle w:val="StyleUnderline"/>
        </w:rPr>
        <w:t>without trade adjustment assistance alongside</w:t>
      </w:r>
      <w:r w:rsidRPr="001C7CEC">
        <w:rPr>
          <w:sz w:val="10"/>
        </w:rPr>
        <w:t xml:space="preserve"> it, </w:t>
      </w:r>
      <w:r w:rsidRPr="00276BEF">
        <w:rPr>
          <w:rStyle w:val="Emphasis"/>
        </w:rPr>
        <w:t>passing trade promotion authority in the Senate would be highly doubtful</w:t>
      </w:r>
      <w:r w:rsidRPr="001C7CEC">
        <w:rPr>
          <w:sz w:val="10"/>
        </w:rPr>
        <w:t>.”</w:t>
      </w:r>
      <w:r w:rsidRPr="001C7CEC">
        <w:rPr>
          <w:sz w:val="12"/>
        </w:rPr>
        <w:t>¶</w:t>
      </w:r>
      <w:r w:rsidRPr="001C7CEC">
        <w:rPr>
          <w:sz w:val="10"/>
        </w:rPr>
        <w:t xml:space="preserve"> Instead, the </w:t>
      </w:r>
      <w:r w:rsidRPr="00276BEF">
        <w:rPr>
          <w:rStyle w:val="StyleUnderline"/>
        </w:rPr>
        <w:t>House will</w:t>
      </w:r>
      <w:r w:rsidRPr="001C7CEC">
        <w:rPr>
          <w:sz w:val="10"/>
        </w:rPr>
        <w:t xml:space="preserve"> reportedly </w:t>
      </w:r>
      <w:r w:rsidRPr="00276BEF">
        <w:rPr>
          <w:rStyle w:val="StyleUnderline"/>
        </w:rPr>
        <w:t xml:space="preserve">take up TAA again </w:t>
      </w:r>
      <w:r w:rsidRPr="001C7CEC">
        <w:rPr>
          <w:sz w:val="10"/>
        </w:rPr>
        <w:t>next week.</w:t>
      </w:r>
      <w:r w:rsidRPr="001C7CEC">
        <w:rPr>
          <w:sz w:val="12"/>
        </w:rPr>
        <w:t>¶</w:t>
      </w:r>
      <w:r w:rsidRPr="001C7CEC">
        <w:rPr>
          <w:sz w:val="10"/>
        </w:rPr>
        <w:t xml:space="preserve"> </w:t>
      </w:r>
      <w:r w:rsidRPr="00276BEF">
        <w:rPr>
          <w:rStyle w:val="StyleUnderline"/>
        </w:rPr>
        <w:t xml:space="preserve">Still, progressives viewed Friday’s deferral of a </w:t>
      </w:r>
      <w:r w:rsidRPr="00276BEF">
        <w:rPr>
          <w:rStyle w:val="Emphasis"/>
        </w:rPr>
        <w:t>final decision as a victory even</w:t>
      </w:r>
      <w:r w:rsidRPr="001C7CEC">
        <w:rPr>
          <w:sz w:val="10"/>
        </w:rPr>
        <w:t xml:space="preserve"> </w:t>
      </w:r>
      <w:r w:rsidRPr="00276BEF">
        <w:rPr>
          <w:rStyle w:val="StyleUnderline"/>
        </w:rPr>
        <w:t>as they cautioned against becoming complacent</w:t>
      </w:r>
      <w:r w:rsidRPr="001C7CEC">
        <w:rPr>
          <w:sz w:val="10"/>
        </w:rPr>
        <w:t>.</w:t>
      </w:r>
      <w:r w:rsidRPr="001C7CEC">
        <w:rPr>
          <w:sz w:val="12"/>
        </w:rPr>
        <w:t>¶</w:t>
      </w:r>
      <w:r w:rsidRPr="001C7CEC">
        <w:rPr>
          <w:sz w:val="10"/>
        </w:rPr>
        <w:t xml:space="preserve"> “I applaud the House of Representatives for the vote today,” said Sen. Bernie Sanders (I-VT) in a statement after the vote. “While the fight will no doubt continue, today’s vote is a victory for America’s working people and for the environment. It is clearly a defeat for corporate America, which has outsourced millions of decent-paying jobs and wants to continue doing just that.”</w:t>
      </w:r>
      <w:r w:rsidRPr="001C7CEC">
        <w:rPr>
          <w:sz w:val="12"/>
        </w:rPr>
        <w:t>¶</w:t>
      </w:r>
      <w:r w:rsidRPr="001C7CEC">
        <w:rPr>
          <w:sz w:val="10"/>
        </w:rPr>
        <w:t xml:space="preserve"> Erich Pica of Friends of the Earth added: “Today’s </w:t>
      </w:r>
      <w:r w:rsidRPr="00276BEF">
        <w:rPr>
          <w:rStyle w:val="StyleUnderline"/>
        </w:rPr>
        <w:t>move to delay final decision on the trade package represents a significant victory</w:t>
      </w:r>
      <w:r w:rsidRPr="001C7CEC">
        <w:rPr>
          <w:sz w:val="10"/>
        </w:rPr>
        <w:t xml:space="preserve"> in the fight to ensure that toxic trade agreements like the TPP do not get bulldozed through Congress.” But he noted the victory “is not decisive. Friends of the Earth and others will remain vigilant to ensure that future efforts to pass Fast Track and climate-destroying trade agreements are defeated.”</w:t>
      </w:r>
      <w:r w:rsidRPr="001C7CEC">
        <w:rPr>
          <w:sz w:val="12"/>
        </w:rPr>
        <w:t>¶</w:t>
      </w:r>
      <w:r w:rsidRPr="001C7CEC">
        <w:rPr>
          <w:sz w:val="10"/>
        </w:rPr>
        <w:t xml:space="preserve"> As Lori Wallach of Public Citizen’s Global Trade Watch pointed out after the vote, “Pas</w:t>
      </w:r>
      <w:r w:rsidRPr="00276BEF">
        <w:rPr>
          <w:rStyle w:val="StyleUnderline"/>
        </w:rPr>
        <w:t>sing trade bills opposed by a majority of Americans does not get easier with delay because</w:t>
      </w:r>
      <w:r w:rsidRPr="001C7CEC">
        <w:rPr>
          <w:sz w:val="10"/>
        </w:rPr>
        <w:t xml:space="preserve"> the </w:t>
      </w:r>
      <w:r w:rsidRPr="00276BEF">
        <w:rPr>
          <w:rStyle w:val="StyleUnderline"/>
        </w:rPr>
        <w:t>more time people have to understand what’s at stake,</w:t>
      </w:r>
      <w:r w:rsidRPr="001C7CEC">
        <w:rPr>
          <w:sz w:val="10"/>
        </w:rPr>
        <w:t xml:space="preserve"> the </w:t>
      </w:r>
      <w:r w:rsidRPr="00276BEF">
        <w:rPr>
          <w:rStyle w:val="StyleUnderline"/>
        </w:rPr>
        <w:t>angrier they get</w:t>
      </w:r>
      <w:r w:rsidRPr="001C7CEC">
        <w:rPr>
          <w:sz w:val="10"/>
        </w:rPr>
        <w:t xml:space="preserve"> </w:t>
      </w:r>
      <w:r w:rsidRPr="00276BEF">
        <w:rPr>
          <w:rStyle w:val="StyleUnderline"/>
        </w:rPr>
        <w:t>and</w:t>
      </w:r>
      <w:r w:rsidRPr="001C7CEC">
        <w:rPr>
          <w:sz w:val="10"/>
        </w:rPr>
        <w:t xml:space="preserve"> the </w:t>
      </w:r>
      <w:r w:rsidRPr="00276BEF">
        <w:rPr>
          <w:rStyle w:val="StyleUnderline"/>
        </w:rPr>
        <w:t>more they demand</w:t>
      </w:r>
      <w:r w:rsidRPr="001C7CEC">
        <w:rPr>
          <w:sz w:val="10"/>
        </w:rPr>
        <w:t xml:space="preserve"> that their </w:t>
      </w:r>
      <w:r w:rsidRPr="00276BEF">
        <w:rPr>
          <w:rStyle w:val="Emphasis"/>
        </w:rPr>
        <w:t>congressional representatives represent their will</w:t>
      </w:r>
      <w:r w:rsidRPr="001C7CEC">
        <w:rPr>
          <w:sz w:val="10"/>
        </w:rPr>
        <w:t>.”</w:t>
      </w:r>
    </w:p>
    <w:p w:rsidR="006C6F11" w:rsidRPr="00153055" w:rsidRDefault="006C6F11" w:rsidP="006C6F11"/>
    <w:p w:rsidR="00A96F90" w:rsidRDefault="00A96F90" w:rsidP="00A96F90">
      <w:pPr>
        <w:pStyle w:val="Heading3"/>
      </w:pPr>
      <w:r>
        <w:t>PC Fails</w:t>
      </w:r>
    </w:p>
    <w:p w:rsidR="00A96F90" w:rsidRDefault="00A96F90" w:rsidP="00A96F90">
      <w:pPr>
        <w:pStyle w:val="Heading4"/>
      </w:pPr>
      <w:r>
        <w:t>PC fails– it backfired in the first push</w:t>
      </w:r>
    </w:p>
    <w:p w:rsidR="00A96F90" w:rsidRPr="00A70BA1" w:rsidRDefault="00A96F90" w:rsidP="00A96F90">
      <w:proofErr w:type="gramStart"/>
      <w:r w:rsidRPr="00FC41AF">
        <w:rPr>
          <w:rStyle w:val="Style13ptBold"/>
        </w:rPr>
        <w:t>Kane et al 6/12</w:t>
      </w:r>
      <w:r>
        <w:t xml:space="preserve"> (Paul Kane, Mike </w:t>
      </w:r>
      <w:proofErr w:type="spellStart"/>
      <w:r>
        <w:t>DeBonis</w:t>
      </w:r>
      <w:proofErr w:type="spellEnd"/>
      <w:r>
        <w:t xml:space="preserve"> and David Nakamura, the Washington Post.</w:t>
      </w:r>
      <w:proofErr w:type="gramEnd"/>
      <w:r>
        <w:t xml:space="preserve"> “House Democrats rebuff Obama on trade, delivering major defeat.” http://www.washingtonpost.com/politics/president-obama-is-all-in-on-trade-sees-it-as-a-cornerstone-of-his-legacy/2015/06/12/32b6dce8-1073-11e5-a0dc-2b6f404ff5cf_story.html)</w:t>
      </w:r>
    </w:p>
    <w:p w:rsidR="00A96F90" w:rsidRDefault="00A96F90" w:rsidP="00A96F90">
      <w:pPr>
        <w:rPr>
          <w:rStyle w:val="StyleUnderline"/>
        </w:rPr>
      </w:pPr>
      <w:r w:rsidRPr="00A96F90">
        <w:rPr>
          <w:sz w:val="16"/>
        </w:rPr>
        <w:t xml:space="preserve">After </w:t>
      </w:r>
      <w:r w:rsidRPr="00A96F90">
        <w:rPr>
          <w:rStyle w:val="StyleUnderline"/>
        </w:rPr>
        <w:t>Pelosi</w:t>
      </w:r>
      <w:r w:rsidRPr="00A96F90">
        <w:rPr>
          <w:sz w:val="16"/>
        </w:rPr>
        <w:t xml:space="preserve"> delivered the final blow to the legislation, she </w:t>
      </w:r>
      <w:r w:rsidRPr="00A96F90">
        <w:rPr>
          <w:rStyle w:val="StyleUnderline"/>
        </w:rPr>
        <w:t>sent a letter to all Democrats saying that stopping the fast-track bill was their way to leverage support for a massive infrastructure bill.</w:t>
      </w:r>
      <w:r w:rsidRPr="00A96F90">
        <w:rPr>
          <w:sz w:val="16"/>
        </w:rPr>
        <w:t xml:space="preserve"> However, </w:t>
      </w:r>
      <w:r w:rsidRPr="00A96F90">
        <w:rPr>
          <w:rStyle w:val="StyleUnderline"/>
        </w:rPr>
        <w:t>in a sign of their disjointed posture, other Democrats had other ideas about what they were trying to get by stopping the trade package</w:t>
      </w:r>
      <w:r w:rsidRPr="00A96F90">
        <w:rPr>
          <w:sz w:val="16"/>
        </w:rPr>
        <w:t xml:space="preserve">. “The real issue here is TPP, and this is an effort to get TPP on the right track,” said Rep. Sander M. Levin (Mich.), the ranking Democrat on the Ways and Means Committee. Levin said “the focus of these next days” would be to force the Obama administration to reopen portions of the negotiations with Pacific Rim nations on worker organizing rights and currency ma­nipu­la­tion. </w:t>
      </w:r>
      <w:r w:rsidRPr="00A96F90">
        <w:rPr>
          <w:rStyle w:val="StyleUnderline"/>
        </w:rPr>
        <w:t>Another bloc of Democrats said it did not want any leverage — they were fine with blocking any more trade deals, even if it means losing the worker assistance program.</w:t>
      </w:r>
      <w:r w:rsidRPr="00A96F90">
        <w:rPr>
          <w:sz w:val="16"/>
        </w:rPr>
        <w:t xml:space="preserve"> “I understand the president’s point of view. I just fundamentally disagree with it,” said Rep. Daniel Kildee (D-Mich.). “If I’m opposed to [fast-track] authority, it’s logical that I would use every tool that I can to try to stop it.” </w:t>
      </w:r>
      <w:r w:rsidRPr="00A96F90">
        <w:rPr>
          <w:rStyle w:val="StyleUnderline"/>
        </w:rPr>
        <w:t>A few members suggested Obama’s last-minute outreach backfired. “He made it like, ‘You are questioning me and my integrity.’</w:t>
      </w:r>
      <w:r w:rsidRPr="00A96F90">
        <w:rPr>
          <w:sz w:val="16"/>
        </w:rPr>
        <w:t xml:space="preserve"> He implied we have to say, ‘We trust you, so what you’re doing is fine.’ And I don’t agree with that,” said Rep. Keith Ellison (D-Minn.). Rep. Peter A. DeFazio (D-Ore.) bristled at the “</w:t>
      </w:r>
      <w:proofErr w:type="gramStart"/>
      <w:r w:rsidRPr="00A96F90">
        <w:rPr>
          <w:sz w:val="16"/>
        </w:rPr>
        <w:t>play</w:t>
      </w:r>
      <w:proofErr w:type="gramEnd"/>
      <w:r w:rsidRPr="00A96F90">
        <w:rPr>
          <w:sz w:val="16"/>
        </w:rPr>
        <w:t xml:space="preserve"> it straight” suggestion on TAA. “Basically, </w:t>
      </w:r>
      <w:r w:rsidRPr="00A96F90">
        <w:rPr>
          <w:rStyle w:val="StyleUnderline"/>
        </w:rPr>
        <w:t>the president tried to both guilt people and then impugn their integrity,”</w:t>
      </w:r>
      <w:r w:rsidRPr="00A96F90">
        <w:rPr>
          <w:sz w:val="16"/>
        </w:rPr>
        <w:t xml:space="preserve"> he said. </w:t>
      </w:r>
      <w:r w:rsidRPr="00A96F90">
        <w:rPr>
          <w:rStyle w:val="StyleUnderline"/>
        </w:rPr>
        <w:t xml:space="preserve">While a victory would have propelled Obama toward success on a legacy-building issue in his final years in office, the loss constitutes a major embarrassment for a president who has invested significant personal credibility and political capital in the fight. </w:t>
      </w:r>
    </w:p>
    <w:p w:rsidR="00BC3596" w:rsidRDefault="00BC3596" w:rsidP="00A96F90">
      <w:pPr>
        <w:rPr>
          <w:rStyle w:val="StyleUnderline"/>
        </w:rPr>
      </w:pPr>
    </w:p>
    <w:p w:rsidR="00BC3596" w:rsidRPr="00BC3596" w:rsidRDefault="00BC3596" w:rsidP="00BC3596">
      <w:pPr>
        <w:pStyle w:val="Heading4"/>
      </w:pPr>
      <w:r>
        <w:t>Failure of the first vote proves Obama has NO power to persuade Dems</w:t>
      </w:r>
    </w:p>
    <w:p w:rsidR="00BC3596" w:rsidRDefault="00BC3596" w:rsidP="00BC3596">
      <w:r w:rsidRPr="00CB246A">
        <w:rPr>
          <w:rStyle w:val="Style13ptBold"/>
        </w:rPr>
        <w:t>Hughes et al 6/12</w:t>
      </w:r>
      <w:r>
        <w:t xml:space="preserve"> (SIOBHAN HUGHES</w:t>
      </w:r>
      <w:proofErr w:type="gramStart"/>
      <w:r>
        <w:t>,  KRISTINA</w:t>
      </w:r>
      <w:proofErr w:type="gramEnd"/>
      <w:r>
        <w:t xml:space="preserve"> PETERSON And  WILLIAM MAULDIN, Wall Street Journal. “House Deals Blow to Obama’s Bid for Trade Deal, Rejects Worker-Aid Program.” http://www.wsj.com/articles/house-deals-blow-to-obamas-bid-for-trade-deal-rejects-worker-aid-program-1434131589)</w:t>
      </w:r>
    </w:p>
    <w:p w:rsidR="00BC3596" w:rsidRDefault="00BC3596" w:rsidP="00A96F90">
      <w:pPr>
        <w:rPr>
          <w:sz w:val="16"/>
        </w:rPr>
      </w:pPr>
      <w:r w:rsidRPr="00BC3596">
        <w:rPr>
          <w:sz w:val="16"/>
        </w:rPr>
        <w:t>WASHINGTON—</w:t>
      </w:r>
      <w:r w:rsidRPr="00BC3596">
        <w:rPr>
          <w:rStyle w:val="StyleUnderline"/>
        </w:rPr>
        <w:t>House Democrats dealt</w:t>
      </w:r>
      <w:r w:rsidRPr="00BC3596">
        <w:rPr>
          <w:sz w:val="16"/>
        </w:rPr>
        <w:t xml:space="preserve"> President Barack </w:t>
      </w:r>
      <w:r w:rsidRPr="00BC3596">
        <w:rPr>
          <w:rStyle w:val="StyleUnderline"/>
        </w:rPr>
        <w:t>Obama a major setback in his bid for expanded trade-negotiating powers,</w:t>
      </w:r>
      <w:r w:rsidRPr="00BC3596">
        <w:rPr>
          <w:sz w:val="16"/>
        </w:rPr>
        <w:t xml:space="preserve"> roundly rejecting on Friday a workers-aid program that was a key component of the bill and </w:t>
      </w:r>
      <w:r w:rsidRPr="00BC3596">
        <w:rPr>
          <w:rStyle w:val="StyleUnderline"/>
        </w:rPr>
        <w:t>leaving the White House’s trade agenda in limbo</w:t>
      </w:r>
      <w:r w:rsidRPr="00BC3596">
        <w:rPr>
          <w:sz w:val="16"/>
        </w:rPr>
        <w:t xml:space="preserve">. While stinging, </w:t>
      </w:r>
      <w:r w:rsidRPr="00BC3596">
        <w:rPr>
          <w:rStyle w:val="StyleUnderline"/>
        </w:rPr>
        <w:t>the vote was not the last word in the trade fight</w:t>
      </w:r>
      <w:r w:rsidRPr="00BC3596">
        <w:rPr>
          <w:sz w:val="16"/>
        </w:rPr>
        <w:t xml:space="preserve">, as House Speaker John Boehner (R., Ohio) said there would be a re-vote by Tuesday on extending the aid program, which is designed to help workers hurt by international trade. But </w:t>
      </w:r>
      <w:r w:rsidRPr="00BC3596">
        <w:rPr>
          <w:rStyle w:val="StyleUnderline"/>
        </w:rPr>
        <w:t>Friday’s defeat showed the degree to</w:t>
      </w:r>
      <w:r w:rsidRPr="00BC3596">
        <w:rPr>
          <w:sz w:val="16"/>
        </w:rPr>
        <w:t xml:space="preserve"> which Mr. </w:t>
      </w:r>
      <w:r w:rsidRPr="00BC3596">
        <w:rPr>
          <w:rStyle w:val="StyleUnderline"/>
        </w:rPr>
        <w:t>Obama’s trade agenda is on shaky ground in Congress.</w:t>
      </w:r>
      <w:r w:rsidRPr="00BC3596">
        <w:rPr>
          <w:sz w:val="16"/>
        </w:rPr>
        <w:t xml:space="preserve"> The House voted against the workers-aid program by 126-302. To improve those numbers, House Republican leaders, the White House and pro-trade businesses will need to find ways to win over a combination of Democrats who are skeptical of the overall trade push and Republicans leery of supporting the aid package. </w:t>
      </w:r>
      <w:r w:rsidRPr="00BC3596">
        <w:rPr>
          <w:rStyle w:val="StyleUnderline"/>
        </w:rPr>
        <w:t>It also underscored the waning influence of a second-term president, particularly on an issue many Democrats see as toxic to their re-election prospects, given concerns in their districts that U.S. jobs are being sent overseas</w:t>
      </w:r>
      <w:r w:rsidRPr="00BC3596">
        <w:rPr>
          <w:sz w:val="16"/>
        </w:rPr>
        <w:t xml:space="preserve">. Mr. Obama, who traveled to Capitol Hill on Friday </w:t>
      </w:r>
      <w:proofErr w:type="gramStart"/>
      <w:r w:rsidRPr="00BC3596">
        <w:rPr>
          <w:sz w:val="16"/>
        </w:rPr>
        <w:t>morning,</w:t>
      </w:r>
      <w:proofErr w:type="gramEnd"/>
      <w:r w:rsidRPr="00BC3596">
        <w:rPr>
          <w:sz w:val="16"/>
        </w:rPr>
        <w:t xml:space="preserve"> and to a charity congressional baseball game the night before, made impassioned pleas to members of his party to support “fast track,” which gives the president the ability to submit trade deals to Congress for an up-or-down vote without amending it. Mr. Boehner said after the vote that the onus was on Democrats to devise a way forward. “Republicans did our part, and we remain committed to free trade because it is critical to creating jobs and growing our economy. I’m pleased that a bipartisan House majority supported trade promotion authority,” Mr. Boehner said, referring to a separate vote on fast track on Friday. Democrats’ ability to take down the trade bill was made possible by House Republican leaders’ decision to hold two separate votes on the legislation that was passed by the Senate last month. The calculus was that Democratic votes on the first part, the workers-aid program, would compensate for opposition from Republicans. GOP votes for fast track, meanwhile, would offset Democratic opposition there. Instead, Democrats abandoned the first part in droves, raising questions about whether they would be any more supportive next week. While most of them support the workers-aid measure, they knew its rejection would take down the fast-track bill.</w:t>
      </w:r>
    </w:p>
    <w:p w:rsidR="00153055" w:rsidRDefault="00153055" w:rsidP="00A96F90">
      <w:pPr>
        <w:rPr>
          <w:sz w:val="16"/>
        </w:rPr>
      </w:pPr>
    </w:p>
    <w:p w:rsidR="00153055" w:rsidRPr="00146E1E" w:rsidRDefault="00153055" w:rsidP="00153055">
      <w:pPr>
        <w:pStyle w:val="Heading4"/>
      </w:pPr>
      <w:r w:rsidRPr="00146E1E">
        <w:t>Obama’s PC fails---he already failed to get votes once and won’t be able to flip votes again</w:t>
      </w:r>
    </w:p>
    <w:p w:rsidR="00153055" w:rsidRDefault="00153055" w:rsidP="00153055">
      <w:r w:rsidRPr="00146E1E">
        <w:rPr>
          <w:rStyle w:val="Style13ptBold"/>
        </w:rPr>
        <w:t xml:space="preserve">Wheaton and </w:t>
      </w:r>
      <w:proofErr w:type="spellStart"/>
      <w:r w:rsidRPr="00146E1E">
        <w:rPr>
          <w:rStyle w:val="Style13ptBold"/>
        </w:rPr>
        <w:t>Issac</w:t>
      </w:r>
      <w:proofErr w:type="spellEnd"/>
      <w:r w:rsidRPr="00146E1E">
        <w:rPr>
          <w:rStyle w:val="Style13ptBold"/>
        </w:rPr>
        <w:t xml:space="preserve"> </w:t>
      </w:r>
      <w:proofErr w:type="spellStart"/>
      <w:r w:rsidRPr="00146E1E">
        <w:rPr>
          <w:rStyle w:val="Style13ptBold"/>
        </w:rPr>
        <w:t>Dovere</w:t>
      </w:r>
      <w:proofErr w:type="spellEnd"/>
      <w:r w:rsidRPr="00146E1E">
        <w:rPr>
          <w:rStyle w:val="Style13ptBold"/>
        </w:rPr>
        <w:t xml:space="preserve"> 6/12</w:t>
      </w:r>
      <w:r>
        <w:t xml:space="preserve"> [SARAH WHEATON and EDWARD-ISAAC DOVERE, “In defeat, President Obama declares victory,” http://www.politico.com/story/2015/06/obama-trade-vote-meeting-with-democrats-118937.html]</w:t>
      </w:r>
    </w:p>
    <w:p w:rsidR="00153055" w:rsidRPr="001C7CEC" w:rsidRDefault="00153055" w:rsidP="00153055">
      <w:pPr>
        <w:rPr>
          <w:sz w:val="10"/>
        </w:rPr>
      </w:pPr>
      <w:r w:rsidRPr="001C7CEC">
        <w:rPr>
          <w:sz w:val="10"/>
        </w:rPr>
        <w:t xml:space="preserve">The </w:t>
      </w:r>
      <w:r w:rsidRPr="001C7CEC">
        <w:rPr>
          <w:rStyle w:val="StyleUnderline"/>
        </w:rPr>
        <w:t>defeat came</w:t>
      </w:r>
      <w:r w:rsidRPr="001C7CEC">
        <w:rPr>
          <w:sz w:val="10"/>
        </w:rPr>
        <w:t xml:space="preserve"> even </w:t>
      </w:r>
      <w:r w:rsidRPr="001C7CEC">
        <w:rPr>
          <w:rStyle w:val="Emphasis"/>
        </w:rPr>
        <w:t>after Obama made a rare, last-ditch lobbying visit</w:t>
      </w:r>
      <w:r w:rsidRPr="001C7CEC">
        <w:rPr>
          <w:sz w:val="10"/>
        </w:rPr>
        <w:t xml:space="preserve"> </w:t>
      </w:r>
      <w:r w:rsidRPr="001C7CEC">
        <w:rPr>
          <w:rStyle w:val="StyleUnderline"/>
        </w:rPr>
        <w:t>to Capitol Hill</w:t>
      </w:r>
      <w:r w:rsidRPr="001C7CEC">
        <w:rPr>
          <w:sz w:val="10"/>
        </w:rPr>
        <w:t xml:space="preserve">, his first since September 2013. </w:t>
      </w:r>
      <w:r w:rsidRPr="001C7CEC">
        <w:rPr>
          <w:rStyle w:val="StyleUnderline"/>
        </w:rPr>
        <w:t>He</w:t>
      </w:r>
      <w:r w:rsidRPr="001C7CEC">
        <w:rPr>
          <w:sz w:val="10"/>
        </w:rPr>
        <w:t xml:space="preserve"> met </w:t>
      </w:r>
      <w:r w:rsidRPr="001C7CEC">
        <w:rPr>
          <w:rStyle w:val="StyleUnderline"/>
        </w:rPr>
        <w:t>privately</w:t>
      </w:r>
      <w:r w:rsidRPr="001C7CEC">
        <w:rPr>
          <w:sz w:val="10"/>
        </w:rPr>
        <w:t xml:space="preserve"> with the entire House Democratic caucus, and </w:t>
      </w:r>
      <w:r w:rsidRPr="001C7CEC">
        <w:rPr>
          <w:rStyle w:val="StyleUnderline"/>
        </w:rPr>
        <w:t>made his pitch</w:t>
      </w:r>
      <w:r w:rsidRPr="001C7CEC">
        <w:rPr>
          <w:sz w:val="10"/>
        </w:rPr>
        <w:t xml:space="preserve">, ending with an injunction to “vote your values,” according to one person in the room. That followed what Earnest described as “dozens” of conversations with House and Senate Democrats, including small meetings of just three or four members, often held in Obama’s private dining room just off the Oval Office. But </w:t>
      </w:r>
      <w:r w:rsidRPr="001C7CEC">
        <w:rPr>
          <w:rStyle w:val="Emphasis"/>
        </w:rPr>
        <w:t>it was too little too late</w:t>
      </w:r>
      <w:r w:rsidRPr="001C7CEC">
        <w:rPr>
          <w:sz w:val="10"/>
        </w:rPr>
        <w:t xml:space="preserve">. The </w:t>
      </w:r>
      <w:r w:rsidRPr="001C7CEC">
        <w:rPr>
          <w:rStyle w:val="StyleUnderline"/>
        </w:rPr>
        <w:t xml:space="preserve">White House had spent the past few weeks focused on getting </w:t>
      </w:r>
      <w:r w:rsidRPr="001C7CEC">
        <w:rPr>
          <w:sz w:val="10"/>
        </w:rPr>
        <w:t xml:space="preserve">the 25 to 28 </w:t>
      </w:r>
      <w:r w:rsidRPr="001C7CEC">
        <w:rPr>
          <w:rStyle w:val="StyleUnderline"/>
        </w:rPr>
        <w:t>Democratic votes</w:t>
      </w:r>
      <w:r w:rsidRPr="001C7CEC">
        <w:rPr>
          <w:sz w:val="10"/>
        </w:rPr>
        <w:t xml:space="preserve"> they </w:t>
      </w:r>
      <w:r w:rsidRPr="001C7CEC">
        <w:rPr>
          <w:rStyle w:val="StyleUnderline"/>
        </w:rPr>
        <w:t>needed on the second part of the bill</w:t>
      </w:r>
      <w:r w:rsidRPr="001C7CEC">
        <w:rPr>
          <w:sz w:val="10"/>
        </w:rPr>
        <w:t xml:space="preserve">, fast-track authority, which was </w:t>
      </w:r>
      <w:r w:rsidRPr="001C7CEC">
        <w:rPr>
          <w:rStyle w:val="StyleUnderline"/>
        </w:rPr>
        <w:t>supported by a lot of Republicans</w:t>
      </w:r>
      <w:r w:rsidRPr="001C7CEC">
        <w:rPr>
          <w:sz w:val="10"/>
        </w:rPr>
        <w:t xml:space="preserve">. The </w:t>
      </w:r>
      <w:r w:rsidRPr="001C7CEC">
        <w:rPr>
          <w:rStyle w:val="StyleUnderline"/>
        </w:rPr>
        <w:t>assumption was</w:t>
      </w:r>
      <w:r w:rsidRPr="001C7CEC">
        <w:rPr>
          <w:sz w:val="10"/>
        </w:rPr>
        <w:t xml:space="preserve"> that </w:t>
      </w:r>
      <w:r w:rsidRPr="001C7CEC">
        <w:rPr>
          <w:rStyle w:val="StyleUnderline"/>
        </w:rPr>
        <w:t>even Democrats who opposed TPA</w:t>
      </w:r>
      <w:r w:rsidRPr="001C7CEC">
        <w:rPr>
          <w:sz w:val="10"/>
        </w:rPr>
        <w:t xml:space="preserve"> </w:t>
      </w:r>
      <w:r w:rsidRPr="001C7CEC">
        <w:rPr>
          <w:rStyle w:val="Emphasis"/>
        </w:rPr>
        <w:t>would vote in favor of supporting displaced workers.</w:t>
      </w:r>
      <w:r w:rsidRPr="001C7CEC">
        <w:rPr>
          <w:sz w:val="10"/>
        </w:rPr>
        <w:t xml:space="preserve"> </w:t>
      </w:r>
      <w:r w:rsidRPr="001C7CEC">
        <w:rPr>
          <w:rStyle w:val="StyleUnderline"/>
        </w:rPr>
        <w:t xml:space="preserve">That assumption still </w:t>
      </w:r>
      <w:r w:rsidRPr="001C7CEC">
        <w:rPr>
          <w:sz w:val="10"/>
        </w:rPr>
        <w:t xml:space="preserve">essentially </w:t>
      </w:r>
      <w:r w:rsidRPr="001C7CEC">
        <w:rPr>
          <w:rStyle w:val="StyleUnderline"/>
        </w:rPr>
        <w:t>holds</w:t>
      </w:r>
      <w:r w:rsidRPr="001C7CEC">
        <w:rPr>
          <w:sz w:val="10"/>
        </w:rPr>
        <w:t xml:space="preserve">, administration officials say privately. The fund will disappear if it’s not actively renewed, so the White House reason Democrats will be open to finding a way to ultimately vote for it. So the successful TPA vote is a genuine confidence booster heading into the weekend, the officials say, especially since the mission now is to get Democrats to vote for just the TAA, a measure they support in substance. But so far, </w:t>
      </w:r>
      <w:r w:rsidRPr="001C7CEC">
        <w:rPr>
          <w:rStyle w:val="StyleUnderline"/>
        </w:rPr>
        <w:t xml:space="preserve">neither the policy </w:t>
      </w:r>
      <w:r w:rsidRPr="001C7CEC">
        <w:rPr>
          <w:rStyle w:val="Emphasis"/>
        </w:rPr>
        <w:t>nor Obama’s appeal for support has proven compelling</w:t>
      </w:r>
      <w:r w:rsidRPr="001C7CEC">
        <w:rPr>
          <w:rStyle w:val="StyleUnderline"/>
        </w:rPr>
        <w:t xml:space="preserve"> to the House Democratic Caucus as a whole</w:t>
      </w:r>
      <w:r w:rsidRPr="001C7CEC">
        <w:rPr>
          <w:sz w:val="10"/>
        </w:rPr>
        <w:t xml:space="preserve">. </w:t>
      </w:r>
      <w:r w:rsidRPr="001C7CEC">
        <w:rPr>
          <w:rStyle w:val="StyleUnderline"/>
        </w:rPr>
        <w:t>He has earned a rep</w:t>
      </w:r>
      <w:r w:rsidRPr="001C7CEC">
        <w:rPr>
          <w:sz w:val="10"/>
        </w:rPr>
        <w:t xml:space="preserve">utation </w:t>
      </w:r>
      <w:r w:rsidRPr="001C7CEC">
        <w:rPr>
          <w:rStyle w:val="StyleUnderline"/>
        </w:rPr>
        <w:t>for keeping</w:t>
      </w:r>
      <w:r w:rsidRPr="001C7CEC">
        <w:rPr>
          <w:sz w:val="10"/>
        </w:rPr>
        <w:t xml:space="preserve"> his </w:t>
      </w:r>
      <w:r w:rsidRPr="001C7CEC">
        <w:rPr>
          <w:rStyle w:val="StyleUnderline"/>
        </w:rPr>
        <w:t xml:space="preserve">distance from Congress, for being reluctant to engage with lawmakers and </w:t>
      </w:r>
      <w:r w:rsidRPr="001C7CEC">
        <w:rPr>
          <w:sz w:val="10"/>
        </w:rPr>
        <w:t xml:space="preserve">the </w:t>
      </w:r>
      <w:r w:rsidRPr="001C7CEC">
        <w:rPr>
          <w:rStyle w:val="StyleUnderline"/>
        </w:rPr>
        <w:t>procedural shenanigans that determine</w:t>
      </w:r>
      <w:r w:rsidRPr="001C7CEC">
        <w:rPr>
          <w:sz w:val="10"/>
        </w:rPr>
        <w:t xml:space="preserve"> the </w:t>
      </w:r>
      <w:r w:rsidRPr="001C7CEC">
        <w:rPr>
          <w:rStyle w:val="Emphasis"/>
        </w:rPr>
        <w:t>outcome of so much legislation</w:t>
      </w:r>
      <w:r w:rsidRPr="001C7CEC">
        <w:rPr>
          <w:sz w:val="10"/>
        </w:rPr>
        <w:t xml:space="preserve">. And </w:t>
      </w:r>
      <w:r w:rsidRPr="001C7CEC">
        <w:rPr>
          <w:rStyle w:val="StyleUnderline"/>
        </w:rPr>
        <w:t>then</w:t>
      </w:r>
      <w:r w:rsidRPr="001C7CEC">
        <w:rPr>
          <w:sz w:val="10"/>
        </w:rPr>
        <w:t xml:space="preserve"> there’s the fact that </w:t>
      </w:r>
      <w:r w:rsidRPr="001C7CEC">
        <w:rPr>
          <w:rStyle w:val="StyleUnderline"/>
        </w:rPr>
        <w:t>he’s rapidly approaching lame-duck status</w:t>
      </w:r>
      <w:r w:rsidRPr="001C7CEC">
        <w:rPr>
          <w:sz w:val="10"/>
        </w:rPr>
        <w:t xml:space="preserve">. House Democrats “are going to be running for reelection, he’s not,” said Georgetown presidential historian Stephen Wayne. “Support ebbs in the second term within your own party.” </w:t>
      </w:r>
      <w:r w:rsidRPr="001C7CEC">
        <w:rPr>
          <w:rStyle w:val="StyleUnderline"/>
        </w:rPr>
        <w:t>It’s not clear whether Obama has the power to resurrect his trade agenda</w:t>
      </w:r>
      <w:r w:rsidRPr="001C7CEC">
        <w:rPr>
          <w:sz w:val="10"/>
        </w:rPr>
        <w:t xml:space="preserve"> — at least without a significant number of Democratic lawmakers changing their minds. And </w:t>
      </w:r>
      <w:r w:rsidRPr="001C7CEC">
        <w:rPr>
          <w:rStyle w:val="StyleUnderline"/>
        </w:rPr>
        <w:t>that might require</w:t>
      </w:r>
      <w:r w:rsidRPr="001C7CEC">
        <w:rPr>
          <w:sz w:val="10"/>
        </w:rPr>
        <w:t xml:space="preserve"> even more personal effort and </w:t>
      </w:r>
      <w:r w:rsidRPr="001C7CEC">
        <w:rPr>
          <w:rStyle w:val="StyleUnderline"/>
        </w:rPr>
        <w:t>diplomacy on Obama’s part, even though it</w:t>
      </w:r>
      <w:r w:rsidRPr="001C7CEC">
        <w:rPr>
          <w:sz w:val="10"/>
        </w:rPr>
        <w:t xml:space="preserve"> </w:t>
      </w:r>
      <w:r w:rsidRPr="001C7CEC">
        <w:rPr>
          <w:rStyle w:val="StyleUnderline"/>
        </w:rPr>
        <w:t>hasn’t proven to be his strong suit.</w:t>
      </w:r>
      <w:r>
        <w:rPr>
          <w:rStyle w:val="StyleUnderline"/>
        </w:rPr>
        <w:t xml:space="preserve"> </w:t>
      </w:r>
      <w:r w:rsidRPr="001C7CEC">
        <w:rPr>
          <w:rStyle w:val="Emphasis"/>
        </w:rPr>
        <w:t>“He’s not the kind of president that enjoys interaction</w:t>
      </w:r>
      <w:r w:rsidRPr="001C7CEC">
        <w:rPr>
          <w:sz w:val="10"/>
        </w:rPr>
        <w:t xml:space="preserve"> </w:t>
      </w:r>
      <w:r w:rsidRPr="001C7CEC">
        <w:rPr>
          <w:rStyle w:val="StyleUnderline"/>
        </w:rPr>
        <w:t>with political leaders like</w:t>
      </w:r>
      <w:r w:rsidRPr="001C7CEC">
        <w:rPr>
          <w:sz w:val="10"/>
        </w:rPr>
        <w:t xml:space="preserve"> Bill </w:t>
      </w:r>
      <w:r w:rsidRPr="001C7CEC">
        <w:rPr>
          <w:rStyle w:val="StyleUnderline"/>
        </w:rPr>
        <w:t>Clinton</w:t>
      </w:r>
      <w:r w:rsidRPr="001C7CEC">
        <w:rPr>
          <w:sz w:val="10"/>
        </w:rPr>
        <w:t xml:space="preserve"> did, </w:t>
      </w:r>
      <w:r w:rsidRPr="001C7CEC">
        <w:rPr>
          <w:rStyle w:val="StyleUnderline"/>
        </w:rPr>
        <w:t>and</w:t>
      </w:r>
      <w:r w:rsidRPr="001C7CEC">
        <w:rPr>
          <w:sz w:val="10"/>
        </w:rPr>
        <w:t xml:space="preserve"> like Ronald </w:t>
      </w:r>
      <w:r w:rsidRPr="001C7CEC">
        <w:rPr>
          <w:rStyle w:val="StyleUnderline"/>
        </w:rPr>
        <w:t>Reagan</w:t>
      </w:r>
      <w:r w:rsidRPr="001C7CEC">
        <w:rPr>
          <w:sz w:val="10"/>
        </w:rPr>
        <w:t xml:space="preserve"> did, </w:t>
      </w:r>
      <w:r w:rsidRPr="001C7CEC">
        <w:rPr>
          <w:rStyle w:val="StyleUnderline"/>
        </w:rPr>
        <w:t>and</w:t>
      </w:r>
      <w:r w:rsidRPr="001C7CEC">
        <w:rPr>
          <w:sz w:val="10"/>
        </w:rPr>
        <w:t xml:space="preserve"> like George H. W. </w:t>
      </w:r>
      <w:r w:rsidRPr="001C7CEC">
        <w:rPr>
          <w:rStyle w:val="StyleUnderline"/>
        </w:rPr>
        <w:t>Bush was willing to do,”</w:t>
      </w:r>
      <w:r w:rsidRPr="001C7CEC">
        <w:rPr>
          <w:sz w:val="10"/>
        </w:rPr>
        <w:t xml:space="preserve"> Wayne said. But he’s going to try: Obama will host a picnic for members of Congress at the White House on Wednesday evening. “So that’ll be fun,” Earnest deadpanned.</w:t>
      </w:r>
    </w:p>
    <w:p w:rsidR="00153055" w:rsidRDefault="00153055" w:rsidP="00A96F90">
      <w:pPr>
        <w:rPr>
          <w:sz w:val="16"/>
        </w:rPr>
      </w:pPr>
    </w:p>
    <w:p w:rsidR="006C6F11" w:rsidRPr="004869C1" w:rsidRDefault="006C6F11" w:rsidP="006C6F11">
      <w:pPr>
        <w:pStyle w:val="Heading4"/>
      </w:pPr>
      <w:r w:rsidRPr="004869C1">
        <w:t>PC fails---</w:t>
      </w:r>
      <w:proofErr w:type="spellStart"/>
      <w:r w:rsidRPr="004869C1">
        <w:t>dems</w:t>
      </w:r>
      <w:proofErr w:type="spellEnd"/>
      <w:r w:rsidRPr="004869C1">
        <w:t xml:space="preserve"> divided</w:t>
      </w:r>
    </w:p>
    <w:p w:rsidR="006C6F11" w:rsidRPr="004869C1" w:rsidRDefault="006C6F11" w:rsidP="006C6F11">
      <w:r w:rsidRPr="004869C1">
        <w:rPr>
          <w:rStyle w:val="Style13ptBold"/>
        </w:rPr>
        <w:t>Fuller 6/15</w:t>
      </w:r>
      <w:r>
        <w:t xml:space="preserve"> [</w:t>
      </w:r>
      <w:r w:rsidRPr="004869C1">
        <w:t>Matt Fuller</w:t>
      </w:r>
      <w:r>
        <w:t>, “McCarthy: Trade Vote Reveals ‘Civil War’ in Democratic Party,” June 15</w:t>
      </w:r>
      <w:r w:rsidRPr="004869C1">
        <w:rPr>
          <w:vertAlign w:val="superscript"/>
        </w:rPr>
        <w:t>th</w:t>
      </w:r>
      <w:r>
        <w:t>, 2015, http://blogs.rollcall.com/218/mccarthy-trade-vote-reveals-civil-war-democratic-party/?dcz=]</w:t>
      </w:r>
    </w:p>
    <w:p w:rsidR="006C6F11" w:rsidRPr="005B1ADD" w:rsidRDefault="006C6F11" w:rsidP="006C6F11">
      <w:pPr>
        <w:rPr>
          <w:rStyle w:val="StyleUnderline"/>
        </w:rPr>
      </w:pPr>
      <w:r w:rsidRPr="005B1ADD">
        <w:rPr>
          <w:sz w:val="10"/>
        </w:rPr>
        <w:t xml:space="preserve">Following last week’s </w:t>
      </w:r>
      <w:r w:rsidRPr="005B1ADD">
        <w:rPr>
          <w:rStyle w:val="StyleUnderline"/>
        </w:rPr>
        <w:t>failed vote on Trade Adjustment Assistance</w:t>
      </w:r>
      <w:r w:rsidRPr="005B1ADD">
        <w:rPr>
          <w:sz w:val="10"/>
        </w:rPr>
        <w:t xml:space="preserve">, Majority Leader Kevin </w:t>
      </w:r>
      <w:r w:rsidRPr="005B1ADD">
        <w:rPr>
          <w:rStyle w:val="StyleUnderline"/>
        </w:rPr>
        <w:t>McCarthy was</w:t>
      </w:r>
      <w:r w:rsidRPr="005B1ADD">
        <w:rPr>
          <w:sz w:val="10"/>
        </w:rPr>
        <w:t xml:space="preserve"> more than </w:t>
      </w:r>
      <w:r w:rsidRPr="005B1ADD">
        <w:rPr>
          <w:rStyle w:val="StyleUnderline"/>
        </w:rPr>
        <w:t>happy</w:t>
      </w:r>
      <w:r w:rsidRPr="005B1ADD">
        <w:rPr>
          <w:sz w:val="10"/>
        </w:rPr>
        <w:t xml:space="preserve"> Monday </w:t>
      </w:r>
      <w:r w:rsidRPr="005B1ADD">
        <w:rPr>
          <w:rStyle w:val="StyleUnderline"/>
        </w:rPr>
        <w:t xml:space="preserve">to point his finger at the other side of the aisle and say, “Look at the </w:t>
      </w:r>
      <w:r w:rsidRPr="005B1ADD">
        <w:rPr>
          <w:rStyle w:val="Emphasis"/>
        </w:rPr>
        <w:t>dysfunction inside the Democratic Party</w:t>
      </w:r>
      <w:r w:rsidRPr="005B1ADD">
        <w:rPr>
          <w:rStyle w:val="StyleUnderline"/>
        </w:rPr>
        <w:t>!”</w:t>
      </w:r>
      <w:r>
        <w:rPr>
          <w:rStyle w:val="StyleUnderline"/>
        </w:rPr>
        <w:t xml:space="preserve"> </w:t>
      </w:r>
      <w:r w:rsidRPr="005B1ADD">
        <w:rPr>
          <w:sz w:val="10"/>
        </w:rPr>
        <w:t>“</w:t>
      </w:r>
      <w:r w:rsidRPr="005B1ADD">
        <w:rPr>
          <w:rStyle w:val="Emphasis"/>
        </w:rPr>
        <w:t>It’s almost like a civil war in the Democratic Caucus</w:t>
      </w:r>
      <w:r w:rsidRPr="005B1ADD">
        <w:rPr>
          <w:sz w:val="10"/>
        </w:rPr>
        <w:t xml:space="preserve">,” McCarthy said during a pen-and-pad briefing with reporters. Specifically, McCarthy was referring to House Democrats voting down the TAA program, which they favor, in an effort to stymie President Barack Obama’s trade deal with Pacific countries. On June 12, </w:t>
      </w:r>
      <w:r w:rsidRPr="005B1ADD">
        <w:rPr>
          <w:rStyle w:val="StyleUnderline"/>
        </w:rPr>
        <w:t>Democrats overwhelmingly voted down TAA, which they were expected to carry, so that Trade Promotion Authority</w:t>
      </w:r>
      <w:r w:rsidRPr="005B1ADD">
        <w:rPr>
          <w:sz w:val="10"/>
        </w:rPr>
        <w:t xml:space="preserve">, </w:t>
      </w:r>
      <w:r w:rsidRPr="005B1ADD">
        <w:rPr>
          <w:rStyle w:val="StyleUnderline"/>
        </w:rPr>
        <w:t>which would “fast-track” a long-awaited Pacific trade deal, could not make its way to the president’s desk.</w:t>
      </w:r>
      <w:r>
        <w:rPr>
          <w:rStyle w:val="StyleUnderline"/>
        </w:rPr>
        <w:t xml:space="preserve"> </w:t>
      </w:r>
      <w:r w:rsidRPr="005B1ADD">
        <w:rPr>
          <w:rStyle w:val="Emphasis"/>
        </w:rPr>
        <w:t>Democrats simply blocked Obama</w:t>
      </w:r>
      <w:r w:rsidRPr="005B1ADD">
        <w:rPr>
          <w:sz w:val="10"/>
        </w:rPr>
        <w:t xml:space="preserve"> </w:t>
      </w:r>
      <w:r w:rsidRPr="005B1ADD">
        <w:rPr>
          <w:rStyle w:val="StyleUnderline"/>
        </w:rPr>
        <w:t>from securing a pathway to finalize the trade deal</w:t>
      </w:r>
      <w:r w:rsidRPr="005B1ADD">
        <w:rPr>
          <w:sz w:val="10"/>
        </w:rPr>
        <w:t>. And while Republicans by-and-large support Obama finishing the Trans-Pacific Partnership, they aren’t exactly against the #</w:t>
      </w:r>
      <w:proofErr w:type="spellStart"/>
      <w:r w:rsidRPr="005B1ADD">
        <w:rPr>
          <w:sz w:val="10"/>
        </w:rPr>
        <w:t>DemsInDisarray</w:t>
      </w:r>
      <w:proofErr w:type="spellEnd"/>
      <w:r w:rsidRPr="005B1ADD">
        <w:rPr>
          <w:sz w:val="10"/>
        </w:rPr>
        <w:t xml:space="preserve"> narrative. Just hours after Obama left a closed-door meeting with Democrats and just minutes before the House was to vote on the trade authority legislation, Minority Leader Nancy Pelosi made a rambling, seemingly off-the-cuff speech where, after 13 minutes, she finally revealed that she would be voting against TAA to block the overall fast-track authority — a position at odds with Obama but in accordance with the majority of the House Democratic Caucus. Of course, the matter is not over. Pelosi signaled during the speech she might be open to the trade bill if Democrats could also get a highway bill to go along with it. That legislation is due for reauthorization at the end of July, but Republicans and Democrats in the House and Senate have had trouble reaching any sort of agreement on even a short-term patch. McCarthy painted the new highway bill theory as grasping at straws. The California Republican noted that, </w:t>
      </w:r>
      <w:proofErr w:type="gramStart"/>
      <w:r w:rsidRPr="005B1ADD">
        <w:rPr>
          <w:sz w:val="10"/>
        </w:rPr>
        <w:t>first,</w:t>
      </w:r>
      <w:proofErr w:type="gramEnd"/>
      <w:r w:rsidRPr="005B1ADD">
        <w:rPr>
          <w:sz w:val="10"/>
        </w:rPr>
        <w:t xml:space="preserve"> Pelosi raised an issue with the offset in the trade legislation. And Republicans changed the offset. Then Pelosi came to Republicans with a change on the sequence of votes. And Republicans changed the sequence. “So it seems like each day is a new thing,” McCarthy said Monday. Either way, McCarthy said he wasn’t content to just give up on TPA, and he said GOP leaders were waiting to see what Democrats had come up with over the weekend. The current hope is that Obama convinced dozens more than 70 Democrats to change their minds on the TAA vote — which seems like a long shot. Currently, the House has to pass TAA by the end of Tuesday’s legislative day, or else the TPA vote, which passed, will be null and void. Of Course, Republicans could always change the rules — something McCarthy seemed open to — but GOP leaders are hoping that Democrats will just have changed their minds. </w:t>
      </w:r>
      <w:r w:rsidRPr="005B1ADD">
        <w:rPr>
          <w:rStyle w:val="StyleUnderline"/>
        </w:rPr>
        <w:t>McCarthy said Democrats might realize they “overplayed” their hand, and that TAA “might not be there anymore.”</w:t>
      </w:r>
      <w:r>
        <w:rPr>
          <w:rStyle w:val="StyleUnderline"/>
        </w:rPr>
        <w:t xml:space="preserve"> </w:t>
      </w:r>
      <w:r w:rsidRPr="005B1ADD">
        <w:rPr>
          <w:sz w:val="10"/>
        </w:rPr>
        <w:t>But if Democrats don’t cooperate with a TAA re-vote, McCarthy said there were different legislative paths Republicans could pass. “</w:t>
      </w:r>
      <w:r w:rsidRPr="005B1ADD">
        <w:rPr>
          <w:rStyle w:val="StyleUnderline"/>
        </w:rPr>
        <w:t>We have made no decisions yet, but there are options</w:t>
      </w:r>
      <w:r w:rsidRPr="005B1ADD">
        <w:rPr>
          <w:sz w:val="10"/>
        </w:rPr>
        <w:t xml:space="preserve">,” he said, noting that he wouldn’t explicitly lay out those options because, “I don’t want to get ahead of everything.” McCarthy didn’t seem open to adding sweeteners for Democrats — McCarthy said his parents taught him at an early age that you don’t reward bad behavior — but one option seems to be sending the TPA vote sans TAA back to the Senate and working out some other way to pass TAA once the Senate approves TPA. </w:t>
      </w:r>
      <w:r w:rsidRPr="005B1ADD">
        <w:rPr>
          <w:rStyle w:val="StyleUnderline"/>
        </w:rPr>
        <w:t>That could be tricky, with</w:t>
      </w:r>
      <w:r w:rsidRPr="005B1ADD">
        <w:rPr>
          <w:sz w:val="10"/>
        </w:rPr>
        <w:t xml:space="preserve"> Senate Democrats demanding that Republicans work out appropriations numbers now, and with Senate Minority Whip Richard J. Durbin signaling that Democrats will only accept a long-term extension of the Highway Trust Fund. Meaning </w:t>
      </w:r>
      <w:r w:rsidRPr="005B1ADD">
        <w:rPr>
          <w:rStyle w:val="Emphasis"/>
        </w:rPr>
        <w:t>there are plenty of issues for Congress to work out, and plenty of them are contained within the Democratic Party</w:t>
      </w:r>
      <w:r w:rsidRPr="005B1ADD">
        <w:rPr>
          <w:sz w:val="10"/>
        </w:rPr>
        <w:t xml:space="preserve">. </w:t>
      </w:r>
      <w:r w:rsidRPr="005B1ADD">
        <w:rPr>
          <w:rStyle w:val="StyleUnderline"/>
        </w:rPr>
        <w:t>“In a short historical time, I haven’t seen a party do this to their president,” McCarthy said.</w:t>
      </w:r>
    </w:p>
    <w:p w:rsidR="006C6F11" w:rsidRDefault="00690FAF" w:rsidP="00690FAF">
      <w:pPr>
        <w:pStyle w:val="Heading3"/>
      </w:pPr>
      <w:r>
        <w:t>PC Fails – Lobbies</w:t>
      </w:r>
    </w:p>
    <w:p w:rsidR="00690FAF" w:rsidRDefault="00690FAF" w:rsidP="00690FAF">
      <w:pPr>
        <w:pStyle w:val="Heading4"/>
      </w:pPr>
      <w:r>
        <w:t>PC fails in the context of trade – all that matters are lobbies</w:t>
      </w:r>
    </w:p>
    <w:p w:rsidR="00690FAF" w:rsidRDefault="00690FAF" w:rsidP="00690FAF">
      <w:r w:rsidRPr="007D0546">
        <w:rPr>
          <w:rStyle w:val="Style13ptBold"/>
        </w:rPr>
        <w:t>The Economist 6/20</w:t>
      </w:r>
      <w:r>
        <w:t xml:space="preserve"> (“Tangling on trade.” http://www.economist.com/news/united-states/21654586-rebellion-house-shows-how-far-apart-president-and-his-party-are-tangling)</w:t>
      </w:r>
    </w:p>
    <w:p w:rsidR="00690FAF" w:rsidRPr="00690FAF" w:rsidRDefault="00690FAF" w:rsidP="00690FAF">
      <w:pPr>
        <w:rPr>
          <w:sz w:val="16"/>
        </w:rPr>
      </w:pPr>
      <w:r w:rsidRPr="00690FAF">
        <w:rPr>
          <w:sz w:val="16"/>
        </w:rPr>
        <w:t xml:space="preserve">Trade bills tend to pit the president, who must weigh up the impact of any deal on America’s economy and its standing in the world, against the House, where members are more concerned with the risk of job losses in their districts. One way of reconciling these interests in the past has been for the president to help congressmen secure earmarks, as Bill Clinton did in 1993 to pass the North Atlantic Free Trade Agreement (NAFTA). This kind of bribery is no longer available to party leaders and whips in Congress, leaving the president more reliant on his power to charm. </w:t>
      </w:r>
      <w:r w:rsidRPr="00FE3C77">
        <w:rPr>
          <w:rStyle w:val="StyleUnderline"/>
        </w:rPr>
        <w:t>It is possible that with some more arm-twisting in person</w:t>
      </w:r>
      <w:r w:rsidRPr="00690FAF">
        <w:rPr>
          <w:sz w:val="16"/>
        </w:rPr>
        <w:t xml:space="preserve"> </w:t>
      </w:r>
      <w:proofErr w:type="spellStart"/>
      <w:r w:rsidRPr="00690FAF">
        <w:rPr>
          <w:sz w:val="16"/>
        </w:rPr>
        <w:t>Mr</w:t>
      </w:r>
      <w:proofErr w:type="spellEnd"/>
      <w:r w:rsidRPr="00690FAF">
        <w:rPr>
          <w:sz w:val="16"/>
        </w:rPr>
        <w:t xml:space="preserve"> </w:t>
      </w:r>
      <w:r w:rsidRPr="00FE3C77">
        <w:rPr>
          <w:rStyle w:val="StyleUnderline"/>
        </w:rPr>
        <w:t>Obama could have got his way, but the idea that his administration has been a casual observer is mistaken</w:t>
      </w:r>
      <w:r w:rsidRPr="00690FAF">
        <w:rPr>
          <w:sz w:val="16"/>
        </w:rPr>
        <w:t xml:space="preserve">. Michael </w:t>
      </w:r>
      <w:proofErr w:type="spellStart"/>
      <w:r w:rsidRPr="00690FAF">
        <w:rPr>
          <w:sz w:val="16"/>
        </w:rPr>
        <w:t>Froman</w:t>
      </w:r>
      <w:proofErr w:type="spellEnd"/>
      <w:r w:rsidRPr="00690FAF">
        <w:rPr>
          <w:sz w:val="16"/>
        </w:rPr>
        <w:t xml:space="preserve">, the administration’s chief negotiator on trade, and his staff have held 1,700 meetings on Capitol Hill, most of them with Democrats. In the event </w:t>
      </w:r>
      <w:proofErr w:type="spellStart"/>
      <w:r w:rsidRPr="00690FAF">
        <w:rPr>
          <w:sz w:val="16"/>
        </w:rPr>
        <w:t>Mr</w:t>
      </w:r>
      <w:proofErr w:type="spellEnd"/>
      <w:r w:rsidRPr="00690FAF">
        <w:rPr>
          <w:sz w:val="16"/>
        </w:rPr>
        <w:t xml:space="preserve"> </w:t>
      </w:r>
      <w:proofErr w:type="spellStart"/>
      <w:r w:rsidRPr="00690FAF">
        <w:rPr>
          <w:sz w:val="16"/>
        </w:rPr>
        <w:t>Froman</w:t>
      </w:r>
      <w:proofErr w:type="spellEnd"/>
      <w:r w:rsidRPr="00690FAF">
        <w:rPr>
          <w:sz w:val="16"/>
        </w:rPr>
        <w:t xml:space="preserve"> managed to get the backing of 28 House Democrats for trade promotion, compared with 102 who voted for NAFTA in 1993. Most of those 102, though, represented districts crowded with conservative voters, who urged their congressmen to adopt more centrist positions. Many of these seats have since been lost or redistricted away, leaving behind a Democratic rump in the House which is to the left of the party’s median voter on trade. </w:t>
      </w:r>
      <w:r w:rsidRPr="00690FAF">
        <w:rPr>
          <w:rStyle w:val="StyleUnderline"/>
        </w:rPr>
        <w:t xml:space="preserve">Alongside the demise of earmarks and blue-dog Democrats, trade politics has been complicated by the increased sway outside groups hold over congressmen. Such is the size of the Republican majority in the House that it ought to have been easy to secure TPA for the president. Yet the Club for Growth, which lobbies for a smaller state, suggested to Republican congressmen that they should vote against the fund for retraining workers, even though that would have brought the trade deals the club purports to </w:t>
      </w:r>
      <w:proofErr w:type="spellStart"/>
      <w:r w:rsidRPr="00690FAF">
        <w:rPr>
          <w:rStyle w:val="StyleUnderline"/>
        </w:rPr>
        <w:t>favour</w:t>
      </w:r>
      <w:proofErr w:type="spellEnd"/>
      <w:r w:rsidRPr="00690FAF">
        <w:rPr>
          <w:rStyle w:val="StyleUnderline"/>
        </w:rPr>
        <w:t>. On the other side of the aisle, groups that seek to influence the Democrats have begun to imitate their ideological opposites</w:t>
      </w:r>
      <w:r w:rsidRPr="00690FAF">
        <w:rPr>
          <w:sz w:val="16"/>
        </w:rPr>
        <w:t xml:space="preserve">. Though the importance of unions has declined in most American workplaces, Congress is not one of them. </w:t>
      </w:r>
      <w:r w:rsidRPr="00690FAF">
        <w:rPr>
          <w:rStyle w:val="StyleUnderline"/>
        </w:rPr>
        <w:t>The AFL-CIO</w:t>
      </w:r>
      <w:r w:rsidRPr="00690FAF">
        <w:rPr>
          <w:sz w:val="16"/>
        </w:rPr>
        <w:t xml:space="preserve">, the largest of the lot, </w:t>
      </w:r>
      <w:proofErr w:type="spellStart"/>
      <w:r w:rsidRPr="00690FAF">
        <w:rPr>
          <w:rStyle w:val="StyleUnderline"/>
        </w:rPr>
        <w:t>organised</w:t>
      </w:r>
      <w:proofErr w:type="spellEnd"/>
      <w:r w:rsidRPr="00690FAF">
        <w:rPr>
          <w:rStyle w:val="StyleUnderline"/>
        </w:rPr>
        <w:t xml:space="preserve"> a grassroots movement against the Pacific deal</w:t>
      </w:r>
      <w:r w:rsidRPr="00690FAF">
        <w:rPr>
          <w:sz w:val="16"/>
        </w:rPr>
        <w:t xml:space="preserve"> that made use of phone banks to bombard House Democrats with calls from angry constituents—the same technique that Republican-leaning groups used to put pressure on House Republicans to support the government shutdown in 2013. For House Democrats, foreign trade has come to stand for everything the party dislikes about the changes that have swept through America’s economy in the past half-century, from the closing of factories to increased inequality. That the Pacific deal is not primarily about tariffs and does not include China does not seem to make any difference. Hillary Clinton, with her acute sense of what the party’s core supporters are willing to put up with, has opposed the president on the issue. No doubt </w:t>
      </w:r>
      <w:proofErr w:type="spellStart"/>
      <w:r w:rsidRPr="00690FAF">
        <w:rPr>
          <w:sz w:val="16"/>
        </w:rPr>
        <w:t>Mrs</w:t>
      </w:r>
      <w:proofErr w:type="spellEnd"/>
      <w:r w:rsidRPr="00690FAF">
        <w:rPr>
          <w:sz w:val="16"/>
        </w:rPr>
        <w:t xml:space="preserve"> Clinton recalls a similar argument on trade in 2008, when </w:t>
      </w:r>
      <w:proofErr w:type="spellStart"/>
      <w:r w:rsidRPr="00690FAF">
        <w:rPr>
          <w:sz w:val="16"/>
        </w:rPr>
        <w:t>Mr</w:t>
      </w:r>
      <w:proofErr w:type="spellEnd"/>
      <w:r w:rsidRPr="00690FAF">
        <w:rPr>
          <w:sz w:val="16"/>
        </w:rPr>
        <w:t xml:space="preserve"> Obama the candidate attacked her for having lived in the White House when NAFTA was passed. </w:t>
      </w:r>
      <w:r w:rsidRPr="00690FAF">
        <w:rPr>
          <w:rStyle w:val="StyleUnderline"/>
        </w:rPr>
        <w:t xml:space="preserve">On top of all the other things that are working against him, </w:t>
      </w:r>
      <w:proofErr w:type="spellStart"/>
      <w:r w:rsidRPr="00690FAF">
        <w:rPr>
          <w:rStyle w:val="StyleUnderline"/>
        </w:rPr>
        <w:t>Mr</w:t>
      </w:r>
      <w:proofErr w:type="spellEnd"/>
      <w:r w:rsidRPr="00690FAF">
        <w:rPr>
          <w:rStyle w:val="StyleUnderline"/>
        </w:rPr>
        <w:t xml:space="preserve"> Obama’s </w:t>
      </w:r>
      <w:proofErr w:type="spellStart"/>
      <w:r w:rsidRPr="00690FAF">
        <w:rPr>
          <w:rStyle w:val="StyleUnderline"/>
        </w:rPr>
        <w:t>scepticism</w:t>
      </w:r>
      <w:proofErr w:type="spellEnd"/>
      <w:r w:rsidRPr="00690FAF">
        <w:rPr>
          <w:rStyle w:val="StyleUnderline"/>
        </w:rPr>
        <w:t xml:space="preserve"> about past trade deals is making it harder for him to sell his own. </w:t>
      </w:r>
    </w:p>
    <w:p w:rsidR="00690FAF" w:rsidRDefault="00690FAF" w:rsidP="00690FAF">
      <w:pPr>
        <w:pStyle w:val="Heading3"/>
      </w:pPr>
      <w:r>
        <w:t>Obama’s Not Key</w:t>
      </w:r>
    </w:p>
    <w:p w:rsidR="00690FAF" w:rsidRDefault="00690FAF" w:rsidP="00690FAF">
      <w:pPr>
        <w:pStyle w:val="Heading4"/>
      </w:pPr>
      <w:r>
        <w:t>GOP leaders are key – not Obama</w:t>
      </w:r>
    </w:p>
    <w:p w:rsidR="00690FAF" w:rsidRDefault="00690FAF" w:rsidP="00690FAF">
      <w:r w:rsidRPr="00A123FC">
        <w:rPr>
          <w:rStyle w:val="Style13ptBold"/>
        </w:rPr>
        <w:t>Fox 6/17</w:t>
      </w:r>
      <w:r>
        <w:t xml:space="preserve"> (Lauren, National Journal. “Republicans Are Beginning to Rally </w:t>
      </w:r>
      <w:proofErr w:type="gramStart"/>
      <w:r>
        <w:t>Around</w:t>
      </w:r>
      <w:proofErr w:type="gramEnd"/>
      <w:r>
        <w:t xml:space="preserve"> an Approach to Save Fast-Track.” http://www.nationaljournal.com/congress/republicans-are-beginning-to-rally-around-an-approach-to-save-fast-track-20150617)</w:t>
      </w:r>
    </w:p>
    <w:p w:rsidR="00690FAF" w:rsidRPr="00690FAF" w:rsidRDefault="00690FAF" w:rsidP="00690FAF">
      <w:pPr>
        <w:rPr>
          <w:sz w:val="16"/>
        </w:rPr>
      </w:pPr>
      <w:r w:rsidRPr="00690FAF">
        <w:rPr>
          <w:sz w:val="16"/>
        </w:rPr>
        <w:t xml:space="preserve">June 17, 2015 </w:t>
      </w:r>
      <w:r w:rsidRPr="00690FAF">
        <w:rPr>
          <w:rStyle w:val="StyleUnderline"/>
        </w:rPr>
        <w:t xml:space="preserve">Republican leaders are narrowing in on a strategy to save </w:t>
      </w:r>
      <w:r w:rsidRPr="00690FAF">
        <w:rPr>
          <w:sz w:val="16"/>
        </w:rPr>
        <w:t xml:space="preserve">President </w:t>
      </w:r>
      <w:r w:rsidRPr="00690FAF">
        <w:rPr>
          <w:rStyle w:val="StyleUnderline"/>
        </w:rPr>
        <w:t>Obama's signature trade bill</w:t>
      </w:r>
      <w:r w:rsidRPr="00690FAF">
        <w:rPr>
          <w:sz w:val="16"/>
        </w:rPr>
        <w:t xml:space="preserve">: bring fast-track back up for a vote without the Democratic sweetener of Trade Adjustment Assistance. A procedural rule vote passed Wednesday, putting Republicans on track to get a clean fast-track, or Trade Promotion Authority, vote as early as Thursday. </w:t>
      </w:r>
      <w:proofErr w:type="gramStart"/>
      <w:r w:rsidRPr="00690FAF">
        <w:rPr>
          <w:sz w:val="16"/>
        </w:rPr>
        <w:t>Although, timing is still in flux.</w:t>
      </w:r>
      <w:proofErr w:type="gramEnd"/>
      <w:r w:rsidRPr="00690FAF">
        <w:rPr>
          <w:sz w:val="16"/>
        </w:rPr>
        <w:t xml:space="preserve"> On Wednesday night, Senate Majority Leader Mitch McConnell and House Speaker John Boehner issued a joint statement, saying, "We are committed to ensuring both TPA and TAA get votes in the House and Senate and are sent to the president for signature. And it is our intent to have a conference on the customs bill and complete that in a timely manner so that the president can sign it into law." The TAA package was once intended to entice more Democrats to vote for TPA, which limits Congress to a straight up or down vote on any trade deal negotiated by a president over the next six years. But instead of supporting TAA—legislation that aims to give benefits to displaced workers who lost jobs because of trade—unions lobbied Democrats to vote against it in hopes that without TAA, the so-called fast-track bill would sink. In the end, even Democratic Leader Nancy Pelosi, who had been working closely with Republican leaders in negotiations, voted against TAA, and just 40 Democrats supported it. </w:t>
      </w:r>
      <w:r w:rsidRPr="00690FAF">
        <w:rPr>
          <w:rStyle w:val="StyleUnderline"/>
        </w:rPr>
        <w:t>Republican leadership aides say hope has waned since last Friday's vote that the Obama administration will be able to convince dozens of Democrats to flip sides. Republicans believe they have one choice: move ahead with TPA and then try and bring up TAA later. Now Republicans are working overtime to convince pro-trade Democrats not to walk away from TPA even if it comes without TAA tied directly to it</w:t>
      </w:r>
      <w:r w:rsidRPr="00690FAF">
        <w:rPr>
          <w:sz w:val="16"/>
        </w:rPr>
        <w:t xml:space="preserve">. Both </w:t>
      </w:r>
      <w:r w:rsidRPr="00690FAF">
        <w:rPr>
          <w:rStyle w:val="StyleUnderline"/>
        </w:rPr>
        <w:t>Boehner and</w:t>
      </w:r>
      <w:r w:rsidRPr="00690FAF">
        <w:rPr>
          <w:sz w:val="16"/>
        </w:rPr>
        <w:t xml:space="preserve"> Ways and Means Chairman Paul </w:t>
      </w:r>
      <w:r w:rsidRPr="00690FAF">
        <w:rPr>
          <w:rStyle w:val="StyleUnderline"/>
        </w:rPr>
        <w:t>Ryan have been reaching out to Democrats. Republican leaders have been working behind the scenes to minimize concerns by assuring Democrats that TAA will get its chance on the floor again</w:t>
      </w:r>
      <w:r w:rsidRPr="00690FAF">
        <w:rPr>
          <w:sz w:val="16"/>
        </w:rPr>
        <w:t xml:space="preserve">. The thinking is that if TPA moves forward alone, passes the Senate, and then is signed by the president, union groups will no longer have a reason to lobby against a trade-assistance bill that benefits workers. "We all want to see this come together, where we have TPA and TAA," Democratic Rep. John Delaney said Wednesday. "If I see that there's a path for that happening that is reasonable and obtainable to me, then I think it's a good strategy and I'll support it." Another House Democrat backing the trade push, Rep. Gregory Meeks, wasn't wavering in his support. "It's too important not to pass TPA and TAA," he said Wednesday. </w:t>
      </w:r>
      <w:r w:rsidRPr="00690FAF">
        <w:rPr>
          <w:rStyle w:val="StyleUnderline"/>
        </w:rPr>
        <w:t>Even the White House has not completely shut down the strategy. "</w:t>
      </w:r>
      <w:r w:rsidRPr="00690FAF">
        <w:rPr>
          <w:sz w:val="16"/>
        </w:rPr>
        <w:t xml:space="preserve">It's not clear to us here at the White House that a specific strategy has been settled upon by legislative leaders, who ultimately will be responsible for setting and implementing that strategy," press secretary Josh Earnest said when asked about House Republicans' separating out TAA and TPA. "The one thing that we have been clear about is that the only legislative strategy that the president will support is a strategy that results in both TPA and TAA coming to his desk. ... There are a variety of ways to do that." Obama held White House meetings Wednesday afternoon with pro-trade Democrats in both chambers "as part of the administration's ongoing outreach on trade," according to a pool report. </w:t>
      </w:r>
    </w:p>
    <w:p w:rsidR="00690FAF" w:rsidRPr="00690FAF" w:rsidRDefault="00690FAF" w:rsidP="00690FAF"/>
    <w:p w:rsidR="00E9176B" w:rsidRDefault="00E9176B" w:rsidP="00A96F90">
      <w:pPr>
        <w:pStyle w:val="Heading2"/>
      </w:pPr>
      <w:r>
        <w:t>Top Level</w:t>
      </w:r>
      <w:r w:rsidR="00775968">
        <w:t xml:space="preserve"> Impact Answers</w:t>
      </w:r>
    </w:p>
    <w:p w:rsidR="00E9176B" w:rsidRDefault="00E9176B" w:rsidP="00E9176B">
      <w:pPr>
        <w:pStyle w:val="Heading3"/>
      </w:pPr>
      <w:r>
        <w:t>TPA Doesn’t Lead to Trade Agreements</w:t>
      </w:r>
    </w:p>
    <w:p w:rsidR="00E9176B" w:rsidRPr="003A086D" w:rsidRDefault="00E9176B" w:rsidP="00E9176B">
      <w:pPr>
        <w:pStyle w:val="Heading4"/>
      </w:pPr>
      <w:r w:rsidRPr="003A086D">
        <w:t xml:space="preserve">No </w:t>
      </w:r>
      <w:r>
        <w:t>TPP or TTIP</w:t>
      </w:r>
      <w:r w:rsidRPr="003A086D">
        <w:t xml:space="preserve"> even if TPA passes</w:t>
      </w:r>
      <w:r>
        <w:t>---obstacles and 2016 election</w:t>
      </w:r>
    </w:p>
    <w:p w:rsidR="00E9176B" w:rsidRPr="008A0644" w:rsidRDefault="00E9176B" w:rsidP="00E9176B">
      <w:r w:rsidRPr="008A0644">
        <w:t xml:space="preserve">Phil </w:t>
      </w:r>
      <w:r w:rsidRPr="008A0644">
        <w:rPr>
          <w:rStyle w:val="Style13ptBold"/>
        </w:rPr>
        <w:t>Levy 14</w:t>
      </w:r>
      <w:r w:rsidRPr="008A0644">
        <w:t xml:space="preserve">, </w:t>
      </w:r>
      <w:r>
        <w:t xml:space="preserve">senior fellow on the global economy at The Chicago Council on Global Affairs. Previously he was associate professor of business administration at the University of Virginia’s Darden School of Business, </w:t>
      </w:r>
      <w:r w:rsidRPr="008A0644">
        <w:t>“Will the Midterms Thaw America’s Froz</w:t>
      </w:r>
      <w:r>
        <w:t xml:space="preserve">en Trade Deals?”, Foreign Policy, 11/4, </w:t>
      </w:r>
      <w:hyperlink r:id="rId56" w:history="1">
        <w:r w:rsidRPr="008A0644">
          <w:rPr>
            <w:rStyle w:val="Hyperlink"/>
          </w:rPr>
          <w:t>http://shadow.foreignpolicy.com/posts/2014/11/04/will_the_midterms_thaw_obamas_frozen_trade_deals</w:t>
        </w:r>
      </w:hyperlink>
    </w:p>
    <w:p w:rsidR="00E9176B" w:rsidRPr="00947159" w:rsidRDefault="00E9176B" w:rsidP="00E9176B">
      <w:proofErr w:type="gramStart"/>
      <w:r w:rsidRPr="00211397">
        <w:rPr>
          <w:rStyle w:val="Emphasis"/>
          <w:highlight w:val="cyan"/>
        </w:rPr>
        <w:t>Necessary, but not sufficient</w:t>
      </w:r>
      <w:r w:rsidRPr="00211397">
        <w:rPr>
          <w:highlight w:val="cyan"/>
        </w:rPr>
        <w:t>.</w:t>
      </w:r>
      <w:proofErr w:type="gramEnd"/>
      <w:r w:rsidRPr="008A0644">
        <w:t xml:space="preserve"> Finally, </w:t>
      </w:r>
      <w:r w:rsidRPr="008A0644">
        <w:rPr>
          <w:rStyle w:val="StyleUnderline"/>
        </w:rPr>
        <w:t>the</w:t>
      </w:r>
      <w:r w:rsidRPr="008A0644">
        <w:t xml:space="preserve"> prolonged </w:t>
      </w:r>
      <w:r w:rsidRPr="008A0644">
        <w:rPr>
          <w:rStyle w:val="StyleUnderline"/>
        </w:rPr>
        <w:t>debate over TPA can make it seem as though that authority is the main barrier to successfully completed deals.</w:t>
      </w:r>
      <w:r w:rsidRPr="008A0644">
        <w:t xml:space="preserve"> In fact, </w:t>
      </w:r>
      <w:r w:rsidRPr="00211397">
        <w:rPr>
          <w:rStyle w:val="StyleUnderline"/>
          <w:highlight w:val="cyan"/>
        </w:rPr>
        <w:t>TPA</w:t>
      </w:r>
      <w:r w:rsidRPr="008A0644">
        <w:rPr>
          <w:rStyle w:val="StyleUnderline"/>
        </w:rPr>
        <w:t xml:space="preserve"> was supposed to be</w:t>
      </w:r>
      <w:r w:rsidRPr="008A0644">
        <w:t xml:space="preserve"> the </w:t>
      </w:r>
      <w:r w:rsidRPr="008A0644">
        <w:rPr>
          <w:rStyle w:val="StyleUnderline"/>
        </w:rPr>
        <w:t>easy</w:t>
      </w:r>
      <w:r w:rsidRPr="008A0644">
        <w:t xml:space="preserve"> prerequisite. </w:t>
      </w:r>
      <w:r w:rsidRPr="008A0644">
        <w:rPr>
          <w:rStyle w:val="StyleUnderline"/>
        </w:rPr>
        <w:t>It is necessary</w:t>
      </w:r>
      <w:r w:rsidRPr="008A0644">
        <w:t xml:space="preserve"> for trade liberalization, </w:t>
      </w:r>
      <w:r w:rsidRPr="008A0644">
        <w:rPr>
          <w:rStyle w:val="StyleUnderline"/>
        </w:rPr>
        <w:t>but</w:t>
      </w:r>
      <w:r w:rsidRPr="008A0644">
        <w:t xml:space="preserve"> </w:t>
      </w:r>
      <w:r w:rsidRPr="00211397">
        <w:rPr>
          <w:rStyle w:val="Emphasis"/>
          <w:highlight w:val="cyan"/>
        </w:rPr>
        <w:t>leaves most of the hard bargaining still to be done.</w:t>
      </w:r>
      <w:r w:rsidRPr="00211397">
        <w:rPr>
          <w:highlight w:val="cyan"/>
        </w:rPr>
        <w:t xml:space="preserve"> </w:t>
      </w:r>
      <w:r w:rsidRPr="00211397">
        <w:rPr>
          <w:rStyle w:val="StyleUnderline"/>
          <w:highlight w:val="cyan"/>
        </w:rPr>
        <w:t>On TPP, there are questions about whether the U</w:t>
      </w:r>
      <w:r w:rsidRPr="008A0644">
        <w:t xml:space="preserve">nited </w:t>
      </w:r>
      <w:r w:rsidRPr="00211397">
        <w:rPr>
          <w:rStyle w:val="StyleUnderline"/>
          <w:highlight w:val="cyan"/>
        </w:rPr>
        <w:t>S</w:t>
      </w:r>
      <w:r w:rsidRPr="008A0644">
        <w:t xml:space="preserve">tates </w:t>
      </w:r>
      <w:r w:rsidRPr="00211397">
        <w:rPr>
          <w:rStyle w:val="StyleUnderline"/>
          <w:highlight w:val="cyan"/>
        </w:rPr>
        <w:t>is willing to make</w:t>
      </w:r>
      <w:r w:rsidRPr="008A0644">
        <w:rPr>
          <w:rStyle w:val="StyleUnderline"/>
        </w:rPr>
        <w:t xml:space="preserve"> politically sensitive </w:t>
      </w:r>
      <w:r w:rsidRPr="00211397">
        <w:rPr>
          <w:rStyle w:val="StyleUnderline"/>
          <w:highlight w:val="cyan"/>
        </w:rPr>
        <w:t>concessions on autos</w:t>
      </w:r>
      <w:r w:rsidRPr="008A0644">
        <w:rPr>
          <w:rStyle w:val="StyleUnderline"/>
        </w:rPr>
        <w:t xml:space="preserve"> and sugar in order to win concessions from the Japanese on ag</w:t>
      </w:r>
      <w:r w:rsidRPr="008A0644">
        <w:t xml:space="preserve">riculture </w:t>
      </w:r>
      <w:r w:rsidRPr="008A0644">
        <w:rPr>
          <w:rStyle w:val="StyleUnderline"/>
        </w:rPr>
        <w:t>or</w:t>
      </w:r>
      <w:r w:rsidRPr="008A0644">
        <w:t xml:space="preserve"> the </w:t>
      </w:r>
      <w:r w:rsidRPr="008A0644">
        <w:rPr>
          <w:rStyle w:val="StyleUnderline"/>
        </w:rPr>
        <w:t>Australians on i</w:t>
      </w:r>
      <w:r w:rsidRPr="008A0644">
        <w:t xml:space="preserve">ntellectual </w:t>
      </w:r>
      <w:r w:rsidRPr="008A0644">
        <w:rPr>
          <w:rStyle w:val="StyleUnderline"/>
        </w:rPr>
        <w:t>p</w:t>
      </w:r>
      <w:r w:rsidRPr="008A0644">
        <w:t xml:space="preserve">roperty rights. </w:t>
      </w:r>
      <w:r w:rsidRPr="00211397">
        <w:rPr>
          <w:rStyle w:val="StyleUnderline"/>
          <w:highlight w:val="cyan"/>
        </w:rPr>
        <w:t>There are difficult issues such as</w:t>
      </w:r>
      <w:r w:rsidRPr="008A0644">
        <w:rPr>
          <w:rStyle w:val="StyleUnderline"/>
        </w:rPr>
        <w:t xml:space="preserve"> rules governing state-owned enterprises</w:t>
      </w:r>
      <w:r w:rsidRPr="008A0644">
        <w:t xml:space="preserve">, regulation, </w:t>
      </w:r>
      <w:r w:rsidRPr="008A0644">
        <w:rPr>
          <w:rStyle w:val="StyleUnderline"/>
        </w:rPr>
        <w:t>and</w:t>
      </w:r>
      <w:r w:rsidRPr="008A0644">
        <w:t xml:space="preserve"> </w:t>
      </w:r>
      <w:r w:rsidRPr="00211397">
        <w:rPr>
          <w:rStyle w:val="StyleUnderline"/>
          <w:highlight w:val="cyan"/>
        </w:rPr>
        <w:t>currency</w:t>
      </w:r>
      <w:r w:rsidRPr="008A0644">
        <w:t xml:space="preserve"> (the last a rare topic that unites the Congress, but that divides the United States from all of its TPP negotiating partners). The </w:t>
      </w:r>
      <w:r w:rsidRPr="00211397">
        <w:rPr>
          <w:rStyle w:val="Emphasis"/>
          <w:highlight w:val="cyan"/>
        </w:rPr>
        <w:t>TTIP negotiations are no easier</w:t>
      </w:r>
      <w:r w:rsidRPr="00211397">
        <w:rPr>
          <w:rStyle w:val="StyleUnderline"/>
          <w:highlight w:val="cyan"/>
        </w:rPr>
        <w:t>. The administration now has to negotiate with a brand new</w:t>
      </w:r>
      <w:r w:rsidRPr="008A0644">
        <w:rPr>
          <w:rStyle w:val="StyleUnderline"/>
        </w:rPr>
        <w:t xml:space="preserve"> European </w:t>
      </w:r>
      <w:r w:rsidRPr="00211397">
        <w:rPr>
          <w:rStyle w:val="StyleUnderline"/>
          <w:highlight w:val="cyan"/>
        </w:rPr>
        <w:t>Commission</w:t>
      </w:r>
      <w:r w:rsidRPr="00211397">
        <w:rPr>
          <w:highlight w:val="cyan"/>
        </w:rPr>
        <w:t>,</w:t>
      </w:r>
      <w:r w:rsidRPr="008A0644">
        <w:t xml:space="preserve"> having failed to conclude talks under the old one. </w:t>
      </w:r>
      <w:r w:rsidRPr="00211397">
        <w:rPr>
          <w:rStyle w:val="StyleUnderline"/>
          <w:highlight w:val="cyan"/>
        </w:rPr>
        <w:t xml:space="preserve">The agenda consists </w:t>
      </w:r>
      <w:r w:rsidRPr="008A0644">
        <w:rPr>
          <w:rStyle w:val="StyleUnderline"/>
        </w:rPr>
        <w:t xml:space="preserve">almost </w:t>
      </w:r>
      <w:r w:rsidRPr="00211397">
        <w:rPr>
          <w:rStyle w:val="StyleUnderline"/>
          <w:highlight w:val="cyan"/>
        </w:rPr>
        <w:t>entirely of difficult issues, such as financial regulation, ag</w:t>
      </w:r>
      <w:r w:rsidRPr="008A0644">
        <w:rPr>
          <w:rStyle w:val="StyleUnderline"/>
        </w:rPr>
        <w:t xml:space="preserve">riculture, </w:t>
      </w:r>
      <w:r w:rsidRPr="00211397">
        <w:rPr>
          <w:rStyle w:val="StyleUnderline"/>
          <w:highlight w:val="cyan"/>
        </w:rPr>
        <w:t>data privacy</w:t>
      </w:r>
      <w:r w:rsidRPr="008A0644">
        <w:rPr>
          <w:rStyle w:val="StyleUnderline"/>
        </w:rPr>
        <w:t>, and investor-state dispute settlement</w:t>
      </w:r>
      <w:r w:rsidRPr="008A0644">
        <w:t xml:space="preserve">. None of this is to belittle the importance of TPA -- without it, nothing serious will happen. But </w:t>
      </w:r>
      <w:r w:rsidRPr="00211397">
        <w:rPr>
          <w:rStyle w:val="Emphasis"/>
          <w:highlight w:val="cyan"/>
        </w:rPr>
        <w:t>even if it were passed</w:t>
      </w:r>
      <w:r w:rsidRPr="008A0644">
        <w:t xml:space="preserve"> and signed in January next year, </w:t>
      </w:r>
      <w:r w:rsidRPr="00211397">
        <w:rPr>
          <w:rStyle w:val="StyleUnderline"/>
          <w:highlight w:val="cyan"/>
        </w:rPr>
        <w:t>that would leave</w:t>
      </w:r>
      <w:r w:rsidRPr="008A0644">
        <w:rPr>
          <w:rStyle w:val="StyleUnderline"/>
        </w:rPr>
        <w:t xml:space="preserve"> relatively </w:t>
      </w:r>
      <w:r w:rsidRPr="00211397">
        <w:rPr>
          <w:rStyle w:val="StyleUnderline"/>
          <w:highlight w:val="cyan"/>
        </w:rPr>
        <w:t>little time before a</w:t>
      </w:r>
      <w:r w:rsidRPr="008A0644">
        <w:rPr>
          <w:rStyle w:val="StyleUnderline"/>
        </w:rPr>
        <w:t xml:space="preserve"> traditional </w:t>
      </w:r>
      <w:r w:rsidRPr="00211397">
        <w:rPr>
          <w:rStyle w:val="StyleUnderline"/>
          <w:highlight w:val="cyan"/>
        </w:rPr>
        <w:t>"</w:t>
      </w:r>
      <w:r w:rsidRPr="00211397">
        <w:rPr>
          <w:rStyle w:val="Emphasis"/>
          <w:highlight w:val="cyan"/>
        </w:rPr>
        <w:t>dead period</w:t>
      </w:r>
      <w:r w:rsidRPr="00211397">
        <w:rPr>
          <w:rStyle w:val="StyleUnderline"/>
          <w:highlight w:val="cyan"/>
        </w:rPr>
        <w:t>" in American politics for tackling major trade agreements, the presidential election season</w:t>
      </w:r>
      <w:r w:rsidRPr="00211397">
        <w:rPr>
          <w:highlight w:val="cyan"/>
        </w:rPr>
        <w:t>.</w:t>
      </w:r>
      <w:r w:rsidRPr="008A0644">
        <w:t xml:space="preserve"> A Republican capture of the Senate would make progress on the trade agenda more likely, but I'm still pretty confident Dan </w:t>
      </w:r>
      <w:proofErr w:type="spellStart"/>
      <w:r w:rsidRPr="008A0644">
        <w:t>Drezner</w:t>
      </w:r>
      <w:proofErr w:type="spellEnd"/>
      <w:r w:rsidRPr="008A0644">
        <w:t xml:space="preserve"> will be buying me dinner at the end of President Obama's term.</w:t>
      </w:r>
    </w:p>
    <w:p w:rsidR="00E9176B" w:rsidRDefault="00E9176B" w:rsidP="00E9176B">
      <w:pPr>
        <w:pStyle w:val="Heading4"/>
      </w:pPr>
      <w:r>
        <w:t>Polls prove TPP/TTIP won’t pass even if TPA does</w:t>
      </w:r>
    </w:p>
    <w:p w:rsidR="00E9176B" w:rsidRPr="00C51D21" w:rsidRDefault="00E9176B" w:rsidP="00E9176B">
      <w:r>
        <w:t xml:space="preserve">Nathan </w:t>
      </w:r>
      <w:r>
        <w:rPr>
          <w:rStyle w:val="Style13ptBold"/>
        </w:rPr>
        <w:t>Jensen 1/</w:t>
      </w:r>
      <w:r w:rsidRPr="00A5638C">
        <w:rPr>
          <w:rStyle w:val="Style13ptBold"/>
        </w:rPr>
        <w:t>21</w:t>
      </w:r>
      <w:r>
        <w:t>, Experts see a Republican Senate and fast-track authority for Obama as keys to new trade agreements, 2015, http://www.washingtonpost.com/blogs/monkey-cage/wp/2015/01/21/experts-see-a-republican-senate-and-fast-track-authority-for-obama-as-keys-to-new-trade-agreements/</w:t>
      </w:r>
    </w:p>
    <w:p w:rsidR="00E9176B" w:rsidRPr="00A5638C" w:rsidRDefault="00E9176B" w:rsidP="00E9176B">
      <w:pPr>
        <w:rPr>
          <w:rStyle w:val="StyleUnderline"/>
        </w:rPr>
      </w:pPr>
      <w:r w:rsidRPr="00A5638C">
        <w:t xml:space="preserve">To answer these questions </w:t>
      </w:r>
      <w:r w:rsidRPr="00211397">
        <w:rPr>
          <w:rStyle w:val="StyleUnderline"/>
          <w:highlight w:val="cyan"/>
        </w:rPr>
        <w:t>I conducted a</w:t>
      </w:r>
      <w:r w:rsidRPr="00A5638C">
        <w:rPr>
          <w:rStyle w:val="StyleUnderline"/>
        </w:rPr>
        <w:t xml:space="preserve"> second </w:t>
      </w:r>
      <w:r w:rsidRPr="00211397">
        <w:rPr>
          <w:rStyle w:val="StyleUnderline"/>
          <w:highlight w:val="cyan"/>
        </w:rPr>
        <w:t>Poll of Political Scientists</w:t>
      </w:r>
      <w:r w:rsidRPr="00A5638C">
        <w:t xml:space="preserve"> (POPS). This pool specifically </w:t>
      </w:r>
      <w:r w:rsidRPr="00211397">
        <w:rPr>
          <w:rStyle w:val="StyleUnderline"/>
          <w:highlight w:val="cyan"/>
        </w:rPr>
        <w:t>draw</w:t>
      </w:r>
      <w:r w:rsidRPr="00A5638C">
        <w:rPr>
          <w:rStyle w:val="StyleUnderline"/>
        </w:rPr>
        <w:t xml:space="preserve">s </w:t>
      </w:r>
      <w:r w:rsidRPr="00211397">
        <w:rPr>
          <w:rStyle w:val="StyleUnderline"/>
          <w:highlight w:val="cyan"/>
        </w:rPr>
        <w:t>on the expertise of</w:t>
      </w:r>
      <w:r w:rsidRPr="00A5638C">
        <w:rPr>
          <w:rStyle w:val="StyleUnderline"/>
        </w:rPr>
        <w:t xml:space="preserve"> political </w:t>
      </w:r>
      <w:r w:rsidRPr="00211397">
        <w:rPr>
          <w:rStyle w:val="StyleUnderline"/>
          <w:highlight w:val="cyan"/>
        </w:rPr>
        <w:t>scientists working on</w:t>
      </w:r>
      <w:r w:rsidRPr="00A5638C">
        <w:rPr>
          <w:rStyle w:val="StyleUnderline"/>
        </w:rPr>
        <w:t xml:space="preserve"> issues of international t</w:t>
      </w:r>
      <w:r w:rsidRPr="00211397">
        <w:rPr>
          <w:rStyle w:val="StyleUnderline"/>
          <w:highlight w:val="cyan"/>
        </w:rPr>
        <w:t>rade</w:t>
      </w:r>
      <w:r w:rsidRPr="00A5638C">
        <w:t xml:space="preserve"> by harnessing the potential reviewer pool from the academic journal International Interactions. (For more on the costs and benefits of this sampling strategy, see here. For the first POPS poll, see here.) Michael </w:t>
      </w:r>
      <w:proofErr w:type="spellStart"/>
      <w:r w:rsidRPr="00211397">
        <w:rPr>
          <w:rStyle w:val="StyleUnderline"/>
          <w:highlight w:val="cyan"/>
        </w:rPr>
        <w:t>Colaresi</w:t>
      </w:r>
      <w:proofErr w:type="spellEnd"/>
      <w:r w:rsidRPr="00211397">
        <w:rPr>
          <w:highlight w:val="cyan"/>
        </w:rPr>
        <w:t>,</w:t>
      </w:r>
      <w:r w:rsidRPr="00A5638C">
        <w:t xml:space="preserve"> co-editor of International Interactions, </w:t>
      </w:r>
      <w:r w:rsidRPr="00A5638C">
        <w:rPr>
          <w:rStyle w:val="StyleUnderline"/>
        </w:rPr>
        <w:t>i</w:t>
      </w:r>
      <w:r w:rsidRPr="00211397">
        <w:rPr>
          <w:rStyle w:val="StyleUnderline"/>
          <w:highlight w:val="cyan"/>
        </w:rPr>
        <w:t>dentified</w:t>
      </w:r>
      <w:r w:rsidRPr="00A5638C">
        <w:rPr>
          <w:rStyle w:val="StyleUnderline"/>
        </w:rPr>
        <w:t xml:space="preserve"> a total of </w:t>
      </w:r>
      <w:r w:rsidRPr="00211397">
        <w:rPr>
          <w:rStyle w:val="StyleUnderline"/>
          <w:highlight w:val="cyan"/>
        </w:rPr>
        <w:t>66 experts</w:t>
      </w:r>
      <w:r w:rsidRPr="00A5638C">
        <w:t xml:space="preserve"> and contacted them via e-mail to participate in this survey on Jan. 5, 2015. We received 30 completed surveys.</w:t>
      </w:r>
      <w:r w:rsidRPr="00A5638C">
        <w:rPr>
          <w:sz w:val="12"/>
        </w:rPr>
        <w:t>¶</w:t>
      </w:r>
      <w:r w:rsidRPr="00A5638C">
        <w:t xml:space="preserve"> </w:t>
      </w:r>
      <w:proofErr w:type="gramStart"/>
      <w:r w:rsidRPr="00A5638C">
        <w:t>First,</w:t>
      </w:r>
      <w:proofErr w:type="gramEnd"/>
      <w:r w:rsidRPr="00A5638C">
        <w:t xml:space="preserve"> I asked if the Republican takeover would make the passage of the TTIP more likely. Fifty-seven percent of respondents “agreed” or “strongly agreed” with this. Only 30 percent disagreed.</w:t>
      </w:r>
      <w:r w:rsidRPr="00A5638C">
        <w:rPr>
          <w:sz w:val="12"/>
        </w:rPr>
        <w:t>¶</w:t>
      </w:r>
      <w:r w:rsidRPr="00A5638C">
        <w:t xml:space="preserve"> I then asked if giving the president fast-track trade authority would make passing trade agreements in general more likely. An overwhelming 82 percent agreed or strongly agreed.</w:t>
      </w:r>
      <w:r w:rsidRPr="00A5638C">
        <w:rPr>
          <w:sz w:val="12"/>
        </w:rPr>
        <w:t>¶</w:t>
      </w:r>
      <w:r w:rsidRPr="00A5638C">
        <w:t xml:space="preserve"> </w:t>
      </w:r>
      <w:proofErr w:type="gramStart"/>
      <w:r w:rsidRPr="00A5638C">
        <w:t>But</w:t>
      </w:r>
      <w:proofErr w:type="gramEnd"/>
      <w:r w:rsidRPr="00A5638C">
        <w:t xml:space="preserve"> </w:t>
      </w:r>
      <w:r w:rsidRPr="00211397">
        <w:rPr>
          <w:rStyle w:val="Emphasis"/>
          <w:highlight w:val="cyan"/>
        </w:rPr>
        <w:t>how likely is likely?</w:t>
      </w:r>
      <w:r w:rsidRPr="00A5638C">
        <w:t xml:space="preserve"> To address this question I fielded two questions similar to those fielded by the Good Judgment Project (GJP). Michael Horowitz at GJP provided the exact wording of their questions. Specifically, we asked experts to estimate the probability of the United States passing the TTIP and TPP before June 10, 2015, under two conditions: if President Obama were granted fast track authority and if he were not.</w:t>
      </w:r>
      <w:r w:rsidRPr="00A5638C">
        <w:rPr>
          <w:sz w:val="12"/>
        </w:rPr>
        <w:t>¶</w:t>
      </w:r>
      <w:r w:rsidRPr="00A5638C">
        <w:t xml:space="preserve"> </w:t>
      </w:r>
      <w:proofErr w:type="gramStart"/>
      <w:r w:rsidRPr="00A5638C">
        <w:t>The</w:t>
      </w:r>
      <w:proofErr w:type="gramEnd"/>
      <w:r w:rsidRPr="00A5638C">
        <w:t xml:space="preserve"> results for both the TTIP and TPP are strikingly similar. If Obama were not granted fast-track authority, the mean probability of passage was 20 percent for each agreement. </w:t>
      </w:r>
      <w:r w:rsidRPr="00211397">
        <w:rPr>
          <w:rStyle w:val="StyleUnderline"/>
          <w:highlight w:val="cyan"/>
        </w:rPr>
        <w:t>If the president were granted fast-track authority, the probability roughly doubles — to 40 percent for the TTIP and 48 percent for the TPP.</w:t>
      </w:r>
    </w:p>
    <w:p w:rsidR="00E9176B" w:rsidRDefault="00E9176B" w:rsidP="00E9176B"/>
    <w:p w:rsidR="00E9176B" w:rsidRPr="00C5419A" w:rsidRDefault="00E9176B" w:rsidP="00E9176B">
      <w:pPr>
        <w:pStyle w:val="Heading4"/>
      </w:pPr>
      <w:r>
        <w:t>TPA doesn’t lead to trade agreements</w:t>
      </w:r>
    </w:p>
    <w:p w:rsidR="00E9176B" w:rsidRDefault="00E9176B" w:rsidP="00E9176B">
      <w:r>
        <w:t xml:space="preserve">K. William </w:t>
      </w:r>
      <w:r w:rsidRPr="002604E7">
        <w:rPr>
          <w:rStyle w:val="Style13ptBold"/>
        </w:rPr>
        <w:t xml:space="preserve">Watson </w:t>
      </w:r>
      <w:r>
        <w:rPr>
          <w:rStyle w:val="Style13ptBold"/>
        </w:rPr>
        <w:t>13</w:t>
      </w:r>
      <w:r>
        <w:t>, J.D. from Tulane University Law School, and an LL.M. in international and comparative law from the George Washington University Law School, 12/19, “Stay Off the Fast Track: Why Trade Promotion Authority Is Wrong for the Trans-Pacific Partnership”, http://www.cato.org/publications/free-trade-bulletin/stay-fast-track-why-trade-promotion-authority-wrong-trans-pacific</w:t>
      </w:r>
    </w:p>
    <w:p w:rsidR="00E9176B" w:rsidRPr="00A86890" w:rsidRDefault="00E9176B" w:rsidP="00E9176B">
      <w:pPr>
        <w:rPr>
          <w:u w:val="single"/>
        </w:rPr>
      </w:pPr>
      <w:r w:rsidRPr="00CB6C75">
        <w:t xml:space="preserve">Free trade agreements are an important tool to improve U.S. trade policy, and “fast track” trade promotion authority has been helpful in securing the completion and passage of those agreements. But, contrary to the assertion of many trade advocates, </w:t>
      </w:r>
      <w:r w:rsidRPr="00211397">
        <w:rPr>
          <w:rStyle w:val="StyleUnderline"/>
          <w:highlight w:val="cyan"/>
        </w:rPr>
        <w:t>t</w:t>
      </w:r>
      <w:r w:rsidRPr="00C5419A">
        <w:rPr>
          <w:rStyle w:val="StyleUnderline"/>
        </w:rPr>
        <w:t xml:space="preserve">rade </w:t>
      </w:r>
      <w:r w:rsidRPr="00211397">
        <w:rPr>
          <w:rStyle w:val="StyleUnderline"/>
          <w:highlight w:val="cyan"/>
        </w:rPr>
        <w:t>p</w:t>
      </w:r>
      <w:r w:rsidRPr="00C5419A">
        <w:rPr>
          <w:rStyle w:val="StyleUnderline"/>
        </w:rPr>
        <w:t xml:space="preserve">romotion </w:t>
      </w:r>
      <w:r w:rsidRPr="00211397">
        <w:rPr>
          <w:rStyle w:val="StyleUnderline"/>
          <w:highlight w:val="cyan"/>
        </w:rPr>
        <w:t>a</w:t>
      </w:r>
      <w:r w:rsidRPr="00C5419A">
        <w:rPr>
          <w:rStyle w:val="StyleUnderline"/>
        </w:rPr>
        <w:t xml:space="preserve">uthority </w:t>
      </w:r>
      <w:r w:rsidRPr="00211397">
        <w:rPr>
          <w:rStyle w:val="StyleUnderline"/>
          <w:highlight w:val="cyan"/>
        </w:rPr>
        <w:t>is not a necessary prerequisite to</w:t>
      </w:r>
      <w:r w:rsidRPr="00C5419A">
        <w:rPr>
          <w:rStyle w:val="StyleUnderline"/>
        </w:rPr>
        <w:t xml:space="preserve"> passing </w:t>
      </w:r>
      <w:r w:rsidRPr="00211397">
        <w:rPr>
          <w:rStyle w:val="StyleUnderline"/>
          <w:highlight w:val="cyan"/>
        </w:rPr>
        <w:t>trade</w:t>
      </w:r>
      <w:r w:rsidRPr="00C5419A">
        <w:rPr>
          <w:rStyle w:val="StyleUnderline"/>
        </w:rPr>
        <w:t xml:space="preserve"> agreements.</w:t>
      </w:r>
      <w:r w:rsidRPr="00CB6C75">
        <w:rPr>
          <w:rStyle w:val="StyleUnderline"/>
          <w:sz w:val="12"/>
          <w:u w:val="none"/>
        </w:rPr>
        <w:t>¶</w:t>
      </w:r>
      <w:r w:rsidRPr="00CB6C75">
        <w:t xml:space="preserve"> Trade policy has become much more partisan than it was when fast track was invented 40 years ago.1 With Republicans controlling the House of Representatives and a Democrat in the White House, the TPP has excellent prospects for passage even without trade promotion authority.</w:t>
      </w:r>
      <w:r w:rsidRPr="00CB6C75">
        <w:rPr>
          <w:sz w:val="12"/>
        </w:rPr>
        <w:t>¶</w:t>
      </w:r>
      <w:r w:rsidRPr="00CB6C75">
        <w:t xml:space="preserve"> </w:t>
      </w:r>
      <w:r w:rsidRPr="00CB6C75">
        <w:rPr>
          <w:rStyle w:val="StyleUnderline"/>
        </w:rPr>
        <w:t xml:space="preserve">While </w:t>
      </w:r>
      <w:r w:rsidRPr="00211397">
        <w:rPr>
          <w:rStyle w:val="StyleUnderline"/>
          <w:highlight w:val="cyan"/>
        </w:rPr>
        <w:t>the benefits</w:t>
      </w:r>
      <w:r w:rsidRPr="00CB6C75">
        <w:rPr>
          <w:rStyle w:val="StyleUnderline"/>
        </w:rPr>
        <w:t xml:space="preserve"> that stem from granting fast track </w:t>
      </w:r>
      <w:r w:rsidRPr="00211397">
        <w:rPr>
          <w:rStyle w:val="StyleUnderline"/>
          <w:highlight w:val="cyan"/>
        </w:rPr>
        <w:t>are</w:t>
      </w:r>
      <w:r w:rsidRPr="00CB6C75">
        <w:rPr>
          <w:rStyle w:val="StyleUnderline"/>
        </w:rPr>
        <w:t xml:space="preserve"> currently </w:t>
      </w:r>
      <w:r w:rsidRPr="00211397">
        <w:rPr>
          <w:rStyle w:val="StyleUnderline"/>
          <w:highlight w:val="cyan"/>
        </w:rPr>
        <w:t>weak</w:t>
      </w:r>
      <w:r w:rsidRPr="00CB6C75">
        <w:rPr>
          <w:rStyle w:val="StyleUnderline"/>
        </w:rPr>
        <w:t xml:space="preserve">, the costs are still very real. In exchange for promising expedited procedures, Congress sets negotiating objectives in the trade promotion authority statute that the president is expected to adopt if he wants an agreement to receive fast track treatment. If the TPP negotiations are as far along as the administration claims, </w:t>
      </w:r>
      <w:r w:rsidRPr="00211397">
        <w:rPr>
          <w:rStyle w:val="StyleUnderline"/>
          <w:highlight w:val="cyan"/>
        </w:rPr>
        <w:t xml:space="preserve">adding new negotiating objectives will </w:t>
      </w:r>
      <w:r w:rsidRPr="00C718F2">
        <w:rPr>
          <w:rStyle w:val="StyleUnderline"/>
        </w:rPr>
        <w:t>delay</w:t>
      </w:r>
      <w:r w:rsidRPr="00CB6C75">
        <w:rPr>
          <w:rStyle w:val="StyleUnderline"/>
        </w:rPr>
        <w:t xml:space="preserve"> or possibly even </w:t>
      </w:r>
      <w:r w:rsidRPr="00211397">
        <w:rPr>
          <w:rStyle w:val="StyleUnderline"/>
          <w:highlight w:val="cyan"/>
        </w:rPr>
        <w:t>prevent completion of</w:t>
      </w:r>
      <w:r w:rsidRPr="00CB6C75">
        <w:rPr>
          <w:rStyle w:val="StyleUnderline"/>
        </w:rPr>
        <w:t xml:space="preserve"> the agreement.</w:t>
      </w:r>
      <w:r w:rsidRPr="00CB6C75">
        <w:rPr>
          <w:rStyle w:val="StyleUnderline"/>
          <w:sz w:val="12"/>
          <w:u w:val="none"/>
        </w:rPr>
        <w:t>¶</w:t>
      </w:r>
      <w:r w:rsidRPr="00CB6C75">
        <w:t xml:space="preserve"> </w:t>
      </w:r>
      <w:proofErr w:type="gramStart"/>
      <w:r w:rsidRPr="00CB6C75">
        <w:rPr>
          <w:rStyle w:val="StyleUnderline"/>
        </w:rPr>
        <w:t>If</w:t>
      </w:r>
      <w:proofErr w:type="gramEnd"/>
      <w:r w:rsidRPr="00CB6C75">
        <w:rPr>
          <w:rStyle w:val="StyleUnderline"/>
        </w:rPr>
        <w:t xml:space="preserve"> trade promotion authority is to be useful in facilitating the </w:t>
      </w:r>
      <w:r w:rsidRPr="00211397">
        <w:rPr>
          <w:rStyle w:val="StyleUnderline"/>
          <w:highlight w:val="cyan"/>
        </w:rPr>
        <w:t>TPP</w:t>
      </w:r>
      <w:r w:rsidRPr="00CB6C75">
        <w:rPr>
          <w:rStyle w:val="StyleUnderline"/>
        </w:rPr>
        <w:t xml:space="preserve"> negotiations, it must subtract rather than add negotiating objectives. The TPP, as envisioned by U.S. negotiators, will push forward a lot of unpopular, new U.S. demands as a condition for access to the U.S. market. None of these “ambitious” goals—like stricter intellectual property enforcement, investment protections, and regulatory good governance—helps American consumers or furthers the goal of trade liberalizat</w:t>
      </w:r>
      <w:r w:rsidRPr="00CB6C75">
        <w:t>ion. They do, however, attract substantial political opposition at home and abroad.</w:t>
      </w:r>
      <w:r w:rsidRPr="00CB6C75">
        <w:rPr>
          <w:sz w:val="12"/>
        </w:rPr>
        <w:t>¶</w:t>
      </w:r>
      <w:r w:rsidRPr="00CB6C75">
        <w:t xml:space="preserve"> </w:t>
      </w:r>
      <w:proofErr w:type="gramStart"/>
      <w:r w:rsidRPr="00CB6C75">
        <w:rPr>
          <w:rStyle w:val="StyleUnderline"/>
        </w:rPr>
        <w:t>Unless</w:t>
      </w:r>
      <w:proofErr w:type="gramEnd"/>
      <w:r w:rsidRPr="00CB6C75">
        <w:rPr>
          <w:rStyle w:val="StyleUnderline"/>
        </w:rPr>
        <w:t xml:space="preserve"> trade promotion authority is used to make the TPP a better agreement, there is little point in pursuing it now. </w:t>
      </w:r>
      <w:r w:rsidRPr="00211397">
        <w:rPr>
          <w:rStyle w:val="StyleUnderline"/>
          <w:highlight w:val="cyan"/>
        </w:rPr>
        <w:t>The battle</w:t>
      </w:r>
      <w:r w:rsidRPr="00CB6C75">
        <w:rPr>
          <w:rStyle w:val="StyleUnderline"/>
        </w:rPr>
        <w:t xml:space="preserve"> over trade promotion authority </w:t>
      </w:r>
      <w:r w:rsidRPr="00211397">
        <w:rPr>
          <w:rStyle w:val="StyleUnderline"/>
          <w:highlight w:val="cyan"/>
        </w:rPr>
        <w:t>will</w:t>
      </w:r>
      <w:r w:rsidRPr="00CB6C75">
        <w:rPr>
          <w:rStyle w:val="StyleUnderline"/>
        </w:rPr>
        <w:t xml:space="preserve"> likely </w:t>
      </w:r>
      <w:r w:rsidRPr="00211397">
        <w:rPr>
          <w:rStyle w:val="StyleUnderline"/>
          <w:highlight w:val="cyan"/>
        </w:rPr>
        <w:t>involve a divisive debate</w:t>
      </w:r>
      <w:r w:rsidRPr="00CB6C75">
        <w:rPr>
          <w:rStyle w:val="StyleUnderline"/>
        </w:rPr>
        <w:t xml:space="preserve"> about the value of trade in which support from individual members is bought with guarantees of protection or favor for special interests.</w:t>
      </w:r>
      <w:r w:rsidRPr="00CB6C75">
        <w:t xml:space="preserve"> Such a debate will surely occur again when Congress votes to pass a completed TPP agreement, so why </w:t>
      </w:r>
      <w:proofErr w:type="gramStart"/>
      <w:r w:rsidRPr="00CB6C75">
        <w:t>have</w:t>
      </w:r>
      <w:proofErr w:type="gramEnd"/>
      <w:r w:rsidRPr="00CB6C75">
        <w:t xml:space="preserve"> it twice? </w:t>
      </w:r>
      <w:r w:rsidRPr="00CB6C75">
        <w:rPr>
          <w:rStyle w:val="StyleUnderline"/>
        </w:rPr>
        <w:t>Unless trade promotion authority can be used to simplify the trade debate and improve trade agreements—to make them more about free trade—</w:t>
      </w:r>
      <w:r w:rsidRPr="00211397">
        <w:rPr>
          <w:rStyle w:val="StyleUnderline"/>
          <w:highlight w:val="cyan"/>
        </w:rPr>
        <w:t>the American people will be better off without it</w:t>
      </w:r>
      <w:r w:rsidRPr="00CB6C75">
        <w:rPr>
          <w:rStyle w:val="StyleUnderline"/>
        </w:rPr>
        <w:t>.</w:t>
      </w:r>
    </w:p>
    <w:p w:rsidR="00E9176B" w:rsidRDefault="00E9176B" w:rsidP="00E9176B">
      <w:pPr>
        <w:pStyle w:val="Heading4"/>
      </w:pPr>
      <w:r>
        <w:t>TPA isn’t necessary to solve broader free trade</w:t>
      </w:r>
    </w:p>
    <w:p w:rsidR="00E9176B" w:rsidRDefault="00E9176B" w:rsidP="00E9176B">
      <w:pPr>
        <w:rPr>
          <w:rStyle w:val="Style13ptBold"/>
        </w:rPr>
      </w:pPr>
      <w:r>
        <w:rPr>
          <w:rStyle w:val="Style13ptBold"/>
        </w:rPr>
        <w:t>Inside US Trade 3-13</w:t>
      </w:r>
    </w:p>
    <w:p w:rsidR="00E9176B" w:rsidRPr="003B04D4" w:rsidRDefault="00E9176B" w:rsidP="00E9176B">
      <w:r>
        <w:t xml:space="preserve">[“Official: Japan Willing To Seal Bilateral TPP Deal </w:t>
      </w:r>
      <w:proofErr w:type="gramStart"/>
      <w:r>
        <w:t>With</w:t>
      </w:r>
      <w:proofErr w:type="gramEnd"/>
      <w:r>
        <w:t xml:space="preserve"> U.S. In Absence </w:t>
      </w:r>
      <w:proofErr w:type="gramStart"/>
      <w:r>
        <w:t>Of</w:t>
      </w:r>
      <w:proofErr w:type="gramEnd"/>
      <w:r>
        <w:t xml:space="preserve"> TPA” 3/13/15 ln//GBS-JV]</w:t>
      </w:r>
    </w:p>
    <w:p w:rsidR="00E9176B" w:rsidRPr="002B1A91" w:rsidRDefault="00E9176B" w:rsidP="00E9176B">
      <w:pPr>
        <w:rPr>
          <w:sz w:val="14"/>
        </w:rPr>
      </w:pPr>
      <w:r w:rsidRPr="001A3F6E">
        <w:rPr>
          <w:rStyle w:val="StyleUnderline"/>
        </w:rPr>
        <w:t>Japan's</w:t>
      </w:r>
      <w:r w:rsidRPr="001A3F6E">
        <w:rPr>
          <w:sz w:val="14"/>
        </w:rPr>
        <w:t xml:space="preserve"> deputy chief negotiator for the Trans-Pacific Partnership (TPP) has </w:t>
      </w:r>
      <w:r w:rsidRPr="001A3F6E">
        <w:rPr>
          <w:rStyle w:val="StyleUnderline"/>
        </w:rPr>
        <w:t>made clear that Tokyo</w:t>
      </w:r>
      <w:r w:rsidRPr="001A3F6E">
        <w:rPr>
          <w:sz w:val="14"/>
        </w:rPr>
        <w:t xml:space="preserve"> </w:t>
      </w:r>
      <w:r w:rsidRPr="001A3F6E">
        <w:rPr>
          <w:rStyle w:val="StyleUnderline"/>
        </w:rPr>
        <w:t>is willing to reach a bilateral deal with Washington on agricultural market access and auto trade</w:t>
      </w:r>
      <w:r w:rsidRPr="001A3F6E">
        <w:rPr>
          <w:sz w:val="14"/>
        </w:rPr>
        <w:t xml:space="preserve"> </w:t>
      </w:r>
      <w:r w:rsidRPr="001A3F6E">
        <w:rPr>
          <w:rStyle w:val="Emphasis"/>
        </w:rPr>
        <w:t>before</w:t>
      </w:r>
      <w:r w:rsidRPr="001A3F6E">
        <w:rPr>
          <w:sz w:val="14"/>
        </w:rPr>
        <w:t xml:space="preserve"> the U.S. </w:t>
      </w:r>
      <w:r w:rsidRPr="001A3F6E">
        <w:rPr>
          <w:rStyle w:val="Emphasis"/>
        </w:rPr>
        <w:t xml:space="preserve">Congress passes </w:t>
      </w:r>
      <w:r w:rsidRPr="001A3F6E">
        <w:rPr>
          <w:sz w:val="14"/>
        </w:rPr>
        <w:t>a Trade Promotion Authority (</w:t>
      </w:r>
      <w:r w:rsidRPr="001A3F6E">
        <w:rPr>
          <w:rStyle w:val="Emphasis"/>
        </w:rPr>
        <w:t>TPA</w:t>
      </w:r>
      <w:r w:rsidRPr="001A3F6E">
        <w:rPr>
          <w:sz w:val="14"/>
        </w:rPr>
        <w:t>) bill. "</w:t>
      </w:r>
      <w:r w:rsidRPr="001A3F6E">
        <w:rPr>
          <w:rStyle w:val="StyleUnderline"/>
        </w:rPr>
        <w:t xml:space="preserve">We are </w:t>
      </w:r>
      <w:r w:rsidRPr="001A3F6E">
        <w:rPr>
          <w:rStyle w:val="Emphasis"/>
        </w:rPr>
        <w:t>not</w:t>
      </w:r>
      <w:r w:rsidRPr="001A3F6E">
        <w:rPr>
          <w:rStyle w:val="StyleUnderline"/>
        </w:rPr>
        <w:t xml:space="preserve"> taking a position that TPA is necessary for Japan and the U.S. to agree bilaterally</w:t>
      </w:r>
      <w:r w:rsidRPr="001A3F6E">
        <w:rPr>
          <w:sz w:val="14"/>
        </w:rPr>
        <w:t xml:space="preserve">," Hiroshi </w:t>
      </w:r>
      <w:proofErr w:type="spellStart"/>
      <w:r w:rsidRPr="001A3F6E">
        <w:rPr>
          <w:sz w:val="14"/>
        </w:rPr>
        <w:t>Oe</w:t>
      </w:r>
      <w:proofErr w:type="spellEnd"/>
      <w:r w:rsidRPr="001A3F6E">
        <w:rPr>
          <w:sz w:val="14"/>
        </w:rPr>
        <w:t xml:space="preserve"> told reporters on March 6 in Tokyo, according to an informal translation. "So I would like to close with the U.S. as soon as possible without waiting for TPA." </w:t>
      </w:r>
      <w:proofErr w:type="spellStart"/>
      <w:r w:rsidRPr="001A3F6E">
        <w:rPr>
          <w:sz w:val="14"/>
        </w:rPr>
        <w:t>Oe's</w:t>
      </w:r>
      <w:proofErr w:type="spellEnd"/>
      <w:r w:rsidRPr="001A3F6E">
        <w:rPr>
          <w:sz w:val="14"/>
        </w:rPr>
        <w:t xml:space="preserve"> comments raise the possibility that the </w:t>
      </w:r>
      <w:r w:rsidRPr="001A3F6E">
        <w:rPr>
          <w:rStyle w:val="StyleUnderline"/>
        </w:rPr>
        <w:t>U.S. and Japan could aim to seal a bilateral deal during</w:t>
      </w:r>
      <w:r w:rsidRPr="001A3F6E">
        <w:rPr>
          <w:sz w:val="14"/>
        </w:rPr>
        <w:t xml:space="preserve"> Prime Minister </w:t>
      </w:r>
      <w:proofErr w:type="spellStart"/>
      <w:r w:rsidRPr="001A3F6E">
        <w:rPr>
          <w:sz w:val="14"/>
        </w:rPr>
        <w:t>Shinzo</w:t>
      </w:r>
      <w:proofErr w:type="spellEnd"/>
      <w:r w:rsidRPr="001A3F6E">
        <w:rPr>
          <w:sz w:val="14"/>
        </w:rPr>
        <w:t xml:space="preserve"> </w:t>
      </w:r>
      <w:r w:rsidRPr="001A3F6E">
        <w:rPr>
          <w:rStyle w:val="StyleUnderline"/>
        </w:rPr>
        <w:t>Abe's visit to Washington</w:t>
      </w:r>
      <w:r w:rsidRPr="001A3F6E">
        <w:rPr>
          <w:sz w:val="14"/>
        </w:rPr>
        <w:t xml:space="preserve">, which is expected to take place </w:t>
      </w:r>
      <w:r w:rsidRPr="001A3F6E">
        <w:rPr>
          <w:rStyle w:val="StyleUnderline"/>
        </w:rPr>
        <w:t>in late April</w:t>
      </w:r>
      <w:r w:rsidRPr="001A3F6E">
        <w:rPr>
          <w:sz w:val="14"/>
        </w:rPr>
        <w:t xml:space="preserve">. </w:t>
      </w:r>
      <w:r w:rsidRPr="001A3F6E">
        <w:rPr>
          <w:rStyle w:val="Emphasis"/>
        </w:rPr>
        <w:t>This could come before TPA passage</w:t>
      </w:r>
      <w:r w:rsidRPr="001A3F6E">
        <w:rPr>
          <w:sz w:val="14"/>
        </w:rPr>
        <w:t xml:space="preserve"> depending on when a bill is introduced and how fast it moves.</w:t>
      </w:r>
    </w:p>
    <w:p w:rsidR="00E9176B" w:rsidRPr="00E9176B" w:rsidRDefault="00E9176B" w:rsidP="00E9176B"/>
    <w:p w:rsidR="00A96F90" w:rsidRDefault="006538B0" w:rsidP="00A96F90">
      <w:pPr>
        <w:pStyle w:val="Heading2"/>
      </w:pPr>
      <w:r>
        <w:t>TPP</w:t>
      </w:r>
    </w:p>
    <w:p w:rsidR="006564FE" w:rsidRDefault="006538B0" w:rsidP="00AA1E33">
      <w:pPr>
        <w:pStyle w:val="Heading3"/>
      </w:pPr>
      <w:r>
        <w:t>Impact Exaggerated</w:t>
      </w:r>
    </w:p>
    <w:p w:rsidR="006564FE" w:rsidRDefault="006564FE" w:rsidP="006564FE">
      <w:pPr>
        <w:pStyle w:val="Heading4"/>
      </w:pPr>
      <w:r>
        <w:t>Benefits exaggerated – TPP, and trade</w:t>
      </w:r>
    </w:p>
    <w:p w:rsidR="006564FE" w:rsidRDefault="006564FE" w:rsidP="006564FE">
      <w:proofErr w:type="gramStart"/>
      <w:r w:rsidRPr="006C4B90">
        <w:rPr>
          <w:rStyle w:val="Style13ptBold"/>
        </w:rPr>
        <w:t>Krugman 3</w:t>
      </w:r>
      <w:r>
        <w:rPr>
          <w:rStyle w:val="Style13ptBold"/>
        </w:rPr>
        <w:t>/</w:t>
      </w:r>
      <w:r w:rsidRPr="006C4B90">
        <w:rPr>
          <w:rStyle w:val="Style13ptBold"/>
        </w:rPr>
        <w:t>11</w:t>
      </w:r>
      <w:r>
        <w:t xml:space="preserve"> (Paul Krugman, Nobel Prize Winning Economist.</w:t>
      </w:r>
      <w:proofErr w:type="gramEnd"/>
      <w:r>
        <w:t xml:space="preserve"> </w:t>
      </w:r>
      <w:proofErr w:type="gramStart"/>
      <w:r>
        <w:t>“TPP at the NABE,” New York Times.</w:t>
      </w:r>
      <w:proofErr w:type="gramEnd"/>
      <w:r>
        <w:t xml:space="preserve"> </w:t>
      </w:r>
      <w:r w:rsidRPr="00C3521A">
        <w:t>http://krugman.blogs.nytimes.com/2015/03/11/tpp-at-the-nabe/?_r=0</w:t>
      </w:r>
      <w:r>
        <w:t>)</w:t>
      </w:r>
    </w:p>
    <w:p w:rsidR="006564FE" w:rsidRDefault="006564FE" w:rsidP="006564FE">
      <w:pPr>
        <w:rPr>
          <w:rStyle w:val="StyleUnderline"/>
        </w:rPr>
      </w:pPr>
      <w:r w:rsidRPr="006C4B90">
        <w:rPr>
          <w:sz w:val="16"/>
        </w:rPr>
        <w:t xml:space="preserve">I was in DC yesterday, giving a talk to the National Association of Business Economists. The subject was </w:t>
      </w:r>
      <w:r w:rsidRPr="006C4B90">
        <w:rPr>
          <w:rStyle w:val="StyleUnderline"/>
        </w:rPr>
        <w:t>the T</w:t>
      </w:r>
      <w:r w:rsidRPr="006C4B90">
        <w:rPr>
          <w:sz w:val="16"/>
        </w:rPr>
        <w:t>rans-</w:t>
      </w:r>
      <w:r w:rsidRPr="006C4B90">
        <w:rPr>
          <w:rStyle w:val="StyleUnderline"/>
        </w:rPr>
        <w:t>P</w:t>
      </w:r>
      <w:r w:rsidRPr="006C4B90">
        <w:rPr>
          <w:sz w:val="16"/>
        </w:rPr>
        <w:t xml:space="preserve">acific </w:t>
      </w:r>
      <w:r w:rsidRPr="006C4B90">
        <w:rPr>
          <w:rStyle w:val="StyleUnderline"/>
        </w:rPr>
        <w:t>P</w:t>
      </w:r>
      <w:r w:rsidRPr="006C4B90">
        <w:rPr>
          <w:sz w:val="16"/>
        </w:rPr>
        <w:t>artnership; slides for my talk are here.</w:t>
      </w:r>
      <w:r>
        <w:rPr>
          <w:sz w:val="16"/>
        </w:rPr>
        <w:t xml:space="preserve"> </w:t>
      </w:r>
      <w:r w:rsidRPr="006C4B90">
        <w:rPr>
          <w:sz w:val="16"/>
        </w:rPr>
        <w:t xml:space="preserve">Not to keep you in suspense, </w:t>
      </w:r>
      <w:r w:rsidRPr="006C4B90">
        <w:rPr>
          <w:rStyle w:val="StyleUnderline"/>
        </w:rPr>
        <w:t>I’m thumbs down. I don’t think the proposal is</w:t>
      </w:r>
      <w:r w:rsidRPr="006C4B90">
        <w:rPr>
          <w:sz w:val="16"/>
        </w:rPr>
        <w:t xml:space="preserve"> likely to be the terrible, worker-destroying pact some progressives assert, but it doesn’t look like </w:t>
      </w:r>
      <w:r w:rsidRPr="006C4B90">
        <w:rPr>
          <w:rStyle w:val="StyleUnderline"/>
        </w:rPr>
        <w:t xml:space="preserve">a good thing either for the world or for the United States, </w:t>
      </w:r>
      <w:r w:rsidRPr="006C4B90">
        <w:rPr>
          <w:sz w:val="16"/>
        </w:rPr>
        <w:t xml:space="preserve">and you have to wonder why the </w:t>
      </w:r>
      <w:r w:rsidRPr="006C4B90">
        <w:rPr>
          <w:b/>
          <w:sz w:val="16"/>
        </w:rPr>
        <w:t>Obama</w:t>
      </w:r>
      <w:r w:rsidRPr="006C4B90">
        <w:rPr>
          <w:sz w:val="16"/>
        </w:rPr>
        <w:t xml:space="preserve"> administration, in particular, would consider devoting any </w:t>
      </w:r>
      <w:r w:rsidRPr="006C4B90">
        <w:rPr>
          <w:b/>
          <w:sz w:val="16"/>
        </w:rPr>
        <w:t>political capital</w:t>
      </w:r>
      <w:r w:rsidRPr="006C4B90">
        <w:rPr>
          <w:sz w:val="16"/>
        </w:rPr>
        <w:t xml:space="preserve"> to getting this through.</w:t>
      </w:r>
      <w:r>
        <w:rPr>
          <w:sz w:val="16"/>
        </w:rPr>
        <w:t xml:space="preserve"> </w:t>
      </w:r>
      <w:r w:rsidRPr="006C4B90">
        <w:rPr>
          <w:sz w:val="16"/>
        </w:rPr>
        <w:t xml:space="preserve">Actually, I was glad to see Larry </w:t>
      </w:r>
      <w:r w:rsidRPr="006C4B90">
        <w:rPr>
          <w:rStyle w:val="StyleUnderline"/>
        </w:rPr>
        <w:t>Summers</w:t>
      </w:r>
      <w:r w:rsidRPr="006C4B90">
        <w:rPr>
          <w:sz w:val="16"/>
        </w:rPr>
        <w:t xml:space="preserve"> weigh in on the same subject in yesterday’s FT. Reading that piece, you may wonder what just happened – did Larry come out for the deal or against it? The answer, I think (slide 1), is that he basically </w:t>
      </w:r>
      <w:r w:rsidRPr="006C4B90">
        <w:rPr>
          <w:rStyle w:val="StyleUnderline"/>
        </w:rPr>
        <w:t>supported an idealized TPP</w:t>
      </w:r>
      <w:r w:rsidRPr="006C4B90">
        <w:rPr>
          <w:sz w:val="16"/>
        </w:rPr>
        <w:t xml:space="preserve"> that could have been</w:t>
      </w:r>
      <w:r w:rsidRPr="006C4B90">
        <w:rPr>
          <w:rStyle w:val="StyleUnderline"/>
        </w:rPr>
        <w:t>, but came out against the TPP that actually seems to be on the table</w:t>
      </w:r>
      <w:r w:rsidRPr="006C4B90">
        <w:rPr>
          <w:sz w:val="16"/>
        </w:rPr>
        <w:t>. And that means that he and I are in a similar place.</w:t>
      </w:r>
      <w:r>
        <w:rPr>
          <w:sz w:val="16"/>
        </w:rPr>
        <w:t xml:space="preserve"> </w:t>
      </w:r>
      <w:proofErr w:type="gramStart"/>
      <w:r w:rsidRPr="006C4B90">
        <w:rPr>
          <w:sz w:val="16"/>
        </w:rPr>
        <w:t>So, about the deal.</w:t>
      </w:r>
      <w:proofErr w:type="gramEnd"/>
      <w:r w:rsidRPr="006C4B90">
        <w:rPr>
          <w:sz w:val="16"/>
        </w:rPr>
        <w:t xml:space="preserve"> The first thing you need to know is that </w:t>
      </w:r>
      <w:r w:rsidRPr="006C4B90">
        <w:rPr>
          <w:rStyle w:val="Emphasis"/>
        </w:rPr>
        <w:t xml:space="preserve">almost </w:t>
      </w:r>
      <w:r w:rsidRPr="00211397">
        <w:rPr>
          <w:rStyle w:val="Emphasis"/>
          <w:highlight w:val="cyan"/>
        </w:rPr>
        <w:t>everyone exaggerates</w:t>
      </w:r>
      <w:r w:rsidRPr="006C4B90">
        <w:rPr>
          <w:rStyle w:val="Emphasis"/>
        </w:rPr>
        <w:t xml:space="preserve"> the importance of </w:t>
      </w:r>
      <w:r w:rsidRPr="00211397">
        <w:rPr>
          <w:rStyle w:val="Emphasis"/>
          <w:highlight w:val="cyan"/>
        </w:rPr>
        <w:t>trade policy</w:t>
      </w:r>
      <w:r w:rsidRPr="006C4B90">
        <w:rPr>
          <w:rStyle w:val="Emphasis"/>
        </w:rPr>
        <w:t>.</w:t>
      </w:r>
      <w:r w:rsidRPr="006C4B90">
        <w:rPr>
          <w:sz w:val="16"/>
        </w:rPr>
        <w:t xml:space="preserve"> In part, I believe, </w:t>
      </w:r>
      <w:r w:rsidRPr="006C4B90">
        <w:rPr>
          <w:rStyle w:val="StyleUnderline"/>
        </w:rPr>
        <w:t xml:space="preserve">this reflects </w:t>
      </w:r>
      <w:proofErr w:type="spellStart"/>
      <w:r w:rsidRPr="006C4B90">
        <w:rPr>
          <w:rStyle w:val="StyleUnderline"/>
        </w:rPr>
        <w:t>globaloney</w:t>
      </w:r>
      <w:proofErr w:type="spellEnd"/>
      <w:r w:rsidRPr="006C4B90">
        <w:rPr>
          <w:sz w:val="16"/>
        </w:rPr>
        <w:t xml:space="preserve">: </w:t>
      </w:r>
      <w:r w:rsidRPr="006C4B90">
        <w:rPr>
          <w:rStyle w:val="StyleUnderline"/>
        </w:rPr>
        <w:t>talking about international trade sounds glamorous and forward-thinking</w:t>
      </w:r>
      <w:r w:rsidRPr="006C4B90">
        <w:rPr>
          <w:sz w:val="16"/>
        </w:rPr>
        <w:t>, so everyone wants to make that the centerpiece of their remarks. (The same thing happens to an even greater extent when international money issues like the dollar’s role as a reserve currency crop up.)</w:t>
      </w:r>
      <w:r>
        <w:rPr>
          <w:sz w:val="16"/>
        </w:rPr>
        <w:t xml:space="preserve"> </w:t>
      </w:r>
      <w:r w:rsidRPr="006C4B90">
        <w:rPr>
          <w:sz w:val="16"/>
        </w:rPr>
        <w:t xml:space="preserve">Also, there’s an odd dynamic involving the role of international trade in the history of economics. </w:t>
      </w:r>
      <w:r w:rsidRPr="006C4B90">
        <w:rPr>
          <w:rStyle w:val="StyleUnderline"/>
        </w:rPr>
        <w:t>Comparative advantage was an early, classic example of how economic reasoning can lead to results that are true but not obvious</w:t>
      </w:r>
      <w:r w:rsidRPr="006C4B90">
        <w:rPr>
          <w:sz w:val="16"/>
        </w:rPr>
        <w:t xml:space="preserve">; naturally, economists have always wanted this intellectual victory to be important in the real world too. This leads to the odd dynamic: </w:t>
      </w:r>
      <w:r w:rsidRPr="006C4B90">
        <w:rPr>
          <w:rStyle w:val="StyleUnderline"/>
        </w:rPr>
        <w:t xml:space="preserve">comparative advantage says “yay free trade”, but also suggests that </w:t>
      </w:r>
      <w:r w:rsidRPr="00211397">
        <w:rPr>
          <w:rStyle w:val="StyleUnderline"/>
          <w:highlight w:val="cyan"/>
        </w:rPr>
        <w:t>once trade is already fairly open, the gains from opening it further are small</w:t>
      </w:r>
      <w:r w:rsidRPr="006C4B90">
        <w:rPr>
          <w:rStyle w:val="StyleUnderline"/>
        </w:rPr>
        <w:t>.</w:t>
      </w:r>
      <w:r w:rsidRPr="006C4B90">
        <w:rPr>
          <w:sz w:val="16"/>
        </w:rPr>
        <w:t xml:space="preserve"> </w:t>
      </w:r>
      <w:r w:rsidRPr="006C4B90">
        <w:rPr>
          <w:rStyle w:val="Emphasis"/>
        </w:rPr>
        <w:t xml:space="preserve">But </w:t>
      </w:r>
      <w:r w:rsidRPr="00211397">
        <w:rPr>
          <w:rStyle w:val="Emphasis"/>
          <w:highlight w:val="cyan"/>
        </w:rPr>
        <w:t>because economists want to keep shouting</w:t>
      </w:r>
      <w:r w:rsidRPr="006C4B90">
        <w:rPr>
          <w:rStyle w:val="Emphasis"/>
        </w:rPr>
        <w:t xml:space="preserve"> yay </w:t>
      </w:r>
      <w:r w:rsidRPr="00211397">
        <w:rPr>
          <w:rStyle w:val="Emphasis"/>
          <w:highlight w:val="cyan"/>
        </w:rPr>
        <w:t>free trade</w:t>
      </w:r>
      <w:r w:rsidRPr="00211397">
        <w:rPr>
          <w:sz w:val="16"/>
          <w:highlight w:val="cyan"/>
        </w:rPr>
        <w:t xml:space="preserve">, </w:t>
      </w:r>
      <w:r w:rsidRPr="00211397">
        <w:rPr>
          <w:rStyle w:val="StyleUnderline"/>
          <w:highlight w:val="cyan"/>
        </w:rPr>
        <w:t>they look for reasons why</w:t>
      </w:r>
      <w:r w:rsidRPr="006C4B90">
        <w:rPr>
          <w:rStyle w:val="StyleUnderline"/>
        </w:rPr>
        <w:t xml:space="preserve"> those </w:t>
      </w:r>
      <w:r w:rsidRPr="00211397">
        <w:rPr>
          <w:rStyle w:val="StyleUnderline"/>
          <w:highlight w:val="cyan"/>
        </w:rPr>
        <w:t>gains might be larger</w:t>
      </w:r>
      <w:r w:rsidRPr="006C4B90">
        <w:rPr>
          <w:sz w:val="16"/>
        </w:rPr>
        <w:t xml:space="preserve"> – </w:t>
      </w:r>
      <w:r w:rsidRPr="00211397">
        <w:rPr>
          <w:rStyle w:val="StyleUnderline"/>
          <w:highlight w:val="cyan"/>
        </w:rPr>
        <w:t>even though the stories they</w:t>
      </w:r>
      <w:r w:rsidRPr="006C4B90">
        <w:rPr>
          <w:rStyle w:val="StyleUnderline"/>
        </w:rPr>
        <w:t xml:space="preserve"> then end up </w:t>
      </w:r>
      <w:r w:rsidRPr="00211397">
        <w:rPr>
          <w:rStyle w:val="StyleUnderline"/>
          <w:highlight w:val="cyan"/>
        </w:rPr>
        <w:t>tell</w:t>
      </w:r>
      <w:r w:rsidRPr="006C4B90">
        <w:rPr>
          <w:rStyle w:val="StyleUnderline"/>
        </w:rPr>
        <w:t xml:space="preserve">ing </w:t>
      </w:r>
      <w:r w:rsidRPr="00211397">
        <w:rPr>
          <w:rStyle w:val="StyleUnderline"/>
          <w:highlight w:val="cyan"/>
        </w:rPr>
        <w:t>are inconsistent</w:t>
      </w:r>
      <w:r w:rsidRPr="006C4B90">
        <w:rPr>
          <w:sz w:val="16"/>
        </w:rPr>
        <w:t xml:space="preserve"> with the competitive model that was the basis for free-trade advocacy in the first place.</w:t>
      </w:r>
      <w:r>
        <w:rPr>
          <w:sz w:val="16"/>
        </w:rPr>
        <w:t xml:space="preserve"> </w:t>
      </w:r>
      <w:r w:rsidRPr="00211397">
        <w:rPr>
          <w:rStyle w:val="StyleUnderline"/>
          <w:highlight w:val="cyan"/>
        </w:rPr>
        <w:t>One</w:t>
      </w:r>
      <w:r w:rsidRPr="006C4B90">
        <w:rPr>
          <w:rStyle w:val="StyleUnderline"/>
        </w:rPr>
        <w:t xml:space="preserve"> particular </w:t>
      </w:r>
      <w:r w:rsidRPr="00211397">
        <w:rPr>
          <w:rStyle w:val="StyleUnderline"/>
          <w:highlight w:val="cyan"/>
        </w:rPr>
        <w:t>misuse</w:t>
      </w:r>
      <w:r w:rsidRPr="006C4B90">
        <w:rPr>
          <w:rStyle w:val="StyleUnderline"/>
        </w:rPr>
        <w:t xml:space="preserve"> of the yay-free-trade sentiment </w:t>
      </w:r>
      <w:r w:rsidRPr="00211397">
        <w:rPr>
          <w:rStyle w:val="StyleUnderline"/>
          <w:highlight w:val="cyan"/>
        </w:rPr>
        <w:t>is the</w:t>
      </w:r>
      <w:r w:rsidRPr="006C4B90">
        <w:rPr>
          <w:rStyle w:val="StyleUnderline"/>
        </w:rPr>
        <w:t xml:space="preserve"> persistent </w:t>
      </w:r>
      <w:r w:rsidRPr="00211397">
        <w:rPr>
          <w:rStyle w:val="StyleUnderline"/>
          <w:highlight w:val="cyan"/>
        </w:rPr>
        <w:t>effort to make protectionism a cause of</w:t>
      </w:r>
      <w:r w:rsidRPr="006C4B90">
        <w:rPr>
          <w:rStyle w:val="StyleUnderline"/>
        </w:rPr>
        <w:t xml:space="preserve"> economic </w:t>
      </w:r>
      <w:r w:rsidRPr="00211397">
        <w:rPr>
          <w:rStyle w:val="StyleUnderline"/>
          <w:highlight w:val="cyan"/>
        </w:rPr>
        <w:t>slumps</w:t>
      </w:r>
      <w:r w:rsidRPr="00211397">
        <w:rPr>
          <w:sz w:val="16"/>
          <w:highlight w:val="cyan"/>
        </w:rPr>
        <w:t xml:space="preserve">, </w:t>
      </w:r>
      <w:r w:rsidRPr="00211397">
        <w:rPr>
          <w:rStyle w:val="StyleUnderline"/>
          <w:highlight w:val="cyan"/>
        </w:rPr>
        <w:t>and</w:t>
      </w:r>
      <w:r w:rsidRPr="006C4B90">
        <w:rPr>
          <w:rStyle w:val="StyleUnderline"/>
        </w:rPr>
        <w:t xml:space="preserve"> trade </w:t>
      </w:r>
      <w:r w:rsidRPr="00211397">
        <w:rPr>
          <w:rStyle w:val="StyleUnderline"/>
          <w:highlight w:val="cyan"/>
        </w:rPr>
        <w:t>liberalization a route to recovery</w:t>
      </w:r>
      <w:r w:rsidRPr="006C4B90">
        <w:rPr>
          <w:rStyle w:val="StyleUnderline"/>
        </w:rPr>
        <w:t>.</w:t>
      </w:r>
      <w:r w:rsidRPr="006C4B90">
        <w:rPr>
          <w:sz w:val="16"/>
        </w:rPr>
        <w:t xml:space="preserve"> How many times have you seen the </w:t>
      </w:r>
      <w:proofErr w:type="spellStart"/>
      <w:r w:rsidRPr="006C4B90">
        <w:rPr>
          <w:sz w:val="16"/>
        </w:rPr>
        <w:t>Kindleberger</w:t>
      </w:r>
      <w:proofErr w:type="spellEnd"/>
      <w:r w:rsidRPr="006C4B90">
        <w:rPr>
          <w:sz w:val="16"/>
        </w:rPr>
        <w:t xml:space="preserve"> “</w:t>
      </w:r>
      <w:proofErr w:type="spellStart"/>
      <w:r w:rsidRPr="006C4B90">
        <w:rPr>
          <w:sz w:val="16"/>
        </w:rPr>
        <w:t>spiderweb</w:t>
      </w:r>
      <w:proofErr w:type="spellEnd"/>
      <w:r w:rsidRPr="006C4B90">
        <w:rPr>
          <w:sz w:val="16"/>
        </w:rPr>
        <w:t>” chart showing declining world trade in the early years of the Great Depression, which is then invoked as showing the evils of protectionism (slide 2)? In fact, it shows no such thing; you can draw a similar chart for the Great Recession (slide 3), when we know that there was no upsurge in protectionism.</w:t>
      </w:r>
      <w:r>
        <w:rPr>
          <w:sz w:val="16"/>
        </w:rPr>
        <w:t xml:space="preserve"> </w:t>
      </w:r>
      <w:r w:rsidRPr="006C4B90">
        <w:rPr>
          <w:sz w:val="16"/>
        </w:rPr>
        <w:t xml:space="preserve">The fact is that </w:t>
      </w:r>
      <w:r w:rsidRPr="006C4B90">
        <w:rPr>
          <w:rStyle w:val="StyleUnderline"/>
        </w:rPr>
        <w:t xml:space="preserve">at this point </w:t>
      </w:r>
      <w:r w:rsidRPr="00211397">
        <w:rPr>
          <w:rStyle w:val="StyleUnderline"/>
          <w:highlight w:val="cyan"/>
        </w:rPr>
        <w:t>trade is fairly free</w:t>
      </w:r>
      <w:r w:rsidRPr="006C4B90">
        <w:rPr>
          <w:sz w:val="16"/>
        </w:rPr>
        <w:t xml:space="preserve"> (slide 4), </w:t>
      </w:r>
      <w:r w:rsidRPr="00211397">
        <w:rPr>
          <w:rStyle w:val="StyleUnderline"/>
          <w:highlight w:val="cyan"/>
        </w:rPr>
        <w:t>and estimates of the cost of protectionism</w:t>
      </w:r>
      <w:r w:rsidRPr="006C4B90">
        <w:rPr>
          <w:rStyle w:val="StyleUnderline"/>
        </w:rPr>
        <w:t xml:space="preserve"> from standard models </w:t>
      </w:r>
      <w:r w:rsidRPr="00211397">
        <w:rPr>
          <w:rStyle w:val="StyleUnderline"/>
          <w:highlight w:val="cyan"/>
        </w:rPr>
        <w:t>are</w:t>
      </w:r>
      <w:r w:rsidRPr="006C4B90">
        <w:rPr>
          <w:rStyle w:val="StyleUnderline"/>
        </w:rPr>
        <w:t xml:space="preserve"> quite </w:t>
      </w:r>
      <w:r w:rsidRPr="00211397">
        <w:rPr>
          <w:rStyle w:val="StyleUnderline"/>
          <w:highlight w:val="cyan"/>
        </w:rPr>
        <w:t>small</w:t>
      </w:r>
      <w:r w:rsidRPr="006C4B90">
        <w:rPr>
          <w:sz w:val="16"/>
        </w:rPr>
        <w:t xml:space="preserve"> (slide 5). </w:t>
      </w:r>
      <w:r w:rsidRPr="00211397">
        <w:rPr>
          <w:rStyle w:val="StyleUnderline"/>
          <w:highlight w:val="cyan"/>
        </w:rPr>
        <w:t>Trade restrictions</w:t>
      </w:r>
      <w:r w:rsidRPr="006C4B90">
        <w:rPr>
          <w:rStyle w:val="StyleUnderline"/>
        </w:rPr>
        <w:t xml:space="preserve"> just </w:t>
      </w:r>
      <w:r w:rsidRPr="00211397">
        <w:rPr>
          <w:rStyle w:val="StyleUnderline"/>
          <w:highlight w:val="cyan"/>
        </w:rPr>
        <w:t>aren’t</w:t>
      </w:r>
      <w:r w:rsidRPr="005D5AAF">
        <w:rPr>
          <w:rStyle w:val="StyleUnderline"/>
        </w:rPr>
        <w:t xml:space="preserve"> a </w:t>
      </w:r>
      <w:r w:rsidRPr="00211397">
        <w:rPr>
          <w:rStyle w:val="StyleUnderline"/>
          <w:highlight w:val="cyan"/>
        </w:rPr>
        <w:t>major</w:t>
      </w:r>
      <w:r w:rsidRPr="005D5AAF">
        <w:rPr>
          <w:rStyle w:val="StyleUnderline"/>
        </w:rPr>
        <w:t xml:space="preserve"> drag</w:t>
      </w:r>
      <w:r w:rsidRPr="006C4B90">
        <w:rPr>
          <w:rStyle w:val="StyleUnderline"/>
        </w:rPr>
        <w:t xml:space="preserve"> on the world economy these days, so the </w:t>
      </w:r>
      <w:r w:rsidRPr="00211397">
        <w:rPr>
          <w:rStyle w:val="StyleUnderline"/>
          <w:highlight w:val="cyan"/>
        </w:rPr>
        <w:t>gains from liberalization must be small</w:t>
      </w:r>
      <w:r w:rsidRPr="006C4B90">
        <w:rPr>
          <w:sz w:val="16"/>
        </w:rPr>
        <w:t>.</w:t>
      </w:r>
      <w:r>
        <w:rPr>
          <w:sz w:val="16"/>
        </w:rPr>
        <w:t xml:space="preserve"> </w:t>
      </w:r>
      <w:r w:rsidRPr="006C4B90">
        <w:rPr>
          <w:sz w:val="16"/>
        </w:rPr>
        <w:t>What about TPP? There are still important barriers in agriculture, but advocates are pinning most of their case on services, where we’re talking about more diffuse issues of access. How much could that be worth? I try to put some upper bounds on the gains (slide 6). I’ve estimated that “</w:t>
      </w:r>
      <w:proofErr w:type="spellStart"/>
      <w:r w:rsidRPr="006C4B90">
        <w:rPr>
          <w:sz w:val="16"/>
        </w:rPr>
        <w:t>hyperglobalization</w:t>
      </w:r>
      <w:proofErr w:type="spellEnd"/>
      <w:r w:rsidRPr="006C4B90">
        <w:rPr>
          <w:sz w:val="16"/>
        </w:rPr>
        <w:t xml:space="preserve">” – the expansion of world trade to unprecedented levels since 1990 – has added about 5 percent to world incomes; but that’s the combination of everything: containerization, drastic trade liberalization in developing countries, the internet. A better model might be Europe’s Single Market Act, which the European Commission now estimates added 1.8 percent to real incomes; but </w:t>
      </w:r>
      <w:proofErr w:type="spellStart"/>
      <w:r w:rsidRPr="006C4B90">
        <w:rPr>
          <w:sz w:val="16"/>
        </w:rPr>
        <w:t>Eichengreen</w:t>
      </w:r>
      <w:proofErr w:type="spellEnd"/>
      <w:r w:rsidRPr="006C4B90">
        <w:rPr>
          <w:sz w:val="16"/>
        </w:rPr>
        <w:t xml:space="preserve"> and </w:t>
      </w:r>
      <w:proofErr w:type="spellStart"/>
      <w:r w:rsidRPr="006C4B90">
        <w:rPr>
          <w:sz w:val="16"/>
        </w:rPr>
        <w:t>Boltho</w:t>
      </w:r>
      <w:proofErr w:type="spellEnd"/>
      <w:r w:rsidRPr="006C4B90">
        <w:rPr>
          <w:sz w:val="16"/>
        </w:rPr>
        <w:t xml:space="preserve"> suggest that about half of that reflects policy changes that would have happened anyway.</w:t>
      </w:r>
      <w:r>
        <w:rPr>
          <w:sz w:val="16"/>
        </w:rPr>
        <w:t xml:space="preserve"> </w:t>
      </w:r>
      <w:r w:rsidRPr="006C4B90">
        <w:rPr>
          <w:sz w:val="16"/>
        </w:rPr>
        <w:t xml:space="preserve">And </w:t>
      </w:r>
      <w:r w:rsidRPr="006C4B90">
        <w:rPr>
          <w:rStyle w:val="StyleUnderline"/>
        </w:rPr>
        <w:t>Europe, which has a compact geography and the kind of shared institutions and culture</w:t>
      </w:r>
      <w:r w:rsidRPr="006C4B90">
        <w:rPr>
          <w:sz w:val="16"/>
        </w:rPr>
        <w:t xml:space="preserve"> (and transparency) </w:t>
      </w:r>
      <w:r w:rsidRPr="006C4B90">
        <w:rPr>
          <w:rStyle w:val="StyleUnderline"/>
        </w:rPr>
        <w:t>that make access doable, is surely a better case than the diverse, sprawling group of countries involved in TPP</w:t>
      </w:r>
      <w:r w:rsidRPr="006C4B90">
        <w:rPr>
          <w:sz w:val="16"/>
        </w:rPr>
        <w:t xml:space="preserve">. I’d argue that </w:t>
      </w:r>
      <w:r w:rsidRPr="00211397">
        <w:rPr>
          <w:rStyle w:val="StyleUnderline"/>
          <w:highlight w:val="cyan"/>
        </w:rPr>
        <w:t>it’s implausible to claim</w:t>
      </w:r>
      <w:r w:rsidRPr="006C4B90">
        <w:rPr>
          <w:rStyle w:val="StyleUnderline"/>
        </w:rPr>
        <w:t xml:space="preserve"> that </w:t>
      </w:r>
      <w:r w:rsidRPr="00211397">
        <w:rPr>
          <w:rStyle w:val="StyleUnderline"/>
          <w:highlight w:val="cyan"/>
        </w:rPr>
        <w:t>TPP could add more than a fraction of one percent to the incomes of the nations involved</w:t>
      </w:r>
      <w:r w:rsidRPr="006C4B90">
        <w:rPr>
          <w:sz w:val="16"/>
        </w:rPr>
        <w:t>; even the 0.5 percent suggested by Petri et al looks high to me.</w:t>
      </w:r>
      <w:r>
        <w:rPr>
          <w:sz w:val="16"/>
        </w:rPr>
        <w:t xml:space="preserve"> </w:t>
      </w:r>
      <w:r w:rsidRPr="006C4B90">
        <w:rPr>
          <w:sz w:val="16"/>
        </w:rPr>
        <w:t xml:space="preserve">These gains aren’t </w:t>
      </w:r>
      <w:proofErr w:type="gramStart"/>
      <w:r w:rsidRPr="006C4B90">
        <w:rPr>
          <w:sz w:val="16"/>
        </w:rPr>
        <w:t>nothing</w:t>
      </w:r>
      <w:proofErr w:type="gramEnd"/>
      <w:r w:rsidRPr="006C4B90">
        <w:rPr>
          <w:sz w:val="16"/>
        </w:rPr>
        <w:t xml:space="preserve">, but </w:t>
      </w:r>
      <w:r w:rsidRPr="00211397">
        <w:rPr>
          <w:rStyle w:val="StyleUnderline"/>
          <w:highlight w:val="cyan"/>
        </w:rPr>
        <w:t>we’re not talking about a world-shaking deal</w:t>
      </w:r>
      <w:r w:rsidRPr="006C4B90">
        <w:rPr>
          <w:rStyle w:val="StyleUnderline"/>
        </w:rPr>
        <w:t xml:space="preserve"> here</w:t>
      </w:r>
      <w:r w:rsidRPr="006C4B90">
        <w:rPr>
          <w:sz w:val="16"/>
        </w:rPr>
        <w:t>.</w:t>
      </w:r>
      <w:r>
        <w:rPr>
          <w:sz w:val="16"/>
        </w:rPr>
        <w:t xml:space="preserve"> </w:t>
      </w:r>
      <w:r w:rsidRPr="006C4B90">
        <w:rPr>
          <w:rStyle w:val="StyleUnderline"/>
        </w:rPr>
        <w:t>So why do some parties want this deal so much?</w:t>
      </w:r>
      <w:r w:rsidRPr="006C4B90">
        <w:rPr>
          <w:sz w:val="16"/>
        </w:rPr>
        <w:t xml:space="preserve"> </w:t>
      </w:r>
      <w:proofErr w:type="gramStart"/>
      <w:r w:rsidRPr="006C4B90">
        <w:rPr>
          <w:sz w:val="16"/>
        </w:rPr>
        <w:t>Because as with many “trade” deals in recent years, the intellectual property aspects are more important than the trade aspects.</w:t>
      </w:r>
      <w:proofErr w:type="gramEnd"/>
      <w:r w:rsidRPr="006C4B90">
        <w:rPr>
          <w:sz w:val="16"/>
        </w:rPr>
        <w:t xml:space="preserve"> Leaked documents suggest that the US is trying to get radically enhanced protection for patents and copyrights; this is largely about Hollywood and pharma rather than conventional exporters. What do we think about that (slide 7)?</w:t>
      </w:r>
      <w:r>
        <w:rPr>
          <w:sz w:val="16"/>
        </w:rPr>
        <w:t xml:space="preserve"> </w:t>
      </w:r>
      <w:r w:rsidRPr="006C4B90">
        <w:rPr>
          <w:sz w:val="16"/>
        </w:rPr>
        <w:t>Well, we should never forget that in a direct sense, protecting intellectual property means creating a monopoly – letting the holders of a patent or copyright charge a price for something (the use of knowledge) that has a zero social marginal cost. In that direct sense this introduces a distortion that makes the world a bit poorer.</w:t>
      </w:r>
      <w:r>
        <w:rPr>
          <w:sz w:val="16"/>
        </w:rPr>
        <w:t xml:space="preserve"> </w:t>
      </w:r>
      <w:r w:rsidRPr="006C4B90">
        <w:rPr>
          <w:sz w:val="16"/>
        </w:rPr>
        <w:t>There is, of course, an offset in the form of an increased incentive to create knowledge, which is why we have patents and copyright in the first place. But do we really think that inadequate incentive to create new drugs or new movies is a major problem right now?</w:t>
      </w:r>
      <w:r>
        <w:rPr>
          <w:sz w:val="16"/>
        </w:rPr>
        <w:t xml:space="preserve"> </w:t>
      </w:r>
      <w:r w:rsidRPr="006C4B90">
        <w:rPr>
          <w:rStyle w:val="StyleUnderline"/>
        </w:rPr>
        <w:t>You might try to argue that there is a US interest in enhancing IP protection</w:t>
      </w:r>
      <w:r w:rsidRPr="006C4B90">
        <w:rPr>
          <w:sz w:val="16"/>
        </w:rPr>
        <w:t xml:space="preserve"> even if it’s not good for the world, because in many cases it’s US corporations with the property rights. But are they really US firms in any meaningful sense? If pharma gets to charge more for drugs in developing countries, </w:t>
      </w:r>
      <w:proofErr w:type="gramStart"/>
      <w:r w:rsidRPr="006C4B90">
        <w:rPr>
          <w:sz w:val="16"/>
        </w:rPr>
        <w:t>do the benefits flow</w:t>
      </w:r>
      <w:proofErr w:type="gramEnd"/>
      <w:r w:rsidRPr="006C4B90">
        <w:rPr>
          <w:sz w:val="16"/>
        </w:rPr>
        <w:t xml:space="preserve"> back to US workers? </w:t>
      </w:r>
      <w:proofErr w:type="gramStart"/>
      <w:r w:rsidRPr="006C4B90">
        <w:rPr>
          <w:rStyle w:val="StyleUnderline"/>
        </w:rPr>
        <w:t>Probably not so much.</w:t>
      </w:r>
      <w:proofErr w:type="gramEnd"/>
      <w:r>
        <w:rPr>
          <w:rStyle w:val="StyleUnderline"/>
        </w:rPr>
        <w:t xml:space="preserve"> </w:t>
      </w:r>
      <w:r w:rsidRPr="006C4B90">
        <w:rPr>
          <w:rStyle w:val="StyleUnderline"/>
        </w:rPr>
        <w:t>Which brings me to my last point: Why</w:t>
      </w:r>
      <w:r w:rsidRPr="006C4B90">
        <w:rPr>
          <w:sz w:val="16"/>
        </w:rPr>
        <w:t xml:space="preserve">, exactly, </w:t>
      </w:r>
      <w:r w:rsidRPr="006C4B90">
        <w:rPr>
          <w:rStyle w:val="StyleUnderline"/>
        </w:rPr>
        <w:t>should</w:t>
      </w:r>
      <w:r w:rsidRPr="006C4B90">
        <w:rPr>
          <w:sz w:val="16"/>
        </w:rPr>
        <w:t xml:space="preserve"> the </w:t>
      </w:r>
      <w:r w:rsidRPr="006C4B90">
        <w:rPr>
          <w:rStyle w:val="StyleUnderline"/>
        </w:rPr>
        <w:t>Obama</w:t>
      </w:r>
      <w:r w:rsidRPr="006C4B90">
        <w:rPr>
          <w:sz w:val="16"/>
        </w:rPr>
        <w:t xml:space="preserve"> administration </w:t>
      </w:r>
      <w:r w:rsidRPr="006C4B90">
        <w:rPr>
          <w:rStyle w:val="StyleUnderline"/>
        </w:rPr>
        <w:t xml:space="preserve">spend any political capital </w:t>
      </w:r>
      <w:r w:rsidRPr="006C4B90">
        <w:rPr>
          <w:sz w:val="16"/>
        </w:rPr>
        <w:t xml:space="preserve">– alienating labor, disillusioning progressive activists – </w:t>
      </w:r>
      <w:r w:rsidRPr="006C4B90">
        <w:rPr>
          <w:rStyle w:val="StyleUnderline"/>
        </w:rPr>
        <w:t>over such a deal?</w:t>
      </w:r>
    </w:p>
    <w:p w:rsidR="006564FE" w:rsidRDefault="006564FE" w:rsidP="006564FE"/>
    <w:p w:rsidR="00E9176B" w:rsidRDefault="00E9176B" w:rsidP="00AA1E33">
      <w:pPr>
        <w:pStyle w:val="Heading3"/>
      </w:pPr>
      <w:r>
        <w:t>TPP Fails</w:t>
      </w:r>
    </w:p>
    <w:p w:rsidR="00E9176B" w:rsidRDefault="00E9176B" w:rsidP="00E9176B">
      <w:pPr>
        <w:pStyle w:val="Heading4"/>
      </w:pPr>
      <w:r>
        <w:t>TPP fails---doesn’t address mercantilist practices---doesn’t solve trade</w:t>
      </w:r>
    </w:p>
    <w:p w:rsidR="00E9176B" w:rsidRDefault="00E9176B" w:rsidP="00E9176B">
      <w:r>
        <w:t xml:space="preserve">Daniel </w:t>
      </w:r>
      <w:proofErr w:type="spellStart"/>
      <w:r w:rsidRPr="00B80CAA">
        <w:rPr>
          <w:rStyle w:val="Style13ptBold"/>
        </w:rPr>
        <w:t>DiMicco</w:t>
      </w:r>
      <w:proofErr w:type="spellEnd"/>
      <w:r w:rsidRPr="00B80CAA">
        <w:rPr>
          <w:rStyle w:val="Style13ptBold"/>
        </w:rPr>
        <w:t xml:space="preserve"> </w:t>
      </w:r>
      <w:r>
        <w:rPr>
          <w:rStyle w:val="Style13ptBold"/>
        </w:rPr>
        <w:t>14</w:t>
      </w:r>
      <w:r>
        <w:t xml:space="preserve">, chairman emeritus of Nucor Steel and a member of the board of the Coalition for a Prosperous America, “’Fast Track' To Nowhere: </w:t>
      </w:r>
      <w:proofErr w:type="gramStart"/>
      <w:r>
        <w:t>Congress Shouldn't Give Obama Power To Ram Through</w:t>
      </w:r>
      <w:proofErr w:type="gramEnd"/>
      <w:r>
        <w:t xml:space="preserve"> TPP”, 12/16/14, http://www.forbes.com/sites/beltway/2014/12/16/fast-track-to-nowhere-congress-shouldnt-give-obama-power-to-ram-through-tpp/</w:t>
      </w:r>
    </w:p>
    <w:p w:rsidR="00E9176B" w:rsidRDefault="00E9176B" w:rsidP="00E9176B">
      <w:r w:rsidRPr="00EA0D23">
        <w:t xml:space="preserve">There is a twisted ideological school that promotes unilateral American trade disarmament. </w:t>
      </w:r>
      <w:r w:rsidRPr="00A30C48">
        <w:rPr>
          <w:rStyle w:val="StyleUnderline"/>
        </w:rPr>
        <w:t xml:space="preserve">The trade disarmament </w:t>
      </w:r>
      <w:r w:rsidRPr="00211397">
        <w:rPr>
          <w:rStyle w:val="StyleUnderline"/>
          <w:highlight w:val="cyan"/>
        </w:rPr>
        <w:t>advocates</w:t>
      </w:r>
      <w:r w:rsidRPr="00A30C48">
        <w:rPr>
          <w:rStyle w:val="StyleUnderline"/>
        </w:rPr>
        <w:t xml:space="preserve"> </w:t>
      </w:r>
      <w:r w:rsidRPr="00A30C48">
        <w:rPr>
          <w:rStyle w:val="Emphasis"/>
        </w:rPr>
        <w:t xml:space="preserve">naively </w:t>
      </w:r>
      <w:r w:rsidRPr="00211397">
        <w:rPr>
          <w:rStyle w:val="Emphasis"/>
          <w:highlight w:val="cyan"/>
        </w:rPr>
        <w:t>convince themselves</w:t>
      </w:r>
      <w:r w:rsidRPr="00211397">
        <w:rPr>
          <w:rStyle w:val="StyleUnderline"/>
          <w:highlight w:val="cyan"/>
        </w:rPr>
        <w:t xml:space="preserve"> that foreign mercantilism is irrelevant</w:t>
      </w:r>
      <w:r w:rsidRPr="00A30C48">
        <w:rPr>
          <w:rStyle w:val="StyleUnderline"/>
        </w:rPr>
        <w:t xml:space="preserve"> and the basic trade principle of reciprocity can be ignored</w:t>
      </w:r>
      <w:r w:rsidRPr="00EA0D23">
        <w:t>. Big Government market intervention by other countries is just fine even as Big Government here is bad.</w:t>
      </w:r>
      <w:r w:rsidRPr="00EA0D23">
        <w:rPr>
          <w:sz w:val="12"/>
        </w:rPr>
        <w:t>¶</w:t>
      </w:r>
      <w:r w:rsidRPr="00EA0D23">
        <w:t xml:space="preserve"> President Reagan gave a speech that established the principle of “free and fair trade with free and fair traders.” More specifically, he established the 3 R’s: Rules, Reciprocity and Results.</w:t>
      </w:r>
      <w:r w:rsidRPr="00EA0D23">
        <w:rPr>
          <w:sz w:val="12"/>
        </w:rPr>
        <w:t>¶</w:t>
      </w:r>
      <w:r w:rsidRPr="00EA0D23">
        <w:t xml:space="preserve"> “Rules” mean that the trade must be rules based and every nation should follow them. “Reciprocity” meant that there will be a reciprocal reduction in tariffs, quotas and other barriers rather than one-sized reduction. “Results,” the point forgotten most, meant that America must gain a net benefit from trade arrangements rather than being taken advantage of.</w:t>
      </w:r>
      <w:r w:rsidRPr="00EA0D23">
        <w:rPr>
          <w:sz w:val="12"/>
        </w:rPr>
        <w:t>¶</w:t>
      </w:r>
      <w:r w:rsidRPr="00EA0D23">
        <w:t xml:space="preserve"> </w:t>
      </w:r>
      <w:r w:rsidRPr="00A30C48">
        <w:rPr>
          <w:rStyle w:val="StyleUnderline"/>
        </w:rPr>
        <w:t>The Wall Street Republican and Democrat “</w:t>
      </w:r>
      <w:r w:rsidRPr="00211397">
        <w:rPr>
          <w:rStyle w:val="StyleUnderline"/>
          <w:highlight w:val="cyan"/>
        </w:rPr>
        <w:t>free traders”</w:t>
      </w:r>
      <w:r w:rsidRPr="00A30C48">
        <w:rPr>
          <w:rStyle w:val="StyleUnderline"/>
        </w:rPr>
        <w:t xml:space="preserve"> are not pursuing free trade at all. They </w:t>
      </w:r>
      <w:r w:rsidRPr="00211397">
        <w:rPr>
          <w:rStyle w:val="StyleUnderline"/>
          <w:highlight w:val="cyan"/>
        </w:rPr>
        <w:t>are practicing “</w:t>
      </w:r>
      <w:r w:rsidRPr="00211397">
        <w:rPr>
          <w:rStyle w:val="Emphasis"/>
          <w:highlight w:val="cyan"/>
        </w:rPr>
        <w:t>mercantilism enabling” trade</w:t>
      </w:r>
      <w:r w:rsidRPr="00A30C48">
        <w:rPr>
          <w:rStyle w:val="Emphasis"/>
        </w:rPr>
        <w:t>.</w:t>
      </w:r>
      <w:r w:rsidRPr="00EA0D23">
        <w:t xml:space="preserve"> They want a deal that says “free trade” on the front cover even as </w:t>
      </w:r>
      <w:r w:rsidRPr="00A30C48">
        <w:rPr>
          <w:rStyle w:val="StyleUnderline"/>
        </w:rPr>
        <w:t>the actual text incentivizes and enables scores of creative mercantilist tactics.</w:t>
      </w:r>
      <w:r w:rsidRPr="00EA0D23">
        <w:rPr>
          <w:sz w:val="12"/>
        </w:rPr>
        <w:t>¶</w:t>
      </w:r>
      <w:r w:rsidRPr="00EA0D23">
        <w:t xml:space="preserve"> Modern mercantilism is not tariffs or quotas. It is not Smoot-Hawley. </w:t>
      </w:r>
      <w:r w:rsidRPr="00A7203D">
        <w:rPr>
          <w:rStyle w:val="StyleUnderline"/>
        </w:rPr>
        <w:t xml:space="preserve">Foreign </w:t>
      </w:r>
      <w:r w:rsidRPr="00211397">
        <w:rPr>
          <w:rStyle w:val="StyleUnderline"/>
          <w:highlight w:val="cyan"/>
        </w:rPr>
        <w:t>currency manipulation</w:t>
      </w:r>
      <w:r w:rsidRPr="00EA0D23">
        <w:t xml:space="preserve">, via domestic currency controls or government intervention in foreign exchange </w:t>
      </w:r>
      <w:proofErr w:type="gramStart"/>
      <w:r w:rsidRPr="00EA0D23">
        <w:t>markets,</w:t>
      </w:r>
      <w:proofErr w:type="gramEnd"/>
      <w:r w:rsidRPr="00EA0D23">
        <w:t xml:space="preserve"> </w:t>
      </w:r>
      <w:r w:rsidRPr="00211397">
        <w:rPr>
          <w:rStyle w:val="StyleUnderline"/>
          <w:highlight w:val="cyan"/>
        </w:rPr>
        <w:t>is a massive problem</w:t>
      </w:r>
      <w:r w:rsidRPr="00A30C48">
        <w:rPr>
          <w:rStyle w:val="StyleUnderline"/>
        </w:rPr>
        <w:t xml:space="preserve"> undertaken by many countries, some of those countries are part of the TPP negotiations</w:t>
      </w:r>
      <w:r w:rsidRPr="00EA0D23">
        <w:t xml:space="preserve">. While the communist government in China is the poster child for using competitive currency devaluation to gain a trade advantage, </w:t>
      </w:r>
      <w:r w:rsidRPr="00211397">
        <w:rPr>
          <w:rStyle w:val="Emphasis"/>
          <w:highlight w:val="cyan"/>
        </w:rPr>
        <w:t>South Korea</w:t>
      </w:r>
      <w:r w:rsidRPr="00211397">
        <w:rPr>
          <w:rStyle w:val="StyleUnderline"/>
          <w:highlight w:val="cyan"/>
        </w:rPr>
        <w:t xml:space="preserve">, </w:t>
      </w:r>
      <w:r w:rsidRPr="00211397">
        <w:rPr>
          <w:rStyle w:val="Emphasis"/>
          <w:highlight w:val="cyan"/>
        </w:rPr>
        <w:t>Japan</w:t>
      </w:r>
      <w:r w:rsidRPr="00211397">
        <w:rPr>
          <w:rStyle w:val="StyleUnderline"/>
          <w:highlight w:val="cyan"/>
        </w:rPr>
        <w:t xml:space="preserve"> and </w:t>
      </w:r>
      <w:r w:rsidRPr="00211397">
        <w:rPr>
          <w:rStyle w:val="Emphasis"/>
          <w:highlight w:val="cyan"/>
        </w:rPr>
        <w:t>Singapore</w:t>
      </w:r>
      <w:r w:rsidRPr="00211397">
        <w:rPr>
          <w:rStyle w:val="StyleUnderline"/>
          <w:highlight w:val="cyan"/>
        </w:rPr>
        <w:t xml:space="preserve"> do it</w:t>
      </w:r>
      <w:r w:rsidRPr="00A30C48">
        <w:rPr>
          <w:rStyle w:val="StyleUnderline"/>
        </w:rPr>
        <w:t xml:space="preserve"> as well</w:t>
      </w:r>
      <w:r w:rsidRPr="00EA0D23">
        <w:t xml:space="preserve">. </w:t>
      </w:r>
      <w:r w:rsidRPr="00211397">
        <w:rPr>
          <w:rStyle w:val="StyleUnderline"/>
          <w:highlight w:val="cyan"/>
        </w:rPr>
        <w:t>The WTO</w:t>
      </w:r>
      <w:r w:rsidRPr="00EA0D23">
        <w:t xml:space="preserve"> includes a </w:t>
      </w:r>
      <w:r w:rsidRPr="00211397">
        <w:rPr>
          <w:rStyle w:val="StyleUnderline"/>
          <w:highlight w:val="cyan"/>
        </w:rPr>
        <w:t>provision</w:t>
      </w:r>
      <w:r w:rsidRPr="00EA0D23">
        <w:t xml:space="preserve"> prohibiting countries from “frustrating” the intent of the agreement with exchange rate actions. But that provision </w:t>
      </w:r>
      <w:r w:rsidRPr="00211397">
        <w:rPr>
          <w:rStyle w:val="StyleUnderline"/>
          <w:highlight w:val="cyan"/>
        </w:rPr>
        <w:t xml:space="preserve">has been ignored to the </w:t>
      </w:r>
      <w:r w:rsidRPr="00211397">
        <w:rPr>
          <w:rStyle w:val="Emphasis"/>
          <w:highlight w:val="cyan"/>
        </w:rPr>
        <w:t>detriment of</w:t>
      </w:r>
      <w:r w:rsidRPr="00EA0D23">
        <w:rPr>
          <w:rStyle w:val="Emphasis"/>
        </w:rPr>
        <w:t xml:space="preserve"> the </w:t>
      </w:r>
      <w:r w:rsidRPr="00211397">
        <w:rPr>
          <w:rStyle w:val="Emphasis"/>
          <w:highlight w:val="cyan"/>
        </w:rPr>
        <w:t>global trad</w:t>
      </w:r>
      <w:r w:rsidRPr="00EA0D23">
        <w:rPr>
          <w:rStyle w:val="Emphasis"/>
        </w:rPr>
        <w:t>ing system</w:t>
      </w:r>
      <w:r w:rsidRPr="00EA0D23">
        <w:t>, the global monetary system and the US standard of living.</w:t>
      </w:r>
      <w:r w:rsidRPr="00EA0D23">
        <w:rPr>
          <w:sz w:val="12"/>
        </w:rPr>
        <w:t>¶</w:t>
      </w:r>
      <w:r w:rsidRPr="00EA0D23">
        <w:t xml:space="preserve"> </w:t>
      </w:r>
      <w:r w:rsidRPr="00211397">
        <w:rPr>
          <w:rStyle w:val="StyleUnderline"/>
          <w:highlight w:val="cyan"/>
        </w:rPr>
        <w:t>Tariff reductions are</w:t>
      </w:r>
      <w:r w:rsidRPr="00EA0D23">
        <w:t xml:space="preserve"> often </w:t>
      </w:r>
      <w:r w:rsidRPr="00211397">
        <w:rPr>
          <w:rStyle w:val="StyleUnderline"/>
          <w:highlight w:val="cyan"/>
        </w:rPr>
        <w:t>replaced by</w:t>
      </w:r>
      <w:r w:rsidRPr="00EA0D23">
        <w:rPr>
          <w:rStyle w:val="StyleUnderline"/>
        </w:rPr>
        <w:t xml:space="preserve"> increased </w:t>
      </w:r>
      <w:r w:rsidRPr="00211397">
        <w:rPr>
          <w:rStyle w:val="StyleUnderline"/>
          <w:highlight w:val="cyan"/>
        </w:rPr>
        <w:t>consumption taxes</w:t>
      </w:r>
      <w:r w:rsidRPr="00EA0D23">
        <w:t xml:space="preserve">, which are charged </w:t>
      </w:r>
      <w:r w:rsidRPr="00211397">
        <w:rPr>
          <w:rStyle w:val="StyleUnderline"/>
          <w:highlight w:val="cyan"/>
        </w:rPr>
        <w:t>at the border</w:t>
      </w:r>
      <w:r w:rsidRPr="00EA0D23">
        <w:t>, in other countries. After NAFTA, Mexico enacted a 15% value added tax which is applied to all U.S. exports there. The border tax replaced the Mexican tariff reductions. The Central American Free Trade Agreement (CAFTA) countries generally enacted a new 12% consumption tax to replace their tariff reductions. So American companies still pay similar tariff/tax amounts at their border.</w:t>
      </w:r>
      <w:r w:rsidRPr="00EA0D23">
        <w:rPr>
          <w:sz w:val="12"/>
        </w:rPr>
        <w:t>¶</w:t>
      </w:r>
      <w:r w:rsidRPr="00EA0D23">
        <w:t xml:space="preserve"> </w:t>
      </w:r>
      <w:r w:rsidRPr="00211397">
        <w:rPr>
          <w:rStyle w:val="StyleUnderline"/>
          <w:highlight w:val="cyan"/>
        </w:rPr>
        <w:t>State-owned enterprises are</w:t>
      </w:r>
      <w:r w:rsidRPr="00EA0D23">
        <w:rPr>
          <w:rStyle w:val="StyleUnderline"/>
        </w:rPr>
        <w:t xml:space="preserve"> </w:t>
      </w:r>
      <w:r w:rsidRPr="00211397">
        <w:rPr>
          <w:rStyle w:val="StyleUnderline"/>
          <w:highlight w:val="cyan"/>
        </w:rPr>
        <w:t>modern</w:t>
      </w:r>
      <w:r w:rsidRPr="00EA0D23">
        <w:rPr>
          <w:rStyle w:val="StyleUnderline"/>
        </w:rPr>
        <w:t xml:space="preserve"> forms of epic </w:t>
      </w:r>
      <w:r w:rsidRPr="00211397">
        <w:rPr>
          <w:rStyle w:val="StyleUnderline"/>
          <w:highlight w:val="cyan"/>
        </w:rPr>
        <w:t>industrial subsidization</w:t>
      </w:r>
      <w:r w:rsidRPr="00EA0D23">
        <w:t xml:space="preserve">. Over 50% of Chinese industry is state owned. Telecommunications, steel, shipbuilding, etc. are state-owned enterprises. They receive free or low cost land, credit, energy and other inputs. </w:t>
      </w:r>
      <w:r w:rsidRPr="00EA0D23">
        <w:rPr>
          <w:rStyle w:val="StyleUnderline"/>
        </w:rPr>
        <w:t>Production decisions are</w:t>
      </w:r>
      <w:r w:rsidRPr="00EA0D23">
        <w:t xml:space="preserve"> not </w:t>
      </w:r>
      <w:r w:rsidRPr="00EA0D23">
        <w:rPr>
          <w:rStyle w:val="StyleUnderline"/>
        </w:rPr>
        <w:t>driven by</w:t>
      </w:r>
      <w:r w:rsidRPr="00EA0D23">
        <w:t xml:space="preserve"> market forces so much as by </w:t>
      </w:r>
      <w:r w:rsidRPr="00EA0D23">
        <w:rPr>
          <w:rStyle w:val="StyleUnderline"/>
        </w:rPr>
        <w:t>government bureaucrats</w:t>
      </w:r>
      <w:r w:rsidRPr="00EA0D23">
        <w:t>. Pricing decisions are made to undercut U.S. or global competitors and gain market share rather than by supply and demand.</w:t>
      </w:r>
      <w:r w:rsidRPr="00EA0D23">
        <w:rPr>
          <w:sz w:val="12"/>
        </w:rPr>
        <w:t>¶</w:t>
      </w:r>
      <w:r w:rsidRPr="00EA0D23">
        <w:t xml:space="preserve"> A basic principle of trade agreements is that countries should not engage in actions that “nullify or impair” the benefits the contracting parties bargained for. But the U.S. has not enforced those provisions, </w:t>
      </w:r>
      <w:r w:rsidRPr="00A7203D">
        <w:t>they</w:t>
      </w:r>
      <w:r w:rsidRPr="00EA0D23">
        <w:t xml:space="preserve"> are hard to enforce in existing agreements, and the </w:t>
      </w:r>
      <w:r w:rsidRPr="00211397">
        <w:rPr>
          <w:rStyle w:val="StyleUnderline"/>
          <w:highlight w:val="cyan"/>
        </w:rPr>
        <w:t>TPP</w:t>
      </w:r>
      <w:r w:rsidRPr="00EA0D23">
        <w:rPr>
          <w:rStyle w:val="StyleUnderline"/>
        </w:rPr>
        <w:t xml:space="preserve"> </w:t>
      </w:r>
      <w:r w:rsidRPr="00211397">
        <w:rPr>
          <w:rStyle w:val="StyleUnderline"/>
          <w:highlight w:val="cyan"/>
        </w:rPr>
        <w:t>cheerleaders</w:t>
      </w:r>
      <w:r w:rsidRPr="00EA0D23">
        <w:rPr>
          <w:rStyle w:val="StyleUnderline"/>
        </w:rPr>
        <w:t xml:space="preserve"> </w:t>
      </w:r>
      <w:r w:rsidRPr="00A7203D">
        <w:rPr>
          <w:rStyle w:val="StyleUnderline"/>
        </w:rPr>
        <w:t xml:space="preserve">keep </w:t>
      </w:r>
      <w:r w:rsidRPr="00211397">
        <w:rPr>
          <w:rStyle w:val="StyleUnderline"/>
          <w:highlight w:val="cyan"/>
        </w:rPr>
        <w:t>push</w:t>
      </w:r>
      <w:r w:rsidRPr="00EA0D23">
        <w:rPr>
          <w:rStyle w:val="StyleUnderline"/>
        </w:rPr>
        <w:t xml:space="preserve">ing new </w:t>
      </w:r>
      <w:r w:rsidRPr="00211397">
        <w:rPr>
          <w:rStyle w:val="StyleUnderline"/>
          <w:highlight w:val="cyan"/>
        </w:rPr>
        <w:t>deals without addressing</w:t>
      </w:r>
      <w:r w:rsidRPr="00EA0D23">
        <w:rPr>
          <w:rStyle w:val="StyleUnderline"/>
        </w:rPr>
        <w:t xml:space="preserve"> the </w:t>
      </w:r>
      <w:r w:rsidRPr="00211397">
        <w:rPr>
          <w:rStyle w:val="StyleUnderline"/>
          <w:highlight w:val="cyan"/>
        </w:rPr>
        <w:t>modern</w:t>
      </w:r>
      <w:r w:rsidRPr="00EA0D23">
        <w:rPr>
          <w:rStyle w:val="StyleUnderline"/>
        </w:rPr>
        <w:t xml:space="preserve"> forms of </w:t>
      </w:r>
      <w:r w:rsidRPr="00211397">
        <w:rPr>
          <w:rStyle w:val="StyleUnderline"/>
          <w:highlight w:val="cyan"/>
        </w:rPr>
        <w:t>mercantilism</w:t>
      </w:r>
      <w:r w:rsidRPr="00EA0D23">
        <w:t xml:space="preserve">. </w:t>
      </w:r>
    </w:p>
    <w:p w:rsidR="00E9176B" w:rsidRDefault="00E9176B" w:rsidP="00E9176B"/>
    <w:p w:rsidR="00E9176B" w:rsidRPr="00FB3E22" w:rsidRDefault="00E9176B" w:rsidP="00E9176B">
      <w:pPr>
        <w:pStyle w:val="Heading4"/>
      </w:pPr>
      <w:r>
        <w:t xml:space="preserve">No effect on trade—protectionism is low in the </w:t>
      </w:r>
      <w:proofErr w:type="spellStart"/>
      <w:r>
        <w:t>squo</w:t>
      </w:r>
      <w:proofErr w:type="spellEnd"/>
      <w:r>
        <w:t xml:space="preserve"> and TPP’s barriers offset gains </w:t>
      </w:r>
    </w:p>
    <w:p w:rsidR="00E9176B" w:rsidRDefault="00E9176B" w:rsidP="00E9176B">
      <w:r>
        <w:t xml:space="preserve">Dean </w:t>
      </w:r>
      <w:r w:rsidRPr="007549CD">
        <w:rPr>
          <w:rStyle w:val="Style13ptBold"/>
        </w:rPr>
        <w:t xml:space="preserve">Baker </w:t>
      </w:r>
      <w:r>
        <w:rPr>
          <w:rStyle w:val="Style13ptBold"/>
        </w:rPr>
        <w:t>14</w:t>
      </w:r>
      <w:r>
        <w:t xml:space="preserve">, PhD in Economics, co-director of the Center for Economic and Policy Research in Washington, D., </w:t>
      </w:r>
      <w:proofErr w:type="gramStart"/>
      <w:r>
        <w:t>News</w:t>
      </w:r>
      <w:proofErr w:type="gramEnd"/>
      <w:r>
        <w:t xml:space="preserve"> for Washington Post: Politicians Don't Always Tell the Truth and TPP Is Not a Free-Trade Agreement, 12/27, </w:t>
      </w:r>
      <w:r w:rsidRPr="00416C97">
        <w:t>http://www.cepr.net/index.php/blogs/beat-the-press/new-for-washington-post-politicians-dont-always-tell-the-truth-and-tpp-is-not-a-free-trade-agreement</w:t>
      </w:r>
    </w:p>
    <w:p w:rsidR="00E9176B" w:rsidRPr="00BF6445" w:rsidRDefault="00E9176B" w:rsidP="00E9176B">
      <w:pPr>
        <w:rPr>
          <w:u w:val="single"/>
        </w:rPr>
      </w:pPr>
      <w:r w:rsidRPr="00FB3E22">
        <w:rPr>
          <w:rStyle w:val="StyleUnderline"/>
        </w:rPr>
        <w:t xml:space="preserve">The piece also repeatedly refers to </w:t>
      </w:r>
      <w:r w:rsidRPr="00211397">
        <w:rPr>
          <w:rStyle w:val="Emphasis"/>
          <w:highlight w:val="cyan"/>
        </w:rPr>
        <w:t>the TPP as liberalizing trade</w:t>
      </w:r>
      <w:r w:rsidRPr="00FB3E22">
        <w:rPr>
          <w:rStyle w:val="StyleUnderline"/>
        </w:rPr>
        <w:t xml:space="preserve">. This </w:t>
      </w:r>
      <w:r w:rsidRPr="00211397">
        <w:rPr>
          <w:rStyle w:val="Emphasis"/>
          <w:highlight w:val="cyan"/>
        </w:rPr>
        <w:t xml:space="preserve">is not </w:t>
      </w:r>
      <w:r w:rsidRPr="00B05299">
        <w:rPr>
          <w:rStyle w:val="Emphasis"/>
        </w:rPr>
        <w:t xml:space="preserve">at all </w:t>
      </w:r>
      <w:r w:rsidRPr="00211397">
        <w:rPr>
          <w:rStyle w:val="Emphasis"/>
          <w:highlight w:val="cyan"/>
        </w:rPr>
        <w:t>clear</w:t>
      </w:r>
      <w:r w:rsidRPr="00211397">
        <w:rPr>
          <w:rStyle w:val="StyleUnderline"/>
          <w:highlight w:val="cyan"/>
        </w:rPr>
        <w:t>. Most</w:t>
      </w:r>
      <w:r w:rsidRPr="00FB3E22">
        <w:rPr>
          <w:rStyle w:val="StyleUnderline"/>
        </w:rPr>
        <w:t xml:space="preserve"> of the </w:t>
      </w:r>
      <w:r w:rsidRPr="00211397">
        <w:rPr>
          <w:rStyle w:val="StyleUnderline"/>
          <w:highlight w:val="cyan"/>
        </w:rPr>
        <w:t>trade barriers</w:t>
      </w:r>
      <w:r w:rsidRPr="00FB3E22">
        <w:rPr>
          <w:rStyle w:val="StyleUnderline"/>
        </w:rPr>
        <w:t xml:space="preserve"> between the United States and the countries in the agreement </w:t>
      </w:r>
      <w:r w:rsidRPr="00211397">
        <w:rPr>
          <w:rStyle w:val="StyleUnderline"/>
          <w:highlight w:val="cyan"/>
        </w:rPr>
        <w:t>are already low</w:t>
      </w:r>
      <w:r w:rsidRPr="00FB3E22">
        <w:rPr>
          <w:rStyle w:val="StyleUnderline"/>
        </w:rPr>
        <w:t xml:space="preserve">. While </w:t>
      </w:r>
      <w:r w:rsidRPr="00211397">
        <w:rPr>
          <w:rStyle w:val="StyleUnderline"/>
          <w:highlight w:val="cyan"/>
        </w:rPr>
        <w:t>the TPP</w:t>
      </w:r>
      <w:r w:rsidRPr="00FB3E22">
        <w:rPr>
          <w:rStyle w:val="StyleUnderline"/>
        </w:rPr>
        <w:t xml:space="preserve"> will reduce many of these barriers further, it </w:t>
      </w:r>
      <w:r w:rsidRPr="00211397">
        <w:rPr>
          <w:rStyle w:val="StyleUnderline"/>
          <w:highlight w:val="cyan"/>
        </w:rPr>
        <w:t>will</w:t>
      </w:r>
      <w:r w:rsidRPr="00FB3E22">
        <w:rPr>
          <w:rStyle w:val="StyleUnderline"/>
        </w:rPr>
        <w:t xml:space="preserve"> also </w:t>
      </w:r>
      <w:r w:rsidRPr="00211397">
        <w:rPr>
          <w:rStyle w:val="StyleUnderline"/>
          <w:highlight w:val="cyan"/>
        </w:rPr>
        <w:t>increase protectionist barriers in</w:t>
      </w:r>
      <w:r w:rsidRPr="00FB3E22">
        <w:rPr>
          <w:rStyle w:val="StyleUnderline"/>
        </w:rPr>
        <w:t xml:space="preserve"> the form of </w:t>
      </w:r>
      <w:r w:rsidRPr="00211397">
        <w:rPr>
          <w:rStyle w:val="StyleUnderline"/>
          <w:highlight w:val="cyan"/>
        </w:rPr>
        <w:t>patent and copyright</w:t>
      </w:r>
      <w:r w:rsidRPr="00FB3E22">
        <w:rPr>
          <w:rStyle w:val="StyleUnderline"/>
        </w:rPr>
        <w:t xml:space="preserve"> protection. </w:t>
      </w:r>
      <w:r w:rsidRPr="00211397">
        <w:rPr>
          <w:rStyle w:val="StyleUnderline"/>
          <w:highlight w:val="cyan"/>
        </w:rPr>
        <w:t>It is</w:t>
      </w:r>
      <w:r w:rsidRPr="00FB3E22">
        <w:rPr>
          <w:rStyle w:val="StyleUnderline"/>
        </w:rPr>
        <w:t xml:space="preserve"> entirely </w:t>
      </w:r>
      <w:r w:rsidRPr="00211397">
        <w:rPr>
          <w:rStyle w:val="StyleUnderline"/>
          <w:highlight w:val="cyan"/>
        </w:rPr>
        <w:t>possible that the increase in protectionism</w:t>
      </w:r>
      <w:r w:rsidRPr="00FB3E22">
        <w:rPr>
          <w:rStyle w:val="StyleUnderline"/>
        </w:rPr>
        <w:t xml:space="preserve"> due to stricter and longer protections in these areas </w:t>
      </w:r>
      <w:r w:rsidRPr="00211397">
        <w:rPr>
          <w:rStyle w:val="StyleUnderline"/>
          <w:highlight w:val="cyan"/>
        </w:rPr>
        <w:t>will</w:t>
      </w:r>
      <w:r w:rsidRPr="00FB3E22">
        <w:rPr>
          <w:rStyle w:val="StyleUnderline"/>
        </w:rPr>
        <w:t xml:space="preserve"> most than </w:t>
      </w:r>
      <w:r w:rsidRPr="00211397">
        <w:rPr>
          <w:rStyle w:val="StyleUnderline"/>
          <w:highlight w:val="cyan"/>
        </w:rPr>
        <w:t>offset any reduction in the remaining tariff and quota barriers</w:t>
      </w:r>
      <w:r w:rsidRPr="00B05299">
        <w:rPr>
          <w:rStyle w:val="StyleUnderline"/>
        </w:rPr>
        <w:t>.</w:t>
      </w:r>
      <w:r w:rsidRPr="00B05299">
        <w:rPr>
          <w:rStyle w:val="StyleUnderline"/>
          <w:sz w:val="12"/>
          <w:u w:val="none"/>
        </w:rPr>
        <w:t>¶</w:t>
      </w:r>
      <w:r w:rsidRPr="007549CD">
        <w:rPr>
          <w:sz w:val="10"/>
        </w:rPr>
        <w:t xml:space="preserve"> </w:t>
      </w:r>
      <w:r w:rsidRPr="00FB3E22">
        <w:rPr>
          <w:rStyle w:val="StyleUnderline"/>
        </w:rPr>
        <w:t xml:space="preserve">It is also worth noting that </w:t>
      </w:r>
      <w:r w:rsidRPr="00211397">
        <w:rPr>
          <w:rStyle w:val="StyleUnderline"/>
          <w:highlight w:val="cyan"/>
        </w:rPr>
        <w:t>the deal will likely include nothing about regulating currency values</w:t>
      </w:r>
      <w:r w:rsidRPr="00FB3E22">
        <w:rPr>
          <w:rStyle w:val="StyleUnderline"/>
        </w:rPr>
        <w:t xml:space="preserve">. The decision of many developing countries to deliberately keep their currencies low against the dollar has been </w:t>
      </w:r>
      <w:r w:rsidRPr="00B05299">
        <w:rPr>
          <w:rStyle w:val="StyleUnderline"/>
        </w:rPr>
        <w:t>the major factor sustaining the U.S. trade deficit</w:t>
      </w:r>
      <w:r w:rsidRPr="00B05299">
        <w:rPr>
          <w:sz w:val="10"/>
        </w:rPr>
        <w:t>, which is now</w:t>
      </w:r>
      <w:r w:rsidRPr="007549CD">
        <w:rPr>
          <w:sz w:val="10"/>
        </w:rPr>
        <w:t xml:space="preserve"> more than $500 billion annually (@ 3 percent of GDP). This </w:t>
      </w:r>
      <w:r w:rsidRPr="00FB3E22">
        <w:rPr>
          <w:rStyle w:val="StyleUnderline"/>
        </w:rPr>
        <w:t xml:space="preserve">loss of demand is the major cause of the "secular stagnation" </w:t>
      </w:r>
      <w:proofErr w:type="gramStart"/>
      <w:r w:rsidRPr="00FB3E22">
        <w:rPr>
          <w:rStyle w:val="StyleUnderline"/>
        </w:rPr>
        <w:t>that economists</w:t>
      </w:r>
      <w:proofErr w:type="gramEnd"/>
      <w:r w:rsidRPr="00FB3E22">
        <w:rPr>
          <w:rStyle w:val="StyleUnderline"/>
        </w:rPr>
        <w:t xml:space="preserve"> like Larry Summers have been writing about lately. Opponents of this trade deal have argued that currency should be included in the pact given the enormous damage caused by the resulting trade deficits.</w:t>
      </w:r>
    </w:p>
    <w:p w:rsidR="00E9176B" w:rsidRDefault="00E9176B" w:rsidP="00E9176B">
      <w:pPr>
        <w:pStyle w:val="Heading4"/>
      </w:pPr>
      <w:r>
        <w:t>TPP failure doesn’t hamper trade</w:t>
      </w:r>
    </w:p>
    <w:p w:rsidR="00E9176B" w:rsidRPr="00635215" w:rsidRDefault="00E9176B" w:rsidP="00E9176B">
      <w:r>
        <w:t xml:space="preserve">Keith B. </w:t>
      </w:r>
      <w:r w:rsidRPr="00635215">
        <w:rPr>
          <w:rStyle w:val="Style13ptBold"/>
        </w:rPr>
        <w:t>Richburg 3/23</w:t>
      </w:r>
      <w:r>
        <w:t>, served as the Washington Post's bureau chief in Manila, Nairobi, Hong Kong, Paris and Beijing, “America's world standing hangs on Obama's TPP success”, 2015, Factiva</w:t>
      </w:r>
    </w:p>
    <w:p w:rsidR="00E9176B" w:rsidRPr="004B30B3" w:rsidRDefault="00E9176B" w:rsidP="00E9176B">
      <w:r w:rsidRPr="004B30B3">
        <w:rPr>
          <w:rStyle w:val="StyleUnderline"/>
        </w:rPr>
        <w:t>What if it fails</w:t>
      </w:r>
      <w:proofErr w:type="gramStart"/>
      <w:r w:rsidRPr="004B30B3">
        <w:t>?</w:t>
      </w:r>
      <w:r w:rsidRPr="004B30B3">
        <w:rPr>
          <w:sz w:val="12"/>
        </w:rPr>
        <w:t>¶</w:t>
      </w:r>
      <w:proofErr w:type="gramEnd"/>
      <w:r w:rsidRPr="004B30B3">
        <w:t xml:space="preserve"> And </w:t>
      </w:r>
      <w:r w:rsidRPr="004B30B3">
        <w:rPr>
          <w:rStyle w:val="StyleUnderline"/>
        </w:rPr>
        <w:t>would the world</w:t>
      </w:r>
      <w:r w:rsidRPr="004B30B3">
        <w:t xml:space="preserve">, and the region, </w:t>
      </w:r>
      <w:r w:rsidRPr="004B30B3">
        <w:rPr>
          <w:rStyle w:val="StyleUnderline"/>
        </w:rPr>
        <w:t>survive without the Pacific trade pact, if it got lost in American political machinations</w:t>
      </w:r>
      <w:r w:rsidRPr="004B30B3">
        <w:t>?</w:t>
      </w:r>
      <w:r w:rsidRPr="004B30B3">
        <w:rPr>
          <w:sz w:val="12"/>
        </w:rPr>
        <w:t>¶</w:t>
      </w:r>
      <w:r w:rsidRPr="004B30B3">
        <w:t xml:space="preserve"> </w:t>
      </w:r>
      <w:r w:rsidRPr="004B30B3">
        <w:rPr>
          <w:rStyle w:val="Emphasis"/>
        </w:rPr>
        <w:t>As a trade issue, the impact would be minimal</w:t>
      </w:r>
      <w:r w:rsidRPr="004B30B3">
        <w:rPr>
          <w:rStyle w:val="StyleUnderline"/>
        </w:rPr>
        <w:t>. The U.S. already has bilateral and multilateral trade agreements with five of the TPP countries</w:t>
      </w:r>
      <w:r w:rsidRPr="004B30B3">
        <w:t xml:space="preserve"> -- Australia, Canada, Chile, Mexico and Singapore. Some </w:t>
      </w:r>
      <w:r w:rsidRPr="004B30B3">
        <w:rPr>
          <w:rStyle w:val="StyleUnderline"/>
        </w:rPr>
        <w:t>countries, like Japan, may be relieved to see the pact go down</w:t>
      </w:r>
      <w:r w:rsidRPr="004B30B3">
        <w:t xml:space="preserve"> -- and have the U.S. Congress to blame -- so as to avoid having to open their markets to American agricultural products.</w:t>
      </w:r>
    </w:p>
    <w:p w:rsidR="00E9176B" w:rsidRPr="00C6012E" w:rsidRDefault="00E9176B" w:rsidP="00E9176B"/>
    <w:p w:rsidR="00E9176B" w:rsidRPr="00E9176B" w:rsidRDefault="00E9176B" w:rsidP="00E9176B"/>
    <w:p w:rsidR="005760B7" w:rsidRDefault="005760B7" w:rsidP="00AA1E33">
      <w:pPr>
        <w:pStyle w:val="Heading3"/>
      </w:pPr>
      <w:r>
        <w:t xml:space="preserve">TPA </w:t>
      </w:r>
      <w:r w:rsidR="009701A1">
        <w:t>= No TPP</w:t>
      </w:r>
    </w:p>
    <w:p w:rsidR="009701A1" w:rsidRDefault="009701A1" w:rsidP="009701A1">
      <w:pPr>
        <w:pStyle w:val="Heading4"/>
      </w:pPr>
      <w:r>
        <w:t>TPA compromise makes it MORE difficult to pass the TPP</w:t>
      </w:r>
    </w:p>
    <w:p w:rsidR="009701A1" w:rsidRDefault="009701A1" w:rsidP="009701A1">
      <w:proofErr w:type="gramStart"/>
      <w:r w:rsidRPr="009E194F">
        <w:rPr>
          <w:rStyle w:val="Style13ptBold"/>
        </w:rPr>
        <w:t>Weisman and Shear 4/21</w:t>
      </w:r>
      <w:r>
        <w:t xml:space="preserve"> (JONATHAN WEISMAN and MICHAEL D. SHEAR, New York Times.</w:t>
      </w:r>
      <w:proofErr w:type="gramEnd"/>
      <w:r>
        <w:t xml:space="preserve"> “Deal on Trade Pact Gives Obama Authority but Builds </w:t>
      </w:r>
      <w:proofErr w:type="gramStart"/>
      <w:r>
        <w:t>In</w:t>
      </w:r>
      <w:proofErr w:type="gramEnd"/>
      <w:r>
        <w:t xml:space="preserve"> a Delay” http://www.nytimes.com/2015/04/22/business/obama-fast-track-pacific-trade-deal.html)</w:t>
      </w:r>
    </w:p>
    <w:p w:rsidR="009701A1" w:rsidRPr="0074393E" w:rsidRDefault="009701A1" w:rsidP="009701A1">
      <w:pPr>
        <w:rPr>
          <w:sz w:val="16"/>
        </w:rPr>
      </w:pPr>
      <w:r w:rsidRPr="0074393E">
        <w:rPr>
          <w:sz w:val="16"/>
        </w:rPr>
        <w:t xml:space="preserve">WASHINGTON — </w:t>
      </w:r>
      <w:r w:rsidRPr="000B23C8">
        <w:rPr>
          <w:rStyle w:val="StyleUnderline"/>
        </w:rPr>
        <w:t xml:space="preserve">Republican lawmakers and the White House have agreed to subject any trade deal negotiated by President Obama to a </w:t>
      </w:r>
      <w:proofErr w:type="spellStart"/>
      <w:r w:rsidRPr="000B23C8">
        <w:rPr>
          <w:rStyle w:val="StyleUnderline"/>
        </w:rPr>
        <w:t>monthslong</w:t>
      </w:r>
      <w:proofErr w:type="spellEnd"/>
      <w:r w:rsidRPr="000B23C8">
        <w:rPr>
          <w:rStyle w:val="StyleUnderline"/>
        </w:rPr>
        <w:t xml:space="preserve"> review by Congress and the public</w:t>
      </w:r>
      <w:r w:rsidRPr="0074393E">
        <w:rPr>
          <w:sz w:val="16"/>
        </w:rPr>
        <w:t xml:space="preserve">, a concession aimed at winning the support of Democrats who view trade agreements as a threat to American workers. That provision, expected to be formally approved Wednesday by the Senate Finance Committee, would give Mr. Obama the “fast-track” authority he has been seeking to negotiate the Trans-Pacific Partnership with a dozen Pacific Rim nations, potentially expanding markets for American companies. But </w:t>
      </w:r>
      <w:r w:rsidRPr="000B23C8">
        <w:rPr>
          <w:rStyle w:val="StyleUnderline"/>
        </w:rPr>
        <w:t xml:space="preserve">the </w:t>
      </w:r>
      <w:r w:rsidRPr="00211397">
        <w:rPr>
          <w:rStyle w:val="StyleUnderline"/>
          <w:highlight w:val="cyan"/>
        </w:rPr>
        <w:t>compromise will</w:t>
      </w:r>
      <w:r w:rsidRPr="000B23C8">
        <w:rPr>
          <w:rStyle w:val="StyleUnderline"/>
        </w:rPr>
        <w:t xml:space="preserve"> almost certainly </w:t>
      </w:r>
      <w:r w:rsidRPr="00211397">
        <w:rPr>
          <w:rStyle w:val="StyleUnderline"/>
          <w:highlight w:val="cyan"/>
        </w:rPr>
        <w:t>push a major trade accord with Asia into the</w:t>
      </w:r>
      <w:r w:rsidRPr="000B23C8">
        <w:rPr>
          <w:rStyle w:val="StyleUnderline"/>
        </w:rPr>
        <w:t xml:space="preserve"> presidential </w:t>
      </w:r>
      <w:r w:rsidRPr="00211397">
        <w:rPr>
          <w:rStyle w:val="StyleUnderline"/>
          <w:highlight w:val="cyan"/>
        </w:rPr>
        <w:t>election season, a politically charged prospect</w:t>
      </w:r>
      <w:r w:rsidRPr="000B23C8">
        <w:rPr>
          <w:rStyle w:val="StyleUnderline"/>
        </w:rPr>
        <w:t xml:space="preserve"> that </w:t>
      </w:r>
      <w:r w:rsidRPr="00211397">
        <w:rPr>
          <w:rStyle w:val="StyleUnderline"/>
          <w:highlight w:val="cyan"/>
        </w:rPr>
        <w:t>trade supporters</w:t>
      </w:r>
      <w:r w:rsidRPr="000B23C8">
        <w:rPr>
          <w:rStyle w:val="StyleUnderline"/>
        </w:rPr>
        <w:t xml:space="preserve"> had </w:t>
      </w:r>
      <w:r w:rsidRPr="00211397">
        <w:rPr>
          <w:rStyle w:val="StyleUnderline"/>
          <w:highlight w:val="cyan"/>
        </w:rPr>
        <w:t>hoped to avoid.</w:t>
      </w:r>
      <w:r w:rsidRPr="000B23C8">
        <w:rPr>
          <w:rStyle w:val="StyleUnderline"/>
        </w:rPr>
        <w:t xml:space="preserve"> As a result of the delays built into the legislation, </w:t>
      </w:r>
      <w:r w:rsidRPr="00211397">
        <w:rPr>
          <w:rStyle w:val="StyleUnderline"/>
          <w:highlight w:val="cyan"/>
        </w:rPr>
        <w:t>final consideration</w:t>
      </w:r>
      <w:r w:rsidRPr="000B23C8">
        <w:rPr>
          <w:rStyle w:val="StyleUnderline"/>
        </w:rPr>
        <w:t xml:space="preserve"> of the trade pact </w:t>
      </w:r>
      <w:r w:rsidRPr="00211397">
        <w:rPr>
          <w:rStyle w:val="StyleUnderline"/>
          <w:highlight w:val="cyan"/>
        </w:rPr>
        <w:t>could fall to the next president</w:t>
      </w:r>
      <w:r w:rsidRPr="0074393E">
        <w:rPr>
          <w:sz w:val="16"/>
        </w:rPr>
        <w:t xml:space="preserve">, just as the North American Free Trade Agreement, completed by President George H. W. Bush, </w:t>
      </w:r>
      <w:proofErr w:type="gramStart"/>
      <w:r w:rsidRPr="0074393E">
        <w:rPr>
          <w:sz w:val="16"/>
        </w:rPr>
        <w:t>was</w:t>
      </w:r>
      <w:proofErr w:type="gramEnd"/>
      <w:r w:rsidRPr="0074393E">
        <w:rPr>
          <w:sz w:val="16"/>
        </w:rPr>
        <w:t xml:space="preserve"> passed under his successor, Bill Clinton. “What I hope it will do is have people say, ‘They’re changing the playbook on trade,’ ” said Senator Ron Wyden of Oregon, the ranking Democrat on the Finance Committee, who demanded the open comment period after facing intense pressure from liberal and labor groups. “I’m very much aware there isn’t going to be any </w:t>
      </w:r>
      <w:proofErr w:type="spellStart"/>
      <w:r w:rsidRPr="0074393E">
        <w:rPr>
          <w:sz w:val="16"/>
        </w:rPr>
        <w:t>kumbaya</w:t>
      </w:r>
      <w:proofErr w:type="spellEnd"/>
      <w:r w:rsidRPr="0074393E">
        <w:rPr>
          <w:sz w:val="16"/>
        </w:rPr>
        <w:t xml:space="preserve"> moment here. I’m probably more aware of that than practically anybody in the United States at this point.” Mr. Obama made an energetic case for free trade in an interview broadcast Tuesday night and predicted that Congress would soon give him the fast-track authority to complete the Asia-Pacific trade deal, the largest trade accord since </w:t>
      </w:r>
      <w:proofErr w:type="spellStart"/>
      <w:r w:rsidRPr="0074393E">
        <w:rPr>
          <w:sz w:val="16"/>
        </w:rPr>
        <w:t>Nafta</w:t>
      </w:r>
      <w:proofErr w:type="spellEnd"/>
      <w:r w:rsidRPr="0074393E">
        <w:rPr>
          <w:sz w:val="16"/>
        </w:rPr>
        <w:t xml:space="preserve"> went into effect in 1994. “I would not be doing this trade deal if I did not think it was good for the middle class,” Mr. Obama said in the interview. “And when you hear folks make a lot of suggestions about how bad this trade deal is, when you dig into the facts they are wrong.” Mr. Obama made his comments, meant to counter lawmakers in his own party who oppose the deal, on Tuesday during the taping of a panel discussion on free trade hosted by Chris Matthews, the host of the MSNBC program “Hardball.” </w:t>
      </w:r>
      <w:r w:rsidRPr="0074393E">
        <w:rPr>
          <w:rStyle w:val="StyleUnderline"/>
        </w:rPr>
        <w:t xml:space="preserve">But </w:t>
      </w:r>
      <w:r w:rsidRPr="00211397">
        <w:rPr>
          <w:rStyle w:val="StyleUnderline"/>
          <w:highlight w:val="cyan"/>
        </w:rPr>
        <w:t>in agreeing to</w:t>
      </w:r>
      <w:r w:rsidRPr="0074393E">
        <w:rPr>
          <w:rStyle w:val="StyleUnderline"/>
        </w:rPr>
        <w:t xml:space="preserve"> the terms of the </w:t>
      </w:r>
      <w:r w:rsidRPr="00211397">
        <w:rPr>
          <w:rStyle w:val="StyleUnderline"/>
          <w:highlight w:val="cyan"/>
        </w:rPr>
        <w:t>legislation</w:t>
      </w:r>
      <w:r w:rsidRPr="0074393E">
        <w:rPr>
          <w:sz w:val="16"/>
        </w:rPr>
        <w:t xml:space="preserve"> granting him trade promotion authority, Mr. </w:t>
      </w:r>
      <w:r w:rsidRPr="00211397">
        <w:rPr>
          <w:rStyle w:val="StyleUnderline"/>
          <w:highlight w:val="cyan"/>
        </w:rPr>
        <w:t>Obama</w:t>
      </w:r>
      <w:r w:rsidRPr="0074393E">
        <w:rPr>
          <w:rStyle w:val="StyleUnderline"/>
        </w:rPr>
        <w:t xml:space="preserve"> has probably </w:t>
      </w:r>
      <w:r w:rsidRPr="00211397">
        <w:rPr>
          <w:rStyle w:val="StyleUnderline"/>
          <w:highlight w:val="cyan"/>
        </w:rPr>
        <w:t>made the job of</w:t>
      </w:r>
      <w:r w:rsidRPr="0074393E">
        <w:rPr>
          <w:rStyle w:val="StyleUnderline"/>
        </w:rPr>
        <w:t xml:space="preserve"> actually </w:t>
      </w:r>
      <w:r w:rsidRPr="00211397">
        <w:rPr>
          <w:rStyle w:val="StyleUnderline"/>
          <w:highlight w:val="cyan"/>
        </w:rPr>
        <w:t>approving</w:t>
      </w:r>
      <w:r w:rsidRPr="0074393E">
        <w:rPr>
          <w:rStyle w:val="StyleUnderline"/>
        </w:rPr>
        <w:t xml:space="preserve"> such a </w:t>
      </w:r>
      <w:r w:rsidRPr="00211397">
        <w:rPr>
          <w:rStyle w:val="StyleUnderline"/>
          <w:highlight w:val="cyan"/>
        </w:rPr>
        <w:t>trade</w:t>
      </w:r>
      <w:r w:rsidRPr="0074393E">
        <w:rPr>
          <w:rStyle w:val="StyleUnderline"/>
        </w:rPr>
        <w:t xml:space="preserve"> accord </w:t>
      </w:r>
      <w:r w:rsidRPr="00211397">
        <w:rPr>
          <w:rStyle w:val="StyleUnderline"/>
          <w:highlight w:val="cyan"/>
        </w:rPr>
        <w:t>far more difficult</w:t>
      </w:r>
      <w:r w:rsidRPr="0074393E">
        <w:rPr>
          <w:sz w:val="16"/>
        </w:rPr>
        <w:t xml:space="preserve">. Trade promotion authority gives Congress the right to accept or reject a trade deal but not amend or filibuster it. But the new bill before both the Senate Finance and House Ways and Means committees this week lays out new requirements for openness and review. The president would have to notify Congress of the accord’s completion 90 days before he intends to sign it, a delay similar to past requirements. But in a new twist, the full agreement would have to be made public for 60 days before the president gives his final assent and sends it to Congress. Congress could not begin considering it for 30 days after that. </w:t>
      </w:r>
      <w:r w:rsidRPr="0074393E">
        <w:rPr>
          <w:rStyle w:val="StyleUnderline"/>
        </w:rPr>
        <w:t xml:space="preserve">That </w:t>
      </w:r>
      <w:r w:rsidRPr="00C45F93">
        <w:rPr>
          <w:rStyle w:val="StyleUnderline"/>
        </w:rPr>
        <w:t xml:space="preserve">extra time means that </w:t>
      </w:r>
      <w:r w:rsidRPr="00211397">
        <w:rPr>
          <w:rStyle w:val="StyleUnderline"/>
          <w:highlight w:val="cyan"/>
        </w:rPr>
        <w:t>Congress</w:t>
      </w:r>
      <w:r w:rsidRPr="0074393E">
        <w:rPr>
          <w:rStyle w:val="StyleUnderline"/>
        </w:rPr>
        <w:t xml:space="preserve"> probably </w:t>
      </w:r>
      <w:r w:rsidRPr="00211397">
        <w:rPr>
          <w:rStyle w:val="StyleUnderline"/>
          <w:highlight w:val="cyan"/>
        </w:rPr>
        <w:t>will not consider</w:t>
      </w:r>
      <w:r w:rsidRPr="0074393E">
        <w:rPr>
          <w:rStyle w:val="StyleUnderline"/>
        </w:rPr>
        <w:t xml:space="preserve"> the </w:t>
      </w:r>
      <w:r w:rsidRPr="00211397">
        <w:rPr>
          <w:rStyle w:val="StyleUnderline"/>
          <w:highlight w:val="cyan"/>
        </w:rPr>
        <w:t>T</w:t>
      </w:r>
      <w:r w:rsidRPr="0074393E">
        <w:rPr>
          <w:sz w:val="16"/>
        </w:rPr>
        <w:t>rans-</w:t>
      </w:r>
      <w:r w:rsidRPr="00211397">
        <w:rPr>
          <w:rStyle w:val="StyleUnderline"/>
          <w:highlight w:val="cyan"/>
        </w:rPr>
        <w:t>P</w:t>
      </w:r>
      <w:r w:rsidRPr="0074393E">
        <w:rPr>
          <w:sz w:val="16"/>
        </w:rPr>
        <w:t xml:space="preserve">acific </w:t>
      </w:r>
      <w:r w:rsidRPr="00211397">
        <w:rPr>
          <w:rStyle w:val="StyleUnderline"/>
          <w:highlight w:val="cyan"/>
        </w:rPr>
        <w:t>P</w:t>
      </w:r>
      <w:r w:rsidRPr="0074393E">
        <w:rPr>
          <w:sz w:val="16"/>
        </w:rPr>
        <w:t xml:space="preserve">artnership </w:t>
      </w:r>
      <w:r w:rsidRPr="00211397">
        <w:rPr>
          <w:rStyle w:val="StyleUnderline"/>
          <w:highlight w:val="cyan"/>
        </w:rPr>
        <w:t>until</w:t>
      </w:r>
      <w:r w:rsidRPr="0074393E">
        <w:rPr>
          <w:rStyle w:val="StyleUnderline"/>
        </w:rPr>
        <w:t xml:space="preserve"> at least October, </w:t>
      </w:r>
      <w:r w:rsidRPr="00211397">
        <w:rPr>
          <w:rStyle w:val="StyleUnderline"/>
          <w:highlight w:val="cyan"/>
        </w:rPr>
        <w:t>the thick of</w:t>
      </w:r>
      <w:r w:rsidRPr="0074393E">
        <w:rPr>
          <w:rStyle w:val="StyleUnderline"/>
        </w:rPr>
        <w:t xml:space="preserve"> the presidential </w:t>
      </w:r>
      <w:r w:rsidRPr="00211397">
        <w:rPr>
          <w:rStyle w:val="StyleUnderline"/>
          <w:highlight w:val="cyan"/>
        </w:rPr>
        <w:t>primary</w:t>
      </w:r>
      <w:r w:rsidRPr="00C45F93">
        <w:rPr>
          <w:rStyle w:val="StyleUnderline"/>
        </w:rPr>
        <w:t xml:space="preserve"> debate</w:t>
      </w:r>
      <w:r w:rsidRPr="0074393E">
        <w:rPr>
          <w:rStyle w:val="StyleUnderline"/>
        </w:rPr>
        <w:t xml:space="preserve"> </w:t>
      </w:r>
      <w:r w:rsidRPr="00211397">
        <w:rPr>
          <w:rStyle w:val="StyleUnderline"/>
          <w:highlight w:val="cyan"/>
        </w:rPr>
        <w:t>season</w:t>
      </w:r>
      <w:r w:rsidRPr="0074393E">
        <w:rPr>
          <w:rStyle w:val="StyleUnderline"/>
        </w:rPr>
        <w:t xml:space="preserve"> and just as White House hopefuls are preparing for the first primary voting</w:t>
      </w:r>
      <w:r w:rsidRPr="0074393E">
        <w:rPr>
          <w:sz w:val="16"/>
        </w:rPr>
        <w:t xml:space="preserve">. “It’s like 180 days that the T.P.P. has to </w:t>
      </w:r>
      <w:proofErr w:type="gramStart"/>
      <w:r w:rsidRPr="0074393E">
        <w:rPr>
          <w:sz w:val="16"/>
        </w:rPr>
        <w:t>lay</w:t>
      </w:r>
      <w:proofErr w:type="gramEnd"/>
      <w:r w:rsidRPr="0074393E">
        <w:rPr>
          <w:sz w:val="16"/>
        </w:rPr>
        <w:t xml:space="preserve"> out there,” said Senator John </w:t>
      </w:r>
      <w:proofErr w:type="spellStart"/>
      <w:r w:rsidRPr="0074393E">
        <w:rPr>
          <w:sz w:val="16"/>
        </w:rPr>
        <w:t>Cornyn</w:t>
      </w:r>
      <w:proofErr w:type="spellEnd"/>
      <w:r w:rsidRPr="0074393E">
        <w:rPr>
          <w:sz w:val="16"/>
        </w:rPr>
        <w:t xml:space="preserve"> of Texas, the Senate’s No. 2 Republican. Mr. Wyden defended the addition of the waiting period and said it was a reason that Congress should act quickly to approve the legislation. “In the vicinity of four months, the American people will be able to sit at a town hall meeting and read what’s in T.P.P. and ask questions about it,” he said. “That’s one of the reasons to move now.” Supporters remained sanguine ahead of the Finance Committee’s formal drafting of the trade promotion bill. “Most people, if they look at it, think it’s pretty darned important,” Senator Orrin Hatch, Republican of Utah and the committee’s chairman, said of the Pacific accord. “Sooner or later we’re going to have to look at it.” Mr. Obama did his best to brush back opposition in his party from the liberal wing now associated with Senator Elizabeth Warren, Democrat of Massachusetts. “I love Elizabeth,” Mr. Obama told Mr. Matthews during the interview. “We’re allies on a whole host of issues. But she’s wrong on this.” But the measure remains a political hot potato. Hillary Rodham Clinton, campaigning in New Hampshire, dodged a direct question of whether she supported giving Mr. Obama trade promotion authority. “Any trade deal has to produce jobs and raise wages and increase prosperity and protect our security,” she said. “We have to do our part in making sure we have the capabilities and the skills to be competitive.” Senator Harry Reid of Nevada, the Democratic leader, declared “not only no but hell no” to trade promotion authority. If anything, </w:t>
      </w:r>
      <w:r w:rsidRPr="0074393E">
        <w:rPr>
          <w:rStyle w:val="StyleUnderline"/>
        </w:rPr>
        <w:t xml:space="preserve">the </w:t>
      </w:r>
      <w:r w:rsidRPr="00211397">
        <w:rPr>
          <w:rStyle w:val="StyleUnderline"/>
          <w:highlight w:val="cyan"/>
        </w:rPr>
        <w:t>demands</w:t>
      </w:r>
      <w:r w:rsidRPr="0074393E">
        <w:rPr>
          <w:rStyle w:val="StyleUnderline"/>
        </w:rPr>
        <w:t xml:space="preserve"> placed </w:t>
      </w:r>
      <w:r w:rsidRPr="00211397">
        <w:rPr>
          <w:rStyle w:val="StyleUnderline"/>
          <w:highlight w:val="cyan"/>
        </w:rPr>
        <w:t>on the administration</w:t>
      </w:r>
      <w:r w:rsidRPr="0074393E">
        <w:rPr>
          <w:rStyle w:val="StyleUnderline"/>
        </w:rPr>
        <w:t>’s negotiators by t</w:t>
      </w:r>
      <w:r w:rsidRPr="00C45F93">
        <w:rPr>
          <w:rStyle w:val="StyleUnderline"/>
        </w:rPr>
        <w:t xml:space="preserve">he legislation </w:t>
      </w:r>
      <w:r w:rsidRPr="00211397">
        <w:rPr>
          <w:rStyle w:val="StyleUnderline"/>
          <w:highlight w:val="cyan"/>
        </w:rPr>
        <w:t>are likely to become more onerous</w:t>
      </w:r>
      <w:r w:rsidRPr="0074393E">
        <w:rPr>
          <w:sz w:val="16"/>
        </w:rPr>
        <w:t xml:space="preserve">. Senators Rob Portman, Republican of Ohio, and Debbie Stabenow, Democrat of Michigan, are expected to introduce an amendment in the Finance Committee on Wednesday requiring the Pacific deal to include enforceable language to ensure that foreign competitors do not manipulate currency exchange rates to keep their exports cheap and American exports more expensive. </w:t>
      </w:r>
    </w:p>
    <w:p w:rsidR="009701A1" w:rsidRPr="009701A1" w:rsidRDefault="009701A1" w:rsidP="009701A1"/>
    <w:p w:rsidR="006538B0" w:rsidRDefault="006538B0" w:rsidP="00AA1E33">
      <w:pPr>
        <w:pStyle w:val="Heading3"/>
      </w:pPr>
      <w:r>
        <w:t xml:space="preserve">TPA not </w:t>
      </w:r>
      <w:proofErr w:type="gramStart"/>
      <w:r>
        <w:t>k2</w:t>
      </w:r>
      <w:proofErr w:type="gramEnd"/>
      <w:r>
        <w:t xml:space="preserve"> TPP</w:t>
      </w:r>
    </w:p>
    <w:p w:rsidR="006C6F11" w:rsidRPr="0005463D" w:rsidRDefault="006C6F11" w:rsidP="006C6F11">
      <w:pPr>
        <w:pStyle w:val="Heading4"/>
      </w:pPr>
      <w:r w:rsidRPr="0005463D">
        <w:t>TPA not key to TPP</w:t>
      </w:r>
    </w:p>
    <w:p w:rsidR="006C6F11" w:rsidRDefault="006C6F11" w:rsidP="006C6F11">
      <w:r w:rsidRPr="0005463D">
        <w:rPr>
          <w:rStyle w:val="Style13ptBold"/>
        </w:rPr>
        <w:t>Rosenfeld 6/15</w:t>
      </w:r>
      <w:r>
        <w:t xml:space="preserve"> [Everett Rosenfeld, Staff Writer, “Despite failure in Congress, Pacific trade deal can happen,” http://www.cnbc.com/id/102759782]</w:t>
      </w:r>
    </w:p>
    <w:p w:rsidR="006C6F11" w:rsidRPr="004869C1" w:rsidRDefault="006C6F11" w:rsidP="006C6F11">
      <w:pPr>
        <w:rPr>
          <w:sz w:val="12"/>
        </w:rPr>
      </w:pPr>
      <w:r w:rsidRPr="004869C1">
        <w:rPr>
          <w:sz w:val="12"/>
        </w:rPr>
        <w:t xml:space="preserve">The U.S. </w:t>
      </w:r>
      <w:r w:rsidRPr="0005463D">
        <w:rPr>
          <w:rStyle w:val="StyleUnderline"/>
        </w:rPr>
        <w:t>House</w:t>
      </w:r>
      <w:r w:rsidRPr="004869C1">
        <w:rPr>
          <w:sz w:val="12"/>
        </w:rPr>
        <w:t xml:space="preserve"> of Representatives </w:t>
      </w:r>
      <w:r w:rsidRPr="0005463D">
        <w:rPr>
          <w:rStyle w:val="StyleUnderline"/>
        </w:rPr>
        <w:t>is expected to take up a second vote for</w:t>
      </w:r>
      <w:r w:rsidRPr="004869C1">
        <w:rPr>
          <w:sz w:val="12"/>
        </w:rPr>
        <w:t xml:space="preserve"> an </w:t>
      </w:r>
      <w:r w:rsidRPr="0005463D">
        <w:rPr>
          <w:rStyle w:val="StyleUnderline"/>
        </w:rPr>
        <w:t>important Pacific trade bill</w:t>
      </w:r>
      <w:r w:rsidRPr="004869C1">
        <w:rPr>
          <w:sz w:val="12"/>
        </w:rPr>
        <w:t xml:space="preserve"> this week, but </w:t>
      </w:r>
      <w:r w:rsidRPr="0005463D">
        <w:rPr>
          <w:rStyle w:val="StyleUnderline"/>
        </w:rPr>
        <w:t xml:space="preserve">even if it fails, </w:t>
      </w:r>
      <w:r w:rsidRPr="004869C1">
        <w:rPr>
          <w:sz w:val="12"/>
        </w:rPr>
        <w:t xml:space="preserve">President Barack </w:t>
      </w:r>
      <w:r w:rsidRPr="0005463D">
        <w:rPr>
          <w:rStyle w:val="StyleUnderline"/>
        </w:rPr>
        <w:t>Obama</w:t>
      </w:r>
      <w:r w:rsidRPr="004869C1">
        <w:rPr>
          <w:sz w:val="12"/>
        </w:rPr>
        <w:t xml:space="preserve"> </w:t>
      </w:r>
      <w:r w:rsidRPr="0005463D">
        <w:rPr>
          <w:rStyle w:val="StyleUnderline"/>
        </w:rPr>
        <w:t>still has several options for making</w:t>
      </w:r>
      <w:r w:rsidRPr="004869C1">
        <w:rPr>
          <w:sz w:val="12"/>
        </w:rPr>
        <w:t xml:space="preserve"> his long-planned </w:t>
      </w:r>
      <w:r w:rsidRPr="0005463D">
        <w:rPr>
          <w:rStyle w:val="StyleUnderline"/>
        </w:rPr>
        <w:t>agreement a reality.</w:t>
      </w:r>
      <w:r>
        <w:rPr>
          <w:rStyle w:val="StyleUnderline"/>
        </w:rPr>
        <w:t xml:space="preserve"> </w:t>
      </w:r>
      <w:r w:rsidRPr="004869C1">
        <w:rPr>
          <w:sz w:val="12"/>
        </w:rPr>
        <w:t xml:space="preserve">On Friday, the House voted down Trade Adjustment Assistance, one part of a legislative package that would grant Obama so-called fast-track authority on international trade agreements. That </w:t>
      </w:r>
      <w:r w:rsidRPr="0005463D">
        <w:rPr>
          <w:rStyle w:val="StyleUnderline"/>
        </w:rPr>
        <w:t>authority</w:t>
      </w:r>
      <w:r w:rsidRPr="004869C1">
        <w:rPr>
          <w:sz w:val="12"/>
        </w:rPr>
        <w:t>—which experts say is necessary for getting a Pacific trade deal off the ground—</w:t>
      </w:r>
      <w:r w:rsidRPr="0005463D">
        <w:rPr>
          <w:rStyle w:val="Emphasis"/>
        </w:rPr>
        <w:t>was tied to the TAA bill, and fell into limbo</w:t>
      </w:r>
      <w:r w:rsidRPr="004869C1">
        <w:rPr>
          <w:sz w:val="12"/>
        </w:rPr>
        <w:t xml:space="preserve"> on Friday. Read </w:t>
      </w:r>
      <w:proofErr w:type="spellStart"/>
      <w:r w:rsidRPr="004869C1">
        <w:rPr>
          <w:sz w:val="12"/>
        </w:rPr>
        <w:t>MorePacific</w:t>
      </w:r>
      <w:proofErr w:type="spellEnd"/>
      <w:r w:rsidRPr="004869C1">
        <w:rPr>
          <w:sz w:val="12"/>
        </w:rPr>
        <w:t xml:space="preserve"> trade: Why DC is fighting about 'fast-track' The TAA bill would continue a program that helps workers whose jobs have been hurt by international trade agreements. Democrats, who have historically been the champions of the program, did not rally to support it this time, openly defying Obama in order to stymie his trade agenda. The House (with the help of Republicans) then proceeded to vote in favor of giving the president fast-track authority—a ballot that meant little without TAA's passage. As for where the president's "fast-track" aspirations can go from here, there are likely three options facing the White House and its Republican allies if this week's recount fails, according to Scott Miller, senior advisor and Scholl Chair in International Business at the Center for Strategic and International Studies Miller said the most likely option would be that the House says it disagrees with the Senate's bill tying fast-track authority with the TAA program. If that happens, the chamber can request a conference committee wherein members from both the Senate and the House hash out their differences, and then send out compromise bill back to their floors. The second choice would be for the House to engage in legislative "</w:t>
      </w:r>
      <w:proofErr w:type="spellStart"/>
      <w:r w:rsidRPr="004869C1">
        <w:rPr>
          <w:sz w:val="12"/>
        </w:rPr>
        <w:t>pingpong</w:t>
      </w:r>
      <w:proofErr w:type="spellEnd"/>
      <w:r w:rsidRPr="004869C1">
        <w:rPr>
          <w:sz w:val="12"/>
        </w:rPr>
        <w:t>," sending an amended bill back to the Senate without any TAA component. But that would set the situation back to April, when that chamber opted to combine fast-track with the assistance program in the first place. Finally, the House could opt to scrap the current bill, and take up the issue of fast-track in a new vehicle—such as one sponsored by Rep. Paul Ryan, R-Wis. But none of those options may even be necessary, as the Obama administration expressed confidence that it would get the job done in the House: White House press secretary Josh Earnest said Friday that TAA's failure was simply a "procedural snafu." Still, the stakes are high for Obama's fast-track push. "If the United States is not able to carry through, that will raise questions about the capacity for presidential leadership both for the remainder of this presidential term and going forward," former U.S. Treasury Secretary Larry Summers Monday on CNBC's "Squawk on the Street." "</w:t>
      </w:r>
      <w:r w:rsidRPr="004869C1">
        <w:rPr>
          <w:rStyle w:val="StyleUnderline"/>
        </w:rPr>
        <w:t>Trade Promotion Authority" means</w:t>
      </w:r>
      <w:r w:rsidRPr="004869C1">
        <w:rPr>
          <w:sz w:val="12"/>
        </w:rPr>
        <w:t xml:space="preserve"> the </w:t>
      </w:r>
      <w:r w:rsidRPr="004869C1">
        <w:rPr>
          <w:rStyle w:val="StyleUnderline"/>
        </w:rPr>
        <w:t>legislative branch would be able only to approve or reject such a deal</w:t>
      </w:r>
      <w:r w:rsidRPr="004869C1">
        <w:rPr>
          <w:sz w:val="12"/>
        </w:rPr>
        <w:t xml:space="preserve">, rather than alter it. Most experts agree it's a necessary step for getting other countries to sign on to the pact themselves. "No other country in the world wants to be in the position of negotiating first with the president, and then with a Congress whose behavior can't be predicted," </w:t>
      </w:r>
      <w:proofErr w:type="gramStart"/>
      <w:r w:rsidRPr="004869C1">
        <w:rPr>
          <w:sz w:val="12"/>
        </w:rPr>
        <w:t>Summers</w:t>
      </w:r>
      <w:proofErr w:type="gramEnd"/>
      <w:r w:rsidRPr="004869C1">
        <w:rPr>
          <w:sz w:val="12"/>
        </w:rPr>
        <w:t xml:space="preserve"> added. </w:t>
      </w:r>
      <w:r w:rsidRPr="004869C1">
        <w:rPr>
          <w:rStyle w:val="StyleUnderline"/>
        </w:rPr>
        <w:t>Administration officials told CNBC</w:t>
      </w:r>
      <w:r w:rsidRPr="004869C1">
        <w:rPr>
          <w:sz w:val="12"/>
        </w:rPr>
        <w:t xml:space="preserve"> earlier this year </w:t>
      </w:r>
      <w:r w:rsidRPr="004869C1">
        <w:rPr>
          <w:rStyle w:val="StyleUnderline"/>
        </w:rPr>
        <w:t>that they felt a deal with 11 other countries</w:t>
      </w:r>
      <w:r w:rsidRPr="004869C1">
        <w:rPr>
          <w:sz w:val="12"/>
        </w:rPr>
        <w:t xml:space="preserve">—called the </w:t>
      </w:r>
      <w:r w:rsidRPr="004869C1">
        <w:rPr>
          <w:rStyle w:val="Emphasis"/>
        </w:rPr>
        <w:t>Trans-Pacific Partnership</w:t>
      </w:r>
      <w:r w:rsidRPr="004869C1">
        <w:rPr>
          <w:sz w:val="12"/>
        </w:rPr>
        <w:t>—</w:t>
      </w:r>
      <w:r w:rsidRPr="004869C1">
        <w:rPr>
          <w:rStyle w:val="Emphasis"/>
        </w:rPr>
        <w:t>could still happen without fast-track authority,</w:t>
      </w:r>
      <w:r w:rsidRPr="004869C1">
        <w:rPr>
          <w:sz w:val="12"/>
        </w:rPr>
        <w:t xml:space="preserve"> but Miller was skeptical. Read More Summers: Trade defeat will make world more dangerous </w:t>
      </w:r>
      <w:r w:rsidRPr="004869C1">
        <w:rPr>
          <w:rStyle w:val="StyleUnderline"/>
        </w:rPr>
        <w:t>Even with</w:t>
      </w:r>
      <w:r w:rsidRPr="004869C1">
        <w:rPr>
          <w:sz w:val="12"/>
        </w:rPr>
        <w:t xml:space="preserve"> presidential </w:t>
      </w:r>
      <w:r w:rsidRPr="004869C1">
        <w:rPr>
          <w:rStyle w:val="StyleUnderline"/>
        </w:rPr>
        <w:t xml:space="preserve">Trade Promotion Authority, </w:t>
      </w:r>
      <w:r w:rsidRPr="004869C1">
        <w:rPr>
          <w:sz w:val="12"/>
        </w:rPr>
        <w:t xml:space="preserve">the </w:t>
      </w:r>
      <w:r w:rsidRPr="004869C1">
        <w:rPr>
          <w:rStyle w:val="StyleUnderline"/>
        </w:rPr>
        <w:t>U.S. went back and renegotiated some components of its South Korean trade agreement</w:t>
      </w:r>
      <w:r w:rsidRPr="004869C1">
        <w:rPr>
          <w:sz w:val="12"/>
        </w:rPr>
        <w:t>, he said, and Japan (considered to be the Pacific deal's biggest prize) is wary of leaving its economic fate up to Congress. "</w:t>
      </w:r>
      <w:r w:rsidRPr="004869C1">
        <w:rPr>
          <w:rStyle w:val="StyleUnderline"/>
        </w:rPr>
        <w:t>Are they going to do this without any protection? I think not. They've seen how we treat people,"</w:t>
      </w:r>
      <w:r w:rsidRPr="004869C1">
        <w:rPr>
          <w:sz w:val="12"/>
        </w:rPr>
        <w:t xml:space="preserve"> Miller said. The State Department declined a request for comment on the effect of the congressional drama on the trade negotiation process. The Trans-Pacific Partnership would include about 40 percent of the global economy, and roughly one-third of worldwide trade, according to the Brookings Institution.</w:t>
      </w:r>
    </w:p>
    <w:p w:rsidR="006C6F11" w:rsidRPr="006C6F11" w:rsidRDefault="006C6F11" w:rsidP="006C6F11"/>
    <w:p w:rsidR="006538B0" w:rsidRDefault="006538B0" w:rsidP="006538B0">
      <w:pPr>
        <w:pStyle w:val="Heading4"/>
      </w:pPr>
      <w:r>
        <w:t xml:space="preserve">TPA won’t spur successful TPP negotiations </w:t>
      </w:r>
    </w:p>
    <w:p w:rsidR="006538B0" w:rsidRDefault="006538B0" w:rsidP="006538B0">
      <w:r w:rsidRPr="00763B87">
        <w:rPr>
          <w:rStyle w:val="Style13ptBold"/>
        </w:rPr>
        <w:t>Watson</w:t>
      </w:r>
      <w:r>
        <w:t xml:space="preserve"> </w:t>
      </w:r>
      <w:r>
        <w:rPr>
          <w:rStyle w:val="Style13ptBold"/>
        </w:rPr>
        <w:t xml:space="preserve">14 </w:t>
      </w:r>
      <w:r>
        <w:t xml:space="preserve">(K. William, trade policy analyst with Cato’s Herbert A </w:t>
      </w:r>
      <w:proofErr w:type="spellStart"/>
      <w:r>
        <w:t>Stiefel</w:t>
      </w:r>
      <w:proofErr w:type="spellEnd"/>
      <w:r>
        <w:t xml:space="preserve"> Center for Trade Policy Studies, “How Long Is the TPP Going to Take</w:t>
      </w:r>
      <w:proofErr w:type="gramStart"/>
      <w:r>
        <w:t>?,</w:t>
      </w:r>
      <w:proofErr w:type="gramEnd"/>
      <w:r>
        <w:t xml:space="preserve">” 12/23 </w:t>
      </w:r>
      <w:hyperlink r:id="rId57" w:history="1">
        <w:r w:rsidRPr="00A60DA8">
          <w:rPr>
            <w:rStyle w:val="Hyperlink"/>
          </w:rPr>
          <w:t>http://www.cato.org/blog/how-long-tpp-going-take</w:t>
        </w:r>
      </w:hyperlink>
      <w:r>
        <w:t>)</w:t>
      </w:r>
    </w:p>
    <w:p w:rsidR="006538B0" w:rsidRPr="00E03554" w:rsidRDefault="006538B0" w:rsidP="006538B0">
      <w:pPr>
        <w:rPr>
          <w:sz w:val="16"/>
        </w:rPr>
      </w:pPr>
      <w:r w:rsidRPr="00211397">
        <w:rPr>
          <w:rStyle w:val="StyleUnderline"/>
          <w:highlight w:val="cyan"/>
        </w:rPr>
        <w:t>We were</w:t>
      </w:r>
      <w:r w:rsidRPr="00E03554">
        <w:rPr>
          <w:rStyle w:val="StyleUnderline"/>
        </w:rPr>
        <w:t xml:space="preserve"> once </w:t>
      </w:r>
      <w:r w:rsidRPr="00211397">
        <w:rPr>
          <w:rStyle w:val="StyleUnderline"/>
          <w:highlight w:val="cyan"/>
        </w:rPr>
        <w:t>told that the T</w:t>
      </w:r>
      <w:r w:rsidRPr="00E03554">
        <w:rPr>
          <w:rStyle w:val="StyleUnderline"/>
        </w:rPr>
        <w:t>rans-</w:t>
      </w:r>
      <w:r w:rsidRPr="00211397">
        <w:rPr>
          <w:rStyle w:val="StyleUnderline"/>
          <w:highlight w:val="cyan"/>
        </w:rPr>
        <w:t>P</w:t>
      </w:r>
      <w:r w:rsidRPr="00E03554">
        <w:rPr>
          <w:rStyle w:val="StyleUnderline"/>
        </w:rPr>
        <w:t xml:space="preserve">acific </w:t>
      </w:r>
      <w:r w:rsidRPr="00211397">
        <w:rPr>
          <w:rStyle w:val="StyleUnderline"/>
          <w:highlight w:val="cyan"/>
        </w:rPr>
        <w:t>P</w:t>
      </w:r>
      <w:r w:rsidRPr="00E03554">
        <w:rPr>
          <w:rStyle w:val="StyleUnderline"/>
        </w:rPr>
        <w:t xml:space="preserve">artnership </w:t>
      </w:r>
      <w:r w:rsidRPr="00211397">
        <w:rPr>
          <w:rStyle w:val="StyleUnderline"/>
          <w:highlight w:val="cyan"/>
        </w:rPr>
        <w:t>would be completed by the end of 2013</w:t>
      </w:r>
      <w:r w:rsidRPr="00E03554">
        <w:rPr>
          <w:rStyle w:val="StyleUnderline"/>
        </w:rPr>
        <w:t>.  Then it was early 2014, then late 2014, or probably sometime before 2015, or in early 2015 for sure</w:t>
      </w:r>
      <w:r w:rsidRPr="00E03554">
        <w:rPr>
          <w:sz w:val="16"/>
        </w:rPr>
        <w:t xml:space="preserve">.  At this point, </w:t>
      </w:r>
      <w:r w:rsidRPr="00E03554">
        <w:rPr>
          <w:rStyle w:val="StyleUnderline"/>
        </w:rPr>
        <w:t xml:space="preserve">only two things are certain: </w:t>
      </w:r>
      <w:r w:rsidRPr="00211397">
        <w:rPr>
          <w:rStyle w:val="Emphasis"/>
          <w:highlight w:val="cyan"/>
        </w:rPr>
        <w:t xml:space="preserve">you shouldn’t believe any predictions </w:t>
      </w:r>
      <w:r w:rsidRPr="00E03554">
        <w:rPr>
          <w:rStyle w:val="Emphasis"/>
        </w:rPr>
        <w:t xml:space="preserve">about the TPP, and </w:t>
      </w:r>
      <w:r w:rsidRPr="00211397">
        <w:rPr>
          <w:rStyle w:val="Emphasis"/>
          <w:highlight w:val="cyan"/>
        </w:rPr>
        <w:t>the TPP is taking a really</w:t>
      </w:r>
      <w:r w:rsidRPr="00E03554">
        <w:rPr>
          <w:rStyle w:val="Emphasis"/>
        </w:rPr>
        <w:t xml:space="preserve">, really </w:t>
      </w:r>
      <w:r w:rsidRPr="00211397">
        <w:rPr>
          <w:rStyle w:val="Emphasis"/>
          <w:highlight w:val="cyan"/>
        </w:rPr>
        <w:t>long time</w:t>
      </w:r>
      <w:r w:rsidRPr="00E03554">
        <w:rPr>
          <w:rStyle w:val="Emphasis"/>
        </w:rPr>
        <w:t>.</w:t>
      </w:r>
      <w:r>
        <w:rPr>
          <w:rStyle w:val="Emphasis"/>
        </w:rPr>
        <w:t xml:space="preserve"> </w:t>
      </w:r>
      <w:r w:rsidRPr="00E03554">
        <w:rPr>
          <w:sz w:val="16"/>
        </w:rPr>
        <w:t xml:space="preserve">To get an idea for how long the TPP is taking, consider this graph put out by the Peterson Institute earlier this month showing the negotiation and ratification times for previous free trade agreements: Peterson FTA graph </w:t>
      </w:r>
      <w:r w:rsidRPr="00E03554">
        <w:rPr>
          <w:rStyle w:val="StyleUnderline"/>
        </w:rPr>
        <w:t>The argument they’re trying to make with this graph is that the U</w:t>
      </w:r>
      <w:r w:rsidRPr="00E03554">
        <w:rPr>
          <w:sz w:val="16"/>
        </w:rPr>
        <w:t xml:space="preserve">nited </w:t>
      </w:r>
      <w:r w:rsidRPr="00E03554">
        <w:rPr>
          <w:rStyle w:val="StyleUnderline"/>
        </w:rPr>
        <w:t>S</w:t>
      </w:r>
      <w:r w:rsidRPr="00E03554">
        <w:rPr>
          <w:sz w:val="16"/>
        </w:rPr>
        <w:t xml:space="preserve">tates </w:t>
      </w:r>
      <w:r w:rsidRPr="00E03554">
        <w:rPr>
          <w:rStyle w:val="StyleUnderline"/>
        </w:rPr>
        <w:t xml:space="preserve">needs to pass trade promotion authority to make sure the TPP doesn’t get bogged down in Congress </w:t>
      </w:r>
      <w:r w:rsidRPr="00E03554">
        <w:rPr>
          <w:sz w:val="16"/>
        </w:rPr>
        <w:t xml:space="preserve">(the red line) </w:t>
      </w:r>
      <w:r w:rsidRPr="00E03554">
        <w:rPr>
          <w:rStyle w:val="StyleUnderline"/>
        </w:rPr>
        <w:t>after negotiations finally conclude.</w:t>
      </w:r>
      <w:r>
        <w:rPr>
          <w:rStyle w:val="StyleUnderline"/>
        </w:rPr>
        <w:t xml:space="preserve"> </w:t>
      </w:r>
      <w:r w:rsidRPr="00E03554">
        <w:rPr>
          <w:rStyle w:val="StyleUnderline"/>
        </w:rPr>
        <w:t xml:space="preserve">They may be right, but I think it also tells us quite plainly that </w:t>
      </w:r>
      <w:r w:rsidRPr="00211397">
        <w:rPr>
          <w:rStyle w:val="Emphasis"/>
          <w:highlight w:val="cyan"/>
        </w:rPr>
        <w:t>quick ratification of the TPP</w:t>
      </w:r>
      <w:r w:rsidRPr="00E03554">
        <w:rPr>
          <w:rStyle w:val="StyleUnderline"/>
        </w:rPr>
        <w:t xml:space="preserve">, </w:t>
      </w:r>
      <w:r w:rsidRPr="00211397">
        <w:rPr>
          <w:rStyle w:val="StyleUnderline"/>
          <w:highlight w:val="cyan"/>
        </w:rPr>
        <w:t>with or without trade promotion authority</w:t>
      </w:r>
      <w:r w:rsidRPr="00E03554">
        <w:rPr>
          <w:rStyle w:val="StyleUnderline"/>
        </w:rPr>
        <w:t xml:space="preserve">, </w:t>
      </w:r>
      <w:r w:rsidRPr="00211397">
        <w:rPr>
          <w:rStyle w:val="Emphasis"/>
          <w:highlight w:val="cyan"/>
        </w:rPr>
        <w:t>is an unrealistic expectation</w:t>
      </w:r>
      <w:r w:rsidRPr="00E03554">
        <w:rPr>
          <w:sz w:val="16"/>
        </w:rPr>
        <w:t xml:space="preserve">. Here’s the same data presented with the negotiation and ratification times stacked on top of each other and with the current progress of the TPP (and TTIP) included: timetable with TPP </w:t>
      </w:r>
      <w:r w:rsidRPr="00E03554">
        <w:rPr>
          <w:rStyle w:val="StyleUnderline"/>
        </w:rPr>
        <w:t xml:space="preserve">As you can see, </w:t>
      </w:r>
      <w:r w:rsidRPr="00211397">
        <w:rPr>
          <w:rStyle w:val="StyleUnderline"/>
          <w:highlight w:val="cyan"/>
        </w:rPr>
        <w:t>the TPP negotiations are taking an unprecedentedly long time</w:t>
      </w:r>
      <w:r w:rsidRPr="00E03554">
        <w:rPr>
          <w:rStyle w:val="StyleUnderline"/>
        </w:rPr>
        <w:t xml:space="preserve"> to complete.</w:t>
      </w:r>
      <w:r>
        <w:rPr>
          <w:rStyle w:val="StyleUnderline"/>
        </w:rPr>
        <w:t xml:space="preserve"> </w:t>
      </w:r>
      <w:r w:rsidRPr="00E03554">
        <w:rPr>
          <w:rStyle w:val="StyleUnderline"/>
        </w:rPr>
        <w:t>Undaunted by the failure of previous predictions, the U.S. Trade Representative is now claiming that the negotiations will conclude and the whole deal can be passed by Congress before the end of 2015.</w:t>
      </w:r>
      <w:r w:rsidRPr="00E03554">
        <w:rPr>
          <w:sz w:val="16"/>
        </w:rPr>
        <w:t xml:space="preserve"> </w:t>
      </w:r>
      <w:r w:rsidRPr="00E03554">
        <w:rPr>
          <w:rStyle w:val="StyleUnderline"/>
        </w:rPr>
        <w:t>That would be an impressively abrupt end to a long project,</w:t>
      </w:r>
      <w:r w:rsidRPr="00E03554">
        <w:rPr>
          <w:sz w:val="16"/>
        </w:rPr>
        <w:t xml:space="preserve"> with a blue and red line total of just under 70 months. </w:t>
      </w:r>
      <w:r w:rsidRPr="00E03554">
        <w:rPr>
          <w:rStyle w:val="StyleUnderline"/>
        </w:rPr>
        <w:t>It’s possible that passing trade promotion authority will bring much needed energy to the TPP process.</w:t>
      </w:r>
      <w:r w:rsidRPr="00E03554">
        <w:rPr>
          <w:sz w:val="16"/>
        </w:rPr>
        <w:t xml:space="preserve"> Hopefully, USTR is right, and Congress will pass trade promotion authority, the TPP negotiations will conclude, and the ratification will be swift. </w:t>
      </w:r>
      <w:r w:rsidRPr="00E03554">
        <w:rPr>
          <w:rStyle w:val="StyleUnderline"/>
        </w:rPr>
        <w:t>It seems more likely</w:t>
      </w:r>
      <w:r w:rsidRPr="00E03554">
        <w:rPr>
          <w:sz w:val="16"/>
        </w:rPr>
        <w:t xml:space="preserve">, however, </w:t>
      </w:r>
      <w:r w:rsidRPr="00E03554">
        <w:rPr>
          <w:rStyle w:val="StyleUnderline"/>
        </w:rPr>
        <w:t xml:space="preserve">that </w:t>
      </w:r>
      <w:r w:rsidRPr="00211397">
        <w:rPr>
          <w:rStyle w:val="StyleUnderline"/>
          <w:highlight w:val="cyan"/>
        </w:rPr>
        <w:t>the TPP is a trade policy quagmire the U</w:t>
      </w:r>
      <w:r w:rsidRPr="00E03554">
        <w:rPr>
          <w:sz w:val="16"/>
        </w:rPr>
        <w:t xml:space="preserve">nited </w:t>
      </w:r>
      <w:r w:rsidRPr="00211397">
        <w:rPr>
          <w:rStyle w:val="StyleUnderline"/>
          <w:highlight w:val="cyan"/>
        </w:rPr>
        <w:t>S</w:t>
      </w:r>
      <w:r w:rsidRPr="00E03554">
        <w:rPr>
          <w:sz w:val="16"/>
        </w:rPr>
        <w:t xml:space="preserve">tates </w:t>
      </w:r>
      <w:r w:rsidRPr="00211397">
        <w:rPr>
          <w:rStyle w:val="StyleUnderline"/>
          <w:highlight w:val="cyan"/>
        </w:rPr>
        <w:t>entered into with overly ambitious goals and inadequate resolve</w:t>
      </w:r>
      <w:r w:rsidRPr="00E03554">
        <w:rPr>
          <w:rStyle w:val="StyleUnderline"/>
        </w:rPr>
        <w:t xml:space="preserve"> to see them met.</w:t>
      </w:r>
      <w:r>
        <w:rPr>
          <w:rStyle w:val="StyleUnderline"/>
        </w:rPr>
        <w:t xml:space="preserve"> </w:t>
      </w:r>
      <w:r w:rsidRPr="00211397">
        <w:rPr>
          <w:rStyle w:val="StyleUnderline"/>
          <w:highlight w:val="cyan"/>
        </w:rPr>
        <w:t>There’s a lot more than just the lack of trade promotion authority keeping the TPP negotiations from concluding</w:t>
      </w:r>
      <w:r w:rsidRPr="00E03554">
        <w:rPr>
          <w:rStyle w:val="StyleUnderline"/>
        </w:rPr>
        <w:t>.</w:t>
      </w:r>
      <w:r>
        <w:rPr>
          <w:rStyle w:val="StyleUnderline"/>
        </w:rPr>
        <w:t xml:space="preserve"> </w:t>
      </w:r>
      <w:r w:rsidRPr="00E03554">
        <w:rPr>
          <w:rStyle w:val="StyleUnderline"/>
        </w:rPr>
        <w:t>And you might notice from the graph above that, even with trade promotion authority in place, the most recent trade agreements lingered in Congress for a very long time after the negotiations were completed</w:t>
      </w:r>
      <w:r w:rsidRPr="00E03554">
        <w:rPr>
          <w:sz w:val="16"/>
        </w:rPr>
        <w:t>.</w:t>
      </w:r>
    </w:p>
    <w:p w:rsidR="006538B0" w:rsidRPr="006538B0" w:rsidRDefault="006538B0" w:rsidP="006538B0"/>
    <w:p w:rsidR="00AA1E33" w:rsidRDefault="00AA1E33" w:rsidP="00AA1E33">
      <w:pPr>
        <w:pStyle w:val="Heading3"/>
      </w:pPr>
      <w:r>
        <w:t>No TPP – Japan</w:t>
      </w:r>
    </w:p>
    <w:p w:rsidR="009701A1" w:rsidRDefault="009701A1" w:rsidP="009701A1">
      <w:pPr>
        <w:pStyle w:val="Heading4"/>
      </w:pPr>
      <w:r>
        <w:t xml:space="preserve">No TPP deal now – stalemate with Japan on cars and </w:t>
      </w:r>
      <w:proofErr w:type="gramStart"/>
      <w:r>
        <w:t>ag</w:t>
      </w:r>
      <w:proofErr w:type="gramEnd"/>
      <w:r>
        <w:t xml:space="preserve">. </w:t>
      </w:r>
    </w:p>
    <w:p w:rsidR="009701A1" w:rsidRPr="00C05884" w:rsidRDefault="009701A1" w:rsidP="009701A1">
      <w:pPr>
        <w:rPr>
          <w:sz w:val="16"/>
          <w:szCs w:val="16"/>
        </w:rPr>
      </w:pPr>
      <w:proofErr w:type="gramStart"/>
      <w:r w:rsidRPr="00C05884">
        <w:rPr>
          <w:rStyle w:val="Style13ptBold"/>
        </w:rPr>
        <w:t>Bases 3-30</w:t>
      </w:r>
      <w:r w:rsidRPr="00C05884">
        <w:rPr>
          <w:sz w:val="16"/>
          <w:szCs w:val="16"/>
        </w:rPr>
        <w:t>.</w:t>
      </w:r>
      <w:proofErr w:type="gramEnd"/>
      <w:r w:rsidRPr="00C05884">
        <w:rPr>
          <w:sz w:val="16"/>
          <w:szCs w:val="16"/>
        </w:rPr>
        <w:t xml:space="preserve"> [Daniel, senior correspondent, "U.S., Japan have 'significant gaps' on auto market access: U.S. official" Reuters -- www.reuters.com/article/2015/03/31/us-usa-trade-idUSKBN0MR00H20150331]</w:t>
      </w:r>
    </w:p>
    <w:p w:rsidR="009701A1" w:rsidRDefault="009701A1" w:rsidP="009701A1">
      <w:pPr>
        <w:rPr>
          <w:sz w:val="16"/>
        </w:rPr>
      </w:pPr>
      <w:r w:rsidRPr="00C05884">
        <w:rPr>
          <w:sz w:val="16"/>
        </w:rPr>
        <w:t xml:space="preserve">(Reuters) - </w:t>
      </w:r>
      <w:r w:rsidRPr="00D943E0">
        <w:rPr>
          <w:rStyle w:val="StyleUnderline"/>
        </w:rPr>
        <w:t>Acting Deputy U.S. Trade Representative</w:t>
      </w:r>
      <w:r w:rsidRPr="00C05884">
        <w:rPr>
          <w:sz w:val="16"/>
        </w:rPr>
        <w:t xml:space="preserve"> Wendy </w:t>
      </w:r>
      <w:r w:rsidRPr="00211397">
        <w:rPr>
          <w:rStyle w:val="StyleUnderline"/>
          <w:highlight w:val="cyan"/>
        </w:rPr>
        <w:t>Cutler said</w:t>
      </w:r>
      <w:r w:rsidRPr="00D943E0">
        <w:rPr>
          <w:rStyle w:val="StyleUnderline"/>
        </w:rPr>
        <w:t xml:space="preserve"> on Monday </w:t>
      </w:r>
      <w:r w:rsidRPr="00211397">
        <w:rPr>
          <w:rStyle w:val="StyleUnderline"/>
          <w:highlight w:val="cyan"/>
        </w:rPr>
        <w:t>that "significant gaps</w:t>
      </w:r>
      <w:r w:rsidRPr="00D943E0">
        <w:rPr>
          <w:rStyle w:val="StyleUnderline"/>
        </w:rPr>
        <w:t xml:space="preserve">" in the trade negotiations </w:t>
      </w:r>
      <w:r w:rsidRPr="00211397">
        <w:rPr>
          <w:rStyle w:val="StyleUnderline"/>
          <w:highlight w:val="cyan"/>
        </w:rPr>
        <w:t>remain</w:t>
      </w:r>
      <w:r w:rsidRPr="00D943E0">
        <w:rPr>
          <w:rStyle w:val="StyleUnderline"/>
        </w:rPr>
        <w:t xml:space="preserve"> </w:t>
      </w:r>
      <w:r w:rsidRPr="00211397">
        <w:rPr>
          <w:rStyle w:val="StyleUnderline"/>
          <w:highlight w:val="cyan"/>
        </w:rPr>
        <w:t>between the United States</w:t>
      </w:r>
      <w:r w:rsidRPr="00D943E0">
        <w:rPr>
          <w:rStyle w:val="StyleUnderline"/>
        </w:rPr>
        <w:t xml:space="preserve"> </w:t>
      </w:r>
      <w:r w:rsidRPr="00211397">
        <w:rPr>
          <w:rStyle w:val="StyleUnderline"/>
          <w:highlight w:val="cyan"/>
        </w:rPr>
        <w:t>and Japan regarding</w:t>
      </w:r>
      <w:r w:rsidRPr="00D943E0">
        <w:rPr>
          <w:rStyle w:val="StyleUnderline"/>
        </w:rPr>
        <w:t xml:space="preserve"> access for U.S. </w:t>
      </w:r>
      <w:r w:rsidRPr="00211397">
        <w:rPr>
          <w:rStyle w:val="StyleUnderline"/>
          <w:highlight w:val="cyan"/>
        </w:rPr>
        <w:t>automobiles</w:t>
      </w:r>
      <w:r w:rsidRPr="00D943E0">
        <w:rPr>
          <w:rStyle w:val="StyleUnderline"/>
        </w:rPr>
        <w:t xml:space="preserve"> in the Japanese market</w:t>
      </w:r>
      <w:r w:rsidRPr="00C05884">
        <w:rPr>
          <w:sz w:val="16"/>
        </w:rPr>
        <w:t>.</w:t>
      </w:r>
      <w:r w:rsidRPr="00C05884">
        <w:rPr>
          <w:sz w:val="12"/>
        </w:rPr>
        <w:t>∂</w:t>
      </w:r>
      <w:r w:rsidRPr="00C05884">
        <w:rPr>
          <w:sz w:val="16"/>
        </w:rPr>
        <w:t xml:space="preserve"> "</w:t>
      </w:r>
      <w:r w:rsidRPr="00211397">
        <w:rPr>
          <w:rStyle w:val="StyleUnderline"/>
          <w:highlight w:val="cyan"/>
        </w:rPr>
        <w:t>Japan has zero tariffs on autos</w:t>
      </w:r>
      <w:r w:rsidRPr="00D943E0">
        <w:rPr>
          <w:rStyle w:val="StyleUnderline"/>
        </w:rPr>
        <w:t xml:space="preserve"> and trucks, and </w:t>
      </w:r>
      <w:r w:rsidRPr="00211397">
        <w:rPr>
          <w:rStyle w:val="StyleUnderline"/>
          <w:highlight w:val="cyan"/>
        </w:rPr>
        <w:t>yet access</w:t>
      </w:r>
      <w:r w:rsidRPr="00D943E0">
        <w:rPr>
          <w:rStyle w:val="StyleUnderline"/>
        </w:rPr>
        <w:t xml:space="preserve"> </w:t>
      </w:r>
      <w:r w:rsidRPr="00211397">
        <w:rPr>
          <w:rStyle w:val="StyleUnderline"/>
          <w:highlight w:val="cyan"/>
        </w:rPr>
        <w:t>to the Japanese automotive market is limited</w:t>
      </w:r>
      <w:r w:rsidRPr="00211397">
        <w:rPr>
          <w:sz w:val="16"/>
          <w:highlight w:val="cyan"/>
        </w:rPr>
        <w:t>.</w:t>
      </w:r>
      <w:r w:rsidRPr="00C05884">
        <w:rPr>
          <w:sz w:val="16"/>
        </w:rPr>
        <w:t xml:space="preserve"> </w:t>
      </w:r>
      <w:r w:rsidRPr="00C05884">
        <w:rPr>
          <w:rStyle w:val="StyleUnderline"/>
        </w:rPr>
        <w:t>There is an array of non-tariff barriers in Japan that have effectively closed the Japanese auto market to U.S. producers,</w:t>
      </w:r>
      <w:r w:rsidRPr="00C05884">
        <w:rPr>
          <w:sz w:val="16"/>
        </w:rPr>
        <w:t>" Cutler said in prepared remarks on the Trans-Pacific Partnership trade negotiations delivered at the Japan Society in New York.</w:t>
      </w:r>
      <w:r w:rsidRPr="00C05884">
        <w:rPr>
          <w:sz w:val="12"/>
        </w:rPr>
        <w:t>∂</w:t>
      </w:r>
      <w:r w:rsidRPr="00C05884">
        <w:rPr>
          <w:sz w:val="16"/>
        </w:rPr>
        <w:t xml:space="preserve"> "And as a result, when Japan joined the (TPP) negotiation, we asked and Japan agreed to launching a separate bilateral parallel negotiation on automotive non-</w:t>
      </w:r>
      <w:proofErr w:type="spellStart"/>
      <w:r w:rsidRPr="00C05884">
        <w:rPr>
          <w:sz w:val="16"/>
        </w:rPr>
        <w:t>tarrif</w:t>
      </w:r>
      <w:proofErr w:type="spellEnd"/>
      <w:r w:rsidRPr="00C05884">
        <w:rPr>
          <w:sz w:val="16"/>
        </w:rPr>
        <w:t xml:space="preserve"> measure issues. And on these issues we are making good progress, but we have more work to do," Cutler said.</w:t>
      </w:r>
      <w:r w:rsidRPr="00C05884">
        <w:rPr>
          <w:sz w:val="12"/>
        </w:rPr>
        <w:t>∂</w:t>
      </w:r>
      <w:r w:rsidRPr="00C05884">
        <w:rPr>
          <w:sz w:val="16"/>
        </w:rPr>
        <w:t xml:space="preserve"> A Japanese negotiating team spent the prior week in Washington, working on the issue.</w:t>
      </w:r>
      <w:r w:rsidRPr="00C05884">
        <w:rPr>
          <w:sz w:val="12"/>
        </w:rPr>
        <w:t>∂</w:t>
      </w:r>
      <w:r w:rsidRPr="00C05884">
        <w:rPr>
          <w:sz w:val="16"/>
        </w:rPr>
        <w:t xml:space="preserve"> The U.S. and Japan are part of a 12-nation TPP negotiation that is expected to wrap up by mid-year.</w:t>
      </w:r>
      <w:r w:rsidRPr="00C05884">
        <w:rPr>
          <w:sz w:val="12"/>
        </w:rPr>
        <w:t>∂</w:t>
      </w:r>
      <w:r w:rsidRPr="00C05884">
        <w:rPr>
          <w:sz w:val="16"/>
        </w:rPr>
        <w:t xml:space="preserve"> </w:t>
      </w:r>
      <w:r w:rsidRPr="00C05884">
        <w:rPr>
          <w:rStyle w:val="StyleUnderline"/>
        </w:rPr>
        <w:t xml:space="preserve">Cutler, whose remarks were interrupted twice by hecklers protesting the TPP, also said </w:t>
      </w:r>
      <w:r w:rsidRPr="00211397">
        <w:rPr>
          <w:rStyle w:val="StyleUnderline"/>
          <w:highlight w:val="cyan"/>
        </w:rPr>
        <w:t>a second critical sticking point in bilateral trade talks with Japan is access for U.S. agricultural products</w:t>
      </w:r>
      <w:r w:rsidRPr="00C05884">
        <w:rPr>
          <w:sz w:val="16"/>
        </w:rPr>
        <w:t>.</w:t>
      </w:r>
    </w:p>
    <w:p w:rsidR="009701A1" w:rsidRDefault="009701A1" w:rsidP="009701A1">
      <w:pPr>
        <w:rPr>
          <w:sz w:val="16"/>
        </w:rPr>
      </w:pPr>
    </w:p>
    <w:p w:rsidR="009701A1" w:rsidRPr="009701A1" w:rsidRDefault="009701A1" w:rsidP="009701A1"/>
    <w:p w:rsidR="00AA1E33" w:rsidRDefault="00AA1E33" w:rsidP="00AA1E33">
      <w:pPr>
        <w:pStyle w:val="Heading4"/>
      </w:pPr>
      <w:r>
        <w:t>Japan blocks TPP, they’re key to a deal AND delays on Japan mean Congress won’t pass TPP</w:t>
      </w:r>
    </w:p>
    <w:p w:rsidR="00AA1E33" w:rsidRPr="000768C7" w:rsidRDefault="00AA1E33" w:rsidP="00AA1E33">
      <w:pPr>
        <w:rPr>
          <w:b/>
          <w:bCs/>
          <w:sz w:val="26"/>
        </w:rPr>
      </w:pPr>
      <w:r w:rsidRPr="00BE0AC1">
        <w:rPr>
          <w:rStyle w:val="Style13ptBold"/>
        </w:rPr>
        <w:t xml:space="preserve">Nikkei </w:t>
      </w:r>
      <w:r>
        <w:rPr>
          <w:rStyle w:val="Style13ptBold"/>
        </w:rPr>
        <w:t xml:space="preserve">1/13 </w:t>
      </w:r>
      <w:r>
        <w:t>(Japanese news source, “</w:t>
      </w:r>
      <w:r w:rsidRPr="00BE0AC1">
        <w:t>Japan, US to have another go at finding compromise on TPP</w:t>
      </w:r>
      <w:r>
        <w:t xml:space="preserve">,” 1-13-15, </w:t>
      </w:r>
      <w:hyperlink r:id="rId58" w:history="1">
        <w:r w:rsidRPr="00AF17CC">
          <w:rPr>
            <w:rStyle w:val="Hyperlink"/>
          </w:rPr>
          <w:t>http://asia.nikkei.com/Japan-Update/Japan-US-to-have-another-go-at-finding-compromise-on-TPP</w:t>
        </w:r>
      </w:hyperlink>
      <w:r>
        <w:t>)</w:t>
      </w:r>
    </w:p>
    <w:p w:rsidR="00AA1E33" w:rsidRPr="000768C7" w:rsidRDefault="00AA1E33" w:rsidP="00AA1E33">
      <w:pPr>
        <w:rPr>
          <w:sz w:val="16"/>
        </w:rPr>
      </w:pPr>
      <w:r w:rsidRPr="000768C7">
        <w:rPr>
          <w:sz w:val="16"/>
        </w:rPr>
        <w:t xml:space="preserve">TOKYO -- </w:t>
      </w:r>
      <w:r w:rsidRPr="006A4BC6">
        <w:rPr>
          <w:rStyle w:val="StyleUnderline"/>
        </w:rPr>
        <w:t>Japan and</w:t>
      </w:r>
      <w:r w:rsidRPr="000768C7">
        <w:rPr>
          <w:sz w:val="16"/>
        </w:rPr>
        <w:t xml:space="preserve"> </w:t>
      </w:r>
      <w:r w:rsidRPr="006A4BC6">
        <w:rPr>
          <w:rStyle w:val="StyleUnderline"/>
        </w:rPr>
        <w:t>the U.S</w:t>
      </w:r>
      <w:r w:rsidRPr="000768C7">
        <w:rPr>
          <w:sz w:val="16"/>
        </w:rPr>
        <w:t xml:space="preserve">. are to </w:t>
      </w:r>
      <w:r w:rsidRPr="006A4BC6">
        <w:rPr>
          <w:rStyle w:val="StyleUnderline"/>
        </w:rPr>
        <w:t>kick off a</w:t>
      </w:r>
      <w:r w:rsidRPr="000768C7">
        <w:rPr>
          <w:sz w:val="16"/>
        </w:rPr>
        <w:t xml:space="preserve"> two-day </w:t>
      </w:r>
      <w:r w:rsidRPr="006A4BC6">
        <w:rPr>
          <w:rStyle w:val="StyleUnderline"/>
        </w:rPr>
        <w:t>meeting</w:t>
      </w:r>
      <w:r w:rsidRPr="000768C7">
        <w:rPr>
          <w:sz w:val="16"/>
        </w:rPr>
        <w:t xml:space="preserve"> Wednesday in the latest effort </w:t>
      </w:r>
      <w:r w:rsidRPr="006A4BC6">
        <w:rPr>
          <w:rStyle w:val="StyleUnderline"/>
        </w:rPr>
        <w:t>to move</w:t>
      </w:r>
      <w:r w:rsidRPr="000768C7">
        <w:rPr>
          <w:sz w:val="16"/>
        </w:rPr>
        <w:t xml:space="preserve"> </w:t>
      </w:r>
      <w:r w:rsidRPr="006A4BC6">
        <w:rPr>
          <w:rStyle w:val="StyleUnderline"/>
        </w:rPr>
        <w:t>the T</w:t>
      </w:r>
      <w:r w:rsidRPr="000768C7">
        <w:rPr>
          <w:sz w:val="16"/>
        </w:rPr>
        <w:t>rans-</w:t>
      </w:r>
      <w:r w:rsidRPr="006A4BC6">
        <w:rPr>
          <w:rStyle w:val="StyleUnderline"/>
        </w:rPr>
        <w:t>P</w:t>
      </w:r>
      <w:r w:rsidRPr="000768C7">
        <w:rPr>
          <w:sz w:val="16"/>
        </w:rPr>
        <w:t xml:space="preserve">acific </w:t>
      </w:r>
      <w:r w:rsidRPr="006A4BC6">
        <w:rPr>
          <w:rStyle w:val="StyleUnderline"/>
        </w:rPr>
        <w:t>P</w:t>
      </w:r>
      <w:r w:rsidRPr="000768C7">
        <w:rPr>
          <w:sz w:val="16"/>
        </w:rPr>
        <w:t xml:space="preserve">artnership free trade talks </w:t>
      </w:r>
      <w:r w:rsidRPr="006A4BC6">
        <w:rPr>
          <w:rStyle w:val="StyleUnderline"/>
        </w:rPr>
        <w:t>forward</w:t>
      </w:r>
      <w:r w:rsidRPr="000768C7">
        <w:rPr>
          <w:sz w:val="16"/>
        </w:rPr>
        <w:t xml:space="preserve">. </w:t>
      </w:r>
      <w:r w:rsidRPr="006A4BC6">
        <w:rPr>
          <w:rStyle w:val="StyleUnderline"/>
        </w:rPr>
        <w:t xml:space="preserve">Much is riding on the gathering </w:t>
      </w:r>
      <w:r w:rsidRPr="000768C7">
        <w:rPr>
          <w:sz w:val="16"/>
        </w:rPr>
        <w:t xml:space="preserve">here between Hiroshi </w:t>
      </w:r>
      <w:proofErr w:type="spellStart"/>
      <w:r w:rsidRPr="000768C7">
        <w:rPr>
          <w:sz w:val="16"/>
        </w:rPr>
        <w:t>Oe</w:t>
      </w:r>
      <w:proofErr w:type="spellEnd"/>
      <w:r w:rsidRPr="000768C7">
        <w:rPr>
          <w:sz w:val="16"/>
        </w:rPr>
        <w:t xml:space="preserve">, Japan's deputy chief TPP negotiator, and Acting Deputy U.S. Trade Representative Wendy Cutler, since </w:t>
      </w:r>
      <w:r w:rsidRPr="00211397">
        <w:rPr>
          <w:rStyle w:val="Emphasis"/>
          <w:highlight w:val="cyan"/>
        </w:rPr>
        <w:t xml:space="preserve">disagreements between the two countries are the biggest hurdle to successfully concluding </w:t>
      </w:r>
      <w:r w:rsidRPr="006A4BC6">
        <w:rPr>
          <w:rStyle w:val="Emphasis"/>
        </w:rPr>
        <w:t xml:space="preserve">the TPP </w:t>
      </w:r>
      <w:r w:rsidRPr="00211397">
        <w:rPr>
          <w:rStyle w:val="Emphasis"/>
          <w:highlight w:val="cyan"/>
        </w:rPr>
        <w:t>negotiations</w:t>
      </w:r>
      <w:r w:rsidRPr="006A4BC6">
        <w:rPr>
          <w:rStyle w:val="Emphasis"/>
        </w:rPr>
        <w:t>.</w:t>
      </w:r>
      <w:r w:rsidRPr="000768C7">
        <w:rPr>
          <w:sz w:val="16"/>
        </w:rPr>
        <w:t xml:space="preserve"> "It is important that we create a situation that enables us to hold the next TPP ministerial meeting by early spring," Akira Amari, Japan's economic and fiscal policy minister, who is in charge of the country's TPP negotiations, told a press conference on Friday. "</w:t>
      </w:r>
      <w:r w:rsidRPr="00211397">
        <w:rPr>
          <w:rStyle w:val="StyleUnderline"/>
          <w:highlight w:val="cyan"/>
        </w:rPr>
        <w:t xml:space="preserve">Key to realizing that is </w:t>
      </w:r>
      <w:r w:rsidRPr="000768C7">
        <w:rPr>
          <w:sz w:val="16"/>
        </w:rPr>
        <w:t xml:space="preserve">for Japan and the U.S. to work toward </w:t>
      </w:r>
      <w:r w:rsidRPr="00211397">
        <w:rPr>
          <w:rStyle w:val="StyleUnderline"/>
          <w:highlight w:val="cyan"/>
        </w:rPr>
        <w:t>resolving a series of differences</w:t>
      </w:r>
      <w:r w:rsidRPr="000768C7">
        <w:rPr>
          <w:sz w:val="16"/>
        </w:rPr>
        <w:t xml:space="preserve">." But </w:t>
      </w:r>
      <w:r w:rsidRPr="00211397">
        <w:rPr>
          <w:sz w:val="16"/>
          <w:highlight w:val="cyan"/>
        </w:rPr>
        <w:t>U</w:t>
      </w:r>
      <w:r w:rsidRPr="00211397">
        <w:rPr>
          <w:rStyle w:val="StyleUnderline"/>
          <w:highlight w:val="cyan"/>
        </w:rPr>
        <w:t xml:space="preserve">.S. </w:t>
      </w:r>
      <w:r w:rsidRPr="006A4BC6">
        <w:rPr>
          <w:rStyle w:val="StyleUnderline"/>
        </w:rPr>
        <w:t xml:space="preserve">domestic </w:t>
      </w:r>
      <w:r w:rsidRPr="00211397">
        <w:rPr>
          <w:rStyle w:val="StyleUnderline"/>
          <w:highlight w:val="cyan"/>
        </w:rPr>
        <w:t xml:space="preserve">politics must be factored in here. </w:t>
      </w:r>
      <w:r w:rsidRPr="000768C7">
        <w:rPr>
          <w:sz w:val="16"/>
        </w:rPr>
        <w:t xml:space="preserve">The </w:t>
      </w:r>
      <w:r w:rsidRPr="006A4BC6">
        <w:rPr>
          <w:rStyle w:val="StyleUnderline"/>
        </w:rPr>
        <w:t>Dem</w:t>
      </w:r>
      <w:r w:rsidRPr="000768C7">
        <w:rPr>
          <w:sz w:val="16"/>
        </w:rPr>
        <w:t>ocrat</w:t>
      </w:r>
      <w:r w:rsidRPr="006A4BC6">
        <w:rPr>
          <w:rStyle w:val="StyleUnderline"/>
        </w:rPr>
        <w:t>s</w:t>
      </w:r>
      <w:r w:rsidRPr="000768C7">
        <w:rPr>
          <w:sz w:val="16"/>
        </w:rPr>
        <w:t xml:space="preserve"> </w:t>
      </w:r>
      <w:r w:rsidRPr="006A4BC6">
        <w:rPr>
          <w:rStyle w:val="StyleUnderline"/>
        </w:rPr>
        <w:t xml:space="preserve">want to tout the TPP </w:t>
      </w:r>
      <w:r w:rsidRPr="000768C7">
        <w:rPr>
          <w:sz w:val="16"/>
        </w:rPr>
        <w:t xml:space="preserve">deal as a major accomplishment of President Barack Obama in the 2016 presidential election. But there is a chance that the </w:t>
      </w:r>
      <w:r w:rsidRPr="006A4BC6">
        <w:rPr>
          <w:rStyle w:val="StyleUnderline"/>
        </w:rPr>
        <w:t xml:space="preserve">pro-free-trade </w:t>
      </w:r>
      <w:r w:rsidRPr="00211397">
        <w:rPr>
          <w:rStyle w:val="StyleUnderline"/>
          <w:highlight w:val="cyan"/>
        </w:rPr>
        <w:t xml:space="preserve">Republican </w:t>
      </w:r>
      <w:r w:rsidRPr="000768C7">
        <w:rPr>
          <w:sz w:val="16"/>
        </w:rPr>
        <w:t xml:space="preserve">Party </w:t>
      </w:r>
      <w:r w:rsidRPr="00211397">
        <w:rPr>
          <w:rStyle w:val="StyleUnderline"/>
          <w:highlight w:val="cyan"/>
        </w:rPr>
        <w:t xml:space="preserve">will </w:t>
      </w:r>
      <w:r w:rsidRPr="000768C7">
        <w:rPr>
          <w:sz w:val="16"/>
        </w:rPr>
        <w:t xml:space="preserve">make a fresh </w:t>
      </w:r>
      <w:r w:rsidRPr="00211397">
        <w:rPr>
          <w:rStyle w:val="StyleUnderline"/>
          <w:highlight w:val="cyan"/>
        </w:rPr>
        <w:t xml:space="preserve">demand </w:t>
      </w:r>
      <w:r w:rsidRPr="000768C7">
        <w:rPr>
          <w:sz w:val="16"/>
        </w:rPr>
        <w:t xml:space="preserve">that </w:t>
      </w:r>
      <w:r w:rsidRPr="00211397">
        <w:rPr>
          <w:rStyle w:val="StyleUnderline"/>
          <w:highlight w:val="cyan"/>
        </w:rPr>
        <w:t>Japan drop all tariffs</w:t>
      </w:r>
      <w:r w:rsidRPr="000768C7">
        <w:rPr>
          <w:sz w:val="16"/>
        </w:rPr>
        <w:t xml:space="preserve">. </w:t>
      </w:r>
      <w:r w:rsidRPr="00211397">
        <w:rPr>
          <w:rStyle w:val="StyleUnderline"/>
          <w:highlight w:val="cyan"/>
        </w:rPr>
        <w:t xml:space="preserve">The </w:t>
      </w:r>
      <w:r w:rsidRPr="000768C7">
        <w:rPr>
          <w:sz w:val="16"/>
        </w:rPr>
        <w:t xml:space="preserve">Obama </w:t>
      </w:r>
      <w:r w:rsidRPr="00211397">
        <w:rPr>
          <w:rStyle w:val="StyleUnderline"/>
          <w:highlight w:val="cyan"/>
        </w:rPr>
        <w:t xml:space="preserve">administration's </w:t>
      </w:r>
      <w:r w:rsidRPr="000768C7">
        <w:rPr>
          <w:sz w:val="16"/>
        </w:rPr>
        <w:t xml:space="preserve">basic </w:t>
      </w:r>
      <w:r w:rsidRPr="00211397">
        <w:rPr>
          <w:rStyle w:val="StyleUnderline"/>
          <w:highlight w:val="cyan"/>
        </w:rPr>
        <w:t xml:space="preserve">stance is to conclude </w:t>
      </w:r>
      <w:r w:rsidRPr="000768C7">
        <w:rPr>
          <w:sz w:val="16"/>
        </w:rPr>
        <w:t xml:space="preserve">trade </w:t>
      </w:r>
      <w:r w:rsidRPr="00211397">
        <w:rPr>
          <w:rStyle w:val="StyleUnderline"/>
          <w:highlight w:val="cyan"/>
        </w:rPr>
        <w:t xml:space="preserve">talks </w:t>
      </w:r>
      <w:r w:rsidRPr="000768C7">
        <w:rPr>
          <w:sz w:val="16"/>
        </w:rPr>
        <w:t xml:space="preserve">with Japan </w:t>
      </w:r>
      <w:r w:rsidRPr="00211397">
        <w:rPr>
          <w:rStyle w:val="StyleUnderline"/>
          <w:highlight w:val="cyan"/>
        </w:rPr>
        <w:t xml:space="preserve">before Congress steps </w:t>
      </w:r>
      <w:r w:rsidRPr="000768C7">
        <w:rPr>
          <w:sz w:val="16"/>
        </w:rPr>
        <w:t xml:space="preserve">up the battle over the TPP with an eye </w:t>
      </w:r>
      <w:r w:rsidRPr="00211397">
        <w:rPr>
          <w:rStyle w:val="StyleUnderline"/>
          <w:highlight w:val="cyan"/>
        </w:rPr>
        <w:t xml:space="preserve">toward the </w:t>
      </w:r>
      <w:r w:rsidRPr="000768C7">
        <w:rPr>
          <w:sz w:val="16"/>
        </w:rPr>
        <w:t xml:space="preserve">general </w:t>
      </w:r>
      <w:r w:rsidRPr="00211397">
        <w:rPr>
          <w:rStyle w:val="StyleUnderline"/>
          <w:highlight w:val="cyan"/>
        </w:rPr>
        <w:t>election</w:t>
      </w:r>
      <w:r w:rsidRPr="000768C7">
        <w:rPr>
          <w:sz w:val="16"/>
        </w:rPr>
        <w:t xml:space="preserve">. Same old same old Major </w:t>
      </w:r>
      <w:r w:rsidRPr="00211397">
        <w:rPr>
          <w:rStyle w:val="StyleUnderline"/>
          <w:highlight w:val="cyan"/>
        </w:rPr>
        <w:t>sticking points include Japanese tariffs on ag</w:t>
      </w:r>
      <w:r w:rsidRPr="000768C7">
        <w:rPr>
          <w:sz w:val="16"/>
        </w:rPr>
        <w:t xml:space="preserve">ricultural products </w:t>
      </w:r>
      <w:r w:rsidRPr="00211397">
        <w:rPr>
          <w:rStyle w:val="StyleUnderline"/>
          <w:highlight w:val="cyan"/>
        </w:rPr>
        <w:t xml:space="preserve">and American tariffs on </w:t>
      </w:r>
      <w:proofErr w:type="spellStart"/>
      <w:r w:rsidRPr="00211397">
        <w:rPr>
          <w:rStyle w:val="StyleUnderline"/>
          <w:highlight w:val="cyan"/>
        </w:rPr>
        <w:t>auto</w:t>
      </w:r>
      <w:r w:rsidRPr="000768C7">
        <w:rPr>
          <w:sz w:val="16"/>
        </w:rPr>
        <w:t>parts</w:t>
      </w:r>
      <w:proofErr w:type="spellEnd"/>
      <w:r w:rsidRPr="000768C7">
        <w:rPr>
          <w:sz w:val="16"/>
        </w:rPr>
        <w:t xml:space="preserve">. Japan has already offered compromise deals on beef and pork import duties. The proposals have Tokyo lowering its 38.5% beef tariffs to half or less after a certain period. Tariffs on low-priced pork would go down to 100 yen (83 cents) or less per kilogram from the current level of up to 482 yen. At the same time, the </w:t>
      </w:r>
      <w:r w:rsidRPr="00211397">
        <w:rPr>
          <w:rStyle w:val="StyleUnderline"/>
          <w:highlight w:val="cyan"/>
        </w:rPr>
        <w:t>Japan</w:t>
      </w:r>
      <w:r w:rsidRPr="000768C7">
        <w:rPr>
          <w:sz w:val="16"/>
        </w:rPr>
        <w:t xml:space="preserve">ese government </w:t>
      </w:r>
      <w:r w:rsidRPr="00211397">
        <w:rPr>
          <w:rStyle w:val="StyleUnderline"/>
          <w:highlight w:val="cyan"/>
        </w:rPr>
        <w:t xml:space="preserve">insists on </w:t>
      </w:r>
      <w:r w:rsidRPr="000768C7">
        <w:rPr>
          <w:sz w:val="16"/>
        </w:rPr>
        <w:t xml:space="preserve">attaching </w:t>
      </w:r>
      <w:r w:rsidRPr="00211397">
        <w:rPr>
          <w:rStyle w:val="StyleUnderline"/>
          <w:highlight w:val="cyan"/>
        </w:rPr>
        <w:t xml:space="preserve">safeguards </w:t>
      </w:r>
      <w:r w:rsidRPr="000768C7">
        <w:rPr>
          <w:sz w:val="16"/>
        </w:rPr>
        <w:t xml:space="preserve">to the deals. The measures would act as an emergency circuit breaker, enabling Japan to raise tariffs to near the previous levels should beef and pork imports surge from a tariff reduction. But the U.S. wants an assurance that Tokyo will effectively never invoke the safeguards, </w:t>
      </w:r>
      <w:r w:rsidRPr="00211397">
        <w:rPr>
          <w:rStyle w:val="Emphasis"/>
          <w:highlight w:val="cyan"/>
        </w:rPr>
        <w:t>creating an impasse</w:t>
      </w:r>
      <w:r w:rsidRPr="00211397">
        <w:rPr>
          <w:rStyle w:val="StyleUnderline"/>
          <w:highlight w:val="cyan"/>
        </w:rPr>
        <w:t xml:space="preserve">. Washington </w:t>
      </w:r>
      <w:r w:rsidRPr="000768C7">
        <w:rPr>
          <w:sz w:val="16"/>
        </w:rPr>
        <w:t xml:space="preserve">also </w:t>
      </w:r>
      <w:r w:rsidRPr="00211397">
        <w:rPr>
          <w:rStyle w:val="StyleUnderline"/>
          <w:highlight w:val="cyan"/>
        </w:rPr>
        <w:t xml:space="preserve">renewed </w:t>
      </w:r>
      <w:r w:rsidRPr="000768C7">
        <w:rPr>
          <w:sz w:val="16"/>
        </w:rPr>
        <w:t xml:space="preserve">last autumn </w:t>
      </w:r>
      <w:r w:rsidRPr="00211397">
        <w:rPr>
          <w:rStyle w:val="StyleUnderline"/>
          <w:highlight w:val="cyan"/>
        </w:rPr>
        <w:t xml:space="preserve">its call for Japan to open </w:t>
      </w:r>
      <w:r w:rsidRPr="000768C7">
        <w:rPr>
          <w:sz w:val="16"/>
        </w:rPr>
        <w:t xml:space="preserve">up </w:t>
      </w:r>
      <w:r w:rsidRPr="00211397">
        <w:rPr>
          <w:rStyle w:val="StyleUnderline"/>
          <w:highlight w:val="cyan"/>
        </w:rPr>
        <w:t xml:space="preserve">its rice market </w:t>
      </w:r>
      <w:r w:rsidRPr="000768C7">
        <w:rPr>
          <w:sz w:val="16"/>
        </w:rPr>
        <w:t xml:space="preserve">-- a call </w:t>
      </w:r>
      <w:r w:rsidRPr="00211397">
        <w:rPr>
          <w:rStyle w:val="Emphasis"/>
          <w:highlight w:val="cyan"/>
        </w:rPr>
        <w:t>Tokyo has steadfastly resisted</w:t>
      </w:r>
      <w:r w:rsidRPr="000768C7">
        <w:rPr>
          <w:sz w:val="16"/>
        </w:rPr>
        <w:t xml:space="preserve">. "The domestic rice market is facing a serious surplus," a Japanese government official said. "There is no room for imported rice." Meanwhile, rejecting Tokyo's demand to immediately scrap </w:t>
      </w:r>
      <w:proofErr w:type="spellStart"/>
      <w:r w:rsidRPr="000768C7">
        <w:rPr>
          <w:sz w:val="16"/>
        </w:rPr>
        <w:t>autoparts</w:t>
      </w:r>
      <w:proofErr w:type="spellEnd"/>
      <w:r w:rsidRPr="000768C7">
        <w:rPr>
          <w:sz w:val="16"/>
        </w:rPr>
        <w:t xml:space="preserve"> tariffs, the U.S. side has made a counteroffer of gradually lowering rates to eventually eliminate the tariffs over 10 to 20 years. "The way </w:t>
      </w:r>
      <w:r w:rsidRPr="00211397">
        <w:rPr>
          <w:rStyle w:val="StyleUnderline"/>
          <w:highlight w:val="cyan"/>
        </w:rPr>
        <w:t xml:space="preserve">the two countries oppose each </w:t>
      </w:r>
      <w:r w:rsidRPr="000768C7">
        <w:rPr>
          <w:sz w:val="16"/>
        </w:rPr>
        <w:t>other hasn't changed since a year ago," says a member of Japan's TPP negotiating team. "</w:t>
      </w:r>
      <w:r w:rsidRPr="00211397">
        <w:rPr>
          <w:rStyle w:val="Emphasis"/>
          <w:highlight w:val="cyan"/>
        </w:rPr>
        <w:t>Success or failure depends on how the U.S. plays its cards.</w:t>
      </w:r>
      <w:r w:rsidRPr="006A4BC6">
        <w:rPr>
          <w:rStyle w:val="Emphasis"/>
        </w:rPr>
        <w:t>"</w:t>
      </w:r>
    </w:p>
    <w:p w:rsidR="00E9176B" w:rsidRDefault="00E9176B" w:rsidP="00E9176B">
      <w:pPr>
        <w:pStyle w:val="Heading3"/>
      </w:pPr>
      <w:r>
        <w:t>AT: Trade Solves Asian War</w:t>
      </w:r>
    </w:p>
    <w:p w:rsidR="00E9176B" w:rsidRDefault="00E9176B" w:rsidP="00E9176B">
      <w:pPr>
        <w:pStyle w:val="Heading4"/>
      </w:pPr>
      <w:r>
        <w:t>Economic interdependence doesn’t solve Asian war</w:t>
      </w:r>
    </w:p>
    <w:p w:rsidR="00E9176B" w:rsidRPr="00FF7044" w:rsidRDefault="00E9176B" w:rsidP="00E9176B">
      <w:r>
        <w:t xml:space="preserve">Miles </w:t>
      </w:r>
      <w:proofErr w:type="spellStart"/>
      <w:r w:rsidRPr="00FF7044">
        <w:rPr>
          <w:rStyle w:val="Style13ptBold"/>
        </w:rPr>
        <w:t>Kahler</w:t>
      </w:r>
      <w:proofErr w:type="spellEnd"/>
      <w:r w:rsidRPr="00FF7044">
        <w:rPr>
          <w:rStyle w:val="Style13ptBold"/>
        </w:rPr>
        <w:t xml:space="preserve"> 13</w:t>
      </w:r>
      <w:r>
        <w:t>, Rohr Professor of Pacific International Relations and Distinguished Professor of Political Science in the School of International Relations and Pacific Studies and the Political Science Department, University of California, San Diego, former Fellow at the Woodrow Wilson International Center for Scholars and the Center for Advanced Study in the Behavioral Sciences at Stanford University and a Senior Fellow at the Council on Foreign Relation, “ The Rise of Emerging Asia: Regional Peace and Global Security,” May 2013, http://www.iie.com/publications/wp/wp13-4.pdf</w:t>
      </w:r>
    </w:p>
    <w:p w:rsidR="00E9176B" w:rsidRDefault="00E9176B" w:rsidP="00E9176B">
      <w:r w:rsidRPr="00946E27">
        <w:t xml:space="preserve">Growing </w:t>
      </w:r>
      <w:r w:rsidRPr="00FF7044">
        <w:rPr>
          <w:rStyle w:val="StyleUnderline"/>
        </w:rPr>
        <w:t xml:space="preserve">regional interdependence may represent </w:t>
      </w:r>
      <w:r w:rsidRPr="00FF7044">
        <w:rPr>
          <w:rStyle w:val="Emphasis"/>
        </w:rPr>
        <w:t>a partial explanation</w:t>
      </w:r>
      <w:r w:rsidRPr="00FF7044">
        <w:rPr>
          <w:rStyle w:val="StyleUnderline"/>
        </w:rPr>
        <w:t xml:space="preserve"> for Asia’s decades-long peace</w:t>
      </w:r>
      <w:r w:rsidRPr="00946E27">
        <w:t xml:space="preserve">. However, </w:t>
      </w:r>
      <w:r w:rsidRPr="00FF7044">
        <w:rPr>
          <w:rStyle w:val="StyleUnderline"/>
        </w:rPr>
        <w:t xml:space="preserve">closer </w:t>
      </w:r>
      <w:r w:rsidRPr="00211397">
        <w:rPr>
          <w:rStyle w:val="StyleUnderline"/>
          <w:highlight w:val="cyan"/>
        </w:rPr>
        <w:t>examination of</w:t>
      </w:r>
      <w:r w:rsidRPr="00FF7044">
        <w:rPr>
          <w:rStyle w:val="StyleUnderline"/>
        </w:rPr>
        <w:t xml:space="preserve"> the interaction between political </w:t>
      </w:r>
      <w:r w:rsidRPr="00211397">
        <w:rPr>
          <w:rStyle w:val="StyleUnderline"/>
          <w:highlight w:val="cyan"/>
        </w:rPr>
        <w:t>conflict and</w:t>
      </w:r>
      <w:r w:rsidRPr="00FF7044">
        <w:rPr>
          <w:rStyle w:val="StyleUnderline"/>
        </w:rPr>
        <w:t xml:space="preserve"> cross-border </w:t>
      </w:r>
      <w:r w:rsidRPr="00211397">
        <w:rPr>
          <w:rStyle w:val="StyleUnderline"/>
          <w:highlight w:val="cyan"/>
        </w:rPr>
        <w:t xml:space="preserve">economic exchange </w:t>
      </w:r>
      <w:r w:rsidRPr="00211397">
        <w:rPr>
          <w:rStyle w:val="Emphasis"/>
          <w:highlight w:val="cyan"/>
        </w:rPr>
        <w:t>cautions against</w:t>
      </w:r>
      <w:r w:rsidRPr="00FF7044">
        <w:rPr>
          <w:rStyle w:val="Emphasis"/>
        </w:rPr>
        <w:t xml:space="preserve"> excessive </w:t>
      </w:r>
      <w:r w:rsidRPr="00211397">
        <w:rPr>
          <w:rStyle w:val="Emphasis"/>
          <w:highlight w:val="cyan"/>
        </w:rPr>
        <w:t>reliance on economic interdependence</w:t>
      </w:r>
      <w:r w:rsidRPr="00FF7044">
        <w:rPr>
          <w:rStyle w:val="StyleUnderline"/>
        </w:rPr>
        <w:t xml:space="preserve"> </w:t>
      </w:r>
      <w:r w:rsidRPr="00211397">
        <w:rPr>
          <w:rStyle w:val="StyleUnderline"/>
          <w:highlight w:val="cyan"/>
        </w:rPr>
        <w:t>as a prop for</w:t>
      </w:r>
      <w:r w:rsidRPr="00FF7044">
        <w:rPr>
          <w:rStyle w:val="StyleUnderline"/>
        </w:rPr>
        <w:t xml:space="preserve"> </w:t>
      </w:r>
      <w:r w:rsidRPr="00211397">
        <w:rPr>
          <w:rStyle w:val="StyleUnderline"/>
          <w:highlight w:val="cyan"/>
        </w:rPr>
        <w:t>regional security</w:t>
      </w:r>
      <w:r w:rsidRPr="00946E27">
        <w:t xml:space="preserve">. First, although the risk of disrupting economic links may restrain elites, </w:t>
      </w:r>
      <w:r w:rsidRPr="00FF7044">
        <w:rPr>
          <w:rStyle w:val="StyleUnderline"/>
        </w:rPr>
        <w:t>some parts of emerging Asia have been excluded from those effects</w:t>
      </w:r>
      <w:r w:rsidRPr="00946E27">
        <w:t xml:space="preserve">: Political and military rivalry has dominated incentives for greater trade and investment. In Northeast Asia, North Korea is the most prominent example of autarchic economic stagnation. In South Asia, for example, </w:t>
      </w:r>
      <w:r w:rsidRPr="00211397">
        <w:rPr>
          <w:rStyle w:val="Emphasis"/>
          <w:highlight w:val="cyan"/>
        </w:rPr>
        <w:t>politics has dominated economics</w:t>
      </w:r>
      <w:r w:rsidRPr="00181A12">
        <w:t xml:space="preserve"> </w:t>
      </w:r>
      <w:r w:rsidRPr="00181A12">
        <w:rPr>
          <w:rStyle w:val="StyleUnderline"/>
        </w:rPr>
        <w:t xml:space="preserve">in the relations </w:t>
      </w:r>
      <w:r w:rsidRPr="00211397">
        <w:rPr>
          <w:rStyle w:val="StyleUnderline"/>
          <w:highlight w:val="cyan"/>
        </w:rPr>
        <w:t>between India and Pakistan</w:t>
      </w:r>
      <w:r w:rsidRPr="00181A12">
        <w:t>. Recent steps toward liberalization of bilateral trade promise an eventual expansion in exchange between the two neighbors, whose trade is currently</w:t>
      </w:r>
      <w:r w:rsidRPr="00946E27">
        <w:t xml:space="preserve"> dwarfed by their economic ties with other Asian economies, such as China.</w:t>
      </w:r>
      <w:r w:rsidRPr="00946E27">
        <w:rPr>
          <w:sz w:val="12"/>
        </w:rPr>
        <w:t>¶</w:t>
      </w:r>
      <w:r w:rsidRPr="00946E27">
        <w:t xml:space="preserve"> </w:t>
      </w:r>
      <w:r w:rsidRPr="00415C83">
        <w:rPr>
          <w:rStyle w:val="StyleUnderline"/>
        </w:rPr>
        <w:t>China’s relations with Taiwan provide an even sharper assessment of the effects of economic interdependence on conflict and militarized disputes.</w:t>
      </w:r>
      <w:r w:rsidRPr="00946E27">
        <w:t xml:space="preserve"> Taiwan’s trade and investment with the mainland have burgeoned through more than two decades of political change, marked at times by sharp conflict. The avoidance of military conflict during this period suggests that economic interdependence may have had the predicted restraining effects. As Scott </w:t>
      </w:r>
      <w:proofErr w:type="spellStart"/>
      <w:r w:rsidRPr="00946E27">
        <w:t>Kastner</w:t>
      </w:r>
      <w:proofErr w:type="spellEnd"/>
      <w:r w:rsidRPr="00946E27">
        <w:t xml:space="preserve"> points out, however, </w:t>
      </w:r>
      <w:r w:rsidRPr="00211397">
        <w:rPr>
          <w:rStyle w:val="StyleUnderline"/>
          <w:highlight w:val="cyan"/>
        </w:rPr>
        <w:t>discerning</w:t>
      </w:r>
      <w:r w:rsidRPr="00415C83">
        <w:rPr>
          <w:rStyle w:val="StyleUnderline"/>
        </w:rPr>
        <w:t xml:space="preserve"> the </w:t>
      </w:r>
      <w:r w:rsidRPr="00415C83">
        <w:rPr>
          <w:rStyle w:val="Emphasis"/>
        </w:rPr>
        <w:t xml:space="preserve">specific </w:t>
      </w:r>
      <w:r w:rsidRPr="00211397">
        <w:rPr>
          <w:rStyle w:val="Emphasis"/>
          <w:highlight w:val="cyan"/>
        </w:rPr>
        <w:t>causal consequences</w:t>
      </w:r>
      <w:r w:rsidRPr="00211397">
        <w:rPr>
          <w:rStyle w:val="StyleUnderline"/>
          <w:highlight w:val="cyan"/>
        </w:rPr>
        <w:t xml:space="preserve"> of</w:t>
      </w:r>
      <w:r w:rsidRPr="003A73BE">
        <w:rPr>
          <w:rStyle w:val="StyleUnderline"/>
        </w:rPr>
        <w:t xml:space="preserve"> e</w:t>
      </w:r>
      <w:r w:rsidRPr="00415C83">
        <w:rPr>
          <w:rStyle w:val="StyleUnderline"/>
        </w:rPr>
        <w:t xml:space="preserve">conomic </w:t>
      </w:r>
      <w:r w:rsidRPr="00211397">
        <w:rPr>
          <w:rStyle w:val="StyleUnderline"/>
          <w:highlight w:val="cyan"/>
        </w:rPr>
        <w:t>interdependence is difficult</w:t>
      </w:r>
      <w:r w:rsidRPr="00946E27">
        <w:t xml:space="preserve"> (</w:t>
      </w:r>
      <w:proofErr w:type="spellStart"/>
      <w:r w:rsidRPr="00946E27">
        <w:t>Kastner</w:t>
      </w:r>
      <w:proofErr w:type="spellEnd"/>
      <w:r w:rsidRPr="00946E27">
        <w:t xml:space="preserve"> 2009, 125–128). During the presidencies of Lee Teng-hui and Chen Shui-bian (1996–2000, 2000–08), </w:t>
      </w:r>
      <w:r w:rsidRPr="00415C83">
        <w:rPr>
          <w:rStyle w:val="StyleUnderline"/>
        </w:rPr>
        <w:t xml:space="preserve">economic </w:t>
      </w:r>
      <w:r w:rsidRPr="00211397">
        <w:rPr>
          <w:rStyle w:val="StyleUnderline"/>
          <w:highlight w:val="cyan"/>
        </w:rPr>
        <w:t>interdependence increased</w:t>
      </w:r>
      <w:r w:rsidRPr="00415C83">
        <w:rPr>
          <w:rStyle w:val="StyleUnderline"/>
        </w:rPr>
        <w:t xml:space="preserve"> rapidly </w:t>
      </w:r>
      <w:r w:rsidRPr="00211397">
        <w:rPr>
          <w:rStyle w:val="StyleUnderline"/>
          <w:highlight w:val="cyan"/>
        </w:rPr>
        <w:t>between Taiwan and the</w:t>
      </w:r>
      <w:r w:rsidRPr="00415C83">
        <w:rPr>
          <w:rStyle w:val="StyleUnderline"/>
        </w:rPr>
        <w:t xml:space="preserve"> </w:t>
      </w:r>
      <w:r w:rsidRPr="00211397">
        <w:rPr>
          <w:rStyle w:val="StyleUnderline"/>
          <w:highlight w:val="cyan"/>
        </w:rPr>
        <w:t>P</w:t>
      </w:r>
      <w:r w:rsidRPr="00415C83">
        <w:rPr>
          <w:rStyle w:val="StyleUnderline"/>
        </w:rPr>
        <w:t xml:space="preserve">eople’s </w:t>
      </w:r>
      <w:r w:rsidRPr="00211397">
        <w:rPr>
          <w:rStyle w:val="StyleUnderline"/>
          <w:highlight w:val="cyan"/>
        </w:rPr>
        <w:t>R</w:t>
      </w:r>
      <w:r w:rsidRPr="009D21E9">
        <w:rPr>
          <w:rStyle w:val="StyleUnderline"/>
        </w:rPr>
        <w:t>ep</w:t>
      </w:r>
      <w:r w:rsidRPr="00415C83">
        <w:rPr>
          <w:rStyle w:val="StyleUnderline"/>
        </w:rPr>
        <w:t xml:space="preserve">ublic, </w:t>
      </w:r>
      <w:r w:rsidRPr="00211397">
        <w:rPr>
          <w:rStyle w:val="StyleUnderline"/>
          <w:highlight w:val="cyan"/>
        </w:rPr>
        <w:t>but</w:t>
      </w:r>
      <w:r w:rsidRPr="00415C83">
        <w:rPr>
          <w:rStyle w:val="StyleUnderline"/>
        </w:rPr>
        <w:t xml:space="preserve"> </w:t>
      </w:r>
      <w:r w:rsidRPr="00211397">
        <w:rPr>
          <w:rStyle w:val="StyleUnderline"/>
          <w:highlight w:val="cyan"/>
        </w:rPr>
        <w:t>political conflict</w:t>
      </w:r>
      <w:r w:rsidRPr="00415C83">
        <w:rPr>
          <w:rStyle w:val="StyleUnderline"/>
        </w:rPr>
        <w:t xml:space="preserve"> and military threats across the Taiwan Strait </w:t>
      </w:r>
      <w:r w:rsidRPr="00211397">
        <w:rPr>
          <w:rStyle w:val="StyleUnderline"/>
          <w:highlight w:val="cyan"/>
        </w:rPr>
        <w:t>also grew</w:t>
      </w:r>
      <w:r w:rsidRPr="00211397">
        <w:rPr>
          <w:highlight w:val="cyan"/>
        </w:rPr>
        <w:t xml:space="preserve"> </w:t>
      </w:r>
      <w:r w:rsidRPr="009D21E9">
        <w:t xml:space="preserve">as a result of moves for greater Taiwanese autonomy. At least initially, the </w:t>
      </w:r>
      <w:r w:rsidRPr="009D21E9">
        <w:rPr>
          <w:rStyle w:val="StyleUnderline"/>
        </w:rPr>
        <w:t>political dynamics unleashed by democratization in Taiwan trumped the restraining influence</w:t>
      </w:r>
      <w:r w:rsidRPr="00415C83">
        <w:rPr>
          <w:rStyle w:val="StyleUnderline"/>
        </w:rPr>
        <w:t xml:space="preserve"> of economic interdependence</w:t>
      </w:r>
      <w:r w:rsidRPr="00946E27">
        <w:t>, rather than reinforcing those effects.</w:t>
      </w:r>
      <w:r w:rsidRPr="00946E27">
        <w:rPr>
          <w:sz w:val="12"/>
        </w:rPr>
        <w:t>¶</w:t>
      </w:r>
      <w:r w:rsidRPr="00946E27">
        <w:t xml:space="preserve"> In similar fashion, the transformative effects of economic interdependence could be seen in the push by Taiwanese business for stability in cross-strait relations and their greater influence in a democratized political system. Chen Shui-bian and those advocating more autonomy for Taiwan appealed to economic interests that were threatened by that deepening interdependence. The election of Ma Ying-</w:t>
      </w:r>
      <w:proofErr w:type="spellStart"/>
      <w:r w:rsidRPr="00946E27">
        <w:t>jeou</w:t>
      </w:r>
      <w:proofErr w:type="spellEnd"/>
      <w:r w:rsidRPr="00946E27">
        <w:t xml:space="preserve"> as Taiwan’s president in 2008, subsequent negotiation of an Economic Cooperation Framework Agreement with the PRC, and reelection of Ma in 2012 may indicate that the longer run effects of growing economic interdependence have begun to take hold in Taiwan’s politics; their effects on the Chinese side are more difficult to estimate.</w:t>
      </w:r>
      <w:r w:rsidRPr="00946E27">
        <w:rPr>
          <w:sz w:val="12"/>
        </w:rPr>
        <w:t>¶</w:t>
      </w:r>
      <w:r w:rsidRPr="00946E27">
        <w:t xml:space="preserve"> </w:t>
      </w:r>
      <w:r w:rsidRPr="00415C83">
        <w:rPr>
          <w:rStyle w:val="StyleUnderline"/>
        </w:rPr>
        <w:t xml:space="preserve">A final predicted effect of </w:t>
      </w:r>
      <w:r w:rsidRPr="00211397">
        <w:rPr>
          <w:rStyle w:val="StyleUnderline"/>
          <w:highlight w:val="cyan"/>
        </w:rPr>
        <w:t>interdependence</w:t>
      </w:r>
      <w:r w:rsidRPr="00946E27">
        <w:t xml:space="preserve">, allowing costly signaling short of military measures, </w:t>
      </w:r>
      <w:r w:rsidRPr="00211397">
        <w:rPr>
          <w:rStyle w:val="StyleUnderline"/>
          <w:highlight w:val="cyan"/>
        </w:rPr>
        <w:t>does not</w:t>
      </w:r>
      <w:r w:rsidRPr="00415C83">
        <w:rPr>
          <w:rStyle w:val="StyleUnderline"/>
        </w:rPr>
        <w:t xml:space="preserve"> appear to have </w:t>
      </w:r>
      <w:r w:rsidRPr="00211397">
        <w:rPr>
          <w:rStyle w:val="StyleUnderline"/>
          <w:highlight w:val="cyan"/>
        </w:rPr>
        <w:t>play</w:t>
      </w:r>
      <w:r w:rsidRPr="009D21E9">
        <w:rPr>
          <w:rStyle w:val="StyleUnderline"/>
        </w:rPr>
        <w:t>e</w:t>
      </w:r>
      <w:r w:rsidRPr="00415C83">
        <w:rPr>
          <w:rStyle w:val="StyleUnderline"/>
        </w:rPr>
        <w:t xml:space="preserve">d </w:t>
      </w:r>
      <w:r w:rsidRPr="00211397">
        <w:rPr>
          <w:rStyle w:val="StyleUnderline"/>
          <w:highlight w:val="cyan"/>
        </w:rPr>
        <w:t>a role in</w:t>
      </w:r>
      <w:r w:rsidRPr="00415C83">
        <w:rPr>
          <w:rStyle w:val="StyleUnderline"/>
        </w:rPr>
        <w:t xml:space="preserve"> the </w:t>
      </w:r>
      <w:r w:rsidRPr="00211397">
        <w:rPr>
          <w:rStyle w:val="StyleUnderline"/>
          <w:highlight w:val="cyan"/>
        </w:rPr>
        <w:t>China-Taiwan</w:t>
      </w:r>
      <w:r w:rsidRPr="00415C83">
        <w:rPr>
          <w:rStyle w:val="StyleUnderline"/>
        </w:rPr>
        <w:t xml:space="preserve"> relationship or in other parts of Asia</w:t>
      </w:r>
      <w:r w:rsidRPr="00946E27">
        <w:t xml:space="preserve">. </w:t>
      </w:r>
      <w:r w:rsidRPr="00415C83">
        <w:rPr>
          <w:rStyle w:val="StyleUnderline"/>
        </w:rPr>
        <w:t xml:space="preserve">China has appeared </w:t>
      </w:r>
      <w:r w:rsidRPr="00415C83">
        <w:rPr>
          <w:rStyle w:val="Emphasis"/>
        </w:rPr>
        <w:t>very reluctant</w:t>
      </w:r>
      <w:r w:rsidRPr="00415C83">
        <w:rPr>
          <w:rStyle w:val="StyleUnderline"/>
        </w:rPr>
        <w:t xml:space="preserve"> to use such means of signaling short of military coercion</w:t>
      </w:r>
      <w:r w:rsidRPr="00946E27">
        <w:t xml:space="preserve">—economic sanctions—in its bargaining with Taiwan. As </w:t>
      </w:r>
      <w:proofErr w:type="spellStart"/>
      <w:r w:rsidRPr="00946E27">
        <w:t>Kastner</w:t>
      </w:r>
      <w:proofErr w:type="spellEnd"/>
      <w:r w:rsidRPr="00946E27">
        <w:t xml:space="preserve"> describes, there were two reasons for this reluctance: the costs of such sanctions for China and particularly key sectors, such as electronics, and the positive security externalities that cross-strait economic relations provide for China, a long-run bet that further development of such ties will increase the prospects for reunification (</w:t>
      </w:r>
      <w:proofErr w:type="spellStart"/>
      <w:r w:rsidRPr="00946E27">
        <w:t>Kastner</w:t>
      </w:r>
      <w:proofErr w:type="spellEnd"/>
      <w:r w:rsidRPr="00946E27">
        <w:t xml:space="preserve"> 2009, 85–105).</w:t>
      </w:r>
      <w:r w:rsidRPr="00946E27">
        <w:rPr>
          <w:sz w:val="12"/>
        </w:rPr>
        <w:t>¶</w:t>
      </w:r>
      <w:r w:rsidRPr="00946E27">
        <w:t xml:space="preserve"> China’s stance toward the use of costly economic signals is widespread in Asia. </w:t>
      </w:r>
      <w:r w:rsidRPr="00211397">
        <w:rPr>
          <w:rStyle w:val="Emphasis"/>
          <w:highlight w:val="cyan"/>
        </w:rPr>
        <w:t>In</w:t>
      </w:r>
      <w:r w:rsidRPr="00415C83">
        <w:rPr>
          <w:rStyle w:val="Emphasis"/>
        </w:rPr>
        <w:t xml:space="preserve"> </w:t>
      </w:r>
      <w:r w:rsidRPr="00211397">
        <w:rPr>
          <w:rStyle w:val="Emphasis"/>
          <w:highlight w:val="cyan"/>
        </w:rPr>
        <w:t>contrast to other regions</w:t>
      </w:r>
      <w:r w:rsidRPr="00211397">
        <w:rPr>
          <w:highlight w:val="cyan"/>
        </w:rPr>
        <w:t xml:space="preserve">, </w:t>
      </w:r>
      <w:r w:rsidRPr="00211397">
        <w:rPr>
          <w:rStyle w:val="StyleUnderline"/>
          <w:highlight w:val="cyan"/>
        </w:rPr>
        <w:t>Asia</w:t>
      </w:r>
      <w:r w:rsidRPr="00946E27">
        <w:t xml:space="preserve"> (and here, South Asia is once again a partial exception) </w:t>
      </w:r>
      <w:r w:rsidRPr="00211397">
        <w:rPr>
          <w:rStyle w:val="StyleUnderline"/>
          <w:highlight w:val="cyan"/>
        </w:rPr>
        <w:t>has</w:t>
      </w:r>
      <w:r w:rsidRPr="00415C83">
        <w:rPr>
          <w:rStyle w:val="StyleUnderline"/>
        </w:rPr>
        <w:t xml:space="preserve"> generally </w:t>
      </w:r>
      <w:r w:rsidRPr="00211397">
        <w:rPr>
          <w:rStyle w:val="StyleUnderline"/>
          <w:highlight w:val="cyan"/>
        </w:rPr>
        <w:t>chosen a “</w:t>
      </w:r>
      <w:r w:rsidRPr="00211397">
        <w:rPr>
          <w:rStyle w:val="Emphasis"/>
          <w:highlight w:val="cyan"/>
        </w:rPr>
        <w:t>two-track” approach that weakens the</w:t>
      </w:r>
      <w:r w:rsidRPr="00415C83">
        <w:rPr>
          <w:rStyle w:val="Emphasis"/>
        </w:rPr>
        <w:t xml:space="preserve"> </w:t>
      </w:r>
      <w:r w:rsidRPr="00211397">
        <w:rPr>
          <w:rStyle w:val="Emphasis"/>
          <w:highlight w:val="cyan"/>
        </w:rPr>
        <w:t>relationship between</w:t>
      </w:r>
      <w:r w:rsidRPr="00415C83">
        <w:rPr>
          <w:rStyle w:val="Emphasis"/>
        </w:rPr>
        <w:t xml:space="preserve"> economic </w:t>
      </w:r>
      <w:r w:rsidRPr="00211397">
        <w:rPr>
          <w:rStyle w:val="Emphasis"/>
          <w:highlight w:val="cyan"/>
        </w:rPr>
        <w:t>interdependence and</w:t>
      </w:r>
      <w:r w:rsidRPr="009D21E9">
        <w:rPr>
          <w:rStyle w:val="Emphasis"/>
        </w:rPr>
        <w:t xml:space="preserve"> political or military </w:t>
      </w:r>
      <w:r w:rsidRPr="00211397">
        <w:rPr>
          <w:rStyle w:val="Emphasis"/>
          <w:highlight w:val="cyan"/>
        </w:rPr>
        <w:t>conflict</w:t>
      </w:r>
      <w:r w:rsidRPr="009D21E9">
        <w:t>. In other regions, notably Europe and Latin America, peace building and economic liberalization have reinforced one another; in yet others, such as Africa</w:t>
      </w:r>
      <w:r w:rsidRPr="00946E27">
        <w:t xml:space="preserve"> or the Middle East, political and military conflicts have disrupted the agenda of economic opening. </w:t>
      </w:r>
      <w:r w:rsidRPr="00946E27">
        <w:rPr>
          <w:rStyle w:val="StyleUnderline"/>
        </w:rPr>
        <w:t>In</w:t>
      </w:r>
      <w:r w:rsidRPr="00946E27">
        <w:t xml:space="preserve"> East and Southeast </w:t>
      </w:r>
      <w:r w:rsidRPr="00946E27">
        <w:rPr>
          <w:rStyle w:val="StyleUnderline"/>
        </w:rPr>
        <w:t>Asia</w:t>
      </w:r>
      <w:r w:rsidRPr="00946E27">
        <w:t xml:space="preserve">, </w:t>
      </w:r>
      <w:r w:rsidRPr="00946E27">
        <w:rPr>
          <w:rStyle w:val="StyleUnderline"/>
        </w:rPr>
        <w:t xml:space="preserve">the domains of </w:t>
      </w:r>
      <w:r w:rsidRPr="00211397">
        <w:rPr>
          <w:rStyle w:val="StyleUnderline"/>
          <w:highlight w:val="cyan"/>
        </w:rPr>
        <w:t>economics and security</w:t>
      </w:r>
      <w:r w:rsidRPr="00946E27">
        <w:rPr>
          <w:rStyle w:val="StyleUnderline"/>
        </w:rPr>
        <w:t xml:space="preserve"> have </w:t>
      </w:r>
      <w:r w:rsidRPr="00211397">
        <w:rPr>
          <w:rStyle w:val="StyleUnderline"/>
          <w:highlight w:val="cyan"/>
        </w:rPr>
        <w:t>run on distinct</w:t>
      </w:r>
      <w:r w:rsidRPr="00946E27">
        <w:rPr>
          <w:rStyle w:val="StyleUnderline"/>
        </w:rPr>
        <w:t xml:space="preserve"> and separate </w:t>
      </w:r>
      <w:r w:rsidRPr="00211397">
        <w:rPr>
          <w:rStyle w:val="StyleUnderline"/>
          <w:highlight w:val="cyan"/>
        </w:rPr>
        <w:t>tracks</w:t>
      </w:r>
      <w:r w:rsidRPr="00946E27">
        <w:rPr>
          <w:rStyle w:val="StyleUnderline"/>
        </w:rPr>
        <w:t xml:space="preserve">, </w:t>
      </w:r>
      <w:r w:rsidRPr="00211397">
        <w:rPr>
          <w:rStyle w:val="StyleUnderline"/>
          <w:highlight w:val="cyan"/>
        </w:rPr>
        <w:t>neither disrupting nor reinforcing one another</w:t>
      </w:r>
      <w:r w:rsidRPr="00946E27">
        <w:t xml:space="preserve">. Unlike the conflict zones of Africa and the Middle East, political conflict and militarized disputes are seldom allowed to obstruct the expansion of trade and investment. </w:t>
      </w:r>
      <w:r w:rsidRPr="00946E27">
        <w:rPr>
          <w:rStyle w:val="StyleUnderline"/>
        </w:rPr>
        <w:t>One driver of this Asian two-track pattern may be a domestic political dilemma: the mobilization of nationalist attitudes into politics</w:t>
      </w:r>
      <w:r w:rsidRPr="00946E27">
        <w:t xml:space="preserve">, as noted above, which hinders the resolution of longstanding disputes, </w:t>
      </w:r>
      <w:r w:rsidRPr="00946E27">
        <w:rPr>
          <w:rStyle w:val="StyleUnderline"/>
        </w:rPr>
        <w:t>coupled with domestic demands for high economic growth</w:t>
      </w:r>
      <w:r w:rsidRPr="00946E27">
        <w:t xml:space="preserve"> that depends on linkage to the international economy.</w:t>
      </w:r>
      <w:r w:rsidRPr="00946E27">
        <w:rPr>
          <w:sz w:val="12"/>
        </w:rPr>
        <w:t>¶</w:t>
      </w:r>
      <w:r w:rsidRPr="00946E27">
        <w:t xml:space="preserve"> The benefits of this pattern are particularly evident in Northeast Asia, where persistent conflicts over history and territory have seldom interfered with the deepening of economic ties. At the same time, </w:t>
      </w:r>
      <w:r w:rsidRPr="00211397">
        <w:rPr>
          <w:rStyle w:val="StyleUnderline"/>
          <w:highlight w:val="cyan"/>
        </w:rPr>
        <w:t>the two-track approach</w:t>
      </w:r>
      <w:r w:rsidRPr="00946E27">
        <w:rPr>
          <w:rStyle w:val="StyleUnderline"/>
        </w:rPr>
        <w:t xml:space="preserve"> to economics and security in Asia </w:t>
      </w:r>
      <w:r w:rsidRPr="00211397">
        <w:rPr>
          <w:rStyle w:val="Emphasis"/>
          <w:highlight w:val="cyan"/>
        </w:rPr>
        <w:t>has not encouraged</w:t>
      </w:r>
      <w:r w:rsidRPr="00946E27">
        <w:rPr>
          <w:rStyle w:val="Emphasis"/>
        </w:rPr>
        <w:t xml:space="preserve"> political </w:t>
      </w:r>
      <w:r w:rsidRPr="00211397">
        <w:rPr>
          <w:rStyle w:val="Emphasis"/>
          <w:highlight w:val="cyan"/>
        </w:rPr>
        <w:t>reconciliation or</w:t>
      </w:r>
      <w:r w:rsidRPr="00946E27">
        <w:rPr>
          <w:rStyle w:val="Emphasis"/>
        </w:rPr>
        <w:t xml:space="preserve"> military </w:t>
      </w:r>
      <w:r w:rsidRPr="00211397">
        <w:rPr>
          <w:rStyle w:val="Emphasis"/>
          <w:highlight w:val="cyan"/>
        </w:rPr>
        <w:t>confidence</w:t>
      </w:r>
      <w:r w:rsidRPr="00946E27">
        <w:rPr>
          <w:rStyle w:val="Emphasis"/>
        </w:rPr>
        <w:t xml:space="preserve"> building</w:t>
      </w:r>
      <w:r w:rsidRPr="00946E27">
        <w:rPr>
          <w:rStyle w:val="StyleUnderline"/>
        </w:rPr>
        <w:t xml:space="preserve"> </w:t>
      </w:r>
      <w:r w:rsidRPr="00211397">
        <w:rPr>
          <w:rStyle w:val="StyleUnderline"/>
          <w:highlight w:val="cyan"/>
        </w:rPr>
        <w:t>as</w:t>
      </w:r>
      <w:r w:rsidRPr="00946E27">
        <w:rPr>
          <w:rStyle w:val="StyleUnderline"/>
        </w:rPr>
        <w:t xml:space="preserve"> a precursor or </w:t>
      </w:r>
      <w:r w:rsidRPr="00211397">
        <w:rPr>
          <w:rStyle w:val="StyleUnderline"/>
          <w:highlight w:val="cyan"/>
        </w:rPr>
        <w:t>accompaniment to</w:t>
      </w:r>
      <w:r w:rsidRPr="00946E27">
        <w:rPr>
          <w:rStyle w:val="StyleUnderline"/>
        </w:rPr>
        <w:t xml:space="preserve"> regional </w:t>
      </w:r>
      <w:r w:rsidRPr="00211397">
        <w:rPr>
          <w:rStyle w:val="StyleUnderline"/>
          <w:highlight w:val="cyan"/>
        </w:rPr>
        <w:t>economic</w:t>
      </w:r>
      <w:r w:rsidRPr="00946E27">
        <w:rPr>
          <w:rStyle w:val="StyleUnderline"/>
        </w:rPr>
        <w:t xml:space="preserve"> </w:t>
      </w:r>
      <w:r w:rsidRPr="00211397">
        <w:rPr>
          <w:rStyle w:val="StyleUnderline"/>
          <w:highlight w:val="cyan"/>
        </w:rPr>
        <w:t>initiatives</w:t>
      </w:r>
      <w:r w:rsidRPr="00946E27">
        <w:rPr>
          <w:rStyle w:val="StyleUnderline"/>
        </w:rPr>
        <w:t>.</w:t>
      </w:r>
      <w:r w:rsidRPr="00946E27">
        <w:t xml:space="preserve"> This divide is also reflected in the division of labor among regional institutions. </w:t>
      </w:r>
      <w:r w:rsidRPr="00211397">
        <w:rPr>
          <w:rStyle w:val="StyleUnderline"/>
          <w:highlight w:val="cyan"/>
        </w:rPr>
        <w:t>An unwillingness to use economic relations as a tool for</w:t>
      </w:r>
      <w:r w:rsidRPr="00946E27">
        <w:rPr>
          <w:rStyle w:val="StyleUnderline"/>
        </w:rPr>
        <w:t xml:space="preserve"> influencing </w:t>
      </w:r>
      <w:r w:rsidRPr="00211397">
        <w:rPr>
          <w:rStyle w:val="StyleUnderline"/>
          <w:highlight w:val="cyan"/>
        </w:rPr>
        <w:t>political</w:t>
      </w:r>
      <w:r w:rsidRPr="00946E27">
        <w:rPr>
          <w:rStyle w:val="StyleUnderline"/>
        </w:rPr>
        <w:t xml:space="preserve"> and </w:t>
      </w:r>
      <w:r w:rsidRPr="006D5BD5">
        <w:rPr>
          <w:rStyle w:val="StyleUnderline"/>
        </w:rPr>
        <w:t>military</w:t>
      </w:r>
      <w:r w:rsidRPr="00946E27">
        <w:rPr>
          <w:rStyle w:val="StyleUnderline"/>
        </w:rPr>
        <w:t xml:space="preserve"> </w:t>
      </w:r>
      <w:r w:rsidRPr="00211397">
        <w:rPr>
          <w:rStyle w:val="StyleUnderline"/>
          <w:highlight w:val="cyan"/>
        </w:rPr>
        <w:t>relations</w:t>
      </w:r>
      <w:r w:rsidRPr="00946E27">
        <w:t xml:space="preserve"> reinforces stability in the interdependent regional economy, but it </w:t>
      </w:r>
      <w:r w:rsidRPr="00211397">
        <w:rPr>
          <w:rStyle w:val="StyleUnderline"/>
          <w:highlight w:val="cyan"/>
        </w:rPr>
        <w:t>may</w:t>
      </w:r>
      <w:r w:rsidRPr="00946E27">
        <w:rPr>
          <w:rStyle w:val="StyleUnderline"/>
        </w:rPr>
        <w:t xml:space="preserve"> also </w:t>
      </w:r>
      <w:r w:rsidRPr="00211397">
        <w:rPr>
          <w:rStyle w:val="StyleUnderline"/>
          <w:highlight w:val="cyan"/>
        </w:rPr>
        <w:t>allow</w:t>
      </w:r>
      <w:r w:rsidRPr="00946E27">
        <w:rPr>
          <w:rStyle w:val="StyleUnderline"/>
        </w:rPr>
        <w:t xml:space="preserve"> the </w:t>
      </w:r>
      <w:r w:rsidRPr="00946E27">
        <w:rPr>
          <w:rStyle w:val="Emphasis"/>
        </w:rPr>
        <w:t xml:space="preserve">persistence of </w:t>
      </w:r>
      <w:r w:rsidRPr="00211397">
        <w:rPr>
          <w:rStyle w:val="Emphasis"/>
          <w:highlight w:val="cyan"/>
        </w:rPr>
        <w:t>political rivalries and militarized disputes</w:t>
      </w:r>
      <w:r w:rsidRPr="00946E27">
        <w:rPr>
          <w:rStyle w:val="StyleUnderline"/>
        </w:rPr>
        <w:t xml:space="preserve"> that could disrupt those economic relations at a later date</w:t>
      </w:r>
      <w:r w:rsidRPr="00946E27">
        <w:t>.12</w:t>
      </w:r>
    </w:p>
    <w:p w:rsidR="00E9176B" w:rsidRDefault="00E9176B" w:rsidP="00E9176B">
      <w:pPr>
        <w:pStyle w:val="Heading4"/>
      </w:pPr>
      <w:r>
        <w:t xml:space="preserve">Regional trade doesn’t solve---doesn’t improve </w:t>
      </w:r>
      <w:r>
        <w:rPr>
          <w:u w:val="single"/>
        </w:rPr>
        <w:t>political</w:t>
      </w:r>
      <w:r>
        <w:t xml:space="preserve"> relations in Asia</w:t>
      </w:r>
    </w:p>
    <w:p w:rsidR="00E9176B" w:rsidRPr="0023527C" w:rsidRDefault="00E9176B" w:rsidP="00E9176B">
      <w:r>
        <w:t xml:space="preserve">Miles </w:t>
      </w:r>
      <w:proofErr w:type="spellStart"/>
      <w:r w:rsidRPr="0023527C">
        <w:rPr>
          <w:rStyle w:val="Style13ptBold"/>
        </w:rPr>
        <w:t>Kahler</w:t>
      </w:r>
      <w:proofErr w:type="spellEnd"/>
      <w:r w:rsidRPr="0023527C">
        <w:rPr>
          <w:rStyle w:val="Style13ptBold"/>
        </w:rPr>
        <w:t xml:space="preserve"> 12</w:t>
      </w:r>
      <w:r>
        <w:t xml:space="preserve">, Rohr Professor of Pacific International Relations and Distinguished Professor of Political Science in the School of International Relations and Pacific Studies and the Political Science Department, University of California, San Diego, former Fellow at the Woodrow Wilson International Center for Scholars and the Center for Advanced Study in the Behavioral Sciences at Stanford University and a Senior Fellow at the Council on Foreign Relation, “Regional Economic Institutions and East Asian Security,” contribution to </w:t>
      </w:r>
      <w:r w:rsidRPr="0023527C">
        <w:rPr>
          <w:i/>
        </w:rPr>
        <w:t>The Nexus of Economics, Security, and International Relations in East Asia</w:t>
      </w:r>
      <w:r>
        <w:t>, 2012, http://irps.ucsd.edu/assets/001/502397.pdf</w:t>
      </w:r>
    </w:p>
    <w:p w:rsidR="00E9176B" w:rsidRPr="007225AE" w:rsidRDefault="00E9176B" w:rsidP="00E9176B">
      <w:r w:rsidRPr="003D0862">
        <w:t xml:space="preserve">If one probes below the surface of </w:t>
      </w:r>
      <w:r w:rsidRPr="00211397">
        <w:rPr>
          <w:rStyle w:val="StyleUnderline"/>
          <w:highlight w:val="cyan"/>
        </w:rPr>
        <w:t>Asia’s</w:t>
      </w:r>
      <w:r w:rsidRPr="003D0862">
        <w:t xml:space="preserve"> contemporary security environment, however, the evolution of the region’s </w:t>
      </w:r>
      <w:r w:rsidRPr="00211397">
        <w:rPr>
          <w:rStyle w:val="StyleUnderline"/>
          <w:highlight w:val="cyan"/>
        </w:rPr>
        <w:t>politics seem</w:t>
      </w:r>
      <w:r w:rsidRPr="004B6234">
        <w:rPr>
          <w:rStyle w:val="StyleUnderline"/>
        </w:rPr>
        <w:t xml:space="preserve">s more puzzling and </w:t>
      </w:r>
      <w:r w:rsidRPr="00211397">
        <w:rPr>
          <w:rStyle w:val="Emphasis"/>
          <w:highlight w:val="cyan"/>
        </w:rPr>
        <w:t>less</w:t>
      </w:r>
      <w:r w:rsidRPr="004B6234">
        <w:rPr>
          <w:rStyle w:val="Emphasis"/>
        </w:rPr>
        <w:t xml:space="preserve"> </w:t>
      </w:r>
      <w:r w:rsidRPr="00211397">
        <w:rPr>
          <w:rStyle w:val="Emphasis"/>
          <w:highlight w:val="cyan"/>
        </w:rPr>
        <w:t>supportive of a simple association</w:t>
      </w:r>
      <w:r w:rsidRPr="00211397">
        <w:rPr>
          <w:rStyle w:val="StyleUnderline"/>
          <w:highlight w:val="cyan"/>
        </w:rPr>
        <w:t xml:space="preserve"> between interdependence</w:t>
      </w:r>
      <w:r w:rsidRPr="003D0862">
        <w:t xml:space="preserve">, regional institutions, </w:t>
      </w:r>
      <w:r w:rsidRPr="00211397">
        <w:rPr>
          <w:rStyle w:val="StyleUnderline"/>
          <w:highlight w:val="cyan"/>
        </w:rPr>
        <w:t>and</w:t>
      </w:r>
      <w:r w:rsidRPr="003D0862">
        <w:t xml:space="preserve"> </w:t>
      </w:r>
      <w:r w:rsidRPr="004B6234">
        <w:rPr>
          <w:rStyle w:val="StyleUnderline"/>
        </w:rPr>
        <w:t xml:space="preserve">enhanced </w:t>
      </w:r>
      <w:r w:rsidRPr="00211397">
        <w:rPr>
          <w:rStyle w:val="StyleUnderline"/>
          <w:highlight w:val="cyan"/>
        </w:rPr>
        <w:t>security</w:t>
      </w:r>
      <w:r w:rsidRPr="003D0862">
        <w:t xml:space="preserve">. </w:t>
      </w:r>
      <w:r w:rsidRPr="00211397">
        <w:rPr>
          <w:rStyle w:val="StyleUnderline"/>
          <w:highlight w:val="cyan"/>
        </w:rPr>
        <w:t>North Korea</w:t>
      </w:r>
      <w:r w:rsidRPr="004B6234">
        <w:rPr>
          <w:rStyle w:val="StyleUnderline"/>
        </w:rPr>
        <w:t xml:space="preserve">, </w:t>
      </w:r>
      <w:r w:rsidRPr="00211397">
        <w:rPr>
          <w:rStyle w:val="StyleUnderline"/>
          <w:highlight w:val="cyan"/>
        </w:rPr>
        <w:t>an actor</w:t>
      </w:r>
      <w:r w:rsidRPr="004B6234">
        <w:rPr>
          <w:rStyle w:val="StyleUnderline"/>
        </w:rPr>
        <w:t xml:space="preserve"> </w:t>
      </w:r>
      <w:r w:rsidRPr="00211397">
        <w:rPr>
          <w:rStyle w:val="StyleUnderline"/>
          <w:highlight w:val="cyan"/>
        </w:rPr>
        <w:t xml:space="preserve">that presents a </w:t>
      </w:r>
      <w:r w:rsidRPr="00211397">
        <w:rPr>
          <w:rStyle w:val="Emphasis"/>
          <w:highlight w:val="cyan"/>
        </w:rPr>
        <w:t>significant</w:t>
      </w:r>
      <w:r w:rsidRPr="004B6234">
        <w:rPr>
          <w:rStyle w:val="Emphasis"/>
        </w:rPr>
        <w:t xml:space="preserve"> security </w:t>
      </w:r>
      <w:r w:rsidRPr="00211397">
        <w:rPr>
          <w:rStyle w:val="Emphasis"/>
          <w:highlight w:val="cyan"/>
        </w:rPr>
        <w:t>threat</w:t>
      </w:r>
      <w:r w:rsidRPr="003D0862">
        <w:t xml:space="preserve"> to others in the region, </w:t>
      </w:r>
      <w:r w:rsidRPr="00211397">
        <w:rPr>
          <w:rStyle w:val="StyleUnderline"/>
          <w:highlight w:val="cyan"/>
        </w:rPr>
        <w:t>remains</w:t>
      </w:r>
      <w:r w:rsidRPr="004B6234">
        <w:rPr>
          <w:rStyle w:val="StyleUnderline"/>
        </w:rPr>
        <w:t xml:space="preserve"> largely </w:t>
      </w:r>
      <w:r w:rsidRPr="00211397">
        <w:rPr>
          <w:rStyle w:val="StyleUnderline"/>
          <w:highlight w:val="cyan"/>
        </w:rPr>
        <w:t>outside</w:t>
      </w:r>
      <w:r w:rsidRPr="003D0862">
        <w:t xml:space="preserve"> the pattern of growing regional </w:t>
      </w:r>
      <w:r w:rsidRPr="004B6234">
        <w:rPr>
          <w:rStyle w:val="StyleUnderline"/>
        </w:rPr>
        <w:t xml:space="preserve">economic </w:t>
      </w:r>
      <w:r w:rsidRPr="00211397">
        <w:rPr>
          <w:rStyle w:val="StyleUnderline"/>
          <w:highlight w:val="cyan"/>
        </w:rPr>
        <w:t>interdependence</w:t>
      </w:r>
      <w:r w:rsidRPr="003D0862">
        <w:t xml:space="preserve"> and institution building. Growing levels of </w:t>
      </w:r>
      <w:r w:rsidRPr="00211397">
        <w:rPr>
          <w:rStyle w:val="StyleUnderline"/>
          <w:highlight w:val="cyan"/>
        </w:rPr>
        <w:t>interdependence</w:t>
      </w:r>
      <w:r w:rsidRPr="004B6234">
        <w:rPr>
          <w:rStyle w:val="StyleUnderline"/>
        </w:rPr>
        <w:t xml:space="preserve"> continue to </w:t>
      </w:r>
      <w:r w:rsidRPr="00211397">
        <w:rPr>
          <w:rStyle w:val="StyleUnderline"/>
          <w:highlight w:val="cyan"/>
        </w:rPr>
        <w:t>produce lower</w:t>
      </w:r>
      <w:r w:rsidRPr="004B6234">
        <w:rPr>
          <w:rStyle w:val="StyleUnderline"/>
        </w:rPr>
        <w:t xml:space="preserve"> levels of </w:t>
      </w:r>
      <w:r w:rsidRPr="00211397">
        <w:rPr>
          <w:rStyle w:val="Emphasis"/>
          <w:highlight w:val="cyan"/>
        </w:rPr>
        <w:t>formal</w:t>
      </w:r>
      <w:r w:rsidRPr="004B6234">
        <w:rPr>
          <w:rStyle w:val="Emphasis"/>
        </w:rPr>
        <w:t xml:space="preserve">, region-wide </w:t>
      </w:r>
      <w:r w:rsidRPr="00211397">
        <w:rPr>
          <w:rStyle w:val="Emphasis"/>
          <w:highlight w:val="cyan"/>
        </w:rPr>
        <w:t>institutionalization</w:t>
      </w:r>
      <w:r w:rsidRPr="003D0862">
        <w:t xml:space="preserve"> than might be predicted on the basis of institutionalization in other regions. </w:t>
      </w:r>
      <w:r w:rsidRPr="00211397">
        <w:rPr>
          <w:rStyle w:val="StyleUnderline"/>
          <w:highlight w:val="cyan"/>
        </w:rPr>
        <w:t>This</w:t>
      </w:r>
      <w:r w:rsidRPr="004B6234">
        <w:rPr>
          <w:rStyle w:val="StyleUnderline"/>
        </w:rPr>
        <w:t xml:space="preserve"> institutional “</w:t>
      </w:r>
      <w:r w:rsidRPr="00211397">
        <w:rPr>
          <w:rStyle w:val="StyleUnderline"/>
          <w:highlight w:val="cyan"/>
        </w:rPr>
        <w:t>gap” has</w:t>
      </w:r>
      <w:r w:rsidRPr="004B6234">
        <w:rPr>
          <w:rStyle w:val="StyleUnderline"/>
        </w:rPr>
        <w:t xml:space="preserve"> “stubbornly </w:t>
      </w:r>
      <w:r w:rsidRPr="00211397">
        <w:rPr>
          <w:rStyle w:val="StyleUnderline"/>
          <w:highlight w:val="cyan"/>
        </w:rPr>
        <w:t>refused</w:t>
      </w:r>
      <w:r w:rsidRPr="004B6234">
        <w:rPr>
          <w:rStyle w:val="StyleUnderline"/>
        </w:rPr>
        <w:t xml:space="preserve"> </w:t>
      </w:r>
      <w:r w:rsidRPr="00211397">
        <w:rPr>
          <w:rStyle w:val="StyleUnderline"/>
          <w:highlight w:val="cyan"/>
        </w:rPr>
        <w:t>to close</w:t>
      </w:r>
      <w:r w:rsidRPr="00211397">
        <w:rPr>
          <w:highlight w:val="cyan"/>
        </w:rPr>
        <w:t xml:space="preserve">, </w:t>
      </w:r>
      <w:r w:rsidRPr="00211397">
        <w:rPr>
          <w:rStyle w:val="StyleUnderline"/>
          <w:highlight w:val="cyan"/>
        </w:rPr>
        <w:t>despite</w:t>
      </w:r>
      <w:r w:rsidRPr="004B6234">
        <w:rPr>
          <w:rStyle w:val="StyleUnderline"/>
        </w:rPr>
        <w:t xml:space="preserve"> the recent proliferation of</w:t>
      </w:r>
      <w:r w:rsidRPr="003D0862">
        <w:t xml:space="preserve"> bilateral and </w:t>
      </w:r>
      <w:proofErr w:type="spellStart"/>
      <w:r w:rsidRPr="003D0862">
        <w:t>minilateral</w:t>
      </w:r>
      <w:proofErr w:type="spellEnd"/>
      <w:r w:rsidRPr="003D0862">
        <w:t xml:space="preserve"> </w:t>
      </w:r>
      <w:r w:rsidRPr="00211397">
        <w:rPr>
          <w:rStyle w:val="StyleUnderline"/>
          <w:highlight w:val="cyan"/>
        </w:rPr>
        <w:t>PTAs</w:t>
      </w:r>
      <w:r w:rsidRPr="003D0862">
        <w:t xml:space="preserve"> and security dialogues.” (Aggarwal and Koo 2008b: 286,288) For example, </w:t>
      </w:r>
      <w:r w:rsidRPr="004B6234">
        <w:rPr>
          <w:rStyle w:val="StyleUnderline"/>
        </w:rPr>
        <w:t>high levels of economic interdependence in Northeast Asia have not been coupled with new regional institutions</w:t>
      </w:r>
      <w:r w:rsidRPr="003D0862">
        <w:t xml:space="preserve"> among the three major economies and military powers, Japan, China, and South Korea.</w:t>
      </w:r>
      <w:r w:rsidRPr="003D0862">
        <w:rPr>
          <w:sz w:val="12"/>
        </w:rPr>
        <w:t>¶</w:t>
      </w:r>
      <w:r w:rsidRPr="003D0862">
        <w:t xml:space="preserve"> </w:t>
      </w:r>
      <w:r w:rsidRPr="004B6234">
        <w:rPr>
          <w:rStyle w:val="StyleUnderline"/>
        </w:rPr>
        <w:t>Economic interdependence and regional institutions have also failed to produce a security community in any part of the region</w:t>
      </w:r>
      <w:r w:rsidRPr="003D0862">
        <w:t xml:space="preserve">. ASEAN certainly comes closer to this goal than Northeast Asia, but recent territorial conflict between Cambodia and Thailand over </w:t>
      </w:r>
      <w:proofErr w:type="spellStart"/>
      <w:r w:rsidRPr="003D0862">
        <w:t>Preah</w:t>
      </w:r>
      <w:proofErr w:type="spellEnd"/>
      <w:r w:rsidRPr="003D0862">
        <w:t xml:space="preserve"> </w:t>
      </w:r>
      <w:proofErr w:type="spellStart"/>
      <w:r w:rsidRPr="003D0862">
        <w:t>Vihear</w:t>
      </w:r>
      <w:proofErr w:type="spellEnd"/>
      <w:r w:rsidRPr="003D0862">
        <w:t xml:space="preserve"> suggests that </w:t>
      </w:r>
      <w:r w:rsidRPr="00211397">
        <w:rPr>
          <w:rStyle w:val="StyleUnderline"/>
          <w:highlight w:val="cyan"/>
        </w:rPr>
        <w:t>lingering</w:t>
      </w:r>
      <w:r w:rsidRPr="003D0862">
        <w:rPr>
          <w:rStyle w:val="StyleUnderline"/>
        </w:rPr>
        <w:t xml:space="preserve"> territorial </w:t>
      </w:r>
      <w:r w:rsidRPr="00211397">
        <w:rPr>
          <w:rStyle w:val="StyleUnderline"/>
          <w:highlight w:val="cyan"/>
        </w:rPr>
        <w:t>disputes</w:t>
      </w:r>
      <w:r w:rsidRPr="003D0862">
        <w:rPr>
          <w:rStyle w:val="StyleUnderline"/>
        </w:rPr>
        <w:t xml:space="preserve"> </w:t>
      </w:r>
      <w:r w:rsidRPr="00211397">
        <w:rPr>
          <w:rStyle w:val="StyleUnderline"/>
          <w:highlight w:val="cyan"/>
        </w:rPr>
        <w:t xml:space="preserve">can </w:t>
      </w:r>
      <w:r w:rsidRPr="00211397">
        <w:rPr>
          <w:rStyle w:val="Emphasis"/>
          <w:highlight w:val="cyan"/>
        </w:rPr>
        <w:t>easily become militarized</w:t>
      </w:r>
      <w:r w:rsidRPr="003D0862">
        <w:t xml:space="preserve">. </w:t>
      </w:r>
      <w:r w:rsidRPr="00211397">
        <w:rPr>
          <w:rStyle w:val="StyleUnderline"/>
          <w:highlight w:val="cyan"/>
        </w:rPr>
        <w:t>Maritime</w:t>
      </w:r>
      <w:r w:rsidRPr="003D0862">
        <w:rPr>
          <w:rStyle w:val="StyleUnderline"/>
        </w:rPr>
        <w:t xml:space="preserve"> territorial </w:t>
      </w:r>
      <w:r w:rsidRPr="00211397">
        <w:rPr>
          <w:rStyle w:val="StyleUnderline"/>
          <w:highlight w:val="cyan"/>
        </w:rPr>
        <w:t>disputes</w:t>
      </w:r>
      <w:r w:rsidRPr="003D0862">
        <w:rPr>
          <w:rStyle w:val="StyleUnderline"/>
        </w:rPr>
        <w:t xml:space="preserve"> </w:t>
      </w:r>
      <w:r w:rsidRPr="00211397">
        <w:rPr>
          <w:rStyle w:val="StyleUnderline"/>
          <w:highlight w:val="cyan"/>
        </w:rPr>
        <w:t>continue</w:t>
      </w:r>
      <w:r w:rsidRPr="003D0862">
        <w:rPr>
          <w:rStyle w:val="StyleUnderline"/>
        </w:rPr>
        <w:t xml:space="preserve"> throughout the region, </w:t>
      </w:r>
      <w:r w:rsidRPr="00211397">
        <w:rPr>
          <w:rStyle w:val="Emphasis"/>
          <w:highlight w:val="cyan"/>
        </w:rPr>
        <w:t>despite</w:t>
      </w:r>
      <w:r w:rsidRPr="003D0862">
        <w:rPr>
          <w:rStyle w:val="Emphasis"/>
        </w:rPr>
        <w:t xml:space="preserve"> their </w:t>
      </w:r>
      <w:r w:rsidRPr="00211397">
        <w:rPr>
          <w:rStyle w:val="Emphasis"/>
          <w:highlight w:val="cyan"/>
        </w:rPr>
        <w:t>economic costs</w:t>
      </w:r>
      <w:r w:rsidRPr="003D0862">
        <w:t xml:space="preserve">: in the South China Sea, in the East China Sea (between China and Japan), and in the Sea of Japan/East Sea between South Korea and Japan. </w:t>
      </w:r>
      <w:r w:rsidRPr="003D0862">
        <w:rPr>
          <w:rStyle w:val="StyleUnderline"/>
        </w:rPr>
        <w:t>These conflicts have flared again recently</w:t>
      </w:r>
      <w:r w:rsidRPr="003D0862">
        <w:t xml:space="preserve">. In September 2010, a collision between Japanese coast guard vessels and a Chinese fishing trawler in a disputed area of the East China Sea, followed by the arrest of the trawler’s captain by Japan, led to weeks of tension between China and Japan. China imposed retaliatory measures such as cancellation of cultural exchange programs and suspension of rare earth exports to Japan. </w:t>
      </w:r>
      <w:r w:rsidRPr="003D0862">
        <w:rPr>
          <w:rStyle w:val="StyleUnderline"/>
        </w:rPr>
        <w:t xml:space="preserve">Recent </w:t>
      </w:r>
      <w:r w:rsidRPr="001B732C">
        <w:rPr>
          <w:rStyle w:val="StyleUnderline"/>
        </w:rPr>
        <w:t>amelioration of</w:t>
      </w:r>
      <w:r w:rsidRPr="003D0862">
        <w:rPr>
          <w:rStyle w:val="StyleUnderline"/>
        </w:rPr>
        <w:t xml:space="preserve"> the </w:t>
      </w:r>
      <w:r w:rsidRPr="001B732C">
        <w:rPr>
          <w:rStyle w:val="StyleUnderline"/>
        </w:rPr>
        <w:t xml:space="preserve">relations between Taiwan and China cannot disguise the </w:t>
      </w:r>
      <w:r w:rsidRPr="001B732C">
        <w:rPr>
          <w:rStyle w:val="Emphasis"/>
        </w:rPr>
        <w:t>limited influence</w:t>
      </w:r>
      <w:r w:rsidRPr="001B732C">
        <w:rPr>
          <w:rStyle w:val="StyleUnderline"/>
        </w:rPr>
        <w:t xml:space="preserve"> that</w:t>
      </w:r>
      <w:r w:rsidRPr="003D0862">
        <w:rPr>
          <w:rStyle w:val="StyleUnderline"/>
        </w:rPr>
        <w:t xml:space="preserve"> </w:t>
      </w:r>
      <w:r w:rsidRPr="001B732C">
        <w:rPr>
          <w:rStyle w:val="StyleUnderline"/>
        </w:rPr>
        <w:t>burgeoning</w:t>
      </w:r>
      <w:r w:rsidRPr="003D0862">
        <w:rPr>
          <w:rStyle w:val="StyleUnderline"/>
        </w:rPr>
        <w:t xml:space="preserve"> </w:t>
      </w:r>
      <w:r w:rsidRPr="001B732C">
        <w:rPr>
          <w:rStyle w:val="StyleUnderline"/>
        </w:rPr>
        <w:t>trade</w:t>
      </w:r>
      <w:r w:rsidRPr="003D0862">
        <w:rPr>
          <w:rStyle w:val="StyleUnderline"/>
        </w:rPr>
        <w:t xml:space="preserve"> and investment </w:t>
      </w:r>
      <w:r w:rsidRPr="001B732C">
        <w:rPr>
          <w:rStyle w:val="StyleUnderline"/>
        </w:rPr>
        <w:t>had on levels</w:t>
      </w:r>
      <w:r w:rsidRPr="003D0862">
        <w:rPr>
          <w:rStyle w:val="StyleUnderline"/>
        </w:rPr>
        <w:t xml:space="preserve"> of conflict</w:t>
      </w:r>
      <w:r w:rsidRPr="003D0862">
        <w:t xml:space="preserve"> under the previous presidency of Chen Shui-bian. (</w:t>
      </w:r>
      <w:proofErr w:type="spellStart"/>
      <w:r w:rsidRPr="003D0862">
        <w:t>Kastner</w:t>
      </w:r>
      <w:proofErr w:type="spellEnd"/>
      <w:r w:rsidRPr="003D0862">
        <w:t xml:space="preserve"> 2006) Not only do </w:t>
      </w:r>
      <w:r w:rsidRPr="003D0862">
        <w:rPr>
          <w:rStyle w:val="StyleUnderline"/>
        </w:rPr>
        <w:t xml:space="preserve">the </w:t>
      </w:r>
      <w:r w:rsidRPr="00211397">
        <w:rPr>
          <w:rStyle w:val="StyleUnderline"/>
          <w:highlight w:val="cyan"/>
        </w:rPr>
        <w:t>interdependence</w:t>
      </w:r>
      <w:r w:rsidRPr="003D0862">
        <w:rPr>
          <w:rStyle w:val="StyleUnderline"/>
        </w:rPr>
        <w:t xml:space="preserve"> and institutional legs of the Kantian tripod </w:t>
      </w:r>
      <w:r w:rsidRPr="00211397">
        <w:rPr>
          <w:rStyle w:val="StyleUnderline"/>
          <w:highlight w:val="cyan"/>
        </w:rPr>
        <w:t xml:space="preserve">seem to have </w:t>
      </w:r>
      <w:r w:rsidRPr="00211397">
        <w:rPr>
          <w:rStyle w:val="Emphasis"/>
          <w:highlight w:val="cyan"/>
        </w:rPr>
        <w:t>limited spillover effects</w:t>
      </w:r>
      <w:r w:rsidRPr="003D0862">
        <w:t xml:space="preserve"> on political conflict and militarized disputes in the region, </w:t>
      </w:r>
      <w:r w:rsidRPr="00211397">
        <w:rPr>
          <w:rStyle w:val="StyleUnderline"/>
          <w:highlight w:val="cyan"/>
        </w:rPr>
        <w:t>policymakers</w:t>
      </w:r>
      <w:r w:rsidRPr="003D0862">
        <w:t xml:space="preserve"> appear to </w:t>
      </w:r>
      <w:r w:rsidRPr="00211397">
        <w:rPr>
          <w:rStyle w:val="StyleUnderline"/>
          <w:highlight w:val="cyan"/>
        </w:rPr>
        <w:t>accept that economics and</w:t>
      </w:r>
      <w:r w:rsidRPr="003D0862">
        <w:rPr>
          <w:rStyle w:val="StyleUnderline"/>
        </w:rPr>
        <w:t xml:space="preserve"> conventional </w:t>
      </w:r>
      <w:r w:rsidRPr="00211397">
        <w:rPr>
          <w:rStyle w:val="StyleUnderline"/>
          <w:highlight w:val="cyan"/>
        </w:rPr>
        <w:t>security should not</w:t>
      </w:r>
      <w:r w:rsidRPr="005A3D21">
        <w:rPr>
          <w:rStyle w:val="StyleUnderline"/>
        </w:rPr>
        <w:t xml:space="preserve"> have </w:t>
      </w:r>
      <w:r w:rsidRPr="00211397">
        <w:rPr>
          <w:rStyle w:val="StyleUnderline"/>
          <w:highlight w:val="cyan"/>
        </w:rPr>
        <w:t>spillover</w:t>
      </w:r>
      <w:r w:rsidRPr="005A3D21">
        <w:rPr>
          <w:rStyle w:val="StyleUnderline"/>
        </w:rPr>
        <w:t xml:space="preserve"> effects</w:t>
      </w:r>
      <w:r w:rsidRPr="003D0862">
        <w:rPr>
          <w:rStyle w:val="StyleUnderline"/>
        </w:rPr>
        <w:t xml:space="preserve"> on one another</w:t>
      </w:r>
      <w:r w:rsidRPr="003D0862">
        <w:t>; in particular, that political conflict should not be allowed to affect investment and trade.2</w:t>
      </w:r>
    </w:p>
    <w:p w:rsidR="00E9176B" w:rsidRDefault="00E9176B" w:rsidP="00E9176B"/>
    <w:p w:rsidR="00E148EB" w:rsidRDefault="00E148EB" w:rsidP="00E148EB">
      <w:pPr>
        <w:pStyle w:val="Heading3"/>
      </w:pPr>
      <w:r>
        <w:t>Russia Impact Defense</w:t>
      </w:r>
    </w:p>
    <w:p w:rsidR="00E148EB" w:rsidRPr="00AC4BF2" w:rsidRDefault="00E148EB" w:rsidP="00E148EB">
      <w:pPr>
        <w:pStyle w:val="Heading4"/>
      </w:pPr>
      <w:r w:rsidRPr="00AC4BF2">
        <w:t>No war – 7 reasons</w:t>
      </w:r>
    </w:p>
    <w:p w:rsidR="00E148EB" w:rsidRPr="00AC4BF2" w:rsidRDefault="00E148EB" w:rsidP="00E148EB">
      <w:r w:rsidRPr="00AC4BF2">
        <w:rPr>
          <w:rStyle w:val="Style13ptBold"/>
        </w:rPr>
        <w:t xml:space="preserve">Peck </w:t>
      </w:r>
      <w:r>
        <w:rPr>
          <w:rStyle w:val="Style13ptBold"/>
        </w:rPr>
        <w:t>‘</w:t>
      </w:r>
      <w:r w:rsidRPr="00AC4BF2">
        <w:rPr>
          <w:rStyle w:val="Style13ptBold"/>
        </w:rPr>
        <w:t>14</w:t>
      </w:r>
      <w:r w:rsidRPr="00AC4BF2">
        <w:t xml:space="preserve"> [</w:t>
      </w:r>
      <w:hyperlink r:id="rId59" w:history="1">
        <w:r w:rsidRPr="00AC4BF2">
          <w:rPr>
            <w:rStyle w:val="Hyperlink"/>
          </w:rPr>
          <w:t>Michael Peck</w:t>
        </w:r>
      </w:hyperlink>
      <w:r w:rsidRPr="00AC4BF2">
        <w:t> (Contributor on defense and national security for Forbes); “7 Reasons Why America Will Never Go To War Over Ukraine”; 3/05/2014; http://www.forbes.com/sites/michaelpeck/2014/03/05/7-reasons-why-america-will-never-go-to-war-over-ukraine/]</w:t>
      </w:r>
    </w:p>
    <w:p w:rsidR="00E148EB" w:rsidRPr="00AC4BF2" w:rsidRDefault="00E148EB" w:rsidP="00E148EB">
      <w:pPr>
        <w:rPr>
          <w:sz w:val="16"/>
        </w:rPr>
      </w:pPr>
      <w:r w:rsidRPr="00AC4BF2">
        <w:rPr>
          <w:sz w:val="16"/>
        </w:rPr>
        <w:t xml:space="preserve">America is the mightiest military power in the world. And that fact means absolutely nothing for the Ukraine crisis. Regardless of whether Russia continues to occupy the Crimea region of Ukraine, or decides to occupy all of Ukraine, </w:t>
      </w:r>
      <w:r w:rsidRPr="00211397">
        <w:rPr>
          <w:rStyle w:val="StyleUnderline"/>
          <w:highlight w:val="cyan"/>
        </w:rPr>
        <w:t>the U.S. is not going to get into a shooting war</w:t>
      </w:r>
      <w:r w:rsidRPr="00AC4BF2">
        <w:rPr>
          <w:rStyle w:val="StyleUnderline"/>
        </w:rPr>
        <w:t xml:space="preserve"> </w:t>
      </w:r>
      <w:r w:rsidRPr="00AC4BF2">
        <w:rPr>
          <w:sz w:val="16"/>
        </w:rPr>
        <w:t xml:space="preserve">with Russia. This has nothing to do with whether Obama is strong or weak. Jimmy Carter or Ronald Reagan would face the same constraints. The U.S. may threaten to impose economic sanctions, but here is why America will never smack Russia with a big stick: </w:t>
      </w:r>
      <w:r w:rsidRPr="00211397">
        <w:rPr>
          <w:rStyle w:val="StyleUnderline"/>
          <w:highlight w:val="cyan"/>
        </w:rPr>
        <w:t>Russia is a nuclear superpower</w:t>
      </w:r>
      <w:r w:rsidRPr="00AC4BF2">
        <w:rPr>
          <w:sz w:val="16"/>
        </w:rPr>
        <w:t>. Russia has an estimated 4,500 active nuclear warheads, according to the </w:t>
      </w:r>
      <w:hyperlink r:id="rId60" w:history="1">
        <w:r w:rsidRPr="00AC4BF2">
          <w:rPr>
            <w:rStyle w:val="Hyperlink"/>
            <w:sz w:val="16"/>
          </w:rPr>
          <w:t>Federation of American Scientists</w:t>
        </w:r>
      </w:hyperlink>
      <w:r w:rsidRPr="00AC4BF2">
        <w:rPr>
          <w:sz w:val="16"/>
        </w:rPr>
        <w:t xml:space="preserve">. Unlike North Korea or perhaps Iran, whose nuclear arsenals couldn’t inflict substantial damage, Russia could totally devastate the U.S. as well as the rest of the planet. U.S. missile defenses, assuming they even work, are not designed to stop a massive Russian strike. </w:t>
      </w:r>
      <w:r w:rsidRPr="00211397">
        <w:rPr>
          <w:rStyle w:val="StyleUnderline"/>
          <w:highlight w:val="cyan"/>
        </w:rPr>
        <w:t>For</w:t>
      </w:r>
      <w:r w:rsidRPr="00AC4BF2">
        <w:rPr>
          <w:rStyle w:val="StyleUnderline"/>
        </w:rPr>
        <w:t xml:space="preserve"> the </w:t>
      </w:r>
      <w:r w:rsidRPr="00211397">
        <w:rPr>
          <w:rStyle w:val="StyleUnderline"/>
          <w:highlight w:val="cyan"/>
        </w:rPr>
        <w:t>46 years</w:t>
      </w:r>
      <w:r w:rsidRPr="00AC4BF2">
        <w:rPr>
          <w:rStyle w:val="StyleUnderline"/>
        </w:rPr>
        <w:t xml:space="preserve"> of the Cold War, </w:t>
      </w:r>
      <w:r w:rsidRPr="00211397">
        <w:rPr>
          <w:rStyle w:val="StyleUnderline"/>
          <w:highlight w:val="cyan"/>
        </w:rPr>
        <w:t>America and Russia</w:t>
      </w:r>
      <w:r w:rsidRPr="00AC4BF2">
        <w:rPr>
          <w:rStyle w:val="StyleUnderline"/>
        </w:rPr>
        <w:t xml:space="preserve"> were deadly rivals. But they </w:t>
      </w:r>
      <w:r w:rsidRPr="00211397">
        <w:rPr>
          <w:rStyle w:val="StyleUnderline"/>
          <w:highlight w:val="cyan"/>
        </w:rPr>
        <w:t>never fought</w:t>
      </w:r>
      <w:r w:rsidRPr="00AC4BF2">
        <w:rPr>
          <w:rStyle w:val="StyleUnderline"/>
        </w:rPr>
        <w:t xml:space="preserve">. Their proxies fought: Koreans, Vietnamese, Central Americans, Israelis and Arabs. The one time that U.S. and Soviet forces almost went to war was during the Cuban Missile Crisis. </w:t>
      </w:r>
      <w:r w:rsidRPr="00211397">
        <w:rPr>
          <w:rStyle w:val="StyleUnderline"/>
          <w:highlight w:val="cyan"/>
        </w:rPr>
        <w:t>Neither Obama nor Putin is crazy enough</w:t>
      </w:r>
      <w:r w:rsidRPr="00AC4BF2">
        <w:rPr>
          <w:rStyle w:val="StyleUnderline"/>
        </w:rPr>
        <w:t xml:space="preserve"> to want to repeat that. </w:t>
      </w:r>
      <w:r w:rsidRPr="00211397">
        <w:rPr>
          <w:rStyle w:val="StyleUnderline"/>
          <w:highlight w:val="cyan"/>
        </w:rPr>
        <w:t>Russia has a powerful army.</w:t>
      </w:r>
      <w:r w:rsidRPr="00AC4BF2">
        <w:rPr>
          <w:sz w:val="16"/>
        </w:rPr>
        <w:t> While the Russian military is a shadow of its Soviet glory days, it is still a formidable force. The Russian army has about 300,000 men and 2,500 tanks (with another 18,000 tanks in storage), according to the “</w:t>
      </w:r>
      <w:hyperlink r:id="rId61" w:history="1">
        <w:r w:rsidRPr="00AC4BF2">
          <w:rPr>
            <w:rStyle w:val="Hyperlink"/>
            <w:sz w:val="16"/>
          </w:rPr>
          <w:t>Military Balance 2014″ </w:t>
        </w:r>
      </w:hyperlink>
      <w:r w:rsidRPr="00AC4BF2">
        <w:rPr>
          <w:sz w:val="16"/>
        </w:rPr>
        <w:t> from the International Institute for Strategic Studies. Its air force has almost 1,400 aircraft, and its navy 171 ships, including 25 in the Black Sea Fleet off Ukraine’s coast. U.S. forces are more capable than Russian forces, which did not perform impressively during the </w:t>
      </w:r>
      <w:hyperlink r:id="rId62" w:history="1">
        <w:r w:rsidRPr="00AC4BF2">
          <w:rPr>
            <w:rStyle w:val="Hyperlink"/>
            <w:sz w:val="16"/>
          </w:rPr>
          <w:t>2008 Russo-Georgia War</w:t>
        </w:r>
      </w:hyperlink>
      <w:r w:rsidRPr="00AC4BF2">
        <w:rPr>
          <w:sz w:val="16"/>
        </w:rPr>
        <w:t xml:space="preserve">. American troops would enjoy better training, communications, drones, sensors and possibly better weapons (though the latest Russian fighter jets, such as the T-50, could be trouble for U.S. pilots). However, better is not good enough. The Russian military is not composed of lightly armed insurgents like the </w:t>
      </w:r>
      <w:proofErr w:type="gramStart"/>
      <w:r w:rsidRPr="00AC4BF2">
        <w:rPr>
          <w:sz w:val="16"/>
        </w:rPr>
        <w:t>Taliban,</w:t>
      </w:r>
      <w:proofErr w:type="gramEnd"/>
      <w:r w:rsidRPr="00AC4BF2">
        <w:rPr>
          <w:sz w:val="16"/>
        </w:rPr>
        <w:t xml:space="preserve"> or a hapless army like the Iraqis in 2003. </w:t>
      </w:r>
      <w:r w:rsidRPr="00211397">
        <w:rPr>
          <w:rStyle w:val="StyleUnderline"/>
          <w:highlight w:val="cyan"/>
        </w:rPr>
        <w:t>With</w:t>
      </w:r>
      <w:r w:rsidRPr="00AC4BF2">
        <w:rPr>
          <w:rStyle w:val="StyleUnderline"/>
        </w:rPr>
        <w:t xml:space="preserve"> advanced weapons like T-80 tanks, supersonic AT-15 Springer anti-tank missiles, BM-30 </w:t>
      </w:r>
      <w:proofErr w:type="spellStart"/>
      <w:r w:rsidRPr="00AC4BF2">
        <w:rPr>
          <w:rStyle w:val="StyleUnderline"/>
        </w:rPr>
        <w:t>Smerch</w:t>
      </w:r>
      <w:proofErr w:type="spellEnd"/>
      <w:r w:rsidRPr="00AC4BF2">
        <w:rPr>
          <w:rStyle w:val="StyleUnderline"/>
        </w:rPr>
        <w:t xml:space="preserve"> multiple rocket launchers and S-400 Growler anti-aircraft missiles, Russian forces pack </w:t>
      </w:r>
      <w:r w:rsidRPr="00211397">
        <w:rPr>
          <w:rStyle w:val="StyleUnderline"/>
          <w:highlight w:val="cyan"/>
        </w:rPr>
        <w:t>enough firepower to inflict significant</w:t>
      </w:r>
      <w:r w:rsidRPr="00AC4BF2">
        <w:rPr>
          <w:rStyle w:val="StyleUnderline"/>
        </w:rPr>
        <w:t xml:space="preserve"> American </w:t>
      </w:r>
      <w:proofErr w:type="spellStart"/>
      <w:r w:rsidRPr="00211397">
        <w:rPr>
          <w:rStyle w:val="StyleUnderline"/>
          <w:highlight w:val="cyan"/>
        </w:rPr>
        <w:t>losses</w:t>
      </w:r>
      <w:r w:rsidRPr="00AC4BF2">
        <w:rPr>
          <w:rStyle w:val="StyleUnderline"/>
        </w:rPr>
        <w:t>.</w:t>
      </w:r>
      <w:r w:rsidRPr="00211397">
        <w:rPr>
          <w:rStyle w:val="StyleUnderline"/>
          <w:highlight w:val="cyan"/>
        </w:rPr>
        <w:t>Ukraine</w:t>
      </w:r>
      <w:proofErr w:type="spellEnd"/>
      <w:r w:rsidRPr="00211397">
        <w:rPr>
          <w:rStyle w:val="StyleUnderline"/>
          <w:highlight w:val="cyan"/>
        </w:rPr>
        <w:t> is closer to Russia</w:t>
      </w:r>
      <w:r w:rsidRPr="00AC4BF2">
        <w:rPr>
          <w:rStyle w:val="StyleUnderline"/>
        </w:rPr>
        <w:t xml:space="preserve">. The distance between Kiev and Moscow is 500 miles. The distance between Kiev and New York is 5,000 miles. </w:t>
      </w:r>
      <w:r w:rsidRPr="00211397">
        <w:rPr>
          <w:rStyle w:val="StyleUnderline"/>
          <w:highlight w:val="cyan"/>
        </w:rPr>
        <w:t>It’s much easier</w:t>
      </w:r>
      <w:r w:rsidRPr="00AC4BF2">
        <w:rPr>
          <w:rStyle w:val="StyleUnderline"/>
        </w:rPr>
        <w:t xml:space="preserve"> for Russia </w:t>
      </w:r>
      <w:r w:rsidRPr="00211397">
        <w:rPr>
          <w:rStyle w:val="StyleUnderline"/>
          <w:highlight w:val="cyan"/>
        </w:rPr>
        <w:t>to send troops and supplies</w:t>
      </w:r>
      <w:r w:rsidRPr="00AC4BF2">
        <w:rPr>
          <w:rStyle w:val="StyleUnderline"/>
        </w:rPr>
        <w:t xml:space="preserve"> by land than for the U.S. to send them by sea or air. </w:t>
      </w:r>
      <w:r w:rsidRPr="00211397">
        <w:rPr>
          <w:rStyle w:val="StyleUnderline"/>
          <w:highlight w:val="cyan"/>
        </w:rPr>
        <w:t>The U.S. military is tired. After</w:t>
      </w:r>
      <w:r w:rsidRPr="00AC4BF2">
        <w:rPr>
          <w:rStyle w:val="StyleUnderline"/>
        </w:rPr>
        <w:t xml:space="preserve"> nearly </w:t>
      </w:r>
      <w:r w:rsidRPr="00211397">
        <w:rPr>
          <w:rStyle w:val="StyleUnderline"/>
          <w:highlight w:val="cyan"/>
        </w:rPr>
        <w:t>13 years of war</w:t>
      </w:r>
      <w:r w:rsidRPr="00AC4BF2">
        <w:rPr>
          <w:sz w:val="16"/>
        </w:rPr>
        <w:t xml:space="preserve">, America’s armed forces need a breather. Equipment is worn out from long service in Iraq and Afghanistan, personnel are worn out from repeated deployments overseas, and there are still about 40,000 troops still fighting in Afghanistan. </w:t>
      </w:r>
      <w:r w:rsidRPr="00211397">
        <w:rPr>
          <w:rStyle w:val="StyleUnderline"/>
          <w:highlight w:val="cyan"/>
        </w:rPr>
        <w:t>The U.S. doesn’t have</w:t>
      </w:r>
      <w:r w:rsidRPr="00AC4BF2">
        <w:rPr>
          <w:rStyle w:val="StyleUnderline"/>
        </w:rPr>
        <w:t xml:space="preserve"> many </w:t>
      </w:r>
      <w:r w:rsidRPr="00211397">
        <w:rPr>
          <w:rStyle w:val="StyleUnderline"/>
          <w:highlight w:val="cyan"/>
        </w:rPr>
        <w:t>troops to send</w:t>
      </w:r>
      <w:r w:rsidRPr="00AC4BF2">
        <w:rPr>
          <w:rStyle w:val="StyleUnderline"/>
        </w:rPr>
        <w:t xml:space="preserve">. The U.S. could easily dispatch air power to Ukraine if its NATO allies allow use of their airbases, and the aircraft carrier George H. W. Bush and its hundred aircraft are patrolling the Mediterranean. But for </w:t>
      </w:r>
      <w:r w:rsidRPr="00211397">
        <w:rPr>
          <w:rStyle w:val="StyleUnderline"/>
          <w:highlight w:val="cyan"/>
        </w:rPr>
        <w:t>a ground war</w:t>
      </w:r>
      <w:r w:rsidRPr="00AC4BF2">
        <w:rPr>
          <w:sz w:val="16"/>
        </w:rPr>
        <w:t xml:space="preserve"> to liberate Crimea or defend Ukraine, there is just the 173rd Airborne Brigade in Italy, the 22nd Marine Expeditionary Unit sailing off Spain, the 2nd Stryker Cavalry Regiment in Germany and the 82nd Airborne Division at Fort Bragg, North Carolina. While the paratroopers could drop into the combat zone, the Marines would have sail past Russian defenses in the Black Sea, and the Stryker brigade would probably have to travel overland through Poland into Ukraine. Otherwise, bringing in mechanized combat brigades from the U.S. </w:t>
      </w:r>
      <w:r w:rsidRPr="00211397">
        <w:rPr>
          <w:rStyle w:val="StyleUnderline"/>
          <w:highlight w:val="cyan"/>
        </w:rPr>
        <w:t>would be logistically difficult, and</w:t>
      </w:r>
      <w:r w:rsidRPr="00AC4BF2">
        <w:rPr>
          <w:rStyle w:val="StyleUnderline"/>
        </w:rPr>
        <w:t xml:space="preserve"> more important, could </w:t>
      </w:r>
      <w:r w:rsidRPr="00211397">
        <w:rPr>
          <w:rStyle w:val="StyleUnderline"/>
          <w:highlight w:val="cyan"/>
        </w:rPr>
        <w:t>take months to organize. The American people are tired. Pity the poor politician who tries to sell the American public on yet another war</w:t>
      </w:r>
      <w:r w:rsidRPr="00AC4BF2">
        <w:rPr>
          <w:rStyle w:val="StyleUnderline"/>
        </w:rPr>
        <w:t xml:space="preserve">, especially some complex conflict </w:t>
      </w:r>
      <w:r w:rsidRPr="00211397">
        <w:rPr>
          <w:rStyle w:val="StyleUnderline"/>
          <w:highlight w:val="cyan"/>
        </w:rPr>
        <w:t>in a distant</w:t>
      </w:r>
      <w:r w:rsidRPr="00AC4BF2">
        <w:rPr>
          <w:rStyle w:val="StyleUnderline"/>
        </w:rPr>
        <w:t xml:space="preserve"> Eastern Europe </w:t>
      </w:r>
      <w:r w:rsidRPr="00211397">
        <w:rPr>
          <w:rStyle w:val="StyleUnderline"/>
          <w:highlight w:val="cyan"/>
        </w:rPr>
        <w:t>nation</w:t>
      </w:r>
      <w:r w:rsidRPr="00AC4BF2">
        <w:rPr>
          <w:sz w:val="16"/>
        </w:rPr>
        <w:t xml:space="preserve">. Neville Chamberlain’s words during the 1938 Czechoslovakia crisis come to mind: “How horrible, fantastic, incredible it is that we should be digging trenches and trying on gas-masks here because of a quarrel in a </w:t>
      </w:r>
      <w:proofErr w:type="spellStart"/>
      <w:r w:rsidRPr="00AC4BF2">
        <w:rPr>
          <w:sz w:val="16"/>
        </w:rPr>
        <w:t>far away</w:t>
      </w:r>
      <w:proofErr w:type="spellEnd"/>
      <w:r w:rsidRPr="00AC4BF2">
        <w:rPr>
          <w:sz w:val="16"/>
        </w:rPr>
        <w:t xml:space="preserve"> country between people of whom we know nothing.” </w:t>
      </w:r>
      <w:r w:rsidRPr="00211397">
        <w:rPr>
          <w:rStyle w:val="StyleUnderline"/>
          <w:highlight w:val="cyan"/>
        </w:rPr>
        <w:t>America‘s allies are tired. NATO sent troops</w:t>
      </w:r>
      <w:r w:rsidRPr="00AC4BF2">
        <w:rPr>
          <w:rStyle w:val="StyleUnderline"/>
        </w:rPr>
        <w:t xml:space="preserve"> to support the American campaign in Afghanistan, </w:t>
      </w:r>
      <w:r w:rsidRPr="00211397">
        <w:rPr>
          <w:rStyle w:val="StyleUnderline"/>
          <w:highlight w:val="cyan"/>
        </w:rPr>
        <w:t>and has little to show for it.</w:t>
      </w:r>
      <w:r w:rsidRPr="00AC4BF2">
        <w:rPr>
          <w:rStyle w:val="StyleUnderline"/>
        </w:rPr>
        <w:t xml:space="preserve"> Britain sent troops to Iraq and Afghanistan, and has little to show for it. </w:t>
      </w:r>
      <w:r w:rsidRPr="00211397">
        <w:rPr>
          <w:rStyle w:val="StyleUnderline"/>
          <w:highlight w:val="cyan"/>
        </w:rPr>
        <w:t>It is</w:t>
      </w:r>
      <w:r w:rsidRPr="00AC4BF2">
        <w:rPr>
          <w:rStyle w:val="StyleUnderline"/>
        </w:rPr>
        <w:t xml:space="preserve"> almost </w:t>
      </w:r>
      <w:r w:rsidRPr="00211397">
        <w:rPr>
          <w:rStyle w:val="StyleUnderline"/>
          <w:highlight w:val="cyan"/>
        </w:rPr>
        <w:t>inconceivable to imagine the Western European public marching</w:t>
      </w:r>
      <w:r w:rsidRPr="00AC4BF2">
        <w:rPr>
          <w:rStyle w:val="StyleUnderline"/>
        </w:rPr>
        <w:t xml:space="preserve"> in the streets </w:t>
      </w:r>
      <w:r w:rsidRPr="00211397">
        <w:rPr>
          <w:rStyle w:val="StyleUnderline"/>
          <w:highlight w:val="cyan"/>
        </w:rPr>
        <w:t>to demand</w:t>
      </w:r>
      <w:r w:rsidRPr="00AC4BF2">
        <w:rPr>
          <w:rStyle w:val="StyleUnderline"/>
        </w:rPr>
        <w:t xml:space="preserve"> the </w:t>
      </w:r>
      <w:r w:rsidRPr="00211397">
        <w:rPr>
          <w:rStyle w:val="StyleUnderline"/>
          <w:highlight w:val="cyan"/>
        </w:rPr>
        <w:t>liberation</w:t>
      </w:r>
      <w:r w:rsidRPr="00AC4BF2">
        <w:rPr>
          <w:sz w:val="16"/>
        </w:rPr>
        <w:t xml:space="preserve"> of Crimea, especially considering the region’s sputtering economy, which might be snuffed out should Russia stop exporting natural gas. </w:t>
      </w:r>
      <w:r w:rsidRPr="00211397">
        <w:rPr>
          <w:rStyle w:val="StyleUnderline"/>
          <w:highlight w:val="cyan"/>
        </w:rPr>
        <w:t>As for military capabilities, the Europeans couldn’t evict</w:t>
      </w:r>
      <w:r w:rsidRPr="00AC4BF2">
        <w:rPr>
          <w:rStyle w:val="StyleUnderline"/>
        </w:rPr>
        <w:t xml:space="preserve"> Libyan dictator Muammar </w:t>
      </w:r>
      <w:r w:rsidRPr="00211397">
        <w:rPr>
          <w:rStyle w:val="StyleUnderline"/>
          <w:highlight w:val="cyan"/>
        </w:rPr>
        <w:t>Gaddafi without</w:t>
      </w:r>
      <w:r w:rsidRPr="00AC4BF2">
        <w:rPr>
          <w:rStyle w:val="StyleUnderline"/>
        </w:rPr>
        <w:t xml:space="preserve"> American </w:t>
      </w:r>
      <w:r w:rsidRPr="00211397">
        <w:rPr>
          <w:rStyle w:val="StyleUnderline"/>
          <w:highlight w:val="cyan"/>
        </w:rPr>
        <w:t>help</w:t>
      </w:r>
      <w:r w:rsidRPr="00AC4BF2">
        <w:rPr>
          <w:sz w:val="16"/>
        </w:rPr>
        <w:t xml:space="preserve">. </w:t>
      </w:r>
      <w:proofErr w:type="gramStart"/>
      <w:r w:rsidRPr="00AC4BF2">
        <w:rPr>
          <w:sz w:val="16"/>
        </w:rPr>
        <w:t>And Germans fighting Russians again?</w:t>
      </w:r>
      <w:proofErr w:type="gramEnd"/>
      <w:r w:rsidRPr="00AC4BF2">
        <w:rPr>
          <w:sz w:val="16"/>
        </w:rPr>
        <w:t xml:space="preserve"> Let’s not even go there.</w:t>
      </w:r>
    </w:p>
    <w:p w:rsidR="00E148EB" w:rsidRPr="000960D1" w:rsidRDefault="00E148EB" w:rsidP="00E148EB"/>
    <w:p w:rsidR="00E148EB" w:rsidRDefault="00E148EB" w:rsidP="00E148EB">
      <w:pPr>
        <w:pStyle w:val="Heading4"/>
      </w:pPr>
      <w:r>
        <w:t>No Russian War</w:t>
      </w:r>
    </w:p>
    <w:p w:rsidR="00E148EB" w:rsidRPr="002E405A" w:rsidRDefault="00E148EB" w:rsidP="00E148EB">
      <w:proofErr w:type="spellStart"/>
      <w:r w:rsidRPr="002E405A">
        <w:rPr>
          <w:rStyle w:val="Style13ptBold"/>
        </w:rPr>
        <w:t>Weitz</w:t>
      </w:r>
      <w:proofErr w:type="spellEnd"/>
      <w:r w:rsidRPr="002E405A">
        <w:rPr>
          <w:rStyle w:val="Style13ptBold"/>
        </w:rPr>
        <w:t xml:space="preserve"> ‘11</w:t>
      </w:r>
      <w:r w:rsidRPr="002E405A">
        <w:t xml:space="preserve"> (Richard, senior fellow at the Hudson Institute and a World Politics Review senior editor, “Global Insights: Putin not a Game-Changer for U.S.-Russia Ties,” </w:t>
      </w:r>
      <w:hyperlink r:id="rId63" w:history="1">
        <w:r w:rsidRPr="002E405A">
          <w:rPr>
            <w:rStyle w:val="Hyperlink"/>
          </w:rPr>
          <w:t>http://www.scribd.com/doc/66579517/Global-Insights-Putin-not-a-Game-Changer-for-U-S-Russia-Ties</w:t>
        </w:r>
      </w:hyperlink>
      <w:r w:rsidRPr="002E405A">
        <w:t>, September 27, 2011)</w:t>
      </w:r>
    </w:p>
    <w:p w:rsidR="00E148EB" w:rsidRPr="002E405A" w:rsidRDefault="00E148EB" w:rsidP="00E148EB">
      <w:r w:rsidRPr="002E405A">
        <w:t xml:space="preserve">Fifth, </w:t>
      </w:r>
      <w:r w:rsidRPr="00211397">
        <w:rPr>
          <w:rStyle w:val="StyleUnderline"/>
          <w:highlight w:val="cyan"/>
        </w:rPr>
        <w:t>there will inevitably be areas of conflict</w:t>
      </w:r>
      <w:r w:rsidRPr="002E405A">
        <w:rPr>
          <w:rStyle w:val="StyleUnderline"/>
        </w:rPr>
        <w:t xml:space="preserve"> between Russia and the</w:t>
      </w:r>
      <w:r w:rsidRPr="002E405A">
        <w:t xml:space="preserve"> United States regardless of who is in the Kremlin. Putin and his entourage can never be happy with having NATO be Europe's most powerful security institution, since Moscow is not a member and cannot become one. Similarly</w:t>
      </w:r>
      <w:r w:rsidRPr="002E405A">
        <w:rPr>
          <w:rStyle w:val="StyleUnderline"/>
        </w:rPr>
        <w:t xml:space="preserve">, the </w:t>
      </w:r>
      <w:r w:rsidRPr="00211397">
        <w:rPr>
          <w:rStyle w:val="StyleUnderline"/>
          <w:highlight w:val="cyan"/>
        </w:rPr>
        <w:t>Russians will always object to</w:t>
      </w:r>
      <w:r w:rsidRPr="002E405A">
        <w:rPr>
          <w:rStyle w:val="StyleUnderline"/>
        </w:rPr>
        <w:t xml:space="preserve"> NATO's </w:t>
      </w:r>
      <w:r w:rsidRPr="00211397">
        <w:rPr>
          <w:rStyle w:val="StyleUnderline"/>
          <w:highlight w:val="cyan"/>
        </w:rPr>
        <w:t>missile defense</w:t>
      </w:r>
      <w:r w:rsidRPr="002E405A">
        <w:rPr>
          <w:rStyle w:val="StyleUnderline"/>
        </w:rPr>
        <w:t xml:space="preserve"> efforts</w:t>
      </w:r>
      <w:r w:rsidRPr="002E405A">
        <w:t xml:space="preserve"> since they can neither match them nor join them in any meaningful way. In the case of Iran, Russian officials genuinely perceive less of a threat from Tehran than do most Americans, and Russia has more to lose from a cessation of economic ties with Iran -- as well as from </w:t>
      </w:r>
      <w:proofErr w:type="gramStart"/>
      <w:r w:rsidRPr="002E405A">
        <w:t>an Iranian</w:t>
      </w:r>
      <w:proofErr w:type="gramEnd"/>
      <w:r w:rsidRPr="002E405A">
        <w:t xml:space="preserve">-Western reconciliation. On the other hand, </w:t>
      </w:r>
      <w:r w:rsidRPr="002E405A">
        <w:rPr>
          <w:rStyle w:val="StyleUnderline"/>
        </w:rPr>
        <w:t xml:space="preserve">these </w:t>
      </w:r>
      <w:r w:rsidRPr="00211397">
        <w:rPr>
          <w:rStyle w:val="StyleUnderline"/>
          <w:highlight w:val="cyan"/>
        </w:rPr>
        <w:t>conflicts</w:t>
      </w:r>
      <w:r w:rsidRPr="002E405A">
        <w:rPr>
          <w:rStyle w:val="StyleUnderline"/>
        </w:rPr>
        <w:t xml:space="preserve"> can be managed, since they </w:t>
      </w:r>
      <w:r w:rsidRPr="00211397">
        <w:rPr>
          <w:rStyle w:val="StyleUnderline"/>
          <w:highlight w:val="cyan"/>
        </w:rPr>
        <w:t>will</w:t>
      </w:r>
      <w:r w:rsidRPr="002E405A">
        <w:rPr>
          <w:rStyle w:val="StyleUnderline"/>
        </w:rPr>
        <w:t xml:space="preserve"> likely </w:t>
      </w:r>
      <w:r w:rsidRPr="00211397">
        <w:rPr>
          <w:rStyle w:val="Emphasis"/>
          <w:highlight w:val="cyan"/>
        </w:rPr>
        <w:t>remain limited and compartmentalized</w:t>
      </w:r>
      <w:r w:rsidRPr="00211397">
        <w:rPr>
          <w:highlight w:val="cyan"/>
        </w:rPr>
        <w:t xml:space="preserve">. </w:t>
      </w:r>
      <w:r w:rsidRPr="00211397">
        <w:rPr>
          <w:rStyle w:val="StyleUnderline"/>
          <w:highlight w:val="cyan"/>
        </w:rPr>
        <w:t xml:space="preserve">Russia and the West </w:t>
      </w:r>
      <w:r w:rsidRPr="00211397">
        <w:rPr>
          <w:rStyle w:val="Emphasis"/>
          <w:highlight w:val="cyan"/>
        </w:rPr>
        <w:t>do not have fundamentally conflicting</w:t>
      </w:r>
      <w:r w:rsidRPr="004B5E02">
        <w:rPr>
          <w:rStyle w:val="Emphasis"/>
        </w:rPr>
        <w:t xml:space="preserve"> </w:t>
      </w:r>
      <w:r w:rsidRPr="002E405A">
        <w:rPr>
          <w:rStyle w:val="Emphasis"/>
        </w:rPr>
        <w:t xml:space="preserve">vital </w:t>
      </w:r>
      <w:r w:rsidRPr="00211397">
        <w:rPr>
          <w:rStyle w:val="Emphasis"/>
          <w:highlight w:val="cyan"/>
        </w:rPr>
        <w:t>interests of the kind countries</w:t>
      </w:r>
      <w:r w:rsidRPr="002E405A">
        <w:rPr>
          <w:rStyle w:val="Emphasis"/>
        </w:rPr>
        <w:t xml:space="preserve"> would </w:t>
      </w:r>
      <w:r w:rsidRPr="00211397">
        <w:rPr>
          <w:rStyle w:val="Emphasis"/>
          <w:highlight w:val="cyan"/>
        </w:rPr>
        <w:t>go to war over</w:t>
      </w:r>
      <w:r w:rsidRPr="002E405A">
        <w:t xml:space="preserve">. And as the Cold War demonstrated, </w:t>
      </w:r>
      <w:r w:rsidRPr="00211397">
        <w:rPr>
          <w:rStyle w:val="StyleUnderline"/>
          <w:highlight w:val="cyan"/>
        </w:rPr>
        <w:t>nuclear weapons are a</w:t>
      </w:r>
      <w:r w:rsidRPr="002E405A">
        <w:rPr>
          <w:rStyle w:val="StyleUnderline"/>
        </w:rPr>
        <w:t xml:space="preserve"> great </w:t>
      </w:r>
      <w:r w:rsidRPr="00211397">
        <w:rPr>
          <w:rStyle w:val="StyleUnderline"/>
          <w:highlight w:val="cyan"/>
        </w:rPr>
        <w:t>pacifier</w:t>
      </w:r>
      <w:r w:rsidRPr="002E405A">
        <w:rPr>
          <w:rStyle w:val="StyleUnderline"/>
        </w:rPr>
        <w:t xml:space="preserve"> under such conditions.</w:t>
      </w:r>
      <w:r w:rsidRPr="002E405A">
        <w:t xml:space="preserve"> Another novel development is </w:t>
      </w:r>
      <w:r w:rsidRPr="002E405A">
        <w:rPr>
          <w:rStyle w:val="StyleUnderline"/>
        </w:rPr>
        <w:t xml:space="preserve">that </w:t>
      </w:r>
      <w:r w:rsidRPr="00211397">
        <w:rPr>
          <w:rStyle w:val="StyleUnderline"/>
          <w:highlight w:val="cyan"/>
        </w:rPr>
        <w:t>Russia is</w:t>
      </w:r>
      <w:r w:rsidRPr="002E405A">
        <w:rPr>
          <w:rStyle w:val="StyleUnderline"/>
        </w:rPr>
        <w:t xml:space="preserve"> much more </w:t>
      </w:r>
      <w:r w:rsidRPr="00211397">
        <w:rPr>
          <w:rStyle w:val="StyleUnderline"/>
          <w:highlight w:val="cyan"/>
        </w:rPr>
        <w:t>integrated into the</w:t>
      </w:r>
      <w:r w:rsidRPr="002E405A">
        <w:rPr>
          <w:rStyle w:val="StyleUnderline"/>
        </w:rPr>
        <w:t xml:space="preserve"> international </w:t>
      </w:r>
      <w:r w:rsidRPr="00211397">
        <w:rPr>
          <w:rStyle w:val="StyleUnderline"/>
          <w:highlight w:val="cyan"/>
        </w:rPr>
        <w:t>economy</w:t>
      </w:r>
      <w:r w:rsidRPr="002E405A">
        <w:rPr>
          <w:rStyle w:val="StyleUnderline"/>
        </w:rPr>
        <w:t xml:space="preserve"> and global society than the Soviet Union was, and Putin's popularity depends heavily on his economic track record</w:t>
      </w:r>
      <w:r w:rsidRPr="002E405A">
        <w:t xml:space="preserve">. Beyond that, there are objective criteria, such as </w:t>
      </w:r>
      <w:r w:rsidRPr="002E405A">
        <w:rPr>
          <w:rStyle w:val="StyleUnderline"/>
        </w:rPr>
        <w:t xml:space="preserve">the smaller size of the Russian population and economy as well as the </w:t>
      </w:r>
      <w:r w:rsidRPr="00211397">
        <w:rPr>
          <w:rStyle w:val="StyleUnderline"/>
          <w:highlight w:val="cyan"/>
        </w:rPr>
        <w:t>difficulty</w:t>
      </w:r>
      <w:r w:rsidRPr="002E405A">
        <w:rPr>
          <w:rStyle w:val="StyleUnderline"/>
        </w:rPr>
        <w:t xml:space="preserve"> of </w:t>
      </w:r>
      <w:r w:rsidRPr="00211397">
        <w:rPr>
          <w:rStyle w:val="StyleUnderline"/>
          <w:highlight w:val="cyan"/>
        </w:rPr>
        <w:t>controlling</w:t>
      </w:r>
      <w:r w:rsidRPr="002E405A">
        <w:rPr>
          <w:rStyle w:val="StyleUnderline"/>
        </w:rPr>
        <w:t xml:space="preserve"> modern means of social </w:t>
      </w:r>
      <w:proofErr w:type="gramStart"/>
      <w:r w:rsidRPr="00211397">
        <w:rPr>
          <w:rStyle w:val="StyleUnderline"/>
          <w:highlight w:val="cyan"/>
        </w:rPr>
        <w:t>communication</w:t>
      </w:r>
      <w:r w:rsidRPr="002E405A">
        <w:rPr>
          <w:rStyle w:val="StyleUnderline"/>
        </w:rPr>
        <w:t>, that</w:t>
      </w:r>
      <w:proofErr w:type="gramEnd"/>
      <w:r w:rsidRPr="002E405A">
        <w:rPr>
          <w:rStyle w:val="StyleUnderline"/>
        </w:rPr>
        <w:t xml:space="preserve"> </w:t>
      </w:r>
      <w:r w:rsidRPr="00211397">
        <w:rPr>
          <w:rStyle w:val="StyleUnderline"/>
          <w:highlight w:val="cyan"/>
        </w:rPr>
        <w:t>will constrain</w:t>
      </w:r>
      <w:r w:rsidRPr="002E405A">
        <w:rPr>
          <w:rStyle w:val="StyleUnderline"/>
        </w:rPr>
        <w:t xml:space="preserve"> whoever is in charge of </w:t>
      </w:r>
      <w:r w:rsidRPr="00211397">
        <w:rPr>
          <w:rStyle w:val="StyleUnderline"/>
          <w:highlight w:val="cyan"/>
        </w:rPr>
        <w:t>Russia</w:t>
      </w:r>
      <w:r w:rsidRPr="002E405A">
        <w:t>.</w:t>
      </w:r>
    </w:p>
    <w:p w:rsidR="00E148EB" w:rsidRPr="00AC4BF2" w:rsidRDefault="00E148EB" w:rsidP="00E148EB">
      <w:pPr>
        <w:pStyle w:val="Heading4"/>
      </w:pPr>
      <w:r w:rsidRPr="00AC4BF2">
        <w:t>Ties check</w:t>
      </w:r>
    </w:p>
    <w:p w:rsidR="00E148EB" w:rsidRPr="00E90675" w:rsidRDefault="00E148EB" w:rsidP="00E148EB">
      <w:r w:rsidRPr="00E90675">
        <w:rPr>
          <w:rStyle w:val="Style13ptBold"/>
        </w:rPr>
        <w:t>Hoffman ’12</w:t>
      </w:r>
      <w:r>
        <w:t xml:space="preserve"> (</w:t>
      </w:r>
      <w:r w:rsidRPr="00E90675">
        <w:t xml:space="preserve">David E. </w:t>
      </w:r>
      <w:r>
        <w:t>Hoffman</w:t>
      </w:r>
      <w:r w:rsidRPr="00E90675">
        <w:t xml:space="preserve">, contributing editor to Foreign Policy and the author of The Dead Hand: The Untold Story of the Cold War Arms Race and Its Dangerous Legacy, which won the 2010 Pulitzer Prize for general non-fiction, "Hey, Big Spender," Foreign Policy, </w:t>
      </w:r>
      <w:r w:rsidRPr="004B0FA1">
        <w:t>www.foreignpolicy.com/articles/2012/10/22/hey_big_spender?page=full</w:t>
      </w:r>
      <w:r w:rsidRPr="00E90675">
        <w:t>, October 22, 2012)</w:t>
      </w:r>
    </w:p>
    <w:p w:rsidR="00E148EB" w:rsidRDefault="00E148EB" w:rsidP="00E148EB">
      <w:r w:rsidRPr="00211397">
        <w:rPr>
          <w:bCs/>
          <w:highlight w:val="cyan"/>
          <w:u w:val="single"/>
        </w:rPr>
        <w:t>Despite tensions that flare up, the U</w:t>
      </w:r>
      <w:r w:rsidRPr="002637AD">
        <w:rPr>
          <w:bCs/>
          <w:u w:val="single"/>
        </w:rPr>
        <w:t xml:space="preserve">nited </w:t>
      </w:r>
      <w:r w:rsidRPr="00211397">
        <w:rPr>
          <w:bCs/>
          <w:highlight w:val="cyan"/>
          <w:u w:val="single"/>
        </w:rPr>
        <w:t>S</w:t>
      </w:r>
      <w:r w:rsidRPr="002637AD">
        <w:rPr>
          <w:bCs/>
          <w:u w:val="single"/>
        </w:rPr>
        <w:t xml:space="preserve">tates </w:t>
      </w:r>
      <w:r w:rsidRPr="00211397">
        <w:rPr>
          <w:bCs/>
          <w:highlight w:val="cyan"/>
          <w:u w:val="single"/>
        </w:rPr>
        <w:t xml:space="preserve">and Russia are no longer enemies; </w:t>
      </w:r>
      <w:r w:rsidRPr="00211397">
        <w:rPr>
          <w:rStyle w:val="Emphasis"/>
          <w:highlight w:val="cyan"/>
        </w:rPr>
        <w:t>the chance of nuclear war or surprise attack is nearly zero</w:t>
      </w:r>
      <w:r w:rsidRPr="002637AD">
        <w:rPr>
          <w:bCs/>
          <w:u w:val="single"/>
        </w:rPr>
        <w:t xml:space="preserve">. </w:t>
      </w:r>
      <w:r w:rsidRPr="00211397">
        <w:rPr>
          <w:rStyle w:val="Emphasis"/>
          <w:highlight w:val="cyan"/>
        </w:rPr>
        <w:t>We trade</w:t>
      </w:r>
      <w:r w:rsidRPr="00211397">
        <w:rPr>
          <w:bCs/>
          <w:highlight w:val="cyan"/>
          <w:u w:val="single"/>
        </w:rPr>
        <w:t xml:space="preserve"> in each other's equity markets</w:t>
      </w:r>
      <w:r w:rsidRPr="002637AD">
        <w:rPr>
          <w:bCs/>
          <w:u w:val="single"/>
        </w:rPr>
        <w:t xml:space="preserve">. </w:t>
      </w:r>
      <w:r w:rsidRPr="00211397">
        <w:rPr>
          <w:bCs/>
          <w:highlight w:val="cyan"/>
          <w:u w:val="single"/>
        </w:rPr>
        <w:t>Russia</w:t>
      </w:r>
      <w:r w:rsidRPr="002637AD">
        <w:rPr>
          <w:bCs/>
          <w:u w:val="single"/>
        </w:rPr>
        <w:t xml:space="preserve"> has the largest audience of Facebook users in Europe, and </w:t>
      </w:r>
      <w:r w:rsidRPr="00211397">
        <w:rPr>
          <w:bCs/>
          <w:highlight w:val="cyan"/>
          <w:u w:val="single"/>
        </w:rPr>
        <w:t>is open to the world in a way the Soviet Union never was</w:t>
      </w:r>
      <w:r>
        <w:t>.</w:t>
      </w:r>
    </w:p>
    <w:p w:rsidR="00AA1E33" w:rsidRDefault="00153055" w:rsidP="00153055">
      <w:pPr>
        <w:pStyle w:val="Heading3"/>
      </w:pPr>
      <w:r>
        <w:t>Asia War Impact Defense</w:t>
      </w:r>
    </w:p>
    <w:p w:rsidR="00BE547A" w:rsidRPr="00421812" w:rsidRDefault="00BE547A" w:rsidP="00BE547A">
      <w:pPr>
        <w:pStyle w:val="Heading4"/>
      </w:pPr>
      <w:r w:rsidRPr="00421812">
        <w:t>No escalation—</w:t>
      </w:r>
      <w:r w:rsidRPr="00421812">
        <w:rPr>
          <w:u w:val="single"/>
        </w:rPr>
        <w:t>assumes their warrants</w:t>
      </w:r>
    </w:p>
    <w:p w:rsidR="00BE547A" w:rsidRPr="00BE547A" w:rsidRDefault="00BE547A" w:rsidP="00BE547A">
      <w:proofErr w:type="spellStart"/>
      <w:r w:rsidRPr="00BE547A">
        <w:rPr>
          <w:rStyle w:val="Style13ptBold"/>
        </w:rPr>
        <w:t>Xudong</w:t>
      </w:r>
      <w:proofErr w:type="spellEnd"/>
      <w:r w:rsidRPr="00BE547A">
        <w:rPr>
          <w:rStyle w:val="Style13ptBold"/>
        </w:rPr>
        <w:t>, 12</w:t>
      </w:r>
      <w:r>
        <w:t xml:space="preserve"> </w:t>
      </w:r>
      <w:r w:rsidRPr="00BE547A">
        <w:t>(Han, professor at the PLA University of National Defense, “Risk of armed Asian conflict on the rise, but trade links rule out war,” http://www.globaltimes.cn/content/735653.shtml)</w:t>
      </w:r>
    </w:p>
    <w:p w:rsidR="00BE547A" w:rsidRPr="00BE547A" w:rsidRDefault="00BE547A" w:rsidP="00BE547A">
      <w:pPr>
        <w:rPr>
          <w:b/>
          <w:iCs/>
          <w:sz w:val="16"/>
          <w:bdr w:val="single" w:sz="18" w:space="0" w:color="auto"/>
        </w:rPr>
      </w:pPr>
      <w:r w:rsidRPr="00421812">
        <w:rPr>
          <w:rStyle w:val="StyleUnderline"/>
          <w:rFonts w:asciiTheme="majorHAnsi" w:hAnsiTheme="majorHAnsi"/>
        </w:rPr>
        <w:t>Island sovereignty and maritime interest disputes in the Asia-Pacific region have attracted an increasing amount of global attention recently</w:t>
      </w:r>
      <w:r w:rsidRPr="00BE547A">
        <w:rPr>
          <w:sz w:val="16"/>
        </w:rPr>
        <w:t xml:space="preserve">. With external powers ready to intervene, conflicts among the relevant parties have intensified and the unrest has gotten worse. If the trend cannot be curbed, armed conflicts are more likely. </w:t>
      </w:r>
      <w:r w:rsidRPr="00421812">
        <w:rPr>
          <w:rStyle w:val="StyleUnderline"/>
          <w:rFonts w:asciiTheme="majorHAnsi" w:hAnsiTheme="majorHAnsi"/>
        </w:rPr>
        <w:t>With the US pivot to the Asia-Pacific region and the global economic focus moving toward the region, the region has gradually entered into a troubled period</w:t>
      </w:r>
      <w:r w:rsidRPr="00BE547A">
        <w:rPr>
          <w:sz w:val="16"/>
        </w:rPr>
        <w:t xml:space="preserve">. The US has set the region as the focus of its overseas military deployment and is taking advantage of the unrest in the region so as to adjust the power structure. Moreover, the US has carried out military exercises with relevant countries to create unrest and instigated them to confront neighboring countries. For example, over the </w:t>
      </w:r>
      <w:proofErr w:type="spellStart"/>
      <w:r w:rsidRPr="00BE547A">
        <w:rPr>
          <w:sz w:val="16"/>
        </w:rPr>
        <w:t>Huangyan</w:t>
      </w:r>
      <w:proofErr w:type="spellEnd"/>
      <w:r w:rsidRPr="00BE547A">
        <w:rPr>
          <w:sz w:val="16"/>
        </w:rPr>
        <w:t xml:space="preserve"> Island dispute, the US backs the Philippines through holding joint military exercises on island defense, as it has done with Japan over the </w:t>
      </w:r>
      <w:proofErr w:type="spellStart"/>
      <w:r w:rsidRPr="00BE547A">
        <w:rPr>
          <w:sz w:val="16"/>
        </w:rPr>
        <w:t>Diaoyu</w:t>
      </w:r>
      <w:proofErr w:type="spellEnd"/>
      <w:r w:rsidRPr="00BE547A">
        <w:rPr>
          <w:sz w:val="16"/>
        </w:rPr>
        <w:t xml:space="preserve"> Islands dispute. This is the usual tactic by the US to back relevant countries' confront actions with China. </w:t>
      </w:r>
      <w:r w:rsidRPr="00421812">
        <w:rPr>
          <w:rStyle w:val="StyleUnderline"/>
          <w:rFonts w:asciiTheme="majorHAnsi" w:hAnsiTheme="majorHAnsi"/>
        </w:rPr>
        <w:t>As the territorial disputes among relevant countries are closely related to core national interests, no involved parties will compromise easily</w:t>
      </w:r>
      <w:r w:rsidRPr="00BE547A">
        <w:rPr>
          <w:sz w:val="16"/>
        </w:rPr>
        <w:t xml:space="preserve">. Relevant countries usually use comprehensive national strength, especially military strength, as a lever to adjust their interests. Take the dispute over the South Kuril Islands between Russia and Japan. Russia has increased its military presence on the islands and used military power to deal with Japanese provocations. Similarly, South Korea has begun to deploy its forces on </w:t>
      </w:r>
      <w:proofErr w:type="spellStart"/>
      <w:r w:rsidRPr="00BE547A">
        <w:rPr>
          <w:sz w:val="16"/>
        </w:rPr>
        <w:t>Dokdo</w:t>
      </w:r>
      <w:proofErr w:type="spellEnd"/>
      <w:r w:rsidRPr="00BE547A">
        <w:rPr>
          <w:sz w:val="16"/>
        </w:rPr>
        <w:t xml:space="preserve"> Islands, where it has disputes with Japan. At present, while China has repeatedly advocated a peaceful settlement of the </w:t>
      </w:r>
      <w:proofErr w:type="spellStart"/>
      <w:r w:rsidRPr="00BE547A">
        <w:rPr>
          <w:sz w:val="16"/>
        </w:rPr>
        <w:t>Diaoyu</w:t>
      </w:r>
      <w:proofErr w:type="spellEnd"/>
      <w:r w:rsidRPr="00BE547A">
        <w:rPr>
          <w:sz w:val="16"/>
        </w:rPr>
        <w:t xml:space="preserve"> Islands dispute, the nation has sufficient confidence and courage to face up to the challenges and safeguard its sovereignty and interests. All those conflicts mentioned above have the potential to further deteriorate. After all, international politics is the continuation and manifestation of domestic politics. Since the beginning of this year, </w:t>
      </w:r>
      <w:r w:rsidRPr="00421812">
        <w:rPr>
          <w:rStyle w:val="StyleUnderline"/>
          <w:rFonts w:asciiTheme="majorHAnsi" w:hAnsiTheme="majorHAnsi"/>
        </w:rPr>
        <w:t>key players in hot issues of the Asia-Pacific region all have been confronted with the sensitivity of domestic p</w:t>
      </w:r>
      <w:r w:rsidRPr="00211397">
        <w:rPr>
          <w:rStyle w:val="StyleUnderline"/>
          <w:rFonts w:asciiTheme="majorHAnsi" w:hAnsiTheme="majorHAnsi"/>
          <w:highlight w:val="cyan"/>
        </w:rPr>
        <w:t>ower transition</w:t>
      </w:r>
      <w:r w:rsidRPr="00BE547A">
        <w:rPr>
          <w:sz w:val="16"/>
        </w:rPr>
        <w:t xml:space="preserve">. Russia had its presidential election in March. And South Korea, Japan, the US and China will soon see elections or leadership change. </w:t>
      </w:r>
      <w:r w:rsidRPr="00421812">
        <w:rPr>
          <w:rStyle w:val="StyleUnderline"/>
          <w:rFonts w:asciiTheme="majorHAnsi" w:hAnsiTheme="majorHAnsi"/>
        </w:rPr>
        <w:t>At such a critical moment, attitudes on safeguarding the core interests of the nation had been used as a stake to gain support</w:t>
      </w:r>
      <w:r w:rsidRPr="00BE547A">
        <w:rPr>
          <w:sz w:val="16"/>
        </w:rPr>
        <w:t xml:space="preserve">, as particularly seen in Japan. Currently, the right-wing forces in Japan are promoting the campaigners to form a consistent approach over the </w:t>
      </w:r>
      <w:proofErr w:type="spellStart"/>
      <w:r w:rsidRPr="00BE547A">
        <w:rPr>
          <w:sz w:val="16"/>
        </w:rPr>
        <w:t>Diaoyu</w:t>
      </w:r>
      <w:proofErr w:type="spellEnd"/>
      <w:r w:rsidRPr="00BE547A">
        <w:rPr>
          <w:sz w:val="16"/>
        </w:rPr>
        <w:t xml:space="preserve"> Islands dispute, that is, to take an increasingly tough stance and policy. Japan hasn't made a full reflection on its war crimes. The right-wing frequently blusters about the use of force to solve the territorial disputes. </w:t>
      </w:r>
      <w:r w:rsidRPr="00421812">
        <w:rPr>
          <w:rStyle w:val="StyleUnderline"/>
          <w:rFonts w:asciiTheme="majorHAnsi" w:hAnsiTheme="majorHAnsi"/>
        </w:rPr>
        <w:t xml:space="preserve">This </w:t>
      </w:r>
      <w:r w:rsidRPr="00211397">
        <w:rPr>
          <w:rStyle w:val="StyleUnderline"/>
          <w:rFonts w:asciiTheme="majorHAnsi" w:hAnsiTheme="majorHAnsi"/>
          <w:highlight w:val="cyan"/>
        </w:rPr>
        <w:t>adds to</w:t>
      </w:r>
      <w:r w:rsidRPr="00421812">
        <w:rPr>
          <w:rStyle w:val="StyleUnderline"/>
          <w:rFonts w:asciiTheme="majorHAnsi" w:hAnsiTheme="majorHAnsi"/>
        </w:rPr>
        <w:t xml:space="preserve"> the </w:t>
      </w:r>
      <w:r w:rsidRPr="00211397">
        <w:rPr>
          <w:rStyle w:val="StyleUnderline"/>
          <w:rFonts w:asciiTheme="majorHAnsi" w:hAnsiTheme="majorHAnsi"/>
          <w:highlight w:val="cyan"/>
        </w:rPr>
        <w:t>uncertainty</w:t>
      </w:r>
      <w:r w:rsidRPr="00421812">
        <w:rPr>
          <w:rStyle w:val="StyleUnderline"/>
          <w:rFonts w:asciiTheme="majorHAnsi" w:hAnsiTheme="majorHAnsi"/>
        </w:rPr>
        <w:t xml:space="preserve"> of the security situation in the Asia-Pacific region</w:t>
      </w:r>
      <w:r w:rsidRPr="00BE547A">
        <w:rPr>
          <w:sz w:val="16"/>
        </w:rPr>
        <w:t xml:space="preserve">. </w:t>
      </w:r>
      <w:r w:rsidRPr="00211397">
        <w:rPr>
          <w:rStyle w:val="Emphasis"/>
          <w:rFonts w:asciiTheme="majorHAnsi" w:hAnsiTheme="majorHAnsi"/>
          <w:highlight w:val="cyan"/>
        </w:rPr>
        <w:t>But</w:t>
      </w:r>
      <w:r w:rsidRPr="00421812">
        <w:rPr>
          <w:rStyle w:val="Emphasis"/>
          <w:rFonts w:asciiTheme="majorHAnsi" w:hAnsiTheme="majorHAnsi"/>
        </w:rPr>
        <w:t xml:space="preserve"> one certain thing is that a </w:t>
      </w:r>
      <w:r w:rsidRPr="00211397">
        <w:rPr>
          <w:rStyle w:val="Emphasis"/>
          <w:rFonts w:asciiTheme="majorHAnsi" w:hAnsiTheme="majorHAnsi"/>
          <w:highlight w:val="cyan"/>
        </w:rPr>
        <w:t>war is unlikely</w:t>
      </w:r>
      <w:r w:rsidRPr="00421812">
        <w:rPr>
          <w:rStyle w:val="Emphasis"/>
          <w:rFonts w:asciiTheme="majorHAnsi" w:hAnsiTheme="majorHAnsi"/>
        </w:rPr>
        <w:t xml:space="preserve"> in the Asia-Pacific</w:t>
      </w:r>
      <w:r w:rsidRPr="00BE547A">
        <w:rPr>
          <w:sz w:val="16"/>
        </w:rPr>
        <w:t xml:space="preserve">. </w:t>
      </w:r>
      <w:r w:rsidRPr="00211397">
        <w:rPr>
          <w:rStyle w:val="Emphasis"/>
          <w:rFonts w:asciiTheme="majorHAnsi" w:hAnsiTheme="majorHAnsi"/>
          <w:highlight w:val="cyan"/>
        </w:rPr>
        <w:t>Even if the parties</w:t>
      </w:r>
      <w:r w:rsidRPr="00421812">
        <w:rPr>
          <w:rStyle w:val="Emphasis"/>
          <w:rFonts w:asciiTheme="majorHAnsi" w:hAnsiTheme="majorHAnsi"/>
        </w:rPr>
        <w:t xml:space="preserve"> in a dispute </w:t>
      </w:r>
      <w:r w:rsidRPr="00211397">
        <w:rPr>
          <w:rStyle w:val="Emphasis"/>
          <w:rFonts w:asciiTheme="majorHAnsi" w:hAnsiTheme="majorHAnsi"/>
          <w:highlight w:val="cyan"/>
        </w:rPr>
        <w:t>had a collision of forces, it wouldn't develop into</w:t>
      </w:r>
      <w:r w:rsidRPr="00421812">
        <w:rPr>
          <w:rStyle w:val="Emphasis"/>
          <w:rFonts w:asciiTheme="majorHAnsi" w:hAnsiTheme="majorHAnsi"/>
        </w:rPr>
        <w:t xml:space="preserve"> full-blown </w:t>
      </w:r>
      <w:r w:rsidRPr="00211397">
        <w:rPr>
          <w:rStyle w:val="Emphasis"/>
          <w:rFonts w:asciiTheme="majorHAnsi" w:hAnsiTheme="majorHAnsi"/>
          <w:highlight w:val="cyan"/>
        </w:rPr>
        <w:t>war.</w:t>
      </w:r>
      <w:r w:rsidRPr="00BE547A">
        <w:rPr>
          <w:sz w:val="16"/>
        </w:rPr>
        <w:t xml:space="preserve"> </w:t>
      </w:r>
      <w:r w:rsidRPr="00421812">
        <w:rPr>
          <w:rStyle w:val="StyleUnderline"/>
          <w:rFonts w:asciiTheme="majorHAnsi" w:hAnsiTheme="majorHAnsi"/>
        </w:rPr>
        <w:t>The use of force is the highest means but the last resort to maintain core interests of nations</w:t>
      </w:r>
      <w:r w:rsidRPr="00BE547A">
        <w:rPr>
          <w:sz w:val="16"/>
        </w:rPr>
        <w:t xml:space="preserve">. </w:t>
      </w:r>
      <w:r w:rsidRPr="00211397">
        <w:rPr>
          <w:rStyle w:val="BoldUnderline"/>
          <w:rFonts w:asciiTheme="majorHAnsi" w:hAnsiTheme="majorHAnsi"/>
          <w:highlight w:val="cyan"/>
        </w:rPr>
        <w:t>The</w:t>
      </w:r>
      <w:r w:rsidRPr="00421812">
        <w:rPr>
          <w:rStyle w:val="BoldUnderline"/>
          <w:rFonts w:asciiTheme="majorHAnsi" w:hAnsiTheme="majorHAnsi"/>
        </w:rPr>
        <w:t xml:space="preserve"> current </w:t>
      </w:r>
      <w:r w:rsidRPr="00211397">
        <w:rPr>
          <w:rStyle w:val="BoldUnderline"/>
          <w:rFonts w:asciiTheme="majorHAnsi" w:hAnsiTheme="majorHAnsi"/>
          <w:highlight w:val="cyan"/>
        </w:rPr>
        <w:t>situation is totally different from</w:t>
      </w:r>
      <w:r w:rsidRPr="00421812">
        <w:rPr>
          <w:rStyle w:val="BoldUnderline"/>
          <w:rFonts w:asciiTheme="majorHAnsi" w:hAnsiTheme="majorHAnsi"/>
        </w:rPr>
        <w:t xml:space="preserve"> other periods in </w:t>
      </w:r>
      <w:r w:rsidRPr="00211397">
        <w:rPr>
          <w:rStyle w:val="BoldUnderline"/>
          <w:rFonts w:asciiTheme="majorHAnsi" w:hAnsiTheme="majorHAnsi"/>
          <w:highlight w:val="cyan"/>
        </w:rPr>
        <w:t>history</w:t>
      </w:r>
      <w:r w:rsidRPr="00211397">
        <w:rPr>
          <w:sz w:val="16"/>
          <w:highlight w:val="cyan"/>
        </w:rPr>
        <w:t xml:space="preserve">. </w:t>
      </w:r>
      <w:r w:rsidRPr="00211397">
        <w:rPr>
          <w:rStyle w:val="BoldUnderline"/>
          <w:rFonts w:asciiTheme="majorHAnsi" w:hAnsiTheme="majorHAnsi"/>
          <w:highlight w:val="cyan"/>
        </w:rPr>
        <w:t>With</w:t>
      </w:r>
      <w:r w:rsidRPr="00421812">
        <w:rPr>
          <w:rStyle w:val="BoldUnderline"/>
          <w:rFonts w:asciiTheme="majorHAnsi" w:hAnsiTheme="majorHAnsi"/>
        </w:rPr>
        <w:t xml:space="preserve"> global </w:t>
      </w:r>
      <w:r w:rsidRPr="00211397">
        <w:rPr>
          <w:rStyle w:val="BoldUnderline"/>
          <w:rFonts w:asciiTheme="majorHAnsi" w:hAnsiTheme="majorHAnsi"/>
          <w:highlight w:val="cyan"/>
        </w:rPr>
        <w:t>economic integration</w:t>
      </w:r>
      <w:r w:rsidRPr="00BE547A">
        <w:rPr>
          <w:sz w:val="16"/>
        </w:rPr>
        <w:t xml:space="preserve">, </w:t>
      </w:r>
      <w:r w:rsidRPr="00421812">
        <w:rPr>
          <w:rStyle w:val="BoldUnderline"/>
          <w:rFonts w:asciiTheme="majorHAnsi" w:hAnsiTheme="majorHAnsi"/>
        </w:rPr>
        <w:t xml:space="preserve">the expanding of armed </w:t>
      </w:r>
      <w:r w:rsidRPr="00211397">
        <w:rPr>
          <w:rStyle w:val="BoldUnderline"/>
          <w:rFonts w:asciiTheme="majorHAnsi" w:hAnsiTheme="majorHAnsi"/>
          <w:highlight w:val="cyan"/>
        </w:rPr>
        <w:t>conflicts will be no good to any country</w:t>
      </w:r>
      <w:r w:rsidRPr="00421812">
        <w:rPr>
          <w:rStyle w:val="BoldUnderline"/>
          <w:rFonts w:asciiTheme="majorHAnsi" w:hAnsiTheme="majorHAnsi"/>
        </w:rPr>
        <w:t xml:space="preserve"> involved.</w:t>
      </w:r>
      <w:r w:rsidRPr="00BE547A">
        <w:rPr>
          <w:sz w:val="16"/>
        </w:rPr>
        <w:t xml:space="preserve"> Therefore, the relevant countries all hope the scale of conflicts could be restrained. Besides, </w:t>
      </w:r>
      <w:r w:rsidRPr="00211397">
        <w:rPr>
          <w:rStyle w:val="BoldUnderline"/>
          <w:rFonts w:asciiTheme="majorHAnsi" w:hAnsiTheme="majorHAnsi"/>
          <w:highlight w:val="cyan"/>
        </w:rPr>
        <w:t>the US is not willing to see a regional war</w:t>
      </w:r>
      <w:r w:rsidRPr="00421812">
        <w:rPr>
          <w:rStyle w:val="BoldUnderline"/>
          <w:rFonts w:asciiTheme="majorHAnsi" w:hAnsiTheme="majorHAnsi"/>
        </w:rPr>
        <w:t xml:space="preserve"> in the Asia-Pacific</w:t>
      </w:r>
      <w:r w:rsidRPr="00BE547A">
        <w:rPr>
          <w:sz w:val="16"/>
        </w:rPr>
        <w:t xml:space="preserve">. A turbulent situation without war is in its best interests. </w:t>
      </w:r>
      <w:r w:rsidRPr="00421812">
        <w:rPr>
          <w:rStyle w:val="BoldUnderline"/>
          <w:rFonts w:asciiTheme="majorHAnsi" w:hAnsiTheme="majorHAnsi"/>
        </w:rPr>
        <w:t xml:space="preserve">From this perspective, the Asia-Pacific region does face the potential danger of low intensity conflicts and operations. </w:t>
      </w:r>
      <w:r w:rsidRPr="00211397">
        <w:rPr>
          <w:rStyle w:val="BoldUnderline"/>
          <w:rFonts w:asciiTheme="majorHAnsi" w:hAnsiTheme="majorHAnsi"/>
          <w:highlight w:val="cyan"/>
        </w:rPr>
        <w:t>The</w:t>
      </w:r>
      <w:r w:rsidRPr="00211397">
        <w:rPr>
          <w:sz w:val="16"/>
          <w:highlight w:val="cyan"/>
        </w:rPr>
        <w:t xml:space="preserve"> </w:t>
      </w:r>
      <w:r w:rsidRPr="00211397">
        <w:rPr>
          <w:rStyle w:val="BoldUnderline"/>
          <w:rFonts w:asciiTheme="majorHAnsi" w:hAnsiTheme="majorHAnsi"/>
          <w:highlight w:val="cyan"/>
        </w:rPr>
        <w:t xml:space="preserve">possibility of an armed collision is on the rise, </w:t>
      </w:r>
      <w:r w:rsidRPr="00211397">
        <w:rPr>
          <w:rStyle w:val="Emphasis"/>
          <w:rFonts w:asciiTheme="majorHAnsi" w:hAnsiTheme="majorHAnsi"/>
          <w:highlight w:val="cyan"/>
        </w:rPr>
        <w:t>but the scale will be limited</w:t>
      </w:r>
    </w:p>
    <w:p w:rsidR="00BE547A" w:rsidRDefault="00BE547A" w:rsidP="00BE547A"/>
    <w:p w:rsidR="00BE547A" w:rsidRPr="00421812" w:rsidRDefault="00BE547A" w:rsidP="00BE547A">
      <w:pPr>
        <w:pStyle w:val="Heading4"/>
      </w:pPr>
      <w:r w:rsidRPr="00421812">
        <w:t>Doesn’t escalate</w:t>
      </w:r>
    </w:p>
    <w:p w:rsidR="00BE547A" w:rsidRPr="00BE547A" w:rsidRDefault="00BE547A" w:rsidP="00BE547A">
      <w:r w:rsidRPr="00BE547A">
        <w:rPr>
          <w:rStyle w:val="Style13ptBold"/>
        </w:rPr>
        <w:t>Washburn</w:t>
      </w:r>
      <w:r w:rsidRPr="00BE547A">
        <w:t>, 3/10/</w:t>
      </w:r>
      <w:r w:rsidRPr="00BE547A">
        <w:rPr>
          <w:rStyle w:val="Style13ptBold"/>
        </w:rPr>
        <w:t>13</w:t>
      </w:r>
      <w:r>
        <w:t xml:space="preserve"> </w:t>
      </w:r>
      <w:r w:rsidRPr="00BE547A">
        <w:t>(Taylor, a lawyer studying Northeast Asia at the Johns Hopkins School of Advanced International Studies, “a lawyer studying Northeast Asia at the Johns Hopkins School of Advanced International Studies.,”  http://journal.georgetown.edu/2013/03/10/averting-asias-great-war-by-taylor-washburn/)</w:t>
      </w:r>
    </w:p>
    <w:p w:rsidR="00BE547A" w:rsidRPr="00421812" w:rsidRDefault="00BE547A" w:rsidP="00BE547A">
      <w:pPr>
        <w:rPr>
          <w:b/>
          <w:u w:val="single"/>
        </w:rPr>
      </w:pPr>
      <w:r w:rsidRPr="00BE547A">
        <w:rPr>
          <w:sz w:val="16"/>
        </w:rPr>
        <w:t xml:space="preserve">In a recent Financial Times essay, “The Shadow of 1914 Falls </w:t>
      </w:r>
      <w:proofErr w:type="gramStart"/>
      <w:r w:rsidRPr="00BE547A">
        <w:rPr>
          <w:sz w:val="16"/>
        </w:rPr>
        <w:t>Over</w:t>
      </w:r>
      <w:proofErr w:type="gramEnd"/>
      <w:r w:rsidRPr="00BE547A">
        <w:rPr>
          <w:sz w:val="16"/>
        </w:rPr>
        <w:t xml:space="preserve"> the Pacific,” Gideon </w:t>
      </w:r>
      <w:proofErr w:type="spellStart"/>
      <w:r w:rsidRPr="00421812">
        <w:rPr>
          <w:rStyle w:val="StyleUnderline"/>
          <w:rFonts w:asciiTheme="majorHAnsi" w:hAnsiTheme="majorHAnsi"/>
        </w:rPr>
        <w:t>Rachman</w:t>
      </w:r>
      <w:proofErr w:type="spellEnd"/>
      <w:r w:rsidRPr="00421812">
        <w:rPr>
          <w:rStyle w:val="StyleUnderline"/>
          <w:rFonts w:asciiTheme="majorHAnsi" w:hAnsiTheme="majorHAnsi"/>
        </w:rPr>
        <w:t xml:space="preserve"> compares the current situation in East Asia to that in Europe a century ago.</w:t>
      </w:r>
      <w:r w:rsidRPr="00BE547A">
        <w:rPr>
          <w:sz w:val="16"/>
        </w:rPr>
        <w:t xml:space="preserve"> Like Germany in the early 20th century, China is a country on the rise, concerned that status quo powers will seek to block its ascent. In prewar Europe, a German military buildup and growing nationalism around the region helped create a dynamic in which the assassination of an obscure Austrian noble could trigger a devastating multinational war. The </w:t>
      </w:r>
      <w:r w:rsidRPr="00421812">
        <w:rPr>
          <w:rStyle w:val="StyleUnderline"/>
          <w:rFonts w:asciiTheme="majorHAnsi" w:hAnsiTheme="majorHAnsi"/>
        </w:rPr>
        <w:t>parallels with East Asia today are clear</w:t>
      </w:r>
      <w:r w:rsidRPr="00BE547A">
        <w:rPr>
          <w:sz w:val="16"/>
        </w:rPr>
        <w:t xml:space="preserve">, </w:t>
      </w:r>
      <w:proofErr w:type="spellStart"/>
      <w:r w:rsidRPr="00BE547A">
        <w:rPr>
          <w:sz w:val="16"/>
        </w:rPr>
        <w:t>Rachman</w:t>
      </w:r>
      <w:proofErr w:type="spellEnd"/>
      <w:r w:rsidRPr="00BE547A">
        <w:rPr>
          <w:sz w:val="16"/>
        </w:rPr>
        <w:t xml:space="preserve"> says, and “the most obvious potential spark is the unresolved territorial dispute between Japan and China over the islands known as the </w:t>
      </w:r>
      <w:proofErr w:type="spellStart"/>
      <w:r w:rsidRPr="00BE547A">
        <w:rPr>
          <w:sz w:val="16"/>
        </w:rPr>
        <w:t>Diaoyu</w:t>
      </w:r>
      <w:proofErr w:type="spellEnd"/>
      <w:r w:rsidRPr="00BE547A">
        <w:rPr>
          <w:sz w:val="16"/>
        </w:rPr>
        <w:t xml:space="preserve"> to the Chinese and the </w:t>
      </w:r>
      <w:proofErr w:type="spellStart"/>
      <w:r w:rsidRPr="00BE547A">
        <w:rPr>
          <w:sz w:val="16"/>
        </w:rPr>
        <w:t>Senkaku</w:t>
      </w:r>
      <w:proofErr w:type="spellEnd"/>
      <w:r w:rsidRPr="00BE547A">
        <w:rPr>
          <w:sz w:val="16"/>
        </w:rPr>
        <w:t xml:space="preserve"> to the Japanese.” </w:t>
      </w:r>
      <w:r w:rsidRPr="00421812">
        <w:rPr>
          <w:rStyle w:val="StyleUnderline"/>
          <w:rFonts w:asciiTheme="majorHAnsi" w:hAnsiTheme="majorHAnsi"/>
        </w:rPr>
        <w:t>There is no denying the gravity of the danger posed by this row.</w:t>
      </w:r>
      <w:r w:rsidRPr="00BE547A">
        <w:rPr>
          <w:sz w:val="16"/>
        </w:rPr>
        <w:t xml:space="preserve"> Violent anti-Japanese riots erupted across China last fall after Japan’s government purchased the islands from a private owner, and Tokyo has recently claimed that a Chinese frigate locked its missile-guidance radar on a Japanese destroyer in the East China Sea. With ships and planes from both nations mingling in the vicinity of the islands, peace depends not only on the prudence of politicians in Beijing and Tokyo, but also the temperament and skill of a handful of sailors and pilots. </w:t>
      </w:r>
      <w:r w:rsidRPr="00211397">
        <w:rPr>
          <w:rStyle w:val="BoldUnderline"/>
          <w:rFonts w:asciiTheme="majorHAnsi" w:hAnsiTheme="majorHAnsi"/>
          <w:highlight w:val="cyan"/>
        </w:rPr>
        <w:t>The U.S.-Japan</w:t>
      </w:r>
      <w:r w:rsidRPr="00421812">
        <w:rPr>
          <w:rStyle w:val="BoldUnderline"/>
          <w:rFonts w:asciiTheme="majorHAnsi" w:hAnsiTheme="majorHAnsi"/>
        </w:rPr>
        <w:t xml:space="preserve"> security </w:t>
      </w:r>
      <w:r w:rsidRPr="00211397">
        <w:rPr>
          <w:rStyle w:val="BoldUnderline"/>
          <w:rFonts w:asciiTheme="majorHAnsi" w:hAnsiTheme="majorHAnsi"/>
          <w:highlight w:val="cyan"/>
        </w:rPr>
        <w:t>treaty has</w:t>
      </w:r>
      <w:r w:rsidRPr="00421812">
        <w:rPr>
          <w:rStyle w:val="BoldUnderline"/>
          <w:rFonts w:asciiTheme="majorHAnsi" w:hAnsiTheme="majorHAnsi"/>
        </w:rPr>
        <w:t xml:space="preserve"> played </w:t>
      </w:r>
      <w:r w:rsidRPr="00211397">
        <w:rPr>
          <w:rStyle w:val="BoldUnderline"/>
          <w:rFonts w:asciiTheme="majorHAnsi" w:hAnsiTheme="majorHAnsi"/>
          <w:highlight w:val="cyan"/>
        </w:rPr>
        <w:t>a pivotal role in ensuring Asia’s</w:t>
      </w:r>
      <w:r w:rsidRPr="00421812">
        <w:rPr>
          <w:rStyle w:val="BoldUnderline"/>
          <w:rFonts w:asciiTheme="majorHAnsi" w:hAnsiTheme="majorHAnsi"/>
        </w:rPr>
        <w:t xml:space="preserve"> postwar </w:t>
      </w:r>
      <w:r w:rsidRPr="00211397">
        <w:rPr>
          <w:rStyle w:val="BoldUnderline"/>
          <w:rFonts w:asciiTheme="majorHAnsi" w:hAnsiTheme="majorHAnsi"/>
          <w:highlight w:val="cyan"/>
        </w:rPr>
        <w:t>stability, and will</w:t>
      </w:r>
      <w:r w:rsidRPr="00421812">
        <w:rPr>
          <w:rStyle w:val="BoldUnderline"/>
          <w:rFonts w:asciiTheme="majorHAnsi" w:hAnsiTheme="majorHAnsi"/>
        </w:rPr>
        <w:t xml:space="preserve"> help </w:t>
      </w:r>
      <w:r w:rsidRPr="00211397">
        <w:rPr>
          <w:rStyle w:val="BoldUnderline"/>
          <w:rFonts w:asciiTheme="majorHAnsi" w:hAnsiTheme="majorHAnsi"/>
          <w:highlight w:val="cyan"/>
        </w:rPr>
        <w:t>deter Chinese aggression</w:t>
      </w:r>
      <w:r w:rsidRPr="00421812">
        <w:rPr>
          <w:rStyle w:val="BoldUnderline"/>
          <w:rFonts w:asciiTheme="majorHAnsi" w:hAnsiTheme="majorHAnsi"/>
        </w:rPr>
        <w:t xml:space="preserve"> going forward</w:t>
      </w:r>
      <w:r w:rsidRPr="00BE547A">
        <w:rPr>
          <w:sz w:val="16"/>
        </w:rPr>
        <w:t xml:space="preserve">, but as </w:t>
      </w:r>
      <w:proofErr w:type="spellStart"/>
      <w:r w:rsidRPr="00BE547A">
        <w:rPr>
          <w:sz w:val="16"/>
        </w:rPr>
        <w:t>Rachman</w:t>
      </w:r>
      <w:proofErr w:type="spellEnd"/>
      <w:r w:rsidRPr="00BE547A">
        <w:rPr>
          <w:sz w:val="16"/>
        </w:rPr>
        <w:t xml:space="preserve"> observes, the pact also recalls the alliance network that contributed to the expansion of World War I. </w:t>
      </w:r>
      <w:r w:rsidRPr="00421812">
        <w:rPr>
          <w:rStyle w:val="BoldUnderline"/>
          <w:rFonts w:asciiTheme="majorHAnsi" w:hAnsiTheme="majorHAnsi"/>
        </w:rPr>
        <w:t>Nevertheless, it is important to remember that major powers have often clashed without escalation</w:t>
      </w:r>
      <w:r w:rsidRPr="00BE547A">
        <w:rPr>
          <w:sz w:val="16"/>
        </w:rPr>
        <w:t xml:space="preserve">. </w:t>
      </w:r>
      <w:r w:rsidRPr="00421812">
        <w:rPr>
          <w:rStyle w:val="StyleUnderline"/>
          <w:rFonts w:asciiTheme="majorHAnsi" w:hAnsiTheme="majorHAnsi"/>
        </w:rPr>
        <w:t xml:space="preserve">The example of </w:t>
      </w:r>
      <w:r w:rsidRPr="00211397">
        <w:rPr>
          <w:rStyle w:val="StyleUnderline"/>
          <w:rFonts w:asciiTheme="majorHAnsi" w:hAnsiTheme="majorHAnsi"/>
          <w:highlight w:val="cyan"/>
        </w:rPr>
        <w:t>1914</w:t>
      </w:r>
      <w:r w:rsidRPr="00BE547A">
        <w:rPr>
          <w:sz w:val="16"/>
        </w:rPr>
        <w:t xml:space="preserve">, in which a seemingly insignificant event forced all of Europe’s great military machines to shudder to life, </w:t>
      </w:r>
      <w:r w:rsidRPr="00211397">
        <w:rPr>
          <w:rStyle w:val="Emphasis"/>
          <w:rFonts w:asciiTheme="majorHAnsi" w:hAnsiTheme="majorHAnsi"/>
          <w:highlight w:val="cyan"/>
        </w:rPr>
        <w:t>is the exception rather than the rule</w:t>
      </w:r>
      <w:r w:rsidRPr="00421812">
        <w:rPr>
          <w:rStyle w:val="Emphasis"/>
          <w:rFonts w:asciiTheme="majorHAnsi" w:hAnsiTheme="majorHAnsi"/>
        </w:rPr>
        <w:t>.</w:t>
      </w:r>
      <w:r w:rsidRPr="00BE547A">
        <w:rPr>
          <w:sz w:val="16"/>
        </w:rPr>
        <w:t xml:space="preserve"> </w:t>
      </w:r>
      <w:r w:rsidRPr="00421812">
        <w:rPr>
          <w:rStyle w:val="StyleUnderline"/>
          <w:rFonts w:asciiTheme="majorHAnsi" w:hAnsiTheme="majorHAnsi"/>
        </w:rPr>
        <w:t xml:space="preserve">Since the bloody aftermath of their 1947 partition, </w:t>
      </w:r>
      <w:r w:rsidRPr="00211397">
        <w:rPr>
          <w:rStyle w:val="StyleUnderline"/>
          <w:rFonts w:asciiTheme="majorHAnsi" w:hAnsiTheme="majorHAnsi"/>
          <w:highlight w:val="cyan"/>
        </w:rPr>
        <w:t>India and Pakistan</w:t>
      </w:r>
      <w:r w:rsidRPr="00421812">
        <w:rPr>
          <w:rStyle w:val="StyleUnderline"/>
          <w:rFonts w:asciiTheme="majorHAnsi" w:hAnsiTheme="majorHAnsi"/>
        </w:rPr>
        <w:t xml:space="preserve"> have </w:t>
      </w:r>
      <w:r w:rsidRPr="00211397">
        <w:rPr>
          <w:rStyle w:val="StyleUnderline"/>
          <w:rFonts w:asciiTheme="majorHAnsi" w:hAnsiTheme="majorHAnsi"/>
          <w:highlight w:val="cyan"/>
        </w:rPr>
        <w:t>skirmished</w:t>
      </w:r>
      <w:r w:rsidRPr="00421812">
        <w:rPr>
          <w:rStyle w:val="StyleUnderline"/>
          <w:rFonts w:asciiTheme="majorHAnsi" w:hAnsiTheme="majorHAnsi"/>
        </w:rPr>
        <w:t xml:space="preserve"> repeatedly</w:t>
      </w:r>
      <w:r w:rsidRPr="00BE547A">
        <w:rPr>
          <w:sz w:val="16"/>
        </w:rPr>
        <w:t>–and even engaged in several limited wars–</w:t>
      </w:r>
      <w:r w:rsidRPr="00211397">
        <w:rPr>
          <w:rStyle w:val="StyleUnderline"/>
          <w:rFonts w:asciiTheme="majorHAnsi" w:hAnsiTheme="majorHAnsi"/>
          <w:highlight w:val="cyan"/>
        </w:rPr>
        <w:t>without</w:t>
      </w:r>
      <w:r w:rsidRPr="00421812">
        <w:rPr>
          <w:rStyle w:val="StyleUnderline"/>
          <w:rFonts w:asciiTheme="majorHAnsi" w:hAnsiTheme="majorHAnsi"/>
        </w:rPr>
        <w:t xml:space="preserve"> descending into full-scale </w:t>
      </w:r>
      <w:r w:rsidRPr="00211397">
        <w:rPr>
          <w:rStyle w:val="StyleUnderline"/>
          <w:rFonts w:asciiTheme="majorHAnsi" w:hAnsiTheme="majorHAnsi"/>
          <w:highlight w:val="cyan"/>
        </w:rPr>
        <w:t>conflict</w:t>
      </w:r>
      <w:r w:rsidRPr="00BE547A">
        <w:rPr>
          <w:sz w:val="16"/>
        </w:rPr>
        <w:t xml:space="preserve">. </w:t>
      </w:r>
      <w:r w:rsidRPr="00421812">
        <w:rPr>
          <w:rStyle w:val="StyleUnderline"/>
          <w:rFonts w:asciiTheme="majorHAnsi" w:hAnsiTheme="majorHAnsi"/>
        </w:rPr>
        <w:t xml:space="preserve">In the 1960s, </w:t>
      </w:r>
      <w:r w:rsidRPr="00211397">
        <w:rPr>
          <w:rStyle w:val="StyleUnderline"/>
          <w:rFonts w:asciiTheme="majorHAnsi" w:hAnsiTheme="majorHAnsi"/>
          <w:highlight w:val="cyan"/>
        </w:rPr>
        <w:t>China fought</w:t>
      </w:r>
      <w:r w:rsidRPr="00421812">
        <w:rPr>
          <w:rStyle w:val="StyleUnderline"/>
          <w:rFonts w:asciiTheme="majorHAnsi" w:hAnsiTheme="majorHAnsi"/>
        </w:rPr>
        <w:t xml:space="preserve"> with first </w:t>
      </w:r>
      <w:r w:rsidRPr="00211397">
        <w:rPr>
          <w:rStyle w:val="StyleUnderline"/>
          <w:rFonts w:asciiTheme="majorHAnsi" w:hAnsiTheme="majorHAnsi"/>
          <w:highlight w:val="cyan"/>
        </w:rPr>
        <w:t>India and</w:t>
      </w:r>
      <w:r w:rsidRPr="00421812">
        <w:rPr>
          <w:rStyle w:val="StyleUnderline"/>
          <w:rFonts w:asciiTheme="majorHAnsi" w:hAnsiTheme="majorHAnsi"/>
        </w:rPr>
        <w:t xml:space="preserve"> then </w:t>
      </w:r>
      <w:r w:rsidRPr="00211397">
        <w:rPr>
          <w:rStyle w:val="StyleUnderline"/>
          <w:rFonts w:asciiTheme="majorHAnsi" w:hAnsiTheme="majorHAnsi"/>
          <w:highlight w:val="cyan"/>
        </w:rPr>
        <w:t>the Soviet Union</w:t>
      </w:r>
      <w:r w:rsidRPr="00421812">
        <w:rPr>
          <w:rStyle w:val="StyleUnderline"/>
          <w:rFonts w:asciiTheme="majorHAnsi" w:hAnsiTheme="majorHAnsi"/>
        </w:rPr>
        <w:t xml:space="preserve"> over land, </w:t>
      </w:r>
      <w:r w:rsidRPr="00211397">
        <w:rPr>
          <w:rStyle w:val="StyleUnderline"/>
          <w:rFonts w:asciiTheme="majorHAnsi" w:hAnsiTheme="majorHAnsi"/>
          <w:highlight w:val="cyan"/>
        </w:rPr>
        <w:t>yet on neither occasion did combat spread</w:t>
      </w:r>
      <w:r w:rsidRPr="00421812">
        <w:rPr>
          <w:rStyle w:val="StyleUnderline"/>
          <w:rFonts w:asciiTheme="majorHAnsi" w:hAnsiTheme="majorHAnsi"/>
        </w:rPr>
        <w:t xml:space="preserve"> beyond the frontier</w:t>
      </w:r>
      <w:r w:rsidRPr="00BE547A">
        <w:rPr>
          <w:sz w:val="16"/>
        </w:rPr>
        <w:t xml:space="preserve">. Indeed, </w:t>
      </w:r>
      <w:r w:rsidRPr="00211397">
        <w:rPr>
          <w:rStyle w:val="StyleUnderline"/>
          <w:rFonts w:asciiTheme="majorHAnsi" w:hAnsiTheme="majorHAnsi"/>
          <w:highlight w:val="cyan"/>
        </w:rPr>
        <w:t>large interstate wars</w:t>
      </w:r>
      <w:r w:rsidRPr="00421812">
        <w:rPr>
          <w:rStyle w:val="StyleUnderline"/>
          <w:rFonts w:asciiTheme="majorHAnsi" w:hAnsiTheme="majorHAnsi"/>
        </w:rPr>
        <w:t xml:space="preserve"> since World War I </w:t>
      </w:r>
      <w:r w:rsidRPr="00211397">
        <w:rPr>
          <w:rStyle w:val="StyleUnderline"/>
          <w:rFonts w:asciiTheme="majorHAnsi" w:hAnsiTheme="majorHAnsi"/>
          <w:highlight w:val="cyan"/>
        </w:rPr>
        <w:t>have not</w:t>
      </w:r>
      <w:r w:rsidRPr="00421812">
        <w:rPr>
          <w:rStyle w:val="StyleUnderline"/>
          <w:rFonts w:asciiTheme="majorHAnsi" w:hAnsiTheme="majorHAnsi"/>
        </w:rPr>
        <w:t xml:space="preserve"> generally </w:t>
      </w:r>
      <w:r w:rsidRPr="00211397">
        <w:rPr>
          <w:rStyle w:val="StyleUnderline"/>
          <w:rFonts w:asciiTheme="majorHAnsi" w:hAnsiTheme="majorHAnsi"/>
          <w:highlight w:val="cyan"/>
        </w:rPr>
        <w:t>begun with</w:t>
      </w:r>
      <w:r w:rsidRPr="00421812">
        <w:rPr>
          <w:rStyle w:val="StyleUnderline"/>
          <w:rFonts w:asciiTheme="majorHAnsi" w:hAnsiTheme="majorHAnsi"/>
        </w:rPr>
        <w:t xml:space="preserve"> a trigger akin to an assassination or </w:t>
      </w:r>
      <w:r w:rsidRPr="00211397">
        <w:rPr>
          <w:rStyle w:val="StyleUnderline"/>
          <w:rFonts w:asciiTheme="majorHAnsi" w:hAnsiTheme="majorHAnsi"/>
          <w:highlight w:val="cyan"/>
        </w:rPr>
        <w:t>a scuffle</w:t>
      </w:r>
      <w:r w:rsidRPr="00421812">
        <w:rPr>
          <w:rStyle w:val="StyleUnderline"/>
          <w:rFonts w:asciiTheme="majorHAnsi" w:hAnsiTheme="majorHAnsi"/>
        </w:rPr>
        <w:t xml:space="preserve"> between forces on a remote perimeter, but rather with a major attack or colonial collapse.</w:t>
      </w:r>
    </w:p>
    <w:p w:rsidR="00BE547A" w:rsidRPr="00BE547A" w:rsidRDefault="00BE547A" w:rsidP="00BE547A"/>
    <w:p w:rsidR="00153055" w:rsidRDefault="00153055" w:rsidP="00153055">
      <w:pPr>
        <w:pStyle w:val="Heading3"/>
      </w:pPr>
      <w:r>
        <w:t>SCS Conflict Impact Defense</w:t>
      </w:r>
    </w:p>
    <w:p w:rsidR="00BE547A" w:rsidRPr="00421812" w:rsidRDefault="00BE547A" w:rsidP="00BE547A">
      <w:pPr>
        <w:pStyle w:val="Heading4"/>
        <w:rPr>
          <w:rFonts w:eastAsia="Times New Roman"/>
        </w:rPr>
      </w:pPr>
      <w:r w:rsidRPr="00421812">
        <w:rPr>
          <w:rFonts w:eastAsia="Times New Roman"/>
        </w:rPr>
        <w:t xml:space="preserve">Potential economic destruction deters war </w:t>
      </w:r>
    </w:p>
    <w:p w:rsidR="00BE547A" w:rsidRPr="00BE547A" w:rsidRDefault="00BE547A" w:rsidP="00BE547A">
      <w:pPr>
        <w:rPr>
          <w:b/>
          <w:bCs/>
          <w:sz w:val="26"/>
        </w:rPr>
      </w:pPr>
      <w:proofErr w:type="spellStart"/>
      <w:r w:rsidRPr="00BE547A">
        <w:rPr>
          <w:rStyle w:val="Style13ptBold"/>
        </w:rPr>
        <w:t>Creehan</w:t>
      </w:r>
      <w:proofErr w:type="spellEnd"/>
      <w:r w:rsidRPr="00BE547A">
        <w:rPr>
          <w:rStyle w:val="Style13ptBold"/>
        </w:rPr>
        <w:t>, 12</w:t>
      </w:r>
      <w:r>
        <w:rPr>
          <w:rStyle w:val="Style13ptBold"/>
        </w:rPr>
        <w:t xml:space="preserve"> </w:t>
      </w:r>
      <w:r>
        <w:t>(</w:t>
      </w:r>
      <w:r w:rsidRPr="00421812">
        <w:t xml:space="preserve">Senior Editor of the SAIS Review of International Affairs (Sean </w:t>
      </w:r>
      <w:proofErr w:type="spellStart"/>
      <w:r w:rsidRPr="00421812">
        <w:t>Creehan</w:t>
      </w:r>
      <w:proofErr w:type="spellEnd"/>
      <w:r w:rsidRPr="00421812">
        <w:t xml:space="preserve">, “Assessing the Risks of Conflict in the South China Sea,” SAIS Review, Volume 32, Number 1, </w:t>
      </w:r>
      <w:r>
        <w:t>Winter-Spring 2012, pp. 125-128)</w:t>
      </w:r>
    </w:p>
    <w:p w:rsidR="00BE547A" w:rsidRPr="00BE547A" w:rsidRDefault="00BE547A" w:rsidP="00BE547A">
      <w:pPr>
        <w:rPr>
          <w:rFonts w:asciiTheme="majorHAnsi" w:hAnsiTheme="majorHAnsi"/>
          <w:sz w:val="16"/>
        </w:rPr>
      </w:pPr>
      <w:r w:rsidRPr="00BE547A">
        <w:rPr>
          <w:rFonts w:asciiTheme="majorHAnsi" w:hAnsiTheme="majorHAnsi"/>
          <w:sz w:val="16"/>
        </w:rPr>
        <w:t xml:space="preserve">Regarding Secretary Clinton’s first requirement, the risk of actual closure of the South China Sea remains remote, as instability in the region would affect the entire global economy, raising the price of various goods and commodities. According to some estimates, for example, as much as 50 percent of global oil tanker shipments pass through </w:t>
      </w:r>
      <w:r w:rsidRPr="00211397">
        <w:rPr>
          <w:rFonts w:asciiTheme="majorHAnsi" w:hAnsiTheme="majorHAnsi"/>
          <w:sz w:val="16"/>
          <w:highlight w:val="cyan"/>
        </w:rPr>
        <w:t>the South China Sea</w:t>
      </w:r>
      <w:r w:rsidRPr="00BE547A">
        <w:rPr>
          <w:rFonts w:asciiTheme="majorHAnsi" w:hAnsiTheme="majorHAnsi"/>
          <w:sz w:val="16"/>
        </w:rPr>
        <w:t xml:space="preserve">— that represents more than three times the tanker traffic through the Suez Canal and over five times the tanker traffic through the Panama Canal.4 </w:t>
      </w:r>
      <w:r w:rsidRPr="00421812">
        <w:rPr>
          <w:rStyle w:val="StyleUnderline"/>
          <w:rFonts w:asciiTheme="majorHAnsi" w:hAnsiTheme="majorHAnsi"/>
        </w:rPr>
        <w:t xml:space="preserve">It </w:t>
      </w:r>
      <w:r w:rsidRPr="00211397">
        <w:rPr>
          <w:rStyle w:val="StyleUnderline"/>
          <w:rFonts w:asciiTheme="majorHAnsi" w:hAnsiTheme="majorHAnsi"/>
          <w:highlight w:val="cyan"/>
        </w:rPr>
        <w:t>is in no country’s interest to see instability there</w:t>
      </w:r>
      <w:r w:rsidRPr="00421812">
        <w:rPr>
          <w:rStyle w:val="StyleUnderline"/>
          <w:rFonts w:asciiTheme="majorHAnsi" w:hAnsiTheme="majorHAnsi"/>
        </w:rPr>
        <w:t>, least of all China’s</w:t>
      </w:r>
      <w:r w:rsidRPr="00BE547A">
        <w:rPr>
          <w:rFonts w:asciiTheme="majorHAnsi" w:hAnsiTheme="majorHAnsi"/>
          <w:sz w:val="16"/>
        </w:rPr>
        <w:t xml:space="preserve">, given the central economic importance of Chinese exports originating from the country’s major southern ports and energy imports coming through the South China Sea (annual U.S. trade passing through the Sea amounts to $1.2 trillion).5 </w:t>
      </w:r>
      <w:r w:rsidRPr="00421812">
        <w:rPr>
          <w:rStyle w:val="StyleUnderline"/>
          <w:rFonts w:asciiTheme="majorHAnsi" w:hAnsiTheme="majorHAnsi"/>
        </w:rPr>
        <w:t xml:space="preserve">Invoking the language of nuclear deterrence theory, </w:t>
      </w:r>
      <w:r w:rsidRPr="00211397">
        <w:rPr>
          <w:rStyle w:val="StyleUnderline"/>
          <w:rFonts w:asciiTheme="majorHAnsi" w:hAnsiTheme="majorHAnsi"/>
          <w:highlight w:val="cyan"/>
        </w:rPr>
        <w:t>disruption in</w:t>
      </w:r>
      <w:r w:rsidRPr="00421812">
        <w:rPr>
          <w:rStyle w:val="StyleUnderline"/>
          <w:rFonts w:asciiTheme="majorHAnsi" w:hAnsiTheme="majorHAnsi"/>
        </w:rPr>
        <w:t xml:space="preserve"> these </w:t>
      </w:r>
      <w:r w:rsidRPr="00211397">
        <w:rPr>
          <w:rStyle w:val="StyleUnderline"/>
          <w:rFonts w:asciiTheme="majorHAnsi" w:hAnsiTheme="majorHAnsi"/>
          <w:highlight w:val="cyan"/>
        </w:rPr>
        <w:t xml:space="preserve">sea lanes implies </w:t>
      </w:r>
      <w:r w:rsidRPr="00211397">
        <w:rPr>
          <w:rStyle w:val="Emphasis"/>
          <w:rFonts w:asciiTheme="majorHAnsi" w:hAnsiTheme="majorHAnsi"/>
          <w:highlight w:val="cyan"/>
        </w:rPr>
        <w:t>mutually assured economic destruction</w:t>
      </w:r>
      <w:r w:rsidRPr="00211397">
        <w:rPr>
          <w:rStyle w:val="StyleUnderline"/>
          <w:rFonts w:asciiTheme="majorHAnsi" w:hAnsiTheme="majorHAnsi"/>
          <w:highlight w:val="cyan"/>
        </w:rPr>
        <w:t>, and that</w:t>
      </w:r>
      <w:r w:rsidRPr="00421812">
        <w:rPr>
          <w:rStyle w:val="StyleUnderline"/>
          <w:rFonts w:asciiTheme="majorHAnsi" w:hAnsiTheme="majorHAnsi"/>
        </w:rPr>
        <w:t xml:space="preserve"> possibility </w:t>
      </w:r>
      <w:r w:rsidRPr="00211397">
        <w:rPr>
          <w:rStyle w:val="StyleUnderline"/>
          <w:rFonts w:asciiTheme="majorHAnsi" w:hAnsiTheme="majorHAnsi"/>
          <w:highlight w:val="cyan"/>
        </w:rPr>
        <w:t>should moderate</w:t>
      </w:r>
      <w:r w:rsidRPr="00421812">
        <w:rPr>
          <w:rStyle w:val="StyleUnderline"/>
          <w:rFonts w:asciiTheme="majorHAnsi" w:hAnsiTheme="majorHAnsi"/>
        </w:rPr>
        <w:t xml:space="preserve"> the behavior of </w:t>
      </w:r>
      <w:r w:rsidRPr="00211397">
        <w:rPr>
          <w:rStyle w:val="StyleUnderline"/>
          <w:rFonts w:asciiTheme="majorHAnsi" w:hAnsiTheme="majorHAnsi"/>
          <w:highlight w:val="cyan"/>
        </w:rPr>
        <w:t>all participants</w:t>
      </w:r>
      <w:r w:rsidRPr="00BE547A">
        <w:rPr>
          <w:rFonts w:asciiTheme="majorHAnsi" w:hAnsiTheme="majorHAnsi"/>
          <w:sz w:val="16"/>
        </w:rPr>
        <w:t xml:space="preserve">. Furthermore, </w:t>
      </w:r>
      <w:r w:rsidRPr="00421812">
        <w:rPr>
          <w:rStyle w:val="StyleUnderline"/>
          <w:rFonts w:asciiTheme="majorHAnsi" w:hAnsiTheme="majorHAnsi"/>
        </w:rPr>
        <w:t xml:space="preserve">with the United States continuing to operate from a position of </w:t>
      </w:r>
      <w:r w:rsidRPr="00421812">
        <w:rPr>
          <w:rStyle w:val="Emphasis"/>
          <w:rFonts w:asciiTheme="majorHAnsi" w:hAnsiTheme="majorHAnsi"/>
        </w:rPr>
        <w:t>naval strength</w:t>
      </w:r>
      <w:r w:rsidRPr="00BE547A">
        <w:rPr>
          <w:rFonts w:asciiTheme="majorHAnsi" w:hAnsiTheme="majorHAnsi"/>
          <w:sz w:val="16"/>
        </w:rPr>
        <w:t xml:space="preserve"> (or at least managing a broader alliance that collectively balances China’s naval presence in the future), </w:t>
      </w:r>
      <w:r w:rsidRPr="00421812">
        <w:rPr>
          <w:rStyle w:val="StyleUnderline"/>
          <w:rFonts w:asciiTheme="majorHAnsi" w:hAnsiTheme="majorHAnsi"/>
        </w:rPr>
        <w:t xml:space="preserve">the sea lanes will remain open. </w:t>
      </w:r>
      <w:r w:rsidRPr="00211397">
        <w:rPr>
          <w:rStyle w:val="StyleUnderline"/>
          <w:rFonts w:asciiTheme="majorHAnsi" w:hAnsiTheme="majorHAnsi"/>
          <w:highlight w:val="cyan"/>
        </w:rPr>
        <w:t>While small military disputes</w:t>
      </w:r>
      <w:r w:rsidRPr="00421812">
        <w:rPr>
          <w:rStyle w:val="StyleUnderline"/>
          <w:rFonts w:asciiTheme="majorHAnsi" w:hAnsiTheme="majorHAnsi"/>
        </w:rPr>
        <w:t xml:space="preserve"> within such a balance of power </w:t>
      </w:r>
      <w:r w:rsidRPr="00211397">
        <w:rPr>
          <w:rStyle w:val="StyleUnderline"/>
          <w:rFonts w:asciiTheme="majorHAnsi" w:hAnsiTheme="majorHAnsi"/>
          <w:highlight w:val="cyan"/>
        </w:rPr>
        <w:t>are</w:t>
      </w:r>
      <w:r w:rsidRPr="00421812">
        <w:rPr>
          <w:rStyle w:val="StyleUnderline"/>
          <w:rFonts w:asciiTheme="majorHAnsi" w:hAnsiTheme="majorHAnsi"/>
        </w:rPr>
        <w:t xml:space="preserve">, of course, </w:t>
      </w:r>
      <w:r w:rsidRPr="00211397">
        <w:rPr>
          <w:rStyle w:val="StyleUnderline"/>
          <w:rFonts w:asciiTheme="majorHAnsi" w:hAnsiTheme="majorHAnsi"/>
          <w:highlight w:val="cyan"/>
        </w:rPr>
        <w:t>possible,</w:t>
      </w:r>
      <w:r w:rsidRPr="00421812">
        <w:rPr>
          <w:rStyle w:val="StyleUnderline"/>
          <w:rFonts w:asciiTheme="majorHAnsi" w:hAnsiTheme="majorHAnsi"/>
        </w:rPr>
        <w:t xml:space="preserve"> </w:t>
      </w:r>
      <w:r w:rsidRPr="00211397">
        <w:rPr>
          <w:rStyle w:val="StyleUnderline"/>
          <w:rFonts w:asciiTheme="majorHAnsi" w:hAnsiTheme="majorHAnsi"/>
          <w:highlight w:val="cyan"/>
        </w:rPr>
        <w:t>the economic risks of extended conflict are so great that</w:t>
      </w:r>
      <w:r w:rsidRPr="00421812">
        <w:rPr>
          <w:rStyle w:val="StyleUnderline"/>
          <w:rFonts w:asciiTheme="majorHAnsi" w:hAnsiTheme="majorHAnsi"/>
        </w:rPr>
        <w:t xml:space="preserve"> significant </w:t>
      </w:r>
      <w:r w:rsidRPr="00211397">
        <w:rPr>
          <w:rStyle w:val="StyleUnderline"/>
          <w:rFonts w:asciiTheme="majorHAnsi" w:hAnsiTheme="majorHAnsi"/>
          <w:highlight w:val="cyan"/>
        </w:rPr>
        <w:t>changes</w:t>
      </w:r>
      <w:r w:rsidRPr="00421812">
        <w:rPr>
          <w:rStyle w:val="StyleUnderline"/>
          <w:rFonts w:asciiTheme="majorHAnsi" w:hAnsiTheme="majorHAnsi"/>
        </w:rPr>
        <w:t xml:space="preserve"> to the status quo </w:t>
      </w:r>
      <w:r w:rsidRPr="00211397">
        <w:rPr>
          <w:rStyle w:val="StyleUnderline"/>
          <w:rFonts w:asciiTheme="majorHAnsi" w:hAnsiTheme="majorHAnsi"/>
          <w:highlight w:val="cyan"/>
        </w:rPr>
        <w:t xml:space="preserve">are </w:t>
      </w:r>
      <w:r w:rsidRPr="00211397">
        <w:rPr>
          <w:rStyle w:val="Emphasis"/>
          <w:rFonts w:asciiTheme="majorHAnsi" w:hAnsiTheme="majorHAnsi"/>
          <w:highlight w:val="cyan"/>
        </w:rPr>
        <w:t>unlikely</w:t>
      </w:r>
      <w:r w:rsidRPr="00BE547A">
        <w:rPr>
          <w:rFonts w:asciiTheme="majorHAnsi" w:hAnsiTheme="majorHAnsi"/>
          <w:sz w:val="16"/>
        </w:rPr>
        <w:t>. Pg. 126</w:t>
      </w:r>
    </w:p>
    <w:p w:rsidR="00BE547A" w:rsidRDefault="00BE547A" w:rsidP="00BE547A"/>
    <w:p w:rsidR="00BE547A" w:rsidRPr="00421812" w:rsidRDefault="00BE547A" w:rsidP="00BE547A">
      <w:pPr>
        <w:pStyle w:val="Heading4"/>
      </w:pPr>
      <w:r w:rsidRPr="00421812">
        <w:t xml:space="preserve">Mutual interests prevent escalation and shutting down SLOCs -- no one will risk it. </w:t>
      </w:r>
    </w:p>
    <w:p w:rsidR="00BE547A" w:rsidRPr="00BE547A" w:rsidRDefault="00BE547A" w:rsidP="00BE547A">
      <w:proofErr w:type="gramStart"/>
      <w:r w:rsidRPr="00BE547A">
        <w:rPr>
          <w:rStyle w:val="Style13ptBold"/>
        </w:rPr>
        <w:t>Gupta, ’11</w:t>
      </w:r>
      <w:r>
        <w:t xml:space="preserve"> </w:t>
      </w:r>
      <w:r w:rsidRPr="00BE547A">
        <w:t>(</w:t>
      </w:r>
      <w:proofErr w:type="spellStart"/>
      <w:r w:rsidRPr="00BE547A">
        <w:t>Rukmani</w:t>
      </w:r>
      <w:proofErr w:type="spellEnd"/>
      <w:r w:rsidRPr="00BE547A">
        <w:t xml:space="preserve">, Associate Fellow at the Institute for </w:t>
      </w:r>
      <w:proofErr w:type="spellStart"/>
      <w:r w:rsidRPr="00BE547A">
        <w:t>Defence</w:t>
      </w:r>
      <w:proofErr w:type="spellEnd"/>
      <w:r w:rsidRPr="00BE547A">
        <w:t xml:space="preserve"> Studies and Analyses in New Delhi, 10-23, “South China Sea Conflict?</w:t>
      </w:r>
      <w:proofErr w:type="gramEnd"/>
      <w:r w:rsidRPr="00BE547A">
        <w:t xml:space="preserve"> No Way,” http://the-diplomat.com/2011/10/23/south-china-sea-conflict-no-way/?all=true)</w:t>
      </w:r>
    </w:p>
    <w:p w:rsidR="00BE547A" w:rsidRPr="00421812" w:rsidRDefault="00BE547A" w:rsidP="00BE547A">
      <w:pPr>
        <w:rPr>
          <w:rStyle w:val="StyleUnderline"/>
          <w:rFonts w:asciiTheme="majorHAnsi" w:hAnsiTheme="majorHAnsi"/>
        </w:rPr>
      </w:pPr>
      <w:r w:rsidRPr="00BE547A">
        <w:rPr>
          <w:sz w:val="16"/>
        </w:rPr>
        <w:t xml:space="preserve">The South China Sea </w:t>
      </w:r>
      <w:proofErr w:type="gramStart"/>
      <w:r w:rsidRPr="00BE547A">
        <w:rPr>
          <w:sz w:val="16"/>
        </w:rPr>
        <w:t>issue – and China’s position on it – have</w:t>
      </w:r>
      <w:proofErr w:type="gramEnd"/>
      <w:r w:rsidRPr="00BE547A">
        <w:rPr>
          <w:sz w:val="16"/>
        </w:rPr>
        <w:t xml:space="preserve"> been the subject of much deliberation, especially since the ASEAN Regional Forum Meeting in Hanoi last July. Indeed,</w:t>
      </w:r>
      <w:r w:rsidRPr="00421812">
        <w:rPr>
          <w:rStyle w:val="StyleUnderline"/>
          <w:rFonts w:asciiTheme="majorHAnsi" w:hAnsiTheme="majorHAnsi"/>
        </w:rPr>
        <w:t xml:space="preserve"> it’s widely believed that the South China Sea will likely emerge as a conflict hotspot in the coming years</w:t>
      </w:r>
      <w:r w:rsidRPr="00BE547A">
        <w:rPr>
          <w:sz w:val="16"/>
        </w:rPr>
        <w:t xml:space="preserve">. Evidence of this can be found in the heated rhetoric exchanged between parties to the dispute – most notably, China, Vietnam and the Philippines. A declaration by the United States that it has a ‘national interest’ in the region, meanwhile, was seen as a commitment to take an active part, much </w:t>
      </w:r>
      <w:proofErr w:type="gramStart"/>
      <w:r w:rsidRPr="00BE547A">
        <w:rPr>
          <w:sz w:val="16"/>
        </w:rPr>
        <w:t>to</w:t>
      </w:r>
      <w:proofErr w:type="gramEnd"/>
      <w:r w:rsidRPr="00BE547A">
        <w:rPr>
          <w:sz w:val="16"/>
        </w:rPr>
        <w:t xml:space="preserve"> Chinese chagrin. In recent weeks, statements by Chinese officials reasserting China’s ‘indisputable sovereignty’ over the South China Sea, and warnings for India against investing in the region, are seen as signs of Chinese aggressiveness that could precipitate conflict. Suggestions for greater Indian involvement in the South China Sea disputes are made on the grounds that India must be forceful in its dealings with China. The continuation of ONGC </w:t>
      </w:r>
      <w:proofErr w:type="spellStart"/>
      <w:r w:rsidRPr="00BE547A">
        <w:rPr>
          <w:sz w:val="16"/>
        </w:rPr>
        <w:t>Videsh</w:t>
      </w:r>
      <w:proofErr w:type="spellEnd"/>
      <w:r w:rsidRPr="00BE547A">
        <w:rPr>
          <w:sz w:val="16"/>
        </w:rPr>
        <w:t xml:space="preserve"> Limited’s (OVL) investments in Vietnamese energy fields is certainly advisable. In fact, there’s nothing to indicate that the Indian government is thinking otherwise. OVL’s presence in Vietnam isn’t a recent phenomenon. Its first joint venture for offshore oil and natural gas exploration in Vietnam’s </w:t>
      </w:r>
      <w:proofErr w:type="spellStart"/>
      <w:r w:rsidRPr="00BE547A">
        <w:rPr>
          <w:sz w:val="16"/>
        </w:rPr>
        <w:t>Lan</w:t>
      </w:r>
      <w:proofErr w:type="spellEnd"/>
      <w:r w:rsidRPr="00BE547A">
        <w:rPr>
          <w:sz w:val="16"/>
        </w:rPr>
        <w:t xml:space="preserve"> </w:t>
      </w:r>
      <w:proofErr w:type="spellStart"/>
      <w:r w:rsidRPr="00BE547A">
        <w:rPr>
          <w:sz w:val="16"/>
        </w:rPr>
        <w:t>Tay</w:t>
      </w:r>
      <w:proofErr w:type="spellEnd"/>
      <w:r w:rsidRPr="00BE547A">
        <w:rPr>
          <w:sz w:val="16"/>
        </w:rPr>
        <w:t xml:space="preserve"> field, along with Petro Vietnam and BP, became functional in 2003. Deals for the investments now in the headlines were signed in May 2006; this is a project that won’t be halted because of oblique Chinese statements. But what’s worrying is the suggestion that Indian involvement should extend to taking an active part in the territorial disputes themselves, and that India should actively extend its naval presence – either to protect OVL’s investments or to protect the sea lines of communication. A closer bilateral relationship with Vietnam, Vietnamese rhetoric on the South China Sea disputes and its history of standing up to big powers are offered as the rationale for India to engage and arm Vietnam to win a war in the South China Sea. These suggestions to recalibrate Indian policy towards the South China Sea and its relationship with Vietnam are premature at best. </w:t>
      </w:r>
      <w:r w:rsidRPr="00421812">
        <w:rPr>
          <w:rStyle w:val="StyleUnderline"/>
          <w:rFonts w:asciiTheme="majorHAnsi" w:hAnsiTheme="majorHAnsi"/>
        </w:rPr>
        <w:t xml:space="preserve">Despite the rhetoric, conflict in the South China Sea may well not be inevitable. </w:t>
      </w:r>
      <w:r w:rsidRPr="00211397">
        <w:rPr>
          <w:rStyle w:val="StyleUnderline"/>
          <w:rFonts w:asciiTheme="majorHAnsi" w:hAnsiTheme="majorHAnsi"/>
          <w:highlight w:val="cyan"/>
        </w:rPr>
        <w:t>If the history of dialogue between the parties is any indication, then current tensions are likely to result in forward movement.</w:t>
      </w:r>
      <w:r w:rsidRPr="00421812">
        <w:rPr>
          <w:rStyle w:val="StyleUnderline"/>
          <w:rFonts w:asciiTheme="majorHAnsi" w:hAnsiTheme="majorHAnsi"/>
        </w:rPr>
        <w:t xml:space="preserve"> In the aftermath of statements by the United States, and skirmishes over fishing vessels, </w:t>
      </w:r>
      <w:r w:rsidRPr="00211397">
        <w:rPr>
          <w:rStyle w:val="StyleUnderline"/>
          <w:rFonts w:asciiTheme="majorHAnsi" w:hAnsiTheme="majorHAnsi"/>
          <w:highlight w:val="cyan"/>
        </w:rPr>
        <w:t>ASEAN and China agreed upon</w:t>
      </w:r>
      <w:r w:rsidRPr="00421812">
        <w:rPr>
          <w:rStyle w:val="StyleUnderline"/>
          <w:rFonts w:asciiTheme="majorHAnsi" w:hAnsiTheme="majorHAnsi"/>
        </w:rPr>
        <w:t xml:space="preserve"> </w:t>
      </w:r>
      <w:r w:rsidRPr="00BE547A">
        <w:rPr>
          <w:sz w:val="16"/>
        </w:rPr>
        <w:t>the</w:t>
      </w:r>
      <w:r w:rsidRPr="00421812">
        <w:rPr>
          <w:rStyle w:val="StyleUnderline"/>
          <w:rFonts w:asciiTheme="majorHAnsi" w:hAnsiTheme="majorHAnsi"/>
        </w:rPr>
        <w:t xml:space="preserve"> </w:t>
      </w:r>
      <w:r w:rsidRPr="00211397">
        <w:rPr>
          <w:rStyle w:val="StyleUnderline"/>
          <w:rFonts w:asciiTheme="majorHAnsi" w:hAnsiTheme="majorHAnsi"/>
          <w:highlight w:val="cyan"/>
        </w:rPr>
        <w:t>Guidelines</w:t>
      </w:r>
      <w:r w:rsidRPr="00421812">
        <w:rPr>
          <w:rStyle w:val="StyleUnderline"/>
          <w:rFonts w:asciiTheme="majorHAnsi" w:hAnsiTheme="majorHAnsi"/>
        </w:rPr>
        <w:t xml:space="preserve"> </w:t>
      </w:r>
      <w:r w:rsidRPr="00BE547A">
        <w:rPr>
          <w:sz w:val="16"/>
        </w:rPr>
        <w:t>on the Implementation of the Declaration on the Conduct of Parties in the South China Sea at the Bali Summit in July 2010. And</w:t>
      </w:r>
      <w:r w:rsidRPr="00421812">
        <w:rPr>
          <w:rStyle w:val="StyleUnderline"/>
          <w:rFonts w:asciiTheme="majorHAnsi" w:hAnsiTheme="majorHAnsi"/>
        </w:rPr>
        <w:t xml:space="preserve"> recent </w:t>
      </w:r>
      <w:r w:rsidRPr="00211397">
        <w:rPr>
          <w:rStyle w:val="StyleUnderline"/>
          <w:rFonts w:asciiTheme="majorHAnsi" w:hAnsiTheme="majorHAnsi"/>
          <w:highlight w:val="cyan"/>
        </w:rPr>
        <w:t>tensions may well prod the parties towards a more binding code of conduct. T</w:t>
      </w:r>
      <w:r w:rsidRPr="00421812">
        <w:rPr>
          <w:rStyle w:val="StyleUnderline"/>
          <w:rFonts w:asciiTheme="majorHAnsi" w:hAnsiTheme="majorHAnsi"/>
        </w:rPr>
        <w:t xml:space="preserve">his isn’t to suggest that territorial claims and sovereignty issues will be resolved, but certainly </w:t>
      </w:r>
      <w:r w:rsidRPr="00211397">
        <w:rPr>
          <w:rStyle w:val="StyleUnderline"/>
          <w:rFonts w:asciiTheme="majorHAnsi" w:hAnsiTheme="majorHAnsi"/>
          <w:highlight w:val="cyan"/>
          <w:bdr w:val="single" w:sz="4" w:space="0" w:color="auto"/>
        </w:rPr>
        <w:t>they can become more manageable to prevent military conflict.</w:t>
      </w:r>
      <w:r w:rsidRPr="00211397">
        <w:rPr>
          <w:rStyle w:val="StyleUnderline"/>
          <w:rFonts w:asciiTheme="majorHAnsi" w:hAnsiTheme="majorHAnsi"/>
          <w:highlight w:val="cyan"/>
        </w:rPr>
        <w:t xml:space="preserve"> There’s a common interest in making the disputes more manageable,</w:t>
      </w:r>
      <w:r w:rsidRPr="00421812">
        <w:rPr>
          <w:rStyle w:val="StyleUnderline"/>
          <w:rFonts w:asciiTheme="majorHAnsi" w:hAnsiTheme="majorHAnsi"/>
        </w:rPr>
        <w:t xml:space="preserve"> </w:t>
      </w:r>
      <w:r w:rsidRPr="00BE547A">
        <w:rPr>
          <w:sz w:val="16"/>
        </w:rPr>
        <w:t>essentially</w:t>
      </w:r>
      <w:r w:rsidRPr="00421812">
        <w:rPr>
          <w:rStyle w:val="StyleUnderline"/>
          <w:rFonts w:asciiTheme="majorHAnsi" w:hAnsiTheme="majorHAnsi"/>
        </w:rPr>
        <w:t xml:space="preserve"> because, nationalistic rhetoric notwithstanding, the parties to the dispute recognize that there are real material benefits at stake. A disruption of maritime trade through the South China Sea would entail economic losses </w:t>
      </w:r>
      <w:r w:rsidRPr="00BE547A">
        <w:rPr>
          <w:sz w:val="16"/>
        </w:rPr>
        <w:t xml:space="preserve">– and not only for the littoral states. </w:t>
      </w:r>
      <w:r w:rsidRPr="00421812">
        <w:rPr>
          <w:rStyle w:val="StyleUnderline"/>
          <w:rFonts w:asciiTheme="majorHAnsi" w:hAnsiTheme="majorHAnsi"/>
        </w:rPr>
        <w:t xml:space="preserve">No party to the dispute, including China, has thus far challenged the principle of freedom of navigation for global trade through the South China Sea. The states of the region are signatories to the UNCLOS, </w:t>
      </w:r>
      <w:r w:rsidRPr="00BE547A">
        <w:rPr>
          <w:sz w:val="16"/>
        </w:rPr>
        <w:t>which provides that ‘Coastal States have sovereign rights in a 200-nautical mile exclusive economic zone (EEZ) with respect to natural resources and certain economic activities, and exercise jurisdiction over marine science research and environmental protection’ but that ‘All other States have freedom of navigation and over flight in the EEZ, as well as freedom to lay submarine cables and pipelines.’</w:t>
      </w:r>
      <w:r w:rsidRPr="00421812">
        <w:rPr>
          <w:rStyle w:val="StyleUnderline"/>
          <w:rFonts w:asciiTheme="majorHAnsi" w:hAnsiTheme="majorHAnsi"/>
        </w:rPr>
        <w:t xml:space="preserve"> The prospect of threats to SLOCS </w:t>
      </w:r>
      <w:r w:rsidRPr="00BE547A">
        <w:rPr>
          <w:sz w:val="16"/>
        </w:rPr>
        <w:t>thus</w:t>
      </w:r>
      <w:r w:rsidRPr="00421812">
        <w:rPr>
          <w:rStyle w:val="StyleUnderline"/>
          <w:rFonts w:asciiTheme="majorHAnsi" w:hAnsiTheme="majorHAnsi"/>
        </w:rPr>
        <w:t xml:space="preserve"> seems </w:t>
      </w:r>
      <w:r w:rsidRPr="00BE547A">
        <w:rPr>
          <w:sz w:val="16"/>
        </w:rPr>
        <w:t>somewhat</w:t>
      </w:r>
      <w:r w:rsidRPr="00421812">
        <w:rPr>
          <w:rStyle w:val="StyleUnderline"/>
          <w:rFonts w:asciiTheme="majorHAnsi" w:hAnsiTheme="majorHAnsi"/>
        </w:rPr>
        <w:t xml:space="preserve"> exaggerated. </w:t>
      </w:r>
      <w:r w:rsidRPr="00BE547A">
        <w:rPr>
          <w:sz w:val="16"/>
        </w:rPr>
        <w:t>It will also be pertinent to remember that</w:t>
      </w:r>
      <w:r w:rsidRPr="00421812">
        <w:rPr>
          <w:rStyle w:val="StyleUnderline"/>
          <w:rFonts w:asciiTheme="majorHAnsi" w:hAnsiTheme="majorHAnsi"/>
        </w:rPr>
        <w:t xml:space="preserve"> the states involved deem the dispute as only one element of larger bilateral relationships</w:t>
      </w:r>
      <w:r w:rsidRPr="00BE547A">
        <w:rPr>
          <w:sz w:val="16"/>
        </w:rPr>
        <w:t xml:space="preserve">. The South China Sea is by no means the only calculus through which smaller countries view their relationship with China. Philippine President </w:t>
      </w:r>
      <w:proofErr w:type="spellStart"/>
      <w:r w:rsidRPr="00BE547A">
        <w:rPr>
          <w:sz w:val="16"/>
        </w:rPr>
        <w:t>Benigno</w:t>
      </w:r>
      <w:proofErr w:type="spellEnd"/>
      <w:r w:rsidRPr="00BE547A">
        <w:rPr>
          <w:sz w:val="16"/>
        </w:rPr>
        <w:t xml:space="preserve"> Aquino, for example, has stated that the dispute in the South China Sea is but one aspect of the relationship with China. </w:t>
      </w:r>
      <w:r w:rsidRPr="00421812">
        <w:rPr>
          <w:rStyle w:val="StyleUnderline"/>
          <w:rFonts w:asciiTheme="majorHAnsi" w:hAnsiTheme="majorHAnsi"/>
        </w:rPr>
        <w:t xml:space="preserve">Vietnam, </w:t>
      </w:r>
      <w:r w:rsidRPr="00BE547A">
        <w:rPr>
          <w:sz w:val="16"/>
        </w:rPr>
        <w:t>too</w:t>
      </w:r>
      <w:r w:rsidRPr="00421812">
        <w:rPr>
          <w:rStyle w:val="StyleUnderline"/>
          <w:rFonts w:asciiTheme="majorHAnsi" w:hAnsiTheme="majorHAnsi"/>
        </w:rPr>
        <w:t xml:space="preserve">, hasn’t let its relationship with China be stymied by the disputes over the South China Sea. </w:t>
      </w:r>
      <w:r w:rsidRPr="00BE547A">
        <w:rPr>
          <w:sz w:val="16"/>
        </w:rPr>
        <w:t xml:space="preserve">The General Secretary of Vietnam’s ruling Communist Party, Nguyen </w:t>
      </w:r>
      <w:proofErr w:type="spellStart"/>
      <w:r w:rsidRPr="00BE547A">
        <w:rPr>
          <w:sz w:val="16"/>
        </w:rPr>
        <w:t>Phu</w:t>
      </w:r>
      <w:proofErr w:type="spellEnd"/>
      <w:r w:rsidRPr="00BE547A">
        <w:rPr>
          <w:sz w:val="16"/>
        </w:rPr>
        <w:t xml:space="preserve"> </w:t>
      </w:r>
      <w:proofErr w:type="spellStart"/>
      <w:r w:rsidRPr="00BE547A">
        <w:rPr>
          <w:sz w:val="16"/>
        </w:rPr>
        <w:t>Trong</w:t>
      </w:r>
      <w:proofErr w:type="spellEnd"/>
      <w:r w:rsidRPr="00BE547A">
        <w:rPr>
          <w:sz w:val="16"/>
        </w:rPr>
        <w:t xml:space="preserve">, visited Beijing this month , with the joint statement issued there stating that the two sides would ‘actively boost co-operation’ in offshore oil and gas exploration and exploitation. It was also agreed that </w:t>
      </w:r>
      <w:r w:rsidRPr="00421812">
        <w:rPr>
          <w:rStyle w:val="StyleUnderline"/>
          <w:rFonts w:asciiTheme="majorHAnsi" w:hAnsiTheme="majorHAnsi"/>
        </w:rPr>
        <w:t xml:space="preserve">negotiations towards a peaceful settlement of the territorial disputes in the South China Sea would be speeded up, military cooperation between China and Vietnam would be strengthened, </w:t>
      </w:r>
      <w:proofErr w:type="gramStart"/>
      <w:r w:rsidRPr="00421812">
        <w:rPr>
          <w:rStyle w:val="StyleUnderline"/>
          <w:rFonts w:asciiTheme="majorHAnsi" w:hAnsiTheme="majorHAnsi"/>
        </w:rPr>
        <w:t>a</w:t>
      </w:r>
      <w:proofErr w:type="gramEnd"/>
      <w:r w:rsidRPr="00421812">
        <w:rPr>
          <w:rStyle w:val="StyleUnderline"/>
          <w:rFonts w:asciiTheme="majorHAnsi" w:hAnsiTheme="majorHAnsi"/>
        </w:rPr>
        <w:t xml:space="preserve"> hotline between </w:t>
      </w:r>
      <w:proofErr w:type="spellStart"/>
      <w:r w:rsidRPr="00421812">
        <w:rPr>
          <w:rStyle w:val="StyleUnderline"/>
          <w:rFonts w:asciiTheme="majorHAnsi" w:hAnsiTheme="majorHAnsi"/>
        </w:rPr>
        <w:t>defence</w:t>
      </w:r>
      <w:proofErr w:type="spellEnd"/>
      <w:r w:rsidRPr="00421812">
        <w:rPr>
          <w:rStyle w:val="StyleUnderline"/>
          <w:rFonts w:asciiTheme="majorHAnsi" w:hAnsiTheme="majorHAnsi"/>
        </w:rPr>
        <w:t xml:space="preserve"> ministers established and contacts between high-level officials would be increased. </w:t>
      </w:r>
      <w:r w:rsidRPr="00BE547A">
        <w:rPr>
          <w:sz w:val="16"/>
        </w:rPr>
        <w:t>As of July 2011, China, ranking 14th among Vietnam’s foreign investors, had 805 operational projects in Vietnam with a capitalized value of $4.2 billion. Furthermore, China has been Vietnam’s largest trading partner since 2004. Bilateral trade between the two was valued at $27 billion in 2010.</w:t>
      </w:r>
      <w:r w:rsidRPr="00421812">
        <w:rPr>
          <w:rStyle w:val="StyleUnderline"/>
          <w:rFonts w:asciiTheme="majorHAnsi" w:hAnsiTheme="majorHAnsi"/>
        </w:rPr>
        <w:t xml:space="preserve"> In </w:t>
      </w:r>
      <w:r w:rsidRPr="00211397">
        <w:rPr>
          <w:rStyle w:val="StyleUnderline"/>
          <w:rFonts w:asciiTheme="majorHAnsi" w:hAnsiTheme="majorHAnsi"/>
          <w:highlight w:val="cyan"/>
        </w:rPr>
        <w:t>the event of military hostilities, the first casualty would be the economic relationship</w:t>
      </w:r>
      <w:r w:rsidRPr="00421812">
        <w:rPr>
          <w:rStyle w:val="StyleUnderline"/>
          <w:rFonts w:asciiTheme="majorHAnsi" w:hAnsiTheme="majorHAnsi"/>
        </w:rPr>
        <w:t>, an outcome both countries are keen to avoid</w:t>
      </w:r>
      <w:r w:rsidRPr="00BE547A">
        <w:rPr>
          <w:sz w:val="16"/>
        </w:rPr>
        <w:t xml:space="preserve">. Despite what opinion pieces in the Global Times may say, there’s reason to suspect that </w:t>
      </w:r>
      <w:r w:rsidRPr="00211397">
        <w:rPr>
          <w:rStyle w:val="StyleUnderline"/>
          <w:rFonts w:asciiTheme="majorHAnsi" w:hAnsiTheme="majorHAnsi"/>
          <w:highlight w:val="cyan"/>
          <w:bdr w:val="single" w:sz="4" w:space="0" w:color="auto"/>
        </w:rPr>
        <w:t>China doesn’t want to escalate conflict</w:t>
      </w:r>
      <w:r w:rsidRPr="00421812">
        <w:rPr>
          <w:rStyle w:val="StyleUnderline"/>
          <w:rFonts w:asciiTheme="majorHAnsi" w:hAnsiTheme="majorHAnsi"/>
          <w:bdr w:val="single" w:sz="4" w:space="0" w:color="auto"/>
        </w:rPr>
        <w:t xml:space="preserve"> in the region</w:t>
      </w:r>
      <w:r w:rsidRPr="00421812">
        <w:rPr>
          <w:rStyle w:val="StyleUnderline"/>
          <w:rFonts w:asciiTheme="majorHAnsi" w:hAnsiTheme="majorHAnsi"/>
        </w:rPr>
        <w:t xml:space="preserve">. Although commentary from the United States has suggested that China considers the South China Sea a ‘core interest,’ no official Chinese writing can be found to corroborate this. </w:t>
      </w:r>
      <w:r w:rsidRPr="00BE547A">
        <w:rPr>
          <w:sz w:val="16"/>
        </w:rPr>
        <w:t>In addition,</w:t>
      </w:r>
      <w:r w:rsidRPr="00421812">
        <w:rPr>
          <w:rStyle w:val="StyleUnderline"/>
          <w:rFonts w:asciiTheme="majorHAnsi" w:hAnsiTheme="majorHAnsi"/>
        </w:rPr>
        <w:t xml:space="preserve"> China’s caution can also be seen as a reflection on </w:t>
      </w:r>
      <w:r w:rsidRPr="00211397">
        <w:rPr>
          <w:rStyle w:val="StyleUnderline"/>
          <w:rFonts w:asciiTheme="majorHAnsi" w:hAnsiTheme="majorHAnsi"/>
          <w:highlight w:val="cyan"/>
        </w:rPr>
        <w:t>Chinese military capabilities</w:t>
      </w:r>
      <w:r w:rsidRPr="00421812">
        <w:rPr>
          <w:rStyle w:val="StyleUnderline"/>
          <w:rFonts w:asciiTheme="majorHAnsi" w:hAnsiTheme="majorHAnsi"/>
        </w:rPr>
        <w:t xml:space="preserve">, which </w:t>
      </w:r>
      <w:r w:rsidRPr="00211397">
        <w:rPr>
          <w:rStyle w:val="StyleUnderline"/>
          <w:rFonts w:asciiTheme="majorHAnsi" w:hAnsiTheme="majorHAnsi"/>
          <w:highlight w:val="cyan"/>
        </w:rPr>
        <w:t>aren’t</w:t>
      </w:r>
      <w:r w:rsidRPr="00421812">
        <w:rPr>
          <w:rStyle w:val="StyleUnderline"/>
          <w:rFonts w:asciiTheme="majorHAnsi" w:hAnsiTheme="majorHAnsi"/>
        </w:rPr>
        <w:t xml:space="preserve"> seen as </w:t>
      </w:r>
      <w:r w:rsidRPr="00211397">
        <w:rPr>
          <w:rStyle w:val="StyleUnderline"/>
          <w:rFonts w:asciiTheme="majorHAnsi" w:hAnsiTheme="majorHAnsi"/>
          <w:highlight w:val="cyan"/>
        </w:rPr>
        <w:t>strong enough to win a war over the South China Sea</w:t>
      </w:r>
      <w:r w:rsidRPr="00421812">
        <w:rPr>
          <w:rStyle w:val="StyleUnderline"/>
          <w:rFonts w:asciiTheme="majorHAnsi" w:hAnsiTheme="majorHAnsi"/>
        </w:rPr>
        <w:t xml:space="preserve">. </w:t>
      </w:r>
      <w:r w:rsidRPr="00BE547A">
        <w:rPr>
          <w:sz w:val="16"/>
        </w:rPr>
        <w:t xml:space="preserve">In fact, the China National </w:t>
      </w:r>
      <w:proofErr w:type="spellStart"/>
      <w:r w:rsidRPr="00BE547A">
        <w:rPr>
          <w:sz w:val="16"/>
        </w:rPr>
        <w:t>Defence</w:t>
      </w:r>
      <w:proofErr w:type="spellEnd"/>
      <w:r w:rsidRPr="00BE547A">
        <w:rPr>
          <w:sz w:val="16"/>
        </w:rPr>
        <w:t xml:space="preserve"> News, published by the Chinese</w:t>
      </w:r>
      <w:r w:rsidRPr="00421812">
        <w:rPr>
          <w:rStyle w:val="StyleUnderline"/>
          <w:rFonts w:asciiTheme="majorHAnsi" w:hAnsiTheme="majorHAnsi"/>
        </w:rPr>
        <w:t xml:space="preserve"> P</w:t>
      </w:r>
      <w:r w:rsidRPr="00BE547A">
        <w:rPr>
          <w:sz w:val="16"/>
        </w:rPr>
        <w:t xml:space="preserve">eople’s </w:t>
      </w:r>
      <w:r w:rsidRPr="00421812">
        <w:rPr>
          <w:rStyle w:val="StyleUnderline"/>
          <w:rFonts w:asciiTheme="majorHAnsi" w:hAnsiTheme="majorHAnsi"/>
        </w:rPr>
        <w:t>L</w:t>
      </w:r>
      <w:r w:rsidRPr="00BE547A">
        <w:rPr>
          <w:sz w:val="16"/>
        </w:rPr>
        <w:t>iberation</w:t>
      </w:r>
      <w:r w:rsidRPr="00421812">
        <w:rPr>
          <w:rStyle w:val="StyleUnderline"/>
          <w:rFonts w:asciiTheme="majorHAnsi" w:hAnsiTheme="majorHAnsi"/>
        </w:rPr>
        <w:t xml:space="preserve"> A</w:t>
      </w:r>
      <w:r w:rsidRPr="00BE547A">
        <w:rPr>
          <w:sz w:val="16"/>
        </w:rPr>
        <w:t xml:space="preserve">rmy’s General Political Department, </w:t>
      </w:r>
      <w:r w:rsidRPr="00421812">
        <w:rPr>
          <w:rStyle w:val="StyleUnderline"/>
          <w:rFonts w:asciiTheme="majorHAnsi" w:hAnsiTheme="majorHAnsi"/>
        </w:rPr>
        <w:t xml:space="preserve">has likened the use of force by China in the South China Sea to shooting one’s own foot. </w:t>
      </w:r>
      <w:r w:rsidRPr="00BE547A">
        <w:rPr>
          <w:sz w:val="16"/>
        </w:rPr>
        <w:t xml:space="preserve">Not only would </w:t>
      </w:r>
      <w:r w:rsidRPr="00421812">
        <w:rPr>
          <w:rStyle w:val="StyleUnderline"/>
          <w:rFonts w:asciiTheme="majorHAnsi" w:hAnsiTheme="majorHAnsi"/>
        </w:rPr>
        <w:t>the use of force bring ASEAN together on the issue, it could conceivably involve the United States and Japan, derail China’s plans for continued economic growth and undo China’s diplomacy. Chinese declarations on the South China Sea can therefore be seen as attempts to exaggerate claims so as to secure a better negotiating stance.</w:t>
      </w:r>
    </w:p>
    <w:p w:rsidR="00BE547A" w:rsidRPr="00BE547A" w:rsidRDefault="00BE547A" w:rsidP="00BE547A"/>
    <w:p w:rsidR="006538B0" w:rsidRDefault="006538B0" w:rsidP="006538B0">
      <w:pPr>
        <w:pStyle w:val="Heading2"/>
      </w:pPr>
      <w:r>
        <w:t>Trade/Protectionism</w:t>
      </w:r>
    </w:p>
    <w:p w:rsidR="00E9176B" w:rsidRDefault="00E9176B" w:rsidP="00E9176B">
      <w:pPr>
        <w:pStyle w:val="Heading3"/>
      </w:pPr>
      <w:r>
        <w:t>Protectionism Declining</w:t>
      </w:r>
    </w:p>
    <w:p w:rsidR="00E9176B" w:rsidRPr="000005E1" w:rsidRDefault="00E9176B" w:rsidP="00E9176B">
      <w:pPr>
        <w:pStyle w:val="Heading4"/>
      </w:pPr>
      <w:r>
        <w:t>Protectionism is super low---liberalization doesn’t help interdependence</w:t>
      </w:r>
    </w:p>
    <w:p w:rsidR="00E9176B" w:rsidRDefault="00E9176B" w:rsidP="00E9176B">
      <w:r>
        <w:t xml:space="preserve">Paul </w:t>
      </w:r>
      <w:r w:rsidRPr="00050BF5">
        <w:rPr>
          <w:rStyle w:val="Style13ptBold"/>
        </w:rPr>
        <w:t>Krugman 3/26</w:t>
      </w:r>
      <w:r>
        <w:t>, Nobel Prize Winner in Economics, "Trans-Pacific Partnership Trade Deal: Few Benefits, Many Questions", 2015, truth-out.org/opinion/item/29887-trans-pacific-partnership-trade-deal-few-benefits-many-questions</w:t>
      </w:r>
    </w:p>
    <w:p w:rsidR="00E9176B" w:rsidRPr="009A19C4" w:rsidRDefault="00E9176B" w:rsidP="00E9176B">
      <w:pPr>
        <w:rPr>
          <w:rStyle w:val="StyleUnderline"/>
        </w:rPr>
      </w:pPr>
      <w:proofErr w:type="gramStart"/>
      <w:r w:rsidRPr="009A19C4">
        <w:t>So, about the deal.</w:t>
      </w:r>
      <w:proofErr w:type="gramEnd"/>
      <w:r w:rsidRPr="009A19C4">
        <w:t xml:space="preserve"> </w:t>
      </w:r>
      <w:r w:rsidRPr="009A19C4">
        <w:rPr>
          <w:rStyle w:val="StyleUnderline"/>
        </w:rPr>
        <w:t>The first thing you need to know is that</w:t>
      </w:r>
      <w:r w:rsidRPr="009A19C4">
        <w:t xml:space="preserve"> almost </w:t>
      </w:r>
      <w:r w:rsidRPr="00211397">
        <w:rPr>
          <w:rStyle w:val="StyleUnderline"/>
          <w:highlight w:val="cyan"/>
        </w:rPr>
        <w:t>everyone exaggerates the importance of trade policy</w:t>
      </w:r>
      <w:r w:rsidRPr="00211397">
        <w:rPr>
          <w:highlight w:val="cyan"/>
        </w:rPr>
        <w:t>.</w:t>
      </w:r>
      <w:r w:rsidRPr="009A19C4">
        <w:t xml:space="preserve"> In part, I believe, </w:t>
      </w:r>
      <w:r w:rsidRPr="009A19C4">
        <w:rPr>
          <w:rStyle w:val="Emphasis"/>
        </w:rPr>
        <w:t>this reflects "</w:t>
      </w:r>
      <w:proofErr w:type="spellStart"/>
      <w:r w:rsidRPr="009A19C4">
        <w:rPr>
          <w:rStyle w:val="Emphasis"/>
        </w:rPr>
        <w:t>globaloney</w:t>
      </w:r>
      <w:proofErr w:type="spellEnd"/>
      <w:r w:rsidRPr="009A19C4">
        <w:rPr>
          <w:rStyle w:val="StyleUnderline"/>
        </w:rPr>
        <w:t>": Talking about international trade sounds glamorous</w:t>
      </w:r>
      <w:r w:rsidRPr="009A19C4">
        <w:t xml:space="preserve"> and forward-thinking, </w:t>
      </w:r>
      <w:r w:rsidRPr="009A19C4">
        <w:rPr>
          <w:rStyle w:val="StyleUnderline"/>
        </w:rPr>
        <w:t>so everyone wants to make it the center</w:t>
      </w:r>
      <w:r w:rsidRPr="009A19C4">
        <w:t xml:space="preserve">piece </w:t>
      </w:r>
      <w:r w:rsidRPr="009A19C4">
        <w:rPr>
          <w:rStyle w:val="StyleUnderline"/>
        </w:rPr>
        <w:t>of their remarks</w:t>
      </w:r>
      <w:r w:rsidRPr="009A19C4">
        <w:t>.</w:t>
      </w:r>
      <w:r w:rsidRPr="009A19C4">
        <w:rPr>
          <w:sz w:val="12"/>
        </w:rPr>
        <w:t>¶</w:t>
      </w:r>
      <w:r w:rsidRPr="009A19C4">
        <w:t xml:space="preserve"> Also, there's an odd dynamic involving the role of international trade in the history of economics. Comparative advantage was an early, classic example of how economic reasoning can lead to results that are correct but not obvious; naturally, economists have always wanted this intellectual victory to be important in the real world, too. </w:t>
      </w:r>
      <w:r w:rsidRPr="00211397">
        <w:rPr>
          <w:rStyle w:val="StyleUnderline"/>
          <w:highlight w:val="cyan"/>
        </w:rPr>
        <w:t>This has led to a peculiar dynamic: Comparative advantage says, "yay free trade</w:t>
      </w:r>
      <w:proofErr w:type="gramStart"/>
      <w:r w:rsidRPr="00211397">
        <w:rPr>
          <w:rStyle w:val="StyleUnderline"/>
          <w:highlight w:val="cyan"/>
        </w:rPr>
        <w:t>!,</w:t>
      </w:r>
      <w:proofErr w:type="gramEnd"/>
      <w:r w:rsidRPr="00211397">
        <w:rPr>
          <w:rStyle w:val="StyleUnderline"/>
          <w:highlight w:val="cyan"/>
        </w:rPr>
        <w:t>" but also suggests that once trade is</w:t>
      </w:r>
      <w:r w:rsidRPr="009A19C4">
        <w:rPr>
          <w:rStyle w:val="StyleUnderline"/>
        </w:rPr>
        <w:t xml:space="preserve"> already </w:t>
      </w:r>
      <w:r w:rsidRPr="00211397">
        <w:rPr>
          <w:rStyle w:val="StyleUnderline"/>
          <w:highlight w:val="cyan"/>
        </w:rPr>
        <w:t>fairly open</w:t>
      </w:r>
      <w:r w:rsidRPr="009A19C4">
        <w:rPr>
          <w:rStyle w:val="StyleUnderline"/>
        </w:rPr>
        <w:t xml:space="preserve">, the </w:t>
      </w:r>
      <w:r w:rsidRPr="00211397">
        <w:rPr>
          <w:rStyle w:val="StyleUnderline"/>
          <w:highlight w:val="cyan"/>
        </w:rPr>
        <w:t>gains from opening it further are small</w:t>
      </w:r>
      <w:r w:rsidRPr="009A19C4">
        <w:rPr>
          <w:rStyle w:val="StyleUnderline"/>
        </w:rPr>
        <w:t>. But because economists want to keep shouting, "yay free trade!," they look for reasons that those gains might be larger, even though the stories they end up telling are inconsistent with the competitive model that was the basis for their</w:t>
      </w:r>
      <w:r w:rsidRPr="009A19C4">
        <w:t xml:space="preserve"> free trade </w:t>
      </w:r>
      <w:r w:rsidRPr="009A19C4">
        <w:rPr>
          <w:rStyle w:val="StyleUnderline"/>
        </w:rPr>
        <w:t>advocacy in the first place</w:t>
      </w:r>
      <w:r w:rsidRPr="009A19C4">
        <w:t>.</w:t>
      </w:r>
      <w:r w:rsidRPr="009A19C4">
        <w:rPr>
          <w:sz w:val="12"/>
        </w:rPr>
        <w:t>¶</w:t>
      </w:r>
      <w:r w:rsidRPr="009A19C4">
        <w:t xml:space="preserve"> </w:t>
      </w:r>
      <w:r w:rsidRPr="00211397">
        <w:rPr>
          <w:rStyle w:val="Emphasis"/>
          <w:highlight w:val="cyan"/>
        </w:rPr>
        <w:t>One</w:t>
      </w:r>
      <w:r w:rsidRPr="009A19C4">
        <w:rPr>
          <w:rStyle w:val="Emphasis"/>
        </w:rPr>
        <w:t xml:space="preserve"> particular </w:t>
      </w:r>
      <w:r w:rsidRPr="00211397">
        <w:rPr>
          <w:rStyle w:val="Emphasis"/>
          <w:highlight w:val="cyan"/>
        </w:rPr>
        <w:t>misuse of the yay-free-trade sentiment is the persistent effort to make protectionism a cause of economic slumps</w:t>
      </w:r>
      <w:r w:rsidRPr="00211397">
        <w:rPr>
          <w:rStyle w:val="StyleUnderline"/>
          <w:highlight w:val="cyan"/>
        </w:rPr>
        <w:t>, and</w:t>
      </w:r>
      <w:r w:rsidRPr="009A19C4">
        <w:rPr>
          <w:rStyle w:val="StyleUnderline"/>
        </w:rPr>
        <w:t xml:space="preserve"> trade </w:t>
      </w:r>
      <w:r w:rsidRPr="00211397">
        <w:rPr>
          <w:rStyle w:val="StyleUnderline"/>
          <w:highlight w:val="cyan"/>
        </w:rPr>
        <w:t>liberalization a route to recovery</w:t>
      </w:r>
      <w:r w:rsidRPr="009A19C4">
        <w:rPr>
          <w:rStyle w:val="StyleUnderline"/>
        </w:rPr>
        <w:t xml:space="preserve">. How many times have you seen </w:t>
      </w:r>
      <w:r w:rsidRPr="00211397">
        <w:rPr>
          <w:rStyle w:val="StyleUnderline"/>
          <w:highlight w:val="cyan"/>
        </w:rPr>
        <w:t xml:space="preserve">the </w:t>
      </w:r>
      <w:proofErr w:type="spellStart"/>
      <w:r w:rsidRPr="00FE094B">
        <w:rPr>
          <w:rStyle w:val="StyleUnderline"/>
        </w:rPr>
        <w:t>Kindleberger</w:t>
      </w:r>
      <w:proofErr w:type="spellEnd"/>
      <w:r w:rsidRPr="00FE094B">
        <w:rPr>
          <w:rStyle w:val="StyleUnderline"/>
        </w:rPr>
        <w:t xml:space="preserve"> "</w:t>
      </w:r>
      <w:proofErr w:type="spellStart"/>
      <w:r w:rsidRPr="00FE094B">
        <w:rPr>
          <w:rStyle w:val="StyleUnderline"/>
        </w:rPr>
        <w:t>spiderweb</w:t>
      </w:r>
      <w:proofErr w:type="spellEnd"/>
      <w:r w:rsidRPr="00FE094B">
        <w:rPr>
          <w:rStyle w:val="StyleUnderline"/>
        </w:rPr>
        <w:t>" chart showing declining world trade</w:t>
      </w:r>
      <w:r w:rsidRPr="00FE094B">
        <w:t xml:space="preserve"> in the early years of the Great Depression, </w:t>
      </w:r>
      <w:r w:rsidRPr="00FE094B">
        <w:rPr>
          <w:rStyle w:val="StyleUnderline"/>
        </w:rPr>
        <w:t>which is then invoked as showing the evils of protectionism</w:t>
      </w:r>
      <w:r w:rsidRPr="00FE094B">
        <w:t xml:space="preserve"> (see Slide 2 of my talk</w:t>
      </w:r>
      <w:r w:rsidRPr="009A19C4">
        <w:t xml:space="preserve">)? </w:t>
      </w:r>
      <w:r w:rsidRPr="009A19C4">
        <w:rPr>
          <w:rStyle w:val="Emphasis"/>
        </w:rPr>
        <w:t xml:space="preserve">In fact, </w:t>
      </w:r>
      <w:r w:rsidRPr="00FE094B">
        <w:rPr>
          <w:rStyle w:val="Emphasis"/>
        </w:rPr>
        <w:t>it shows no such thing</w:t>
      </w:r>
      <w:r w:rsidRPr="009A19C4">
        <w:t>.</w:t>
      </w:r>
      <w:r w:rsidRPr="009A19C4">
        <w:rPr>
          <w:sz w:val="12"/>
        </w:rPr>
        <w:t>¶</w:t>
      </w:r>
      <w:r w:rsidRPr="009A19C4">
        <w:t xml:space="preserve"> </w:t>
      </w:r>
      <w:proofErr w:type="gramStart"/>
      <w:r w:rsidRPr="00211397">
        <w:rPr>
          <w:rStyle w:val="Emphasis"/>
          <w:highlight w:val="cyan"/>
        </w:rPr>
        <w:t>The</w:t>
      </w:r>
      <w:proofErr w:type="gramEnd"/>
      <w:r w:rsidRPr="00211397">
        <w:rPr>
          <w:rStyle w:val="Emphasis"/>
          <w:highlight w:val="cyan"/>
        </w:rPr>
        <w:t xml:space="preserve"> fact is that today trade is fairly free</w:t>
      </w:r>
      <w:r w:rsidRPr="00211397">
        <w:rPr>
          <w:rStyle w:val="StyleUnderline"/>
          <w:highlight w:val="cyan"/>
        </w:rPr>
        <w:t>, and</w:t>
      </w:r>
      <w:r w:rsidRPr="009A19C4">
        <w:rPr>
          <w:rStyle w:val="StyleUnderline"/>
        </w:rPr>
        <w:t xml:space="preserve"> estimates of the </w:t>
      </w:r>
      <w:r w:rsidRPr="00FE094B">
        <w:rPr>
          <w:rStyle w:val="StyleUnderline"/>
        </w:rPr>
        <w:t xml:space="preserve">costs of </w:t>
      </w:r>
      <w:r w:rsidRPr="00211397">
        <w:rPr>
          <w:rStyle w:val="StyleUnderline"/>
          <w:highlight w:val="cyan"/>
        </w:rPr>
        <w:t>protectionism from</w:t>
      </w:r>
      <w:r w:rsidRPr="009A19C4">
        <w:rPr>
          <w:rStyle w:val="StyleUnderline"/>
        </w:rPr>
        <w:t xml:space="preserve"> standard </w:t>
      </w:r>
      <w:r w:rsidRPr="00211397">
        <w:rPr>
          <w:rStyle w:val="StyleUnderline"/>
          <w:highlight w:val="cyan"/>
        </w:rPr>
        <w:t xml:space="preserve">models suggest that these costs are </w:t>
      </w:r>
      <w:r w:rsidRPr="00FE094B">
        <w:rPr>
          <w:rStyle w:val="StyleUnderline"/>
        </w:rPr>
        <w:t xml:space="preserve">quite </w:t>
      </w:r>
      <w:r w:rsidRPr="00211397">
        <w:rPr>
          <w:rStyle w:val="StyleUnderline"/>
          <w:highlight w:val="cyan"/>
        </w:rPr>
        <w:t xml:space="preserve">small. </w:t>
      </w:r>
      <w:r w:rsidRPr="00211397">
        <w:rPr>
          <w:rStyle w:val="Emphasis"/>
          <w:highlight w:val="cyan"/>
        </w:rPr>
        <w:t>Trade restrictions just aren't a major drag on the</w:t>
      </w:r>
      <w:r w:rsidRPr="009A19C4">
        <w:rPr>
          <w:rStyle w:val="Emphasis"/>
        </w:rPr>
        <w:t xml:space="preserve"> world </w:t>
      </w:r>
      <w:r w:rsidRPr="00211397">
        <w:rPr>
          <w:rStyle w:val="Emphasis"/>
          <w:highlight w:val="cyan"/>
        </w:rPr>
        <w:t>economy these days</w:t>
      </w:r>
      <w:r w:rsidRPr="00211397">
        <w:rPr>
          <w:rStyle w:val="StyleUnderline"/>
          <w:highlight w:val="cyan"/>
        </w:rPr>
        <w:t>, so</w:t>
      </w:r>
      <w:r w:rsidRPr="009A19C4">
        <w:t xml:space="preserve"> the </w:t>
      </w:r>
      <w:r w:rsidRPr="00211397">
        <w:rPr>
          <w:rStyle w:val="StyleUnderline"/>
          <w:highlight w:val="cyan"/>
        </w:rPr>
        <w:t>gains from liberalization must be slight.</w:t>
      </w:r>
    </w:p>
    <w:p w:rsidR="00E9176B" w:rsidRPr="005C64CC" w:rsidRDefault="00E9176B" w:rsidP="00E9176B">
      <w:pPr>
        <w:pStyle w:val="Heading4"/>
      </w:pPr>
      <w:r w:rsidRPr="005C64CC">
        <w:t xml:space="preserve">Protectionism is declining and overstated </w:t>
      </w:r>
    </w:p>
    <w:p w:rsidR="00E9176B" w:rsidRPr="005C64CC" w:rsidRDefault="00E9176B" w:rsidP="00E9176B">
      <w:proofErr w:type="gramStart"/>
      <w:r w:rsidRPr="005C64CC">
        <w:t xml:space="preserve">William </w:t>
      </w:r>
      <w:r w:rsidRPr="005C64CC">
        <w:rPr>
          <w:rStyle w:val="Style13ptBold"/>
        </w:rPr>
        <w:t>Mauldin 14</w:t>
      </w:r>
      <w:r w:rsidRPr="005C64CC">
        <w:t>, WSJ reporter, Creeping Global Protectionism?</w:t>
      </w:r>
      <w:proofErr w:type="gramEnd"/>
      <w:r w:rsidRPr="005C64CC">
        <w:t xml:space="preserve"> Not So Fast, World Bank Says, blogs.wsj.com/economics/2014/06/26/creeping-global-protectionism-not-so-fast-world-bank-says/</w:t>
      </w:r>
    </w:p>
    <w:p w:rsidR="00E9176B" w:rsidRPr="000005E1" w:rsidRDefault="00E9176B" w:rsidP="00E9176B">
      <w:pPr>
        <w:rPr>
          <w:sz w:val="14"/>
        </w:rPr>
      </w:pPr>
      <w:r w:rsidRPr="005C64CC">
        <w:rPr>
          <w:sz w:val="14"/>
        </w:rPr>
        <w:t xml:space="preserve">The world’s biggest </w:t>
      </w:r>
      <w:r w:rsidRPr="005C64CC">
        <w:rPr>
          <w:rStyle w:val="StyleUnderline"/>
        </w:rPr>
        <w:t>economies have been</w:t>
      </w:r>
      <w:r w:rsidRPr="005C64CC">
        <w:rPr>
          <w:sz w:val="14"/>
        </w:rPr>
        <w:t xml:space="preserve"> quietly </w:t>
      </w:r>
      <w:r w:rsidRPr="005C64CC">
        <w:rPr>
          <w:rStyle w:val="StyleUnderline"/>
        </w:rPr>
        <w:t>raising barriers</w:t>
      </w:r>
      <w:r w:rsidRPr="005C64CC">
        <w:rPr>
          <w:sz w:val="14"/>
        </w:rPr>
        <w:t xml:space="preserve"> at their borders since the financial crisis in an attempt to stifle trade and boost struggling domestic industries.</w:t>
      </w:r>
      <w:r w:rsidRPr="005C64CC">
        <w:rPr>
          <w:sz w:val="12"/>
        </w:rPr>
        <w:t>¶</w:t>
      </w:r>
      <w:r w:rsidRPr="005C64CC">
        <w:rPr>
          <w:sz w:val="14"/>
        </w:rPr>
        <w:t xml:space="preserve"> </w:t>
      </w:r>
      <w:r w:rsidRPr="005C64CC">
        <w:rPr>
          <w:rStyle w:val="StyleUnderline"/>
        </w:rPr>
        <w:t>That is the warning from many backers of free trade, who have pointed to hundreds of new tariffs</w:t>
      </w:r>
      <w:r w:rsidRPr="005C64CC">
        <w:rPr>
          <w:sz w:val="14"/>
        </w:rPr>
        <w:t xml:space="preserve"> imposed by the Group of 20 leading economies, including the U.S., despite pledges from the G-20 to refrain from interrupting trade.</w:t>
      </w:r>
      <w:r w:rsidRPr="005C64CC">
        <w:rPr>
          <w:sz w:val="12"/>
        </w:rPr>
        <w:t>¶</w:t>
      </w:r>
      <w:r w:rsidRPr="005C64CC">
        <w:rPr>
          <w:sz w:val="14"/>
        </w:rPr>
        <w:t xml:space="preserve"> But </w:t>
      </w:r>
      <w:r w:rsidRPr="005C64CC">
        <w:rPr>
          <w:rStyle w:val="Emphasis"/>
        </w:rPr>
        <w:t>the trend isn’t so simple</w:t>
      </w:r>
      <w:r w:rsidRPr="005C64CC">
        <w:rPr>
          <w:rStyle w:val="StyleUnderline"/>
        </w:rPr>
        <w:t>, and there is</w:t>
      </w:r>
      <w:r w:rsidRPr="005C64CC">
        <w:rPr>
          <w:sz w:val="14"/>
        </w:rPr>
        <w:t xml:space="preserve"> at least some </w:t>
      </w:r>
      <w:r w:rsidRPr="005C64CC">
        <w:rPr>
          <w:rStyle w:val="StyleUnderline"/>
        </w:rPr>
        <w:t xml:space="preserve">evidence the wave of </w:t>
      </w:r>
      <w:r w:rsidRPr="00211397">
        <w:rPr>
          <w:rStyle w:val="StyleUnderline"/>
          <w:highlight w:val="cyan"/>
        </w:rPr>
        <w:t>protectionism could be subsiding, the World Bank said</w:t>
      </w:r>
      <w:r w:rsidRPr="005C64CC">
        <w:rPr>
          <w:rStyle w:val="StyleUnderline"/>
        </w:rPr>
        <w:t xml:space="preserve"> in a report</w:t>
      </w:r>
      <w:r w:rsidRPr="005C64CC">
        <w:rPr>
          <w:sz w:val="14"/>
        </w:rPr>
        <w:t xml:space="preserve"> Thursday.</w:t>
      </w:r>
      <w:r w:rsidRPr="005C64CC">
        <w:rPr>
          <w:sz w:val="12"/>
        </w:rPr>
        <w:t>¶</w:t>
      </w:r>
      <w:r w:rsidRPr="005C64CC">
        <w:rPr>
          <w:sz w:val="14"/>
        </w:rPr>
        <w:t xml:space="preserve"> </w:t>
      </w:r>
      <w:r w:rsidRPr="00211397">
        <w:rPr>
          <w:rStyle w:val="Emphasis"/>
          <w:highlight w:val="cyan"/>
        </w:rPr>
        <w:t>Just 2.4% of products</w:t>
      </w:r>
      <w:r w:rsidRPr="005C64CC">
        <w:rPr>
          <w:rStyle w:val="Emphasis"/>
        </w:rPr>
        <w:t xml:space="preserve"> </w:t>
      </w:r>
      <w:r w:rsidRPr="005C64CC">
        <w:rPr>
          <w:sz w:val="14"/>
        </w:rPr>
        <w:t xml:space="preserve">imported by G-20 countries in 2013 </w:t>
      </w:r>
      <w:r w:rsidRPr="00211397">
        <w:rPr>
          <w:rStyle w:val="StyleUnderline"/>
          <w:highlight w:val="cyan"/>
        </w:rPr>
        <w:t>were subject to temporary</w:t>
      </w:r>
      <w:r w:rsidRPr="005C64CC">
        <w:rPr>
          <w:rStyle w:val="StyleUnderline"/>
        </w:rPr>
        <w:t xml:space="preserve"> trade </w:t>
      </w:r>
      <w:r w:rsidRPr="00211397">
        <w:rPr>
          <w:rStyle w:val="StyleUnderline"/>
          <w:highlight w:val="cyan"/>
        </w:rPr>
        <w:t>barriers</w:t>
      </w:r>
      <w:r w:rsidRPr="005C64CC">
        <w:rPr>
          <w:rStyle w:val="StyleUnderline"/>
        </w:rPr>
        <w:t>—including duties designed to blunt the effect of alleged subsidies or dumping by a trading partner.</w:t>
      </w:r>
      <w:r w:rsidRPr="005C64CC">
        <w:rPr>
          <w:sz w:val="12"/>
        </w:rPr>
        <w:t>¶</w:t>
      </w:r>
      <w:r w:rsidRPr="005C64CC">
        <w:rPr>
          <w:sz w:val="14"/>
        </w:rPr>
        <w:t xml:space="preserve"> </w:t>
      </w:r>
      <w:r w:rsidRPr="00211397">
        <w:rPr>
          <w:rStyle w:val="StyleUnderline"/>
          <w:highlight w:val="cyan"/>
        </w:rPr>
        <w:t>That is</w:t>
      </w:r>
      <w:r w:rsidRPr="005C64CC">
        <w:rPr>
          <w:sz w:val="14"/>
        </w:rPr>
        <w:t xml:space="preserve"> slightly </w:t>
      </w:r>
      <w:r w:rsidRPr="00211397">
        <w:rPr>
          <w:rStyle w:val="StyleUnderline"/>
          <w:highlight w:val="cyan"/>
        </w:rPr>
        <w:t>less than</w:t>
      </w:r>
      <w:r w:rsidRPr="005C64CC">
        <w:rPr>
          <w:rStyle w:val="StyleUnderline"/>
        </w:rPr>
        <w:t xml:space="preserve"> the 2.5% of products affected by trade barriers in </w:t>
      </w:r>
      <w:r w:rsidRPr="00211397">
        <w:rPr>
          <w:rStyle w:val="StyleUnderline"/>
          <w:highlight w:val="cyan"/>
        </w:rPr>
        <w:t>2012</w:t>
      </w:r>
      <w:r w:rsidRPr="005C64CC">
        <w:rPr>
          <w:sz w:val="14"/>
        </w:rPr>
        <w:t xml:space="preserve"> but still well ahead of the 1.8% of products that were affected in 2007, before the start of the financial crisis.</w:t>
      </w:r>
      <w:r w:rsidRPr="005C64CC">
        <w:rPr>
          <w:sz w:val="12"/>
        </w:rPr>
        <w:t>¶</w:t>
      </w:r>
      <w:r w:rsidRPr="005C64CC">
        <w:rPr>
          <w:sz w:val="14"/>
        </w:rPr>
        <w:t xml:space="preserve"> “</w:t>
      </w:r>
      <w:r w:rsidRPr="00211397">
        <w:rPr>
          <w:rStyle w:val="StyleUnderline"/>
          <w:highlight w:val="cyan"/>
        </w:rPr>
        <w:t>The data</w:t>
      </w:r>
      <w:r w:rsidRPr="005C64CC">
        <w:rPr>
          <w:rStyle w:val="StyleUnderline"/>
        </w:rPr>
        <w:t xml:space="preserve"> to date </w:t>
      </w:r>
      <w:r w:rsidRPr="00211397">
        <w:rPr>
          <w:rStyle w:val="StyleUnderline"/>
          <w:highlight w:val="cyan"/>
        </w:rPr>
        <w:t>provides</w:t>
      </w:r>
      <w:r w:rsidRPr="005C64CC">
        <w:rPr>
          <w:sz w:val="14"/>
        </w:rPr>
        <w:t xml:space="preserve"> some </w:t>
      </w:r>
      <w:r w:rsidRPr="00211397">
        <w:rPr>
          <w:rStyle w:val="StyleUnderline"/>
          <w:highlight w:val="cyan"/>
        </w:rPr>
        <w:t xml:space="preserve">evidence that </w:t>
      </w:r>
      <w:r w:rsidRPr="005C64CC">
        <w:rPr>
          <w:rStyle w:val="StyleUnderline"/>
        </w:rPr>
        <w:t xml:space="preserve">the </w:t>
      </w:r>
      <w:r w:rsidRPr="00211397">
        <w:rPr>
          <w:rStyle w:val="StyleUnderline"/>
          <w:highlight w:val="cyan"/>
        </w:rPr>
        <w:t>protectionism</w:t>
      </w:r>
      <w:r w:rsidRPr="005C64CC">
        <w:rPr>
          <w:rStyle w:val="StyleUnderline"/>
        </w:rPr>
        <w:t xml:space="preserve"> arising during this particular crisis may have </w:t>
      </w:r>
      <w:r w:rsidRPr="00211397">
        <w:rPr>
          <w:rStyle w:val="StyleUnderline"/>
          <w:highlight w:val="cyan"/>
        </w:rPr>
        <w:t>peaked</w:t>
      </w:r>
      <w:r w:rsidRPr="005C64CC">
        <w:rPr>
          <w:rStyle w:val="StyleUnderline"/>
        </w:rPr>
        <w:t>,”</w:t>
      </w:r>
      <w:r w:rsidRPr="005C64CC">
        <w:rPr>
          <w:sz w:val="14"/>
        </w:rPr>
        <w:t xml:space="preserve"> </w:t>
      </w:r>
      <w:r w:rsidRPr="005C64CC">
        <w:rPr>
          <w:rStyle w:val="StyleUnderline"/>
        </w:rPr>
        <w:t>said</w:t>
      </w:r>
      <w:r w:rsidRPr="005C64CC">
        <w:rPr>
          <w:sz w:val="14"/>
        </w:rPr>
        <w:t xml:space="preserve"> Chad </w:t>
      </w:r>
      <w:proofErr w:type="spellStart"/>
      <w:r w:rsidRPr="005C64CC">
        <w:rPr>
          <w:rStyle w:val="StyleUnderline"/>
        </w:rPr>
        <w:t>Bown</w:t>
      </w:r>
      <w:proofErr w:type="spellEnd"/>
      <w:r w:rsidRPr="005C64CC">
        <w:rPr>
          <w:rStyle w:val="StyleUnderline"/>
        </w:rPr>
        <w:t>, the World Bank economist</w:t>
      </w:r>
      <w:r w:rsidRPr="005C64CC">
        <w:rPr>
          <w:sz w:val="14"/>
        </w:rPr>
        <w:t xml:space="preserve"> who wrote the report.</w:t>
      </w:r>
      <w:r w:rsidRPr="005C64CC">
        <w:rPr>
          <w:sz w:val="12"/>
        </w:rPr>
        <w:t>¶</w:t>
      </w:r>
      <w:r w:rsidRPr="005C64CC">
        <w:rPr>
          <w:sz w:val="14"/>
        </w:rPr>
        <w:t xml:space="preserve"> But the jury is still out on protectionism trends. The World Trade Organization counted 934 trade-restrictive measures imposed by G-20 nations since October 2008 and not removed by May of this year. That is 78 more restrictive measures than half a year earlier.</w:t>
      </w:r>
      <w:r w:rsidRPr="005C64CC">
        <w:rPr>
          <w:sz w:val="12"/>
        </w:rPr>
        <w:t>¶</w:t>
      </w:r>
      <w:r w:rsidRPr="005C64CC">
        <w:rPr>
          <w:sz w:val="14"/>
        </w:rPr>
        <w:t xml:space="preserve"> According to the World Bank report, </w:t>
      </w:r>
      <w:r w:rsidRPr="00211397">
        <w:rPr>
          <w:rStyle w:val="StyleUnderline"/>
          <w:highlight w:val="cyan"/>
        </w:rPr>
        <w:t xml:space="preserve">the U.S. was among the leaders in removing tariffs </w:t>
      </w:r>
      <w:r w:rsidRPr="005C64CC">
        <w:rPr>
          <w:rStyle w:val="StyleUnderline"/>
        </w:rPr>
        <w:t>last year, canceling barriers against Norwegian salmon, Italian steel, Argentine honey and Brazilian orange juice</w:t>
      </w:r>
      <w:r w:rsidRPr="005C64CC">
        <w:rPr>
          <w:sz w:val="14"/>
        </w:rPr>
        <w:t>, the World Bank said in the report.</w:t>
      </w:r>
      <w:r w:rsidRPr="005C64CC">
        <w:rPr>
          <w:sz w:val="12"/>
        </w:rPr>
        <w:t>¶</w:t>
      </w:r>
      <w:r w:rsidRPr="005C64CC">
        <w:rPr>
          <w:sz w:val="14"/>
        </w:rPr>
        <w:t xml:space="preserve"> Still, on a trade-weighted basis, the U.S. has temporary barriers on a greater share of its non-oil imports than any country except for India, according to the report.</w:t>
      </w:r>
    </w:p>
    <w:p w:rsidR="00E9176B" w:rsidRDefault="00E9176B" w:rsidP="00E9176B"/>
    <w:p w:rsidR="00E148EB" w:rsidRDefault="00E148EB" w:rsidP="00E148EB">
      <w:pPr>
        <w:pStyle w:val="Heading3"/>
      </w:pPr>
      <w:r>
        <w:t>TPA Kills Trade</w:t>
      </w:r>
    </w:p>
    <w:p w:rsidR="00E148EB" w:rsidRDefault="00E148EB" w:rsidP="00E148EB">
      <w:pPr>
        <w:pStyle w:val="Heading4"/>
        <w:tabs>
          <w:tab w:val="center" w:pos="8546"/>
        </w:tabs>
      </w:pPr>
      <w:r>
        <w:t>TPA dooms trade agreements- otherwise they’d pass</w:t>
      </w:r>
      <w:r>
        <w:tab/>
      </w:r>
    </w:p>
    <w:p w:rsidR="00E148EB" w:rsidRPr="00FF3313" w:rsidRDefault="00E148EB" w:rsidP="00E148EB">
      <w:r w:rsidRPr="00FF3313">
        <w:rPr>
          <w:rStyle w:val="Style13ptBold"/>
        </w:rPr>
        <w:t>Watson, 13</w:t>
      </w:r>
      <w:r w:rsidRPr="00FF3313">
        <w:t xml:space="preserve"> -- Cato Herbert A. </w:t>
      </w:r>
      <w:proofErr w:type="spellStart"/>
      <w:r w:rsidRPr="00FF3313">
        <w:t>Stiefel</w:t>
      </w:r>
      <w:proofErr w:type="spellEnd"/>
      <w:r w:rsidRPr="00FF3313">
        <w:t xml:space="preserve"> Center for Trade Policy Studies trade policy analyst</w:t>
      </w:r>
      <w:r>
        <w:t xml:space="preserve"> </w:t>
      </w:r>
      <w:r w:rsidRPr="00FF3313">
        <w:t xml:space="preserve">[Bill, "Stay </w:t>
      </w:r>
      <w:proofErr w:type="gramStart"/>
      <w:r w:rsidRPr="00FF3313">
        <w:t>Off</w:t>
      </w:r>
      <w:proofErr w:type="gramEnd"/>
      <w:r w:rsidRPr="00FF3313">
        <w:t xml:space="preserve"> the Fast Track: Why Trade Promotion Authority Is Wrong for the Trans-Pacific Partnership," Free Trade Bulletin No 56, www.cato.org/publications/free-trade-bulletin/stay-fast-track-why-trade-promotion-authority-wrong-trans-pacific, accessed 1-19-14]</w:t>
      </w:r>
    </w:p>
    <w:p w:rsidR="00E148EB" w:rsidRPr="00E17532" w:rsidRDefault="00E148EB" w:rsidP="00E148EB">
      <w:pPr>
        <w:rPr>
          <w:sz w:val="12"/>
        </w:rPr>
      </w:pPr>
      <w:r w:rsidRPr="00E17532">
        <w:rPr>
          <w:sz w:val="12"/>
        </w:rPr>
        <w:t xml:space="preserve">The Obama administration has asked Congress to reinstate trade promotion authority in hopes that it will enable passage of the Trans-Pacific Partnership (TPP), a trade agreement being negotiated by 12 countries in the Asia-Pacific region. Advocates of free trade generally support trade promotion authority, because it eases the passage of trade agreements through Congress by guaranteeing an up-or-down vote with no amendments. While trade promotion authority can be </w:t>
      </w:r>
      <w:r w:rsidRPr="00E17532">
        <w:rPr>
          <w:sz w:val="12"/>
          <w:szCs w:val="16"/>
        </w:rPr>
        <w:t>useful, the current political climate in Washington reduces its benefits, and the late stage of the TPP negotiations raises the risk that</w:t>
      </w:r>
      <w:r w:rsidRPr="00E17532">
        <w:rPr>
          <w:sz w:val="12"/>
        </w:rPr>
        <w:t xml:space="preserve"> </w:t>
      </w:r>
      <w:r w:rsidRPr="00211397">
        <w:rPr>
          <w:rStyle w:val="Emphasis"/>
          <w:highlight w:val="cyan"/>
        </w:rPr>
        <w:t>t</w:t>
      </w:r>
      <w:r w:rsidRPr="00E17532">
        <w:rPr>
          <w:sz w:val="12"/>
        </w:rPr>
        <w:t xml:space="preserve">rade </w:t>
      </w:r>
      <w:r w:rsidRPr="00211397">
        <w:rPr>
          <w:rStyle w:val="Emphasis"/>
          <w:highlight w:val="cyan"/>
        </w:rPr>
        <w:t>p</w:t>
      </w:r>
      <w:r w:rsidRPr="00E17532">
        <w:rPr>
          <w:sz w:val="12"/>
        </w:rPr>
        <w:t xml:space="preserve">romotion </w:t>
      </w:r>
      <w:r w:rsidRPr="00211397">
        <w:rPr>
          <w:rStyle w:val="Emphasis"/>
          <w:highlight w:val="cyan"/>
        </w:rPr>
        <w:t>a</w:t>
      </w:r>
      <w:r w:rsidRPr="00E17532">
        <w:rPr>
          <w:sz w:val="12"/>
        </w:rPr>
        <w:t xml:space="preserve">uthority </w:t>
      </w:r>
      <w:r w:rsidRPr="00211397">
        <w:rPr>
          <w:rStyle w:val="Emphasis"/>
          <w:highlight w:val="cyan"/>
        </w:rPr>
        <w:t>will do more harm than good</w:t>
      </w:r>
      <w:r w:rsidRPr="00E17532">
        <w:rPr>
          <w:sz w:val="12"/>
        </w:rPr>
        <w:t xml:space="preserve">. Free trade agreements are an important tool to improve U.S. trade policy, and "fast track" trade promotion authority has been helpful in securing the completion and passage of those agreements. But, </w:t>
      </w:r>
      <w:r w:rsidRPr="00FF3313">
        <w:rPr>
          <w:u w:val="single"/>
        </w:rPr>
        <w:t>contrary to the assertion of many trade advocates,</w:t>
      </w:r>
      <w:r w:rsidRPr="00E17532">
        <w:rPr>
          <w:sz w:val="12"/>
        </w:rPr>
        <w:t xml:space="preserve"> </w:t>
      </w:r>
      <w:r w:rsidRPr="00211397">
        <w:rPr>
          <w:b/>
          <w:highlight w:val="cyan"/>
          <w:u w:val="single"/>
          <w:bdr w:val="single" w:sz="4" w:space="0" w:color="auto"/>
        </w:rPr>
        <w:t>t</w:t>
      </w:r>
      <w:r w:rsidRPr="00E17532">
        <w:rPr>
          <w:sz w:val="12"/>
        </w:rPr>
        <w:t xml:space="preserve">rade </w:t>
      </w:r>
      <w:r w:rsidRPr="00211397">
        <w:rPr>
          <w:b/>
          <w:highlight w:val="cyan"/>
          <w:u w:val="single"/>
          <w:bdr w:val="single" w:sz="4" w:space="0" w:color="auto"/>
        </w:rPr>
        <w:t>p</w:t>
      </w:r>
      <w:r w:rsidRPr="00E17532">
        <w:rPr>
          <w:sz w:val="12"/>
        </w:rPr>
        <w:t xml:space="preserve">romotion </w:t>
      </w:r>
      <w:r w:rsidRPr="00211397">
        <w:rPr>
          <w:b/>
          <w:highlight w:val="cyan"/>
          <w:u w:val="single"/>
          <w:bdr w:val="single" w:sz="4" w:space="0" w:color="auto"/>
        </w:rPr>
        <w:t>a</w:t>
      </w:r>
      <w:r w:rsidRPr="00E17532">
        <w:rPr>
          <w:sz w:val="12"/>
        </w:rPr>
        <w:t xml:space="preserve">uthority </w:t>
      </w:r>
      <w:r w:rsidRPr="00211397">
        <w:rPr>
          <w:b/>
          <w:highlight w:val="cyan"/>
          <w:u w:val="single"/>
        </w:rPr>
        <w:t xml:space="preserve">is not </w:t>
      </w:r>
      <w:r w:rsidRPr="00E17532">
        <w:rPr>
          <w:sz w:val="12"/>
        </w:rPr>
        <w:t xml:space="preserve">a </w:t>
      </w:r>
      <w:r w:rsidRPr="00211397">
        <w:rPr>
          <w:b/>
          <w:highlight w:val="cyan"/>
          <w:u w:val="single"/>
        </w:rPr>
        <w:t xml:space="preserve">necessary </w:t>
      </w:r>
      <w:r w:rsidRPr="00E17532">
        <w:rPr>
          <w:sz w:val="12"/>
        </w:rPr>
        <w:t xml:space="preserve">prerequisite </w:t>
      </w:r>
      <w:r w:rsidRPr="00211397">
        <w:rPr>
          <w:b/>
          <w:highlight w:val="cyan"/>
          <w:u w:val="single"/>
        </w:rPr>
        <w:t>to passing trade agreements</w:t>
      </w:r>
      <w:r w:rsidRPr="00FF3313">
        <w:rPr>
          <w:b/>
          <w:u w:val="single"/>
        </w:rPr>
        <w:t>.</w:t>
      </w:r>
      <w:r>
        <w:rPr>
          <w:b/>
          <w:u w:val="single"/>
        </w:rPr>
        <w:t xml:space="preserve"> </w:t>
      </w:r>
      <w:r w:rsidRPr="00FF3313">
        <w:rPr>
          <w:u w:val="single"/>
        </w:rPr>
        <w:t>Trade policy has become much more partisan than</w:t>
      </w:r>
      <w:r w:rsidRPr="00E17532">
        <w:rPr>
          <w:sz w:val="12"/>
        </w:rPr>
        <w:t xml:space="preserve"> it was </w:t>
      </w:r>
      <w:r w:rsidRPr="00FF3313">
        <w:rPr>
          <w:u w:val="single"/>
        </w:rPr>
        <w:t xml:space="preserve">when </w:t>
      </w:r>
      <w:r w:rsidRPr="003F6B86">
        <w:rPr>
          <w:u w:val="single"/>
        </w:rPr>
        <w:t>fast track was invented</w:t>
      </w:r>
      <w:r w:rsidRPr="00E17532">
        <w:rPr>
          <w:sz w:val="12"/>
        </w:rPr>
        <w:t xml:space="preserve"> 40 years ago.1 </w:t>
      </w:r>
      <w:r w:rsidRPr="003F6B86">
        <w:rPr>
          <w:u w:val="single"/>
        </w:rPr>
        <w:t>With Republicans controlling the House</w:t>
      </w:r>
      <w:r w:rsidRPr="00E17532">
        <w:rPr>
          <w:sz w:val="12"/>
        </w:rPr>
        <w:t xml:space="preserve"> of Representatives </w:t>
      </w:r>
      <w:r w:rsidRPr="003F6B86">
        <w:rPr>
          <w:u w:val="single"/>
        </w:rPr>
        <w:t xml:space="preserve">and a Democrat in the White </w:t>
      </w:r>
      <w:proofErr w:type="gramStart"/>
      <w:r w:rsidRPr="003F6B86">
        <w:rPr>
          <w:u w:val="single"/>
        </w:rPr>
        <w:t>House</w:t>
      </w:r>
      <w:r w:rsidRPr="00E17532">
        <w:rPr>
          <w:sz w:val="12"/>
        </w:rPr>
        <w:t>,</w:t>
      </w:r>
      <w:proofErr w:type="gramEnd"/>
      <w:r w:rsidRPr="00E17532">
        <w:rPr>
          <w:sz w:val="12"/>
        </w:rPr>
        <w:t xml:space="preserve"> the </w:t>
      </w:r>
      <w:r w:rsidRPr="00211397">
        <w:rPr>
          <w:rStyle w:val="Emphasis"/>
          <w:highlight w:val="cyan"/>
        </w:rPr>
        <w:t xml:space="preserve">TPP has excellent prospects </w:t>
      </w:r>
      <w:r w:rsidRPr="00FF3313">
        <w:rPr>
          <w:u w:val="single"/>
        </w:rPr>
        <w:t>for passage</w:t>
      </w:r>
      <w:r w:rsidRPr="00FF3313">
        <w:rPr>
          <w:rStyle w:val="Emphasis"/>
        </w:rPr>
        <w:t xml:space="preserve"> </w:t>
      </w:r>
      <w:r w:rsidRPr="00211397">
        <w:rPr>
          <w:rStyle w:val="Emphasis"/>
          <w:highlight w:val="cyan"/>
        </w:rPr>
        <w:t>even without</w:t>
      </w:r>
      <w:r w:rsidRPr="00211397">
        <w:rPr>
          <w:sz w:val="12"/>
          <w:highlight w:val="cyan"/>
        </w:rPr>
        <w:t xml:space="preserve"> </w:t>
      </w:r>
      <w:r w:rsidRPr="00211397">
        <w:rPr>
          <w:rStyle w:val="Emphasis"/>
          <w:highlight w:val="cyan"/>
        </w:rPr>
        <w:t>t</w:t>
      </w:r>
      <w:r w:rsidRPr="00E17532">
        <w:rPr>
          <w:sz w:val="12"/>
        </w:rPr>
        <w:t xml:space="preserve">rade </w:t>
      </w:r>
      <w:r w:rsidRPr="00211397">
        <w:rPr>
          <w:rStyle w:val="Emphasis"/>
          <w:highlight w:val="cyan"/>
        </w:rPr>
        <w:t>p</w:t>
      </w:r>
      <w:r w:rsidRPr="00E17532">
        <w:rPr>
          <w:sz w:val="12"/>
        </w:rPr>
        <w:t xml:space="preserve">romotion </w:t>
      </w:r>
      <w:r w:rsidRPr="00211397">
        <w:rPr>
          <w:rStyle w:val="Emphasis"/>
          <w:highlight w:val="cyan"/>
        </w:rPr>
        <w:t>a</w:t>
      </w:r>
      <w:r w:rsidRPr="00E17532">
        <w:rPr>
          <w:sz w:val="12"/>
        </w:rPr>
        <w:t xml:space="preserve">uthority. </w:t>
      </w:r>
      <w:r w:rsidRPr="00754A06">
        <w:rPr>
          <w:u w:val="single"/>
        </w:rPr>
        <w:t>While the benefits that stem from</w:t>
      </w:r>
      <w:r w:rsidRPr="00E17532">
        <w:rPr>
          <w:sz w:val="12"/>
        </w:rPr>
        <w:t xml:space="preserve"> granting </w:t>
      </w:r>
      <w:r w:rsidRPr="00754A06">
        <w:rPr>
          <w:u w:val="single"/>
        </w:rPr>
        <w:t>fast track are</w:t>
      </w:r>
      <w:r w:rsidRPr="00E17532">
        <w:rPr>
          <w:sz w:val="12"/>
        </w:rPr>
        <w:t xml:space="preserve"> currently </w:t>
      </w:r>
      <w:r w:rsidRPr="00754A06">
        <w:rPr>
          <w:u w:val="single"/>
        </w:rPr>
        <w:t>weak, the costs are still very real</w:t>
      </w:r>
      <w:r w:rsidRPr="00E17532">
        <w:rPr>
          <w:sz w:val="12"/>
        </w:rPr>
        <w:t xml:space="preserve">. </w:t>
      </w:r>
      <w:r w:rsidRPr="00211397">
        <w:rPr>
          <w:highlight w:val="cyan"/>
          <w:u w:val="single"/>
        </w:rPr>
        <w:t>In exchange</w:t>
      </w:r>
      <w:r w:rsidRPr="00754A06">
        <w:rPr>
          <w:u w:val="single"/>
        </w:rPr>
        <w:t xml:space="preserve"> for promising expedited procedures, </w:t>
      </w:r>
      <w:r w:rsidRPr="00211397">
        <w:rPr>
          <w:rStyle w:val="StyleUnderline"/>
          <w:highlight w:val="cyan"/>
        </w:rPr>
        <w:t xml:space="preserve">Congress sets </w:t>
      </w:r>
      <w:r w:rsidRPr="0019699C">
        <w:rPr>
          <w:rStyle w:val="StyleUnderline"/>
        </w:rPr>
        <w:t xml:space="preserve">negotiating </w:t>
      </w:r>
      <w:r w:rsidRPr="00211397">
        <w:rPr>
          <w:rStyle w:val="StyleUnderline"/>
          <w:highlight w:val="cyan"/>
        </w:rPr>
        <w:t>objectives</w:t>
      </w:r>
      <w:r w:rsidRPr="0019699C">
        <w:rPr>
          <w:rStyle w:val="StyleUnderline"/>
        </w:rPr>
        <w:t xml:space="preserve"> in the trade promotion authority statute that the president is expected to adopt </w:t>
      </w:r>
      <w:r w:rsidRPr="00211397">
        <w:rPr>
          <w:rStyle w:val="StyleUnderline"/>
          <w:highlight w:val="cyan"/>
        </w:rPr>
        <w:t>if he wants an agreement to receive fast track</w:t>
      </w:r>
      <w:r w:rsidRPr="0019699C">
        <w:rPr>
          <w:rStyle w:val="StyleUnderline"/>
        </w:rPr>
        <w:t xml:space="preserve"> treatment</w:t>
      </w:r>
      <w:r w:rsidRPr="00FF3313">
        <w:rPr>
          <w:u w:val="single"/>
        </w:rPr>
        <w:t>.</w:t>
      </w:r>
      <w:r w:rsidRPr="00E17532">
        <w:rPr>
          <w:sz w:val="12"/>
        </w:rPr>
        <w:t xml:space="preserve"> </w:t>
      </w:r>
      <w:r w:rsidRPr="00211397">
        <w:rPr>
          <w:rStyle w:val="Emphasis"/>
          <w:highlight w:val="cyan"/>
        </w:rPr>
        <w:t>If the TPP negotiations are as far along</w:t>
      </w:r>
      <w:r w:rsidRPr="00E17532">
        <w:rPr>
          <w:rStyle w:val="StyleUnderline"/>
        </w:rPr>
        <w:t xml:space="preserve"> as the administration claims, </w:t>
      </w:r>
      <w:r w:rsidRPr="00211397">
        <w:rPr>
          <w:rStyle w:val="Emphasis"/>
          <w:highlight w:val="cyan"/>
        </w:rPr>
        <w:t xml:space="preserve">adding new </w:t>
      </w:r>
      <w:r w:rsidRPr="0019699C">
        <w:rPr>
          <w:rStyle w:val="Emphasis"/>
        </w:rPr>
        <w:t xml:space="preserve">negotiating </w:t>
      </w:r>
      <w:r w:rsidRPr="00211397">
        <w:rPr>
          <w:rStyle w:val="Emphasis"/>
          <w:highlight w:val="cyan"/>
        </w:rPr>
        <w:t>objectives will</w:t>
      </w:r>
      <w:r w:rsidRPr="00E17532">
        <w:rPr>
          <w:rStyle w:val="StyleUnderline"/>
        </w:rPr>
        <w:t xml:space="preserve"> delay or possibly even </w:t>
      </w:r>
      <w:r w:rsidRPr="00211397">
        <w:rPr>
          <w:rStyle w:val="Emphasis"/>
          <w:highlight w:val="cyan"/>
        </w:rPr>
        <w:t>prevent completion</w:t>
      </w:r>
      <w:r w:rsidRPr="00E17532">
        <w:rPr>
          <w:rStyle w:val="StyleUnderline"/>
        </w:rPr>
        <w:t xml:space="preserve"> of the agreement</w:t>
      </w:r>
      <w:r w:rsidRPr="00E17532">
        <w:rPr>
          <w:sz w:val="12"/>
        </w:rPr>
        <w:t xml:space="preserve">. If trade promotion authority is to be useful in facilitating the TPP negotiations, it must subtract rather than add negotiating objectives. The TPP, as envisioned by U.S. negotiators, will push forward a lot of unpopular, new U.S. demands as a condition for access to the U.S. market. None of these "ambitious" goals—like stricter intellectual property enforcement, investment protections, and regulatory good governance—helps American consumers or furthers the goal of trade liberalization. They do, however, attract substantial political opposition at home and abroad. </w:t>
      </w:r>
      <w:r w:rsidRPr="00E17532">
        <w:rPr>
          <w:rStyle w:val="StyleUnderline"/>
        </w:rPr>
        <w:t xml:space="preserve">Unless trade promotion authority is used to make the TPP a better agreement, there is little point in pursuing it now. The battle over trade promotion authority will likely involve a divisive debate about the value of trade in which support from individual members is bought with guarantees of protection or favor for special interests. Such a debate will surely occur again when Congress votes to pass a completed TPP agreement, so why </w:t>
      </w:r>
      <w:proofErr w:type="gramStart"/>
      <w:r w:rsidRPr="00E17532">
        <w:rPr>
          <w:rStyle w:val="StyleUnderline"/>
        </w:rPr>
        <w:t>have</w:t>
      </w:r>
      <w:proofErr w:type="gramEnd"/>
      <w:r w:rsidRPr="00E17532">
        <w:rPr>
          <w:rStyle w:val="StyleUnderline"/>
        </w:rPr>
        <w:t xml:space="preserve"> it twice? Unless trade promotion authority can be used to simplify the trade debate and improve trade agreements—to make them more about free trade—the American people will be better off without it. What Is Trade Promotion Authority?</w:t>
      </w:r>
      <w:r w:rsidRPr="00E17532">
        <w:rPr>
          <w:sz w:val="12"/>
        </w:rPr>
        <w:t xml:space="preserve"> There are a lot of myths about what fast track is and how it works. A grant of trade promotion authority establishes an agreement between Congress and the president over how trade agreements should be negotiated and ratified. Both the president and Congress take on obligations. Congress agrees to hold an up-or-down vote on trade agreements submitted by the president within established time limits. In exchange for this promise, the president agrees to consult with congressional leaders throughout the negotiations and to adopt a variety of negotiating objectives dictated by Congress.2 After negotiations are completed, the "fast track" component of trade promotion authority kicks in. Under the 2002 Trade Promotion Act, the president was required to notify Congress 90 days before signing any agreement. Then the president would submit the agreement to each house of Congress in the form of a bill implementing the treaty’s obligations. The House and Senate then had a total of 90 days to pass the bill out of committee and hold a floor vote.3 </w:t>
      </w:r>
      <w:proofErr w:type="gramStart"/>
      <w:r w:rsidRPr="00E17532">
        <w:rPr>
          <w:sz w:val="12"/>
        </w:rPr>
        <w:t>During</w:t>
      </w:r>
      <w:proofErr w:type="gramEnd"/>
      <w:r w:rsidRPr="00E17532">
        <w:rPr>
          <w:sz w:val="12"/>
        </w:rPr>
        <w:t xml:space="preserve"> this time, no amendments could be attached to the bill, and Senate filibuster rules didn’t apply. Trade promotion authority can be very helpful in securing ratification and implementation of trade agreements. By simplifying and streamlining the approval process, and by giving congressional leaders influence over the negotiations from the beginning, trade promotion authority greatly reduces the potential for unhelpful disruption by Congress after an agreement is completed. The procedural restrictions prevent the agreement from being picked apart by every member of Congress whose district is home to an uncompetitive business. Indeed many proponents of trade promotion authority claim that fast track is necessary to get trade agreements through Congress, and with good reason. Trade historian Craig </w:t>
      </w:r>
      <w:proofErr w:type="spellStart"/>
      <w:r w:rsidRPr="00E17532">
        <w:rPr>
          <w:sz w:val="12"/>
        </w:rPr>
        <w:t>VanGrasstek</w:t>
      </w:r>
      <w:proofErr w:type="spellEnd"/>
      <w:r w:rsidRPr="00E17532">
        <w:rPr>
          <w:sz w:val="12"/>
        </w:rPr>
        <w:t xml:space="preserve"> notes that between 1789 and 1933, the president submitted 27 tariff reduction treaties to the Senate for ratification, and only five of those were approved.4 Most of those that did not pass died after the Senate simply refused to hold a vote on them. Trade promotion authority removes that possibility. </w:t>
      </w:r>
      <w:r w:rsidRPr="00FF3313">
        <w:rPr>
          <w:u w:val="single"/>
        </w:rPr>
        <w:t xml:space="preserve">The benefits of </w:t>
      </w:r>
      <w:r w:rsidRPr="00FF3313">
        <w:rPr>
          <w:u w:val="single"/>
          <w:bdr w:val="single" w:sz="4" w:space="0" w:color="auto"/>
        </w:rPr>
        <w:t>t</w:t>
      </w:r>
      <w:r w:rsidRPr="00E17532">
        <w:rPr>
          <w:sz w:val="12"/>
        </w:rPr>
        <w:t xml:space="preserve">rade </w:t>
      </w:r>
      <w:r w:rsidRPr="00FF3313">
        <w:rPr>
          <w:u w:val="single"/>
          <w:bdr w:val="single" w:sz="4" w:space="0" w:color="auto"/>
        </w:rPr>
        <w:t>p</w:t>
      </w:r>
      <w:r w:rsidRPr="00E17532">
        <w:rPr>
          <w:sz w:val="12"/>
        </w:rPr>
        <w:t xml:space="preserve">romotion </w:t>
      </w:r>
      <w:r w:rsidRPr="00FF3313">
        <w:rPr>
          <w:u w:val="single"/>
          <w:bdr w:val="single" w:sz="4" w:space="0" w:color="auto"/>
        </w:rPr>
        <w:t>a</w:t>
      </w:r>
      <w:r w:rsidRPr="00E17532">
        <w:rPr>
          <w:sz w:val="12"/>
        </w:rPr>
        <w:t xml:space="preserve">uthority, however, </w:t>
      </w:r>
      <w:r w:rsidRPr="00FF3313">
        <w:rPr>
          <w:u w:val="single"/>
        </w:rPr>
        <w:t>come with a substantial cost</w:t>
      </w:r>
      <w:r w:rsidRPr="00E17532">
        <w:rPr>
          <w:sz w:val="12"/>
        </w:rPr>
        <w:t xml:space="preserve">. </w:t>
      </w:r>
      <w:r w:rsidRPr="00FF3313">
        <w:rPr>
          <w:u w:val="single"/>
        </w:rPr>
        <w:t>Congress</w:t>
      </w:r>
      <w:r w:rsidRPr="00E17532">
        <w:rPr>
          <w:sz w:val="12"/>
        </w:rPr>
        <w:t xml:space="preserve"> generally </w:t>
      </w:r>
      <w:r w:rsidRPr="00FF3313">
        <w:rPr>
          <w:u w:val="single"/>
        </w:rPr>
        <w:t>sees</w:t>
      </w:r>
      <w:r w:rsidRPr="00E17532">
        <w:rPr>
          <w:sz w:val="12"/>
        </w:rPr>
        <w:t xml:space="preserve"> </w:t>
      </w:r>
      <w:r w:rsidRPr="00FF3313">
        <w:rPr>
          <w:u w:val="single"/>
          <w:bdr w:val="single" w:sz="4" w:space="0" w:color="auto"/>
        </w:rPr>
        <w:t>t</w:t>
      </w:r>
      <w:r w:rsidRPr="00E17532">
        <w:rPr>
          <w:sz w:val="12"/>
        </w:rPr>
        <w:t xml:space="preserve">rade </w:t>
      </w:r>
      <w:r w:rsidRPr="00FF3313">
        <w:rPr>
          <w:u w:val="single"/>
          <w:bdr w:val="single" w:sz="4" w:space="0" w:color="auto"/>
        </w:rPr>
        <w:t>p</w:t>
      </w:r>
      <w:r w:rsidRPr="00E17532">
        <w:rPr>
          <w:sz w:val="12"/>
        </w:rPr>
        <w:t xml:space="preserve">romotion </w:t>
      </w:r>
      <w:r w:rsidRPr="00FF3313">
        <w:rPr>
          <w:u w:val="single"/>
          <w:bdr w:val="single" w:sz="4" w:space="0" w:color="auto"/>
        </w:rPr>
        <w:t>a</w:t>
      </w:r>
      <w:r w:rsidRPr="00E17532">
        <w:rPr>
          <w:sz w:val="12"/>
        </w:rPr>
        <w:t xml:space="preserve">uthority </w:t>
      </w:r>
      <w:r w:rsidRPr="00FF3313">
        <w:rPr>
          <w:u w:val="single"/>
        </w:rPr>
        <w:t>as a way</w:t>
      </w:r>
      <w:r w:rsidRPr="00E17532">
        <w:rPr>
          <w:sz w:val="12"/>
        </w:rPr>
        <w:t xml:space="preserve"> not only to expedite the passage of trade agreements but also </w:t>
      </w:r>
      <w:r w:rsidRPr="00E17532">
        <w:rPr>
          <w:u w:val="single"/>
        </w:rPr>
        <w:t>to influence</w:t>
      </w:r>
      <w:r w:rsidRPr="00E17532">
        <w:rPr>
          <w:sz w:val="12"/>
        </w:rPr>
        <w:t xml:space="preserve"> their </w:t>
      </w:r>
      <w:r w:rsidRPr="00E17532">
        <w:rPr>
          <w:u w:val="single"/>
        </w:rPr>
        <w:t>content</w:t>
      </w:r>
      <w:r w:rsidRPr="00E17532">
        <w:rPr>
          <w:sz w:val="12"/>
        </w:rPr>
        <w:t xml:space="preserve">.5 </w:t>
      </w:r>
      <w:proofErr w:type="gramStart"/>
      <w:r w:rsidRPr="00E17532">
        <w:rPr>
          <w:u w:val="single"/>
        </w:rPr>
        <w:t>Any</w:t>
      </w:r>
      <w:proofErr w:type="gramEnd"/>
      <w:r w:rsidRPr="00E17532">
        <w:rPr>
          <w:u w:val="single"/>
        </w:rPr>
        <w:t xml:space="preserve"> agreement that receives fast track treatment is expected to conform to demands imposed by Congress in the </w:t>
      </w:r>
      <w:r w:rsidRPr="00E17532">
        <w:rPr>
          <w:u w:val="single"/>
          <w:bdr w:val="single" w:sz="4" w:space="0" w:color="auto"/>
        </w:rPr>
        <w:t>t</w:t>
      </w:r>
      <w:r w:rsidRPr="00E17532">
        <w:rPr>
          <w:sz w:val="12"/>
        </w:rPr>
        <w:t xml:space="preserve">rade </w:t>
      </w:r>
      <w:r w:rsidRPr="00E17532">
        <w:rPr>
          <w:u w:val="single"/>
          <w:bdr w:val="single" w:sz="4" w:space="0" w:color="auto"/>
        </w:rPr>
        <w:t>p</w:t>
      </w:r>
      <w:r w:rsidRPr="00E17532">
        <w:rPr>
          <w:sz w:val="12"/>
        </w:rPr>
        <w:t xml:space="preserve">romotion </w:t>
      </w:r>
      <w:r w:rsidRPr="00E17532">
        <w:rPr>
          <w:u w:val="single"/>
          <w:bdr w:val="single" w:sz="4" w:space="0" w:color="auto"/>
        </w:rPr>
        <w:t>a</w:t>
      </w:r>
      <w:r w:rsidRPr="00E17532">
        <w:rPr>
          <w:sz w:val="12"/>
        </w:rPr>
        <w:t xml:space="preserve">uthority </w:t>
      </w:r>
      <w:r w:rsidRPr="00E17532">
        <w:rPr>
          <w:u w:val="single"/>
        </w:rPr>
        <w:t>statute</w:t>
      </w:r>
      <w:r w:rsidRPr="00E17532">
        <w:rPr>
          <w:sz w:val="12"/>
        </w:rPr>
        <w:t xml:space="preserve">. </w:t>
      </w:r>
      <w:r w:rsidRPr="0019699C">
        <w:rPr>
          <w:rStyle w:val="StyleUnderline"/>
        </w:rPr>
        <w:t xml:space="preserve">The 2002 Trade Promotion Act, in particular, laid out extensive and detailed negotiating objectives. Topics covered in the objectives included investment protection, intellectual property laws, administrative law, labor law, and environmental protection.6 These objectives are mostly export-oriented and reflect the interests of certain U.S. business interests in foreign markets. Their inclusion may garner additional political support for the agreement, but they also attract opposition. Most importantly, achieving these negotiating goals will not liberalize trade. Nevertheless, </w:t>
      </w:r>
      <w:r w:rsidRPr="00211397">
        <w:rPr>
          <w:rStyle w:val="Emphasis"/>
          <w:highlight w:val="cyan"/>
        </w:rPr>
        <w:t>these non-trade issues are</w:t>
      </w:r>
      <w:r w:rsidRPr="0019699C">
        <w:rPr>
          <w:rStyle w:val="StyleUnderline"/>
        </w:rPr>
        <w:t xml:space="preserve"> often the </w:t>
      </w:r>
      <w:r w:rsidRPr="00211397">
        <w:rPr>
          <w:rStyle w:val="Emphasis"/>
          <w:highlight w:val="cyan"/>
        </w:rPr>
        <w:t>most politically contentious aspect</w:t>
      </w:r>
      <w:r w:rsidRPr="0019699C">
        <w:rPr>
          <w:rStyle w:val="StyleUnderline"/>
        </w:rPr>
        <w:t xml:space="preserve"> </w:t>
      </w:r>
      <w:r w:rsidRPr="00211397">
        <w:rPr>
          <w:rStyle w:val="StyleUnderline"/>
          <w:highlight w:val="cyan"/>
        </w:rPr>
        <w:t>of trade</w:t>
      </w:r>
      <w:r w:rsidRPr="0019699C">
        <w:rPr>
          <w:rStyle w:val="StyleUnderline"/>
        </w:rPr>
        <w:t xml:space="preserve"> agreements. At the same time, they distract negotiators from the legitimate goal of lowering U.S. trade barriers and fighting protectionism.</w:t>
      </w:r>
      <w:r w:rsidRPr="00E17532">
        <w:rPr>
          <w:sz w:val="12"/>
        </w:rPr>
        <w:t xml:space="preserve"> Trade Promotion Authority Is Unnecessary The conventional wisdom, among trade advocates and opponents alike, </w:t>
      </w:r>
      <w:r w:rsidRPr="006D57F9">
        <w:rPr>
          <w:u w:val="single"/>
        </w:rPr>
        <w:t>is</w:t>
      </w:r>
      <w:r w:rsidRPr="00E17532">
        <w:rPr>
          <w:sz w:val="12"/>
        </w:rPr>
        <w:t xml:space="preserve"> that </w:t>
      </w:r>
      <w:r w:rsidRPr="006D57F9">
        <w:rPr>
          <w:u w:val="single"/>
        </w:rPr>
        <w:t>fast track is necessary to get agreements through Congress</w:t>
      </w:r>
      <w:r w:rsidRPr="00E17532">
        <w:rPr>
          <w:sz w:val="12"/>
        </w:rPr>
        <w:t xml:space="preserve">. </w:t>
      </w:r>
      <w:r w:rsidRPr="00E17532">
        <w:rPr>
          <w:rStyle w:val="StyleUnderline"/>
        </w:rPr>
        <w:t>But</w:t>
      </w:r>
      <w:r w:rsidRPr="006D57F9">
        <w:rPr>
          <w:b/>
          <w:u w:val="single"/>
        </w:rPr>
        <w:t xml:space="preserve"> </w:t>
      </w:r>
      <w:r w:rsidRPr="00211397">
        <w:rPr>
          <w:rStyle w:val="StyleUnderline"/>
          <w:highlight w:val="cyan"/>
        </w:rPr>
        <w:t>the most recent experiences</w:t>
      </w:r>
      <w:r w:rsidRPr="00211397">
        <w:rPr>
          <w:highlight w:val="cyan"/>
          <w:u w:val="single"/>
        </w:rPr>
        <w:t xml:space="preserve"> with </w:t>
      </w:r>
      <w:r w:rsidRPr="00211397">
        <w:rPr>
          <w:highlight w:val="cyan"/>
          <w:u w:val="single"/>
          <w:bdr w:val="single" w:sz="4" w:space="0" w:color="auto"/>
        </w:rPr>
        <w:t>t</w:t>
      </w:r>
      <w:r w:rsidRPr="00E17532">
        <w:rPr>
          <w:sz w:val="12"/>
        </w:rPr>
        <w:t xml:space="preserve">rade </w:t>
      </w:r>
      <w:r w:rsidRPr="00211397">
        <w:rPr>
          <w:highlight w:val="cyan"/>
          <w:u w:val="single"/>
          <w:bdr w:val="single" w:sz="4" w:space="0" w:color="auto"/>
        </w:rPr>
        <w:t>p</w:t>
      </w:r>
      <w:r w:rsidRPr="00E17532">
        <w:rPr>
          <w:sz w:val="12"/>
        </w:rPr>
        <w:t xml:space="preserve">romotion </w:t>
      </w:r>
      <w:r w:rsidRPr="00211397">
        <w:rPr>
          <w:highlight w:val="cyan"/>
          <w:u w:val="single"/>
          <w:bdr w:val="single" w:sz="4" w:space="0" w:color="auto"/>
        </w:rPr>
        <w:t>a</w:t>
      </w:r>
      <w:r w:rsidRPr="00E17532">
        <w:rPr>
          <w:sz w:val="12"/>
        </w:rPr>
        <w:t xml:space="preserve">uthority following the Democratic takeover of the House of Representatives in 2007 </w:t>
      </w:r>
      <w:r w:rsidRPr="00FF3313">
        <w:rPr>
          <w:u w:val="single"/>
        </w:rPr>
        <w:t xml:space="preserve">aptly </w:t>
      </w:r>
      <w:r w:rsidRPr="00211397">
        <w:rPr>
          <w:highlight w:val="cyan"/>
          <w:u w:val="single"/>
        </w:rPr>
        <w:t>demonstrate how ineffective it can be</w:t>
      </w:r>
      <w:r w:rsidRPr="00FF3313">
        <w:rPr>
          <w:u w:val="single"/>
        </w:rPr>
        <w:t xml:space="preserve">. </w:t>
      </w:r>
      <w:r w:rsidRPr="00E17532">
        <w:rPr>
          <w:sz w:val="12"/>
        </w:rPr>
        <w:t xml:space="preserve">At the same time, </w:t>
      </w:r>
      <w:r w:rsidRPr="00211397">
        <w:rPr>
          <w:rStyle w:val="Emphasis"/>
          <w:highlight w:val="cyan"/>
        </w:rPr>
        <w:t xml:space="preserve">trade policy has become increasingly </w:t>
      </w:r>
      <w:proofErr w:type="gramStart"/>
      <w:r w:rsidRPr="00211397">
        <w:rPr>
          <w:rStyle w:val="Emphasis"/>
          <w:highlight w:val="cyan"/>
        </w:rPr>
        <w:t>partisan</w:t>
      </w:r>
      <w:proofErr w:type="gramEnd"/>
      <w:r w:rsidRPr="00FF3313">
        <w:rPr>
          <w:u w:val="single"/>
        </w:rPr>
        <w:t xml:space="preserve"> in recent decades </w:t>
      </w:r>
      <w:r w:rsidRPr="00211397">
        <w:rPr>
          <w:rStyle w:val="Emphasis"/>
          <w:highlight w:val="cyan"/>
        </w:rPr>
        <w:t>so</w:t>
      </w:r>
      <w:r w:rsidRPr="00E17532">
        <w:rPr>
          <w:sz w:val="12"/>
        </w:rPr>
        <w:t xml:space="preserve"> that </w:t>
      </w:r>
      <w:r w:rsidRPr="00211397">
        <w:rPr>
          <w:rStyle w:val="Emphasis"/>
          <w:highlight w:val="cyan"/>
        </w:rPr>
        <w:t>t</w:t>
      </w:r>
      <w:r w:rsidRPr="00E17532">
        <w:rPr>
          <w:sz w:val="12"/>
        </w:rPr>
        <w:t xml:space="preserve">rade </w:t>
      </w:r>
      <w:r w:rsidRPr="00211397">
        <w:rPr>
          <w:rStyle w:val="Emphasis"/>
          <w:highlight w:val="cyan"/>
        </w:rPr>
        <w:t>p</w:t>
      </w:r>
      <w:r w:rsidRPr="00E17532">
        <w:rPr>
          <w:sz w:val="12"/>
        </w:rPr>
        <w:t xml:space="preserve">romotion </w:t>
      </w:r>
      <w:r w:rsidRPr="00211397">
        <w:rPr>
          <w:rStyle w:val="Emphasis"/>
          <w:highlight w:val="cyan"/>
        </w:rPr>
        <w:t>a</w:t>
      </w:r>
      <w:r w:rsidRPr="00E17532">
        <w:rPr>
          <w:sz w:val="12"/>
        </w:rPr>
        <w:t xml:space="preserve">uthority </w:t>
      </w:r>
      <w:r w:rsidRPr="00211397">
        <w:rPr>
          <w:rStyle w:val="Emphasis"/>
          <w:highlight w:val="cyan"/>
        </w:rPr>
        <w:t>is</w:t>
      </w:r>
      <w:r w:rsidRPr="00FF3313">
        <w:rPr>
          <w:u w:val="single"/>
        </w:rPr>
        <w:t xml:space="preserve"> now </w:t>
      </w:r>
      <w:r w:rsidRPr="00211397">
        <w:rPr>
          <w:rStyle w:val="Emphasis"/>
          <w:highlight w:val="cyan"/>
        </w:rPr>
        <w:t>neither necessary nor sufficient</w:t>
      </w:r>
      <w:r w:rsidRPr="00E17532">
        <w:rPr>
          <w:rStyle w:val="Emphasis"/>
        </w:rPr>
        <w:t xml:space="preserve"> </w:t>
      </w:r>
      <w:r w:rsidRPr="00FF3313">
        <w:rPr>
          <w:u w:val="single"/>
        </w:rPr>
        <w:t>to pass</w:t>
      </w:r>
      <w:r w:rsidRPr="00E17532">
        <w:rPr>
          <w:sz w:val="12"/>
        </w:rPr>
        <w:t xml:space="preserve"> free trade </w:t>
      </w:r>
      <w:r w:rsidRPr="00FF3313">
        <w:rPr>
          <w:u w:val="single"/>
        </w:rPr>
        <w:t>agreements</w:t>
      </w:r>
      <w:r w:rsidRPr="00E17532">
        <w:rPr>
          <w:sz w:val="12"/>
        </w:rPr>
        <w:t xml:space="preserve">. Partisan </w:t>
      </w:r>
      <w:r w:rsidRPr="00E17532">
        <w:rPr>
          <w:rStyle w:val="StyleUnderline"/>
        </w:rPr>
        <w:t>Congress In theory, trade promotion authority works well to enable the president to pursue an ambitious trade policy despite a typically trade-skeptic Congress. The negotiating objectives Congress includes in trade promotion authority serve as politically necessary restrictions on the president’s power to open the U.S. market. According to conventional wisdom, accepting the need for a watered-down agreement in advance is the only way to avoid having an agreement rejected or delayed after years of difficult negotiations</w:t>
      </w:r>
      <w:r w:rsidRPr="00E17532">
        <w:rPr>
          <w:sz w:val="12"/>
        </w:rPr>
        <w:t xml:space="preserve">. But support for and opposition to free trade agreements has become especially predictable and partisan over the last few decades. Indeed, the trade policy divide in Congress may be more </w:t>
      </w:r>
      <w:proofErr w:type="gramStart"/>
      <w:r w:rsidRPr="00E17532">
        <w:rPr>
          <w:sz w:val="12"/>
        </w:rPr>
        <w:t>partisan</w:t>
      </w:r>
      <w:proofErr w:type="gramEnd"/>
      <w:r w:rsidRPr="00E17532">
        <w:rPr>
          <w:sz w:val="12"/>
        </w:rPr>
        <w:t xml:space="preserve"> now than at any time since the 1920s, when protectionist Republicans imposed high tariffs that helped plunge the country into economic depression and war. Today, anti-trade sentiment has become quite powerful within the Democratic Party. The Republican Party, while certainly not dominated by free traders, is strongly committed to reciprocal liberalization through trade agreements. </w:t>
      </w:r>
      <w:r w:rsidRPr="00FF3313">
        <w:rPr>
          <w:u w:val="single"/>
        </w:rPr>
        <w:t xml:space="preserve">The result of this dynamic is </w:t>
      </w:r>
      <w:r w:rsidRPr="006D57F9">
        <w:rPr>
          <w:u w:val="single"/>
        </w:rPr>
        <w:t xml:space="preserve">that </w:t>
      </w:r>
      <w:r w:rsidRPr="00211397">
        <w:rPr>
          <w:rStyle w:val="Emphasis"/>
          <w:highlight w:val="cyan"/>
        </w:rPr>
        <w:t>trade agreements are passed</w:t>
      </w:r>
      <w:r w:rsidRPr="006D57F9">
        <w:rPr>
          <w:u w:val="single"/>
        </w:rPr>
        <w:t xml:space="preserve"> </w:t>
      </w:r>
      <w:r w:rsidRPr="00E17532">
        <w:rPr>
          <w:sz w:val="12"/>
        </w:rPr>
        <w:t xml:space="preserve">largely </w:t>
      </w:r>
      <w:r w:rsidRPr="00211397">
        <w:rPr>
          <w:rStyle w:val="Emphasis"/>
          <w:highlight w:val="cyan"/>
        </w:rPr>
        <w:t>along party lines</w:t>
      </w:r>
      <w:r w:rsidRPr="006D57F9">
        <w:rPr>
          <w:u w:val="single"/>
        </w:rPr>
        <w:t>, regardless of what’s in them</w:t>
      </w:r>
      <w:r w:rsidRPr="00E17532">
        <w:rPr>
          <w:sz w:val="12"/>
        </w:rPr>
        <w:t xml:space="preserve">. For example, </w:t>
      </w:r>
      <w:r w:rsidRPr="00211397">
        <w:rPr>
          <w:rStyle w:val="Emphasis"/>
          <w:highlight w:val="cyan"/>
        </w:rPr>
        <w:t>the last time there was a Democrat in the White House and Republicans in charge</w:t>
      </w:r>
      <w:r w:rsidRPr="00E17532">
        <w:rPr>
          <w:sz w:val="12"/>
        </w:rPr>
        <w:t xml:space="preserve"> of Congress, </w:t>
      </w:r>
      <w:r w:rsidRPr="00211397">
        <w:rPr>
          <w:rStyle w:val="StyleUnderline"/>
          <w:highlight w:val="cyan"/>
        </w:rPr>
        <w:t>controversy</w:t>
      </w:r>
      <w:r w:rsidRPr="00E17532">
        <w:rPr>
          <w:sz w:val="12"/>
        </w:rPr>
        <w:t xml:space="preserve"> over labor and environment issues </w:t>
      </w:r>
      <w:r w:rsidRPr="00211397">
        <w:rPr>
          <w:rStyle w:val="StyleUnderline"/>
          <w:highlight w:val="cyan"/>
        </w:rPr>
        <w:t>prevented Congress from approving fast-track legislation</w:t>
      </w:r>
      <w:r w:rsidRPr="00E17532">
        <w:rPr>
          <w:sz w:val="12"/>
        </w:rPr>
        <w:t xml:space="preserve"> for President Clinton in 1998 despite support from Republican leadership. </w:t>
      </w:r>
      <w:r w:rsidRPr="00211397">
        <w:rPr>
          <w:b/>
          <w:highlight w:val="cyan"/>
          <w:u w:val="single"/>
          <w:bdr w:val="single" w:sz="4" w:space="0" w:color="auto"/>
        </w:rPr>
        <w:t>But</w:t>
      </w:r>
      <w:r w:rsidRPr="00211397">
        <w:rPr>
          <w:sz w:val="12"/>
          <w:highlight w:val="cyan"/>
        </w:rPr>
        <w:t xml:space="preserve"> </w:t>
      </w:r>
      <w:r w:rsidRPr="00E17532">
        <w:rPr>
          <w:sz w:val="12"/>
        </w:rPr>
        <w:t xml:space="preserve">while </w:t>
      </w:r>
      <w:r w:rsidRPr="00211397">
        <w:rPr>
          <w:b/>
          <w:highlight w:val="cyan"/>
          <w:u w:val="single"/>
          <w:bdr w:val="single" w:sz="4" w:space="0" w:color="auto"/>
        </w:rPr>
        <w:t>Republicans</w:t>
      </w:r>
      <w:r w:rsidRPr="00211397">
        <w:rPr>
          <w:sz w:val="12"/>
          <w:highlight w:val="cyan"/>
        </w:rPr>
        <w:t xml:space="preserve"> </w:t>
      </w:r>
      <w:r w:rsidRPr="00E17532">
        <w:rPr>
          <w:rStyle w:val="StyleUnderline"/>
        </w:rPr>
        <w:t>opposed including strong labor and environment objectives in a grant of fast track authority to a Democratic president in 1998, they</w:t>
      </w:r>
      <w:r w:rsidRPr="00E17532">
        <w:rPr>
          <w:sz w:val="12"/>
        </w:rPr>
        <w:t xml:space="preserve"> </w:t>
      </w:r>
      <w:r w:rsidRPr="00211397">
        <w:rPr>
          <w:b/>
          <w:highlight w:val="cyan"/>
          <w:u w:val="single"/>
          <w:bdr w:val="single" w:sz="4" w:space="0" w:color="auto"/>
        </w:rPr>
        <w:t>had no</w:t>
      </w:r>
      <w:r w:rsidRPr="00211397">
        <w:rPr>
          <w:b/>
          <w:highlight w:val="cyan"/>
          <w:u w:val="single"/>
        </w:rPr>
        <w:t xml:space="preserve"> </w:t>
      </w:r>
      <w:r w:rsidRPr="00211397">
        <w:rPr>
          <w:b/>
          <w:highlight w:val="cyan"/>
          <w:u w:val="single"/>
          <w:bdr w:val="single" w:sz="4" w:space="0" w:color="auto"/>
        </w:rPr>
        <w:t xml:space="preserve">trouble approving </w:t>
      </w:r>
      <w:r w:rsidRPr="00211397">
        <w:rPr>
          <w:rStyle w:val="Emphasis"/>
          <w:highlight w:val="cyan"/>
        </w:rPr>
        <w:t>three agreements in 2011</w:t>
      </w:r>
      <w:r w:rsidRPr="00E17532">
        <w:rPr>
          <w:sz w:val="12"/>
        </w:rPr>
        <w:t xml:space="preserve"> </w:t>
      </w:r>
      <w:r w:rsidRPr="00E17532">
        <w:rPr>
          <w:rStyle w:val="StyleUnderline"/>
        </w:rPr>
        <w:t xml:space="preserve">that included such provisions. </w:t>
      </w:r>
      <w:r w:rsidRPr="00E17532">
        <w:rPr>
          <w:sz w:val="12"/>
        </w:rPr>
        <w:t xml:space="preserve">Democrats, on the other hand, have recently demonstrated their willingness to oppose agreements without strong labor and environment provisions, even if the agreements are consistent with agreed upon fast-track objectives. In 2007 when the Democratic Party took control of the House of Representatives, the new leadership reneged on the 2002 fast track grant and demanded that already-completed agreements be renegotiated to include stronger obligations on labor and the environment before holding a vote.7 Even then, three of the agreements weren’t taken up by Congress until Republicans took back the House four years later. Ironically, </w:t>
      </w:r>
      <w:r w:rsidRPr="006D57F9">
        <w:rPr>
          <w:u w:val="single"/>
        </w:rPr>
        <w:t>securing</w:t>
      </w:r>
      <w:r w:rsidRPr="00E17532">
        <w:rPr>
          <w:sz w:val="12"/>
        </w:rPr>
        <w:t xml:space="preserve"> </w:t>
      </w:r>
      <w:r w:rsidRPr="006D57F9">
        <w:rPr>
          <w:u w:val="single"/>
          <w:bdr w:val="single" w:sz="4" w:space="0" w:color="auto"/>
        </w:rPr>
        <w:t>t</w:t>
      </w:r>
      <w:r w:rsidRPr="00E17532">
        <w:rPr>
          <w:sz w:val="12"/>
        </w:rPr>
        <w:t xml:space="preserve">rade </w:t>
      </w:r>
      <w:r w:rsidRPr="006D57F9">
        <w:rPr>
          <w:u w:val="single"/>
          <w:bdr w:val="single" w:sz="4" w:space="0" w:color="auto"/>
        </w:rPr>
        <w:t>p</w:t>
      </w:r>
      <w:r w:rsidRPr="00E17532">
        <w:rPr>
          <w:sz w:val="12"/>
        </w:rPr>
        <w:t xml:space="preserve">romotion </w:t>
      </w:r>
      <w:r w:rsidRPr="006D57F9">
        <w:rPr>
          <w:u w:val="single"/>
          <w:bdr w:val="single" w:sz="4" w:space="0" w:color="auto"/>
        </w:rPr>
        <w:t>a</w:t>
      </w:r>
      <w:r w:rsidRPr="00E17532">
        <w:rPr>
          <w:sz w:val="12"/>
        </w:rPr>
        <w:t xml:space="preserve">uthority </w:t>
      </w:r>
      <w:r w:rsidRPr="006D57F9">
        <w:rPr>
          <w:u w:val="single"/>
        </w:rPr>
        <w:t>can end up being politically more difficult than passing trade agreements</w:t>
      </w:r>
      <w:r w:rsidRPr="00E17532">
        <w:rPr>
          <w:sz w:val="12"/>
        </w:rPr>
        <w:t xml:space="preserve">. In 1998 the House voted 243–180 against granting fast-track authority to President Clinton. One third of the Republican majority joined the bulk of the Democratic members to defeat the bill. In 2002 a Republican House and Democratic Senate approved trade promotion authority for President Bush. The House voted along partisan lines, but the administration had to lobby Democrats in the Senate to secure passage. The 2002 Trade Promotion Act passed the Senate 62–34, a closer margin than all but one of the free trade agreements submitted to Congress under that bill’s procedures. </w:t>
      </w:r>
      <w:r w:rsidRPr="00FF3313">
        <w:rPr>
          <w:u w:val="single"/>
        </w:rPr>
        <w:t xml:space="preserve">The lesson we should learn from fast track’s recent history is that </w:t>
      </w:r>
      <w:r w:rsidRPr="00211397">
        <w:rPr>
          <w:rStyle w:val="Emphasis"/>
          <w:highlight w:val="cyan"/>
        </w:rPr>
        <w:t>ideological and partisan differences</w:t>
      </w:r>
      <w:r w:rsidRPr="00FF3313">
        <w:rPr>
          <w:u w:val="single"/>
        </w:rPr>
        <w:t xml:space="preserve"> may </w:t>
      </w:r>
      <w:r w:rsidRPr="00211397">
        <w:rPr>
          <w:rStyle w:val="Emphasis"/>
          <w:highlight w:val="cyan"/>
        </w:rPr>
        <w:t>be more toxic to t</w:t>
      </w:r>
      <w:r w:rsidRPr="00E17532">
        <w:rPr>
          <w:sz w:val="12"/>
        </w:rPr>
        <w:t xml:space="preserve">rade </w:t>
      </w:r>
      <w:r w:rsidRPr="00211397">
        <w:rPr>
          <w:rStyle w:val="Emphasis"/>
          <w:highlight w:val="cyan"/>
        </w:rPr>
        <w:t>p</w:t>
      </w:r>
      <w:r w:rsidRPr="00E17532">
        <w:rPr>
          <w:sz w:val="12"/>
        </w:rPr>
        <w:t xml:space="preserve">romotion </w:t>
      </w:r>
      <w:r w:rsidRPr="00211397">
        <w:rPr>
          <w:rStyle w:val="Emphasis"/>
          <w:highlight w:val="cyan"/>
        </w:rPr>
        <w:t>a</w:t>
      </w:r>
      <w:r w:rsidRPr="00E17532">
        <w:rPr>
          <w:sz w:val="12"/>
        </w:rPr>
        <w:t xml:space="preserve">uthority </w:t>
      </w:r>
      <w:r w:rsidRPr="00211397">
        <w:rPr>
          <w:rStyle w:val="Emphasis"/>
          <w:highlight w:val="cyan"/>
        </w:rPr>
        <w:t>than</w:t>
      </w:r>
      <w:r w:rsidRPr="00E17532">
        <w:rPr>
          <w:sz w:val="12"/>
        </w:rPr>
        <w:t xml:space="preserve"> to gaining approval of </w:t>
      </w:r>
      <w:r w:rsidRPr="00FF3313">
        <w:rPr>
          <w:u w:val="single"/>
        </w:rPr>
        <w:t xml:space="preserve">completed </w:t>
      </w:r>
      <w:r w:rsidRPr="00211397">
        <w:rPr>
          <w:rStyle w:val="Emphasis"/>
          <w:highlight w:val="cyan"/>
        </w:rPr>
        <w:t>agreements</w:t>
      </w:r>
      <w:r w:rsidRPr="00E17532">
        <w:rPr>
          <w:sz w:val="12"/>
        </w:rPr>
        <w:t xml:space="preserve">. </w:t>
      </w:r>
      <w:r w:rsidRPr="006D57F9">
        <w:rPr>
          <w:u w:val="single"/>
        </w:rPr>
        <w:t>While trade agreements offer concrete, measurable benefits, the debate over fast track takes place in the abstract</w:t>
      </w:r>
      <w:r w:rsidRPr="00E17532">
        <w:rPr>
          <w:sz w:val="12"/>
        </w:rPr>
        <w:t xml:space="preserve">.8 Trade promotion authority is an opportunity for members to score points with constituents and special interests without much consequence. </w:t>
      </w:r>
      <w:r w:rsidRPr="00211397">
        <w:rPr>
          <w:rStyle w:val="Emphasis"/>
          <w:highlight w:val="cyan"/>
        </w:rPr>
        <w:t xml:space="preserve">Once a </w:t>
      </w:r>
      <w:r w:rsidRPr="006D57F9">
        <w:rPr>
          <w:rStyle w:val="Emphasis"/>
        </w:rPr>
        <w:t xml:space="preserve">completed </w:t>
      </w:r>
      <w:r w:rsidRPr="00211397">
        <w:rPr>
          <w:rStyle w:val="Emphasis"/>
          <w:highlight w:val="cyan"/>
        </w:rPr>
        <w:t xml:space="preserve">agreement is on the table, </w:t>
      </w:r>
      <w:r w:rsidRPr="006D57F9">
        <w:rPr>
          <w:rStyle w:val="Emphasis"/>
        </w:rPr>
        <w:t xml:space="preserve">members of </w:t>
      </w:r>
      <w:r w:rsidRPr="00211397">
        <w:rPr>
          <w:rStyle w:val="Emphasis"/>
          <w:highlight w:val="cyan"/>
        </w:rPr>
        <w:t xml:space="preserve">Congress will face </w:t>
      </w:r>
      <w:r w:rsidRPr="006D57F9">
        <w:rPr>
          <w:rStyle w:val="Emphasis"/>
        </w:rPr>
        <w:t xml:space="preserve">much </w:t>
      </w:r>
      <w:r w:rsidRPr="00211397">
        <w:rPr>
          <w:rStyle w:val="Emphasis"/>
          <w:highlight w:val="cyan"/>
        </w:rPr>
        <w:t>greater pressure to avoid making parochial demands</w:t>
      </w:r>
      <w:r w:rsidRPr="00E17532">
        <w:rPr>
          <w:sz w:val="12"/>
        </w:rPr>
        <w:t>.</w:t>
      </w:r>
    </w:p>
    <w:p w:rsidR="00E148EB" w:rsidRPr="008C639C" w:rsidRDefault="00E148EB" w:rsidP="00E148EB">
      <w:r>
        <w:t xml:space="preserve"> </w:t>
      </w:r>
      <w:r>
        <w:tab/>
      </w:r>
    </w:p>
    <w:p w:rsidR="00E148EB" w:rsidRDefault="00E148EB" w:rsidP="00E148EB">
      <w:pPr>
        <w:pStyle w:val="Heading4"/>
      </w:pPr>
      <w:r>
        <w:t>Republicans and democrats would back trade bills but TPA causes backlash</w:t>
      </w:r>
    </w:p>
    <w:p w:rsidR="00E148EB" w:rsidRPr="00BD1ADA" w:rsidRDefault="00E148EB" w:rsidP="00E148EB">
      <w:proofErr w:type="spellStart"/>
      <w:r w:rsidRPr="00EF1A6B">
        <w:rPr>
          <w:rStyle w:val="Style13ptBold"/>
        </w:rPr>
        <w:t>Eichelberger</w:t>
      </w:r>
      <w:proofErr w:type="spellEnd"/>
      <w:r w:rsidRPr="00EF1A6B">
        <w:rPr>
          <w:rStyle w:val="Style13ptBold"/>
        </w:rPr>
        <w:t xml:space="preserve"> ’13</w:t>
      </w:r>
      <w:r>
        <w:t xml:space="preserve"> (Erika </w:t>
      </w:r>
      <w:proofErr w:type="spellStart"/>
      <w:r>
        <w:t>Eichelberger</w:t>
      </w:r>
      <w:proofErr w:type="spellEnd"/>
      <w:r>
        <w:t xml:space="preserve"> is a reporter in Mother Jones' Washington bureau. She has also written for The Nation, The Brooklyn Rail, and </w:t>
      </w:r>
      <w:proofErr w:type="spellStart"/>
      <w:r>
        <w:t>TomDispatch</w:t>
      </w:r>
      <w:proofErr w:type="spellEnd"/>
      <w:r>
        <w:t>, “Will Democrats and Tea Partiers Derail Obama's Secret Trade Deal?</w:t>
      </w:r>
      <w:proofErr w:type="gramStart"/>
      <w:r>
        <w:t>”,</w:t>
      </w:r>
      <w:proofErr w:type="gramEnd"/>
      <w:r>
        <w:t xml:space="preserve"> </w:t>
      </w:r>
      <w:hyperlink r:id="rId64" w:history="1">
        <w:r w:rsidRPr="0070565B">
          <w:rPr>
            <w:rStyle w:val="Hyperlink"/>
          </w:rPr>
          <w:t>http://www.motherjones.com/politics/2013/11/fast-track-authority-obama-trans-pacific-partnership</w:t>
        </w:r>
      </w:hyperlink>
      <w:r>
        <w:t>, Nov. 13, 2013)</w:t>
      </w:r>
    </w:p>
    <w:p w:rsidR="00E148EB" w:rsidRPr="00EF1A6B" w:rsidRDefault="00E148EB" w:rsidP="00E148EB">
      <w:pPr>
        <w:rPr>
          <w:rStyle w:val="StyleUnderline"/>
        </w:rPr>
      </w:pPr>
      <w:r w:rsidRPr="0019699C">
        <w:rPr>
          <w:sz w:val="16"/>
        </w:rPr>
        <w:t xml:space="preserve">The Obama administration is nearing the end of negotiations on the biggest free trade deal in US history, the Trans Pacific Partnership (TPP). The stakes are high: The pact affects the United States and 11 other countries, domestic policy areas ranging from intellectual property rights to product safety and environmental regulations, and $26 trillion in annual economic output. But </w:t>
      </w:r>
      <w:r w:rsidRPr="00C51789">
        <w:rPr>
          <w:rStyle w:val="StyleUnderline"/>
        </w:rPr>
        <w:t xml:space="preserve">in order to secure the deal, President Barack Obama says he wants Congress to grant him permission to sign the final trade agreement, which Congress has not yet seen, without lawmakers having an opportunity to make any changes to the pact. </w:t>
      </w:r>
      <w:r w:rsidRPr="00211397">
        <w:rPr>
          <w:rStyle w:val="StyleUnderline"/>
          <w:highlight w:val="cyan"/>
        </w:rPr>
        <w:t>A coalition of</w:t>
      </w:r>
      <w:r w:rsidRPr="00C51789">
        <w:rPr>
          <w:rStyle w:val="StyleUnderline"/>
        </w:rPr>
        <w:t xml:space="preserve"> about 174 conservative Republicans and liberal Democrats in the House </w:t>
      </w:r>
      <w:r w:rsidRPr="00211397">
        <w:rPr>
          <w:rStyle w:val="StyleUnderline"/>
          <w:highlight w:val="cyan"/>
        </w:rPr>
        <w:t>signaled</w:t>
      </w:r>
      <w:r w:rsidRPr="00C51789">
        <w:rPr>
          <w:rStyle w:val="StyleUnderline"/>
        </w:rPr>
        <w:t xml:space="preserve"> this week </w:t>
      </w:r>
      <w:r w:rsidRPr="00211397">
        <w:rPr>
          <w:rStyle w:val="StyleUnderline"/>
          <w:highlight w:val="cyan"/>
        </w:rPr>
        <w:t>they would</w:t>
      </w:r>
      <w:r w:rsidRPr="00C51789">
        <w:rPr>
          <w:rStyle w:val="StyleUnderline"/>
        </w:rPr>
        <w:t xml:space="preserve"> likely </w:t>
      </w:r>
      <w:r w:rsidRPr="00211397">
        <w:rPr>
          <w:rStyle w:val="StyleUnderline"/>
          <w:highlight w:val="cyan"/>
        </w:rPr>
        <w:t>vote against</w:t>
      </w:r>
      <w:r w:rsidRPr="00C51789">
        <w:rPr>
          <w:rStyle w:val="StyleUnderline"/>
        </w:rPr>
        <w:t xml:space="preserve"> giving those </w:t>
      </w:r>
      <w:r w:rsidRPr="00211397">
        <w:rPr>
          <w:rStyle w:val="StyleUnderline"/>
          <w:highlight w:val="cyan"/>
        </w:rPr>
        <w:t>trade powers</w:t>
      </w:r>
      <w:r w:rsidRPr="00C51789">
        <w:rPr>
          <w:rStyle w:val="StyleUnderline"/>
        </w:rPr>
        <w:t xml:space="preserve"> to the president.</w:t>
      </w:r>
      <w:r>
        <w:rPr>
          <w:rStyle w:val="StyleUnderline"/>
        </w:rPr>
        <w:t xml:space="preserve"> </w:t>
      </w:r>
      <w:r w:rsidRPr="0019699C">
        <w:rPr>
          <w:sz w:val="16"/>
        </w:rPr>
        <w:t xml:space="preserve">The US trade representative Michael </w:t>
      </w:r>
      <w:proofErr w:type="spellStart"/>
      <w:r w:rsidRPr="0019699C">
        <w:rPr>
          <w:sz w:val="16"/>
        </w:rPr>
        <w:t>Froman</w:t>
      </w:r>
      <w:proofErr w:type="spellEnd"/>
      <w:r w:rsidRPr="0019699C">
        <w:rPr>
          <w:sz w:val="16"/>
        </w:rPr>
        <w:t xml:space="preserve"> and Obama want to finalize the TPP by the end of the year and are pushing Congress to pass legislation soon that grants the president something called fast-track authority, which would allow him to sign the final trade agreement without Congress making any amendments to the pact. </w:t>
      </w:r>
      <w:r w:rsidRPr="00C51789">
        <w:rPr>
          <w:rStyle w:val="StyleUnderline"/>
        </w:rPr>
        <w:t>If Obama gets what he wants, Congress may not even be able to read the final version of the massive trade deal in its entirety until after lawmakers have signed away their rights to influence it.</w:t>
      </w:r>
      <w:r w:rsidRPr="0019699C">
        <w:rPr>
          <w:sz w:val="16"/>
        </w:rPr>
        <w:t xml:space="preserve"> At that point, the two chambers will only be allowed an up-or-down vote to implement the international pact into domestic law. The administration says fast-track authority will assure other countries that the deal the United States has committed to after three years of negotiations won't be dismantled by American lawmakers who dislike some of the provisions. No major trade agreement has been finalized without it. </w:t>
      </w:r>
      <w:r w:rsidRPr="00C51789">
        <w:rPr>
          <w:rStyle w:val="StyleUnderline"/>
        </w:rPr>
        <w:t>But this week, about 151 House Democrats and 23 Republicans—many of them tea partiers—wrote letters to the administration saying this time they are unwilling to give the president carte blanche to "diplomatically legislate.</w:t>
      </w:r>
      <w:r w:rsidRPr="0019699C">
        <w:rPr>
          <w:sz w:val="16"/>
        </w:rPr>
        <w:t xml:space="preserve">" </w:t>
      </w:r>
      <w:r w:rsidRPr="00C51789">
        <w:rPr>
          <w:rStyle w:val="StyleUnderline"/>
        </w:rPr>
        <w:t xml:space="preserve">If a couple dozen more lawmakers join the unlikely group of Dems and </w:t>
      </w:r>
      <w:proofErr w:type="spellStart"/>
      <w:r w:rsidRPr="00C51789">
        <w:rPr>
          <w:rStyle w:val="StyleUnderline"/>
        </w:rPr>
        <w:t>GOPers</w:t>
      </w:r>
      <w:proofErr w:type="spellEnd"/>
      <w:r w:rsidRPr="00C51789">
        <w:rPr>
          <w:rStyle w:val="StyleUnderline"/>
        </w:rPr>
        <w:t xml:space="preserve">, </w:t>
      </w:r>
      <w:r w:rsidRPr="0019699C">
        <w:rPr>
          <w:sz w:val="16"/>
        </w:rPr>
        <w:t>the House could have enough votes to shoot down fast-track and derail the TPP. If Obama doesn't get the special trade powers, Congress will likely try to make some changes to the final pact, which could cause other countries to drop out of the deal.</w:t>
      </w:r>
      <w:r>
        <w:rPr>
          <w:rStyle w:val="StyleUnderline"/>
        </w:rPr>
        <w:t xml:space="preserve"> </w:t>
      </w:r>
      <w:r w:rsidRPr="0019699C">
        <w:rPr>
          <w:sz w:val="16"/>
        </w:rPr>
        <w:t xml:space="preserve">In a letter sent Wednesday, Rep. </w:t>
      </w:r>
      <w:r w:rsidRPr="00C51789">
        <w:rPr>
          <w:rStyle w:val="StyleUnderline"/>
        </w:rPr>
        <w:t>Rosa DeLauro (D-Conn.) and about 150 of her colleagues said there has been too much secrecy surrounding the contents of this deal.</w:t>
      </w:r>
      <w:r w:rsidRPr="0019699C">
        <w:rPr>
          <w:sz w:val="16"/>
        </w:rPr>
        <w:t xml:space="preserve"> They say they still don't know what the TPP contains when it comes to things like food security, financial reform, and labor protections. The US trade representative consults with members of Congress if they have questions about the deal, but </w:t>
      </w:r>
      <w:r w:rsidRPr="00C51789">
        <w:rPr>
          <w:rStyle w:val="StyleUnderline"/>
        </w:rPr>
        <w:t>unless lawmakers read the text of the final agreement, they will not know exactly how the TPP affects domestic policy. "</w:t>
      </w:r>
      <w:r w:rsidRPr="00211397">
        <w:rPr>
          <w:rStyle w:val="StyleUnderline"/>
          <w:highlight w:val="cyan"/>
        </w:rPr>
        <w:t>We are not just here to rubber stamp</w:t>
      </w:r>
      <w:r w:rsidRPr="00C51789">
        <w:rPr>
          <w:rStyle w:val="StyleUnderline"/>
        </w:rPr>
        <w:t xml:space="preserve"> what </w:t>
      </w:r>
      <w:proofErr w:type="gramStart"/>
      <w:r w:rsidRPr="00C51789">
        <w:rPr>
          <w:rStyle w:val="StyleUnderline"/>
        </w:rPr>
        <w:t>gets</w:t>
      </w:r>
      <w:proofErr w:type="gramEnd"/>
      <w:r w:rsidRPr="00C51789">
        <w:rPr>
          <w:rStyle w:val="StyleUnderline"/>
        </w:rPr>
        <w:t xml:space="preserve"> done" by trade negotiators, DeLauro told reporters last month.</w:t>
      </w:r>
      <w:r>
        <w:rPr>
          <w:rStyle w:val="StyleUnderline"/>
        </w:rPr>
        <w:t xml:space="preserve"> </w:t>
      </w:r>
      <w:r w:rsidRPr="0019699C">
        <w:rPr>
          <w:sz w:val="16"/>
        </w:rPr>
        <w:t xml:space="preserve">Fast-track authority "unconstitutionally short-circuits the legislative process," Rep. Alan Grayson (D-Fla.) added in an email. </w:t>
      </w:r>
      <w:r w:rsidRPr="00C51789">
        <w:rPr>
          <w:rStyle w:val="StyleUnderline"/>
        </w:rPr>
        <w:t xml:space="preserve">Many </w:t>
      </w:r>
      <w:r w:rsidRPr="00211397">
        <w:rPr>
          <w:rStyle w:val="StyleUnderline"/>
          <w:highlight w:val="cyan"/>
        </w:rPr>
        <w:t>conservative</w:t>
      </w:r>
      <w:r w:rsidRPr="00C51789">
        <w:rPr>
          <w:rStyle w:val="StyleUnderline"/>
        </w:rPr>
        <w:t xml:space="preserve"> Republicans—usually </w:t>
      </w:r>
      <w:r w:rsidRPr="00211397">
        <w:rPr>
          <w:rStyle w:val="Emphasis"/>
          <w:highlight w:val="cyan"/>
        </w:rPr>
        <w:t>fans of free trade—feel the same way</w:t>
      </w:r>
      <w:r w:rsidRPr="00C51789">
        <w:rPr>
          <w:rStyle w:val="StyleUnderline"/>
        </w:rPr>
        <w:t>. "</w:t>
      </w:r>
      <w:r w:rsidRPr="0019699C">
        <w:rPr>
          <w:sz w:val="16"/>
        </w:rPr>
        <w:t>For two hundred years of our nation's history, Congress led our nation's trade policy," Rep. Michele Bachmann (R-Minn.) and 22 Republicans in the House wrote in a letter sent to the president Tuesday. "</w:t>
      </w:r>
      <w:r w:rsidRPr="00C51789">
        <w:rPr>
          <w:rStyle w:val="StyleUnderline"/>
        </w:rPr>
        <w:t>However, recent presidents have seized Congress' constitutional trade authority and also 'diplomatically legislated'…using…'Fast Track.'"</w:t>
      </w:r>
      <w:r>
        <w:rPr>
          <w:rStyle w:val="StyleUnderline"/>
        </w:rPr>
        <w:t xml:space="preserve"> </w:t>
      </w:r>
      <w:r w:rsidRPr="00C51789">
        <w:rPr>
          <w:rStyle w:val="StyleUnderline"/>
        </w:rPr>
        <w:t>"</w:t>
      </w:r>
      <w:r w:rsidRPr="00211397">
        <w:rPr>
          <w:rStyle w:val="StyleUnderline"/>
          <w:highlight w:val="cyan"/>
        </w:rPr>
        <w:t xml:space="preserve">Conservatives </w:t>
      </w:r>
      <w:r w:rsidRPr="00005DB5">
        <w:rPr>
          <w:rStyle w:val="StyleUnderline"/>
        </w:rPr>
        <w:t>have shown themselves to</w:t>
      </w:r>
      <w:r w:rsidRPr="00C51789">
        <w:rPr>
          <w:rStyle w:val="StyleUnderline"/>
        </w:rPr>
        <w:t xml:space="preserve"> </w:t>
      </w:r>
      <w:r w:rsidRPr="00211397">
        <w:rPr>
          <w:rStyle w:val="Emphasis"/>
          <w:highlight w:val="cyan"/>
        </w:rPr>
        <w:t>instinctively oppose anything coming out of</w:t>
      </w:r>
      <w:r w:rsidRPr="00C51789">
        <w:rPr>
          <w:rStyle w:val="StyleUnderline"/>
        </w:rPr>
        <w:t xml:space="preserve"> the </w:t>
      </w:r>
      <w:r w:rsidRPr="00211397">
        <w:rPr>
          <w:rStyle w:val="Emphasis"/>
          <w:highlight w:val="cyan"/>
        </w:rPr>
        <w:t>Obama</w:t>
      </w:r>
      <w:r w:rsidRPr="00C51789">
        <w:rPr>
          <w:rStyle w:val="StyleUnderline"/>
        </w:rPr>
        <w:t xml:space="preserve"> White House. So their opposition is not surprising,</w:t>
      </w:r>
      <w:r w:rsidRPr="0019699C">
        <w:rPr>
          <w:sz w:val="16"/>
        </w:rPr>
        <w:t xml:space="preserve">" Adam </w:t>
      </w:r>
      <w:proofErr w:type="spellStart"/>
      <w:r w:rsidRPr="0019699C">
        <w:rPr>
          <w:sz w:val="16"/>
        </w:rPr>
        <w:t>Hersh</w:t>
      </w:r>
      <w:proofErr w:type="spellEnd"/>
      <w:r w:rsidRPr="0019699C">
        <w:rPr>
          <w:sz w:val="16"/>
        </w:rPr>
        <w:t xml:space="preserve">, a trade expert at the liberal Center for American Progress, says in an email. But he adds </w:t>
      </w:r>
      <w:r w:rsidRPr="00C51789">
        <w:rPr>
          <w:rStyle w:val="StyleUnderline"/>
        </w:rPr>
        <w:t xml:space="preserve">that </w:t>
      </w:r>
      <w:r w:rsidRPr="00211397">
        <w:rPr>
          <w:rStyle w:val="Emphasis"/>
          <w:highlight w:val="cyan"/>
        </w:rPr>
        <w:t>the Democratic opposition is new.</w:t>
      </w:r>
      <w:r w:rsidRPr="00C51789">
        <w:rPr>
          <w:rStyle w:val="StyleUnderline"/>
        </w:rPr>
        <w:t xml:space="preserve"> "</w:t>
      </w:r>
      <w:r w:rsidRPr="00211397">
        <w:rPr>
          <w:rStyle w:val="StyleUnderline"/>
          <w:highlight w:val="cyan"/>
        </w:rPr>
        <w:t>We're seeing</w:t>
      </w:r>
      <w:r w:rsidRPr="00C51789">
        <w:rPr>
          <w:rStyle w:val="StyleUnderline"/>
        </w:rPr>
        <w:t xml:space="preserve"> the culmination of dissatisfaction with persistent poor trading outcomes for the US economy" such as job outsourcing, he says, and </w:t>
      </w:r>
      <w:r w:rsidRPr="00211397">
        <w:rPr>
          <w:rStyle w:val="StyleUnderline"/>
          <w:highlight w:val="cyan"/>
        </w:rPr>
        <w:t>the feeling</w:t>
      </w:r>
      <w:r w:rsidRPr="00C51789">
        <w:rPr>
          <w:rStyle w:val="StyleUnderline"/>
        </w:rPr>
        <w:t xml:space="preserve"> that </w:t>
      </w:r>
      <w:r w:rsidRPr="00211397">
        <w:rPr>
          <w:rStyle w:val="StyleUnderline"/>
          <w:highlight w:val="cyan"/>
        </w:rPr>
        <w:t>Congress has been "kept in the dark."</w:t>
      </w:r>
      <w:r>
        <w:rPr>
          <w:rStyle w:val="StyleUnderline"/>
        </w:rPr>
        <w:t xml:space="preserve"> </w:t>
      </w:r>
      <w:proofErr w:type="spellStart"/>
      <w:r w:rsidRPr="0019699C">
        <w:rPr>
          <w:sz w:val="16"/>
        </w:rPr>
        <w:t>Froman</w:t>
      </w:r>
      <w:proofErr w:type="spellEnd"/>
      <w:r w:rsidRPr="0019699C">
        <w:rPr>
          <w:sz w:val="16"/>
        </w:rPr>
        <w:t xml:space="preserve"> insists that fast-track "is not about Congress giving up its constitutional authority," as he told reporters at a Politico event in late October. Business groups like the Chamber of Commerce and many establishment Republicans who are often at loggerheads with the Obama administration have backed the president on fast-track authority. Sen. Orrin Hatch (R-Utah), the top Republican on the Senate finance committee, which is negotiating fast-track legislation, complains that Obama should have pushed Democrats harder. "What I'd like to see is the president to start publicly engaging about the importance of [fast-track]—especially with his own party," Hatch told the Financial Times last week. Securing fast-track authority has been difficult ever since its inception in 1974. In the late 1990s, Congress refused to grant President Bill Clinton the extra trade powers, even though Republicans controlled the House. In 2002, fast-track barely won approval under President George W. Bush. That fast-track authorization expired in 2007. </w:t>
      </w:r>
      <w:proofErr w:type="spellStart"/>
      <w:r w:rsidRPr="0019699C">
        <w:rPr>
          <w:sz w:val="16"/>
        </w:rPr>
        <w:t>Hersh</w:t>
      </w:r>
      <w:proofErr w:type="spellEnd"/>
      <w:r w:rsidRPr="0019699C">
        <w:rPr>
          <w:sz w:val="16"/>
        </w:rPr>
        <w:t xml:space="preserve"> says </w:t>
      </w:r>
      <w:r w:rsidRPr="00211397">
        <w:rPr>
          <w:rStyle w:val="Emphasis"/>
          <w:highlight w:val="cyan"/>
        </w:rPr>
        <w:t>it's time for a rethinking of fast-track</w:t>
      </w:r>
      <w:r w:rsidRPr="00211397">
        <w:rPr>
          <w:sz w:val="16"/>
          <w:highlight w:val="cyan"/>
        </w:rPr>
        <w:t>,</w:t>
      </w:r>
      <w:r w:rsidRPr="0019699C">
        <w:rPr>
          <w:sz w:val="16"/>
        </w:rPr>
        <w:t xml:space="preserve"> because the global economy has changed. Today, trade deals do not just concern the moving of shoes and auto parts across borders as they did a couple of decades ago. Trade pacts now also affect domestic issues like environmental, public health, and safety regulations</w:t>
      </w:r>
      <w:r w:rsidRPr="00EF1A6B">
        <w:rPr>
          <w:rStyle w:val="StyleUnderline"/>
        </w:rPr>
        <w:t>. "Agreements on such topics require vast rewriting of domestic laws, regulations, and standards to comply with negotiated agreements," he says.</w:t>
      </w:r>
      <w:r w:rsidRPr="0019699C">
        <w:rPr>
          <w:sz w:val="16"/>
        </w:rPr>
        <w:t xml:space="preserve"> </w:t>
      </w:r>
      <w:r w:rsidRPr="00EF1A6B">
        <w:rPr>
          <w:rStyle w:val="StyleUnderline"/>
        </w:rPr>
        <w:t xml:space="preserve">"This is Congress' job, and </w:t>
      </w:r>
      <w:r w:rsidRPr="00211397">
        <w:rPr>
          <w:rStyle w:val="StyleUnderline"/>
          <w:highlight w:val="cyan"/>
        </w:rPr>
        <w:t>it should modernize its approach…</w:t>
      </w:r>
      <w:r w:rsidRPr="00211397">
        <w:rPr>
          <w:rStyle w:val="Emphasis"/>
          <w:highlight w:val="cyan"/>
        </w:rPr>
        <w:t>to ensure broad interests</w:t>
      </w:r>
      <w:r w:rsidRPr="00EF1A6B">
        <w:rPr>
          <w:rStyle w:val="StyleUnderline"/>
        </w:rPr>
        <w:t xml:space="preserve"> and </w:t>
      </w:r>
      <w:proofErr w:type="gramStart"/>
      <w:r w:rsidRPr="00EF1A6B">
        <w:rPr>
          <w:rStyle w:val="StyleUnderline"/>
        </w:rPr>
        <w:t>a voice for general well-being in the US are</w:t>
      </w:r>
      <w:proofErr w:type="gramEnd"/>
      <w:r w:rsidRPr="00EF1A6B">
        <w:rPr>
          <w:rStyle w:val="StyleUnderline"/>
        </w:rPr>
        <w:t xml:space="preserve"> being represented."</w:t>
      </w:r>
    </w:p>
    <w:p w:rsidR="00E148EB" w:rsidRDefault="00E148EB" w:rsidP="00E148EB">
      <w:pPr>
        <w:pStyle w:val="Heading4"/>
      </w:pPr>
      <w:r>
        <w:t>Fast track ensures trade failure</w:t>
      </w:r>
    </w:p>
    <w:p w:rsidR="00E148EB" w:rsidRPr="00EF1A6B" w:rsidRDefault="00E148EB" w:rsidP="00E148EB">
      <w:proofErr w:type="spellStart"/>
      <w:r>
        <w:rPr>
          <w:rStyle w:val="Style13ptBold"/>
        </w:rPr>
        <w:t>Delamaide</w:t>
      </w:r>
      <w:proofErr w:type="spellEnd"/>
      <w:r>
        <w:rPr>
          <w:rStyle w:val="Style13ptBold"/>
        </w:rPr>
        <w:t xml:space="preserve"> ‘14</w:t>
      </w:r>
      <w:r>
        <w:t xml:space="preserve"> (Darrell </w:t>
      </w:r>
      <w:proofErr w:type="spellStart"/>
      <w:r>
        <w:t>Delamaide</w:t>
      </w:r>
      <w:proofErr w:type="spellEnd"/>
      <w:r>
        <w:t xml:space="preserve"> writes "Political Capital," a weekly column from Washington, D.C. on politics that affect financial markets. A former foreign correspondent and recipient of an Overseas Press Club award, he has written for Barron's, Dow Jones, Institutional Investor, Bloomberg and others. He is an </w:t>
      </w:r>
      <w:proofErr w:type="spellStart"/>
      <w:r>
        <w:t>Atlantik</w:t>
      </w:r>
      <w:proofErr w:type="spellEnd"/>
      <w:r>
        <w:t xml:space="preserve"> </w:t>
      </w:r>
      <w:proofErr w:type="spellStart"/>
      <w:r>
        <w:t>Bruecke</w:t>
      </w:r>
      <w:proofErr w:type="spellEnd"/>
      <w:r>
        <w:t xml:space="preserve"> Fellow and took part in a 2009 study trip to Germany. He is the author of nonfiction books on the debt crisis and post-Cold War Europe as well as a financial thriller, “Congress won’t give Obama blank check on trade deals”, </w:t>
      </w:r>
      <w:hyperlink r:id="rId65" w:history="1">
        <w:r w:rsidRPr="0070565B">
          <w:rPr>
            <w:rStyle w:val="Hyperlink"/>
          </w:rPr>
          <w:t>http://www.marketwatch.com/story/congress-wont-give-obama-blank-check-on-trade-deals-2014-01-22?pagenumber=1</w:t>
        </w:r>
      </w:hyperlink>
      <w:r>
        <w:t>, January 22, 2014)</w:t>
      </w:r>
    </w:p>
    <w:p w:rsidR="00E148EB" w:rsidRPr="00EF1A6B" w:rsidRDefault="00E148EB" w:rsidP="00E148EB">
      <w:pPr>
        <w:rPr>
          <w:b/>
          <w:bCs/>
          <w:u w:val="single"/>
        </w:rPr>
      </w:pPr>
      <w:r>
        <w:t>WASHINGTON (</w:t>
      </w:r>
      <w:proofErr w:type="spellStart"/>
      <w:r>
        <w:t>MarketWatch</w:t>
      </w:r>
      <w:proofErr w:type="spellEnd"/>
      <w:r>
        <w:t xml:space="preserve">) </w:t>
      </w:r>
      <w:r w:rsidRPr="00C51789">
        <w:rPr>
          <w:rStyle w:val="StyleUnderline"/>
        </w:rPr>
        <w:t xml:space="preserve">— </w:t>
      </w:r>
      <w:proofErr w:type="gramStart"/>
      <w:r w:rsidRPr="00C51789">
        <w:rPr>
          <w:rStyle w:val="StyleUnderline"/>
        </w:rPr>
        <w:t>The</w:t>
      </w:r>
      <w:proofErr w:type="gramEnd"/>
      <w:r w:rsidRPr="00C51789">
        <w:rPr>
          <w:rStyle w:val="StyleUnderline"/>
        </w:rPr>
        <w:t xml:space="preserve"> proposed new trade agreement</w:t>
      </w:r>
      <w:r>
        <w:t xml:space="preserve"> between the U.S. and several Pacific Rim countries may be the boon that advocates say it is, or it </w:t>
      </w:r>
      <w:r w:rsidRPr="00C51789">
        <w:rPr>
          <w:rStyle w:val="StyleUnderline"/>
        </w:rPr>
        <w:t>may be the corporate sellout described by its opponents.</w:t>
      </w:r>
      <w:r>
        <w:t xml:space="preserve"> </w:t>
      </w:r>
      <w:r w:rsidRPr="00C51789">
        <w:rPr>
          <w:rStyle w:val="StyleUnderline"/>
        </w:rPr>
        <w:t>One thing it should not be, however, is a fait accompli.</w:t>
      </w:r>
      <w:r>
        <w:rPr>
          <w:rStyle w:val="StyleUnderline"/>
        </w:rPr>
        <w:t xml:space="preserve"> </w:t>
      </w:r>
      <w:r>
        <w:t xml:space="preserve">Leading Chinese academic, </w:t>
      </w:r>
      <w:proofErr w:type="spellStart"/>
      <w:r>
        <w:t>Boqiang</w:t>
      </w:r>
      <w:proofErr w:type="spellEnd"/>
      <w:r>
        <w:t xml:space="preserve"> Lin, explains why environmental problems are a key factor in slowing China's growth and its implications to the end of the commodity boom. Photo: Getty Images Supporters say the Trans-Pacific Partnership currently being negotiated among 12 countries will affirm or broaden existing agreements that will smooth the path of U.S. exports to this region while providing safeguards for intellectual property. Detractors say the agreement has little to do with expanding trade and more with weakening labor and environmental standards through a back-door race to the bottom. Both may be right, but the issues are certainly controversial enough to merit debate. </w:t>
      </w:r>
      <w:r w:rsidRPr="00C51789">
        <w:rPr>
          <w:rStyle w:val="StyleUnderline"/>
        </w:rPr>
        <w:t>That is not what the administration is seeking, however, as it asks for fast-track authority to get the eventual agreement through Congress with a simple up-or-down vote — no debate, no amendments, no second thoughts.</w:t>
      </w:r>
      <w:r>
        <w:rPr>
          <w:rStyle w:val="StyleUnderline"/>
        </w:rPr>
        <w:t xml:space="preserve"> </w:t>
      </w:r>
      <w:r>
        <w:t xml:space="preserve">The conventional wisdom is that trade agreements are so complex and delicately balanced after sensitive negotiations over months and years that letting Congress muck around with it would make it impossible to ever get a trade pact finished. So instead Congress is invited, on behalf of the American people, to buy a pig in a poke. </w:t>
      </w:r>
      <w:r w:rsidRPr="00211397">
        <w:rPr>
          <w:rStyle w:val="StyleUnderline"/>
          <w:highlight w:val="cyan"/>
        </w:rPr>
        <w:t>The administration</w:t>
      </w:r>
      <w:r w:rsidRPr="00C51789">
        <w:rPr>
          <w:rStyle w:val="StyleUnderline"/>
        </w:rPr>
        <w:t xml:space="preserve"> is </w:t>
      </w:r>
      <w:r w:rsidRPr="00211397">
        <w:rPr>
          <w:rStyle w:val="StyleUnderline"/>
          <w:highlight w:val="cyan"/>
        </w:rPr>
        <w:t>saying</w:t>
      </w:r>
      <w:r w:rsidRPr="00C51789">
        <w:rPr>
          <w:rStyle w:val="StyleUnderline"/>
        </w:rPr>
        <w:t>, as have previous administrations that sought and won fast-track authority, “</w:t>
      </w:r>
      <w:r w:rsidRPr="00211397">
        <w:rPr>
          <w:rStyle w:val="StyleUnderline"/>
          <w:highlight w:val="cyan"/>
        </w:rPr>
        <w:t>Trust me</w:t>
      </w:r>
      <w:r w:rsidRPr="00C51789">
        <w:rPr>
          <w:rStyle w:val="StyleUnderline"/>
        </w:rPr>
        <w:t>.”</w:t>
      </w:r>
      <w:r>
        <w:rPr>
          <w:rStyle w:val="StyleUnderline"/>
        </w:rPr>
        <w:t xml:space="preserve"> </w:t>
      </w:r>
      <w:r w:rsidRPr="00211397">
        <w:rPr>
          <w:rStyle w:val="StyleUnderline"/>
          <w:highlight w:val="cyan"/>
        </w:rPr>
        <w:t>The problem is</w:t>
      </w:r>
      <w:r w:rsidRPr="00C51789">
        <w:rPr>
          <w:rStyle w:val="StyleUnderline"/>
        </w:rPr>
        <w:t xml:space="preserve"> that </w:t>
      </w:r>
      <w:r w:rsidRPr="00211397">
        <w:rPr>
          <w:rStyle w:val="StyleUnderline"/>
          <w:highlight w:val="cyan"/>
        </w:rPr>
        <w:t>trust is not a</w:t>
      </w:r>
      <w:r w:rsidRPr="00C51789">
        <w:rPr>
          <w:rStyle w:val="StyleUnderline"/>
        </w:rPr>
        <w:t xml:space="preserve"> very </w:t>
      </w:r>
      <w:r w:rsidRPr="00211397">
        <w:rPr>
          <w:rStyle w:val="StyleUnderline"/>
          <w:highlight w:val="cyan"/>
        </w:rPr>
        <w:t>plentiful commodity</w:t>
      </w:r>
      <w:r w:rsidRPr="00C51789">
        <w:rPr>
          <w:rStyle w:val="StyleUnderline"/>
        </w:rPr>
        <w:t xml:space="preserve"> in today’s Washington. President Barack Obama’s </w:t>
      </w:r>
      <w:r w:rsidRPr="00211397">
        <w:rPr>
          <w:rStyle w:val="StyleUnderline"/>
          <w:highlight w:val="cyan"/>
        </w:rPr>
        <w:t>low approval ratings</w:t>
      </w:r>
      <w:r w:rsidRPr="00C51789">
        <w:rPr>
          <w:rStyle w:val="StyleUnderline"/>
        </w:rPr>
        <w:t xml:space="preserve"> are evidence that, after his </w:t>
      </w:r>
      <w:r w:rsidRPr="00211397">
        <w:rPr>
          <w:rStyle w:val="StyleUnderline"/>
          <w:highlight w:val="cyan"/>
        </w:rPr>
        <w:t>misfires on health care, budget, immigration and foreign policy</w:t>
      </w:r>
      <w:r w:rsidRPr="00C51789">
        <w:rPr>
          <w:rStyle w:val="StyleUnderline"/>
        </w:rPr>
        <w:t xml:space="preserve">, </w:t>
      </w:r>
      <w:r w:rsidRPr="00211397">
        <w:rPr>
          <w:rStyle w:val="Emphasis"/>
          <w:highlight w:val="cyan"/>
        </w:rPr>
        <w:t>neither Democrats nor Republicans are eager to give him a blank check for trade</w:t>
      </w:r>
      <w:r w:rsidRPr="00C51789">
        <w:rPr>
          <w:rStyle w:val="StyleUnderline"/>
        </w:rPr>
        <w:t xml:space="preserve"> or anything else.</w:t>
      </w:r>
      <w:r>
        <w:rPr>
          <w:rStyle w:val="StyleUnderline"/>
        </w:rPr>
        <w:t xml:space="preserve"> </w:t>
      </w:r>
      <w:r>
        <w:t xml:space="preserve">While a bill introduced earlier this month to grant Obama trade promotion authority is labeled “bipartisan,” that fig leaf comes only from including Sen. Max Baucus as sponsor, though the Montana Democrat will be leaving the Senate soon to take up his appointment as ambassador to China. </w:t>
      </w:r>
      <w:r w:rsidRPr="00211397">
        <w:rPr>
          <w:rStyle w:val="StyleUnderline"/>
          <w:highlight w:val="cyan"/>
        </w:rPr>
        <w:t>No other Democrats</w:t>
      </w:r>
      <w:r w:rsidRPr="00C51789">
        <w:rPr>
          <w:rStyle w:val="StyleUnderline"/>
        </w:rPr>
        <w:t xml:space="preserve"> in the House or Senate </w:t>
      </w:r>
      <w:r w:rsidRPr="00211397">
        <w:rPr>
          <w:rStyle w:val="StyleUnderline"/>
          <w:highlight w:val="cyan"/>
        </w:rPr>
        <w:t>are lending their names</w:t>
      </w:r>
      <w:r w:rsidRPr="00C51789">
        <w:rPr>
          <w:rStyle w:val="StyleUnderline"/>
        </w:rPr>
        <w:t xml:space="preserve"> to the bill, </w:t>
      </w:r>
      <w:r w:rsidRPr="00211397">
        <w:rPr>
          <w:rStyle w:val="StyleUnderline"/>
          <w:highlight w:val="cyan"/>
        </w:rPr>
        <w:t>complaining</w:t>
      </w:r>
      <w:r w:rsidRPr="00C51789">
        <w:rPr>
          <w:rStyle w:val="StyleUnderline"/>
        </w:rPr>
        <w:t xml:space="preserve"> that </w:t>
      </w:r>
      <w:r w:rsidRPr="00211397">
        <w:rPr>
          <w:rStyle w:val="StyleUnderline"/>
          <w:highlight w:val="cyan"/>
        </w:rPr>
        <w:t>it does too little to keep lawmakers informed</w:t>
      </w:r>
      <w:r w:rsidRPr="00C51789">
        <w:rPr>
          <w:rStyle w:val="StyleUnderline"/>
        </w:rPr>
        <w:t xml:space="preserve"> about negotiations or let them provide input.</w:t>
      </w:r>
      <w:r>
        <w:rPr>
          <w:rStyle w:val="StyleUnderline"/>
        </w:rPr>
        <w:t xml:space="preserve"> </w:t>
      </w:r>
      <w:r>
        <w:t xml:space="preserve">The only other Senate sponsor so far is Orrin Hatch, R-Utah, ranking member of the Senate Finance Committee. The bill was introduced in the House by Rep. Dave Camp, R-Mich., chairman of the House Ways and Means Committee, and he has so far found only two other Republican congressmen to get on board. Perhaps the oddest twist in the current White House campaign for fast-track authority is linking the trade pacts (the U.S. is also pushing a similar agreement with the European Union) to the issue du jour in Washington — income inequality. “I can tell you that trade promotion authority, TPA, is a key part of a comprehensive strategy of the president’s to increase exports and support more American jobs at higher wages,” White House press secretary Jay Carney said at a press briefing last week. This in spite of the fact that the North American Free Trade Pact (NAFTA), which turned 20 on Jan. </w:t>
      </w:r>
      <w:proofErr w:type="gramStart"/>
      <w:r>
        <w:t>1,</w:t>
      </w:r>
      <w:proofErr w:type="gramEnd"/>
      <w:r>
        <w:t xml:space="preserve"> has resulted in a net depletion of American jobs. In a recent editorial supporting TPP and fast-track authority , the Washington Post tried to claim that the Pacific trade pact hardly included any low-wage countries, glossing over the fact that most of the countries involved, including the populous Malaysia and Vietnam, have much lower wages than the U.S. </w:t>
      </w:r>
      <w:r w:rsidRPr="00C51789">
        <w:rPr>
          <w:rStyle w:val="StyleUnderline"/>
        </w:rPr>
        <w:t>It’s hard to square an agenda of boosting American wages, including the minimum wage, with introducing new competition with low-wage countries.</w:t>
      </w:r>
      <w:r>
        <w:rPr>
          <w:rStyle w:val="StyleUnderline"/>
        </w:rPr>
        <w:t xml:space="preserve"> </w:t>
      </w:r>
      <w:r w:rsidRPr="00211397">
        <w:rPr>
          <w:rStyle w:val="StyleUnderline"/>
          <w:highlight w:val="cyan"/>
        </w:rPr>
        <w:t>A dozen</w:t>
      </w:r>
      <w:r w:rsidRPr="00C51789">
        <w:rPr>
          <w:rStyle w:val="StyleUnderline"/>
        </w:rPr>
        <w:t xml:space="preserve"> senators in the </w:t>
      </w:r>
      <w:r w:rsidRPr="00211397">
        <w:rPr>
          <w:rStyle w:val="StyleUnderline"/>
          <w:highlight w:val="cyan"/>
        </w:rPr>
        <w:t>Democratic</w:t>
      </w:r>
      <w:r w:rsidRPr="00C51789">
        <w:rPr>
          <w:rStyle w:val="StyleUnderline"/>
        </w:rPr>
        <w:t xml:space="preserve"> caucus </w:t>
      </w:r>
      <w:r w:rsidRPr="00211397">
        <w:rPr>
          <w:rStyle w:val="StyleUnderline"/>
          <w:highlight w:val="cyan"/>
        </w:rPr>
        <w:t>wrote</w:t>
      </w:r>
      <w:r w:rsidRPr="00C51789">
        <w:rPr>
          <w:rStyle w:val="StyleUnderline"/>
        </w:rPr>
        <w:t xml:space="preserve"> a letter to Senate Majority Leader Harry Reid</w:t>
      </w:r>
      <w:r>
        <w:rPr>
          <w:rStyle w:val="StyleUnderline"/>
        </w:rPr>
        <w:t xml:space="preserve"> </w:t>
      </w:r>
      <w:r w:rsidRPr="00C51789">
        <w:rPr>
          <w:rStyle w:val="StyleUnderline"/>
        </w:rPr>
        <w:t xml:space="preserve">of Nevada calling </w:t>
      </w:r>
      <w:r w:rsidRPr="00211397">
        <w:rPr>
          <w:rStyle w:val="StyleUnderline"/>
          <w:highlight w:val="cyan"/>
        </w:rPr>
        <w:t>fast-track</w:t>
      </w:r>
      <w:r w:rsidRPr="00C51789">
        <w:rPr>
          <w:rStyle w:val="StyleUnderline"/>
        </w:rPr>
        <w:t xml:space="preserve"> authority as described in the Camp-Baucus bill “</w:t>
      </w:r>
      <w:r w:rsidRPr="00211397">
        <w:rPr>
          <w:rStyle w:val="StyleUnderline"/>
          <w:highlight w:val="cyan"/>
        </w:rPr>
        <w:t>outdated and inadequate</w:t>
      </w:r>
      <w:r w:rsidRPr="00C51789">
        <w:rPr>
          <w:rStyle w:val="StyleUnderline"/>
        </w:rPr>
        <w:t xml:space="preserve">,” and </w:t>
      </w:r>
      <w:r w:rsidRPr="00211397">
        <w:rPr>
          <w:rStyle w:val="StyleUnderline"/>
          <w:highlight w:val="cyan"/>
        </w:rPr>
        <w:t>Reid indicated</w:t>
      </w:r>
      <w:r w:rsidRPr="00C51789">
        <w:rPr>
          <w:rStyle w:val="StyleUnderline"/>
        </w:rPr>
        <w:t xml:space="preserve"> that </w:t>
      </w:r>
      <w:r w:rsidRPr="00211397">
        <w:rPr>
          <w:rStyle w:val="StyleUnderline"/>
          <w:highlight w:val="cyan"/>
        </w:rPr>
        <w:t>no</w:t>
      </w:r>
      <w:r w:rsidRPr="00C51789">
        <w:rPr>
          <w:rStyle w:val="StyleUnderline"/>
        </w:rPr>
        <w:t xml:space="preserve"> TPA </w:t>
      </w:r>
      <w:r w:rsidRPr="00211397">
        <w:rPr>
          <w:rStyle w:val="StyleUnderline"/>
          <w:highlight w:val="cyan"/>
        </w:rPr>
        <w:t>bill would be coming</w:t>
      </w:r>
      <w:r w:rsidRPr="00C51789">
        <w:rPr>
          <w:rStyle w:val="StyleUnderline"/>
        </w:rPr>
        <w:t xml:space="preserve"> to the Senate floor any time </w:t>
      </w:r>
      <w:r w:rsidRPr="00211397">
        <w:rPr>
          <w:rStyle w:val="StyleUnderline"/>
          <w:highlight w:val="cyan"/>
        </w:rPr>
        <w:t xml:space="preserve">soon, given </w:t>
      </w:r>
      <w:r w:rsidRPr="008E7B34">
        <w:rPr>
          <w:rStyle w:val="StyleUnderline"/>
        </w:rPr>
        <w:t xml:space="preserve">the </w:t>
      </w:r>
      <w:r w:rsidRPr="00211397">
        <w:rPr>
          <w:rStyle w:val="StyleUnderline"/>
          <w:highlight w:val="cyan"/>
        </w:rPr>
        <w:t>controversy</w:t>
      </w:r>
      <w:r w:rsidRPr="00C51789">
        <w:rPr>
          <w:rStyle w:val="StyleUnderline"/>
        </w:rPr>
        <w:t>.</w:t>
      </w:r>
      <w:r>
        <w:rPr>
          <w:rStyle w:val="StyleUnderline"/>
        </w:rPr>
        <w:t xml:space="preserve"> </w:t>
      </w:r>
      <w:r w:rsidRPr="00211397">
        <w:rPr>
          <w:rStyle w:val="Emphasis"/>
          <w:highlight w:val="cyan"/>
        </w:rPr>
        <w:t>Obama</w:t>
      </w:r>
      <w:r>
        <w:t xml:space="preserve"> is expected to bring up the trade pacts once again in his State of the Union address next week because he views both TPP and the Transatlantic Trade and Investment Partnership as potentially signature accomplishments for his legacy. </w:t>
      </w:r>
      <w:r w:rsidRPr="00C51789">
        <w:rPr>
          <w:rStyle w:val="StyleUnderline"/>
        </w:rPr>
        <w:t xml:space="preserve">But it looks increasingly like he will be faced with a stark choice — he </w:t>
      </w:r>
      <w:r w:rsidRPr="00211397">
        <w:rPr>
          <w:rStyle w:val="Emphasis"/>
          <w:highlight w:val="cyan"/>
        </w:rPr>
        <w:t>must abandon plans to get a</w:t>
      </w:r>
      <w:r w:rsidRPr="00C51789">
        <w:rPr>
          <w:rStyle w:val="StyleUnderline"/>
        </w:rPr>
        <w:t xml:space="preserve"> classic </w:t>
      </w:r>
      <w:r w:rsidRPr="00211397">
        <w:rPr>
          <w:rStyle w:val="Emphasis"/>
          <w:highlight w:val="cyan"/>
        </w:rPr>
        <w:t>fast-track approval and opt for a</w:t>
      </w:r>
      <w:r w:rsidRPr="00C51789">
        <w:rPr>
          <w:rStyle w:val="StyleUnderline"/>
        </w:rPr>
        <w:t xml:space="preserve"> more </w:t>
      </w:r>
      <w:r w:rsidRPr="00211397">
        <w:rPr>
          <w:rStyle w:val="Emphasis"/>
          <w:highlight w:val="cyan"/>
        </w:rPr>
        <w:t>consultative process, or forget about</w:t>
      </w:r>
      <w:r w:rsidRPr="00C51789">
        <w:rPr>
          <w:rStyle w:val="StyleUnderline"/>
        </w:rPr>
        <w:t xml:space="preserve"> any wide-ranging </w:t>
      </w:r>
      <w:r w:rsidRPr="00211397">
        <w:rPr>
          <w:rStyle w:val="Emphasis"/>
          <w:highlight w:val="cyan"/>
        </w:rPr>
        <w:t>trade agreements.</w:t>
      </w:r>
      <w:r w:rsidRPr="00C51789">
        <w:rPr>
          <w:rStyle w:val="StyleUnderline"/>
        </w:rPr>
        <w:t xml:space="preserve">  </w:t>
      </w:r>
    </w:p>
    <w:p w:rsidR="00E148EB" w:rsidRDefault="00E148EB" w:rsidP="00E148EB">
      <w:pPr>
        <w:pStyle w:val="Heading4"/>
      </w:pPr>
      <w:r>
        <w:t>No change of offense- Obama push fails</w:t>
      </w:r>
    </w:p>
    <w:p w:rsidR="00E148EB" w:rsidRPr="00005DB5" w:rsidRDefault="00E148EB" w:rsidP="00E148EB">
      <w:proofErr w:type="spellStart"/>
      <w:r w:rsidRPr="00005DB5">
        <w:rPr>
          <w:rStyle w:val="Style13ptBold"/>
        </w:rPr>
        <w:t>Bradner</w:t>
      </w:r>
      <w:proofErr w:type="spellEnd"/>
      <w:r w:rsidRPr="00005DB5">
        <w:rPr>
          <w:rStyle w:val="Style13ptBold"/>
        </w:rPr>
        <w:t xml:space="preserve"> 1/15</w:t>
      </w:r>
      <w:r w:rsidRPr="00005DB5">
        <w:t xml:space="preserve"> (Eric, Politico, Hill Democrats MIA on Obama's trade agenda, 1/15/14, http://dyn.politico.com/printstory.cfm?uuid=39FC1F78-D9C4-41C8-A659-FF63DA6AC27E)</w:t>
      </w:r>
    </w:p>
    <w:p w:rsidR="00E148EB" w:rsidRDefault="00E148EB" w:rsidP="00E148EB">
      <w:pPr>
        <w:pStyle w:val="card"/>
        <w:ind w:left="0"/>
      </w:pPr>
    </w:p>
    <w:p w:rsidR="00E148EB" w:rsidRDefault="00E148EB" w:rsidP="00E148EB">
      <w:pPr>
        <w:pStyle w:val="card"/>
        <w:ind w:left="0"/>
      </w:pPr>
      <w:r>
        <w:t xml:space="preserve">President Barack </w:t>
      </w:r>
      <w:r w:rsidRPr="00211397">
        <w:rPr>
          <w:rStyle w:val="StyleUnderline"/>
          <w:highlight w:val="cyan"/>
        </w:rPr>
        <w:t>Obama threw a trade party and</w:t>
      </w:r>
      <w:r w:rsidRPr="00015E75">
        <w:rPr>
          <w:rStyle w:val="StyleUnderline"/>
        </w:rPr>
        <w:t xml:space="preserve"> almost </w:t>
      </w:r>
      <w:r w:rsidRPr="00211397">
        <w:rPr>
          <w:rStyle w:val="StyleUnderline"/>
          <w:highlight w:val="cyan"/>
        </w:rPr>
        <w:t>no Democrats showed up</w:t>
      </w:r>
      <w:r w:rsidRPr="00015E75">
        <w:rPr>
          <w:rStyle w:val="StyleUnderline"/>
        </w:rPr>
        <w:t>.</w:t>
      </w:r>
      <w:r w:rsidRPr="00015E75">
        <w:rPr>
          <w:rStyle w:val="StyleUnderline"/>
          <w:sz w:val="12"/>
        </w:rPr>
        <w:t xml:space="preserve">¶ </w:t>
      </w:r>
      <w:r w:rsidRPr="00015E75">
        <w:rPr>
          <w:rStyle w:val="StyleUnderline"/>
        </w:rPr>
        <w:t xml:space="preserve">His administration is pushing for legislation to ease the passage of a pair of massive trade deals, but </w:t>
      </w:r>
      <w:r w:rsidRPr="00211397">
        <w:rPr>
          <w:rStyle w:val="StyleUnderline"/>
          <w:highlight w:val="cyan"/>
        </w:rPr>
        <w:t>the White House can’t</w:t>
      </w:r>
      <w:r w:rsidRPr="00015E75">
        <w:rPr>
          <w:rStyle w:val="StyleUnderline"/>
        </w:rPr>
        <w:t xml:space="preserve"> even </w:t>
      </w:r>
      <w:r w:rsidRPr="00211397">
        <w:rPr>
          <w:rStyle w:val="StyleUnderline"/>
          <w:highlight w:val="cyan"/>
        </w:rPr>
        <w:t>find a Democratic co-sponsor</w:t>
      </w:r>
      <w:r w:rsidRPr="00015E75">
        <w:rPr>
          <w:rStyle w:val="StyleUnderline"/>
        </w:rPr>
        <w:t xml:space="preserve"> in the House</w:t>
      </w:r>
      <w:r>
        <w:t xml:space="preserve">. Meanwhile, the bill’s main Democratic backer in the Senate, Finance Committee Chairman Max </w:t>
      </w:r>
      <w:r w:rsidRPr="00015E75">
        <w:rPr>
          <w:rStyle w:val="StyleUnderline"/>
        </w:rPr>
        <w:t>Baucus, is on his way out, and key senior Democrats on the committee, including its incoming chairman, say they either don’t support the bill or want to change it</w:t>
      </w:r>
      <w:r>
        <w:t>.</w:t>
      </w:r>
      <w:r w:rsidRPr="00015E75">
        <w:rPr>
          <w:sz w:val="12"/>
        </w:rPr>
        <w:t xml:space="preserve">¶ </w:t>
      </w:r>
      <w:r>
        <w:t>Take what Democratic Reps. George Miller of California, Louise Slaughter of New York and Rosa DeLauro of Connecticut said of the measure, introduced last week: “Our constituents did not send us to Washington to ship their jobs overseas, and Congress will not be a rubber stamp for another flawed trade deal that will hang the middle class out to dry.”</w:t>
      </w:r>
      <w:r w:rsidRPr="00015E75">
        <w:rPr>
          <w:sz w:val="12"/>
        </w:rPr>
        <w:t xml:space="preserve">¶ </w:t>
      </w:r>
      <w:r>
        <w:t>Their comments echoed those of dozens of Democrats who greeted the bill with a raft of complaints, saying that advancing huge trade deals is out of step with their party’s more populist election-year message of economic inequality.</w:t>
      </w:r>
      <w:r w:rsidRPr="00015E75">
        <w:rPr>
          <w:sz w:val="12"/>
        </w:rPr>
        <w:t xml:space="preserve">¶ </w:t>
      </w:r>
      <w:r w:rsidRPr="00015E75">
        <w:rPr>
          <w:rStyle w:val="StyleUnderline"/>
        </w:rPr>
        <w:t xml:space="preserve">The </w:t>
      </w:r>
      <w:r w:rsidRPr="00005DB5">
        <w:rPr>
          <w:rStyle w:val="StyleUnderline"/>
        </w:rPr>
        <w:t>free-trade</w:t>
      </w:r>
      <w:r w:rsidRPr="00015E75">
        <w:rPr>
          <w:rStyle w:val="StyleUnderline"/>
        </w:rPr>
        <w:t xml:space="preserve"> push joins a growing list of policies Obama has championed that are unpopular with Democrats</w:t>
      </w:r>
      <w:r>
        <w:t xml:space="preserve">, not the least of which have been agreeing to steep fiscal cuts, using drones abroad, failing to rein in eavesdropping on Americans by the National Security Agency and abandoning the public option in the landmark 2010 heath care overhaul, </w:t>
      </w:r>
      <w:r w:rsidRPr="00015E75">
        <w:rPr>
          <w:rStyle w:val="StyleUnderline"/>
        </w:rPr>
        <w:t>for which the president has bled support.</w:t>
      </w:r>
      <w:r w:rsidRPr="00015E75">
        <w:rPr>
          <w:rStyle w:val="StyleUnderline"/>
          <w:sz w:val="12"/>
        </w:rPr>
        <w:t xml:space="preserve">¶ </w:t>
      </w:r>
      <w:r w:rsidRPr="00211397">
        <w:rPr>
          <w:rStyle w:val="StyleUnderline"/>
          <w:highlight w:val="cyan"/>
        </w:rPr>
        <w:t>The problem isn’t</w:t>
      </w:r>
      <w:r w:rsidRPr="00015E75">
        <w:rPr>
          <w:rStyle w:val="StyleUnderline"/>
        </w:rPr>
        <w:t xml:space="preserve"> just </w:t>
      </w:r>
      <w:r w:rsidRPr="00211397">
        <w:rPr>
          <w:rStyle w:val="StyleUnderline"/>
          <w:highlight w:val="cyan"/>
        </w:rPr>
        <w:t>Obama’s</w:t>
      </w:r>
      <w:r w:rsidRPr="00015E75">
        <w:rPr>
          <w:rStyle w:val="StyleUnderline"/>
        </w:rPr>
        <w:t xml:space="preserve"> trade </w:t>
      </w:r>
      <w:r w:rsidRPr="00211397">
        <w:rPr>
          <w:rStyle w:val="StyleUnderline"/>
          <w:highlight w:val="cyan"/>
        </w:rPr>
        <w:t>policy but</w:t>
      </w:r>
      <w:r w:rsidRPr="00015E75">
        <w:rPr>
          <w:rStyle w:val="StyleUnderline"/>
        </w:rPr>
        <w:t xml:space="preserve"> also </w:t>
      </w:r>
      <w:r w:rsidRPr="00211397">
        <w:rPr>
          <w:rStyle w:val="Emphasis"/>
          <w:rFonts w:eastAsiaTheme="majorEastAsia"/>
          <w:highlight w:val="cyan"/>
        </w:rPr>
        <w:t>its execution</w:t>
      </w:r>
      <w:r>
        <w:t>, congressional sources said.</w:t>
      </w:r>
      <w:r w:rsidRPr="00015E75">
        <w:rPr>
          <w:sz w:val="12"/>
        </w:rPr>
        <w:t xml:space="preserve">¶ </w:t>
      </w:r>
      <w:r>
        <w:t>A case in point is the trade promotion authority bill, which would require up-or-down votes with no amendments on trade pacts, including a pair of blockbuster deals the United States is negotiating with Asia-Pacific countries and the European Union.</w:t>
      </w:r>
      <w:r w:rsidRPr="00015E75">
        <w:rPr>
          <w:sz w:val="12"/>
        </w:rPr>
        <w:t xml:space="preserve">¶ </w:t>
      </w:r>
      <w:r>
        <w:t xml:space="preserve">The legislation allows Congress to weigh in on the direction of the trade talks by including a list of negotiating objectives that lawmakers would like to see the administration pursue. But leading up to last week’s introduction of the bill, members of both parties complained that </w:t>
      </w:r>
      <w:r w:rsidRPr="00015E75">
        <w:rPr>
          <w:rStyle w:val="Emphasis"/>
          <w:rFonts w:eastAsiaTheme="majorEastAsia"/>
        </w:rPr>
        <w:t xml:space="preserve">the </w:t>
      </w:r>
      <w:r w:rsidRPr="00211397">
        <w:rPr>
          <w:rStyle w:val="Emphasis"/>
          <w:rFonts w:eastAsiaTheme="majorEastAsia"/>
          <w:highlight w:val="cyan"/>
        </w:rPr>
        <w:t>Obama</w:t>
      </w:r>
      <w:r w:rsidRPr="00015E75">
        <w:rPr>
          <w:rStyle w:val="Emphasis"/>
          <w:rFonts w:eastAsiaTheme="majorEastAsia"/>
        </w:rPr>
        <w:t xml:space="preserve"> administration’s </w:t>
      </w:r>
      <w:r w:rsidRPr="00211397">
        <w:rPr>
          <w:rStyle w:val="Emphasis"/>
          <w:rFonts w:eastAsiaTheme="majorEastAsia"/>
          <w:highlight w:val="cyan"/>
        </w:rPr>
        <w:t>outreach</w:t>
      </w:r>
      <w:r w:rsidRPr="00015E75">
        <w:rPr>
          <w:rStyle w:val="Emphasis"/>
          <w:rFonts w:eastAsiaTheme="majorEastAsia"/>
        </w:rPr>
        <w:t xml:space="preserve"> on trade </w:t>
      </w:r>
      <w:r w:rsidRPr="00211397">
        <w:rPr>
          <w:rStyle w:val="Emphasis"/>
          <w:rFonts w:eastAsiaTheme="majorEastAsia"/>
          <w:highlight w:val="cyan"/>
        </w:rPr>
        <w:t>has been disorganized</w:t>
      </w:r>
      <w:r>
        <w:t>.</w:t>
      </w:r>
      <w:r w:rsidRPr="00015E75">
        <w:rPr>
          <w:sz w:val="12"/>
        </w:rPr>
        <w:t xml:space="preserve">¶ </w:t>
      </w:r>
      <w:r>
        <w:t>The first blow came in August, when the top Democrat on the House Ways and Means Committee, Sander Levin of Michigan, backed out of negotiations on what to include in the bill, leaving Baucus, Senate Finance ranking member Orrin Hatch (R-Utah) and the House panel’s chairman, Dave Camp (R-Mich.), short a House Democratic co-sponsor.</w:t>
      </w:r>
      <w:r w:rsidRPr="00015E75">
        <w:rPr>
          <w:sz w:val="12"/>
        </w:rPr>
        <w:t xml:space="preserve">¶ </w:t>
      </w:r>
      <w:r>
        <w:t>House Republicans left it to the White House to find a replacement for Levin. But several sources said obvious targets, such as Rep. Ron Kind (D-Wis.), a pro-trade Ways and Means member and the chairman of the New Democrat Coalition, were not even asked.</w:t>
      </w:r>
      <w:r w:rsidRPr="00015E75">
        <w:rPr>
          <w:sz w:val="12"/>
        </w:rPr>
        <w:t xml:space="preserve">¶ </w:t>
      </w:r>
      <w:r w:rsidRPr="00211397">
        <w:rPr>
          <w:rStyle w:val="StyleUnderline"/>
          <w:highlight w:val="cyan"/>
        </w:rPr>
        <w:t>The situation is</w:t>
      </w:r>
      <w:r w:rsidRPr="00015E75">
        <w:rPr>
          <w:rStyle w:val="StyleUnderline"/>
        </w:rPr>
        <w:t xml:space="preserve"> the latest </w:t>
      </w:r>
      <w:r w:rsidRPr="00211397">
        <w:rPr>
          <w:rStyle w:val="StyleUnderline"/>
          <w:highlight w:val="cyan"/>
        </w:rPr>
        <w:t>example of</w:t>
      </w:r>
      <w:r w:rsidRPr="00015E75">
        <w:rPr>
          <w:rStyle w:val="StyleUnderline"/>
        </w:rPr>
        <w:t xml:space="preserve"> the administration’s </w:t>
      </w:r>
      <w:r w:rsidRPr="00211397">
        <w:rPr>
          <w:rStyle w:val="StyleUnderline"/>
          <w:highlight w:val="cyan"/>
        </w:rPr>
        <w:t>struggles to corral Democrats</w:t>
      </w:r>
      <w:r w:rsidRPr="00015E75">
        <w:rPr>
          <w:rStyle w:val="StyleUnderline"/>
        </w:rPr>
        <w:t xml:space="preserve"> who are “driven to distraction” by many of his policies, said</w:t>
      </w:r>
      <w:r>
        <w:t xml:space="preserve"> Norm </w:t>
      </w:r>
      <w:r w:rsidRPr="00015E75">
        <w:rPr>
          <w:rStyle w:val="StyleUnderline"/>
        </w:rPr>
        <w:t>Ornstein, a political scientist and resident scholar at the American Enterprise Institute.</w:t>
      </w:r>
      <w:r w:rsidRPr="00015E75">
        <w:rPr>
          <w:rStyle w:val="StyleUnderline"/>
          <w:sz w:val="12"/>
        </w:rPr>
        <w:t xml:space="preserve">¶ </w:t>
      </w:r>
      <w:r w:rsidRPr="00015E75">
        <w:rPr>
          <w:rStyle w:val="StyleUnderline"/>
        </w:rPr>
        <w:t>“He has been embarrassed by members of his own party in a number of votes in the House, including most recently some votes on Obamacare, where dozens of Democrats defected,” Ornstein said</w:t>
      </w:r>
      <w:r>
        <w:t>.</w:t>
      </w:r>
    </w:p>
    <w:p w:rsidR="00E148EB" w:rsidRDefault="00E148EB" w:rsidP="00E148EB">
      <w:pPr>
        <w:pStyle w:val="Heading3"/>
      </w:pPr>
      <w:r>
        <w:t>Trade Impact Defense</w:t>
      </w:r>
    </w:p>
    <w:p w:rsidR="00E148EB" w:rsidRPr="00A06405" w:rsidRDefault="00E148EB" w:rsidP="00E148EB">
      <w:pPr>
        <w:pStyle w:val="Heading4"/>
      </w:pPr>
      <w:r w:rsidRPr="00A06405">
        <w:t>Trade will never collapse</w:t>
      </w:r>
    </w:p>
    <w:p w:rsidR="00E148EB" w:rsidRPr="00A06405" w:rsidRDefault="00E148EB" w:rsidP="00E148EB">
      <w:proofErr w:type="spellStart"/>
      <w:r w:rsidRPr="00A06405">
        <w:rPr>
          <w:rStyle w:val="Style13ptBold"/>
        </w:rPr>
        <w:t>Ikenson</w:t>
      </w:r>
      <w:proofErr w:type="spellEnd"/>
      <w:r w:rsidRPr="00A06405">
        <w:rPr>
          <w:rStyle w:val="Style13ptBold"/>
        </w:rPr>
        <w:t>, 9</w:t>
      </w:r>
      <w:r w:rsidRPr="00A06405">
        <w:t xml:space="preserve"> [Daniel, associate director of the Center for Trade Policy Studies at the Cato Institute, </w:t>
      </w:r>
      <w:proofErr w:type="gramStart"/>
      <w:r w:rsidRPr="00A06405">
        <w:t>“ A</w:t>
      </w:r>
      <w:proofErr w:type="gramEnd"/>
      <w:r w:rsidRPr="00A06405">
        <w:t xml:space="preserve"> Protectionism Fling: Why Tariff Hikes and Other Trade Barriers Will Be Short-Lived,” March 12, 2009, http://www.cato.org/pub_display.php?pub_id=10651]</w:t>
      </w:r>
    </w:p>
    <w:p w:rsidR="00E148EB" w:rsidRPr="00954527" w:rsidRDefault="00E148EB" w:rsidP="00E148EB">
      <w:pPr>
        <w:rPr>
          <w:sz w:val="16"/>
        </w:rPr>
      </w:pPr>
      <w:r w:rsidRPr="00634EE8">
        <w:rPr>
          <w:rStyle w:val="StyleUnderline"/>
        </w:rPr>
        <w:t>Although</w:t>
      </w:r>
      <w:r w:rsidRPr="00634EE8">
        <w:rPr>
          <w:sz w:val="16"/>
        </w:rPr>
        <w:t xml:space="preserve"> some </w:t>
      </w:r>
      <w:r w:rsidRPr="00634EE8">
        <w:rPr>
          <w:rStyle w:val="StyleUnderline"/>
        </w:rPr>
        <w:t xml:space="preserve">governments will dabble in some degree of protectionism, </w:t>
      </w:r>
      <w:r w:rsidRPr="00211397">
        <w:rPr>
          <w:rStyle w:val="StyleUnderline"/>
          <w:highlight w:val="cyan"/>
        </w:rPr>
        <w:t>the combination of a</w:t>
      </w:r>
      <w:r w:rsidRPr="0055149A">
        <w:rPr>
          <w:rStyle w:val="StyleUnderline"/>
        </w:rPr>
        <w:t xml:space="preserve"> sturdy </w:t>
      </w:r>
      <w:r w:rsidRPr="00211397">
        <w:rPr>
          <w:rStyle w:val="StyleUnderline"/>
          <w:highlight w:val="cyan"/>
        </w:rPr>
        <w:t xml:space="preserve">rules-based system of trade and </w:t>
      </w:r>
      <w:r w:rsidRPr="0055149A">
        <w:rPr>
          <w:rStyle w:val="StyleUnderline"/>
        </w:rPr>
        <w:t xml:space="preserve">the </w:t>
      </w:r>
      <w:r w:rsidRPr="00211397">
        <w:rPr>
          <w:rStyle w:val="StyleUnderline"/>
          <w:highlight w:val="cyan"/>
        </w:rPr>
        <w:t xml:space="preserve">economic </w:t>
      </w:r>
      <w:proofErr w:type="spellStart"/>
      <w:r w:rsidRPr="00211397">
        <w:rPr>
          <w:rStyle w:val="StyleUnderline"/>
          <w:highlight w:val="cyan"/>
        </w:rPr>
        <w:t>self interest</w:t>
      </w:r>
      <w:proofErr w:type="spellEnd"/>
      <w:r w:rsidRPr="00634EE8">
        <w:rPr>
          <w:rStyle w:val="StyleUnderline"/>
        </w:rPr>
        <w:t xml:space="preserve"> in being open to participation in the global economy </w:t>
      </w:r>
      <w:r w:rsidRPr="00211397">
        <w:rPr>
          <w:rStyle w:val="StyleUnderline"/>
          <w:highlight w:val="cyan"/>
        </w:rPr>
        <w:t>will limit</w:t>
      </w:r>
      <w:r w:rsidRPr="0055149A">
        <w:rPr>
          <w:rStyle w:val="StyleUnderline"/>
        </w:rPr>
        <w:t xml:space="preserve"> the risk of </w:t>
      </w:r>
      <w:r w:rsidRPr="00211397">
        <w:rPr>
          <w:rStyle w:val="StyleUnderline"/>
          <w:highlight w:val="cyan"/>
        </w:rPr>
        <w:t>a protectionist pandemic</w:t>
      </w:r>
      <w:r w:rsidRPr="00634EE8">
        <w:rPr>
          <w:sz w:val="16"/>
        </w:rPr>
        <w:t xml:space="preserve">. According to recent estimates from the International Food Policy Research Institute, </w:t>
      </w:r>
      <w:r w:rsidRPr="00634EE8">
        <w:rPr>
          <w:rStyle w:val="StyleUnderline"/>
        </w:rPr>
        <w:t>if all WTO members were to raise all of their applied tariffs to the maximum bound rates, the average global rate of duty would double and the value of global trade would decline by 7.7 percent over five years</w:t>
      </w:r>
      <w:r w:rsidRPr="00634EE8">
        <w:rPr>
          <w:sz w:val="16"/>
        </w:rPr>
        <w:t>.8 That would be a substantial decline relative to the 5.5 percent annual rate of trade g</w:t>
      </w:r>
      <w:r>
        <w:rPr>
          <w:sz w:val="16"/>
        </w:rPr>
        <w:t xml:space="preserve">rowth experienced this decade.9 </w:t>
      </w:r>
      <w:r w:rsidRPr="00634EE8">
        <w:rPr>
          <w:sz w:val="16"/>
        </w:rPr>
        <w:t xml:space="preserve">But, </w:t>
      </w:r>
      <w:r w:rsidRPr="00634EE8">
        <w:rPr>
          <w:rStyle w:val="StyleUnderline"/>
        </w:rPr>
        <w:t>to put that 7.7 percent decline in historical perspective</w:t>
      </w:r>
      <w:r w:rsidRPr="00634EE8">
        <w:rPr>
          <w:sz w:val="16"/>
        </w:rPr>
        <w:t xml:space="preserve">, </w:t>
      </w:r>
      <w:r w:rsidRPr="00634EE8">
        <w:rPr>
          <w:rStyle w:val="StyleUnderline"/>
        </w:rPr>
        <w:t>the value of global trade declined by 66 percent between 1929 and 1934</w:t>
      </w:r>
      <w:r w:rsidRPr="00634EE8">
        <w:rPr>
          <w:sz w:val="16"/>
        </w:rPr>
        <w:t xml:space="preserve">, a period mostly </w:t>
      </w:r>
      <w:r w:rsidRPr="00634EE8">
        <w:rPr>
          <w:rStyle w:val="StyleUnderline"/>
        </w:rPr>
        <w:t>in the wake of Smoot Hawley's</w:t>
      </w:r>
      <w:r w:rsidRPr="00634EE8">
        <w:rPr>
          <w:sz w:val="16"/>
        </w:rPr>
        <w:t xml:space="preserve"> passage in 1930.10 So </w:t>
      </w:r>
      <w:r w:rsidRPr="00211397">
        <w:rPr>
          <w:rStyle w:val="StyleUnderline"/>
          <w:highlight w:val="cyan"/>
        </w:rPr>
        <w:t xml:space="preserve">the </w:t>
      </w:r>
      <w:r w:rsidRPr="0055149A">
        <w:rPr>
          <w:rStyle w:val="StyleUnderline"/>
        </w:rPr>
        <w:t xml:space="preserve">potential </w:t>
      </w:r>
      <w:r w:rsidRPr="00211397">
        <w:rPr>
          <w:rStyle w:val="StyleUnderline"/>
          <w:highlight w:val="cyan"/>
        </w:rPr>
        <w:t>downside</w:t>
      </w:r>
      <w:r w:rsidRPr="00634EE8">
        <w:rPr>
          <w:sz w:val="16"/>
        </w:rPr>
        <w:t xml:space="preserve"> today </w:t>
      </w:r>
      <w:r w:rsidRPr="00211397">
        <w:rPr>
          <w:rStyle w:val="StyleUnderline"/>
          <w:highlight w:val="cyan"/>
        </w:rPr>
        <w:t>from</w:t>
      </w:r>
      <w:r w:rsidRPr="00634EE8">
        <w:rPr>
          <w:rStyle w:val="StyleUnderline"/>
        </w:rPr>
        <w:t xml:space="preserve"> </w:t>
      </w:r>
      <w:r w:rsidRPr="00634EE8">
        <w:rPr>
          <w:sz w:val="16"/>
        </w:rPr>
        <w:t xml:space="preserve">what Bergsten calls </w:t>
      </w:r>
      <w:r w:rsidRPr="00634EE8">
        <w:rPr>
          <w:rStyle w:val="StyleUnderline"/>
        </w:rPr>
        <w:t>"</w:t>
      </w:r>
      <w:r w:rsidRPr="00211397">
        <w:rPr>
          <w:rStyle w:val="StyleUnderline"/>
          <w:highlight w:val="cyan"/>
        </w:rPr>
        <w:t xml:space="preserve">legal protectionism" is </w:t>
      </w:r>
      <w:r w:rsidRPr="0055149A">
        <w:rPr>
          <w:rStyle w:val="StyleUnderline"/>
        </w:rPr>
        <w:t xml:space="preserve">actually </w:t>
      </w:r>
      <w:r w:rsidRPr="00211397">
        <w:rPr>
          <w:rStyle w:val="StyleUnderline"/>
          <w:highlight w:val="cyan"/>
        </w:rPr>
        <w:t xml:space="preserve">not </w:t>
      </w:r>
      <w:r w:rsidRPr="0055149A">
        <w:rPr>
          <w:rStyle w:val="StyleUnderline"/>
        </w:rPr>
        <w:t xml:space="preserve">that </w:t>
      </w:r>
      <w:r w:rsidRPr="00211397">
        <w:rPr>
          <w:rStyle w:val="StyleUnderline"/>
          <w:highlight w:val="cyan"/>
        </w:rPr>
        <w:t>"massive</w:t>
      </w:r>
      <w:r w:rsidRPr="00634EE8">
        <w:rPr>
          <w:sz w:val="16"/>
        </w:rPr>
        <w:t>," even if all WTO members raised all of their tariffs to the highest permissible rates.</w:t>
      </w:r>
      <w:r>
        <w:rPr>
          <w:sz w:val="16"/>
        </w:rPr>
        <w:t xml:space="preserve"> </w:t>
      </w:r>
      <w:r w:rsidRPr="00634EE8">
        <w:rPr>
          <w:sz w:val="16"/>
        </w:rPr>
        <w:t xml:space="preserve">If most developing countries raised their tariffs to their bound rates, there would be an adverse impact on the countries that raise barriers and on their most important trade partners. But </w:t>
      </w:r>
      <w:r w:rsidRPr="00634EE8">
        <w:rPr>
          <w:rStyle w:val="StyleUnderline"/>
        </w:rPr>
        <w:t xml:space="preserve">most </w:t>
      </w:r>
      <w:r w:rsidRPr="00211397">
        <w:rPr>
          <w:rStyle w:val="StyleUnderline"/>
          <w:highlight w:val="cyan"/>
        </w:rPr>
        <w:t>developing countries that have room to backslide</w:t>
      </w:r>
      <w:r w:rsidRPr="00634EE8">
        <w:rPr>
          <w:sz w:val="16"/>
        </w:rPr>
        <w:t xml:space="preserve"> (i.e., not China</w:t>
      </w:r>
      <w:r w:rsidRPr="00634EE8">
        <w:rPr>
          <w:rStyle w:val="StyleUnderline"/>
        </w:rPr>
        <w:t xml:space="preserve">) </w:t>
      </w:r>
      <w:r w:rsidRPr="00211397">
        <w:rPr>
          <w:rStyle w:val="StyleUnderline"/>
          <w:highlight w:val="cyan"/>
        </w:rPr>
        <w:t>are not major importers</w:t>
      </w:r>
      <w:r w:rsidRPr="00634EE8">
        <w:rPr>
          <w:sz w:val="16"/>
        </w:rPr>
        <w:t xml:space="preserve">, and thus the impact on global trade flows would not be that significant. OECD countries and China account for the top </w:t>
      </w:r>
      <w:proofErr w:type="spellStart"/>
      <w:r w:rsidRPr="00634EE8">
        <w:rPr>
          <w:sz w:val="16"/>
        </w:rPr>
        <w:t>twothirds</w:t>
      </w:r>
      <w:proofErr w:type="spellEnd"/>
      <w:r w:rsidRPr="00634EE8">
        <w:rPr>
          <w:sz w:val="16"/>
        </w:rPr>
        <w:t xml:space="preserve"> of global import value.</w:t>
      </w:r>
      <w:r w:rsidRPr="00634EE8">
        <w:rPr>
          <w:rStyle w:val="StyleUnderline"/>
        </w:rPr>
        <w:t xml:space="preserve">11 </w:t>
      </w:r>
      <w:r w:rsidRPr="00211397">
        <w:rPr>
          <w:rStyle w:val="StyleUnderline"/>
          <w:highlight w:val="cyan"/>
        </w:rPr>
        <w:t xml:space="preserve">Backsliding </w:t>
      </w:r>
      <w:r w:rsidRPr="00E84EE5">
        <w:rPr>
          <w:rStyle w:val="StyleUnderline"/>
        </w:rPr>
        <w:t xml:space="preserve">from </w:t>
      </w:r>
      <w:r w:rsidRPr="0055149A">
        <w:rPr>
          <w:rStyle w:val="StyleUnderline"/>
        </w:rPr>
        <w:t>India, Indonesia, and Argentina</w:t>
      </w:r>
      <w:r w:rsidRPr="0055149A">
        <w:rPr>
          <w:sz w:val="16"/>
        </w:rPr>
        <w:t xml:space="preserve"> (</w:t>
      </w:r>
      <w:r w:rsidRPr="00634EE8">
        <w:rPr>
          <w:sz w:val="16"/>
        </w:rPr>
        <w:t>who collectively account for 2.4 percent of global imports)</w:t>
      </w:r>
      <w:r w:rsidRPr="00634EE8">
        <w:rPr>
          <w:rStyle w:val="StyleUnderline"/>
        </w:rPr>
        <w:t xml:space="preserve"> </w:t>
      </w:r>
      <w:r w:rsidRPr="00211397">
        <w:rPr>
          <w:rStyle w:val="StyleUnderline"/>
          <w:highlight w:val="cyan"/>
        </w:rPr>
        <w:t>is not going to</w:t>
      </w:r>
      <w:r w:rsidRPr="0055149A">
        <w:rPr>
          <w:rStyle w:val="StyleUnderline"/>
        </w:rPr>
        <w:t xml:space="preserve"> be the spark that </w:t>
      </w:r>
      <w:r w:rsidRPr="00211397">
        <w:rPr>
          <w:rStyle w:val="StyleUnderline"/>
          <w:highlight w:val="cyan"/>
        </w:rPr>
        <w:t>ignite</w:t>
      </w:r>
      <w:r w:rsidRPr="0055149A">
        <w:rPr>
          <w:rStyle w:val="StyleUnderline"/>
        </w:rPr>
        <w:t xml:space="preserve">s </w:t>
      </w:r>
      <w:r w:rsidRPr="00211397">
        <w:rPr>
          <w:rStyle w:val="StyleUnderline"/>
          <w:highlight w:val="cyan"/>
        </w:rPr>
        <w:t>a global trade war.</w:t>
      </w:r>
      <w:r w:rsidRPr="00634EE8">
        <w:rPr>
          <w:sz w:val="16"/>
        </w:rPr>
        <w:t xml:space="preserve"> Nevertheless</w:t>
      </w:r>
      <w:r w:rsidRPr="00634EE8">
        <w:rPr>
          <w:rStyle w:val="StyleUnderline"/>
        </w:rPr>
        <w:t>, governments are keenly aware of the events that transpired in the 1930s</w:t>
      </w:r>
      <w:r w:rsidRPr="00634EE8">
        <w:rPr>
          <w:sz w:val="16"/>
        </w:rPr>
        <w:t xml:space="preserve">, </w:t>
      </w:r>
      <w:r w:rsidRPr="00634EE8">
        <w:rPr>
          <w:rStyle w:val="StyleUnderline"/>
        </w:rPr>
        <w:t>and have made various pledges to avoid protectionist measures</w:t>
      </w:r>
      <w:r w:rsidRPr="00634EE8">
        <w:rPr>
          <w:sz w:val="16"/>
        </w:rPr>
        <w:t xml:space="preserve"> in combating </w:t>
      </w:r>
      <w:r>
        <w:rPr>
          <w:sz w:val="16"/>
        </w:rPr>
        <w:t xml:space="preserve">the current economic situation. </w:t>
      </w:r>
      <w:r w:rsidRPr="00634EE8">
        <w:rPr>
          <w:sz w:val="16"/>
        </w:rPr>
        <w:t xml:space="preserve">In the United States, </w:t>
      </w:r>
      <w:r w:rsidRPr="00634EE8">
        <w:rPr>
          <w:rStyle w:val="StyleUnderline"/>
        </w:rPr>
        <w:t>after</w:t>
      </w:r>
      <w:r w:rsidRPr="00634EE8">
        <w:rPr>
          <w:sz w:val="16"/>
        </w:rPr>
        <w:t xml:space="preserve"> President </w:t>
      </w:r>
      <w:r w:rsidRPr="00634EE8">
        <w:rPr>
          <w:rStyle w:val="StyleUnderline"/>
        </w:rPr>
        <w:t xml:space="preserve">Obama </w:t>
      </w:r>
      <w:r w:rsidRPr="00634EE8">
        <w:rPr>
          <w:sz w:val="16"/>
        </w:rPr>
        <w:t xml:space="preserve">publicly </w:t>
      </w:r>
      <w:r w:rsidRPr="00634EE8">
        <w:rPr>
          <w:rStyle w:val="StyleUnderline"/>
        </w:rPr>
        <w:t>registered his concern that the "Buy American" provision</w:t>
      </w:r>
      <w:r w:rsidRPr="00634EE8">
        <w:rPr>
          <w:sz w:val="16"/>
        </w:rPr>
        <w:t xml:space="preserve"> </w:t>
      </w:r>
      <w:r w:rsidRPr="00634EE8">
        <w:rPr>
          <w:rStyle w:val="StyleUnderline"/>
        </w:rPr>
        <w:t>in the American Recovery and Reinvestment Act might be perceived as protectionist</w:t>
      </w:r>
      <w:r w:rsidRPr="00634EE8">
        <w:rPr>
          <w:sz w:val="16"/>
        </w:rPr>
        <w:t xml:space="preserve"> or could incite a trade war, </w:t>
      </w:r>
      <w:r w:rsidRPr="00634EE8">
        <w:rPr>
          <w:rStyle w:val="StyleUnderline"/>
        </w:rPr>
        <w:t>Congress agreed to revise the legislation</w:t>
      </w:r>
      <w:r w:rsidRPr="00634EE8">
        <w:rPr>
          <w:sz w:val="16"/>
        </w:rPr>
        <w:t xml:space="preserve"> to stipulate that the Buy American provision "be applied in a manner consistent with United States obligations under international agreements." In early February, China's vice commerce minister, Jiang </w:t>
      </w:r>
      <w:proofErr w:type="spellStart"/>
      <w:r w:rsidRPr="00634EE8">
        <w:rPr>
          <w:sz w:val="16"/>
        </w:rPr>
        <w:t>Zengwei</w:t>
      </w:r>
      <w:proofErr w:type="spellEnd"/>
      <w:r w:rsidRPr="00634EE8">
        <w:rPr>
          <w:sz w:val="16"/>
        </w:rPr>
        <w:t>, announced that China would not include "Buy China" provisions in its ow</w:t>
      </w:r>
      <w:r>
        <w:rPr>
          <w:sz w:val="16"/>
        </w:rPr>
        <w:t xml:space="preserve">n $586 billion stimulus bill.12 </w:t>
      </w:r>
      <w:proofErr w:type="gramStart"/>
      <w:r w:rsidRPr="00634EE8">
        <w:rPr>
          <w:sz w:val="16"/>
        </w:rPr>
        <w:t>But</w:t>
      </w:r>
      <w:proofErr w:type="gramEnd"/>
      <w:r w:rsidRPr="00634EE8">
        <w:rPr>
          <w:sz w:val="16"/>
        </w:rPr>
        <w:t xml:space="preserve"> </w:t>
      </w:r>
      <w:r w:rsidRPr="00211397">
        <w:rPr>
          <w:rStyle w:val="StyleUnderline"/>
          <w:highlight w:val="cyan"/>
        </w:rPr>
        <w:t>even more promising</w:t>
      </w:r>
      <w:r w:rsidRPr="0055149A">
        <w:rPr>
          <w:rStyle w:val="StyleUnderline"/>
        </w:rPr>
        <w:t xml:space="preserve"> than pledges to avoid trade provocations </w:t>
      </w:r>
      <w:r w:rsidRPr="00211397">
        <w:rPr>
          <w:rStyle w:val="StyleUnderline"/>
          <w:highlight w:val="cyan"/>
        </w:rPr>
        <w:t xml:space="preserve">are actions </w:t>
      </w:r>
      <w:r w:rsidRPr="0055149A">
        <w:rPr>
          <w:rStyle w:val="StyleUnderline"/>
        </w:rPr>
        <w:t xml:space="preserve">taken </w:t>
      </w:r>
      <w:r w:rsidRPr="00211397">
        <w:rPr>
          <w:rStyle w:val="StyleUnderline"/>
          <w:highlight w:val="cyan"/>
        </w:rPr>
        <w:t xml:space="preserve">to reduce </w:t>
      </w:r>
      <w:r w:rsidRPr="0055149A">
        <w:rPr>
          <w:rStyle w:val="StyleUnderline"/>
        </w:rPr>
        <w:t xml:space="preserve">existing </w:t>
      </w:r>
      <w:r w:rsidRPr="00211397">
        <w:rPr>
          <w:rStyle w:val="StyleUnderline"/>
          <w:highlight w:val="cyan"/>
        </w:rPr>
        <w:t>trade barriers</w:t>
      </w:r>
      <w:r w:rsidRPr="00634EE8">
        <w:rPr>
          <w:sz w:val="16"/>
        </w:rPr>
        <w:t xml:space="preserve">. In an effort to "reduce business operating costs, attract and retain foreign investment, raise business productivity, and provide consumers a greater variety and better quality of goods and services at competitive prices," </w:t>
      </w:r>
      <w:r w:rsidRPr="00634EE8">
        <w:rPr>
          <w:rStyle w:val="StyleUnderline"/>
        </w:rPr>
        <w:t>the Mexican government initiated a plan in January to unilaterally reduce tariffs on about 70 percent of the items on it</w:t>
      </w:r>
      <w:r w:rsidRPr="00634EE8">
        <w:rPr>
          <w:sz w:val="16"/>
        </w:rPr>
        <w:t xml:space="preserve">s tariff </w:t>
      </w:r>
      <w:r w:rsidRPr="00634EE8">
        <w:rPr>
          <w:rStyle w:val="StyleUnderline"/>
        </w:rPr>
        <w:t>schedule</w:t>
      </w:r>
      <w:r w:rsidRPr="00634EE8">
        <w:rPr>
          <w:sz w:val="16"/>
        </w:rPr>
        <w:t>. Those 8,000 items, comprising 20 different industrial sectors, accounted for about half of all Mexican import value in 2007. When the final phase of the plan is implemented on January 1, 2013, the average industrial tariff rate in Mexico will have fallen from 10.4 percent to 4.3 percent.13</w:t>
      </w:r>
      <w:r>
        <w:rPr>
          <w:sz w:val="16"/>
        </w:rPr>
        <w:t xml:space="preserve"> </w:t>
      </w:r>
      <w:r w:rsidRPr="00634EE8">
        <w:rPr>
          <w:sz w:val="16"/>
        </w:rPr>
        <w:t xml:space="preserve">And Mexico is not alone. In February, </w:t>
      </w:r>
      <w:r w:rsidRPr="00634EE8">
        <w:rPr>
          <w:rStyle w:val="StyleUnderline"/>
        </w:rPr>
        <w:t>the Brazilian government suspended tariffs entirely on some capital goods imports</w:t>
      </w:r>
      <w:r w:rsidRPr="00634EE8">
        <w:rPr>
          <w:sz w:val="16"/>
        </w:rPr>
        <w:t xml:space="preserve"> and reduced to 2 percent duties on a wide variety of machinery and other capital equipment, and on communications and information technology products.14 That decision came on the heels of late-January decision in Brazil to scrap plans for an import licensing program that would have affected 60 per</w:t>
      </w:r>
      <w:r>
        <w:rPr>
          <w:sz w:val="16"/>
        </w:rPr>
        <w:t xml:space="preserve">cent of the county's imports.15 </w:t>
      </w:r>
      <w:r w:rsidRPr="00634EE8">
        <w:rPr>
          <w:sz w:val="16"/>
        </w:rPr>
        <w:t xml:space="preserve">Meanwhile, </w:t>
      </w:r>
      <w:r w:rsidRPr="00634EE8">
        <w:rPr>
          <w:rStyle w:val="StyleUnderline"/>
        </w:rPr>
        <w:t>on February 27, a new free trade agreement was signed between Australia, New Zealand, and the 10 member countries of</w:t>
      </w:r>
      <w:r w:rsidRPr="00634EE8">
        <w:rPr>
          <w:sz w:val="16"/>
        </w:rPr>
        <w:t xml:space="preserve"> the </w:t>
      </w:r>
      <w:r w:rsidRPr="00634EE8">
        <w:rPr>
          <w:rStyle w:val="StyleUnderline"/>
        </w:rPr>
        <w:t>A</w:t>
      </w:r>
      <w:r w:rsidRPr="00634EE8">
        <w:rPr>
          <w:sz w:val="16"/>
        </w:rPr>
        <w:t xml:space="preserve">ssociation of </w:t>
      </w:r>
      <w:r w:rsidRPr="00634EE8">
        <w:rPr>
          <w:rStyle w:val="StyleUnderline"/>
        </w:rPr>
        <w:t>S</w:t>
      </w:r>
      <w:r w:rsidRPr="00634EE8">
        <w:rPr>
          <w:sz w:val="16"/>
        </w:rPr>
        <w:t>outh</w:t>
      </w:r>
      <w:r w:rsidRPr="00634EE8">
        <w:rPr>
          <w:rStyle w:val="StyleUnderline"/>
        </w:rPr>
        <w:t>e</w:t>
      </w:r>
      <w:r w:rsidRPr="00634EE8">
        <w:rPr>
          <w:sz w:val="16"/>
        </w:rPr>
        <w:t xml:space="preserve">ast </w:t>
      </w:r>
      <w:r w:rsidRPr="00634EE8">
        <w:rPr>
          <w:rStyle w:val="StyleUnderline"/>
        </w:rPr>
        <w:t>A</w:t>
      </w:r>
      <w:r w:rsidRPr="00634EE8">
        <w:rPr>
          <w:sz w:val="16"/>
        </w:rPr>
        <w:t xml:space="preserve">sian </w:t>
      </w:r>
      <w:r w:rsidRPr="00634EE8">
        <w:rPr>
          <w:rStyle w:val="StyleUnderline"/>
        </w:rPr>
        <w:t>N</w:t>
      </w:r>
      <w:r w:rsidRPr="00634EE8">
        <w:rPr>
          <w:sz w:val="16"/>
        </w:rPr>
        <w:t>ations to reduce and ultimately eliminate tariffs on 9</w:t>
      </w:r>
      <w:r>
        <w:rPr>
          <w:sz w:val="16"/>
        </w:rPr>
        <w:t xml:space="preserve">6 percent of all goods by 2020. </w:t>
      </w:r>
      <w:r w:rsidRPr="00634EE8">
        <w:rPr>
          <w:rStyle w:val="StyleUnderline"/>
        </w:rPr>
        <w:t xml:space="preserve">While the media and members of the trade policy community fixate on how various protectionist measures around the world might foreshadow a plunge into the abyss, there is plenty of evidence that </w:t>
      </w:r>
      <w:r w:rsidRPr="00211397">
        <w:rPr>
          <w:rStyle w:val="StyleUnderline"/>
          <w:highlight w:val="cyan"/>
        </w:rPr>
        <w:t>governments remain interested in removing barriers to trade</w:t>
      </w:r>
      <w:r w:rsidRPr="00634EE8">
        <w:rPr>
          <w:sz w:val="16"/>
        </w:rPr>
        <w:t xml:space="preserve">. </w:t>
      </w:r>
      <w:r w:rsidRPr="00634EE8">
        <w:rPr>
          <w:rStyle w:val="StyleUnderline"/>
        </w:rPr>
        <w:t>Despite the occasional temptation to indulge discredited policies,</w:t>
      </w:r>
      <w:r w:rsidRPr="00634EE8">
        <w:rPr>
          <w:sz w:val="16"/>
        </w:rPr>
        <w:t xml:space="preserve"> </w:t>
      </w:r>
      <w:r w:rsidRPr="00634EE8">
        <w:rPr>
          <w:rStyle w:val="StyleUnderline"/>
        </w:rPr>
        <w:t>there is a growing body of institutional knowledge</w:t>
      </w:r>
      <w:r w:rsidRPr="00634EE8">
        <w:rPr>
          <w:sz w:val="16"/>
        </w:rPr>
        <w:t xml:space="preserve"> that when people are free to engage in commerce with one another as they choose, regardless of the nationality or location of the other parties, they can leverage that freedom to accomplish economic outcomes far more impressive than when governments attempt to limit choices through policy constraints. </w:t>
      </w:r>
      <w:r>
        <w:t xml:space="preserve"> </w:t>
      </w:r>
    </w:p>
    <w:p w:rsidR="00E148EB" w:rsidRPr="00C67618" w:rsidRDefault="00E148EB" w:rsidP="00E148EB">
      <w:pPr>
        <w:pStyle w:val="Heading4"/>
      </w:pPr>
      <w:r w:rsidRPr="00C67618">
        <w:t>Trade doesn’t solve war</w:t>
      </w:r>
    </w:p>
    <w:p w:rsidR="00E148EB" w:rsidRPr="00C67618" w:rsidRDefault="00E148EB" w:rsidP="00E148EB">
      <w:r w:rsidRPr="00A257A4">
        <w:rPr>
          <w:rStyle w:val="Style13ptBold"/>
        </w:rPr>
        <w:t xml:space="preserve">Martin </w:t>
      </w:r>
      <w:proofErr w:type="gramStart"/>
      <w:r w:rsidRPr="00A257A4">
        <w:rPr>
          <w:rStyle w:val="Style13ptBold"/>
        </w:rPr>
        <w:t>et</w:t>
      </w:r>
      <w:proofErr w:type="gramEnd"/>
      <w:r w:rsidRPr="00A257A4">
        <w:rPr>
          <w:rStyle w:val="Style13ptBold"/>
        </w:rPr>
        <w:t>. al. ‘8</w:t>
      </w:r>
      <w:r w:rsidRPr="00C67618">
        <w:t xml:space="preserve"> (</w:t>
      </w:r>
      <w:proofErr w:type="spellStart"/>
      <w:r w:rsidRPr="00C67618">
        <w:t>Phillipe</w:t>
      </w:r>
      <w:proofErr w:type="spellEnd"/>
      <w:r w:rsidRPr="00C67618">
        <w:t>, University of Paris 1 Pantheon—Sorbonne, Paris School of Economics, and Centre for Economic Policy Research; Thierry MAYER, University of Paris 1 Pantheon—Sorbonne, Paris School of Economics, CEPII, and Centre for Economic Policy Research, Mathias THOENIG, University of Geneva and Paris School of Economics, The Review of Economic Studies 75</w:t>
      </w:r>
      <w:r>
        <w:t>, 2008</w:t>
      </w:r>
      <w:r w:rsidRPr="00C67618">
        <w:t>)</w:t>
      </w:r>
    </w:p>
    <w:p w:rsidR="00E148EB" w:rsidRDefault="00E148EB" w:rsidP="00E148EB">
      <w:pPr>
        <w:rPr>
          <w:rStyle w:val="Heading4Char"/>
        </w:rPr>
      </w:pPr>
    </w:p>
    <w:p w:rsidR="00E148EB" w:rsidRPr="00C67618" w:rsidRDefault="00E148EB" w:rsidP="00E148EB">
      <w:r w:rsidRPr="00211397">
        <w:rPr>
          <w:rStyle w:val="StyleUnderline"/>
          <w:highlight w:val="cyan"/>
        </w:rPr>
        <w:t>Does globalization pacify international relations</w:t>
      </w:r>
      <w:r w:rsidRPr="00C67618">
        <w:t xml:space="preserve">? The “liberal” view in political science argues that increasing trade flows and the spread of free markets and democracy should limit the incentive to use military force in interstate relations. This vision, which can partly be traced back to Kant’s Essay on Perpetual Peace (1795), has been very influential: The main objective of the European trade integration process was to prevent the killing and destruction of the two World Wars from ever happening again.1 Figure 1 suggests2 </w:t>
      </w:r>
      <w:r w:rsidRPr="00C67618">
        <w:rPr>
          <w:rStyle w:val="StyleUnderline"/>
        </w:rPr>
        <w:t>however</w:t>
      </w:r>
      <w:r w:rsidRPr="00C67618">
        <w:t xml:space="preserve">, that </w:t>
      </w:r>
      <w:r w:rsidRPr="00C67618">
        <w:rPr>
          <w:rStyle w:val="StyleUnderline"/>
        </w:rPr>
        <w:t>during the 1870–2001 period</w:t>
      </w:r>
      <w:r w:rsidRPr="00C67618">
        <w:t xml:space="preserve">, </w:t>
      </w:r>
      <w:r w:rsidRPr="00211397">
        <w:rPr>
          <w:rStyle w:val="StyleUnderline"/>
          <w:highlight w:val="cyan"/>
        </w:rPr>
        <w:t>the correlation</w:t>
      </w:r>
      <w:r w:rsidRPr="00C67618">
        <w:rPr>
          <w:rStyle w:val="StyleUnderline"/>
        </w:rPr>
        <w:t xml:space="preserve"> between trade openness and military conflicts </w:t>
      </w:r>
      <w:r w:rsidRPr="00211397">
        <w:rPr>
          <w:rStyle w:val="StyleUnderline"/>
          <w:highlight w:val="cyan"/>
        </w:rPr>
        <w:t>is not</w:t>
      </w:r>
      <w:r w:rsidRPr="00C67618">
        <w:rPr>
          <w:rStyle w:val="StyleUnderline"/>
        </w:rPr>
        <w:t xml:space="preserve"> </w:t>
      </w:r>
      <w:r w:rsidRPr="00C67618">
        <w:t xml:space="preserve">a </w:t>
      </w:r>
      <w:r w:rsidRPr="00211397">
        <w:rPr>
          <w:rStyle w:val="StyleUnderline"/>
          <w:highlight w:val="cyan"/>
        </w:rPr>
        <w:t>clear</w:t>
      </w:r>
      <w:r w:rsidRPr="00C67618">
        <w:t xml:space="preserve"> cut one. </w:t>
      </w:r>
      <w:r w:rsidRPr="00211397">
        <w:rPr>
          <w:rStyle w:val="StyleUnderline"/>
          <w:highlight w:val="cyan"/>
        </w:rPr>
        <w:t>The first era of</w:t>
      </w:r>
      <w:r w:rsidRPr="00C67618">
        <w:rPr>
          <w:rStyle w:val="StyleUnderline"/>
        </w:rPr>
        <w:t xml:space="preserve"> </w:t>
      </w:r>
      <w:r w:rsidRPr="00211397">
        <w:rPr>
          <w:rStyle w:val="StyleUnderline"/>
          <w:highlight w:val="cyan"/>
        </w:rPr>
        <w:t>globalization</w:t>
      </w:r>
      <w:r w:rsidRPr="00C67618">
        <w:t xml:space="preserve">, at the end of the 19th century, </w:t>
      </w:r>
      <w:r w:rsidRPr="00211397">
        <w:rPr>
          <w:rStyle w:val="StyleUnderline"/>
          <w:highlight w:val="cyan"/>
        </w:rPr>
        <w:t>was a period of rising trade openness and multiple military conflicts</w:t>
      </w:r>
      <w:r w:rsidRPr="00C67618">
        <w:rPr>
          <w:rStyle w:val="StyleUnderline"/>
        </w:rPr>
        <w:t>, culminating with World War I</w:t>
      </w:r>
      <w:r w:rsidRPr="00C67618">
        <w:t xml:space="preserve">. Then, </w:t>
      </w:r>
      <w:r w:rsidRPr="00C67618">
        <w:rPr>
          <w:rStyle w:val="StyleUnderline"/>
        </w:rPr>
        <w:t>the interwar period was characterized by a simultaneous collapse of world trade and conflicts</w:t>
      </w:r>
      <w:r w:rsidRPr="00C67618">
        <w:t xml:space="preserve">. </w:t>
      </w:r>
      <w:r w:rsidRPr="00C67618">
        <w:rPr>
          <w:rStyle w:val="StyleUnderline"/>
        </w:rPr>
        <w:t>After World War II, world trade increased rapidly</w:t>
      </w:r>
      <w:r w:rsidRPr="00C67618">
        <w:t>, while the number of conflicts decreased (</w:t>
      </w:r>
      <w:r w:rsidRPr="00C67618">
        <w:rPr>
          <w:rStyle w:val="StyleUnderline"/>
        </w:rPr>
        <w:t xml:space="preserve">although the risk of a global conflict was obviously high). </w:t>
      </w:r>
      <w:r w:rsidRPr="00211397">
        <w:rPr>
          <w:rStyle w:val="StyleUnderline"/>
          <w:highlight w:val="cyan"/>
        </w:rPr>
        <w:t>There is no clear evidence that the 1990s, during which trade flows increased dramatically, was a period of lower</w:t>
      </w:r>
      <w:r w:rsidRPr="00C67618">
        <w:rPr>
          <w:rStyle w:val="StyleUnderline"/>
        </w:rPr>
        <w:t xml:space="preserve"> </w:t>
      </w:r>
      <w:r w:rsidRPr="00C67618">
        <w:t xml:space="preserve">prevalence of </w:t>
      </w:r>
      <w:r w:rsidRPr="00211397">
        <w:rPr>
          <w:rStyle w:val="StyleUnderline"/>
          <w:highlight w:val="cyan"/>
        </w:rPr>
        <w:t>military conflicts</w:t>
      </w:r>
      <w:r w:rsidRPr="00C67618">
        <w:t>, even taking into account the increase in the number of sovereign states.</w:t>
      </w:r>
    </w:p>
    <w:p w:rsidR="00E148EB" w:rsidRDefault="00E148EB" w:rsidP="00E148EB"/>
    <w:p w:rsidR="00E148EB" w:rsidRPr="00F32B72" w:rsidRDefault="00E148EB" w:rsidP="00E148EB">
      <w:pPr>
        <w:pStyle w:val="Heading4"/>
      </w:pPr>
      <w:r w:rsidRPr="00F32B72">
        <w:t xml:space="preserve">Trade disputes don’t escalate – solidified international norms </w:t>
      </w:r>
    </w:p>
    <w:p w:rsidR="00E148EB" w:rsidRPr="00317D14" w:rsidRDefault="00E148EB" w:rsidP="00E148EB">
      <w:pPr>
        <w:rPr>
          <w:sz w:val="16"/>
          <w:szCs w:val="16"/>
        </w:rPr>
      </w:pPr>
      <w:proofErr w:type="spellStart"/>
      <w:r w:rsidRPr="00F32B72">
        <w:rPr>
          <w:rStyle w:val="Style13ptBold"/>
        </w:rPr>
        <w:t>Ikenson</w:t>
      </w:r>
      <w:proofErr w:type="spellEnd"/>
      <w:r w:rsidRPr="00F32B72">
        <w:rPr>
          <w:rStyle w:val="Style13ptBold"/>
        </w:rPr>
        <w:t>, 12</w:t>
      </w:r>
      <w:r w:rsidRPr="007E583A">
        <w:t xml:space="preserve"> </w:t>
      </w:r>
      <w:r w:rsidRPr="00317D14">
        <w:rPr>
          <w:sz w:val="16"/>
          <w:szCs w:val="16"/>
        </w:rPr>
        <w:t xml:space="preserve">[March 5th, Daniel, </w:t>
      </w:r>
      <w:hyperlink r:id="rId66" w:history="1">
        <w:r w:rsidRPr="00317D14">
          <w:rPr>
            <w:rStyle w:val="Hyperlink"/>
            <w:sz w:val="16"/>
            <w:szCs w:val="16"/>
          </w:rPr>
          <w:t>Daniel Ikenson</w:t>
        </w:r>
      </w:hyperlink>
      <w:r w:rsidRPr="00317D14">
        <w:rPr>
          <w:sz w:val="16"/>
          <w:szCs w:val="16"/>
        </w:rPr>
        <w:t xml:space="preserve"> is director of the Herbert A. </w:t>
      </w:r>
      <w:proofErr w:type="spellStart"/>
      <w:r w:rsidRPr="00317D14">
        <w:rPr>
          <w:sz w:val="16"/>
          <w:szCs w:val="16"/>
        </w:rPr>
        <w:t>Stiefel</w:t>
      </w:r>
      <w:proofErr w:type="spellEnd"/>
      <w:r w:rsidRPr="00317D14">
        <w:rPr>
          <w:sz w:val="16"/>
          <w:szCs w:val="16"/>
        </w:rPr>
        <w:t xml:space="preserve"> Center for Trade Policy Studies at the Cato Institute,</w:t>
      </w:r>
      <w:r>
        <w:rPr>
          <w:sz w:val="16"/>
          <w:szCs w:val="16"/>
        </w:rPr>
        <w:t xml:space="preserve"> </w:t>
      </w:r>
      <w:r w:rsidRPr="00317D14">
        <w:rPr>
          <w:sz w:val="16"/>
          <w:szCs w:val="16"/>
        </w:rPr>
        <w:t xml:space="preserve"> </w:t>
      </w:r>
      <w:hyperlink r:id="rId67" w:history="1">
        <w:r w:rsidRPr="00317D14">
          <w:rPr>
            <w:rStyle w:val="Hyperlink"/>
            <w:sz w:val="16"/>
            <w:szCs w:val="16"/>
          </w:rPr>
          <w:t>http://www.cato.org/publications/free-trade-bulletin/trade-policy-priority-one-averting-uschina-trade-war</w:t>
        </w:r>
      </w:hyperlink>
      <w:r w:rsidRPr="00317D14">
        <w:rPr>
          <w:sz w:val="16"/>
          <w:szCs w:val="16"/>
        </w:rPr>
        <w:t xml:space="preserve">] </w:t>
      </w:r>
    </w:p>
    <w:p w:rsidR="00E148EB" w:rsidRDefault="00E148EB" w:rsidP="00E148EB">
      <w:pPr>
        <w:rPr>
          <w:sz w:val="16"/>
        </w:rPr>
      </w:pPr>
      <w:r w:rsidRPr="00211397">
        <w:rPr>
          <w:rStyle w:val="StyleUnderline"/>
          <w:highlight w:val="cyan"/>
        </w:rPr>
        <w:t xml:space="preserve">An </w:t>
      </w:r>
      <w:r w:rsidRPr="00211397">
        <w:rPr>
          <w:rStyle w:val="StyleUnderline"/>
          <w:b/>
          <w:highlight w:val="cyan"/>
        </w:rPr>
        <w:t>emerging narrative</w:t>
      </w:r>
      <w:r w:rsidRPr="00ED07C1">
        <w:rPr>
          <w:sz w:val="16"/>
        </w:rPr>
        <w:t xml:space="preserve"> in 2012 </w:t>
      </w:r>
      <w:r w:rsidRPr="00211397">
        <w:rPr>
          <w:rStyle w:val="StyleUnderline"/>
          <w:highlight w:val="cyan"/>
        </w:rPr>
        <w:t>is that a prolif</w:t>
      </w:r>
      <w:r w:rsidRPr="00E96C2C">
        <w:rPr>
          <w:rStyle w:val="StyleUnderline"/>
        </w:rPr>
        <w:t xml:space="preserve">eration </w:t>
      </w:r>
      <w:r w:rsidRPr="00211397">
        <w:rPr>
          <w:rStyle w:val="StyleUnderline"/>
          <w:highlight w:val="cyan"/>
        </w:rPr>
        <w:t>of protectionist</w:t>
      </w:r>
      <w:r w:rsidRPr="00ED07C1">
        <w:rPr>
          <w:sz w:val="16"/>
        </w:rPr>
        <w:t xml:space="preserve">, treaty-violating, or otherwise illiberal </w:t>
      </w:r>
      <w:r w:rsidRPr="002E3BEC">
        <w:rPr>
          <w:rStyle w:val="StyleUnderline"/>
        </w:rPr>
        <w:t xml:space="preserve">Chinese </w:t>
      </w:r>
      <w:r w:rsidRPr="00211397">
        <w:rPr>
          <w:rStyle w:val="StyleUnderline"/>
          <w:highlight w:val="cyan"/>
        </w:rPr>
        <w:t>policies is to blame for</w:t>
      </w:r>
      <w:r w:rsidRPr="00E96C2C">
        <w:rPr>
          <w:rStyle w:val="StyleUnderline"/>
        </w:rPr>
        <w:t xml:space="preserve"> </w:t>
      </w:r>
      <w:r w:rsidRPr="00211397">
        <w:rPr>
          <w:rStyle w:val="StyleUnderline"/>
          <w:highlight w:val="cyan"/>
        </w:rPr>
        <w:t>worsening</w:t>
      </w:r>
      <w:r w:rsidRPr="00E96C2C">
        <w:rPr>
          <w:rStyle w:val="StyleUnderline"/>
        </w:rPr>
        <w:t xml:space="preserve"> U.S.-China</w:t>
      </w:r>
      <w:r w:rsidRPr="00ED07C1">
        <w:rPr>
          <w:sz w:val="16"/>
        </w:rPr>
        <w:t xml:space="preserve"> </w:t>
      </w:r>
      <w:r w:rsidRPr="00211397">
        <w:rPr>
          <w:rStyle w:val="StyleUnderline"/>
          <w:highlight w:val="cyan"/>
        </w:rPr>
        <w:t>relations</w:t>
      </w:r>
      <w:r w:rsidRPr="00ED07C1">
        <w:rPr>
          <w:sz w:val="16"/>
        </w:rPr>
        <w:t xml:space="preserve">. China trade experts from across the ideological and political spectra have lent credibility to that story. Business groups that once counseled against U.S. government actions that might be perceived by the Chinese as provocative have changed their tunes. </w:t>
      </w:r>
      <w:r w:rsidRPr="00211397">
        <w:rPr>
          <w:rStyle w:val="StyleUnderline"/>
          <w:b/>
          <w:highlight w:val="cyan"/>
        </w:rPr>
        <w:t>The term "</w:t>
      </w:r>
      <w:r w:rsidRPr="00211397">
        <w:rPr>
          <w:rStyle w:val="Emphasis"/>
          <w:highlight w:val="cyan"/>
        </w:rPr>
        <w:t>trade war</w:t>
      </w:r>
      <w:r w:rsidRPr="00211397">
        <w:rPr>
          <w:rStyle w:val="StyleUnderline"/>
          <w:b/>
          <w:highlight w:val="cyan"/>
        </w:rPr>
        <w:t>" is no longer</w:t>
      </w:r>
      <w:r w:rsidRPr="00E96C2C">
        <w:rPr>
          <w:rStyle w:val="StyleUnderline"/>
          <w:b/>
        </w:rPr>
        <w:t xml:space="preserve"> </w:t>
      </w:r>
      <w:r w:rsidRPr="00211397">
        <w:rPr>
          <w:rStyle w:val="StyleUnderline"/>
          <w:b/>
          <w:highlight w:val="cyan"/>
        </w:rPr>
        <w:t>taboo</w:t>
      </w:r>
      <w:r w:rsidRPr="00ED07C1">
        <w:rPr>
          <w:sz w:val="16"/>
        </w:rPr>
        <w:t>.</w:t>
      </w:r>
      <w:r w:rsidRPr="00ED07C1">
        <w:rPr>
          <w:sz w:val="12"/>
        </w:rPr>
        <w:t>¶</w:t>
      </w:r>
      <w:r w:rsidRPr="00ED07C1">
        <w:rPr>
          <w:sz w:val="16"/>
        </w:rPr>
        <w:t xml:space="preserve"> The media have portrayed the United States as a victim of underhanded Chinese practices, including currency manipulation, dumping, subsidization, intellectual property theft, forced technology </w:t>
      </w:r>
      <w:r w:rsidRPr="002E3BEC">
        <w:rPr>
          <w:sz w:val="16"/>
        </w:rPr>
        <w:t xml:space="preserve">transfer, discriminatory "indigenous innovation" policies, export restrictions, industrial espionage, and other ad hoc impediments to U.S. investment and exports. </w:t>
      </w:r>
      <w:r w:rsidRPr="002E3BEC">
        <w:rPr>
          <w:sz w:val="12"/>
        </w:rPr>
        <w:t>¶</w:t>
      </w:r>
      <w:r w:rsidRPr="002E3BEC">
        <w:rPr>
          <w:sz w:val="16"/>
        </w:rPr>
        <w:t xml:space="preserve"> </w:t>
      </w:r>
      <w:proofErr w:type="gramStart"/>
      <w:r w:rsidRPr="002E3BEC">
        <w:rPr>
          <w:sz w:val="16"/>
        </w:rPr>
        <w:t>Indeed</w:t>
      </w:r>
      <w:proofErr w:type="gramEnd"/>
      <w:r w:rsidRPr="002E3BEC">
        <w:rPr>
          <w:sz w:val="16"/>
        </w:rPr>
        <w:t xml:space="preserve">, </w:t>
      </w:r>
      <w:r w:rsidRPr="002E3BEC">
        <w:rPr>
          <w:rStyle w:val="StyleUnderline"/>
        </w:rPr>
        <w:t>it is beyond doubt that certain Chinese policies have been provocative</w:t>
      </w:r>
      <w:r w:rsidRPr="002E3BEC">
        <w:rPr>
          <w:sz w:val="16"/>
        </w:rPr>
        <w:t xml:space="preserve">, </w:t>
      </w:r>
      <w:r w:rsidRPr="002E3BEC">
        <w:rPr>
          <w:rStyle w:val="StyleUnderline"/>
        </w:rPr>
        <w:t>discriminatory</w:t>
      </w:r>
      <w:r w:rsidRPr="002E3BEC">
        <w:rPr>
          <w:sz w:val="16"/>
        </w:rPr>
        <w:t xml:space="preserve">, </w:t>
      </w:r>
      <w:r w:rsidRPr="002E3BEC">
        <w:rPr>
          <w:rStyle w:val="StyleUnderline"/>
        </w:rPr>
        <w:t xml:space="preserve">protectionist, and, in some cases, </w:t>
      </w:r>
      <w:proofErr w:type="spellStart"/>
      <w:r w:rsidRPr="002E3BEC">
        <w:rPr>
          <w:rStyle w:val="StyleUnderline"/>
        </w:rPr>
        <w:t>violative</w:t>
      </w:r>
      <w:proofErr w:type="spellEnd"/>
      <w:r w:rsidRPr="002E3BEC">
        <w:rPr>
          <w:rStyle w:val="StyleUnderline"/>
        </w:rPr>
        <w:t xml:space="preserve"> of the agreed rules of</w:t>
      </w:r>
      <w:r w:rsidRPr="002E3BEC">
        <w:rPr>
          <w:sz w:val="16"/>
        </w:rPr>
        <w:t xml:space="preserve"> </w:t>
      </w:r>
      <w:r w:rsidRPr="002E3BEC">
        <w:rPr>
          <w:rStyle w:val="StyleUnderline"/>
        </w:rPr>
        <w:t>international trade.</w:t>
      </w:r>
      <w:r w:rsidRPr="002E3BEC">
        <w:rPr>
          <w:sz w:val="16"/>
        </w:rPr>
        <w:t xml:space="preserve"> But there is more to the story than that. U.S. policies, politics, and attitudes have contributed to rising tensions, as have rabble-rousing politicians and a confrontation-thirsty media. </w:t>
      </w:r>
      <w:r w:rsidRPr="002E3BEC">
        <w:rPr>
          <w:rStyle w:val="StyleUnderline"/>
        </w:rPr>
        <w:t>If the public's passions are going to be inflamed with talk of a trade war, prudence demands that the war's nature be properly characterized and its causes identified and accurately depicted.</w:t>
      </w:r>
      <w:r w:rsidRPr="002E3BEC">
        <w:rPr>
          <w:rStyle w:val="StyleUnderline"/>
          <w:sz w:val="12"/>
        </w:rPr>
        <w:t xml:space="preserve">¶ </w:t>
      </w:r>
      <w:r w:rsidRPr="002E3BEC">
        <w:rPr>
          <w:sz w:val="16"/>
        </w:rPr>
        <w:t>Those agitating for tough policy actions</w:t>
      </w:r>
      <w:r w:rsidRPr="00ED07C1">
        <w:rPr>
          <w:sz w:val="16"/>
        </w:rPr>
        <w:t xml:space="preserve"> should put down their battle bugles and consider that </w:t>
      </w:r>
      <w:r w:rsidRPr="00211397">
        <w:rPr>
          <w:rStyle w:val="Emphasis"/>
          <w:highlight w:val="cyan"/>
        </w:rPr>
        <w:t>trade wars are never won</w:t>
      </w:r>
      <w:r w:rsidRPr="00ED07C1">
        <w:rPr>
          <w:sz w:val="16"/>
        </w:rPr>
        <w:t>. Instead, such wars claim victims indiscriminately and leave significant damage in their wake. Even if one concludes that China's list of offenses is collectively more egregious than that of the United States, the most sensible course of action — for the American public (if not campaigning politicians) — is one that avoids mutually destructive actions and finds measures to reduce frictions with China.</w:t>
      </w:r>
      <w:r w:rsidRPr="00ED07C1">
        <w:rPr>
          <w:sz w:val="12"/>
        </w:rPr>
        <w:t>¶</w:t>
      </w:r>
      <w:r w:rsidRPr="00ED07C1">
        <w:rPr>
          <w:sz w:val="16"/>
        </w:rPr>
        <w:t xml:space="preserve"> Nature of the U.S.-China Trade War</w:t>
      </w:r>
      <w:r w:rsidRPr="00ED07C1">
        <w:rPr>
          <w:sz w:val="12"/>
        </w:rPr>
        <w:t>¶</w:t>
      </w:r>
      <w:r w:rsidRPr="00ED07C1">
        <w:rPr>
          <w:sz w:val="16"/>
        </w:rPr>
        <w:t xml:space="preserve"> </w:t>
      </w:r>
      <w:r w:rsidRPr="00ED07C1">
        <w:rPr>
          <w:rStyle w:val="StyleUnderline"/>
        </w:rPr>
        <w:t>It should not be surprising that the increasing number of commercial exchanges between entities in the world's largest and second largest economies produce frictions on occasion.</w:t>
      </w:r>
      <w:r w:rsidRPr="00ED07C1">
        <w:rPr>
          <w:sz w:val="16"/>
        </w:rPr>
        <w:t xml:space="preserve"> But </w:t>
      </w:r>
      <w:r w:rsidRPr="00211397">
        <w:rPr>
          <w:rStyle w:val="StyleUnderline"/>
          <w:highlight w:val="cyan"/>
        </w:rPr>
        <w:t xml:space="preserve">the U.S.-China economic relationship </w:t>
      </w:r>
      <w:r w:rsidRPr="00211397">
        <w:rPr>
          <w:rStyle w:val="StyleUnderline"/>
          <w:b/>
          <w:highlight w:val="cyan"/>
        </w:rPr>
        <w:t xml:space="preserve">has </w:t>
      </w:r>
      <w:r w:rsidRPr="00211397">
        <w:rPr>
          <w:rStyle w:val="Emphasis"/>
          <w:highlight w:val="cyan"/>
        </w:rPr>
        <w:t>not descended</w:t>
      </w:r>
      <w:r w:rsidRPr="00211397">
        <w:rPr>
          <w:rStyle w:val="StyleUnderline"/>
          <w:b/>
          <w:highlight w:val="cyan"/>
        </w:rPr>
        <w:t xml:space="preserve"> into an </w:t>
      </w:r>
      <w:r w:rsidRPr="00211397">
        <w:rPr>
          <w:rStyle w:val="Emphasis"/>
          <w:highlight w:val="cyan"/>
        </w:rPr>
        <w:t>existential call to arms</w:t>
      </w:r>
      <w:r w:rsidRPr="00ED07C1">
        <w:rPr>
          <w:b/>
          <w:sz w:val="16"/>
        </w:rPr>
        <w:t>.</w:t>
      </w:r>
      <w:r w:rsidRPr="00ED07C1">
        <w:rPr>
          <w:sz w:val="16"/>
        </w:rPr>
        <w:t xml:space="preserve"> Rather, </w:t>
      </w:r>
      <w:r w:rsidRPr="00211397">
        <w:rPr>
          <w:rStyle w:val="StyleUnderline"/>
          <w:highlight w:val="cyan"/>
        </w:rPr>
        <w:t xml:space="preserve">both governments have taken protectionist actions that are </w:t>
      </w:r>
      <w:r w:rsidRPr="00211397">
        <w:rPr>
          <w:rStyle w:val="Emphasis"/>
          <w:highlight w:val="cyan"/>
        </w:rPr>
        <w:t>legally defensible</w:t>
      </w:r>
      <w:r w:rsidRPr="00ED07C1">
        <w:rPr>
          <w:rStyle w:val="StyleUnderline"/>
        </w:rPr>
        <w:t xml:space="preserve"> o</w:t>
      </w:r>
      <w:r w:rsidRPr="002E3BEC">
        <w:rPr>
          <w:rStyle w:val="StyleUnderline"/>
        </w:rPr>
        <w:t>r plausibly justifiable within the rules of global trade.</w:t>
      </w:r>
      <w:r w:rsidRPr="002E3BEC">
        <w:rPr>
          <w:sz w:val="16"/>
        </w:rPr>
        <w:t xml:space="preserve"> </w:t>
      </w:r>
      <w:r w:rsidRPr="002E3BEC">
        <w:rPr>
          <w:rStyle w:val="StyleUnderline"/>
        </w:rPr>
        <w:t xml:space="preserve">That is not to say that those measures have been advisable or that they would withstand closer legal scrutiny, but to make the distinction that, unlike the free-for-all that erupted in the 1930s, these </w:t>
      </w:r>
      <w:r w:rsidRPr="00211397">
        <w:rPr>
          <w:rStyle w:val="StyleUnderline"/>
          <w:highlight w:val="cyan"/>
        </w:rPr>
        <w:t>trade "skirmishes" have been prosecuted in a manner that speaks to a</w:t>
      </w:r>
      <w:r w:rsidRPr="002E3BEC">
        <w:rPr>
          <w:rStyle w:val="StyleUnderline"/>
        </w:rPr>
        <w:t xml:space="preserve"> mutual </w:t>
      </w:r>
      <w:r w:rsidRPr="00211397">
        <w:rPr>
          <w:rStyle w:val="StyleUnderline"/>
          <w:highlight w:val="cyan"/>
        </w:rPr>
        <w:t>recognition of the</w:t>
      </w:r>
      <w:r w:rsidRPr="002E3BEC">
        <w:rPr>
          <w:rStyle w:val="StyleUnderline"/>
        </w:rPr>
        <w:t xml:space="preserve"> primacy of — if not respect for — the </w:t>
      </w:r>
      <w:r w:rsidRPr="00211397">
        <w:rPr>
          <w:rStyle w:val="StyleUnderline"/>
          <w:highlight w:val="cyan"/>
        </w:rPr>
        <w:t>rules-based system</w:t>
      </w:r>
      <w:r w:rsidRPr="002E3BEC">
        <w:rPr>
          <w:rStyle w:val="StyleUnderline"/>
        </w:rPr>
        <w:t xml:space="preserve"> of trade</w:t>
      </w:r>
      <w:r w:rsidRPr="002E3BEC">
        <w:rPr>
          <w:sz w:val="16"/>
        </w:rPr>
        <w:t xml:space="preserve">. And </w:t>
      </w:r>
      <w:r w:rsidRPr="00211397">
        <w:rPr>
          <w:rStyle w:val="StyleUnderline"/>
          <w:highlight w:val="cyan"/>
        </w:rPr>
        <w:t xml:space="preserve">that suggests that the </w:t>
      </w:r>
      <w:r w:rsidRPr="00211397">
        <w:rPr>
          <w:rStyle w:val="Emphasis"/>
          <w:highlight w:val="cyan"/>
        </w:rPr>
        <w:t>kerfuffle is containable</w:t>
      </w:r>
      <w:r w:rsidRPr="00211397">
        <w:rPr>
          <w:sz w:val="16"/>
          <w:highlight w:val="cyan"/>
        </w:rPr>
        <w:t xml:space="preserve"> </w:t>
      </w:r>
      <w:r w:rsidRPr="00211397">
        <w:rPr>
          <w:rStyle w:val="StyleUnderline"/>
          <w:highlight w:val="cyan"/>
        </w:rPr>
        <w:t xml:space="preserve">and </w:t>
      </w:r>
      <w:r w:rsidRPr="00211397">
        <w:rPr>
          <w:rStyle w:val="Emphasis"/>
          <w:highlight w:val="cyan"/>
        </w:rPr>
        <w:t>the recent trend</w:t>
      </w:r>
      <w:r w:rsidRPr="002E3BEC">
        <w:rPr>
          <w:rStyle w:val="Emphasis"/>
        </w:rPr>
        <w:t xml:space="preserve"> </w:t>
      </w:r>
      <w:r w:rsidRPr="00211397">
        <w:rPr>
          <w:rStyle w:val="Emphasis"/>
          <w:highlight w:val="cyan"/>
        </w:rPr>
        <w:t>reversible</w:t>
      </w:r>
      <w:r w:rsidRPr="002E3BEC">
        <w:rPr>
          <w:sz w:val="16"/>
        </w:rPr>
        <w:t>.1</w:t>
      </w:r>
    </w:p>
    <w:p w:rsidR="006538B0" w:rsidRPr="006538B0" w:rsidRDefault="006538B0" w:rsidP="006538B0"/>
    <w:p w:rsidR="006538B0" w:rsidRDefault="006538B0" w:rsidP="006538B0">
      <w:pPr>
        <w:pStyle w:val="Heading2"/>
      </w:pPr>
      <w:r>
        <w:t>Pivot</w:t>
      </w:r>
    </w:p>
    <w:p w:rsidR="00AA1E33" w:rsidRPr="0019665E" w:rsidRDefault="006538B0" w:rsidP="00AA1E33">
      <w:pPr>
        <w:pStyle w:val="Heading3"/>
      </w:pPr>
      <w:r>
        <w:t>Pivot Fails – Troop Reductions</w:t>
      </w:r>
    </w:p>
    <w:p w:rsidR="00AA1E33" w:rsidRDefault="00AA1E33" w:rsidP="00AA1E33">
      <w:pPr>
        <w:pStyle w:val="Heading4"/>
      </w:pPr>
      <w:r>
        <w:t>Pivot fails---too diluted and doesn’t solve US leadership</w:t>
      </w:r>
    </w:p>
    <w:p w:rsidR="00AA1E33" w:rsidRPr="009A71F3" w:rsidRDefault="00AA1E33" w:rsidP="00AA1E33">
      <w:r w:rsidRPr="009A71F3">
        <w:rPr>
          <w:rStyle w:val="Heading4Char"/>
        </w:rPr>
        <w:t xml:space="preserve">Lyon </w:t>
      </w:r>
      <w:r>
        <w:rPr>
          <w:rStyle w:val="Heading4Char"/>
        </w:rPr>
        <w:t>1/16</w:t>
      </w:r>
      <w:r w:rsidRPr="00342DE1">
        <w:t xml:space="preserve"> </w:t>
      </w:r>
      <w:r>
        <w:t xml:space="preserve">(Rod, fellow at Australian Strategic Policy Institute and executive editor of The Strategist, “The Real Problem </w:t>
      </w:r>
      <w:proofErr w:type="gramStart"/>
      <w:r>
        <w:t>With</w:t>
      </w:r>
      <w:proofErr w:type="gramEnd"/>
      <w:r>
        <w:t xml:space="preserve"> America's Rebalance to Asia: A Crisis of Expectations,” http://nationalinterest.org/blog/the-buzz/the-real-problem-americas-rebalance-asia-crisis-expectations-12050)</w:t>
      </w:r>
    </w:p>
    <w:p w:rsidR="00AA1E33" w:rsidRPr="00342DE1" w:rsidRDefault="00AA1E33" w:rsidP="00AA1E33">
      <w:pPr>
        <w:rPr>
          <w:u w:val="single"/>
        </w:rPr>
      </w:pPr>
      <w:r w:rsidRPr="008C7A0D">
        <w:rPr>
          <w:sz w:val="16"/>
        </w:rPr>
        <w:t xml:space="preserve">In Work’s view, </w:t>
      </w:r>
      <w:r w:rsidRPr="00211397">
        <w:rPr>
          <w:rStyle w:val="StyleUnderline"/>
          <w:highlight w:val="cyan"/>
        </w:rPr>
        <w:t xml:space="preserve">the rebalance </w:t>
      </w:r>
      <w:r w:rsidRPr="0054397E">
        <w:rPr>
          <w:rStyle w:val="StyleUnderline"/>
        </w:rPr>
        <w:t xml:space="preserve">is occurring but </w:t>
      </w:r>
      <w:r w:rsidRPr="0054397E">
        <w:rPr>
          <w:rStyle w:val="Emphasis"/>
        </w:rPr>
        <w:t xml:space="preserve">its </w:t>
      </w:r>
      <w:r w:rsidRPr="00211397">
        <w:rPr>
          <w:rStyle w:val="Emphasis"/>
          <w:highlight w:val="cyan"/>
        </w:rPr>
        <w:t>effects are</w:t>
      </w:r>
      <w:r w:rsidRPr="001B5EBC">
        <w:rPr>
          <w:rStyle w:val="Emphasis"/>
        </w:rPr>
        <w:t xml:space="preserve"> somewhat </w:t>
      </w:r>
      <w:r w:rsidRPr="00211397">
        <w:rPr>
          <w:rStyle w:val="Emphasis"/>
          <w:highlight w:val="cyan"/>
        </w:rPr>
        <w:t>diluted</w:t>
      </w:r>
      <w:r w:rsidRPr="00211397">
        <w:rPr>
          <w:sz w:val="16"/>
          <w:highlight w:val="cyan"/>
        </w:rPr>
        <w:t xml:space="preserve"> </w:t>
      </w:r>
      <w:r w:rsidRPr="00211397">
        <w:rPr>
          <w:rStyle w:val="StyleUnderline"/>
          <w:highlight w:val="cyan"/>
        </w:rPr>
        <w:t>by</w:t>
      </w:r>
      <w:r w:rsidRPr="001B5EBC">
        <w:rPr>
          <w:rStyle w:val="StyleUnderline"/>
        </w:rPr>
        <w:t xml:space="preserve"> an even larger global shift within the US defense force</w:t>
      </w:r>
      <w:r w:rsidRPr="008C7A0D">
        <w:rPr>
          <w:sz w:val="16"/>
        </w:rPr>
        <w:t xml:space="preserve">—after Afghanistan and Iraq, </w:t>
      </w:r>
      <w:r w:rsidRPr="00211397">
        <w:rPr>
          <w:rStyle w:val="StyleUnderline"/>
          <w:highlight w:val="cyan"/>
        </w:rPr>
        <w:t>a smaller emphasis on forward</w:t>
      </w:r>
      <w:r w:rsidRPr="001B5EBC">
        <w:rPr>
          <w:rStyle w:val="StyleUnderline"/>
        </w:rPr>
        <w:t xml:space="preserve">-deployed </w:t>
      </w:r>
      <w:r w:rsidRPr="00211397">
        <w:rPr>
          <w:rStyle w:val="StyleUnderline"/>
          <w:highlight w:val="cyan"/>
        </w:rPr>
        <w:t>forces</w:t>
      </w:r>
      <w:r w:rsidRPr="001B5EBC">
        <w:rPr>
          <w:rStyle w:val="StyleUnderline"/>
        </w:rPr>
        <w:t xml:space="preserve"> and a larger one on reconstitution of</w:t>
      </w:r>
      <w:r w:rsidRPr="008C7A0D">
        <w:rPr>
          <w:sz w:val="16"/>
        </w:rPr>
        <w:t xml:space="preserve"> US </w:t>
      </w:r>
      <w:r w:rsidRPr="001B5EBC">
        <w:rPr>
          <w:rStyle w:val="StyleUnderline"/>
        </w:rPr>
        <w:t>surge-force capabilities</w:t>
      </w:r>
      <w:r w:rsidRPr="008C7A0D">
        <w:rPr>
          <w:sz w:val="16"/>
        </w:rPr>
        <w:t>.</w:t>
      </w:r>
      <w:r w:rsidRPr="008C7A0D">
        <w:rPr>
          <w:sz w:val="12"/>
        </w:rPr>
        <w:t>¶</w:t>
      </w:r>
      <w:r w:rsidRPr="008C7A0D">
        <w:rPr>
          <w:sz w:val="16"/>
        </w:rPr>
        <w:t xml:space="preserve"> The second source is the majority staff report prepared for the US Senate Foreign Relations Committee back in April 2014. That report looked in greater detail at </w:t>
      </w:r>
      <w:r w:rsidRPr="00211397">
        <w:rPr>
          <w:rStyle w:val="StyleUnderline"/>
          <w:highlight w:val="cyan"/>
        </w:rPr>
        <w:t>the non-military side</w:t>
      </w:r>
      <w:r w:rsidRPr="008C7A0D">
        <w:rPr>
          <w:rStyle w:val="StyleUnderline"/>
        </w:rPr>
        <w:t xml:space="preserve"> of the rebalance</w:t>
      </w:r>
      <w:r w:rsidRPr="008C7A0D">
        <w:rPr>
          <w:sz w:val="16"/>
        </w:rPr>
        <w:t xml:space="preserve">—including diplomacy and aid—and in general found a set of policy instruments that </w:t>
      </w:r>
      <w:r w:rsidRPr="00211397">
        <w:rPr>
          <w:rStyle w:val="StyleUnderline"/>
          <w:highlight w:val="cyan"/>
        </w:rPr>
        <w:t xml:space="preserve">were </w:t>
      </w:r>
      <w:r w:rsidRPr="00211397">
        <w:rPr>
          <w:rStyle w:val="Emphasis"/>
          <w:highlight w:val="cyan"/>
        </w:rPr>
        <w:t>even less</w:t>
      </w:r>
      <w:r w:rsidRPr="008C7A0D">
        <w:rPr>
          <w:rStyle w:val="Emphasis"/>
        </w:rPr>
        <w:t xml:space="preserve"> </w:t>
      </w:r>
      <w:r w:rsidRPr="00211397">
        <w:rPr>
          <w:rStyle w:val="Emphasis"/>
          <w:highlight w:val="cyan"/>
        </w:rPr>
        <w:t>well-resourced</w:t>
      </w:r>
      <w:r w:rsidRPr="008C7A0D">
        <w:rPr>
          <w:rStyle w:val="StyleUnderline"/>
        </w:rPr>
        <w:t xml:space="preserve"> than the military effort</w:t>
      </w:r>
      <w:r w:rsidRPr="008C7A0D">
        <w:rPr>
          <w:sz w:val="16"/>
        </w:rPr>
        <w:t>. The East Asia and Pacific Bureau in the State Department, for example, had 12% less funding in 2014 than it had back in 2011.</w:t>
      </w:r>
      <w:r w:rsidRPr="008C7A0D">
        <w:rPr>
          <w:sz w:val="12"/>
        </w:rPr>
        <w:t>¶</w:t>
      </w:r>
      <w:r w:rsidRPr="008C7A0D">
        <w:rPr>
          <w:sz w:val="16"/>
        </w:rPr>
        <w:t xml:space="preserve"> </w:t>
      </w:r>
      <w:proofErr w:type="gramStart"/>
      <w:r w:rsidRPr="008C7A0D">
        <w:rPr>
          <w:sz w:val="16"/>
        </w:rPr>
        <w:t>So</w:t>
      </w:r>
      <w:proofErr w:type="gramEnd"/>
      <w:r w:rsidRPr="008C7A0D">
        <w:rPr>
          <w:sz w:val="16"/>
        </w:rPr>
        <w:t xml:space="preserve"> yes, </w:t>
      </w:r>
      <w:r w:rsidRPr="00211397">
        <w:rPr>
          <w:rStyle w:val="StyleUnderline"/>
          <w:highlight w:val="cyan"/>
        </w:rPr>
        <w:t>the rebalance</w:t>
      </w:r>
      <w:r w:rsidRPr="008C7A0D">
        <w:rPr>
          <w:rStyle w:val="StyleUnderline"/>
        </w:rPr>
        <w:t xml:space="preserve"> exists</w:t>
      </w:r>
      <w:r w:rsidRPr="008C7A0D">
        <w:rPr>
          <w:sz w:val="16"/>
        </w:rPr>
        <w:t xml:space="preserve">. </w:t>
      </w:r>
      <w:r w:rsidRPr="008C7A0D">
        <w:rPr>
          <w:rStyle w:val="StyleUnderline"/>
        </w:rPr>
        <w:t xml:space="preserve">But it </w:t>
      </w:r>
      <w:r w:rsidRPr="00211397">
        <w:rPr>
          <w:rStyle w:val="Emphasis"/>
          <w:highlight w:val="cyan"/>
        </w:rPr>
        <w:t xml:space="preserve">struggles </w:t>
      </w:r>
      <w:r w:rsidRPr="0054397E">
        <w:rPr>
          <w:rStyle w:val="Emphasis"/>
        </w:rPr>
        <w:t>for oxygen</w:t>
      </w:r>
      <w:r w:rsidRPr="008C7A0D">
        <w:rPr>
          <w:sz w:val="16"/>
        </w:rPr>
        <w:t xml:space="preserve">, in part </w:t>
      </w:r>
      <w:r w:rsidRPr="00211397">
        <w:rPr>
          <w:rStyle w:val="StyleUnderline"/>
          <w:highlight w:val="cyan"/>
        </w:rPr>
        <w:t>because of</w:t>
      </w:r>
      <w:r w:rsidRPr="008C7A0D">
        <w:rPr>
          <w:rStyle w:val="StyleUnderline"/>
        </w:rPr>
        <w:t xml:space="preserve"> the </w:t>
      </w:r>
      <w:r w:rsidRPr="00211397">
        <w:rPr>
          <w:rStyle w:val="Emphasis"/>
          <w:highlight w:val="cyan"/>
        </w:rPr>
        <w:t>broader strategic baggage</w:t>
      </w:r>
      <w:r w:rsidRPr="008C7A0D">
        <w:rPr>
          <w:rStyle w:val="StyleUnderline"/>
        </w:rPr>
        <w:t xml:space="preserve"> carried by the president.</w:t>
      </w:r>
      <w:r w:rsidRPr="008C7A0D">
        <w:rPr>
          <w:sz w:val="16"/>
        </w:rPr>
        <w:t xml:space="preserve"> Moreover, </w:t>
      </w:r>
      <w:r w:rsidRPr="008C7A0D">
        <w:rPr>
          <w:rStyle w:val="StyleUnderline"/>
        </w:rPr>
        <w:t>substantial parts of the rebalance will take time to unfold</w:t>
      </w:r>
      <w:r w:rsidRPr="008C7A0D">
        <w:rPr>
          <w:sz w:val="16"/>
        </w:rPr>
        <w:t>—</w:t>
      </w:r>
      <w:r w:rsidRPr="008C7A0D">
        <w:rPr>
          <w:rStyle w:val="StyleUnderline"/>
        </w:rPr>
        <w:t>it’s not designed to address allies’ and partners’ demands for instant gratification and constant assurance.</w:t>
      </w:r>
      <w:r w:rsidRPr="008C7A0D">
        <w:rPr>
          <w:sz w:val="16"/>
        </w:rPr>
        <w:t xml:space="preserve"> And, even when it’s run its course, </w:t>
      </w:r>
      <w:r w:rsidRPr="00211397">
        <w:rPr>
          <w:rStyle w:val="StyleUnderline"/>
          <w:highlight w:val="cyan"/>
        </w:rPr>
        <w:t xml:space="preserve">the rebalance </w:t>
      </w:r>
      <w:r w:rsidRPr="00211397">
        <w:rPr>
          <w:rStyle w:val="Emphasis"/>
          <w:highlight w:val="cyan"/>
        </w:rPr>
        <w:t>isn’t going to restore the region</w:t>
      </w:r>
      <w:r w:rsidRPr="0054397E">
        <w:rPr>
          <w:rStyle w:val="Emphasis"/>
        </w:rPr>
        <w:t>al status quo</w:t>
      </w:r>
      <w:r w:rsidRPr="008C7A0D">
        <w:rPr>
          <w:rStyle w:val="Emphasis"/>
        </w:rPr>
        <w:t xml:space="preserve"> </w:t>
      </w:r>
      <w:r w:rsidRPr="008C7A0D">
        <w:rPr>
          <w:rStyle w:val="StyleUnderline"/>
        </w:rPr>
        <w:t>ante China’s rise</w:t>
      </w:r>
      <w:r w:rsidRPr="008C7A0D">
        <w:rPr>
          <w:sz w:val="16"/>
        </w:rPr>
        <w:t>.</w:t>
      </w:r>
      <w:r w:rsidRPr="008C7A0D">
        <w:rPr>
          <w:sz w:val="12"/>
        </w:rPr>
        <w:t>¶</w:t>
      </w:r>
      <w:r w:rsidRPr="008C7A0D">
        <w:rPr>
          <w:sz w:val="16"/>
        </w:rPr>
        <w:t xml:space="preserve"> </w:t>
      </w:r>
      <w:r w:rsidRPr="008C7A0D">
        <w:rPr>
          <w:sz w:val="12"/>
        </w:rPr>
        <w:t>¶</w:t>
      </w:r>
      <w:r w:rsidRPr="008C7A0D">
        <w:rPr>
          <w:sz w:val="16"/>
        </w:rPr>
        <w:t xml:space="preserve"> </w:t>
      </w:r>
      <w:proofErr w:type="gramStart"/>
      <w:r w:rsidRPr="008C7A0D">
        <w:rPr>
          <w:sz w:val="16"/>
        </w:rPr>
        <w:t>It’s</w:t>
      </w:r>
      <w:proofErr w:type="gramEnd"/>
      <w:r w:rsidRPr="008C7A0D">
        <w:rPr>
          <w:sz w:val="16"/>
        </w:rPr>
        <w:t xml:space="preserve"> that last point that highlights the extent to which </w:t>
      </w:r>
      <w:r w:rsidRPr="008C7A0D">
        <w:rPr>
          <w:rStyle w:val="StyleUnderline"/>
        </w:rPr>
        <w:t>the rebalance faces</w:t>
      </w:r>
      <w:r w:rsidRPr="008C7A0D">
        <w:rPr>
          <w:sz w:val="16"/>
        </w:rPr>
        <w:t xml:space="preserve"> what we might call </w:t>
      </w:r>
      <w:r w:rsidRPr="008C7A0D">
        <w:rPr>
          <w:rStyle w:val="StyleUnderline"/>
        </w:rPr>
        <w:t>a crisis of expectations</w:t>
      </w:r>
      <w:r w:rsidRPr="008C7A0D">
        <w:rPr>
          <w:sz w:val="16"/>
        </w:rPr>
        <w:t xml:space="preserve">. Since different people believe it was meant to do different things, they judge it by different standards. Some of those metrics strike me as unrealistic. For example, it’s perfectly true that even after the rebalance is completed, </w:t>
      </w:r>
      <w:r w:rsidRPr="00211397">
        <w:rPr>
          <w:rStyle w:val="StyleUnderline"/>
          <w:highlight w:val="cyan"/>
        </w:rPr>
        <w:t>the US’ position</w:t>
      </w:r>
      <w:r w:rsidRPr="008C7A0D">
        <w:rPr>
          <w:rStyle w:val="StyleUnderline"/>
        </w:rPr>
        <w:t xml:space="preserve"> in the region </w:t>
      </w:r>
      <w:r w:rsidRPr="00211397">
        <w:rPr>
          <w:rStyle w:val="Emphasis"/>
          <w:highlight w:val="cyan"/>
        </w:rPr>
        <w:t>won’t be restored</w:t>
      </w:r>
      <w:r w:rsidRPr="00211397">
        <w:rPr>
          <w:rStyle w:val="StyleUnderline"/>
          <w:highlight w:val="cyan"/>
        </w:rPr>
        <w:t xml:space="preserve"> </w:t>
      </w:r>
      <w:r w:rsidRPr="0054397E">
        <w:rPr>
          <w:rStyle w:val="StyleUnderline"/>
        </w:rPr>
        <w:t>to what it was in the glory days of the 1990s</w:t>
      </w:r>
      <w:r w:rsidRPr="0054397E">
        <w:rPr>
          <w:sz w:val="16"/>
        </w:rPr>
        <w:t>. But the rebalance was never intended to do that. It wasn’t meant to reverse the rise of the Asian great powers, nor to roll back the</w:t>
      </w:r>
      <w:r w:rsidRPr="008C7A0D">
        <w:rPr>
          <w:sz w:val="16"/>
        </w:rPr>
        <w:t xml:space="preserve"> </w:t>
      </w:r>
      <w:r w:rsidRPr="000E4259">
        <w:rPr>
          <w:sz w:val="16"/>
        </w:rPr>
        <w:t>tides of history.</w:t>
      </w:r>
      <w:r w:rsidRPr="000E4259">
        <w:rPr>
          <w:sz w:val="12"/>
        </w:rPr>
        <w:t>¶</w:t>
      </w:r>
      <w:r w:rsidRPr="000E4259">
        <w:rPr>
          <w:sz w:val="16"/>
        </w:rPr>
        <w:t xml:space="preserve"> </w:t>
      </w:r>
      <w:proofErr w:type="gramStart"/>
      <w:r w:rsidRPr="000E4259">
        <w:rPr>
          <w:sz w:val="16"/>
        </w:rPr>
        <w:t>Similarly</w:t>
      </w:r>
      <w:proofErr w:type="gramEnd"/>
      <w:r w:rsidRPr="000E4259">
        <w:rPr>
          <w:sz w:val="16"/>
        </w:rPr>
        <w:t>, the rebalance was never intended to suggest that the US was happy to ignore</w:t>
      </w:r>
      <w:r w:rsidRPr="008C7A0D">
        <w:rPr>
          <w:sz w:val="16"/>
        </w:rPr>
        <w:t xml:space="preserve"> what went on in Europe and the Middle East. Washington might have thought it was overweight in those areas, but it certainly didn’t think they were irrelevant. So have events in Ukraine, Syria and Iraq distracted the US from Asia? </w:t>
      </w:r>
      <w:proofErr w:type="gramStart"/>
      <w:r w:rsidRPr="008C7A0D">
        <w:rPr>
          <w:sz w:val="16"/>
        </w:rPr>
        <w:t>Of course.</w:t>
      </w:r>
      <w:proofErr w:type="gramEnd"/>
      <w:r w:rsidRPr="008C7A0D">
        <w:rPr>
          <w:sz w:val="16"/>
        </w:rPr>
        <w:t xml:space="preserve"> But the US is a global player, not just a regional one</w:t>
      </w:r>
      <w:r w:rsidRPr="000E4259">
        <w:rPr>
          <w:sz w:val="16"/>
        </w:rPr>
        <w:t>.</w:t>
      </w:r>
      <w:r w:rsidRPr="000E4259">
        <w:rPr>
          <w:sz w:val="12"/>
        </w:rPr>
        <w:t>¶</w:t>
      </w:r>
      <w:r w:rsidRPr="000E4259">
        <w:rPr>
          <w:sz w:val="16"/>
        </w:rPr>
        <w:t xml:space="preserve"> </w:t>
      </w:r>
      <w:proofErr w:type="gramStart"/>
      <w:r w:rsidRPr="00211397">
        <w:rPr>
          <w:rStyle w:val="StyleUnderline"/>
          <w:highlight w:val="cyan"/>
        </w:rPr>
        <w:t>The</w:t>
      </w:r>
      <w:proofErr w:type="gramEnd"/>
      <w:r w:rsidRPr="00211397">
        <w:rPr>
          <w:rStyle w:val="StyleUnderline"/>
          <w:highlight w:val="cyan"/>
        </w:rPr>
        <w:t xml:space="preserve"> rebalance</w:t>
      </w:r>
      <w:r w:rsidRPr="008C7A0D">
        <w:rPr>
          <w:sz w:val="16"/>
        </w:rPr>
        <w:t xml:space="preserve">, even if successful, </w:t>
      </w:r>
      <w:r w:rsidRPr="00211397">
        <w:rPr>
          <w:rStyle w:val="StyleUnderline"/>
          <w:highlight w:val="cyan"/>
        </w:rPr>
        <w:t>is</w:t>
      </w:r>
      <w:r w:rsidRPr="008C7A0D">
        <w:rPr>
          <w:rStyle w:val="StyleUnderline"/>
        </w:rPr>
        <w:t xml:space="preserve"> merely </w:t>
      </w:r>
      <w:r w:rsidRPr="00211397">
        <w:rPr>
          <w:rStyle w:val="Emphasis"/>
          <w:highlight w:val="cyan"/>
        </w:rPr>
        <w:t>one variable in a shifting</w:t>
      </w:r>
      <w:r w:rsidRPr="008C7A0D">
        <w:rPr>
          <w:rStyle w:val="Emphasis"/>
        </w:rPr>
        <w:t xml:space="preserve"> strategic </w:t>
      </w:r>
      <w:r w:rsidRPr="00211397">
        <w:rPr>
          <w:rStyle w:val="Emphasis"/>
          <w:highlight w:val="cyan"/>
        </w:rPr>
        <w:t>landscape</w:t>
      </w:r>
      <w:r w:rsidRPr="008C7A0D">
        <w:rPr>
          <w:sz w:val="16"/>
        </w:rPr>
        <w:t xml:space="preserve">. By itself, </w:t>
      </w:r>
      <w:r w:rsidRPr="00211397">
        <w:rPr>
          <w:rStyle w:val="StyleUnderline"/>
          <w:highlight w:val="cyan"/>
        </w:rPr>
        <w:t>it won’t return the US to</w:t>
      </w:r>
      <w:r w:rsidRPr="008C7A0D">
        <w:rPr>
          <w:rStyle w:val="StyleUnderline"/>
        </w:rPr>
        <w:t xml:space="preserve"> the position of </w:t>
      </w:r>
      <w:r w:rsidRPr="00211397">
        <w:rPr>
          <w:rStyle w:val="StyleUnderline"/>
          <w:highlight w:val="cyan"/>
        </w:rPr>
        <w:t>the ‘indispensable player’</w:t>
      </w:r>
      <w:r w:rsidRPr="008C7A0D">
        <w:rPr>
          <w:rStyle w:val="StyleUnderline"/>
        </w:rPr>
        <w:t xml:space="preserve"> in Asia</w:t>
      </w:r>
      <w:r w:rsidRPr="008C7A0D">
        <w:rPr>
          <w:sz w:val="16"/>
        </w:rPr>
        <w:t>. Still, its principal value lies in the fact that the policy strengthens Washington’s ties to Asia. And that’s why Australia should want the rebalance to succeed: because its various components—including a comprehensive TPP agreement, a military reorientation into the region, and US membership of key regional institutions—will mean a US more closely engaged with both our and the region’s strategic future.</w:t>
      </w:r>
    </w:p>
    <w:p w:rsidR="006538B0" w:rsidRDefault="006538B0" w:rsidP="006538B0">
      <w:pPr>
        <w:pStyle w:val="Heading3"/>
      </w:pPr>
      <w:r>
        <w:t>Pivot Fails – Sequestration</w:t>
      </w:r>
    </w:p>
    <w:p w:rsidR="00AA1E33" w:rsidRPr="003F1E93" w:rsidRDefault="00AA1E33" w:rsidP="00AA1E33">
      <w:pPr>
        <w:pStyle w:val="Heading4"/>
      </w:pPr>
      <w:r>
        <w:rPr>
          <w:sz w:val="16"/>
        </w:rPr>
        <w:br w:type="page"/>
      </w:r>
      <w:r w:rsidRPr="003F1E93">
        <w:t>Sequestration kills the pivot</w:t>
      </w:r>
    </w:p>
    <w:p w:rsidR="00AA1E33" w:rsidRPr="00342DE1" w:rsidRDefault="00AA1E33" w:rsidP="00AA1E33">
      <w:r w:rsidRPr="003F1E93">
        <w:rPr>
          <w:rStyle w:val="Style13ptBold"/>
        </w:rPr>
        <w:t>Green</w:t>
      </w:r>
      <w:r>
        <w:rPr>
          <w:rStyle w:val="Style13ptBold"/>
        </w:rPr>
        <w:t xml:space="preserve"> 15</w:t>
      </w:r>
      <w:r w:rsidRPr="00342DE1">
        <w:t xml:space="preserve"> (</w:t>
      </w:r>
      <w:proofErr w:type="gramStart"/>
      <w:r w:rsidRPr="00342DE1">
        <w:t>Michael,</w:t>
      </w:r>
      <w:proofErr w:type="gramEnd"/>
      <w:r w:rsidRPr="00342DE1">
        <w:t xml:space="preserve"> oversees the Asia Program at CSIS and leads research projects on cross-cutting regional themes such as institution building, trade architecture, and U.S. foreign policy strategy. Dr. Green is also the Japan Chair, Jan 2015, How the Administration and Congress Can Work Together to Sustain American Engagement in Asia to 2016, http://csis.org/files/publication/141223_Green_Pivot_Web.pdf</w:t>
      </w:r>
      <w:r>
        <w:t>)</w:t>
      </w:r>
    </w:p>
    <w:p w:rsidR="00AA1E33" w:rsidRPr="00342DE1" w:rsidRDefault="00AA1E33" w:rsidP="00AA1E33">
      <w:pPr>
        <w:rPr>
          <w:sz w:val="16"/>
        </w:rPr>
      </w:pPr>
      <w:r w:rsidRPr="00342DE1">
        <w:rPr>
          <w:rStyle w:val="StyleUnderline"/>
        </w:rPr>
        <w:t>While there is robust support for the pivot</w:t>
      </w:r>
      <w:r w:rsidRPr="00342DE1">
        <w:rPr>
          <w:sz w:val="16"/>
        </w:rPr>
        <w:t xml:space="preserve"> to Asia in the United States and the region, </w:t>
      </w:r>
      <w:r w:rsidRPr="00342DE1">
        <w:rPr>
          <w:rStyle w:val="StyleUnderline"/>
        </w:rPr>
        <w:t>there are questions about the</w:t>
      </w:r>
      <w:r w:rsidRPr="00342DE1">
        <w:rPr>
          <w:sz w:val="16"/>
        </w:rPr>
        <w:t xml:space="preserve"> goal of the </w:t>
      </w:r>
      <w:r w:rsidRPr="00342DE1">
        <w:rPr>
          <w:rStyle w:val="StyleUnderline"/>
        </w:rPr>
        <w:t>strategy and</w:t>
      </w:r>
      <w:r w:rsidRPr="00342DE1">
        <w:rPr>
          <w:sz w:val="16"/>
        </w:rPr>
        <w:t xml:space="preserve"> the </w:t>
      </w:r>
      <w:r w:rsidRPr="00342DE1">
        <w:rPr>
          <w:rStyle w:val="StyleUnderline"/>
        </w:rPr>
        <w:t>resources available</w:t>
      </w:r>
      <w:r w:rsidRPr="00342DE1">
        <w:rPr>
          <w:sz w:val="16"/>
        </w:rPr>
        <w:t xml:space="preserve">. While agencies have made parallel efforts to expand engagement in Asia, </w:t>
      </w:r>
      <w:r w:rsidRPr="00342DE1">
        <w:rPr>
          <w:rStyle w:val="StyleUnderline"/>
        </w:rPr>
        <w:t>there is no unifying strategic plan that aligns these efforts to national goals</w:t>
      </w:r>
      <w:r w:rsidRPr="00342DE1">
        <w:rPr>
          <w:sz w:val="16"/>
        </w:rPr>
        <w:t xml:space="preserve">. The administration argues that speeches by the president and principals explain the strategy, but a side- by-side comparison of those speeches reveals persistent inconsistency about the strategy behind the pivot. Almost every speech begins by listing the top three or four objectives of the pivot or rebalance, and in almost every speech they are different.1 </w:t>
      </w:r>
      <w:proofErr w:type="gramStart"/>
      <w:r w:rsidRPr="00342DE1">
        <w:rPr>
          <w:sz w:val="16"/>
        </w:rPr>
        <w:t>This</w:t>
      </w:r>
      <w:proofErr w:type="gramEnd"/>
      <w:r w:rsidRPr="00342DE1">
        <w:rPr>
          <w:sz w:val="16"/>
        </w:rPr>
        <w:t xml:space="preserve"> has been a particular problem in the second term. One of the greatest areas of inconsistency has been the shifting definition of how the United States will manage China’s rising power and influence—from a declaration of respect for China’s “core interests” in 2009, to the listing of China as a major security threat alongside Iran in the 2012 Defense Strategic Guidance, to confusion about whether the administration accepts President Xi Jinping’s “New Model of Great Power Relations” (or “new style of major country relations,” as it is sometimes translated) and what it means for allies that are not considered “great powers” by Beijing. </w:t>
      </w:r>
      <w:r w:rsidRPr="00342DE1">
        <w:rPr>
          <w:rStyle w:val="StyleUnderline"/>
        </w:rPr>
        <w:t>The inconsistent articulation of the strategy has caused</w:t>
      </w:r>
      <w:r w:rsidRPr="00342DE1">
        <w:rPr>
          <w:sz w:val="16"/>
        </w:rPr>
        <w:t xml:space="preserve"> some </w:t>
      </w:r>
      <w:r w:rsidRPr="00342DE1">
        <w:rPr>
          <w:rStyle w:val="StyleUnderline"/>
        </w:rPr>
        <w:t>confusion among China and regional allies and has undermined congressional support for the funding necessary to modernize and realign U.S. forces in the Pacific consistent with the administration’s plans</w:t>
      </w:r>
      <w:r w:rsidRPr="00342DE1">
        <w:rPr>
          <w:sz w:val="16"/>
        </w:rPr>
        <w:t xml:space="preserve">. In an effort to encourage clearer articulation of the ends, ways, and means behind the rebalance, the 2015 National Defense Authorization Act includes a provision requiring that the Department of Defense submit an Asia strategy report to Congress. The provision is modeled on the East Asia Strategy Reports mandated at the end of the Cold War to explain how and why the United States would reshape forces in the region at that historic turning point, in addition to follow-on strategy reports in 1995 and 1998 explaining the U.S. strategy for maintaining a favorable balance of power in the region as Chinese power and ambition began to grow. The administration has resisted past requests by Congress to undertake such strategy reports, but at this point such a report would help to build bridges to Congress and reduce uncertainty about U.S. intentions in the region. While the Pentagon produced the previous series of East Asia Strategy Reports, the administration may want to consider a National Security Council (NSC)-led process to capture the comprehensive trade, diplomatic, and defense elements of the rebalance. For its part, the Congress should be prepared to fund the fairly modest costs of modernizing U.S. facilities in Guam and elsewhere in the Pacific Command’s area of responsibility. This would be an early indication to U.S. allies that the Congress and administration are prepared to work together to sustain momentum in our engagement of the region. </w:t>
      </w:r>
      <w:r w:rsidRPr="00342DE1">
        <w:rPr>
          <w:rStyle w:val="StyleUnderline"/>
        </w:rPr>
        <w:t>The larger resource problem must</w:t>
      </w:r>
      <w:r w:rsidRPr="00342DE1">
        <w:rPr>
          <w:sz w:val="16"/>
        </w:rPr>
        <w:t xml:space="preserve"> also </w:t>
      </w:r>
      <w:r w:rsidRPr="00342DE1">
        <w:rPr>
          <w:rStyle w:val="StyleUnderline"/>
        </w:rPr>
        <w:t>be tackled</w:t>
      </w:r>
      <w:r w:rsidRPr="00342DE1">
        <w:rPr>
          <w:sz w:val="16"/>
        </w:rPr>
        <w:t xml:space="preserve">, however. When the rebalance strategy was in its infancy, </w:t>
      </w:r>
      <w:r w:rsidRPr="00342DE1">
        <w:rPr>
          <w:rStyle w:val="StyleUnderline"/>
        </w:rPr>
        <w:t>the Budget Control Act cut $487 billion from the 10-year defense budget plan and then sequestration cut another $470 billion over the next nine years. These reductions followed earlier defense spending cuts</w:t>
      </w:r>
      <w:r w:rsidRPr="00342DE1">
        <w:rPr>
          <w:sz w:val="16"/>
        </w:rPr>
        <w:t xml:space="preserve"> initiated by the Pentagon, </w:t>
      </w:r>
      <w:r w:rsidRPr="00342DE1">
        <w:rPr>
          <w:rStyle w:val="StyleUnderline"/>
        </w:rPr>
        <w:t>which eliminated another $300 billion</w:t>
      </w:r>
      <w:r w:rsidRPr="00342DE1">
        <w:rPr>
          <w:sz w:val="16"/>
        </w:rPr>
        <w:t xml:space="preserve">. </w:t>
      </w:r>
      <w:r w:rsidRPr="00342DE1">
        <w:rPr>
          <w:rStyle w:val="StyleUnderline"/>
        </w:rPr>
        <w:t>These budget reductions</w:t>
      </w:r>
      <w:r w:rsidRPr="00342DE1">
        <w:rPr>
          <w:sz w:val="16"/>
        </w:rPr>
        <w:t xml:space="preserve"> threaten to </w:t>
      </w:r>
      <w:r w:rsidRPr="003F1E93">
        <w:rPr>
          <w:rStyle w:val="Emphasis"/>
        </w:rPr>
        <w:t>starve the rebalance strategy</w:t>
      </w:r>
      <w:r w:rsidRPr="00342DE1">
        <w:rPr>
          <w:rStyle w:val="StyleUnderline"/>
        </w:rPr>
        <w:t xml:space="preserve"> of the resources necessary for its success</w:t>
      </w:r>
      <w:r w:rsidRPr="00342DE1">
        <w:rPr>
          <w:sz w:val="16"/>
        </w:rPr>
        <w:t xml:space="preserve">. Moreover, </w:t>
      </w:r>
      <w:r w:rsidRPr="00342DE1">
        <w:rPr>
          <w:rStyle w:val="StyleUnderline"/>
        </w:rPr>
        <w:t>sequestration limits the Pentagon’s ability to reallocate funds across accounts</w:t>
      </w:r>
      <w:r w:rsidRPr="00342DE1">
        <w:rPr>
          <w:sz w:val="16"/>
        </w:rPr>
        <w:t xml:space="preserve">, </w:t>
      </w:r>
      <w:r w:rsidRPr="00342DE1">
        <w:rPr>
          <w:rStyle w:val="StyleUnderline"/>
        </w:rPr>
        <w:t>preventing the Pentagon from prioritizing and optimizing across the defense enterprise</w:t>
      </w:r>
      <w:r w:rsidRPr="00342DE1">
        <w:rPr>
          <w:sz w:val="16"/>
        </w:rPr>
        <w:t xml:space="preserve">. </w:t>
      </w:r>
      <w:r w:rsidRPr="00342DE1">
        <w:rPr>
          <w:rStyle w:val="StyleUnderline"/>
        </w:rPr>
        <w:t>Without additional resources, U.S. leaders face a choice between sustaining existing capacity and developing new capabilities</w:t>
      </w:r>
      <w:r w:rsidRPr="00342DE1">
        <w:rPr>
          <w:sz w:val="16"/>
        </w:rPr>
        <w:t xml:space="preserve">. Military challengers in Asia are simultaneously expanding capacity and advancing capability, made possible by rapidly growing defense budgets. China, for example, has rapidly modernized its forces while also increasing the number of advanced People’s Liberation Army ships and aircraft. To keep pace with this growing challenge, the United States and its allies and partners will have to do the same. </w:t>
      </w:r>
      <w:r w:rsidRPr="00342DE1">
        <w:rPr>
          <w:rStyle w:val="StyleUnderline"/>
        </w:rPr>
        <w:t>Today, however, there is pressure to cut existing U.S. capacity or future capabilities</w:t>
      </w:r>
      <w:r w:rsidRPr="00342DE1">
        <w:rPr>
          <w:sz w:val="16"/>
        </w:rPr>
        <w:t xml:space="preserve">. For example, the number of forward-deployed carrier strike groups is under pressure as leaders look to fund investments in technological innovation. Efforts such as the Pentagon’s Advanced Capability and Deterrence Panel will be required if the United States is to develop and field the innovative capabilities required to offset adversaries’ emerging military capabilities. Yet, </w:t>
      </w:r>
      <w:r w:rsidRPr="00342DE1">
        <w:rPr>
          <w:rStyle w:val="StyleUnderline"/>
        </w:rPr>
        <w:t>under current defense budgets, investing in future capabilities risks severe cuts to current capacity, and vice versa</w:t>
      </w:r>
      <w:r w:rsidRPr="00342DE1">
        <w:rPr>
          <w:sz w:val="16"/>
        </w:rPr>
        <w:t xml:space="preserve">. The size and readiness of the current force is vital, but so too are future capabilities needed to maintain the U.S. ability to project power in Asia. It is critical that the United States demonstrate its long-term reliability to allies and partners while displaying resolve to potential adversaries. This will require that the United States show that it can invest simultaneously in today’s force and tomorrow’s force. If </w:t>
      </w:r>
      <w:r w:rsidRPr="00342DE1">
        <w:rPr>
          <w:rStyle w:val="StyleUnderline"/>
        </w:rPr>
        <w:t>the United States</w:t>
      </w:r>
      <w:r w:rsidRPr="00342DE1">
        <w:rPr>
          <w:sz w:val="16"/>
        </w:rPr>
        <w:t xml:space="preserve"> funds the current force at the expense of future capabilities, it </w:t>
      </w:r>
      <w:r w:rsidRPr="00342DE1">
        <w:rPr>
          <w:rStyle w:val="StyleUnderline"/>
        </w:rPr>
        <w:t>risks the long-term viability of U.S. power projection</w:t>
      </w:r>
      <w:r w:rsidRPr="00342DE1">
        <w:rPr>
          <w:sz w:val="16"/>
        </w:rPr>
        <w:t xml:space="preserve">. But if investments in the future force come at the expense of the current force, </w:t>
      </w:r>
      <w:r w:rsidRPr="00342DE1">
        <w:rPr>
          <w:rStyle w:val="StyleUnderline"/>
        </w:rPr>
        <w:t>they risk the appearance of U.S. weakness and could invite near-term challenges</w:t>
      </w:r>
      <w:r w:rsidRPr="00342DE1">
        <w:rPr>
          <w:sz w:val="16"/>
        </w:rPr>
        <w:t>. Therefore, congressional leaders must find a way to fund both current capacity and future capability.</w:t>
      </w:r>
    </w:p>
    <w:p w:rsidR="00153055" w:rsidRDefault="00153055" w:rsidP="00153055">
      <w:pPr>
        <w:pStyle w:val="Heading3"/>
      </w:pPr>
      <w:r>
        <w:t>Indo-China War Impact Defense</w:t>
      </w:r>
    </w:p>
    <w:p w:rsidR="0079170E" w:rsidRPr="00D71E98" w:rsidRDefault="0079170E" w:rsidP="0079170E">
      <w:pPr>
        <w:pStyle w:val="Heading4"/>
      </w:pPr>
      <w:r w:rsidRPr="00D71E98">
        <w:t>Sino-India conflict settled with diplomacy now – antagonism is a misperception</w:t>
      </w:r>
    </w:p>
    <w:p w:rsidR="0079170E" w:rsidRPr="00B1644F" w:rsidRDefault="0079170E" w:rsidP="0079170E">
      <w:pPr>
        <w:rPr>
          <w:sz w:val="16"/>
        </w:rPr>
      </w:pPr>
      <w:r w:rsidRPr="00D71E98">
        <w:rPr>
          <w:b/>
        </w:rPr>
        <w:t>The Hindu ’10</w:t>
      </w:r>
      <w:r w:rsidRPr="00D71E98">
        <w:rPr>
          <w:sz w:val="16"/>
        </w:rPr>
        <w:t xml:space="preserve"> (1/8/2010 (Ties with china on even keel, p. http://beta.thehindu.com/news/national/article77301.ece)</w:t>
      </w:r>
    </w:p>
    <w:p w:rsidR="0079170E" w:rsidRPr="00B1644F" w:rsidRDefault="0079170E" w:rsidP="0079170E">
      <w:pPr>
        <w:rPr>
          <w:sz w:val="14"/>
        </w:rPr>
      </w:pPr>
      <w:r w:rsidRPr="00B1644F">
        <w:rPr>
          <w:u w:val="single"/>
        </w:rPr>
        <w:t xml:space="preserve">While maintaining that ties with China were on an </w:t>
      </w:r>
      <w:r w:rsidRPr="00B1644F">
        <w:rPr>
          <w:b/>
          <w:u w:val="single"/>
        </w:rPr>
        <w:t>even keel</w:t>
      </w:r>
      <w:r w:rsidRPr="00B1644F">
        <w:rPr>
          <w:u w:val="single"/>
        </w:rPr>
        <w:t xml:space="preserve">, </w:t>
      </w:r>
      <w:r w:rsidRPr="00211397">
        <w:rPr>
          <w:highlight w:val="cyan"/>
          <w:u w:val="single"/>
        </w:rPr>
        <w:t>India</w:t>
      </w:r>
      <w:r w:rsidRPr="00B1644F">
        <w:rPr>
          <w:sz w:val="14"/>
        </w:rPr>
        <w:t xml:space="preserve"> on Thursday </w:t>
      </w:r>
      <w:r w:rsidRPr="00211397">
        <w:rPr>
          <w:highlight w:val="cyan"/>
          <w:u w:val="single"/>
        </w:rPr>
        <w:t>was hopeful of</w:t>
      </w:r>
      <w:r w:rsidRPr="00B1644F">
        <w:rPr>
          <w:u w:val="single"/>
        </w:rPr>
        <w:t xml:space="preserve"> amicably </w:t>
      </w:r>
      <w:r w:rsidRPr="00211397">
        <w:rPr>
          <w:highlight w:val="cyan"/>
          <w:u w:val="single"/>
        </w:rPr>
        <w:t xml:space="preserve">settling the border dispute </w:t>
      </w:r>
      <w:r w:rsidRPr="00211397">
        <w:rPr>
          <w:b/>
          <w:highlight w:val="cyan"/>
          <w:u w:val="single"/>
        </w:rPr>
        <w:t>through dialogue</w:t>
      </w:r>
      <w:r w:rsidRPr="00B1644F">
        <w:rPr>
          <w:sz w:val="14"/>
        </w:rPr>
        <w:t xml:space="preserve">. “We have a long border with China and talks are being held between the Special Representatives. </w:t>
      </w:r>
      <w:r w:rsidRPr="00B1644F">
        <w:rPr>
          <w:u w:val="single"/>
        </w:rPr>
        <w:t xml:space="preserve">We are looking forward to an </w:t>
      </w:r>
      <w:r w:rsidRPr="00B1644F">
        <w:rPr>
          <w:b/>
          <w:u w:val="single"/>
        </w:rPr>
        <w:t>amicable settlement</w:t>
      </w:r>
      <w:r w:rsidRPr="00B1644F">
        <w:rPr>
          <w:u w:val="single"/>
        </w:rPr>
        <w:t>,” said</w:t>
      </w:r>
      <w:r w:rsidRPr="00B1644F">
        <w:rPr>
          <w:sz w:val="14"/>
        </w:rPr>
        <w:t xml:space="preserve"> External Affairs Minister S.M. </w:t>
      </w:r>
      <w:r w:rsidRPr="00B1644F">
        <w:rPr>
          <w:u w:val="single"/>
        </w:rPr>
        <w:t>Krishna</w:t>
      </w:r>
      <w:r w:rsidRPr="00B1644F">
        <w:rPr>
          <w:sz w:val="14"/>
        </w:rPr>
        <w:t xml:space="preserve"> here on Thursday. The complicated issue was being handled by seasoned </w:t>
      </w:r>
      <w:proofErr w:type="gramStart"/>
      <w:r w:rsidRPr="00B1644F">
        <w:rPr>
          <w:sz w:val="14"/>
        </w:rPr>
        <w:t>diplomats</w:t>
      </w:r>
      <w:proofErr w:type="gramEnd"/>
      <w:r w:rsidRPr="00B1644F">
        <w:rPr>
          <w:sz w:val="14"/>
        </w:rPr>
        <w:t xml:space="preserve"> proficient in issues relating to national security, he said in response to a spate of media questions on alleged Chinese intrusions in the eastern and western sections of the Sino-India border. </w:t>
      </w:r>
      <w:r w:rsidRPr="00211397">
        <w:rPr>
          <w:highlight w:val="cyan"/>
          <w:u w:val="single"/>
        </w:rPr>
        <w:t xml:space="preserve">Dialogue </w:t>
      </w:r>
      <w:r w:rsidRPr="00B1644F">
        <w:rPr>
          <w:u w:val="single"/>
        </w:rPr>
        <w:t xml:space="preserve">with China had </w:t>
      </w:r>
      <w:r w:rsidRPr="00211397">
        <w:rPr>
          <w:highlight w:val="cyan"/>
          <w:u w:val="single"/>
        </w:rPr>
        <w:t xml:space="preserve">helped preserve peace </w:t>
      </w:r>
      <w:r w:rsidRPr="00B1644F">
        <w:rPr>
          <w:u w:val="single"/>
        </w:rPr>
        <w:t xml:space="preserve">and </w:t>
      </w:r>
      <w:proofErr w:type="spellStart"/>
      <w:r w:rsidRPr="00B1644F">
        <w:rPr>
          <w:u w:val="single"/>
        </w:rPr>
        <w:t>tranquillity</w:t>
      </w:r>
      <w:proofErr w:type="spellEnd"/>
      <w:r w:rsidRPr="00B1644F">
        <w:rPr>
          <w:u w:val="single"/>
        </w:rPr>
        <w:t xml:space="preserve"> </w:t>
      </w:r>
      <w:r w:rsidRPr="00211397">
        <w:rPr>
          <w:highlight w:val="cyan"/>
          <w:u w:val="single"/>
        </w:rPr>
        <w:t xml:space="preserve">on the border for </w:t>
      </w:r>
      <w:r w:rsidRPr="00211397">
        <w:rPr>
          <w:b/>
          <w:highlight w:val="cyan"/>
          <w:u w:val="single"/>
        </w:rPr>
        <w:t>over two decades</w:t>
      </w:r>
      <w:r w:rsidRPr="00211397">
        <w:rPr>
          <w:highlight w:val="cyan"/>
          <w:u w:val="single"/>
        </w:rPr>
        <w:t xml:space="preserve"> </w:t>
      </w:r>
      <w:r w:rsidRPr="00B1644F">
        <w:rPr>
          <w:u w:val="single"/>
        </w:rPr>
        <w:t xml:space="preserve">and the </w:t>
      </w:r>
      <w:r w:rsidRPr="00211397">
        <w:rPr>
          <w:highlight w:val="cyan"/>
          <w:u w:val="single"/>
        </w:rPr>
        <w:t xml:space="preserve">confidence building measures </w:t>
      </w:r>
      <w:r w:rsidRPr="00B1644F">
        <w:rPr>
          <w:u w:val="single"/>
        </w:rPr>
        <w:t>intended to reduce</w:t>
      </w:r>
      <w:r w:rsidRPr="00B1644F">
        <w:rPr>
          <w:sz w:val="14"/>
        </w:rPr>
        <w:t xml:space="preserve"> or eliminate the </w:t>
      </w:r>
      <w:r w:rsidRPr="00B1644F">
        <w:rPr>
          <w:u w:val="single"/>
        </w:rPr>
        <w:t xml:space="preserve">perception of threat from each other had </w:t>
      </w:r>
      <w:r w:rsidRPr="00211397">
        <w:rPr>
          <w:b/>
          <w:highlight w:val="cyan"/>
          <w:u w:val="single"/>
        </w:rPr>
        <w:t>worked satisfactorily</w:t>
      </w:r>
      <w:r w:rsidRPr="00B1644F">
        <w:rPr>
          <w:sz w:val="14"/>
        </w:rPr>
        <w:t xml:space="preserve"> well. “</w:t>
      </w:r>
      <w:r w:rsidRPr="00B1644F">
        <w:rPr>
          <w:u w:val="single"/>
        </w:rPr>
        <w:t xml:space="preserve">Let me reiterate that </w:t>
      </w:r>
      <w:r w:rsidRPr="00211397">
        <w:rPr>
          <w:highlight w:val="cyan"/>
          <w:u w:val="single"/>
        </w:rPr>
        <w:t xml:space="preserve">India does not view China </w:t>
      </w:r>
      <w:r w:rsidRPr="00B1644F">
        <w:rPr>
          <w:u w:val="single"/>
        </w:rPr>
        <w:t xml:space="preserve">or its development </w:t>
      </w:r>
      <w:r w:rsidRPr="00211397">
        <w:rPr>
          <w:highlight w:val="cyan"/>
          <w:u w:val="single"/>
        </w:rPr>
        <w:t xml:space="preserve">as a </w:t>
      </w:r>
      <w:r w:rsidRPr="00211397">
        <w:rPr>
          <w:b/>
          <w:highlight w:val="cyan"/>
          <w:u w:val="single"/>
        </w:rPr>
        <w:t>threat</w:t>
      </w:r>
      <w:r w:rsidRPr="00B1644F">
        <w:rPr>
          <w:sz w:val="14"/>
        </w:rPr>
        <w:t xml:space="preserve">. That said, however, we </w:t>
      </w:r>
      <w:proofErr w:type="spellStart"/>
      <w:r w:rsidRPr="00B1644F">
        <w:rPr>
          <w:sz w:val="14"/>
        </w:rPr>
        <w:t>recognise</w:t>
      </w:r>
      <w:proofErr w:type="spellEnd"/>
      <w:r w:rsidRPr="00B1644F">
        <w:rPr>
          <w:sz w:val="14"/>
        </w:rPr>
        <w:t xml:space="preserve"> that cooperation and competition can overlap, as it is not possible to have a perfect congruence of interests between two nations as vast and diverse as India and China. </w:t>
      </w:r>
      <w:r w:rsidRPr="00211397">
        <w:rPr>
          <w:highlight w:val="cyan"/>
          <w:u w:val="single"/>
        </w:rPr>
        <w:t xml:space="preserve">Such competition or lack of cooperation must not be </w:t>
      </w:r>
      <w:r w:rsidRPr="00211397">
        <w:rPr>
          <w:rStyle w:val="Emphasis"/>
          <w:highlight w:val="cyan"/>
        </w:rPr>
        <w:t>misunderstood as antagonism</w:t>
      </w:r>
      <w:r w:rsidRPr="00211397">
        <w:rPr>
          <w:highlight w:val="cyan"/>
          <w:u w:val="single"/>
        </w:rPr>
        <w:t xml:space="preserve">. </w:t>
      </w:r>
      <w:r w:rsidRPr="00B1644F">
        <w:rPr>
          <w:sz w:val="14"/>
        </w:rPr>
        <w:t>Our differences, when they exist, must be handled with dialogue and diplomacy,” he said. As the border is not marked, both sides go by perceptions. And there are differences in this, he said, while agreeing with a questioner on the lack of understanding in India about the contours of the relationship.</w:t>
      </w:r>
    </w:p>
    <w:p w:rsidR="0079170E" w:rsidRPr="00D71E98" w:rsidRDefault="0079170E" w:rsidP="0079170E">
      <w:pPr>
        <w:tabs>
          <w:tab w:val="left" w:pos="6480"/>
        </w:tabs>
        <w:rPr>
          <w:sz w:val="16"/>
        </w:rPr>
      </w:pPr>
      <w:r w:rsidRPr="00D71E98">
        <w:rPr>
          <w:sz w:val="16"/>
        </w:rPr>
        <w:tab/>
      </w:r>
    </w:p>
    <w:p w:rsidR="0079170E" w:rsidRPr="00D71E98" w:rsidRDefault="0079170E" w:rsidP="0079170E">
      <w:pPr>
        <w:pStyle w:val="Heading4"/>
      </w:pPr>
      <w:r w:rsidRPr="00D71E98">
        <w:t>No chance of India China war – Copenhagen summit proves cooperation is more likely</w:t>
      </w:r>
    </w:p>
    <w:p w:rsidR="0079170E" w:rsidRPr="0079170E" w:rsidRDefault="0079170E" w:rsidP="0079170E">
      <w:pPr>
        <w:rPr>
          <w:sz w:val="16"/>
        </w:rPr>
      </w:pPr>
      <w:r w:rsidRPr="00D71E98">
        <w:rPr>
          <w:b/>
        </w:rPr>
        <w:t>Ramachandran ‘9</w:t>
      </w:r>
      <w:r w:rsidRPr="00D71E98">
        <w:rPr>
          <w:sz w:val="16"/>
        </w:rPr>
        <w:t xml:space="preserve"> (12/24/2009 (</w:t>
      </w:r>
      <w:proofErr w:type="spellStart"/>
      <w:r w:rsidRPr="00D71E98">
        <w:rPr>
          <w:sz w:val="16"/>
        </w:rPr>
        <w:t>Sudha</w:t>
      </w:r>
      <w:proofErr w:type="spellEnd"/>
      <w:r w:rsidRPr="00D71E98">
        <w:rPr>
          <w:sz w:val="16"/>
        </w:rPr>
        <w:t xml:space="preserve"> - independent journalist/researcher based in Bangalore, India keeping up with the neighbor, The Asia Times, p. http://www.atimes.com/atimes/South_Asia/KL24Df06.html)</w:t>
      </w:r>
    </w:p>
    <w:p w:rsidR="0079170E" w:rsidRPr="00D71E98" w:rsidRDefault="0079170E" w:rsidP="0079170E">
      <w:pPr>
        <w:rPr>
          <w:sz w:val="16"/>
        </w:rPr>
      </w:pPr>
      <w:r w:rsidRPr="00211397">
        <w:rPr>
          <w:highlight w:val="cyan"/>
          <w:u w:val="single"/>
        </w:rPr>
        <w:t xml:space="preserve">China and India engaged in a </w:t>
      </w:r>
      <w:r w:rsidRPr="00211397">
        <w:rPr>
          <w:b/>
          <w:highlight w:val="cyan"/>
          <w:u w:val="single"/>
        </w:rPr>
        <w:t>heated war of words</w:t>
      </w:r>
      <w:r w:rsidRPr="00D71E98">
        <w:rPr>
          <w:sz w:val="16"/>
        </w:rPr>
        <w:t xml:space="preserve"> in October and November, </w:t>
      </w:r>
      <w:r w:rsidRPr="00D71E98">
        <w:rPr>
          <w:u w:val="single"/>
        </w:rPr>
        <w:t>when India permitted the Dalai Lama to visit</w:t>
      </w:r>
      <w:r w:rsidRPr="00D71E98">
        <w:rPr>
          <w:sz w:val="16"/>
        </w:rPr>
        <w:t xml:space="preserve"> </w:t>
      </w:r>
      <w:proofErr w:type="spellStart"/>
      <w:r w:rsidRPr="00D71E98">
        <w:rPr>
          <w:sz w:val="16"/>
        </w:rPr>
        <w:t>Tawang</w:t>
      </w:r>
      <w:proofErr w:type="spellEnd"/>
      <w:r w:rsidRPr="00D71E98">
        <w:rPr>
          <w:sz w:val="16"/>
        </w:rPr>
        <w:t xml:space="preserve"> - </w:t>
      </w:r>
      <w:r w:rsidRPr="00D71E98">
        <w:rPr>
          <w:u w:val="single"/>
        </w:rPr>
        <w:t>territory</w:t>
      </w:r>
      <w:r w:rsidRPr="00D71E98">
        <w:rPr>
          <w:sz w:val="16"/>
        </w:rPr>
        <w:t xml:space="preserve"> in India's northeast over </w:t>
      </w:r>
      <w:r w:rsidRPr="00D71E98">
        <w:rPr>
          <w:u w:val="single"/>
        </w:rPr>
        <w:t xml:space="preserve">which China lays claim. </w:t>
      </w:r>
      <w:r w:rsidRPr="00211397">
        <w:rPr>
          <w:highlight w:val="cyan"/>
          <w:u w:val="single"/>
        </w:rPr>
        <w:t>A little over a month later, the two were coordinating their strategies a</w:t>
      </w:r>
      <w:r w:rsidRPr="00D71E98">
        <w:rPr>
          <w:u w:val="single"/>
        </w:rPr>
        <w:t>t</w:t>
      </w:r>
      <w:r w:rsidRPr="00D71E98">
        <w:rPr>
          <w:sz w:val="16"/>
        </w:rPr>
        <w:t xml:space="preserve"> the </w:t>
      </w:r>
      <w:r w:rsidRPr="00211397">
        <w:rPr>
          <w:highlight w:val="cyan"/>
          <w:u w:val="single"/>
        </w:rPr>
        <w:t>Copenhagen</w:t>
      </w:r>
      <w:r w:rsidRPr="00D71E98">
        <w:rPr>
          <w:sz w:val="16"/>
        </w:rPr>
        <w:t xml:space="preserve"> climate summit, </w:t>
      </w:r>
      <w:r w:rsidRPr="00211397">
        <w:rPr>
          <w:b/>
          <w:highlight w:val="cyan"/>
          <w:u w:val="single"/>
        </w:rPr>
        <w:t>signaling there are areas where they can join together</w:t>
      </w:r>
      <w:r w:rsidRPr="00D71E98">
        <w:rPr>
          <w:sz w:val="16"/>
        </w:rPr>
        <w:t xml:space="preserve">. Will conflict or cooperation define the Sino-Indian relationship in the coming decades?   While obstacles strew the path to cooperation across the board, </w:t>
      </w:r>
      <w:r w:rsidRPr="00211397">
        <w:rPr>
          <w:highlight w:val="cyan"/>
          <w:u w:val="single"/>
        </w:rPr>
        <w:t xml:space="preserve">the fact that China and India are </w:t>
      </w:r>
      <w:proofErr w:type="gramStart"/>
      <w:r w:rsidRPr="00211397">
        <w:rPr>
          <w:highlight w:val="cyan"/>
          <w:u w:val="single"/>
        </w:rPr>
        <w:t>rising</w:t>
      </w:r>
      <w:proofErr w:type="gramEnd"/>
      <w:r w:rsidRPr="00211397">
        <w:rPr>
          <w:highlight w:val="cyan"/>
          <w:u w:val="single"/>
        </w:rPr>
        <w:t xml:space="preserve"> </w:t>
      </w:r>
      <w:r w:rsidRPr="00B1644F">
        <w:rPr>
          <w:u w:val="single"/>
        </w:rPr>
        <w:t xml:space="preserve">powers </w:t>
      </w:r>
      <w:r w:rsidRPr="00211397">
        <w:rPr>
          <w:highlight w:val="cyan"/>
          <w:u w:val="single"/>
        </w:rPr>
        <w:t xml:space="preserve">in an interdependent world </w:t>
      </w:r>
      <w:r w:rsidRPr="00211397">
        <w:rPr>
          <w:b/>
          <w:highlight w:val="cyan"/>
          <w:u w:val="single"/>
        </w:rPr>
        <w:t xml:space="preserve">rules out the possibility of </w:t>
      </w:r>
      <w:r w:rsidRPr="00211397">
        <w:rPr>
          <w:b/>
          <w:highlight w:val="cyan"/>
          <w:u w:val="single"/>
          <w:bdr w:val="single" w:sz="4" w:space="0" w:color="auto" w:frame="1"/>
        </w:rPr>
        <w:t>all-out conflict</w:t>
      </w:r>
      <w:r w:rsidRPr="00D71E98">
        <w:rPr>
          <w:sz w:val="16"/>
        </w:rPr>
        <w:t xml:space="preserve">. Relations in the past have been far from smooth. </w:t>
      </w:r>
      <w:r w:rsidRPr="00D71E98">
        <w:rPr>
          <w:u w:val="single"/>
        </w:rPr>
        <w:t>Frosty interactions</w:t>
      </w:r>
      <w:r w:rsidRPr="00D71E98">
        <w:rPr>
          <w:sz w:val="16"/>
        </w:rPr>
        <w:t xml:space="preserve"> resulting from the 1962 war over their disputed frontier only </w:t>
      </w:r>
      <w:r w:rsidRPr="00D71E98">
        <w:rPr>
          <w:u w:val="single"/>
        </w:rPr>
        <w:t>began to thaw in the 1980s</w:t>
      </w:r>
      <w:r w:rsidRPr="00D71E98">
        <w:rPr>
          <w:sz w:val="16"/>
        </w:rPr>
        <w:t xml:space="preserve">. Delhi and Beijing have come a long way since. </w:t>
      </w:r>
      <w:r w:rsidRPr="00D71E98">
        <w:rPr>
          <w:u w:val="single"/>
        </w:rPr>
        <w:t xml:space="preserve">The </w:t>
      </w:r>
      <w:r w:rsidRPr="00211397">
        <w:rPr>
          <w:highlight w:val="cyan"/>
          <w:u w:val="single"/>
        </w:rPr>
        <w:t xml:space="preserve">two have signed agreements to maintain peace </w:t>
      </w:r>
      <w:r w:rsidRPr="00B1644F">
        <w:rPr>
          <w:u w:val="single"/>
        </w:rPr>
        <w:t>along their frontier</w:t>
      </w:r>
      <w:r w:rsidRPr="00B1644F">
        <w:rPr>
          <w:sz w:val="16"/>
        </w:rPr>
        <w:t xml:space="preserve"> and</w:t>
      </w:r>
      <w:r w:rsidRPr="00D71E98">
        <w:rPr>
          <w:sz w:val="16"/>
        </w:rPr>
        <w:t xml:space="preserve"> on guiding principles for current negotiations to settle the dispute. </w:t>
      </w:r>
      <w:r w:rsidRPr="00211397">
        <w:rPr>
          <w:highlight w:val="cyan"/>
          <w:u w:val="single"/>
        </w:rPr>
        <w:t>Their armies have even engaged in joint exercises on Chinese and Indian soil</w:t>
      </w:r>
      <w:r w:rsidRPr="00D71E98">
        <w:rPr>
          <w:sz w:val="16"/>
        </w:rPr>
        <w:t xml:space="preserve">. Although tension along the Line of Actual Control (LAC) erupts from time to time, </w:t>
      </w:r>
      <w:r w:rsidRPr="00211397">
        <w:rPr>
          <w:b/>
          <w:highlight w:val="cyan"/>
          <w:u w:val="single"/>
          <w:bdr w:val="single" w:sz="4" w:space="0" w:color="auto" w:frame="1"/>
        </w:rPr>
        <w:t>the chances of all-out war have receded</w:t>
      </w:r>
      <w:r w:rsidRPr="00211397">
        <w:rPr>
          <w:sz w:val="16"/>
          <w:highlight w:val="cyan"/>
        </w:rPr>
        <w:t>.</w:t>
      </w:r>
    </w:p>
    <w:p w:rsidR="0079170E" w:rsidRPr="00D71E98" w:rsidRDefault="0079170E" w:rsidP="0079170E"/>
    <w:p w:rsidR="0079170E" w:rsidRPr="00D71E98" w:rsidRDefault="0079170E" w:rsidP="0079170E">
      <w:pPr>
        <w:pStyle w:val="Heading4"/>
      </w:pPr>
      <w:r w:rsidRPr="00D71E98">
        <w:t>Deterrence checks</w:t>
      </w:r>
    </w:p>
    <w:p w:rsidR="0079170E" w:rsidRPr="00D71E98" w:rsidRDefault="0079170E" w:rsidP="0079170E">
      <w:pPr>
        <w:rPr>
          <w:sz w:val="16"/>
        </w:rPr>
      </w:pPr>
      <w:proofErr w:type="spellStart"/>
      <w:r w:rsidRPr="00D71E98">
        <w:rPr>
          <w:rStyle w:val="Heading4Char"/>
          <w:rFonts w:eastAsia="Calibri"/>
        </w:rPr>
        <w:t>Shihai</w:t>
      </w:r>
      <w:proofErr w:type="spellEnd"/>
      <w:r w:rsidRPr="00D71E98">
        <w:rPr>
          <w:rStyle w:val="Heading4Char"/>
          <w:rFonts w:eastAsia="Calibri"/>
        </w:rPr>
        <w:t xml:space="preserve"> 2</w:t>
      </w:r>
      <w:r w:rsidRPr="00D71E98">
        <w:rPr>
          <w:sz w:val="16"/>
        </w:rPr>
        <w:t xml:space="preserve"> (Sun, Institute of Asia-Pacific Studies, CASS, China-Indian Relations in the 21</w:t>
      </w:r>
      <w:r w:rsidRPr="00D71E98">
        <w:rPr>
          <w:sz w:val="16"/>
          <w:vertAlign w:val="superscript"/>
        </w:rPr>
        <w:t>st</w:t>
      </w:r>
      <w:r w:rsidRPr="00D71E98">
        <w:rPr>
          <w:sz w:val="16"/>
        </w:rPr>
        <w:t xml:space="preserve"> Century, 9-7)</w:t>
      </w:r>
    </w:p>
    <w:p w:rsidR="0079170E" w:rsidRPr="00B1644F" w:rsidRDefault="0079170E" w:rsidP="0079170E">
      <w:pPr>
        <w:pStyle w:val="card"/>
        <w:ind w:left="0"/>
        <w:rPr>
          <w:sz w:val="16"/>
        </w:rPr>
      </w:pPr>
      <w:r w:rsidRPr="00B1644F">
        <w:rPr>
          <w:sz w:val="16"/>
        </w:rPr>
        <w:t xml:space="preserve">Secondly, </w:t>
      </w:r>
      <w:r w:rsidRPr="00211397">
        <w:rPr>
          <w:rStyle w:val="StyleUnderlineChar19pt"/>
          <w:rFonts w:eastAsia="SimSun"/>
          <w:b/>
          <w:highlight w:val="cyan"/>
        </w:rPr>
        <w:t xml:space="preserve">both countries have nuclear capabilities </w:t>
      </w:r>
      <w:r w:rsidRPr="00B1644F">
        <w:rPr>
          <w:rStyle w:val="StyleUnderlineChar19pt"/>
          <w:rFonts w:eastAsia="SimSun"/>
          <w:b/>
        </w:rPr>
        <w:t>and massive sophisticated conventional weapons</w:t>
      </w:r>
      <w:r w:rsidRPr="00B1644F">
        <w:rPr>
          <w:sz w:val="16"/>
        </w:rPr>
        <w:t xml:space="preserve">. This does not only mean that </w:t>
      </w:r>
      <w:r w:rsidRPr="00211397">
        <w:rPr>
          <w:rStyle w:val="StyleUnderlineChar19pt"/>
          <w:rFonts w:eastAsia="SimSun"/>
          <w:b/>
          <w:highlight w:val="cyan"/>
        </w:rPr>
        <w:t>they have established strategic deterrence</w:t>
      </w:r>
      <w:r w:rsidRPr="00B1644F">
        <w:rPr>
          <w:sz w:val="16"/>
        </w:rPr>
        <w:t xml:space="preserve">, but </w:t>
      </w:r>
      <w:r w:rsidRPr="00B1644F">
        <w:rPr>
          <w:rStyle w:val="StyleUnderlineChar19pt"/>
          <w:rFonts w:eastAsia="SimSun"/>
          <w:b/>
        </w:rPr>
        <w:t>it</w:t>
      </w:r>
      <w:r w:rsidRPr="00B1644F">
        <w:rPr>
          <w:sz w:val="16"/>
        </w:rPr>
        <w:t xml:space="preserve"> also </w:t>
      </w:r>
      <w:r w:rsidRPr="00B1644F">
        <w:rPr>
          <w:rStyle w:val="StyleUnderlineChar19pt"/>
          <w:rFonts w:eastAsia="SimSun"/>
          <w:b/>
        </w:rPr>
        <w:t>indicated</w:t>
      </w:r>
      <w:r w:rsidRPr="00B1644F">
        <w:rPr>
          <w:sz w:val="16"/>
        </w:rPr>
        <w:t xml:space="preserve"> that </w:t>
      </w:r>
      <w:r w:rsidRPr="00211397">
        <w:rPr>
          <w:rStyle w:val="StyleUnderlineChar19pt"/>
          <w:rFonts w:eastAsia="SimSun"/>
          <w:b/>
          <w:highlight w:val="cyan"/>
        </w:rPr>
        <w:t>even a conventional war could be extremely costly</w:t>
      </w:r>
      <w:r w:rsidRPr="00B1644F">
        <w:rPr>
          <w:rStyle w:val="StyleUnderlineChar19pt"/>
          <w:rFonts w:eastAsia="SimSun"/>
          <w:b/>
        </w:rPr>
        <w:t xml:space="preserve">. The </w:t>
      </w:r>
      <w:r w:rsidRPr="00211397">
        <w:rPr>
          <w:rStyle w:val="StyleUnderlineChar19pt"/>
          <w:rFonts w:eastAsia="SimSun"/>
          <w:b/>
          <w:highlight w:val="cyan"/>
        </w:rPr>
        <w:t xml:space="preserve">losses would far exceed any </w:t>
      </w:r>
      <w:r w:rsidRPr="00211397">
        <w:rPr>
          <w:rStyle w:val="underline"/>
          <w:rFonts w:eastAsia="SimSun"/>
          <w:highlight w:val="cyan"/>
        </w:rPr>
        <w:t>possible</w:t>
      </w:r>
      <w:r w:rsidRPr="00211397">
        <w:rPr>
          <w:rStyle w:val="underline"/>
          <w:highlight w:val="cyan"/>
        </w:rPr>
        <w:t xml:space="preserve"> geopolitical </w:t>
      </w:r>
      <w:r w:rsidRPr="00211397">
        <w:rPr>
          <w:rStyle w:val="underline"/>
          <w:rFonts w:eastAsia="SimSun"/>
          <w:highlight w:val="cyan"/>
        </w:rPr>
        <w:t>gain</w:t>
      </w:r>
      <w:r w:rsidRPr="00211397">
        <w:rPr>
          <w:rStyle w:val="underline"/>
          <w:highlight w:val="cyan"/>
        </w:rPr>
        <w:t xml:space="preserve">. </w:t>
      </w:r>
      <w:r w:rsidRPr="00211397">
        <w:rPr>
          <w:rStyle w:val="underline"/>
          <w:rFonts w:eastAsia="SimSun"/>
          <w:highlight w:val="cyan"/>
        </w:rPr>
        <w:t>Loss</w:t>
      </w:r>
      <w:r w:rsidRPr="00211397">
        <w:rPr>
          <w:rStyle w:val="StyleUnderlineChar19pt"/>
          <w:rFonts w:eastAsia="SimSun"/>
          <w:b/>
          <w:highlight w:val="cyan"/>
        </w:rPr>
        <w:t xml:space="preserve"> </w:t>
      </w:r>
      <w:r w:rsidRPr="00B1644F">
        <w:rPr>
          <w:rStyle w:val="StyleUnderlineChar19pt"/>
          <w:rFonts w:eastAsia="SimSun"/>
          <w:b/>
        </w:rPr>
        <w:t xml:space="preserve">and gain </w:t>
      </w:r>
      <w:r w:rsidRPr="00211397">
        <w:rPr>
          <w:rStyle w:val="StyleUnderlineChar19pt"/>
          <w:rFonts w:eastAsia="SimSun"/>
          <w:b/>
          <w:highlight w:val="cyan"/>
        </w:rPr>
        <w:t xml:space="preserve">calculations will enable both sides remain </w:t>
      </w:r>
      <w:r w:rsidRPr="00211397">
        <w:rPr>
          <w:rStyle w:val="StyleUnderlineChar19ptBold"/>
          <w:rFonts w:eastAsia="SimSun"/>
          <w:highlight w:val="cyan"/>
        </w:rPr>
        <w:t>self-restraint</w:t>
      </w:r>
      <w:r w:rsidRPr="00211397">
        <w:rPr>
          <w:rStyle w:val="StyleUnderlineChar19pt"/>
          <w:rFonts w:eastAsia="SimSun"/>
          <w:b/>
          <w:highlight w:val="cyan"/>
        </w:rPr>
        <w:t xml:space="preserve"> at </w:t>
      </w:r>
      <w:r w:rsidRPr="00B1644F">
        <w:rPr>
          <w:rStyle w:val="StyleUnderlineChar19pt"/>
          <w:rFonts w:eastAsia="SimSun"/>
          <w:b/>
        </w:rPr>
        <w:t xml:space="preserve">occasion of </w:t>
      </w:r>
      <w:r w:rsidRPr="00211397">
        <w:rPr>
          <w:rStyle w:val="StyleUnderlineChar19pt"/>
          <w:rFonts w:eastAsia="SimSun"/>
          <w:b/>
          <w:highlight w:val="cyan"/>
        </w:rPr>
        <w:t>crises</w:t>
      </w:r>
      <w:r w:rsidRPr="00B1644F">
        <w:rPr>
          <w:sz w:val="16"/>
        </w:rPr>
        <w:t xml:space="preserve">. In today’s world the concept of power has greatly changed. Status and influence is not just made by military capability and economic wealth but also by responsible and respectable roles in international affairs. </w:t>
      </w:r>
      <w:r w:rsidRPr="00B1644F">
        <w:rPr>
          <w:rStyle w:val="StyleUnderlineChar19pt"/>
          <w:rFonts w:eastAsia="SimSun"/>
          <w:b/>
        </w:rPr>
        <w:t>To solve problems</w:t>
      </w:r>
      <w:r w:rsidRPr="00B1644F">
        <w:rPr>
          <w:sz w:val="16"/>
        </w:rPr>
        <w:t xml:space="preserve"> and difference </w:t>
      </w:r>
      <w:r w:rsidRPr="00B1644F">
        <w:rPr>
          <w:rStyle w:val="StyleUnderlineChar19pt"/>
          <w:rFonts w:eastAsia="SimSun"/>
          <w:b/>
        </w:rPr>
        <w:t>by using force</w:t>
      </w:r>
      <w:r w:rsidRPr="00B1644F">
        <w:rPr>
          <w:sz w:val="16"/>
        </w:rPr>
        <w:t xml:space="preserve"> or other irresponsible means </w:t>
      </w:r>
      <w:r w:rsidRPr="00B1644F">
        <w:rPr>
          <w:rStyle w:val="StyleUnderlineChar19pt"/>
          <w:rFonts w:eastAsia="SimSun"/>
          <w:b/>
        </w:rPr>
        <w:t>would</w:t>
      </w:r>
      <w:r w:rsidRPr="00B1644F">
        <w:rPr>
          <w:sz w:val="16"/>
        </w:rPr>
        <w:t xml:space="preserve"> obviously </w:t>
      </w:r>
      <w:r w:rsidRPr="00B1644F">
        <w:rPr>
          <w:rStyle w:val="StyleUnderlineChar19pt"/>
          <w:rFonts w:eastAsia="SimSun"/>
          <w:b/>
        </w:rPr>
        <w:t>damage their international images</w:t>
      </w:r>
      <w:r w:rsidRPr="00B1644F">
        <w:rPr>
          <w:sz w:val="16"/>
        </w:rPr>
        <w:t>.</w:t>
      </w:r>
    </w:p>
    <w:p w:rsidR="0079170E" w:rsidRPr="0079170E" w:rsidRDefault="0079170E" w:rsidP="0079170E"/>
    <w:p w:rsidR="006538B0" w:rsidRDefault="006538B0" w:rsidP="006538B0">
      <w:pPr>
        <w:pStyle w:val="Heading2"/>
      </w:pPr>
      <w:r>
        <w:t>Econ</w:t>
      </w:r>
    </w:p>
    <w:p w:rsidR="00AA1E33" w:rsidRDefault="006538B0" w:rsidP="00AA1E33">
      <w:pPr>
        <w:pStyle w:val="Heading3"/>
      </w:pPr>
      <w:r>
        <w:t xml:space="preserve">TPA Not </w:t>
      </w:r>
      <w:proofErr w:type="gramStart"/>
      <w:r>
        <w:t>k2</w:t>
      </w:r>
      <w:proofErr w:type="gramEnd"/>
      <w:r>
        <w:t xml:space="preserve"> Econ</w:t>
      </w:r>
    </w:p>
    <w:p w:rsidR="00AA1E33" w:rsidRDefault="00AA1E33" w:rsidP="00AA1E33">
      <w:pPr>
        <w:pStyle w:val="Heading4"/>
      </w:pPr>
      <w:r>
        <w:t>Doesn’t solve the econ</w:t>
      </w:r>
    </w:p>
    <w:p w:rsidR="00AA1E33" w:rsidRDefault="00AA1E33" w:rsidP="00AA1E33">
      <w:proofErr w:type="gramStart"/>
      <w:r w:rsidRPr="003A3265">
        <w:rPr>
          <w:rStyle w:val="Style13ptBold"/>
        </w:rPr>
        <w:t xml:space="preserve">Krugman </w:t>
      </w:r>
      <w:r w:rsidR="006538B0">
        <w:rPr>
          <w:rStyle w:val="Style13ptBold"/>
        </w:rPr>
        <w:t>15</w:t>
      </w:r>
      <w:r w:rsidRPr="00300ECE">
        <w:t xml:space="preserve"> (Paul, </w:t>
      </w:r>
      <w:r>
        <w:t xml:space="preserve">Nobel Laureate in Economics, </w:t>
      </w:r>
      <w:r w:rsidRPr="00300ECE">
        <w:t>"Beware of False Rationales for Supporting Trade Deals."</w:t>
      </w:r>
      <w:proofErr w:type="gramEnd"/>
      <w:r w:rsidRPr="00300ECE">
        <w:t xml:space="preserve"> </w:t>
      </w:r>
      <w:proofErr w:type="gramStart"/>
      <w:r w:rsidRPr="00300ECE">
        <w:t>Truth Out.</w:t>
      </w:r>
      <w:proofErr w:type="gramEnd"/>
      <w:r w:rsidRPr="00300ECE">
        <w:t xml:space="preserve"> </w:t>
      </w:r>
      <w:r w:rsidR="006538B0">
        <w:t xml:space="preserve">2/3/15 </w:t>
      </w:r>
      <w:r w:rsidRPr="00300ECE">
        <w:t>truth-out.org/opinion/item/28905-beware-of-false-rationales-for-supporting-trade-deals</w:t>
      </w:r>
      <w:r>
        <w:t>)</w:t>
      </w:r>
    </w:p>
    <w:p w:rsidR="001731F7" w:rsidRDefault="00AA1E33" w:rsidP="001731F7">
      <w:pPr>
        <w:rPr>
          <w:rStyle w:val="StyleUnderline"/>
        </w:rPr>
      </w:pPr>
      <w:r w:rsidRPr="004F0F07">
        <w:rPr>
          <w:sz w:val="16"/>
        </w:rPr>
        <w:t xml:space="preserve">I am in general a free trader. There is, I would argue, a tendency on the part of some people with whom I agree on many issues to demonize trade agreements, to make them responsible for evils that have other causes. And </w:t>
      </w:r>
      <w:r w:rsidRPr="00211397">
        <w:rPr>
          <w:rStyle w:val="StyleUnderline"/>
          <w:highlight w:val="cyan"/>
        </w:rPr>
        <w:t>my take on</w:t>
      </w:r>
      <w:r w:rsidRPr="0033382D">
        <w:rPr>
          <w:rStyle w:val="StyleUnderline"/>
        </w:rPr>
        <w:t xml:space="preserve"> both of the trade agreements currently under negotiation - </w:t>
      </w:r>
      <w:r w:rsidRPr="00211397">
        <w:rPr>
          <w:rStyle w:val="StyleUnderline"/>
          <w:highlight w:val="cyan"/>
        </w:rPr>
        <w:t xml:space="preserve">the </w:t>
      </w:r>
      <w:r w:rsidRPr="00211397">
        <w:rPr>
          <w:rStyle w:val="Emphasis"/>
          <w:highlight w:val="cyan"/>
        </w:rPr>
        <w:t>T</w:t>
      </w:r>
      <w:r w:rsidRPr="0033382D">
        <w:rPr>
          <w:rStyle w:val="StyleUnderline"/>
        </w:rPr>
        <w:t>rans-</w:t>
      </w:r>
      <w:r w:rsidRPr="00211397">
        <w:rPr>
          <w:rStyle w:val="Emphasis"/>
          <w:highlight w:val="cyan"/>
        </w:rPr>
        <w:t>P</w:t>
      </w:r>
      <w:r w:rsidRPr="0033382D">
        <w:rPr>
          <w:rStyle w:val="StyleUnderline"/>
        </w:rPr>
        <w:t xml:space="preserve">acific </w:t>
      </w:r>
      <w:r w:rsidRPr="00211397">
        <w:rPr>
          <w:rStyle w:val="Emphasis"/>
          <w:highlight w:val="cyan"/>
        </w:rPr>
        <w:t>P</w:t>
      </w:r>
      <w:r w:rsidRPr="0033382D">
        <w:rPr>
          <w:rStyle w:val="StyleUnderline"/>
        </w:rPr>
        <w:t xml:space="preserve">artnership </w:t>
      </w:r>
      <w:r w:rsidRPr="00211397">
        <w:rPr>
          <w:rStyle w:val="StyleUnderline"/>
          <w:highlight w:val="cyan"/>
        </w:rPr>
        <w:t xml:space="preserve">and the </w:t>
      </w:r>
      <w:r w:rsidRPr="00211397">
        <w:rPr>
          <w:rStyle w:val="Emphasis"/>
          <w:highlight w:val="cyan"/>
        </w:rPr>
        <w:t>T</w:t>
      </w:r>
      <w:r w:rsidRPr="0033382D">
        <w:rPr>
          <w:rStyle w:val="StyleUnderline"/>
        </w:rPr>
        <w:t xml:space="preserve">ransatlantic </w:t>
      </w:r>
      <w:r w:rsidRPr="00211397">
        <w:rPr>
          <w:rStyle w:val="Emphasis"/>
          <w:highlight w:val="cyan"/>
        </w:rPr>
        <w:t>T</w:t>
      </w:r>
      <w:r w:rsidRPr="0033382D">
        <w:rPr>
          <w:rStyle w:val="StyleUnderline"/>
        </w:rPr>
        <w:t xml:space="preserve">rade and </w:t>
      </w:r>
      <w:r w:rsidRPr="00211397">
        <w:rPr>
          <w:rStyle w:val="Emphasis"/>
          <w:highlight w:val="cyan"/>
        </w:rPr>
        <w:t>I</w:t>
      </w:r>
      <w:r w:rsidRPr="0033382D">
        <w:rPr>
          <w:rStyle w:val="StyleUnderline"/>
        </w:rPr>
        <w:t xml:space="preserve">nvestment </w:t>
      </w:r>
      <w:r w:rsidRPr="00211397">
        <w:rPr>
          <w:rStyle w:val="Emphasis"/>
          <w:highlight w:val="cyan"/>
        </w:rPr>
        <w:t>P</w:t>
      </w:r>
      <w:r w:rsidRPr="0033382D">
        <w:rPr>
          <w:rStyle w:val="StyleUnderline"/>
        </w:rPr>
        <w:t xml:space="preserve">artnership - </w:t>
      </w:r>
      <w:r w:rsidRPr="00211397">
        <w:rPr>
          <w:rStyle w:val="StyleUnderline"/>
          <w:highlight w:val="cyan"/>
        </w:rPr>
        <w:t xml:space="preserve">is that there's </w:t>
      </w:r>
      <w:r w:rsidRPr="00211397">
        <w:rPr>
          <w:rStyle w:val="Emphasis"/>
          <w:highlight w:val="cyan"/>
        </w:rPr>
        <w:t>much less</w:t>
      </w:r>
      <w:r w:rsidRPr="0004549E">
        <w:rPr>
          <w:rStyle w:val="Emphasis"/>
        </w:rPr>
        <w:t xml:space="preserve"> there </w:t>
      </w:r>
      <w:r w:rsidRPr="00211397">
        <w:rPr>
          <w:rStyle w:val="Emphasis"/>
          <w:highlight w:val="cyan"/>
        </w:rPr>
        <w:t>than meets the eye.</w:t>
      </w:r>
      <w:r w:rsidRPr="0004549E">
        <w:t>¶</w:t>
      </w:r>
      <w:r w:rsidRPr="004F0F07">
        <w:rPr>
          <w:sz w:val="16"/>
        </w:rPr>
        <w:t xml:space="preserve"> But my hackles and suspicions rise when I listen to the advocates.</w:t>
      </w:r>
      <w:r w:rsidRPr="004F0F07">
        <w:rPr>
          <w:sz w:val="12"/>
        </w:rPr>
        <w:t>¶</w:t>
      </w:r>
      <w:r w:rsidRPr="004F0F07">
        <w:rPr>
          <w:sz w:val="16"/>
        </w:rPr>
        <w:t xml:space="preserve"> In his recent "State of American Business" speech, Thomas Donohue, the head of the U.S. Chamber of Commerce, warned against economic populism, which he says is really about a push to create a "state-run economy." Yep - </w:t>
      </w:r>
      <w:proofErr w:type="gramStart"/>
      <w:r w:rsidRPr="004F0F07">
        <w:rPr>
          <w:sz w:val="16"/>
        </w:rPr>
        <w:t>so</w:t>
      </w:r>
      <w:proofErr w:type="gramEnd"/>
      <w:r w:rsidRPr="004F0F07">
        <w:rPr>
          <w:sz w:val="16"/>
        </w:rPr>
        <w:t xml:space="preserve"> much as mention rising income inequality, and you're Joseph Stalin (unless you're Mitt Romney). But what really gets me is the Chamber's supposed agenda for growth. Topping the list - the No. 1 priority - is completing those trade agreements.</w:t>
      </w:r>
      <w:r w:rsidRPr="004F0F07">
        <w:rPr>
          <w:sz w:val="12"/>
        </w:rPr>
        <w:t>¶</w:t>
      </w:r>
      <w:r w:rsidRPr="004F0F07">
        <w:rPr>
          <w:sz w:val="16"/>
        </w:rPr>
        <w:t xml:space="preserve"> </w:t>
      </w:r>
      <w:proofErr w:type="gramStart"/>
      <w:r w:rsidRPr="004F0F07">
        <w:rPr>
          <w:sz w:val="16"/>
        </w:rPr>
        <w:t>This</w:t>
      </w:r>
      <w:proofErr w:type="gramEnd"/>
      <w:r w:rsidRPr="004F0F07">
        <w:rPr>
          <w:sz w:val="16"/>
        </w:rPr>
        <w:t xml:space="preserve"> is absurd, and disturbing.</w:t>
      </w:r>
      <w:r w:rsidRPr="004F0F07">
        <w:rPr>
          <w:sz w:val="12"/>
        </w:rPr>
        <w:t>¶</w:t>
      </w:r>
      <w:r w:rsidRPr="004F0F07">
        <w:rPr>
          <w:sz w:val="16"/>
        </w:rPr>
        <w:t xml:space="preserve"> Think about it. </w:t>
      </w:r>
      <w:r w:rsidRPr="00211397">
        <w:rPr>
          <w:rStyle w:val="StyleUnderline"/>
          <w:highlight w:val="cyan"/>
        </w:rPr>
        <w:t>The immediate problem facing</w:t>
      </w:r>
      <w:r w:rsidRPr="00D21663">
        <w:rPr>
          <w:rStyle w:val="StyleUnderline"/>
        </w:rPr>
        <w:t xml:space="preserve"> much of </w:t>
      </w:r>
      <w:r w:rsidRPr="00211397">
        <w:rPr>
          <w:rStyle w:val="StyleUnderline"/>
          <w:highlight w:val="cyan"/>
        </w:rPr>
        <w:t xml:space="preserve">the world is </w:t>
      </w:r>
      <w:r w:rsidRPr="00211397">
        <w:rPr>
          <w:rStyle w:val="Emphasis"/>
          <w:highlight w:val="cyan"/>
        </w:rPr>
        <w:t>inadequate demand</w:t>
      </w:r>
      <w:r w:rsidRPr="00211397">
        <w:rPr>
          <w:rStyle w:val="StyleUnderline"/>
          <w:highlight w:val="cyan"/>
        </w:rPr>
        <w:t xml:space="preserve"> and</w:t>
      </w:r>
      <w:r w:rsidRPr="004F0F07">
        <w:rPr>
          <w:sz w:val="16"/>
        </w:rPr>
        <w:t xml:space="preserve"> the threat of </w:t>
      </w:r>
      <w:r w:rsidRPr="00211397">
        <w:rPr>
          <w:rStyle w:val="Emphasis"/>
          <w:highlight w:val="cyan"/>
        </w:rPr>
        <w:t>deflation</w:t>
      </w:r>
      <w:r w:rsidRPr="0004549E">
        <w:rPr>
          <w:rStyle w:val="Emphasis"/>
        </w:rPr>
        <w:t xml:space="preserve">. </w:t>
      </w:r>
      <w:r w:rsidRPr="00211397">
        <w:rPr>
          <w:rStyle w:val="Emphasis"/>
          <w:highlight w:val="cyan"/>
        </w:rPr>
        <w:t>Would trade</w:t>
      </w:r>
      <w:r w:rsidRPr="0004549E">
        <w:rPr>
          <w:rStyle w:val="StyleUnderline"/>
        </w:rPr>
        <w:t xml:space="preserve"> liberalization </w:t>
      </w:r>
      <w:r w:rsidRPr="00211397">
        <w:rPr>
          <w:rStyle w:val="Emphasis"/>
          <w:highlight w:val="cyan"/>
        </w:rPr>
        <w:t>help</w:t>
      </w:r>
      <w:r w:rsidRPr="00D21663">
        <w:rPr>
          <w:rStyle w:val="StyleUnderline"/>
        </w:rPr>
        <w:t xml:space="preserve"> </w:t>
      </w:r>
      <w:r w:rsidRPr="0004549E">
        <w:rPr>
          <w:rStyle w:val="StyleUnderline"/>
        </w:rPr>
        <w:t>on that</w:t>
      </w:r>
      <w:r w:rsidRPr="00D21663">
        <w:rPr>
          <w:rStyle w:val="StyleUnderline"/>
        </w:rPr>
        <w:t xml:space="preserve"> front? </w:t>
      </w:r>
      <w:proofErr w:type="gramStart"/>
      <w:r w:rsidRPr="00211397">
        <w:rPr>
          <w:rStyle w:val="StyleUnderline"/>
          <w:highlight w:val="cyan"/>
        </w:rPr>
        <w:t>No</w:t>
      </w:r>
      <w:r w:rsidRPr="00D21663">
        <w:rPr>
          <w:rStyle w:val="StyleUnderline"/>
        </w:rPr>
        <w:t xml:space="preserve">, not at </w:t>
      </w:r>
      <w:r w:rsidRPr="00343796">
        <w:rPr>
          <w:rStyle w:val="StyleUnderline"/>
        </w:rPr>
        <w:t>all.</w:t>
      </w:r>
      <w:proofErr w:type="gramEnd"/>
      <w:r w:rsidRPr="00343796">
        <w:rPr>
          <w:rStyle w:val="StyleUnderline"/>
        </w:rPr>
        <w:t xml:space="preserve"> True, to the extent that trade becomes easier, </w:t>
      </w:r>
      <w:r w:rsidRPr="004F0F07">
        <w:rPr>
          <w:rStyle w:val="StyleUnderline"/>
        </w:rPr>
        <w:t xml:space="preserve">world exports would </w:t>
      </w:r>
      <w:proofErr w:type="gramStart"/>
      <w:r w:rsidRPr="004F0F07">
        <w:rPr>
          <w:rStyle w:val="StyleUnderline"/>
        </w:rPr>
        <w:t>rise</w:t>
      </w:r>
      <w:proofErr w:type="gramEnd"/>
      <w:r w:rsidRPr="00343796">
        <w:rPr>
          <w:rStyle w:val="StyleUnderline"/>
        </w:rPr>
        <w:t xml:space="preserve">, which is a net plus for demand. But world imports would rise by exactly the same amount, which is a net minus. Or to put it a bit differently, </w:t>
      </w:r>
      <w:r w:rsidRPr="00211397">
        <w:rPr>
          <w:rStyle w:val="StyleUnderline"/>
          <w:highlight w:val="cyan"/>
        </w:rPr>
        <w:t xml:space="preserve">trade </w:t>
      </w:r>
      <w:r w:rsidRPr="0004549E">
        <w:rPr>
          <w:rStyle w:val="StyleUnderline"/>
        </w:rPr>
        <w:t xml:space="preserve">liberalization </w:t>
      </w:r>
      <w:r w:rsidRPr="00211397">
        <w:rPr>
          <w:rStyle w:val="StyleUnderline"/>
          <w:highlight w:val="cyan"/>
        </w:rPr>
        <w:t xml:space="preserve">would </w:t>
      </w:r>
      <w:r w:rsidRPr="00211397">
        <w:rPr>
          <w:rStyle w:val="Emphasis"/>
          <w:highlight w:val="cyan"/>
        </w:rPr>
        <w:t>change the composition of</w:t>
      </w:r>
      <w:r w:rsidRPr="00211397">
        <w:rPr>
          <w:rStyle w:val="StyleUnderline"/>
          <w:highlight w:val="cyan"/>
        </w:rPr>
        <w:t xml:space="preserve"> </w:t>
      </w:r>
      <w:r w:rsidRPr="0004549E">
        <w:rPr>
          <w:rStyle w:val="StyleUnderline"/>
        </w:rPr>
        <w:t xml:space="preserve">world </w:t>
      </w:r>
      <w:r w:rsidRPr="00211397">
        <w:rPr>
          <w:rStyle w:val="StyleUnderline"/>
          <w:highlight w:val="cyan"/>
        </w:rPr>
        <w:t xml:space="preserve">expenditure - </w:t>
      </w:r>
      <w:r w:rsidRPr="0004549E">
        <w:rPr>
          <w:rStyle w:val="StyleUnderline"/>
        </w:rPr>
        <w:t>with each country spending more on foreign goods and less on its own -</w:t>
      </w:r>
      <w:r w:rsidRPr="00343796">
        <w:rPr>
          <w:rStyle w:val="StyleUnderline"/>
        </w:rPr>
        <w:t xml:space="preserve"> </w:t>
      </w:r>
      <w:r w:rsidRPr="00211397">
        <w:rPr>
          <w:rStyle w:val="StyleUnderline"/>
          <w:highlight w:val="cyan"/>
        </w:rPr>
        <w:t>but</w:t>
      </w:r>
      <w:r w:rsidRPr="00343796">
        <w:rPr>
          <w:rStyle w:val="StyleUnderline"/>
        </w:rPr>
        <w:t xml:space="preserve"> </w:t>
      </w:r>
      <w:r w:rsidRPr="00211397">
        <w:rPr>
          <w:rStyle w:val="StyleUnderline"/>
          <w:highlight w:val="cyan"/>
        </w:rPr>
        <w:t xml:space="preserve">there's no reason to think that it would </w:t>
      </w:r>
      <w:proofErr w:type="gramStart"/>
      <w:r w:rsidRPr="00211397">
        <w:rPr>
          <w:rStyle w:val="Emphasis"/>
          <w:highlight w:val="cyan"/>
        </w:rPr>
        <w:t>raise</w:t>
      </w:r>
      <w:proofErr w:type="gramEnd"/>
      <w:r w:rsidRPr="00211397">
        <w:rPr>
          <w:rStyle w:val="Emphasis"/>
          <w:highlight w:val="cyan"/>
        </w:rPr>
        <w:t xml:space="preserve"> total spending</w:t>
      </w:r>
      <w:r w:rsidRPr="00343796">
        <w:rPr>
          <w:rStyle w:val="StyleUnderline"/>
        </w:rPr>
        <w:t>. So this is not a short-term economic boost.</w:t>
      </w:r>
      <w:r w:rsidRPr="004F0F07">
        <w:rPr>
          <w:rStyle w:val="StyleUnderline"/>
          <w:b/>
          <w:sz w:val="12"/>
        </w:rPr>
        <w:t>¶</w:t>
      </w:r>
      <w:r w:rsidRPr="004F0F07">
        <w:rPr>
          <w:sz w:val="16"/>
        </w:rPr>
        <w:t xml:space="preserve"> </w:t>
      </w:r>
      <w:proofErr w:type="gramStart"/>
      <w:r w:rsidRPr="00BC0C33">
        <w:rPr>
          <w:rStyle w:val="StyleUnderline"/>
        </w:rPr>
        <w:t>Could</w:t>
      </w:r>
      <w:proofErr w:type="gramEnd"/>
      <w:r w:rsidRPr="00BC0C33">
        <w:rPr>
          <w:rStyle w:val="StyleUnderline"/>
        </w:rPr>
        <w:t xml:space="preserve"> these trade agreements be about the supply side, about raising efficiency and productivity</w:t>
      </w:r>
      <w:r w:rsidRPr="004F0F07">
        <w:rPr>
          <w:sz w:val="16"/>
        </w:rPr>
        <w:t xml:space="preserve">? Well, standard </w:t>
      </w:r>
      <w:r w:rsidRPr="00BC0C33">
        <w:rPr>
          <w:rStyle w:val="StyleUnderline"/>
        </w:rPr>
        <w:t>economic models do say that liberalization should have that effect</w:t>
      </w:r>
      <w:r w:rsidRPr="004F0F07">
        <w:rPr>
          <w:sz w:val="16"/>
        </w:rPr>
        <w:t xml:space="preserve">, in principle - </w:t>
      </w:r>
      <w:r w:rsidRPr="00BC0C33">
        <w:rPr>
          <w:rStyle w:val="StyleUnderline"/>
        </w:rPr>
        <w:t xml:space="preserve">but </w:t>
      </w:r>
      <w:r w:rsidRPr="00211397">
        <w:rPr>
          <w:rStyle w:val="StyleUnderline"/>
          <w:highlight w:val="cyan"/>
        </w:rPr>
        <w:t xml:space="preserve">the effects are </w:t>
      </w:r>
      <w:r w:rsidRPr="00211397">
        <w:rPr>
          <w:rStyle w:val="Emphasis"/>
          <w:highlight w:val="cyan"/>
        </w:rPr>
        <w:t>only</w:t>
      </w:r>
      <w:r w:rsidRPr="00211397">
        <w:rPr>
          <w:rStyle w:val="StyleUnderline"/>
          <w:highlight w:val="cyan"/>
        </w:rPr>
        <w:t xml:space="preserve"> large when you start from </w:t>
      </w:r>
      <w:r w:rsidRPr="00211397">
        <w:rPr>
          <w:rStyle w:val="Emphasis"/>
          <w:highlight w:val="cyan"/>
        </w:rPr>
        <w:t>high</w:t>
      </w:r>
      <w:r w:rsidRPr="00BC0C33">
        <w:rPr>
          <w:rStyle w:val="StyleUnderline"/>
        </w:rPr>
        <w:t xml:space="preserve"> levels of </w:t>
      </w:r>
      <w:r w:rsidRPr="00211397">
        <w:rPr>
          <w:rStyle w:val="Emphasis"/>
          <w:highlight w:val="cyan"/>
        </w:rPr>
        <w:t>protectionism</w:t>
      </w:r>
      <w:r w:rsidRPr="00BC0C33">
        <w:rPr>
          <w:rStyle w:val="StyleUnderline"/>
        </w:rPr>
        <w:t>.</w:t>
      </w:r>
    </w:p>
    <w:p w:rsidR="00153055" w:rsidRDefault="00153055" w:rsidP="00153055"/>
    <w:p w:rsidR="00153055" w:rsidRDefault="00153055" w:rsidP="00153055">
      <w:pPr>
        <w:pStyle w:val="Heading3"/>
      </w:pPr>
      <w:r>
        <w:t>AT: Econ---TPP</w:t>
      </w:r>
    </w:p>
    <w:p w:rsidR="00153055" w:rsidRDefault="00153055" w:rsidP="00153055">
      <w:pPr>
        <w:pStyle w:val="Heading4"/>
      </w:pPr>
      <w:r>
        <w:t>TPP doesn’t solve econ---currency manipulation</w:t>
      </w:r>
    </w:p>
    <w:p w:rsidR="00153055" w:rsidRDefault="00153055" w:rsidP="00153055">
      <w:r>
        <w:t xml:space="preserve">Dean </w:t>
      </w:r>
      <w:r w:rsidRPr="00765C20">
        <w:rPr>
          <w:rStyle w:val="Style13ptBold"/>
        </w:rPr>
        <w:t>Baker 4/22</w:t>
      </w:r>
      <w:r>
        <w:t>, co-director of the Centre for Economic and Policy Research, “Obama is failing us all by ignoring the need for currency rules in TPP,” 4/22/2015, http://www.theguardian.com/commentisfree/2015/apr/22/obama-ignoring-currency-rules-trans-pacific-partnership</w:t>
      </w:r>
    </w:p>
    <w:p w:rsidR="00153055" w:rsidRPr="00B3448D" w:rsidRDefault="00153055" w:rsidP="00153055">
      <w:r w:rsidRPr="00B3448D">
        <w:rPr>
          <w:rStyle w:val="StyleUnderline"/>
        </w:rPr>
        <w:t>The Obama administration is doing its full court press,</w:t>
      </w:r>
      <w:r w:rsidRPr="00B3448D">
        <w:t xml:space="preserve"> pulling out all the stops to get Congress to approve the fast-track authority that is almost certainly necessary to get the Trans-Pacific Partnership (TPP) through Congress. </w:t>
      </w:r>
      <w:r w:rsidRPr="00B3448D">
        <w:rPr>
          <w:rStyle w:val="StyleUnderline"/>
        </w:rPr>
        <w:t xml:space="preserve">One of the </w:t>
      </w:r>
      <w:r w:rsidRPr="00B3448D">
        <w:rPr>
          <w:rStyle w:val="Emphasis"/>
        </w:rPr>
        <w:t>biggest remaining stumbling blocks</w:t>
      </w:r>
      <w:r w:rsidRPr="00B3448D">
        <w:rPr>
          <w:rStyle w:val="StyleUnderline"/>
        </w:rPr>
        <w:t xml:space="preserve"> is that the deal will almost certainly not include </w:t>
      </w:r>
      <w:r w:rsidRPr="00B3448D">
        <w:rPr>
          <w:rStyle w:val="Emphasis"/>
        </w:rPr>
        <w:t>provisions on currency</w:t>
      </w:r>
      <w:r w:rsidRPr="00B3448D">
        <w:t xml:space="preserve">. This means that </w:t>
      </w:r>
      <w:r w:rsidRPr="00B3448D">
        <w:rPr>
          <w:rStyle w:val="StyleUnderline"/>
        </w:rPr>
        <w:t>parties to the agreement will still be able to depress the value of their currency against the dollar in order to gain a competitive advantage</w:t>
      </w:r>
      <w:r w:rsidRPr="00B3448D">
        <w:t xml:space="preserve">. </w:t>
      </w:r>
      <w:r w:rsidRPr="00B3448D">
        <w:rPr>
          <w:rStyle w:val="Emphasis"/>
        </w:rPr>
        <w:t>This is a really big deal</w:t>
      </w:r>
      <w:r w:rsidRPr="00B3448D">
        <w:t>, which everyone thinking about the merits of the TPP should understand.</w:t>
      </w:r>
      <w:r w:rsidRPr="00B3448D">
        <w:rPr>
          <w:sz w:val="12"/>
        </w:rPr>
        <w:t>¶</w:t>
      </w:r>
      <w:r w:rsidRPr="00B3448D">
        <w:t xml:space="preserve"> The value of the dollar relative to other currencies is by far the main determinant of our balance of trade. </w:t>
      </w:r>
      <w:r w:rsidRPr="00B3448D">
        <w:rPr>
          <w:rStyle w:val="StyleUnderline"/>
        </w:rPr>
        <w:t>We can talk about better education and training for our workforce, improving our infrastructure and better research</w:t>
      </w:r>
      <w:r w:rsidRPr="00B3448D">
        <w:t>, all of which are important for the economy.</w:t>
      </w:r>
      <w:r w:rsidRPr="00B3448D">
        <w:rPr>
          <w:sz w:val="12"/>
        </w:rPr>
        <w:t>¶</w:t>
      </w:r>
      <w:r w:rsidRPr="00B3448D">
        <w:t xml:space="preserve"> </w:t>
      </w:r>
      <w:proofErr w:type="gramStart"/>
      <w:r w:rsidRPr="00B3448D">
        <w:rPr>
          <w:rStyle w:val="StyleUnderline"/>
        </w:rPr>
        <w:t>But</w:t>
      </w:r>
      <w:proofErr w:type="gramEnd"/>
      <w:r w:rsidRPr="00B3448D">
        <w:rPr>
          <w:rStyle w:val="StyleUnderline"/>
        </w:rPr>
        <w:t xml:space="preserve"> anyone who claims that improvements in these areas can offset the impact of a dollar that is overvalued against another currency</w:t>
      </w:r>
      <w:r w:rsidRPr="00B3448D">
        <w:t xml:space="preserve"> by 15-20% </w:t>
      </w:r>
      <w:r w:rsidRPr="00B3448D">
        <w:rPr>
          <w:rStyle w:val="StyleUnderline"/>
        </w:rPr>
        <w:t>is out of touch with reality</w:t>
      </w:r>
      <w:r w:rsidRPr="00B3448D">
        <w:t xml:space="preserve">. If the dollar is overvalued by 20% against another country’s currency, </w:t>
      </w:r>
      <w:r w:rsidRPr="00B3448D">
        <w:rPr>
          <w:rStyle w:val="StyleUnderline"/>
        </w:rPr>
        <w:t xml:space="preserve">it has the same effect as imposing a </w:t>
      </w:r>
      <w:r w:rsidRPr="00B3448D">
        <w:rPr>
          <w:rStyle w:val="Emphasis"/>
        </w:rPr>
        <w:t>20% tariff on US exports</w:t>
      </w:r>
      <w:r w:rsidRPr="00B3448D">
        <w:rPr>
          <w:rStyle w:val="StyleUnderline"/>
        </w:rPr>
        <w:t xml:space="preserve"> and giving a government subsidy of 20% to imports</w:t>
      </w:r>
      <w:r w:rsidRPr="00B3448D">
        <w:t>.</w:t>
      </w:r>
      <w:r w:rsidRPr="00B3448D">
        <w:rPr>
          <w:sz w:val="12"/>
        </w:rPr>
        <w:t>¶</w:t>
      </w:r>
      <w:r w:rsidRPr="00B3448D">
        <w:t xml:space="preserve"> </w:t>
      </w:r>
      <w:proofErr w:type="gramStart"/>
      <w:r w:rsidRPr="00B3448D">
        <w:t>This</w:t>
      </w:r>
      <w:proofErr w:type="gramEnd"/>
      <w:r w:rsidRPr="00B3448D">
        <w:t xml:space="preserve"> is the direct effect when other countries deliberately buy up US assets to prop up the dollar against their currency. </w:t>
      </w:r>
      <w:r w:rsidRPr="00B3448D">
        <w:rPr>
          <w:rStyle w:val="StyleUnderline"/>
        </w:rPr>
        <w:t>This is the main reason the</w:t>
      </w:r>
      <w:r w:rsidRPr="00B3448D">
        <w:t xml:space="preserve"> </w:t>
      </w:r>
      <w:r w:rsidRPr="00B3448D">
        <w:rPr>
          <w:rStyle w:val="StyleUnderline"/>
        </w:rPr>
        <w:t>U</w:t>
      </w:r>
      <w:r w:rsidRPr="00B3448D">
        <w:t xml:space="preserve">nited </w:t>
      </w:r>
      <w:r w:rsidRPr="00B3448D">
        <w:rPr>
          <w:rStyle w:val="StyleUnderline"/>
        </w:rPr>
        <w:t>S</w:t>
      </w:r>
      <w:r w:rsidRPr="00B3448D">
        <w:t xml:space="preserve">tates </w:t>
      </w:r>
      <w:r w:rsidRPr="00B3448D">
        <w:rPr>
          <w:rStyle w:val="StyleUnderline"/>
        </w:rPr>
        <w:t>is currently running a trade deficit of more than $500bn a year</w:t>
      </w:r>
      <w:r w:rsidRPr="00B3448D">
        <w:t>.</w:t>
      </w:r>
      <w:r w:rsidRPr="00B3448D">
        <w:rPr>
          <w:sz w:val="12"/>
        </w:rPr>
        <w:t>¶</w:t>
      </w:r>
      <w:r w:rsidRPr="00B3448D">
        <w:t xml:space="preserve"> </w:t>
      </w:r>
      <w:r w:rsidRPr="00B3448D">
        <w:rPr>
          <w:rStyle w:val="StyleUnderline"/>
        </w:rPr>
        <w:t xml:space="preserve">This trade deficit creates a </w:t>
      </w:r>
      <w:r w:rsidRPr="00B3448D">
        <w:rPr>
          <w:rStyle w:val="Emphasis"/>
        </w:rPr>
        <w:t>huge gap in demand</w:t>
      </w:r>
      <w:r w:rsidRPr="00B3448D">
        <w:t>. It has the same impact as if households were taking $500bn a year out of their paychecks and stuffing the money under their mattress. There is no obvious way to make up this gap in demand. In principle we could fill the gap with large budget deficits, but this is a political non-starter. Based on a dubious reading of the data from the second half of last year, some analysts had thought the economy was booming again, despite the large trade deficit.</w:t>
      </w:r>
      <w:r w:rsidRPr="00B3448D">
        <w:rPr>
          <w:sz w:val="12"/>
        </w:rPr>
        <w:t>¶</w:t>
      </w:r>
      <w:r w:rsidRPr="00B3448D">
        <w:t xml:space="preserve"> </w:t>
      </w:r>
      <w:proofErr w:type="gramStart"/>
      <w:r w:rsidRPr="00B3448D">
        <w:t>More</w:t>
      </w:r>
      <w:proofErr w:type="gramEnd"/>
      <w:r w:rsidRPr="00B3448D">
        <w:t xml:space="preserve"> recently, reality and arithmetic have reasserted themselves and most economists now recognize that </w:t>
      </w:r>
      <w:r w:rsidRPr="00B3448D">
        <w:rPr>
          <w:rStyle w:val="StyleUnderline"/>
        </w:rPr>
        <w:t>the economy is not growing fast enough to fill the demand gap</w:t>
      </w:r>
      <w:r w:rsidRPr="00B3448D">
        <w:t xml:space="preserve">. In fact, the only way we know to fill the sort of gap in demand created by the trade deficit is with an asset bubble like the stock bubble in the 1990s or the housing bubble in the last decade. Not many would advocate going down that path again, which means that </w:t>
      </w:r>
      <w:r w:rsidRPr="00B3448D">
        <w:rPr>
          <w:rStyle w:val="StyleUnderline"/>
        </w:rPr>
        <w:t>we can look forward to</w:t>
      </w:r>
      <w:r w:rsidRPr="00B3448D">
        <w:t xml:space="preserve"> the persistence of </w:t>
      </w:r>
      <w:r w:rsidRPr="00B3448D">
        <w:rPr>
          <w:rStyle w:val="StyleUnderline"/>
        </w:rPr>
        <w:t xml:space="preserve">high unemployment and a weak labor market, </w:t>
      </w:r>
      <w:r w:rsidRPr="00B3448D">
        <w:rPr>
          <w:rStyle w:val="Emphasis"/>
        </w:rPr>
        <w:t>unless we address the trade deficit</w:t>
      </w:r>
      <w:r w:rsidRPr="00B3448D">
        <w:t>.</w:t>
      </w:r>
      <w:r w:rsidRPr="00B3448D">
        <w:rPr>
          <w:sz w:val="12"/>
        </w:rPr>
        <w:t>¶</w:t>
      </w:r>
      <w:r w:rsidRPr="00B3448D">
        <w:t xml:space="preserve"> If we recognize the need to address the trade deficit, and the centrality of the value of the dollar, then </w:t>
      </w:r>
      <w:r w:rsidRPr="00B3448D">
        <w:rPr>
          <w:rStyle w:val="StyleUnderline"/>
        </w:rPr>
        <w:t>it is mind-boggling that</w:t>
      </w:r>
      <w:r w:rsidRPr="00B3448D">
        <w:t xml:space="preserve"> the </w:t>
      </w:r>
      <w:r w:rsidRPr="00B3448D">
        <w:rPr>
          <w:rStyle w:val="StyleUnderline"/>
        </w:rPr>
        <w:t>Obama</w:t>
      </w:r>
      <w:r w:rsidRPr="00B3448D">
        <w:t xml:space="preserve"> administration </w:t>
      </w:r>
      <w:r w:rsidRPr="00B3448D">
        <w:rPr>
          <w:rStyle w:val="StyleUnderline"/>
        </w:rPr>
        <w:t>would not have sought to include rules on currency in the TPP.</w:t>
      </w:r>
      <w:r w:rsidRPr="00B3448D">
        <w:t xml:space="preserve"> After all, the Obama administration has been in office more than six years and allowed large trade deficits to persist. If they don’t address currency rules in the TPP, where exactly do they expect to do it</w:t>
      </w:r>
      <w:proofErr w:type="gramStart"/>
      <w:r w:rsidRPr="00B3448D">
        <w:t>?</w:t>
      </w:r>
      <w:r w:rsidRPr="00B3448D">
        <w:rPr>
          <w:sz w:val="12"/>
        </w:rPr>
        <w:t>¶</w:t>
      </w:r>
      <w:proofErr w:type="gramEnd"/>
      <w:r w:rsidRPr="00B3448D">
        <w:t xml:space="preserve"> Much of the discussion now has the same sort of children’s table character that is usually shown toward issues that primarily concern working people. The rules about investment, about environmental and safety regulation, and patent and copyright protection are all right there front and center in the trade agreement. These affect the adults, aka big business. But </w:t>
      </w:r>
      <w:r w:rsidRPr="00B3448D">
        <w:rPr>
          <w:rStyle w:val="StyleUnderline"/>
        </w:rPr>
        <w:t xml:space="preserve">issues about currency and trade deficits, that can mean millions of jobs and </w:t>
      </w:r>
      <w:r w:rsidRPr="00B3448D">
        <w:rPr>
          <w:rStyle w:val="Emphasis"/>
        </w:rPr>
        <w:t>trillions in lost output</w:t>
      </w:r>
      <w:r w:rsidRPr="00B3448D">
        <w:rPr>
          <w:rStyle w:val="StyleUnderline"/>
        </w:rPr>
        <w:t xml:space="preserve"> over the next decade</w:t>
      </w:r>
      <w:r w:rsidRPr="00B3448D">
        <w:t>, well that’s kids’ stuff. The Obama administration will promise to set up a little table and do a little dance to humor the people who care about such things. But they must be kept out of the TPP.</w:t>
      </w:r>
      <w:r w:rsidRPr="00B3448D">
        <w:rPr>
          <w:sz w:val="12"/>
        </w:rPr>
        <w:t>¶</w:t>
      </w:r>
      <w:r w:rsidRPr="00B3448D">
        <w:t xml:space="preserve"> </w:t>
      </w:r>
      <w:proofErr w:type="gramStart"/>
      <w:r w:rsidRPr="00B3448D">
        <w:t>Finally,</w:t>
      </w:r>
      <w:proofErr w:type="gramEnd"/>
      <w:r w:rsidRPr="00B3448D">
        <w:t xml:space="preserve"> it is worth noting that </w:t>
      </w:r>
      <w:r w:rsidRPr="00B3448D">
        <w:rPr>
          <w:rStyle w:val="StyleUnderline"/>
        </w:rPr>
        <w:t xml:space="preserve">sums at stake over currency issues are an </w:t>
      </w:r>
      <w:r w:rsidRPr="00B3448D">
        <w:rPr>
          <w:rStyle w:val="Emphasis"/>
        </w:rPr>
        <w:t>order of magnitude larger</w:t>
      </w:r>
      <w:r w:rsidRPr="00B3448D">
        <w:rPr>
          <w:rStyle w:val="StyleUnderline"/>
        </w:rPr>
        <w:t xml:space="preserve"> than any potential gains from the rest of TPP</w:t>
      </w:r>
      <w:r w:rsidRPr="00B3448D">
        <w:t xml:space="preserve">. We already have very low barriers with most of the parties in the TPP. </w:t>
      </w:r>
      <w:r w:rsidRPr="00B3448D">
        <w:rPr>
          <w:rStyle w:val="StyleUnderline"/>
        </w:rPr>
        <w:t>Removing the remaining barriers will have a very limited economic impact, which could easily be outweighed by the increase in barriers in the form of stronger patent and copyright protection</w:t>
      </w:r>
      <w:r w:rsidRPr="00B3448D">
        <w:t>.</w:t>
      </w:r>
      <w:r w:rsidRPr="00B3448D">
        <w:rPr>
          <w:sz w:val="12"/>
        </w:rPr>
        <w:t>¶</w:t>
      </w:r>
      <w:r w:rsidRPr="00B3448D">
        <w:t xml:space="preserve"> </w:t>
      </w:r>
      <w:r w:rsidRPr="00B3448D">
        <w:rPr>
          <w:rStyle w:val="StyleUnderline"/>
        </w:rPr>
        <w:t>Neither</w:t>
      </w:r>
      <w:r w:rsidRPr="00B3448D">
        <w:t xml:space="preserve"> the </w:t>
      </w:r>
      <w:r w:rsidRPr="00B3448D">
        <w:rPr>
          <w:rStyle w:val="StyleUnderline"/>
        </w:rPr>
        <w:t>Obama</w:t>
      </w:r>
      <w:r w:rsidRPr="00B3448D">
        <w:t xml:space="preserve"> administration </w:t>
      </w:r>
      <w:r w:rsidRPr="00B3448D">
        <w:rPr>
          <w:rStyle w:val="StyleUnderline"/>
        </w:rPr>
        <w:t>nor anyone else has a politically viable path back to full employment with a trade deficit equal to 3% of GDP.</w:t>
      </w:r>
      <w:r w:rsidRPr="00B3448D">
        <w:t xml:space="preserve"> Full employment is incredibly important to ensure that those at the middle and bottom of the income distribution have the bargaining power needed to share in the gains from economic growth. If insisting on currency rules risks delaying or even destroying the TPP, it would be a risk well worth taking.</w:t>
      </w:r>
    </w:p>
    <w:p w:rsidR="00153055" w:rsidRDefault="00153055" w:rsidP="00153055">
      <w:pPr>
        <w:pStyle w:val="Heading4"/>
      </w:pPr>
      <w:r>
        <w:t>TPP doesn’t solve growth---tiny impact</w:t>
      </w:r>
    </w:p>
    <w:p w:rsidR="00153055" w:rsidRDefault="00153055" w:rsidP="00153055">
      <w:r>
        <w:t xml:space="preserve">Paul </w:t>
      </w:r>
      <w:r w:rsidRPr="00050BF5">
        <w:rPr>
          <w:rStyle w:val="Style13ptBold"/>
        </w:rPr>
        <w:t>Krugman 3/26</w:t>
      </w:r>
      <w:r>
        <w:t>, Nobel Prize Winner in Economics, "Trans-Pacific Partnership Trade Deal: Few Benefits, Many Questions", 2015, truth-out.org/opinion/item/29887-trans-pacific-partnership-trade-deal-few-benefits-many-questions</w:t>
      </w:r>
    </w:p>
    <w:p w:rsidR="00153055" w:rsidRPr="009F02DB" w:rsidRDefault="00153055" w:rsidP="00153055">
      <w:pPr>
        <w:rPr>
          <w:u w:val="single"/>
        </w:rPr>
      </w:pPr>
      <w:r w:rsidRPr="009F02DB">
        <w:rPr>
          <w:rStyle w:val="StyleUnderline"/>
        </w:rPr>
        <w:t>What about the T.P.P.? There are still important barriers in ag</w:t>
      </w:r>
      <w:r w:rsidRPr="009F02DB">
        <w:rPr>
          <w:sz w:val="14"/>
        </w:rPr>
        <w:t xml:space="preserve">riculture, </w:t>
      </w:r>
      <w:r w:rsidRPr="009F02DB">
        <w:rPr>
          <w:rStyle w:val="StyleUnderline"/>
        </w:rPr>
        <w:t>but the deal's advocates are pinning most of their case on services</w:t>
      </w:r>
      <w:r w:rsidRPr="009F02DB">
        <w:rPr>
          <w:sz w:val="14"/>
        </w:rPr>
        <w:t xml:space="preserve">, where we're talking about more diffuse access issues. So how much could it be worth to break down some of those barriers? </w:t>
      </w:r>
      <w:r w:rsidRPr="009F02DB">
        <w:rPr>
          <w:rStyle w:val="StyleUnderline"/>
        </w:rPr>
        <w:t>I've estimated that "</w:t>
      </w:r>
      <w:proofErr w:type="spellStart"/>
      <w:r w:rsidRPr="009F02DB">
        <w:rPr>
          <w:rStyle w:val="StyleUnderline"/>
        </w:rPr>
        <w:t>hyperglobalization</w:t>
      </w:r>
      <w:proofErr w:type="spellEnd"/>
      <w:r w:rsidRPr="009F02DB">
        <w:rPr>
          <w:sz w:val="14"/>
        </w:rPr>
        <w:t xml:space="preserve">" - the expansion of world trade to unprecedented levels since 1990 - </w:t>
      </w:r>
      <w:r w:rsidRPr="009F02DB">
        <w:rPr>
          <w:rStyle w:val="StyleUnderline"/>
        </w:rPr>
        <w:t>has added about 5 percent to world incomes</w:t>
      </w:r>
      <w:r w:rsidRPr="009F02DB">
        <w:rPr>
          <w:sz w:val="14"/>
        </w:rPr>
        <w:t>.</w:t>
      </w:r>
      <w:r w:rsidRPr="009F02DB">
        <w:rPr>
          <w:sz w:val="12"/>
        </w:rPr>
        <w:t>¶</w:t>
      </w:r>
      <w:r w:rsidRPr="009F02DB">
        <w:rPr>
          <w:sz w:val="14"/>
        </w:rPr>
        <w:t xml:space="preserve"> </w:t>
      </w:r>
      <w:proofErr w:type="gramStart"/>
      <w:r w:rsidRPr="009F02DB">
        <w:rPr>
          <w:rStyle w:val="StyleUnderline"/>
        </w:rPr>
        <w:t>That's</w:t>
      </w:r>
      <w:proofErr w:type="gramEnd"/>
      <w:r w:rsidRPr="009F02DB">
        <w:rPr>
          <w:rStyle w:val="StyleUnderline"/>
        </w:rPr>
        <w:t xml:space="preserve"> a combination of everything: containerization, drastic trade liberalization in developing countries, the Internet. A better model might be Europe's Single Market Act, which</w:t>
      </w:r>
      <w:r w:rsidRPr="009F02DB">
        <w:rPr>
          <w:sz w:val="14"/>
        </w:rPr>
        <w:t xml:space="preserve"> the European Commission now estimates </w:t>
      </w:r>
      <w:r w:rsidRPr="009F02DB">
        <w:rPr>
          <w:rStyle w:val="StyleUnderline"/>
        </w:rPr>
        <w:t>added 1.8 percent to real incomes</w:t>
      </w:r>
      <w:r w:rsidRPr="009F02DB">
        <w:rPr>
          <w:sz w:val="14"/>
        </w:rPr>
        <w:t>.</w:t>
      </w:r>
      <w:r w:rsidRPr="009F02DB">
        <w:rPr>
          <w:sz w:val="12"/>
        </w:rPr>
        <w:t>¶</w:t>
      </w:r>
      <w:r w:rsidRPr="009F02DB">
        <w:rPr>
          <w:sz w:val="14"/>
        </w:rPr>
        <w:t xml:space="preserve"> And Europe, which has a compact geography and the kind of shared institutions and culture (as well as transparency) that make increased access achievable, is surely a better case than the diverse, sprawling group of countries involved in the T.P.P. I'd argue that </w:t>
      </w:r>
      <w:r w:rsidRPr="009F02DB">
        <w:rPr>
          <w:rStyle w:val="Emphasis"/>
        </w:rPr>
        <w:t xml:space="preserve">it's implausible to claim that the T.P.P. could add more than a fraction of 1 percent to the incomes of the </w:t>
      </w:r>
      <w:proofErr w:type="gramStart"/>
      <w:r w:rsidRPr="009F02DB">
        <w:rPr>
          <w:rStyle w:val="Emphasis"/>
        </w:rPr>
        <w:t>nations</w:t>
      </w:r>
      <w:proofErr w:type="gramEnd"/>
      <w:r w:rsidRPr="009F02DB">
        <w:rPr>
          <w:rStyle w:val="Emphasis"/>
        </w:rPr>
        <w:t xml:space="preserve"> involved</w:t>
      </w:r>
      <w:r w:rsidRPr="009F02DB">
        <w:rPr>
          <w:sz w:val="14"/>
        </w:rPr>
        <w:t>.</w:t>
      </w:r>
      <w:r w:rsidRPr="009F02DB">
        <w:rPr>
          <w:sz w:val="12"/>
        </w:rPr>
        <w:t>¶</w:t>
      </w:r>
      <w:r w:rsidRPr="009F02DB">
        <w:rPr>
          <w:sz w:val="14"/>
        </w:rPr>
        <w:t xml:space="preserve"> </w:t>
      </w:r>
      <w:r w:rsidRPr="009F02DB">
        <w:rPr>
          <w:rStyle w:val="StyleUnderline"/>
        </w:rPr>
        <w:t>These gains aren't nothing, but we're not talking about a world-shaking deal here</w:t>
      </w:r>
      <w:r w:rsidRPr="009F02DB">
        <w:rPr>
          <w:sz w:val="14"/>
        </w:rPr>
        <w:t>.</w:t>
      </w:r>
      <w:r w:rsidRPr="009F02DB">
        <w:rPr>
          <w:sz w:val="12"/>
        </w:rPr>
        <w:t>¶</w:t>
      </w:r>
      <w:r w:rsidRPr="009F02DB">
        <w:rPr>
          <w:sz w:val="14"/>
        </w:rPr>
        <w:t xml:space="preserve"> So why do some parties want this treaty so much? </w:t>
      </w:r>
      <w:proofErr w:type="gramStart"/>
      <w:r w:rsidRPr="009F02DB">
        <w:rPr>
          <w:sz w:val="14"/>
        </w:rPr>
        <w:t>Because as with many "trade" deals in recent years, the intellectual property aspects are more important than the trade aspects.</w:t>
      </w:r>
      <w:proofErr w:type="gramEnd"/>
      <w:r w:rsidRPr="009F02DB">
        <w:rPr>
          <w:sz w:val="14"/>
        </w:rPr>
        <w:t xml:space="preserve"> Leaked documents suggest that the United States is trying to secure radically enhanced protections for patents and copyrights; this is largely about appeasing Hollywood and pharmaceutical companies, not conventional exporters. What do we think about that?</w:t>
      </w:r>
      <w:r w:rsidRPr="009F02DB">
        <w:rPr>
          <w:sz w:val="12"/>
        </w:rPr>
        <w:t>¶</w:t>
      </w:r>
      <w:r w:rsidRPr="009F02DB">
        <w:rPr>
          <w:sz w:val="14"/>
        </w:rPr>
        <w:t xml:space="preserve"> Well, </w:t>
      </w:r>
      <w:r w:rsidRPr="009F02DB">
        <w:rPr>
          <w:rStyle w:val="StyleUnderline"/>
        </w:rPr>
        <w:t>we should never forget that protecting intellectual property means creating a monopoly - letting the holders of a patent or copyright charge a price for something</w:t>
      </w:r>
      <w:r w:rsidRPr="009F02DB">
        <w:rPr>
          <w:sz w:val="14"/>
        </w:rPr>
        <w:t xml:space="preserve"> (the use of knowledge) </w:t>
      </w:r>
      <w:r w:rsidRPr="009F02DB">
        <w:rPr>
          <w:rStyle w:val="StyleUnderline"/>
        </w:rPr>
        <w:t>that has zero social marginal cost</w:t>
      </w:r>
      <w:r w:rsidRPr="009F02DB">
        <w:rPr>
          <w:sz w:val="14"/>
        </w:rPr>
        <w:t xml:space="preserve">. In that direct sense, </w:t>
      </w:r>
      <w:r w:rsidRPr="009F02DB">
        <w:rPr>
          <w:rStyle w:val="Emphasis"/>
        </w:rPr>
        <w:t>this introduces a distortion that makes the world a bit poorer</w:t>
      </w:r>
      <w:r w:rsidRPr="009F02DB">
        <w:rPr>
          <w:sz w:val="14"/>
        </w:rPr>
        <w:t>.</w:t>
      </w:r>
      <w:r w:rsidRPr="009F02DB">
        <w:rPr>
          <w:sz w:val="12"/>
        </w:rPr>
        <w:t>¶</w:t>
      </w:r>
      <w:r w:rsidRPr="009F02DB">
        <w:rPr>
          <w:sz w:val="14"/>
        </w:rPr>
        <w:t xml:space="preserve"> </w:t>
      </w:r>
      <w:proofErr w:type="gramStart"/>
      <w:r w:rsidRPr="009F02DB">
        <w:rPr>
          <w:sz w:val="14"/>
        </w:rPr>
        <w:t>There</w:t>
      </w:r>
      <w:proofErr w:type="gramEnd"/>
      <w:r w:rsidRPr="009F02DB">
        <w:rPr>
          <w:sz w:val="14"/>
        </w:rPr>
        <w:t xml:space="preserve"> is, of course, an offset in the form of an increased incentive to create knowledge, which is why we have patents and copyrights in the first place. But do we really think that inadequate incentives to create new drugs or new movies are a major problem right now?</w:t>
      </w:r>
      <w:r w:rsidRPr="009F02DB">
        <w:rPr>
          <w:sz w:val="12"/>
        </w:rPr>
        <w:t>¶</w:t>
      </w:r>
      <w:r w:rsidRPr="009F02DB">
        <w:rPr>
          <w:sz w:val="14"/>
        </w:rPr>
        <w:t xml:space="preserve"> You might argue that there is an interest in enhancing intellectual property protection even if it's not good for the entire world, because in many cases it's American corporations that hold the property rights. But are they really American firms in any meaningful sense? </w:t>
      </w:r>
      <w:r w:rsidRPr="009F02DB">
        <w:rPr>
          <w:rStyle w:val="StyleUnderline"/>
        </w:rPr>
        <w:t xml:space="preserve">If big pharma gets to charge more for drugs in developing countries, </w:t>
      </w:r>
      <w:proofErr w:type="gramStart"/>
      <w:r w:rsidRPr="009F02DB">
        <w:rPr>
          <w:rStyle w:val="StyleUnderline"/>
        </w:rPr>
        <w:t>do the benefits flow</w:t>
      </w:r>
      <w:proofErr w:type="gramEnd"/>
      <w:r w:rsidRPr="009F02DB">
        <w:rPr>
          <w:rStyle w:val="StyleUnderline"/>
        </w:rPr>
        <w:t xml:space="preserve"> back to American workers? Probably not</w:t>
      </w:r>
      <w:r w:rsidRPr="009F02DB">
        <w:rPr>
          <w:sz w:val="14"/>
        </w:rPr>
        <w:t>.</w:t>
      </w:r>
      <w:r w:rsidRPr="009F02DB">
        <w:rPr>
          <w:sz w:val="12"/>
        </w:rPr>
        <w:t>¶</w:t>
      </w:r>
      <w:r w:rsidRPr="009F02DB">
        <w:rPr>
          <w:sz w:val="14"/>
        </w:rPr>
        <w:t xml:space="preserve"> </w:t>
      </w:r>
      <w:proofErr w:type="gramStart"/>
      <w:r w:rsidRPr="009F02DB">
        <w:rPr>
          <w:sz w:val="14"/>
        </w:rPr>
        <w:t>Which</w:t>
      </w:r>
      <w:proofErr w:type="gramEnd"/>
      <w:r w:rsidRPr="009F02DB">
        <w:rPr>
          <w:sz w:val="14"/>
        </w:rPr>
        <w:t xml:space="preserve"> brings me to my last point: </w:t>
      </w:r>
      <w:r w:rsidRPr="009F02DB">
        <w:rPr>
          <w:rStyle w:val="StyleUnderline"/>
        </w:rPr>
        <w:t>Why</w:t>
      </w:r>
      <w:r w:rsidRPr="009F02DB">
        <w:rPr>
          <w:sz w:val="14"/>
        </w:rPr>
        <w:t xml:space="preserve">, exactly, </w:t>
      </w:r>
      <w:r w:rsidRPr="009F02DB">
        <w:rPr>
          <w:rStyle w:val="StyleUnderline"/>
        </w:rPr>
        <w:t>should the Obama administration spend any political capital on this deal?</w:t>
      </w:r>
    </w:p>
    <w:p w:rsidR="00153055" w:rsidRDefault="00153055" w:rsidP="00153055">
      <w:pPr>
        <w:pStyle w:val="Heading4"/>
      </w:pPr>
      <w:r>
        <w:t>Doesn’t solve US economy---unbalances trade</w:t>
      </w:r>
    </w:p>
    <w:p w:rsidR="00153055" w:rsidRPr="00697A29" w:rsidRDefault="00153055" w:rsidP="00153055">
      <w:r>
        <w:t xml:space="preserve">Daniel </w:t>
      </w:r>
      <w:proofErr w:type="spellStart"/>
      <w:r w:rsidRPr="00B80CAA">
        <w:rPr>
          <w:rStyle w:val="Style13ptBold"/>
        </w:rPr>
        <w:t>DiMicco</w:t>
      </w:r>
      <w:proofErr w:type="spellEnd"/>
      <w:r w:rsidRPr="00B80CAA">
        <w:rPr>
          <w:rStyle w:val="Style13ptBold"/>
        </w:rPr>
        <w:t xml:space="preserve"> 12/16</w:t>
      </w:r>
      <w:r>
        <w:t xml:space="preserve">, chairman emeritus of Nucor Steel and a member of the board of the Coalition for a Prosperous America, “’Fast Track' To Nowhere: </w:t>
      </w:r>
      <w:proofErr w:type="gramStart"/>
      <w:r>
        <w:t>Congress Shouldn't Give Obama Power To Ram Through</w:t>
      </w:r>
      <w:proofErr w:type="gramEnd"/>
      <w:r>
        <w:t xml:space="preserve"> TPP”, 12/16/14, http://www.forbes.com/sites/beltway/2014/12/16/fast-track-to-nowhere-congress-shouldnt-give-obama-power-to-ram-through-tpp/</w:t>
      </w:r>
    </w:p>
    <w:p w:rsidR="00153055" w:rsidRPr="002A4D9A" w:rsidRDefault="00153055" w:rsidP="00153055">
      <w:r w:rsidRPr="00211397">
        <w:rPr>
          <w:rStyle w:val="StyleUnderline"/>
          <w:highlight w:val="cyan"/>
        </w:rPr>
        <w:t>The</w:t>
      </w:r>
      <w:r w:rsidRPr="002A4D9A">
        <w:t xml:space="preserve"> left-right Wall Street </w:t>
      </w:r>
      <w:r w:rsidRPr="00211397">
        <w:rPr>
          <w:rStyle w:val="StyleUnderline"/>
          <w:highlight w:val="cyan"/>
        </w:rPr>
        <w:t>alliance of TPP</w:t>
      </w:r>
      <w:r w:rsidRPr="004E3B4B">
        <w:rPr>
          <w:rStyle w:val="StyleUnderline"/>
        </w:rPr>
        <w:t xml:space="preserve"> </w:t>
      </w:r>
      <w:r w:rsidRPr="00211397">
        <w:rPr>
          <w:rStyle w:val="StyleUnderline"/>
          <w:highlight w:val="cyan"/>
        </w:rPr>
        <w:t>cheerleaders relies upon a</w:t>
      </w:r>
      <w:r w:rsidRPr="004E3B4B">
        <w:rPr>
          <w:rStyle w:val="StyleUnderline"/>
        </w:rPr>
        <w:t xml:space="preserve"> </w:t>
      </w:r>
      <w:r w:rsidRPr="004E3B4B">
        <w:rPr>
          <w:rStyle w:val="Emphasis"/>
        </w:rPr>
        <w:t xml:space="preserve">fundamental </w:t>
      </w:r>
      <w:r w:rsidRPr="00211397">
        <w:rPr>
          <w:rStyle w:val="Emphasis"/>
          <w:highlight w:val="cyan"/>
        </w:rPr>
        <w:t>misunderstanding of trade</w:t>
      </w:r>
      <w:r w:rsidRPr="002A4D9A">
        <w:t xml:space="preserve">, its role in the world and its role in economic growth. National income accounting makes it clear that </w:t>
      </w:r>
      <w:r w:rsidRPr="004E3B4B">
        <w:rPr>
          <w:rStyle w:val="StyleUnderline"/>
        </w:rPr>
        <w:t>gross domestic product is the sum of four factors: consumption, investment, government procurement and net trade</w:t>
      </w:r>
      <w:r w:rsidRPr="002A4D9A">
        <w:t xml:space="preserve"> (exports minus imports).</w:t>
      </w:r>
      <w:r w:rsidRPr="002A4D9A">
        <w:rPr>
          <w:sz w:val="12"/>
        </w:rPr>
        <w:t>¶</w:t>
      </w:r>
      <w:r w:rsidRPr="002A4D9A">
        <w:t xml:space="preserve"> </w:t>
      </w:r>
      <w:proofErr w:type="gramStart"/>
      <w:r w:rsidRPr="002A4D9A">
        <w:t>That’s</w:t>
      </w:r>
      <w:proofErr w:type="gramEnd"/>
      <w:r w:rsidRPr="002A4D9A">
        <w:t xml:space="preserve"> net trade — not gross trade. In other words, </w:t>
      </w:r>
      <w:r w:rsidRPr="00211397">
        <w:rPr>
          <w:rStyle w:val="StyleUnderline"/>
          <w:highlight w:val="cyan"/>
        </w:rPr>
        <w:t>net exports increase</w:t>
      </w:r>
      <w:r w:rsidRPr="004E3B4B">
        <w:rPr>
          <w:rStyle w:val="StyleUnderline"/>
        </w:rPr>
        <w:t xml:space="preserve"> our </w:t>
      </w:r>
      <w:r w:rsidRPr="00211397">
        <w:rPr>
          <w:rStyle w:val="StyleUnderline"/>
          <w:highlight w:val="cyan"/>
        </w:rPr>
        <w:t>economic size while net imports shrink it</w:t>
      </w:r>
      <w:r w:rsidRPr="002A4D9A">
        <w:t>. This is not a liberal plot, or a Tea Party plot, or a protectionist plot. It is basic and uncontroversial economic math that the TPP cheerleaders either don’t understand or don’t want to.</w:t>
      </w:r>
      <w:r w:rsidRPr="002A4D9A">
        <w:rPr>
          <w:sz w:val="12"/>
        </w:rPr>
        <w:t>¶</w:t>
      </w:r>
      <w:r w:rsidRPr="002A4D9A">
        <w:t xml:space="preserve"> </w:t>
      </w:r>
      <w:proofErr w:type="gramStart"/>
      <w:r w:rsidRPr="00211397">
        <w:rPr>
          <w:rStyle w:val="StyleUnderline"/>
          <w:highlight w:val="cyan"/>
        </w:rPr>
        <w:t>In</w:t>
      </w:r>
      <w:proofErr w:type="gramEnd"/>
      <w:r w:rsidRPr="00211397">
        <w:rPr>
          <w:rStyle w:val="StyleUnderline"/>
          <w:highlight w:val="cyan"/>
        </w:rPr>
        <w:t xml:space="preserve"> 2013</w:t>
      </w:r>
      <w:r w:rsidRPr="00211397">
        <w:rPr>
          <w:highlight w:val="cyan"/>
        </w:rPr>
        <w:t>,</w:t>
      </w:r>
      <w:r w:rsidRPr="002A4D9A">
        <w:t xml:space="preserve"> the U.S. economy amounted to $16.8 trillion. Consumption was about 68% of GDP. Investment was about 16%. Government procurement was about 19%. But </w:t>
      </w:r>
      <w:r w:rsidRPr="00211397">
        <w:rPr>
          <w:rStyle w:val="StyleUnderline"/>
          <w:highlight w:val="cyan"/>
        </w:rPr>
        <w:t xml:space="preserve">net trade </w:t>
      </w:r>
      <w:r w:rsidRPr="00211397">
        <w:rPr>
          <w:rStyle w:val="Emphasis"/>
          <w:highlight w:val="cyan"/>
        </w:rPr>
        <w:t>subtracted</w:t>
      </w:r>
      <w:r w:rsidRPr="00160378">
        <w:rPr>
          <w:rStyle w:val="Emphasis"/>
        </w:rPr>
        <w:t xml:space="preserve"> about </w:t>
      </w:r>
      <w:r w:rsidRPr="00211397">
        <w:rPr>
          <w:rStyle w:val="Emphasis"/>
          <w:highlight w:val="cyan"/>
        </w:rPr>
        <w:t>3%</w:t>
      </w:r>
      <w:r w:rsidRPr="00160378">
        <w:rPr>
          <w:rStyle w:val="StyleUnderline"/>
        </w:rPr>
        <w:t xml:space="preserve"> from our economy</w:t>
      </w:r>
      <w:r w:rsidRPr="002A4D9A">
        <w:t xml:space="preserve"> (because imports exceeded exports). This shrinkage is cumulative, compounding year after year.</w:t>
      </w:r>
      <w:r w:rsidRPr="002A4D9A">
        <w:rPr>
          <w:sz w:val="12"/>
        </w:rPr>
        <w:t>¶</w:t>
      </w:r>
      <w:r w:rsidRPr="002A4D9A">
        <w:t xml:space="preserve"> </w:t>
      </w:r>
      <w:r w:rsidRPr="00211397">
        <w:rPr>
          <w:rStyle w:val="StyleUnderline"/>
          <w:highlight w:val="cyan"/>
        </w:rPr>
        <w:t xml:space="preserve">America is the </w:t>
      </w:r>
      <w:r w:rsidRPr="00211397">
        <w:rPr>
          <w:rStyle w:val="Emphasis"/>
          <w:highlight w:val="cyan"/>
        </w:rPr>
        <w:t>picture of an unbalanced econom</w:t>
      </w:r>
      <w:r w:rsidRPr="00160378">
        <w:rPr>
          <w:rStyle w:val="Emphasis"/>
        </w:rPr>
        <w:t>y</w:t>
      </w:r>
      <w:r w:rsidRPr="002A4D9A">
        <w:t xml:space="preserve">, </w:t>
      </w:r>
      <w:r w:rsidRPr="002A4D9A">
        <w:rPr>
          <w:rStyle w:val="StyleUnderline"/>
        </w:rPr>
        <w:t xml:space="preserve">disproportionately </w:t>
      </w:r>
      <w:r w:rsidRPr="00211397">
        <w:rPr>
          <w:rStyle w:val="StyleUnderline"/>
          <w:highlight w:val="cyan"/>
        </w:rPr>
        <w:t>relying upon unsustainable</w:t>
      </w:r>
      <w:r w:rsidRPr="002A4D9A">
        <w:rPr>
          <w:rStyle w:val="StyleUnderline"/>
        </w:rPr>
        <w:t xml:space="preserve"> </w:t>
      </w:r>
      <w:r w:rsidRPr="00211397">
        <w:rPr>
          <w:rStyle w:val="StyleUnderline"/>
          <w:highlight w:val="cyan"/>
        </w:rPr>
        <w:t>consumption</w:t>
      </w:r>
      <w:r w:rsidRPr="002A4D9A">
        <w:t xml:space="preserve">. </w:t>
      </w:r>
      <w:r w:rsidRPr="00211397">
        <w:rPr>
          <w:rStyle w:val="StyleUnderline"/>
          <w:highlight w:val="cyan"/>
        </w:rPr>
        <w:t>Investment is too small</w:t>
      </w:r>
      <w:r w:rsidRPr="002A4D9A">
        <w:t>, and should be 4% to 6% higher. Net trade should add to our economy, or at least not subtract from it. Consumption should increase in absolute terms, but should be a smaller percentage of our economy.</w:t>
      </w:r>
      <w:r w:rsidRPr="002A4D9A">
        <w:rPr>
          <w:sz w:val="12"/>
        </w:rPr>
        <w:t>¶</w:t>
      </w:r>
      <w:r w:rsidRPr="002A4D9A">
        <w:t xml:space="preserve"> </w:t>
      </w:r>
      <w:proofErr w:type="gramStart"/>
      <w:r w:rsidRPr="002A4D9A">
        <w:t>Stated</w:t>
      </w:r>
      <w:proofErr w:type="gramEnd"/>
      <w:r w:rsidRPr="002A4D9A">
        <w:t xml:space="preserve"> another way, </w:t>
      </w:r>
      <w:r w:rsidRPr="002A4D9A">
        <w:rPr>
          <w:rStyle w:val="StyleUnderline"/>
        </w:rPr>
        <w:t>we need to produce more of what we consume</w:t>
      </w:r>
      <w:r w:rsidRPr="002A4D9A">
        <w:t xml:space="preserve">. </w:t>
      </w:r>
      <w:r w:rsidRPr="002A4D9A">
        <w:rPr>
          <w:rStyle w:val="StyleUnderline"/>
        </w:rPr>
        <w:t xml:space="preserve">Right now </w:t>
      </w:r>
      <w:r w:rsidRPr="00211397">
        <w:rPr>
          <w:rStyle w:val="StyleUnderline"/>
          <w:highlight w:val="cyan"/>
        </w:rPr>
        <w:t xml:space="preserve">we </w:t>
      </w:r>
      <w:proofErr w:type="spellStart"/>
      <w:r w:rsidRPr="00211397">
        <w:rPr>
          <w:rStyle w:val="StyleUnderline"/>
          <w:highlight w:val="cyan"/>
        </w:rPr>
        <w:t>underproduce</w:t>
      </w:r>
      <w:proofErr w:type="spellEnd"/>
      <w:r w:rsidRPr="00211397">
        <w:rPr>
          <w:rStyle w:val="StyleUnderline"/>
          <w:highlight w:val="cyan"/>
        </w:rPr>
        <w:t xml:space="preserve"> and engage in debt-driven consumption</w:t>
      </w:r>
      <w:r w:rsidRPr="002A4D9A">
        <w:t>. We live beyond our means. Investment is down below sustainable levels. We are slouching towards Gomorrah. We must produce more to employ people and grow wealth so that we can export more (on a net basis), save more and engage in income-driven consumption.</w:t>
      </w:r>
      <w:r w:rsidRPr="002A4D9A">
        <w:rPr>
          <w:sz w:val="12"/>
        </w:rPr>
        <w:t>¶</w:t>
      </w:r>
      <w:r w:rsidRPr="002A4D9A">
        <w:t xml:space="preserve"> </w:t>
      </w:r>
      <w:proofErr w:type="gramStart"/>
      <w:r w:rsidRPr="002A4D9A">
        <w:t>Thus</w:t>
      </w:r>
      <w:proofErr w:type="gramEnd"/>
      <w:r w:rsidRPr="002A4D9A">
        <w:t xml:space="preserve">, the battle is not between free traders and protectionists, as the beltway think tanks and pundits often assert. It is between misguided Gross Traders and factually accurate Net Traders. </w:t>
      </w:r>
      <w:r w:rsidRPr="00211397">
        <w:rPr>
          <w:rStyle w:val="StyleUnderline"/>
          <w:highlight w:val="cyan"/>
        </w:rPr>
        <w:t>It is not about opening</w:t>
      </w:r>
      <w:r w:rsidRPr="002A4D9A">
        <w:rPr>
          <w:rStyle w:val="StyleUnderline"/>
        </w:rPr>
        <w:t xml:space="preserve"> or closing the </w:t>
      </w:r>
      <w:r w:rsidRPr="00211397">
        <w:rPr>
          <w:rStyle w:val="StyleUnderline"/>
          <w:highlight w:val="cyan"/>
        </w:rPr>
        <w:t>borders to trade, but balancing trade flows</w:t>
      </w:r>
      <w:r w:rsidRPr="002A4D9A">
        <w:rPr>
          <w:rStyle w:val="StyleUnderline"/>
        </w:rPr>
        <w:t xml:space="preserve"> over time</w:t>
      </w:r>
      <w:r w:rsidRPr="002A4D9A">
        <w:t xml:space="preserve">. The seminal economist David Ricardo envisioned balanced trade over time, as did the drafters of the General Agreement on Tariffs and Trade (GATT). </w:t>
      </w:r>
    </w:p>
    <w:p w:rsidR="00153055" w:rsidRPr="00013F2D" w:rsidRDefault="00153055" w:rsidP="00153055">
      <w:pPr>
        <w:pStyle w:val="Heading4"/>
      </w:pPr>
      <w:r>
        <w:t>TPA’s net bad for the economy</w:t>
      </w:r>
    </w:p>
    <w:p w:rsidR="00153055" w:rsidRPr="000D00F3" w:rsidRDefault="00153055" w:rsidP="00153055">
      <w:r>
        <w:t xml:space="preserve">Tim </w:t>
      </w:r>
      <w:proofErr w:type="spellStart"/>
      <w:r w:rsidRPr="000D00F3">
        <w:rPr>
          <w:rStyle w:val="Style13ptBold"/>
        </w:rPr>
        <w:t>Burga</w:t>
      </w:r>
      <w:proofErr w:type="spellEnd"/>
      <w:r w:rsidRPr="000D00F3">
        <w:rPr>
          <w:rStyle w:val="Style13ptBold"/>
        </w:rPr>
        <w:t xml:space="preserve"> 2/4</w:t>
      </w:r>
      <w:r>
        <w:t>, president, Ohio AFL-CIO, “Fast track is wrong track for workers,” 1/4/15, http://www.cincinnati.com/story/opinion/letters/2015/02/04/fast-track-wrong-track-workers/22866035/</w:t>
      </w:r>
    </w:p>
    <w:p w:rsidR="00153055" w:rsidRPr="00D23C29" w:rsidRDefault="00153055" w:rsidP="00153055">
      <w:r w:rsidRPr="00D23C29">
        <w:t xml:space="preserve">As Congress begins debate on whether to give President </w:t>
      </w:r>
      <w:r w:rsidRPr="00211397">
        <w:rPr>
          <w:rStyle w:val="StyleUnderline"/>
          <w:highlight w:val="cyan"/>
        </w:rPr>
        <w:t>Obama</w:t>
      </w:r>
      <w:r w:rsidRPr="00D23C29">
        <w:t xml:space="preserve"> unilateral authority to negotiate a new round of international trade agreements (“fast track” trade promotion authority), Ohioans </w:t>
      </w:r>
      <w:r w:rsidRPr="00211397">
        <w:rPr>
          <w:rStyle w:val="StyleUnderline"/>
          <w:highlight w:val="cyan"/>
        </w:rPr>
        <w:t>would be well served to look at</w:t>
      </w:r>
      <w:r w:rsidRPr="00592B50">
        <w:rPr>
          <w:rStyle w:val="StyleUnderline"/>
        </w:rPr>
        <w:t xml:space="preserve"> the </w:t>
      </w:r>
      <w:r w:rsidRPr="00211397">
        <w:rPr>
          <w:rStyle w:val="Emphasis"/>
          <w:highlight w:val="cyan"/>
        </w:rPr>
        <w:t>catastrophic results</w:t>
      </w:r>
      <w:r w:rsidRPr="00211397">
        <w:rPr>
          <w:rStyle w:val="StyleUnderline"/>
          <w:highlight w:val="cyan"/>
        </w:rPr>
        <w:t xml:space="preserve"> of recent</w:t>
      </w:r>
      <w:r w:rsidRPr="00592B50">
        <w:rPr>
          <w:rStyle w:val="StyleUnderline"/>
        </w:rPr>
        <w:t xml:space="preserve"> such </w:t>
      </w:r>
      <w:r w:rsidRPr="00211397">
        <w:rPr>
          <w:rStyle w:val="StyleUnderline"/>
          <w:highlight w:val="cyan"/>
        </w:rPr>
        <w:t>arrangements</w:t>
      </w:r>
      <w:r w:rsidRPr="00D23C29">
        <w:t xml:space="preserve">. </w:t>
      </w:r>
      <w:r w:rsidRPr="00592B50">
        <w:rPr>
          <w:rStyle w:val="StyleUnderline"/>
        </w:rPr>
        <w:t>Between 2000 and 2014,</w:t>
      </w:r>
      <w:r w:rsidRPr="00D23C29">
        <w:t xml:space="preserve"> </w:t>
      </w:r>
      <w:r w:rsidRPr="00592B50">
        <w:rPr>
          <w:rStyle w:val="StyleUnderline"/>
        </w:rPr>
        <w:t>American manufacturing employment dropped by 4 million jobs</w:t>
      </w:r>
      <w:r w:rsidRPr="00D23C29">
        <w:t xml:space="preserve">. </w:t>
      </w:r>
      <w:r w:rsidRPr="00211397">
        <w:rPr>
          <w:rStyle w:val="StyleUnderline"/>
          <w:highlight w:val="cyan"/>
        </w:rPr>
        <w:t>Fast track</w:t>
      </w:r>
      <w:r w:rsidRPr="00592B50">
        <w:rPr>
          <w:rStyle w:val="StyleUnderline"/>
        </w:rPr>
        <w:t xml:space="preserve"> authority </w:t>
      </w:r>
      <w:r w:rsidRPr="00211397">
        <w:rPr>
          <w:rStyle w:val="StyleUnderline"/>
          <w:highlight w:val="cyan"/>
        </w:rPr>
        <w:t>and flawed</w:t>
      </w:r>
      <w:r w:rsidRPr="00592B50">
        <w:rPr>
          <w:rStyle w:val="StyleUnderline"/>
        </w:rPr>
        <w:t xml:space="preserve"> trade </w:t>
      </w:r>
      <w:r w:rsidRPr="00211397">
        <w:rPr>
          <w:rStyle w:val="StyleUnderline"/>
          <w:highlight w:val="cyan"/>
        </w:rPr>
        <w:t>agreements</w:t>
      </w:r>
      <w:r w:rsidRPr="00D23C29">
        <w:t xml:space="preserve"> like the North American Free Trade Agreement, along with the inclusion of China in Permanent Normal Trade Relations, </w:t>
      </w:r>
      <w:r w:rsidRPr="00211397">
        <w:rPr>
          <w:rStyle w:val="StyleUnderline"/>
          <w:highlight w:val="cyan"/>
        </w:rPr>
        <w:t>have blown up our</w:t>
      </w:r>
      <w:r w:rsidRPr="00D23C29">
        <w:t xml:space="preserve"> import/export </w:t>
      </w:r>
      <w:r w:rsidRPr="00211397">
        <w:rPr>
          <w:rStyle w:val="StyleUnderline"/>
          <w:highlight w:val="cyan"/>
        </w:rPr>
        <w:t>deficit and</w:t>
      </w:r>
      <w:r w:rsidRPr="00D23C29">
        <w:t xml:space="preserve"> </w:t>
      </w:r>
      <w:r w:rsidRPr="00592B50">
        <w:rPr>
          <w:rStyle w:val="StyleUnderline"/>
        </w:rPr>
        <w:t xml:space="preserve">have </w:t>
      </w:r>
      <w:r w:rsidRPr="00211397">
        <w:rPr>
          <w:rStyle w:val="StyleUnderline"/>
          <w:highlight w:val="cyan"/>
        </w:rPr>
        <w:t>led</w:t>
      </w:r>
      <w:r w:rsidRPr="00592B50">
        <w:rPr>
          <w:rStyle w:val="StyleUnderline"/>
        </w:rPr>
        <w:t xml:space="preserve"> </w:t>
      </w:r>
      <w:r w:rsidRPr="00211397">
        <w:rPr>
          <w:rStyle w:val="StyleUnderline"/>
          <w:highlight w:val="cyan"/>
        </w:rPr>
        <w:t>to the loss of</w:t>
      </w:r>
      <w:r w:rsidRPr="00592B50">
        <w:rPr>
          <w:rStyle w:val="StyleUnderline"/>
        </w:rPr>
        <w:t xml:space="preserve"> over 300,000</w:t>
      </w:r>
      <w:r w:rsidRPr="00D23C29">
        <w:t xml:space="preserve"> Ohio manufacturing </w:t>
      </w:r>
      <w:r w:rsidRPr="00211397">
        <w:rPr>
          <w:rStyle w:val="StyleUnderline"/>
          <w:highlight w:val="cyan"/>
        </w:rPr>
        <w:t>jobs</w:t>
      </w:r>
      <w:r w:rsidRPr="00D23C29">
        <w:t>.</w:t>
      </w:r>
      <w:r w:rsidRPr="00D23C29">
        <w:rPr>
          <w:sz w:val="12"/>
        </w:rPr>
        <w:t>¶</w:t>
      </w:r>
      <w:r w:rsidRPr="00D23C29">
        <w:t xml:space="preserve"> </w:t>
      </w:r>
      <w:r w:rsidRPr="00D23C29">
        <w:rPr>
          <w:sz w:val="12"/>
        </w:rPr>
        <w:t>¶</w:t>
      </w:r>
      <w:r w:rsidRPr="00D23C29">
        <w:t xml:space="preserve"> </w:t>
      </w:r>
      <w:r w:rsidRPr="00211397">
        <w:rPr>
          <w:rStyle w:val="StyleUnderline"/>
          <w:highlight w:val="cyan"/>
        </w:rPr>
        <w:t>Fast track</w:t>
      </w:r>
      <w:r w:rsidRPr="00592B50">
        <w:rPr>
          <w:rStyle w:val="StyleUnderline"/>
        </w:rPr>
        <w:t xml:space="preserve"> </w:t>
      </w:r>
      <w:r w:rsidRPr="00D23C29">
        <w:t xml:space="preserve">circumvents congressional oversight, limits transparency and </w:t>
      </w:r>
      <w:r w:rsidRPr="00592B50">
        <w:rPr>
          <w:rStyle w:val="StyleUnderline"/>
        </w:rPr>
        <w:t xml:space="preserve">has resulted in trade agreements that have </w:t>
      </w:r>
      <w:r w:rsidRPr="00211397">
        <w:rPr>
          <w:rStyle w:val="StyleUnderline"/>
          <w:highlight w:val="cyan"/>
        </w:rPr>
        <w:t>benefit</w:t>
      </w:r>
      <w:r w:rsidRPr="00592B50">
        <w:rPr>
          <w:rStyle w:val="StyleUnderline"/>
        </w:rPr>
        <w:t xml:space="preserve">ed </w:t>
      </w:r>
      <w:r w:rsidRPr="00D23C29">
        <w:rPr>
          <w:rStyle w:val="Emphasis"/>
        </w:rPr>
        <w:t xml:space="preserve">global </w:t>
      </w:r>
      <w:r w:rsidRPr="00211397">
        <w:rPr>
          <w:rStyle w:val="Emphasis"/>
          <w:highlight w:val="cyan"/>
        </w:rPr>
        <w:t>corporations at the expense of workers</w:t>
      </w:r>
      <w:r w:rsidRPr="00D23C29">
        <w:t>. Fast track needs to be replaced with a new process for negotiating and approving trade agreements that increases congressional and public oversight so that we can harvest the benefits of expanded trade without undermining the basic tenants of American democracy.</w:t>
      </w:r>
      <w:r w:rsidRPr="00D23C29">
        <w:rPr>
          <w:sz w:val="12"/>
        </w:rPr>
        <w:t>¶</w:t>
      </w:r>
      <w:r w:rsidRPr="00D23C29">
        <w:t xml:space="preserve"> </w:t>
      </w:r>
      <w:r w:rsidRPr="00D23C29">
        <w:rPr>
          <w:rStyle w:val="StyleUnderline"/>
        </w:rPr>
        <w:t xml:space="preserve">America’s </w:t>
      </w:r>
      <w:r w:rsidRPr="00211397">
        <w:rPr>
          <w:rStyle w:val="StyleUnderline"/>
          <w:highlight w:val="cyan"/>
        </w:rPr>
        <w:t>working families cannot afford</w:t>
      </w:r>
      <w:r w:rsidRPr="00D23C29">
        <w:rPr>
          <w:rStyle w:val="StyleUnderline"/>
        </w:rPr>
        <w:t xml:space="preserve"> </w:t>
      </w:r>
      <w:r w:rsidRPr="00211397">
        <w:rPr>
          <w:rStyle w:val="StyleUnderline"/>
          <w:highlight w:val="cyan"/>
        </w:rPr>
        <w:t>more</w:t>
      </w:r>
      <w:r w:rsidRPr="00D23C29">
        <w:rPr>
          <w:rStyle w:val="StyleUnderline"/>
        </w:rPr>
        <w:t xml:space="preserve"> flawed trade </w:t>
      </w:r>
      <w:r w:rsidRPr="00211397">
        <w:rPr>
          <w:rStyle w:val="StyleUnderline"/>
          <w:highlight w:val="cyan"/>
        </w:rPr>
        <w:t xml:space="preserve">agreements that </w:t>
      </w:r>
      <w:r w:rsidRPr="00211397">
        <w:rPr>
          <w:rStyle w:val="Emphasis"/>
          <w:highlight w:val="cyan"/>
        </w:rPr>
        <w:t>hollow out our</w:t>
      </w:r>
      <w:r w:rsidRPr="00D23C29">
        <w:rPr>
          <w:rStyle w:val="Emphasis"/>
        </w:rPr>
        <w:t xml:space="preserve"> </w:t>
      </w:r>
      <w:r w:rsidRPr="00211397">
        <w:rPr>
          <w:rStyle w:val="Emphasis"/>
          <w:highlight w:val="cyan"/>
        </w:rPr>
        <w:t>industrial base</w:t>
      </w:r>
      <w:r w:rsidRPr="00211397">
        <w:rPr>
          <w:rStyle w:val="StyleUnderline"/>
          <w:highlight w:val="cyan"/>
        </w:rPr>
        <w:t xml:space="preserve">, </w:t>
      </w:r>
      <w:r w:rsidRPr="00211397">
        <w:rPr>
          <w:rStyle w:val="Emphasis"/>
          <w:highlight w:val="cyan"/>
        </w:rPr>
        <w:t>drive down wages</w:t>
      </w:r>
      <w:r w:rsidRPr="00D23C29">
        <w:rPr>
          <w:rStyle w:val="StyleUnderline"/>
        </w:rPr>
        <w:t xml:space="preserve">, </w:t>
      </w:r>
      <w:r w:rsidRPr="00211397">
        <w:rPr>
          <w:rStyle w:val="Emphasis"/>
          <w:highlight w:val="cyan"/>
        </w:rPr>
        <w:t>increase inequality</w:t>
      </w:r>
      <w:r w:rsidRPr="00211397">
        <w:rPr>
          <w:rStyle w:val="StyleUnderline"/>
          <w:highlight w:val="cyan"/>
        </w:rPr>
        <w:t xml:space="preserve"> and add to</w:t>
      </w:r>
      <w:r w:rsidRPr="00211397">
        <w:rPr>
          <w:highlight w:val="cyan"/>
        </w:rPr>
        <w:t xml:space="preserve"> </w:t>
      </w:r>
      <w:r w:rsidRPr="00211397">
        <w:rPr>
          <w:rStyle w:val="StyleUnderline"/>
          <w:highlight w:val="cyan"/>
        </w:rPr>
        <w:t>our</w:t>
      </w:r>
      <w:r w:rsidRPr="00D23C29">
        <w:t xml:space="preserve"> unsustainable </w:t>
      </w:r>
      <w:r w:rsidRPr="00211397">
        <w:rPr>
          <w:rStyle w:val="Emphasis"/>
          <w:highlight w:val="cyan"/>
        </w:rPr>
        <w:t>trade deficit</w:t>
      </w:r>
      <w:r w:rsidRPr="00D23C29">
        <w:t xml:space="preserve">. Congress should reject any legislation that allows trade negotiations to be done in secret, which prevents federal, state and local elected officials or the public from being able to meaningfully participate in trade policy making. </w:t>
      </w:r>
      <w:r w:rsidRPr="00211397">
        <w:rPr>
          <w:rStyle w:val="StyleUnderline"/>
          <w:highlight w:val="cyan"/>
        </w:rPr>
        <w:t>Our</w:t>
      </w:r>
      <w:r w:rsidRPr="00D23C29">
        <w:rPr>
          <w:rStyle w:val="StyleUnderline"/>
        </w:rPr>
        <w:t xml:space="preserve"> most recent trade </w:t>
      </w:r>
      <w:r w:rsidRPr="00211397">
        <w:rPr>
          <w:rStyle w:val="StyleUnderline"/>
          <w:highlight w:val="cyan"/>
        </w:rPr>
        <w:t>negotiating practices</w:t>
      </w:r>
      <w:r w:rsidRPr="00D23C29">
        <w:rPr>
          <w:rStyle w:val="StyleUnderline"/>
        </w:rPr>
        <w:t xml:space="preserve"> have </w:t>
      </w:r>
      <w:r w:rsidRPr="00211397">
        <w:rPr>
          <w:rStyle w:val="Emphasis"/>
          <w:highlight w:val="cyan"/>
        </w:rPr>
        <w:t>hurt our economy in profound ways</w:t>
      </w:r>
      <w:r w:rsidRPr="00D23C29">
        <w:t>, and we simply cannot afford to keep making those same mistakes.</w:t>
      </w:r>
    </w:p>
    <w:p w:rsidR="00153055" w:rsidRPr="000E74A2" w:rsidRDefault="00153055" w:rsidP="00153055">
      <w:pPr>
        <w:pStyle w:val="Heading3"/>
        <w:rPr>
          <w:rStyle w:val="StyleUnderline"/>
          <w:sz w:val="28"/>
          <w:szCs w:val="28"/>
        </w:rPr>
      </w:pPr>
      <w:r>
        <w:rPr>
          <w:rStyle w:val="StyleUnderline"/>
          <w:sz w:val="28"/>
          <w:szCs w:val="28"/>
        </w:rPr>
        <w:t>AT: Econ---TPP---Jobs</w:t>
      </w:r>
    </w:p>
    <w:p w:rsidR="00153055" w:rsidRDefault="00153055" w:rsidP="00153055">
      <w:pPr>
        <w:pStyle w:val="Heading4"/>
      </w:pPr>
      <w:r>
        <w:t>TPP doesn’t boost jobs --- studies and empirics prove</w:t>
      </w:r>
    </w:p>
    <w:p w:rsidR="00153055" w:rsidRPr="0043609A" w:rsidRDefault="00153055" w:rsidP="00153055">
      <w:proofErr w:type="gramStart"/>
      <w:r>
        <w:t xml:space="preserve">Clyde </w:t>
      </w:r>
      <w:proofErr w:type="spellStart"/>
      <w:r w:rsidRPr="0043609A">
        <w:rPr>
          <w:rStyle w:val="Style13ptBold"/>
        </w:rPr>
        <w:t>Prestowitz</w:t>
      </w:r>
      <w:proofErr w:type="spellEnd"/>
      <w:r w:rsidRPr="0043609A">
        <w:rPr>
          <w:rStyle w:val="Style13ptBold"/>
        </w:rPr>
        <w:t xml:space="preserve"> 1/22</w:t>
      </w:r>
      <w:r>
        <w:t>/15, president of the Economic Strategy Institute and the author most recently of "The Betrayal of American Prosperity."</w:t>
      </w:r>
      <w:proofErr w:type="gramEnd"/>
      <w:r>
        <w:t xml:space="preserve"> He served in the Reagan administration and was vice chairman of President Clinton's Commission on Trade and Investment in the Asia-Pacific Region, "</w:t>
      </w:r>
      <w:r w:rsidRPr="0043609A">
        <w:rPr>
          <w:rStyle w:val="Emphasis"/>
        </w:rPr>
        <w:t xml:space="preserve">The </w:t>
      </w:r>
      <w:r w:rsidRPr="00211397">
        <w:rPr>
          <w:rStyle w:val="Emphasis"/>
          <w:highlight w:val="cyan"/>
        </w:rPr>
        <w:t>T</w:t>
      </w:r>
      <w:r w:rsidRPr="0043609A">
        <w:rPr>
          <w:rStyle w:val="Emphasis"/>
        </w:rPr>
        <w:t>rans-</w:t>
      </w:r>
      <w:r w:rsidRPr="00211397">
        <w:rPr>
          <w:rStyle w:val="Emphasis"/>
          <w:highlight w:val="cyan"/>
        </w:rPr>
        <w:t>P</w:t>
      </w:r>
      <w:r w:rsidRPr="0043609A">
        <w:rPr>
          <w:rStyle w:val="Emphasis"/>
        </w:rPr>
        <w:t xml:space="preserve">acific </w:t>
      </w:r>
      <w:r w:rsidRPr="00211397">
        <w:rPr>
          <w:rStyle w:val="Emphasis"/>
          <w:highlight w:val="cyan"/>
        </w:rPr>
        <w:t>P</w:t>
      </w:r>
      <w:r w:rsidRPr="0043609A">
        <w:rPr>
          <w:rStyle w:val="Emphasis"/>
        </w:rPr>
        <w:t xml:space="preserve">artnership </w:t>
      </w:r>
      <w:r w:rsidRPr="00211397">
        <w:rPr>
          <w:rStyle w:val="Emphasis"/>
          <w:highlight w:val="cyan"/>
        </w:rPr>
        <w:t>won't deliver jobs</w:t>
      </w:r>
      <w:r w:rsidRPr="0043609A">
        <w:rPr>
          <w:rStyle w:val="Emphasis"/>
        </w:rPr>
        <w:t xml:space="preserve"> or curb China's power</w:t>
      </w:r>
      <w:r>
        <w:t>," LA Times, www.latimes.com/opinion/op-ed/la-oe-prestowitz-tpp-trade-pact-20150123-story.html</w:t>
      </w:r>
    </w:p>
    <w:p w:rsidR="00153055" w:rsidRPr="00334FEE" w:rsidRDefault="00153055" w:rsidP="00153055">
      <w:r w:rsidRPr="00334FEE">
        <w:t xml:space="preserve">Further, the same Peterson Institute that estimates big family-income gains also estimates that </w:t>
      </w:r>
      <w:r w:rsidRPr="0043609A">
        <w:rPr>
          <w:rStyle w:val="StyleUnderline"/>
        </w:rPr>
        <w:t xml:space="preserve">the </w:t>
      </w:r>
      <w:r w:rsidRPr="00211397">
        <w:rPr>
          <w:rStyle w:val="StyleUnderline"/>
          <w:highlight w:val="cyan"/>
        </w:rPr>
        <w:t>TPP would add only 0.13% to U.S. GDP</w:t>
      </w:r>
      <w:r w:rsidRPr="0043609A">
        <w:rPr>
          <w:rStyle w:val="StyleUnderline"/>
        </w:rPr>
        <w:t xml:space="preserve"> </w:t>
      </w:r>
      <w:r w:rsidRPr="00211397">
        <w:rPr>
          <w:rStyle w:val="StyleUnderline"/>
          <w:highlight w:val="cyan"/>
        </w:rPr>
        <w:t>by 2025</w:t>
      </w:r>
      <w:r w:rsidRPr="0043609A">
        <w:rPr>
          <w:rStyle w:val="StyleUnderline"/>
        </w:rPr>
        <w:t xml:space="preserve">, while the U.S. Department of Agriculture says that </w:t>
      </w:r>
      <w:r w:rsidRPr="00211397">
        <w:rPr>
          <w:rStyle w:val="StyleUnderline"/>
          <w:highlight w:val="cyan"/>
        </w:rPr>
        <w:t>abolition of all TPP country tariffs and tariff rate quotas to zero would add nearly zero “percentage difference in real GDP</w:t>
      </w:r>
      <w:r w:rsidRPr="0043609A">
        <w:rPr>
          <w:rStyle w:val="StyleUnderline"/>
        </w:rPr>
        <w:t xml:space="preserve">.” </w:t>
      </w:r>
      <w:r w:rsidRPr="00334FEE">
        <w:t xml:space="preserve">Others, such as </w:t>
      </w:r>
      <w:r w:rsidRPr="0043609A">
        <w:rPr>
          <w:rStyle w:val="StyleUnderline"/>
        </w:rPr>
        <w:t xml:space="preserve">EPI, the Economic Strategy Institute and Public Citizen predict that a </w:t>
      </w:r>
      <w:r w:rsidRPr="00211397">
        <w:rPr>
          <w:rStyle w:val="StyleUnderline"/>
          <w:highlight w:val="cyan"/>
        </w:rPr>
        <w:t>TPP</w:t>
      </w:r>
      <w:r w:rsidRPr="0043609A">
        <w:rPr>
          <w:rStyle w:val="StyleUnderline"/>
        </w:rPr>
        <w:t xml:space="preserve"> deal would </w:t>
      </w:r>
      <w:r w:rsidRPr="00211397">
        <w:rPr>
          <w:rStyle w:val="StyleUnderline"/>
          <w:highlight w:val="cyan"/>
        </w:rPr>
        <w:t>result in</w:t>
      </w:r>
      <w:r w:rsidRPr="0043609A">
        <w:rPr>
          <w:rStyle w:val="StyleUnderline"/>
        </w:rPr>
        <w:t xml:space="preserve"> further U.S. </w:t>
      </w:r>
      <w:r w:rsidRPr="00211397">
        <w:rPr>
          <w:rStyle w:val="StyleUnderline"/>
          <w:highlight w:val="cyan"/>
        </w:rPr>
        <w:t>job losses and reduced earnings</w:t>
      </w:r>
      <w:r w:rsidRPr="0043609A">
        <w:rPr>
          <w:rStyle w:val="StyleUnderline"/>
        </w:rPr>
        <w:t xml:space="preserve"> for the vast majority of Americans.</w:t>
      </w:r>
      <w:r w:rsidRPr="00334FEE">
        <w:rPr>
          <w:sz w:val="12"/>
        </w:rPr>
        <w:t>¶</w:t>
      </w:r>
      <w:r w:rsidRPr="00334FEE">
        <w:t xml:space="preserve"> Instead of forecasts, let's look at facts. Over the last 35 years, the U.S. has brought China into the World Trade Organization and concluded many free-trade agreements, including one with South Korea three years ago. In advance of each, </w:t>
      </w:r>
      <w:r w:rsidRPr="00334FEE">
        <w:rPr>
          <w:rStyle w:val="StyleUnderline"/>
        </w:rPr>
        <w:t xml:space="preserve">U.S. </w:t>
      </w:r>
      <w:r w:rsidRPr="00211397">
        <w:rPr>
          <w:rStyle w:val="StyleUnderline"/>
          <w:highlight w:val="cyan"/>
        </w:rPr>
        <w:t>leaders promised</w:t>
      </w:r>
      <w:r w:rsidRPr="00334FEE">
        <w:t xml:space="preserve"> the </w:t>
      </w:r>
      <w:r w:rsidRPr="00211397">
        <w:rPr>
          <w:rStyle w:val="StyleUnderline"/>
          <w:highlight w:val="cyan"/>
        </w:rPr>
        <w:t>deals would create high-paying jobs, reduce the trade deficit, increase GDP and raise living standards</w:t>
      </w:r>
      <w:r w:rsidRPr="00334FEE">
        <w:t xml:space="preserve">. But </w:t>
      </w:r>
      <w:r w:rsidRPr="00211397">
        <w:rPr>
          <w:rStyle w:val="StyleUnderline"/>
          <w:highlight w:val="cyan"/>
        </w:rPr>
        <w:t>none of these came true</w:t>
      </w:r>
      <w:r w:rsidRPr="00334FEE">
        <w:t>. In fact, the U.S. non-oil trade deficit continued to grow, millions of jobs were offshored and mean household income has hardly risen since 2000. And economists overwhelmingly agree that rising U.S. income inequality is being driven in part by international trade.</w:t>
      </w:r>
    </w:p>
    <w:p w:rsidR="00153055" w:rsidRDefault="00153055" w:rsidP="00153055">
      <w:pPr>
        <w:pStyle w:val="Heading4"/>
      </w:pPr>
      <w:r>
        <w:t>NAFTA proves---net bad for the economy</w:t>
      </w:r>
    </w:p>
    <w:p w:rsidR="00153055" w:rsidRDefault="00153055" w:rsidP="00153055">
      <w:r>
        <w:t xml:space="preserve">Heather </w:t>
      </w:r>
      <w:proofErr w:type="spellStart"/>
      <w:r w:rsidRPr="00123395">
        <w:rPr>
          <w:rStyle w:val="Style13ptBold"/>
        </w:rPr>
        <w:t>Gautney</w:t>
      </w:r>
      <w:proofErr w:type="spellEnd"/>
      <w:r w:rsidRPr="00123395">
        <w:rPr>
          <w:rStyle w:val="Style13ptBold"/>
        </w:rPr>
        <w:t xml:space="preserve"> 2/3</w:t>
      </w:r>
      <w:r>
        <w:t>, Associate Professor Sociology, Fordham, Why the Trans-Pacific Partnership Is Bad for Workers, and for Democracy”, 2/3/15, http://www.huffingtonpost.com/heather-gautney/why-the-transpacific-part_1_b_6598604.html</w:t>
      </w:r>
    </w:p>
    <w:p w:rsidR="00153055" w:rsidRPr="00263B49" w:rsidRDefault="00153055" w:rsidP="00153055">
      <w:r w:rsidRPr="00263B49">
        <w:t xml:space="preserve">Critics of the TPP reference the failures of </w:t>
      </w:r>
      <w:r w:rsidRPr="00211397">
        <w:rPr>
          <w:rStyle w:val="StyleUnderline"/>
          <w:highlight w:val="cyan"/>
        </w:rPr>
        <w:t>NAFTA</w:t>
      </w:r>
      <w:r w:rsidRPr="00263B49">
        <w:t xml:space="preserve">, which </w:t>
      </w:r>
      <w:r w:rsidRPr="00211397">
        <w:rPr>
          <w:rStyle w:val="StyleUnderline"/>
          <w:highlight w:val="cyan"/>
        </w:rPr>
        <w:t>was</w:t>
      </w:r>
      <w:r w:rsidRPr="00263B49">
        <w:rPr>
          <w:rStyle w:val="StyleUnderline"/>
        </w:rPr>
        <w:t xml:space="preserve"> </w:t>
      </w:r>
      <w:proofErr w:type="gramStart"/>
      <w:r w:rsidRPr="00263B49">
        <w:rPr>
          <w:rStyle w:val="StyleUnderline"/>
        </w:rPr>
        <w:t>first</w:t>
      </w:r>
      <w:proofErr w:type="gramEnd"/>
      <w:r w:rsidRPr="00263B49">
        <w:rPr>
          <w:rStyle w:val="StyleUnderline"/>
        </w:rPr>
        <w:t xml:space="preserve"> </w:t>
      </w:r>
      <w:r w:rsidRPr="00211397">
        <w:rPr>
          <w:rStyle w:val="StyleUnderline"/>
          <w:highlight w:val="cyan"/>
        </w:rPr>
        <w:t>conceived</w:t>
      </w:r>
      <w:r w:rsidRPr="00263B49">
        <w:rPr>
          <w:rStyle w:val="StyleUnderline"/>
        </w:rPr>
        <w:t xml:space="preserve"> during this period </w:t>
      </w:r>
      <w:r w:rsidRPr="00211397">
        <w:rPr>
          <w:rStyle w:val="StyleUnderline"/>
          <w:highlight w:val="cyan"/>
        </w:rPr>
        <w:t>by the</w:t>
      </w:r>
      <w:r w:rsidRPr="00263B49">
        <w:rPr>
          <w:rStyle w:val="StyleUnderline"/>
        </w:rPr>
        <w:t xml:space="preserve"> </w:t>
      </w:r>
      <w:r w:rsidRPr="00263B49">
        <w:rPr>
          <w:rStyle w:val="Emphasis"/>
        </w:rPr>
        <w:t xml:space="preserve">original </w:t>
      </w:r>
      <w:r w:rsidRPr="00211397">
        <w:rPr>
          <w:rStyle w:val="Emphasis"/>
          <w:highlight w:val="cyan"/>
        </w:rPr>
        <w:t>champion of trickle-down</w:t>
      </w:r>
      <w:r w:rsidRPr="00211397">
        <w:rPr>
          <w:rStyle w:val="StyleUnderline"/>
          <w:highlight w:val="cyan"/>
        </w:rPr>
        <w:t>,</w:t>
      </w:r>
      <w:r w:rsidRPr="00263B49">
        <w:rPr>
          <w:rStyle w:val="StyleUnderline"/>
        </w:rPr>
        <w:t xml:space="preserve"> Ronald Reagan</w:t>
      </w:r>
      <w:r w:rsidRPr="00263B49">
        <w:t xml:space="preserve">. Leading up to the 1994 elections, NAFTA garnered bipartisan support, but lone wolf, Independent candidate Ross </w:t>
      </w:r>
      <w:r w:rsidRPr="00211397">
        <w:rPr>
          <w:rStyle w:val="StyleUnderline"/>
          <w:highlight w:val="cyan"/>
        </w:rPr>
        <w:t>Perot warned of the "</w:t>
      </w:r>
      <w:r w:rsidRPr="00211397">
        <w:rPr>
          <w:rStyle w:val="Emphasis"/>
          <w:highlight w:val="cyan"/>
        </w:rPr>
        <w:t>giant sucking sound</w:t>
      </w:r>
      <w:r w:rsidRPr="00263B49">
        <w:t xml:space="preserve">" </w:t>
      </w:r>
      <w:r w:rsidRPr="00263B49">
        <w:rPr>
          <w:rStyle w:val="StyleUnderline"/>
        </w:rPr>
        <w:t>that America would hear</w:t>
      </w:r>
      <w:r w:rsidRPr="00263B49">
        <w:t xml:space="preserve"> if NAFTA passed and American jobs were drawn south. </w:t>
      </w:r>
      <w:r w:rsidRPr="00263B49">
        <w:rPr>
          <w:rStyle w:val="StyleUnderline"/>
        </w:rPr>
        <w:t>Global Trade Watch's assessment of NAFTA's "20 year legacy" demonstrates just how right Perot was</w:t>
      </w:r>
      <w:r w:rsidRPr="00263B49">
        <w:t xml:space="preserve">. An estimated </w:t>
      </w:r>
      <w:r w:rsidRPr="00211397">
        <w:rPr>
          <w:rStyle w:val="Emphasis"/>
          <w:highlight w:val="cyan"/>
        </w:rPr>
        <w:t>one million jobs</w:t>
      </w:r>
      <w:r w:rsidRPr="00211397">
        <w:rPr>
          <w:highlight w:val="cyan"/>
        </w:rPr>
        <w:t xml:space="preserve"> </w:t>
      </w:r>
      <w:r w:rsidRPr="00211397">
        <w:rPr>
          <w:rStyle w:val="StyleUnderline"/>
          <w:highlight w:val="cyan"/>
        </w:rPr>
        <w:t>have been lost to NAFTA</w:t>
      </w:r>
      <w:r w:rsidRPr="00263B49">
        <w:t xml:space="preserve">. </w:t>
      </w:r>
      <w:r w:rsidRPr="00211397">
        <w:rPr>
          <w:rStyle w:val="StyleUnderline"/>
          <w:highlight w:val="cyan"/>
        </w:rPr>
        <w:t>It's put downward pressure on wages, and exacerbated</w:t>
      </w:r>
      <w:r w:rsidRPr="00263B49">
        <w:rPr>
          <w:rStyle w:val="StyleUnderline"/>
        </w:rPr>
        <w:t xml:space="preserve"> America's </w:t>
      </w:r>
      <w:r w:rsidRPr="00211397">
        <w:rPr>
          <w:rStyle w:val="StyleUnderline"/>
          <w:highlight w:val="cyan"/>
        </w:rPr>
        <w:t>income gap</w:t>
      </w:r>
      <w:r w:rsidRPr="00263B49">
        <w:t>. And while pre-NAFTA, the U.S carried a trade surplus with Mexico, and was just $26 billion in the hole with Canada--as of 2014, we had a combined trade deficit with both countries of $177 billon.</w:t>
      </w:r>
      <w:r w:rsidRPr="00263B49">
        <w:rPr>
          <w:sz w:val="12"/>
        </w:rPr>
        <w:t>¶</w:t>
      </w:r>
      <w:r w:rsidRPr="00263B49">
        <w:t xml:space="preserve"> </w:t>
      </w:r>
      <w:r w:rsidRPr="00211397">
        <w:rPr>
          <w:rStyle w:val="StyleUnderline"/>
          <w:highlight w:val="cyan"/>
        </w:rPr>
        <w:t>The TPP repeats</w:t>
      </w:r>
      <w:r w:rsidRPr="00263B49">
        <w:rPr>
          <w:rStyle w:val="StyleUnderline"/>
        </w:rPr>
        <w:t xml:space="preserve"> many of </w:t>
      </w:r>
      <w:r w:rsidRPr="00211397">
        <w:rPr>
          <w:rStyle w:val="StyleUnderline"/>
          <w:highlight w:val="cyan"/>
        </w:rPr>
        <w:t>NAFTA's mistakes</w:t>
      </w:r>
      <w:r w:rsidRPr="00211397">
        <w:rPr>
          <w:highlight w:val="cyan"/>
        </w:rPr>
        <w:t>,</w:t>
      </w:r>
      <w:r w:rsidRPr="00263B49">
        <w:t xml:space="preserve"> as well as those of other bilateral trade treaties, like the </w:t>
      </w:r>
      <w:r w:rsidRPr="00211397">
        <w:rPr>
          <w:rStyle w:val="StyleUnderline"/>
          <w:highlight w:val="cyan"/>
        </w:rPr>
        <w:t>P</w:t>
      </w:r>
      <w:r w:rsidRPr="00211397">
        <w:rPr>
          <w:highlight w:val="cyan"/>
        </w:rPr>
        <w:t>e</w:t>
      </w:r>
      <w:r w:rsidRPr="00263B49">
        <w:t xml:space="preserve">rmanent </w:t>
      </w:r>
      <w:r w:rsidRPr="00211397">
        <w:rPr>
          <w:rStyle w:val="StyleUnderline"/>
          <w:highlight w:val="cyan"/>
        </w:rPr>
        <w:t>N</w:t>
      </w:r>
      <w:r w:rsidRPr="00263B49">
        <w:t xml:space="preserve">ormal </w:t>
      </w:r>
      <w:r w:rsidRPr="00211397">
        <w:rPr>
          <w:rStyle w:val="StyleUnderline"/>
          <w:highlight w:val="cyan"/>
        </w:rPr>
        <w:t>T</w:t>
      </w:r>
      <w:r w:rsidRPr="00263B49">
        <w:t xml:space="preserve">rade </w:t>
      </w:r>
      <w:r w:rsidRPr="00211397">
        <w:rPr>
          <w:rStyle w:val="StyleUnderline"/>
          <w:highlight w:val="cyan"/>
        </w:rPr>
        <w:t>R</w:t>
      </w:r>
      <w:r w:rsidRPr="00263B49">
        <w:t xml:space="preserve">elations </w:t>
      </w:r>
      <w:r w:rsidRPr="00211397">
        <w:rPr>
          <w:rStyle w:val="StyleUnderline"/>
          <w:highlight w:val="cyan"/>
        </w:rPr>
        <w:t>with China</w:t>
      </w:r>
      <w:r w:rsidRPr="00263B49">
        <w:t xml:space="preserve">, which </w:t>
      </w:r>
      <w:r w:rsidRPr="00211397">
        <w:rPr>
          <w:rStyle w:val="StyleUnderline"/>
          <w:highlight w:val="cyan"/>
        </w:rPr>
        <w:t>cost</w:t>
      </w:r>
      <w:r w:rsidRPr="00263B49">
        <w:rPr>
          <w:rStyle w:val="StyleUnderline"/>
        </w:rPr>
        <w:t xml:space="preserve"> some </w:t>
      </w:r>
      <w:r w:rsidRPr="00211397">
        <w:rPr>
          <w:rStyle w:val="Emphasis"/>
          <w:highlight w:val="cyan"/>
        </w:rPr>
        <w:t>2.7 million</w:t>
      </w:r>
      <w:r w:rsidRPr="00263B49">
        <w:rPr>
          <w:rStyle w:val="Emphasis"/>
        </w:rPr>
        <w:t xml:space="preserve"> U.S. </w:t>
      </w:r>
      <w:r w:rsidRPr="00211397">
        <w:rPr>
          <w:rStyle w:val="Emphasis"/>
          <w:highlight w:val="cyan"/>
        </w:rPr>
        <w:t>jobs</w:t>
      </w:r>
      <w:r w:rsidRPr="00263B49">
        <w:t xml:space="preserve">, </w:t>
      </w:r>
      <w:r w:rsidRPr="00496468">
        <w:t xml:space="preserve">and </w:t>
      </w:r>
      <w:r w:rsidRPr="00496468">
        <w:rPr>
          <w:rStyle w:val="StyleUnderline"/>
        </w:rPr>
        <w:t>the Korea</w:t>
      </w:r>
      <w:r w:rsidRPr="00263B49">
        <w:rPr>
          <w:rStyle w:val="StyleUnderline"/>
        </w:rPr>
        <w:t xml:space="preserve"> Free Trade Agreement</w:t>
      </w:r>
      <w:r w:rsidRPr="00263B49">
        <w:t xml:space="preserve">, which </w:t>
      </w:r>
      <w:r w:rsidRPr="00263B49">
        <w:rPr>
          <w:rStyle w:val="StyleUnderline"/>
        </w:rPr>
        <w:t>failed to deliver the 70,000 jobs its brokers promised</w:t>
      </w:r>
      <w:r w:rsidRPr="00263B49">
        <w:t xml:space="preserve">. The Economic Policy Institute estimates that </w:t>
      </w:r>
      <w:r w:rsidRPr="00211397">
        <w:rPr>
          <w:rStyle w:val="StyleUnderline"/>
          <w:highlight w:val="cyan"/>
        </w:rPr>
        <w:t>under the TPP</w:t>
      </w:r>
      <w:r w:rsidRPr="00263B49">
        <w:rPr>
          <w:rStyle w:val="StyleUnderline"/>
        </w:rPr>
        <w:t xml:space="preserve"> </w:t>
      </w:r>
      <w:r w:rsidRPr="00211397">
        <w:rPr>
          <w:rStyle w:val="StyleUnderline"/>
          <w:highlight w:val="cyan"/>
        </w:rPr>
        <w:t xml:space="preserve">we </w:t>
      </w:r>
      <w:r w:rsidRPr="00496468">
        <w:rPr>
          <w:rStyle w:val="StyleUnderline"/>
        </w:rPr>
        <w:t xml:space="preserve">stand to </w:t>
      </w:r>
      <w:r w:rsidRPr="00211397">
        <w:rPr>
          <w:rStyle w:val="StyleUnderline"/>
          <w:highlight w:val="cyan"/>
        </w:rPr>
        <w:t>lose</w:t>
      </w:r>
      <w:r w:rsidRPr="00263B49">
        <w:rPr>
          <w:rStyle w:val="StyleUnderline"/>
        </w:rPr>
        <w:t xml:space="preserve"> more than </w:t>
      </w:r>
      <w:r w:rsidRPr="00211397">
        <w:rPr>
          <w:rStyle w:val="StyleUnderline"/>
          <w:highlight w:val="cyan"/>
        </w:rPr>
        <w:t>130,000 jobs to Vietnam and Japan</w:t>
      </w:r>
      <w:r w:rsidRPr="00263B49">
        <w:rPr>
          <w:rStyle w:val="StyleUnderline"/>
        </w:rPr>
        <w:t xml:space="preserve"> alone</w:t>
      </w:r>
      <w:r w:rsidRPr="00263B49">
        <w:t>, with American workers having to compete with their counterparts in Vietnam, where the minimum wage is just 56 cents an hour.</w:t>
      </w:r>
    </w:p>
    <w:p w:rsidR="00153055" w:rsidRDefault="00153055" w:rsidP="00153055">
      <w:pPr>
        <w:pStyle w:val="Heading3"/>
      </w:pPr>
      <w:r>
        <w:t>AT: EU Econ</w:t>
      </w:r>
    </w:p>
    <w:p w:rsidR="00153055" w:rsidRDefault="00153055" w:rsidP="00153055">
      <w:pPr>
        <w:pStyle w:val="Heading4"/>
        <w:rPr>
          <w:u w:val="single"/>
        </w:rPr>
      </w:pPr>
      <w:r>
        <w:t xml:space="preserve">Austerity makes collapse inevitable---TTIP does </w:t>
      </w:r>
      <w:r>
        <w:rPr>
          <w:u w:val="single"/>
        </w:rPr>
        <w:t>nothing</w:t>
      </w:r>
    </w:p>
    <w:p w:rsidR="00153055" w:rsidRPr="005909FF" w:rsidRDefault="00153055" w:rsidP="00153055">
      <w:r>
        <w:t xml:space="preserve">Robert </w:t>
      </w:r>
      <w:proofErr w:type="spellStart"/>
      <w:r>
        <w:rPr>
          <w:rStyle w:val="Style13ptBold"/>
        </w:rPr>
        <w:t>Kuttner</w:t>
      </w:r>
      <w:proofErr w:type="spellEnd"/>
      <w:r>
        <w:rPr>
          <w:rStyle w:val="Style13ptBold"/>
        </w:rPr>
        <w:t xml:space="preserve"> 1/</w:t>
      </w:r>
      <w:r w:rsidRPr="00E517B7">
        <w:rPr>
          <w:rStyle w:val="Style13ptBold"/>
        </w:rPr>
        <w:t>4</w:t>
      </w:r>
      <w:r>
        <w:t xml:space="preserve">, co-editor of The American Prospect, a visiting professor at Brandeis University's Heller School, and a senior Fellow at Demos, “Austerity Killing You? </w:t>
      </w:r>
      <w:proofErr w:type="gramStart"/>
      <w:r>
        <w:t>How About a Trade Deal?”</w:t>
      </w:r>
      <w:proofErr w:type="gramEnd"/>
      <w:r>
        <w:t xml:space="preserve"> 1/4/15, http://www.huffingtonpost.com/robert-kuttner/austerity-killing-you-how_b_6414534.html</w:t>
      </w:r>
    </w:p>
    <w:p w:rsidR="00153055" w:rsidRDefault="00153055" w:rsidP="00153055">
      <w:pPr>
        <w:rPr>
          <w:sz w:val="14"/>
        </w:rPr>
      </w:pPr>
      <w:r w:rsidRPr="00211397">
        <w:rPr>
          <w:rStyle w:val="StyleUnderline"/>
          <w:highlight w:val="cyan"/>
        </w:rPr>
        <w:t>Europe is</w:t>
      </w:r>
      <w:r w:rsidRPr="005909FF">
        <w:rPr>
          <w:rStyle w:val="StyleUnderline"/>
        </w:rPr>
        <w:t xml:space="preserve"> </w:t>
      </w:r>
      <w:r w:rsidRPr="005909FF">
        <w:rPr>
          <w:rStyle w:val="Emphasis"/>
        </w:rPr>
        <w:t xml:space="preserve">right </w:t>
      </w:r>
      <w:r w:rsidRPr="00211397">
        <w:rPr>
          <w:rStyle w:val="Emphasis"/>
          <w:highlight w:val="cyan"/>
        </w:rPr>
        <w:t>on the edge of another downward lurch</w:t>
      </w:r>
      <w:r w:rsidRPr="005909FF">
        <w:rPr>
          <w:rStyle w:val="StyleUnderline"/>
        </w:rPr>
        <w:t xml:space="preserve"> into prolonged deflation</w:t>
      </w:r>
      <w:r w:rsidRPr="00874A0D">
        <w:rPr>
          <w:sz w:val="14"/>
        </w:rPr>
        <w:t xml:space="preserve">. </w:t>
      </w:r>
      <w:r w:rsidRPr="00211397">
        <w:rPr>
          <w:rStyle w:val="StyleUnderline"/>
          <w:highlight w:val="cyan"/>
        </w:rPr>
        <w:t>GDP growth is</w:t>
      </w:r>
      <w:r w:rsidRPr="005909FF">
        <w:rPr>
          <w:rStyle w:val="StyleUnderline"/>
        </w:rPr>
        <w:t xml:space="preserve"> hovering right </w:t>
      </w:r>
      <w:r w:rsidRPr="00211397">
        <w:rPr>
          <w:rStyle w:val="StyleUnderline"/>
          <w:highlight w:val="cyan"/>
        </w:rPr>
        <w:t>around zero</w:t>
      </w:r>
      <w:r w:rsidRPr="005909FF">
        <w:rPr>
          <w:rStyle w:val="StyleUnderline"/>
        </w:rPr>
        <w:t>.</w:t>
      </w:r>
      <w:r w:rsidRPr="00874A0D">
        <w:rPr>
          <w:sz w:val="14"/>
        </w:rPr>
        <w:t xml:space="preserve"> </w:t>
      </w:r>
      <w:r w:rsidRPr="005909FF">
        <w:rPr>
          <w:rStyle w:val="StyleUnderline"/>
        </w:rPr>
        <w:t>Germany</w:t>
      </w:r>
      <w:r w:rsidRPr="00874A0D">
        <w:rPr>
          <w:sz w:val="14"/>
        </w:rPr>
        <w:t xml:space="preserve">, as an export powerhouse, </w:t>
      </w:r>
      <w:r w:rsidRPr="005909FF">
        <w:rPr>
          <w:rStyle w:val="StyleUnderline"/>
        </w:rPr>
        <w:t>continues to thrive</w:t>
      </w:r>
      <w:r w:rsidRPr="00874A0D">
        <w:rPr>
          <w:sz w:val="14"/>
        </w:rPr>
        <w:t xml:space="preserve">, but </w:t>
      </w:r>
      <w:r w:rsidRPr="005909FF">
        <w:rPr>
          <w:rStyle w:val="StyleUnderline"/>
        </w:rPr>
        <w:t>at the expense of the rest of the continent</w:t>
      </w:r>
      <w:r w:rsidRPr="00874A0D">
        <w:rPr>
          <w:sz w:val="14"/>
        </w:rPr>
        <w:t xml:space="preserve"> -- victims of German-imposed budget austerity demands. </w:t>
      </w:r>
      <w:r w:rsidRPr="00211397">
        <w:rPr>
          <w:rStyle w:val="StyleUnderline"/>
          <w:highlight w:val="cyan"/>
        </w:rPr>
        <w:t>The euro</w:t>
      </w:r>
      <w:r w:rsidRPr="00874A0D">
        <w:rPr>
          <w:sz w:val="14"/>
        </w:rPr>
        <w:t xml:space="preserve">, which </w:t>
      </w:r>
      <w:r w:rsidRPr="00211397">
        <w:rPr>
          <w:rStyle w:val="StyleUnderline"/>
          <w:highlight w:val="cyan"/>
        </w:rPr>
        <w:t>keeps sinking</w:t>
      </w:r>
      <w:r w:rsidRPr="00874A0D">
        <w:rPr>
          <w:sz w:val="14"/>
        </w:rPr>
        <w:t xml:space="preserve"> against the U.S. dollar, is now trading at just $1.20, its lowest level in four and a half years.</w:t>
      </w:r>
      <w:r w:rsidRPr="00874A0D">
        <w:rPr>
          <w:sz w:val="12"/>
        </w:rPr>
        <w:t>¶</w:t>
      </w:r>
      <w:r w:rsidRPr="00874A0D">
        <w:rPr>
          <w:sz w:val="14"/>
        </w:rPr>
        <w:t xml:space="preserve"> </w:t>
      </w:r>
      <w:r w:rsidRPr="002A24FE">
        <w:rPr>
          <w:rStyle w:val="StyleUnderline"/>
        </w:rPr>
        <w:t>Unemployment</w:t>
      </w:r>
      <w:r w:rsidRPr="00874A0D">
        <w:rPr>
          <w:sz w:val="14"/>
        </w:rPr>
        <w:t xml:space="preserve"> outside prosperous Germany </w:t>
      </w:r>
      <w:r w:rsidRPr="002A24FE">
        <w:rPr>
          <w:rStyle w:val="StyleUnderline"/>
        </w:rPr>
        <w:t>remains stuck at over 12 percent</w:t>
      </w:r>
      <w:r w:rsidRPr="00874A0D">
        <w:rPr>
          <w:sz w:val="14"/>
        </w:rPr>
        <w:t xml:space="preserve">. </w:t>
      </w:r>
      <w:r w:rsidRPr="002A24FE">
        <w:rPr>
          <w:rStyle w:val="StyleUnderline"/>
        </w:rPr>
        <w:t xml:space="preserve">All of this </w:t>
      </w:r>
      <w:r w:rsidRPr="002A24FE">
        <w:rPr>
          <w:rStyle w:val="Emphasis"/>
        </w:rPr>
        <w:t>weakens the political center</w:t>
      </w:r>
      <w:r w:rsidRPr="002A24FE">
        <w:rPr>
          <w:rStyle w:val="StyleUnderline"/>
        </w:rPr>
        <w:t xml:space="preserve"> that supports the EU</w:t>
      </w:r>
      <w:r w:rsidRPr="00874A0D">
        <w:rPr>
          <w:sz w:val="14"/>
        </w:rPr>
        <w:t>, and increases the appeal of far-right parties. (You wonder if Europe's leaders bother to read their own history. When there is protracted depression and desperate people, nasty things have been known to happen in this part of the world.)</w:t>
      </w:r>
      <w:r w:rsidRPr="00874A0D">
        <w:rPr>
          <w:sz w:val="12"/>
        </w:rPr>
        <w:t>¶</w:t>
      </w:r>
      <w:r w:rsidRPr="00874A0D">
        <w:rPr>
          <w:sz w:val="14"/>
        </w:rPr>
        <w:t xml:space="preserve"> </w:t>
      </w:r>
      <w:proofErr w:type="gramStart"/>
      <w:r w:rsidRPr="00874A0D">
        <w:rPr>
          <w:sz w:val="14"/>
        </w:rPr>
        <w:t>The</w:t>
      </w:r>
      <w:proofErr w:type="gramEnd"/>
      <w:r w:rsidRPr="00874A0D">
        <w:rPr>
          <w:sz w:val="14"/>
        </w:rPr>
        <w:t xml:space="preserve"> one institution that intermittently challenges Angela Merkel's government in Berlin, </w:t>
      </w:r>
      <w:r w:rsidRPr="002A24FE">
        <w:rPr>
          <w:rStyle w:val="StyleUnderline"/>
        </w:rPr>
        <w:t>the European Central Bank</w:t>
      </w:r>
      <w:r w:rsidRPr="00874A0D">
        <w:rPr>
          <w:sz w:val="14"/>
        </w:rPr>
        <w:t xml:space="preserve">, </w:t>
      </w:r>
      <w:r w:rsidRPr="002A24FE">
        <w:rPr>
          <w:rStyle w:val="StyleUnderline"/>
        </w:rPr>
        <w:t>is mostly a paper tiger</w:t>
      </w:r>
      <w:r w:rsidRPr="00874A0D">
        <w:rPr>
          <w:sz w:val="14"/>
        </w:rPr>
        <w:t xml:space="preserve">. ECB chief Mario </w:t>
      </w:r>
      <w:proofErr w:type="spellStart"/>
      <w:r w:rsidRPr="00874A0D">
        <w:rPr>
          <w:sz w:val="14"/>
        </w:rPr>
        <w:t>Draghi</w:t>
      </w:r>
      <w:proofErr w:type="spellEnd"/>
      <w:r w:rsidRPr="00874A0D">
        <w:rPr>
          <w:sz w:val="14"/>
        </w:rPr>
        <w:t xml:space="preserve"> talks a good game about doing whatever it takes to levitate Europe's moribund economy. But </w:t>
      </w:r>
      <w:r w:rsidRPr="002A24FE">
        <w:rPr>
          <w:rStyle w:val="StyleUnderline"/>
        </w:rPr>
        <w:t xml:space="preserve">when push comes to shove, </w:t>
      </w:r>
      <w:proofErr w:type="spellStart"/>
      <w:r w:rsidRPr="002A24FE">
        <w:rPr>
          <w:rStyle w:val="StyleUnderline"/>
        </w:rPr>
        <w:t>Draghi</w:t>
      </w:r>
      <w:proofErr w:type="spellEnd"/>
      <w:r w:rsidRPr="002A24FE">
        <w:rPr>
          <w:rStyle w:val="StyleUnderline"/>
        </w:rPr>
        <w:t xml:space="preserve"> stops far short of the aggressive bond-buying program used by the</w:t>
      </w:r>
      <w:r w:rsidRPr="00874A0D">
        <w:rPr>
          <w:sz w:val="14"/>
        </w:rPr>
        <w:t xml:space="preserve"> American </w:t>
      </w:r>
      <w:r w:rsidRPr="002A24FE">
        <w:rPr>
          <w:rStyle w:val="StyleUnderline"/>
        </w:rPr>
        <w:t>Federal Reserve</w:t>
      </w:r>
      <w:r w:rsidRPr="00874A0D">
        <w:rPr>
          <w:sz w:val="14"/>
        </w:rPr>
        <w:t>, for fear of antagonizing the Germans who continue to think Europe can deflate its way to recovery.</w:t>
      </w:r>
      <w:r w:rsidRPr="00874A0D">
        <w:rPr>
          <w:sz w:val="12"/>
        </w:rPr>
        <w:t>¶</w:t>
      </w:r>
      <w:r w:rsidRPr="00874A0D">
        <w:rPr>
          <w:sz w:val="14"/>
        </w:rPr>
        <w:t xml:space="preserve"> So what does Europe have left? </w:t>
      </w:r>
      <w:r w:rsidRPr="00211397">
        <w:rPr>
          <w:rStyle w:val="StyleUnderline"/>
          <w:highlight w:val="cyan"/>
        </w:rPr>
        <w:t xml:space="preserve">It is a </w:t>
      </w:r>
      <w:r w:rsidRPr="00211397">
        <w:rPr>
          <w:rStyle w:val="Emphasis"/>
          <w:highlight w:val="cyan"/>
        </w:rPr>
        <w:t>mark of</w:t>
      </w:r>
      <w:r w:rsidRPr="002A24FE">
        <w:rPr>
          <w:rStyle w:val="Emphasis"/>
        </w:rPr>
        <w:t xml:space="preserve"> the </w:t>
      </w:r>
      <w:r w:rsidRPr="00211397">
        <w:rPr>
          <w:rStyle w:val="Emphasis"/>
          <w:highlight w:val="cyan"/>
        </w:rPr>
        <w:t>delusion</w:t>
      </w:r>
      <w:r w:rsidRPr="002A24FE">
        <w:rPr>
          <w:rStyle w:val="Emphasis"/>
        </w:rPr>
        <w:t xml:space="preserve"> of Europe's leaders</w:t>
      </w:r>
      <w:r w:rsidRPr="002A24FE">
        <w:rPr>
          <w:rStyle w:val="StyleUnderline"/>
        </w:rPr>
        <w:t xml:space="preserve"> </w:t>
      </w:r>
      <w:r w:rsidRPr="00211397">
        <w:rPr>
          <w:rStyle w:val="StyleUnderline"/>
          <w:highlight w:val="cyan"/>
        </w:rPr>
        <w:t>that the EU is putting its chips on</w:t>
      </w:r>
      <w:r w:rsidRPr="00874A0D">
        <w:rPr>
          <w:sz w:val="14"/>
        </w:rPr>
        <w:t xml:space="preserve"> a trade deal with the U.S. -- the so-called </w:t>
      </w:r>
      <w:r w:rsidRPr="00211397">
        <w:rPr>
          <w:rStyle w:val="StyleUnderline"/>
          <w:highlight w:val="cyan"/>
        </w:rPr>
        <w:t>T</w:t>
      </w:r>
      <w:r w:rsidRPr="00874A0D">
        <w:rPr>
          <w:sz w:val="14"/>
        </w:rPr>
        <w:t xml:space="preserve">ransatlantic </w:t>
      </w:r>
      <w:r w:rsidRPr="00211397">
        <w:rPr>
          <w:rStyle w:val="StyleUnderline"/>
          <w:highlight w:val="cyan"/>
        </w:rPr>
        <w:t>T</w:t>
      </w:r>
      <w:r w:rsidRPr="00874A0D">
        <w:rPr>
          <w:sz w:val="14"/>
        </w:rPr>
        <w:t xml:space="preserve">rade and </w:t>
      </w:r>
      <w:r w:rsidRPr="00211397">
        <w:rPr>
          <w:rStyle w:val="StyleUnderline"/>
          <w:highlight w:val="cyan"/>
        </w:rPr>
        <w:t>I</w:t>
      </w:r>
      <w:r w:rsidRPr="00874A0D">
        <w:rPr>
          <w:sz w:val="14"/>
        </w:rPr>
        <w:t xml:space="preserve">nvestment </w:t>
      </w:r>
      <w:r w:rsidRPr="00211397">
        <w:rPr>
          <w:rStyle w:val="StyleUnderline"/>
          <w:highlight w:val="cyan"/>
        </w:rPr>
        <w:t>P</w:t>
      </w:r>
      <w:r w:rsidRPr="00874A0D">
        <w:rPr>
          <w:sz w:val="14"/>
        </w:rPr>
        <w:t xml:space="preserve">artnership. </w:t>
      </w:r>
      <w:r w:rsidRPr="00211397">
        <w:rPr>
          <w:rStyle w:val="StyleUnderline"/>
          <w:highlight w:val="cyan"/>
        </w:rPr>
        <w:t>TTIP is</w:t>
      </w:r>
      <w:r w:rsidRPr="00874A0D">
        <w:rPr>
          <w:sz w:val="14"/>
        </w:rPr>
        <w:t xml:space="preserve"> not really a trade deal at all but </w:t>
      </w:r>
      <w:r w:rsidRPr="002A24FE">
        <w:rPr>
          <w:rStyle w:val="StyleUnderline"/>
        </w:rPr>
        <w:t xml:space="preserve">a series of measures </w:t>
      </w:r>
      <w:r w:rsidRPr="00211397">
        <w:rPr>
          <w:rStyle w:val="StyleUnderline"/>
          <w:highlight w:val="cyan"/>
        </w:rPr>
        <w:t xml:space="preserve">intended to </w:t>
      </w:r>
      <w:r w:rsidRPr="00211397">
        <w:rPr>
          <w:rStyle w:val="Emphasis"/>
          <w:highlight w:val="cyan"/>
        </w:rPr>
        <w:t>promote</w:t>
      </w:r>
      <w:r w:rsidRPr="002A24FE">
        <w:rPr>
          <w:rStyle w:val="Emphasis"/>
        </w:rPr>
        <w:t xml:space="preserve"> further </w:t>
      </w:r>
      <w:r w:rsidRPr="00211397">
        <w:rPr>
          <w:rStyle w:val="Emphasis"/>
          <w:highlight w:val="cyan"/>
        </w:rPr>
        <w:t>deregulation</w:t>
      </w:r>
      <w:r w:rsidRPr="00874A0D">
        <w:rPr>
          <w:sz w:val="14"/>
        </w:rPr>
        <w:t xml:space="preserve"> of economic, financial, health, labor, safety, privacy, and environmental protections </w:t>
      </w:r>
      <w:r w:rsidRPr="002A24FE">
        <w:rPr>
          <w:rStyle w:val="StyleUnderline"/>
        </w:rPr>
        <w:t>on both sides of the Atlantic</w:t>
      </w:r>
      <w:r w:rsidRPr="00874A0D">
        <w:rPr>
          <w:sz w:val="14"/>
        </w:rPr>
        <w:t xml:space="preserve">. </w:t>
      </w:r>
      <w:r w:rsidRPr="00211397">
        <w:rPr>
          <w:rStyle w:val="StyleUnderline"/>
          <w:highlight w:val="cyan"/>
        </w:rPr>
        <w:t>TTIP was designed by corporations</w:t>
      </w:r>
      <w:r w:rsidRPr="002A24FE">
        <w:rPr>
          <w:rStyle w:val="StyleUnderline"/>
        </w:rPr>
        <w:t xml:space="preserve"> to weaken labor and government</w:t>
      </w:r>
      <w:r w:rsidRPr="00874A0D">
        <w:rPr>
          <w:sz w:val="14"/>
        </w:rPr>
        <w:t xml:space="preserve"> -- </w:t>
      </w:r>
      <w:r w:rsidRPr="00211397">
        <w:rPr>
          <w:rStyle w:val="StyleUnderline"/>
          <w:highlight w:val="cyan"/>
        </w:rPr>
        <w:t>and would do</w:t>
      </w:r>
      <w:r w:rsidRPr="002A24FE">
        <w:rPr>
          <w:rStyle w:val="StyleUnderline"/>
        </w:rPr>
        <w:t xml:space="preserve"> </w:t>
      </w:r>
      <w:r w:rsidRPr="002A24FE">
        <w:rPr>
          <w:rStyle w:val="Emphasis"/>
        </w:rPr>
        <w:t xml:space="preserve">just about </w:t>
      </w:r>
      <w:r w:rsidRPr="00211397">
        <w:rPr>
          <w:rStyle w:val="Emphasis"/>
          <w:highlight w:val="cyan"/>
        </w:rPr>
        <w:t>nothing</w:t>
      </w:r>
      <w:r w:rsidRPr="00211397">
        <w:rPr>
          <w:rStyle w:val="StyleUnderline"/>
          <w:highlight w:val="cyan"/>
        </w:rPr>
        <w:t xml:space="preserve"> to get Europe out of its austerity trap</w:t>
      </w:r>
      <w:r w:rsidRPr="00874A0D">
        <w:rPr>
          <w:sz w:val="14"/>
        </w:rPr>
        <w:t>.</w:t>
      </w:r>
      <w:r w:rsidRPr="00874A0D">
        <w:rPr>
          <w:sz w:val="12"/>
        </w:rPr>
        <w:t>¶</w:t>
      </w:r>
      <w:r w:rsidRPr="00874A0D">
        <w:rPr>
          <w:sz w:val="14"/>
        </w:rPr>
        <w:t xml:space="preserve"> </w:t>
      </w:r>
      <w:r w:rsidRPr="00211397">
        <w:rPr>
          <w:rStyle w:val="StyleUnderline"/>
          <w:highlight w:val="cyan"/>
        </w:rPr>
        <w:t>Tariffs</w:t>
      </w:r>
      <w:r w:rsidRPr="00874A0D">
        <w:rPr>
          <w:sz w:val="14"/>
        </w:rPr>
        <w:t xml:space="preserve"> and other formal trade barriers between the U.S. and the EU </w:t>
      </w:r>
      <w:r w:rsidRPr="00211397">
        <w:rPr>
          <w:rStyle w:val="StyleUnderline"/>
          <w:highlight w:val="cyan"/>
        </w:rPr>
        <w:t>are already</w:t>
      </w:r>
      <w:r w:rsidRPr="00874A0D">
        <w:rPr>
          <w:rStyle w:val="StyleUnderline"/>
        </w:rPr>
        <w:t xml:space="preserve"> vanishingly </w:t>
      </w:r>
      <w:r w:rsidRPr="00211397">
        <w:rPr>
          <w:rStyle w:val="StyleUnderline"/>
          <w:highlight w:val="cyan"/>
        </w:rPr>
        <w:t>low</w:t>
      </w:r>
      <w:r w:rsidRPr="00874A0D">
        <w:rPr>
          <w:sz w:val="14"/>
        </w:rPr>
        <w:t>. The story that differences in national regulatory policy somehow hamper trade (and hence growth) is bogus. Back when workers in both regions were paid decent wages and bankers did not play roulette with the economy, regulations were no obstacle to booming trade.</w:t>
      </w:r>
      <w:r w:rsidRPr="00874A0D">
        <w:rPr>
          <w:sz w:val="12"/>
        </w:rPr>
        <w:t>¶</w:t>
      </w:r>
      <w:r w:rsidRPr="00874A0D">
        <w:rPr>
          <w:sz w:val="14"/>
        </w:rPr>
        <w:t xml:space="preserve"> According to the official technical estimates on which the EU relies, </w:t>
      </w:r>
      <w:r w:rsidRPr="00211397">
        <w:rPr>
          <w:rStyle w:val="StyleUnderline"/>
          <w:highlight w:val="cyan"/>
        </w:rPr>
        <w:t>the most optimistic projection</w:t>
      </w:r>
      <w:r w:rsidRPr="00874A0D">
        <w:rPr>
          <w:rStyle w:val="StyleUnderline"/>
        </w:rPr>
        <w:t xml:space="preserve"> of TTIP's impact </w:t>
      </w:r>
      <w:r w:rsidRPr="00211397">
        <w:rPr>
          <w:rStyle w:val="StyleUnderline"/>
          <w:highlight w:val="cyan"/>
        </w:rPr>
        <w:t>would be</w:t>
      </w:r>
      <w:r w:rsidRPr="00874A0D">
        <w:rPr>
          <w:rStyle w:val="StyleUnderline"/>
        </w:rPr>
        <w:t xml:space="preserve"> a one-time increase of about </w:t>
      </w:r>
      <w:r w:rsidRPr="00211397">
        <w:rPr>
          <w:rStyle w:val="StyleUnderline"/>
          <w:highlight w:val="cyan"/>
        </w:rPr>
        <w:t>half of one percent</w:t>
      </w:r>
      <w:r w:rsidRPr="00874A0D">
        <w:rPr>
          <w:rStyle w:val="StyleUnderline"/>
        </w:rPr>
        <w:t xml:space="preserve"> of GDP</w:t>
      </w:r>
      <w:r w:rsidRPr="00874A0D">
        <w:rPr>
          <w:sz w:val="14"/>
        </w:rPr>
        <w:t xml:space="preserve">. And the assumptions on which that projection is based are highly dubious. It's more likely that </w:t>
      </w:r>
      <w:r w:rsidRPr="00211397">
        <w:rPr>
          <w:rStyle w:val="StyleUnderline"/>
          <w:highlight w:val="cyan"/>
        </w:rPr>
        <w:t>TTIP</w:t>
      </w:r>
      <w:r w:rsidRPr="00874A0D">
        <w:rPr>
          <w:sz w:val="14"/>
        </w:rPr>
        <w:t xml:space="preserve">, </w:t>
      </w:r>
      <w:r w:rsidRPr="00211397">
        <w:rPr>
          <w:rStyle w:val="StyleUnderline"/>
          <w:highlight w:val="cyan"/>
        </w:rPr>
        <w:t>by increasing</w:t>
      </w:r>
      <w:r w:rsidRPr="00874A0D">
        <w:rPr>
          <w:rStyle w:val="StyleUnderline"/>
        </w:rPr>
        <w:t xml:space="preserve"> competitive </w:t>
      </w:r>
      <w:r w:rsidRPr="00211397">
        <w:rPr>
          <w:rStyle w:val="StyleUnderline"/>
          <w:highlight w:val="cyan"/>
        </w:rPr>
        <w:t>pressure to cut wages, would</w:t>
      </w:r>
      <w:r w:rsidRPr="00874A0D">
        <w:rPr>
          <w:rStyle w:val="StyleUnderline"/>
        </w:rPr>
        <w:t xml:space="preserve"> actually </w:t>
      </w:r>
      <w:r w:rsidRPr="00211397">
        <w:rPr>
          <w:rStyle w:val="Emphasis"/>
          <w:highlight w:val="cyan"/>
        </w:rPr>
        <w:t>shrink</w:t>
      </w:r>
      <w:r w:rsidRPr="00211397">
        <w:rPr>
          <w:rStyle w:val="StyleUnderline"/>
          <w:highlight w:val="cyan"/>
        </w:rPr>
        <w:t xml:space="preserve"> Europe's GDP</w:t>
      </w:r>
      <w:r w:rsidRPr="00874A0D">
        <w:rPr>
          <w:sz w:val="14"/>
        </w:rPr>
        <w:t>.</w:t>
      </w:r>
      <w:r w:rsidRPr="00874A0D">
        <w:rPr>
          <w:sz w:val="12"/>
        </w:rPr>
        <w:t>¶</w:t>
      </w:r>
      <w:r w:rsidRPr="00874A0D">
        <w:rPr>
          <w:sz w:val="14"/>
        </w:rPr>
        <w:t xml:space="preserve"> TTIP, though a top policy goal of both Europe's leaders and the Obama </w:t>
      </w:r>
      <w:proofErr w:type="gramStart"/>
      <w:r w:rsidRPr="00874A0D">
        <w:rPr>
          <w:sz w:val="14"/>
        </w:rPr>
        <w:t>administration,</w:t>
      </w:r>
      <w:proofErr w:type="gramEnd"/>
      <w:r w:rsidRPr="00874A0D">
        <w:rPr>
          <w:sz w:val="14"/>
        </w:rPr>
        <w:t xml:space="preserve"> keeps getting delayed by rising opposition in both regions. In Europe, there is growing skepticism about a core provision of the deal, the Investor-State Dispute Settlement (ISDS) procedure, which allows corporations to sue governments in special, extra-judicial panels to challenge regulations that allegedly interfere with free commerce and property rights -- which is to say all meaningful social regulations. Under the North American Free Trade Agreement, NAFTA, on which TTIP is modeled, corporations based on the U.S., Canada and Mexico, have successfully sued all three governments to weaken regulations.</w:t>
      </w:r>
      <w:r w:rsidRPr="00874A0D">
        <w:rPr>
          <w:sz w:val="12"/>
        </w:rPr>
        <w:t>¶</w:t>
      </w:r>
      <w:r w:rsidRPr="00874A0D">
        <w:rPr>
          <w:sz w:val="14"/>
        </w:rPr>
        <w:t xml:space="preserve"> Opposition to ISDR in Europe is so fierce that there is serious talk of dropping the provision, even though many American corporate advocates of this gimmick would consider it a deal-breaker to lose it.</w:t>
      </w:r>
      <w:r w:rsidRPr="00874A0D">
        <w:rPr>
          <w:sz w:val="12"/>
        </w:rPr>
        <w:t>¶</w:t>
      </w:r>
      <w:r w:rsidRPr="00874A0D">
        <w:rPr>
          <w:sz w:val="14"/>
        </w:rPr>
        <w:t xml:space="preserve"> Meanwhile, in the U.S., President Obama hoped that Congress would approve trade negotiating authority either before the November election or before the lame-duck divided Congress went home. That didn't happen. It's anybody's guess whether the Republican-controlled Congress is more, or less, likely to give Obama the authority he needs to conclude the trade deal.</w:t>
      </w:r>
      <w:r w:rsidRPr="00874A0D">
        <w:rPr>
          <w:sz w:val="12"/>
        </w:rPr>
        <w:t>¶</w:t>
      </w:r>
      <w:r w:rsidRPr="00874A0D">
        <w:rPr>
          <w:sz w:val="14"/>
        </w:rPr>
        <w:t xml:space="preserve"> On the one hand, corporate America, the prime mover behind TTIP, is eager to get the agreement concluded. Mitch McConnell, the new Majority Leader in the Republican Senate, spoke supportively of TTIP right after the November election. TTIP is the kind of pro-business "common ground" that Obama has been able to find with his Republican opponents.</w:t>
      </w:r>
      <w:r w:rsidRPr="00874A0D">
        <w:rPr>
          <w:sz w:val="12"/>
        </w:rPr>
        <w:t>¶</w:t>
      </w:r>
      <w:r w:rsidRPr="00874A0D">
        <w:rPr>
          <w:sz w:val="14"/>
        </w:rPr>
        <w:t xml:space="preserve"> On the other hand, Republican contempt for Obama has reached a fever pitch, following the president's use of his executive power to normalize the status of millions of immigrants and to pursue détente with Cuba. There are many in the Republican congressional delegation who would like to deny Obama the success of a major trade deal, as well as right-wing populists who don't like giving up U.S. sovereignty.</w:t>
      </w:r>
      <w:r w:rsidRPr="00874A0D">
        <w:rPr>
          <w:sz w:val="12"/>
        </w:rPr>
        <w:t>¶</w:t>
      </w:r>
      <w:r w:rsidRPr="00874A0D">
        <w:rPr>
          <w:sz w:val="14"/>
        </w:rPr>
        <w:t xml:space="preserve"> If TTIP is blocked, however, it looks more likely to be blocked on the European side, where the deal is seen as a stealth effort to impose weaker American controls over corporate excess on a European Union whose member nations are still far ahead of the U.S. when it comes to health, safety, environment and labor protections.</w:t>
      </w:r>
      <w:r w:rsidRPr="00874A0D">
        <w:rPr>
          <w:sz w:val="12"/>
        </w:rPr>
        <w:t>¶</w:t>
      </w:r>
      <w:r w:rsidRPr="00874A0D">
        <w:rPr>
          <w:sz w:val="14"/>
        </w:rPr>
        <w:t xml:space="preserve"> Given Europe's traditional broad support for a more managed form of capitalism, the question remains -- why do the EU's leaders support this deal and the philosophy it represents?</w:t>
      </w:r>
      <w:r w:rsidRPr="00874A0D">
        <w:rPr>
          <w:sz w:val="12"/>
        </w:rPr>
        <w:t>¶</w:t>
      </w:r>
      <w:r w:rsidRPr="00874A0D">
        <w:rPr>
          <w:sz w:val="14"/>
        </w:rPr>
        <w:t xml:space="preserve"> There seem to be two main reasons. First, </w:t>
      </w:r>
      <w:r w:rsidRPr="00874A0D">
        <w:rPr>
          <w:rStyle w:val="StyleUnderline"/>
        </w:rPr>
        <w:t xml:space="preserve">the financial deregulation that caused the economic collapse, the austerity policies that needlessly prolong it, and the deregulation embodied by TTIP are all part of the </w:t>
      </w:r>
      <w:r w:rsidRPr="00874A0D">
        <w:rPr>
          <w:rStyle w:val="Emphasis"/>
        </w:rPr>
        <w:t>same ideological package</w:t>
      </w:r>
      <w:r w:rsidRPr="00874A0D">
        <w:rPr>
          <w:sz w:val="14"/>
        </w:rPr>
        <w:t xml:space="preserve">. </w:t>
      </w:r>
      <w:r w:rsidRPr="00874A0D">
        <w:rPr>
          <w:rStyle w:val="StyleUnderline"/>
        </w:rPr>
        <w:t xml:space="preserve">The ideology is known as </w:t>
      </w:r>
      <w:r w:rsidRPr="00874A0D">
        <w:rPr>
          <w:rStyle w:val="Emphasis"/>
        </w:rPr>
        <w:t>neo-liberalism</w:t>
      </w:r>
      <w:r w:rsidRPr="00874A0D">
        <w:rPr>
          <w:sz w:val="14"/>
        </w:rPr>
        <w:t>.</w:t>
      </w:r>
      <w:r w:rsidRPr="00874A0D">
        <w:rPr>
          <w:sz w:val="12"/>
        </w:rPr>
        <w:t>¶</w:t>
      </w:r>
      <w:r w:rsidRPr="00874A0D">
        <w:rPr>
          <w:sz w:val="14"/>
        </w:rPr>
        <w:t xml:space="preserve"> </w:t>
      </w:r>
      <w:proofErr w:type="gramStart"/>
      <w:r w:rsidRPr="00874A0D">
        <w:rPr>
          <w:sz w:val="14"/>
        </w:rPr>
        <w:t>The</w:t>
      </w:r>
      <w:proofErr w:type="gramEnd"/>
      <w:r w:rsidRPr="00874A0D">
        <w:rPr>
          <w:sz w:val="14"/>
        </w:rPr>
        <w:t xml:space="preserve"> fact that </w:t>
      </w:r>
      <w:r w:rsidRPr="00874A0D">
        <w:rPr>
          <w:rStyle w:val="StyleUnderline"/>
        </w:rPr>
        <w:t>neo-liberalism has dismally failed seems not to have fazed Europe's leaders.</w:t>
      </w:r>
      <w:r w:rsidRPr="00874A0D">
        <w:rPr>
          <w:sz w:val="14"/>
        </w:rPr>
        <w:t xml:space="preserve"> This struggle is about power, not about evidence or practical success. The </w:t>
      </w:r>
      <w:r w:rsidRPr="00874A0D">
        <w:rPr>
          <w:rStyle w:val="StyleUnderline"/>
        </w:rPr>
        <w:t>corporations and bankers on both sides of the Atlantic make more money when they are subject to fewer social constraints, even when the economy is flat and tens of millions of people are jobless</w:t>
      </w:r>
      <w:r w:rsidRPr="00874A0D">
        <w:rPr>
          <w:sz w:val="14"/>
        </w:rPr>
        <w:t>.</w:t>
      </w:r>
      <w:r w:rsidRPr="00874A0D">
        <w:rPr>
          <w:sz w:val="12"/>
        </w:rPr>
        <w:t>¶</w:t>
      </w:r>
      <w:r w:rsidRPr="00874A0D">
        <w:rPr>
          <w:sz w:val="14"/>
        </w:rPr>
        <w:t xml:space="preserve"> </w:t>
      </w:r>
      <w:proofErr w:type="gramStart"/>
      <w:r w:rsidRPr="00874A0D">
        <w:rPr>
          <w:sz w:val="14"/>
        </w:rPr>
        <w:t>The</w:t>
      </w:r>
      <w:proofErr w:type="gramEnd"/>
      <w:r w:rsidRPr="00874A0D">
        <w:rPr>
          <w:sz w:val="14"/>
        </w:rPr>
        <w:t xml:space="preserve"> second reason for the false allure of TTIP is that </w:t>
      </w:r>
      <w:r w:rsidRPr="00211397">
        <w:rPr>
          <w:rStyle w:val="StyleUnderline"/>
          <w:highlight w:val="cyan"/>
        </w:rPr>
        <w:t xml:space="preserve">trade is a handy way of </w:t>
      </w:r>
      <w:r w:rsidRPr="00211397">
        <w:rPr>
          <w:rStyle w:val="Emphasis"/>
          <w:highlight w:val="cyan"/>
        </w:rPr>
        <w:t>changing the subject</w:t>
      </w:r>
      <w:r w:rsidRPr="00874A0D">
        <w:rPr>
          <w:sz w:val="14"/>
        </w:rPr>
        <w:t xml:space="preserve">. If austerity has failed, let's talk about something else. Let's look for salvation in a trade deal. But </w:t>
      </w:r>
      <w:r w:rsidRPr="00211397">
        <w:rPr>
          <w:rStyle w:val="StyleUnderline"/>
          <w:highlight w:val="cyan"/>
        </w:rPr>
        <w:t>not even TTIP's</w:t>
      </w:r>
      <w:r w:rsidRPr="00874A0D">
        <w:rPr>
          <w:rStyle w:val="StyleUnderline"/>
        </w:rPr>
        <w:t xml:space="preserve"> most </w:t>
      </w:r>
      <w:r w:rsidRPr="00211397">
        <w:rPr>
          <w:rStyle w:val="StyleUnderline"/>
          <w:highlight w:val="cyan"/>
        </w:rPr>
        <w:t>fervent defenders think</w:t>
      </w:r>
      <w:r w:rsidRPr="00874A0D">
        <w:rPr>
          <w:rStyle w:val="StyleUnderline"/>
        </w:rPr>
        <w:t xml:space="preserve"> that </w:t>
      </w:r>
      <w:r w:rsidRPr="00211397">
        <w:rPr>
          <w:rStyle w:val="StyleUnderline"/>
          <w:highlight w:val="cyan"/>
        </w:rPr>
        <w:t>the</w:t>
      </w:r>
      <w:r w:rsidRPr="00874A0D">
        <w:rPr>
          <w:rStyle w:val="StyleUnderline"/>
        </w:rPr>
        <w:t xml:space="preserve"> proposed </w:t>
      </w:r>
      <w:r w:rsidRPr="00211397">
        <w:rPr>
          <w:rStyle w:val="StyleUnderline"/>
          <w:highlight w:val="cyan"/>
        </w:rPr>
        <w:t>agreement would make</w:t>
      </w:r>
      <w:r w:rsidRPr="00874A0D">
        <w:rPr>
          <w:rStyle w:val="StyleUnderline"/>
        </w:rPr>
        <w:t xml:space="preserve"> more than </w:t>
      </w:r>
      <w:r w:rsidRPr="00211397">
        <w:rPr>
          <w:rStyle w:val="StyleUnderline"/>
          <w:highlight w:val="cyan"/>
        </w:rPr>
        <w:t xml:space="preserve">a </w:t>
      </w:r>
      <w:r w:rsidRPr="00F92076">
        <w:rPr>
          <w:rStyle w:val="StyleUnderline"/>
        </w:rPr>
        <w:t xml:space="preserve">trivial </w:t>
      </w:r>
      <w:r w:rsidRPr="00211397">
        <w:rPr>
          <w:rStyle w:val="StyleUnderline"/>
          <w:highlight w:val="cyan"/>
        </w:rPr>
        <w:t>difference</w:t>
      </w:r>
      <w:r w:rsidRPr="00F92076">
        <w:rPr>
          <w:rStyle w:val="StyleUnderline"/>
        </w:rPr>
        <w:t xml:space="preserve"> for the better</w:t>
      </w:r>
      <w:r w:rsidRPr="00F92076">
        <w:rPr>
          <w:sz w:val="14"/>
        </w:rPr>
        <w:t>.</w:t>
      </w:r>
      <w:r w:rsidRPr="00F92076">
        <w:rPr>
          <w:sz w:val="12"/>
        </w:rPr>
        <w:t>¶</w:t>
      </w:r>
      <w:r w:rsidRPr="00F92076">
        <w:rPr>
          <w:sz w:val="14"/>
        </w:rPr>
        <w:t xml:space="preserve"> </w:t>
      </w:r>
      <w:proofErr w:type="gramStart"/>
      <w:r w:rsidRPr="00F92076">
        <w:rPr>
          <w:sz w:val="14"/>
        </w:rPr>
        <w:t>The</w:t>
      </w:r>
      <w:proofErr w:type="gramEnd"/>
      <w:r w:rsidRPr="00F92076">
        <w:rPr>
          <w:sz w:val="14"/>
        </w:rPr>
        <w:t xml:space="preserve"> next TTIP negotiating round -- the eighth -- is expected in February. We have to hope that TTIP will die of its own weight. Then, perhaps, leaders on both continents can focus</w:t>
      </w:r>
      <w:r w:rsidRPr="00874A0D">
        <w:rPr>
          <w:sz w:val="14"/>
        </w:rPr>
        <w:t xml:space="preserve"> on </w:t>
      </w:r>
      <w:r w:rsidRPr="00211397">
        <w:rPr>
          <w:rStyle w:val="StyleUnderline"/>
          <w:highlight w:val="cyan"/>
        </w:rPr>
        <w:t>the true</w:t>
      </w:r>
      <w:r w:rsidRPr="00874A0D">
        <w:rPr>
          <w:rStyle w:val="StyleUnderline"/>
        </w:rPr>
        <w:t xml:space="preserve"> pressing </w:t>
      </w:r>
      <w:r w:rsidRPr="00211397">
        <w:rPr>
          <w:rStyle w:val="StyleUnderline"/>
          <w:highlight w:val="cyan"/>
        </w:rPr>
        <w:t>economic issues</w:t>
      </w:r>
      <w:r w:rsidRPr="00874A0D">
        <w:rPr>
          <w:rStyle w:val="StyleUnderline"/>
        </w:rPr>
        <w:t xml:space="preserve"> of our era</w:t>
      </w:r>
      <w:r w:rsidRPr="00874A0D">
        <w:rPr>
          <w:sz w:val="14"/>
        </w:rPr>
        <w:t xml:space="preserve"> -- </w:t>
      </w:r>
      <w:r w:rsidRPr="00874A0D">
        <w:rPr>
          <w:rStyle w:val="StyleUnderline"/>
        </w:rPr>
        <w:t xml:space="preserve">high </w:t>
      </w:r>
      <w:r w:rsidRPr="00211397">
        <w:rPr>
          <w:rStyle w:val="StyleUnderline"/>
          <w:highlight w:val="cyan"/>
        </w:rPr>
        <w:t>unemployment</w:t>
      </w:r>
      <w:r w:rsidRPr="00874A0D">
        <w:rPr>
          <w:sz w:val="14"/>
        </w:rPr>
        <w:t xml:space="preserve">, </w:t>
      </w:r>
      <w:r w:rsidRPr="00874A0D">
        <w:rPr>
          <w:rStyle w:val="StyleUnderline"/>
        </w:rPr>
        <w:t xml:space="preserve">grotesque </w:t>
      </w:r>
      <w:r w:rsidRPr="00211397">
        <w:rPr>
          <w:rStyle w:val="StyleUnderline"/>
          <w:highlight w:val="cyan"/>
        </w:rPr>
        <w:t>inequality</w:t>
      </w:r>
      <w:r w:rsidRPr="00874A0D">
        <w:rPr>
          <w:sz w:val="14"/>
        </w:rPr>
        <w:t xml:space="preserve"> of income and wealth, </w:t>
      </w:r>
      <w:r w:rsidRPr="00211397">
        <w:rPr>
          <w:rStyle w:val="StyleUnderline"/>
          <w:highlight w:val="cyan"/>
        </w:rPr>
        <w:t>and</w:t>
      </w:r>
      <w:r w:rsidRPr="00874A0D">
        <w:rPr>
          <w:sz w:val="14"/>
        </w:rPr>
        <w:t xml:space="preserve"> the need to reconcile </w:t>
      </w:r>
      <w:r w:rsidRPr="00211397">
        <w:rPr>
          <w:rStyle w:val="StyleUnderline"/>
          <w:highlight w:val="cyan"/>
        </w:rPr>
        <w:t>environmental sustainability</w:t>
      </w:r>
      <w:r w:rsidRPr="00874A0D">
        <w:rPr>
          <w:sz w:val="14"/>
        </w:rPr>
        <w:t xml:space="preserve"> with decent life prospects for regular people. Given these immense challenges, the focus of political elites on this trade deal is worse than farcical</w:t>
      </w:r>
      <w:r>
        <w:rPr>
          <w:sz w:val="14"/>
        </w:rPr>
        <w:t>.</w:t>
      </w:r>
    </w:p>
    <w:p w:rsidR="00153055" w:rsidRDefault="00153055" w:rsidP="00153055">
      <w:pPr>
        <w:pStyle w:val="Heading4"/>
      </w:pPr>
      <w:r>
        <w:t>TTIP doesn’t solve EU growth</w:t>
      </w:r>
    </w:p>
    <w:p w:rsidR="00153055" w:rsidRDefault="00153055" w:rsidP="00153055">
      <w:r>
        <w:t xml:space="preserve">Claude </w:t>
      </w:r>
      <w:r w:rsidRPr="00376978">
        <w:rPr>
          <w:rStyle w:val="Heading4Char"/>
        </w:rPr>
        <w:t>Barfield</w:t>
      </w:r>
      <w:r>
        <w:rPr>
          <w:rStyle w:val="Heading4Char"/>
        </w:rPr>
        <w:t xml:space="preserve"> 13</w:t>
      </w:r>
      <w:r>
        <w:t xml:space="preserve">, resident scholar at the American Enterprise Institute, “Not So Fast: Conflicting Deadlines for the TPP and US-EU FTA,” 3-8-13, </w:t>
      </w:r>
      <w:hyperlink r:id="rId68" w:history="1">
        <w:r w:rsidRPr="00C6358D">
          <w:rPr>
            <w:rStyle w:val="Hyperlink"/>
          </w:rPr>
          <w:t>http://www.american.com/archive/2013/march/not-so-fast-conflicting-deadlines-for-the-tpp-and-us-eu-fta</w:t>
        </w:r>
      </w:hyperlink>
    </w:p>
    <w:p w:rsidR="00153055" w:rsidRPr="00F55C4A" w:rsidRDefault="00153055" w:rsidP="00153055">
      <w:pPr>
        <w:pStyle w:val="CardText0"/>
        <w:ind w:left="0"/>
        <w:rPr>
          <w:b/>
        </w:rPr>
      </w:pPr>
      <w:proofErr w:type="gramStart"/>
      <w:r w:rsidRPr="00F55C4A">
        <w:t>Challenges to the US-EU FTA</w:t>
      </w:r>
      <w:r w:rsidRPr="00F55C4A">
        <w:rPr>
          <w:sz w:val="12"/>
        </w:rPr>
        <w:t>¶</w:t>
      </w:r>
      <w:r w:rsidRPr="00F55C4A">
        <w:t xml:space="preserve"> This brings</w:t>
      </w:r>
      <w:proofErr w:type="gramEnd"/>
      <w:r w:rsidRPr="00F55C4A">
        <w:t xml:space="preserve"> me to independent reservations about near-term success for the US-EU FTA. First, </w:t>
      </w:r>
      <w:r w:rsidRPr="00211397">
        <w:rPr>
          <w:rStyle w:val="StyleUnderline"/>
          <w:highlight w:val="cyan"/>
        </w:rPr>
        <w:t>given</w:t>
      </w:r>
      <w:r w:rsidRPr="00FA1324">
        <w:rPr>
          <w:rStyle w:val="StyleUnderline"/>
        </w:rPr>
        <w:t xml:space="preserve"> the continuing </w:t>
      </w:r>
      <w:r w:rsidRPr="00211397">
        <w:rPr>
          <w:rStyle w:val="StyleUnderline"/>
          <w:highlight w:val="cyan"/>
        </w:rPr>
        <w:t>dire economic prognosis for Europe, the next</w:t>
      </w:r>
      <w:r w:rsidRPr="00FA1324">
        <w:rPr>
          <w:rStyle w:val="StyleUnderline"/>
        </w:rPr>
        <w:t xml:space="preserve"> several </w:t>
      </w:r>
      <w:r w:rsidRPr="00211397">
        <w:rPr>
          <w:rStyle w:val="StyleUnderline"/>
          <w:highlight w:val="cyan"/>
        </w:rPr>
        <w:t>years will be</w:t>
      </w:r>
      <w:r w:rsidRPr="00FA1324">
        <w:rPr>
          <w:rStyle w:val="StyleUnderline"/>
        </w:rPr>
        <w:t xml:space="preserve"> an </w:t>
      </w:r>
      <w:r w:rsidRPr="00211397">
        <w:rPr>
          <w:rStyle w:val="StyleUnderline"/>
          <w:highlight w:val="cyan"/>
        </w:rPr>
        <w:t>extremely difficult</w:t>
      </w:r>
      <w:r w:rsidRPr="00FA1324">
        <w:rPr>
          <w:rStyle w:val="StyleUnderline"/>
        </w:rPr>
        <w:t xml:space="preserve"> time </w:t>
      </w:r>
      <w:r w:rsidRPr="00211397">
        <w:rPr>
          <w:rStyle w:val="StyleUnderline"/>
          <w:highlight w:val="cyan"/>
        </w:rPr>
        <w:t>to advance trade</w:t>
      </w:r>
      <w:r w:rsidRPr="00FA1324">
        <w:rPr>
          <w:rStyle w:val="StyleUnderline"/>
        </w:rPr>
        <w:t xml:space="preserve"> liberalization in the 27 EU member states or through the increasingly fractious European parliament.</w:t>
      </w:r>
      <w:r w:rsidRPr="00F55C4A">
        <w:t xml:space="preserve"> In recent weeks, a steady drumfire of bad economic news has battered the continent. </w:t>
      </w:r>
      <w:r w:rsidRPr="00FA1324">
        <w:rPr>
          <w:rStyle w:val="StyleUnderline"/>
        </w:rPr>
        <w:t>The</w:t>
      </w:r>
      <w:r w:rsidRPr="00F55C4A">
        <w:t xml:space="preserve"> </w:t>
      </w:r>
      <w:proofErr w:type="spellStart"/>
      <w:r w:rsidRPr="00F55C4A">
        <w:t>eurozone</w:t>
      </w:r>
      <w:proofErr w:type="spellEnd"/>
      <w:r w:rsidRPr="00F55C4A">
        <w:t xml:space="preserve"> is in recession: GPD fell 0.6 percent in 2012, </w:t>
      </w:r>
      <w:r w:rsidRPr="00FA1324">
        <w:rPr>
          <w:rStyle w:val="StyleUnderline"/>
        </w:rPr>
        <w:t>and the E</w:t>
      </w:r>
      <w:r w:rsidRPr="00F55C4A">
        <w:t xml:space="preserve">uropean </w:t>
      </w:r>
      <w:r w:rsidRPr="00FA1324">
        <w:rPr>
          <w:rStyle w:val="StyleUnderline"/>
        </w:rPr>
        <w:t>C</w:t>
      </w:r>
      <w:r w:rsidRPr="00F55C4A">
        <w:t xml:space="preserve">ommission has recently </w:t>
      </w:r>
      <w:r w:rsidRPr="00FA1324">
        <w:rPr>
          <w:rStyle w:val="StyleUnderline"/>
        </w:rPr>
        <w:t>projected that it will fall</w:t>
      </w:r>
      <w:r w:rsidRPr="00F55C4A">
        <w:t xml:space="preserve"> another 0.3 percent in 2013. </w:t>
      </w:r>
      <w:r w:rsidRPr="00FA1324">
        <w:rPr>
          <w:rStyle w:val="StyleUnderline"/>
        </w:rPr>
        <w:t>Next year</w:t>
      </w:r>
      <w:r w:rsidRPr="00F55C4A">
        <w:t xml:space="preserve"> </w:t>
      </w:r>
      <w:r w:rsidRPr="00FA1324">
        <w:rPr>
          <w:rStyle w:val="StyleUnderline"/>
        </w:rPr>
        <w:t xml:space="preserve">the unemployment rate </w:t>
      </w:r>
      <w:r w:rsidRPr="00F55C4A">
        <w:t xml:space="preserve">for the region </w:t>
      </w:r>
      <w:r w:rsidRPr="00FA1324">
        <w:rPr>
          <w:rStyle w:val="StyleUnderline"/>
        </w:rPr>
        <w:t>will rise</w:t>
      </w:r>
      <w:r w:rsidRPr="00F55C4A">
        <w:t xml:space="preserve"> above 12 percent. Currently, youth unemployment rates alone exceed 50 percent in Spain and Greece, and are around 40 percent in Italy and Portugal and 25 percent in France and Ireland.</w:t>
      </w:r>
      <w:r w:rsidRPr="00F55C4A">
        <w:rPr>
          <w:sz w:val="12"/>
        </w:rPr>
        <w:t>¶</w:t>
      </w:r>
      <w:r w:rsidRPr="00F55C4A">
        <w:t xml:space="preserve"> </w:t>
      </w:r>
      <w:r w:rsidRPr="00211397">
        <w:rPr>
          <w:rStyle w:val="StyleUnderline"/>
          <w:highlight w:val="cyan"/>
        </w:rPr>
        <w:t>This has given a surreal</w:t>
      </w:r>
      <w:r w:rsidRPr="00211397">
        <w:rPr>
          <w:highlight w:val="cyan"/>
        </w:rPr>
        <w:t xml:space="preserve"> </w:t>
      </w:r>
      <w:r w:rsidRPr="00211397">
        <w:rPr>
          <w:rStyle w:val="StyleUnderline"/>
          <w:highlight w:val="cyan"/>
        </w:rPr>
        <w:t>quality</w:t>
      </w:r>
      <w:r w:rsidRPr="00F55C4A">
        <w:t xml:space="preserve"> — and underlying desperation — </w:t>
      </w:r>
      <w:r w:rsidRPr="00211397">
        <w:rPr>
          <w:rStyle w:val="StyleUnderline"/>
          <w:highlight w:val="cyan"/>
        </w:rPr>
        <w:t>to</w:t>
      </w:r>
      <w:r w:rsidRPr="00F55C4A">
        <w:t xml:space="preserve"> German Chancellor Angela Merkel’s and British Prime Minister David Cameron’s effusive </w:t>
      </w:r>
      <w:r w:rsidRPr="00211397">
        <w:rPr>
          <w:rStyle w:val="StyleUnderline"/>
          <w:highlight w:val="cyan"/>
        </w:rPr>
        <w:t>cheers for the agreement</w:t>
      </w:r>
      <w:r w:rsidRPr="00F55C4A">
        <w:t xml:space="preserve"> (significantly, France’s Francois </w:t>
      </w:r>
      <w:proofErr w:type="spellStart"/>
      <w:r w:rsidRPr="00F55C4A">
        <w:t>Hollande</w:t>
      </w:r>
      <w:proofErr w:type="spellEnd"/>
      <w:r w:rsidRPr="00F55C4A">
        <w:t xml:space="preserve"> has curbed his enthusiasm). With the dismal prospects for internal economic salvation, </w:t>
      </w:r>
      <w:r w:rsidRPr="00FA1324">
        <w:rPr>
          <w:rStyle w:val="StyleUnderline"/>
        </w:rPr>
        <w:t xml:space="preserve">many European </w:t>
      </w:r>
      <w:r w:rsidRPr="00211397">
        <w:rPr>
          <w:rStyle w:val="StyleUnderline"/>
          <w:highlight w:val="cyan"/>
        </w:rPr>
        <w:t>leaders</w:t>
      </w:r>
      <w:r w:rsidRPr="00FA1324">
        <w:rPr>
          <w:rStyle w:val="StyleUnderline"/>
        </w:rPr>
        <w:t xml:space="preserve"> have </w:t>
      </w:r>
      <w:r w:rsidRPr="00211397">
        <w:rPr>
          <w:rStyle w:val="StyleUnderline"/>
          <w:highlight w:val="cyan"/>
        </w:rPr>
        <w:t>seized upon the</w:t>
      </w:r>
      <w:r w:rsidRPr="00FA1324">
        <w:rPr>
          <w:rStyle w:val="StyleUnderline"/>
        </w:rPr>
        <w:t xml:space="preserve"> US-EU </w:t>
      </w:r>
      <w:r w:rsidRPr="00211397">
        <w:rPr>
          <w:rStyle w:val="StyleUnderline"/>
          <w:highlight w:val="cyan"/>
        </w:rPr>
        <w:t>FTA as key to</w:t>
      </w:r>
      <w:r w:rsidRPr="00FA1324">
        <w:rPr>
          <w:rStyle w:val="StyleUnderline"/>
        </w:rPr>
        <w:t xml:space="preserve"> externally led economic </w:t>
      </w:r>
      <w:r w:rsidRPr="00211397">
        <w:rPr>
          <w:rStyle w:val="StyleUnderline"/>
          <w:highlight w:val="cyan"/>
        </w:rPr>
        <w:t>growth. This is illusory</w:t>
      </w:r>
      <w:r w:rsidRPr="00FA1324">
        <w:rPr>
          <w:rStyle w:val="StyleUnderline"/>
        </w:rPr>
        <w:t xml:space="preserve">, at least in the short- to medium-term. </w:t>
      </w:r>
      <w:r w:rsidRPr="00743EF1">
        <w:rPr>
          <w:rStyle w:val="StyleUnderline"/>
        </w:rPr>
        <w:t>EU politicians</w:t>
      </w:r>
      <w:r w:rsidRPr="00FA1324">
        <w:rPr>
          <w:rStyle w:val="StyleUnderline"/>
        </w:rPr>
        <w:t xml:space="preserve"> endlessly repeat the prospect of 0.5 to 1 percent additional growth from a completed US-EU agreement. But these (</w:t>
      </w:r>
      <w:r w:rsidRPr="00211397">
        <w:rPr>
          <w:rStyle w:val="StyleUnderline"/>
          <w:highlight w:val="cyan"/>
        </w:rPr>
        <w:t>quite modest) projections are for 15 years down the road, not the immediate future</w:t>
      </w:r>
      <w:r w:rsidRPr="00FA1324">
        <w:rPr>
          <w:rStyle w:val="StyleUnderline"/>
        </w:rPr>
        <w:t>.</w:t>
      </w:r>
    </w:p>
    <w:p w:rsidR="00153055" w:rsidRPr="00566166" w:rsidRDefault="00153055" w:rsidP="00153055"/>
    <w:p w:rsidR="00E148EB" w:rsidRDefault="00E148EB" w:rsidP="00E148EB">
      <w:pPr>
        <w:pStyle w:val="Heading3"/>
      </w:pPr>
      <w:r>
        <w:t>Economy Impact Defense</w:t>
      </w:r>
    </w:p>
    <w:p w:rsidR="00E148EB" w:rsidRPr="003C726A" w:rsidRDefault="00E148EB" w:rsidP="00E148EB">
      <w:pPr>
        <w:pStyle w:val="Heading4"/>
      </w:pPr>
      <w:r>
        <w:t>No impact to collapse</w:t>
      </w:r>
    </w:p>
    <w:p w:rsidR="00E148EB" w:rsidRDefault="00E148EB" w:rsidP="00E148EB">
      <w:proofErr w:type="spellStart"/>
      <w:r w:rsidRPr="006F073F">
        <w:rPr>
          <w:rStyle w:val="Style13ptBold"/>
        </w:rPr>
        <w:t>Drezner</w:t>
      </w:r>
      <w:proofErr w:type="spellEnd"/>
      <w:r w:rsidRPr="006F073F">
        <w:rPr>
          <w:rStyle w:val="Style13ptBold"/>
        </w:rPr>
        <w:t xml:space="preserve"> ’14 </w:t>
      </w:r>
      <w:r w:rsidRPr="003C726A">
        <w:rPr>
          <w:sz w:val="16"/>
          <w:szCs w:val="16"/>
        </w:rPr>
        <w:t xml:space="preserve">(Daniel </w:t>
      </w:r>
      <w:proofErr w:type="spellStart"/>
      <w:r w:rsidRPr="003C726A">
        <w:rPr>
          <w:sz w:val="16"/>
          <w:szCs w:val="16"/>
        </w:rPr>
        <w:t>Drezner</w:t>
      </w:r>
      <w:proofErr w:type="spellEnd"/>
      <w:r w:rsidRPr="003C726A">
        <w:rPr>
          <w:sz w:val="16"/>
          <w:szCs w:val="16"/>
        </w:rPr>
        <w:t xml:space="preserve">, IR prof at Tufts, The System Worked: Global Economic Governance during the Great Recession, World Politics, </w:t>
      </w:r>
      <w:proofErr w:type="gramStart"/>
      <w:r w:rsidRPr="003C726A">
        <w:rPr>
          <w:sz w:val="16"/>
          <w:szCs w:val="16"/>
        </w:rPr>
        <w:t>Volume</w:t>
      </w:r>
      <w:proofErr w:type="gramEnd"/>
      <w:r w:rsidRPr="003C726A">
        <w:rPr>
          <w:sz w:val="16"/>
          <w:szCs w:val="16"/>
        </w:rPr>
        <w:t xml:space="preserve"> 66. Number 1, January 2014, pp. 123-164)</w:t>
      </w:r>
    </w:p>
    <w:p w:rsidR="00E148EB" w:rsidRPr="003C726A" w:rsidRDefault="00E148EB" w:rsidP="00E148EB">
      <w:pPr>
        <w:rPr>
          <w:sz w:val="16"/>
        </w:rPr>
      </w:pPr>
      <w:r w:rsidRPr="003C726A">
        <w:rPr>
          <w:sz w:val="16"/>
        </w:rPr>
        <w:t xml:space="preserve">The final significant outcome addresses </w:t>
      </w:r>
      <w:r w:rsidRPr="00F828E1">
        <w:rPr>
          <w:rStyle w:val="StyleUnderline"/>
        </w:rPr>
        <w:t xml:space="preserve">a </w:t>
      </w:r>
      <w:r w:rsidRPr="006F073F">
        <w:rPr>
          <w:rStyle w:val="StyleUnderline"/>
        </w:rPr>
        <w:t>dog</w:t>
      </w:r>
      <w:r w:rsidRPr="003C726A">
        <w:rPr>
          <w:sz w:val="16"/>
        </w:rPr>
        <w:t xml:space="preserve"> that </w:t>
      </w:r>
      <w:r w:rsidRPr="006F073F">
        <w:rPr>
          <w:rStyle w:val="StyleUnderline"/>
        </w:rPr>
        <w:t>hasn't barked</w:t>
      </w:r>
      <w:r w:rsidRPr="003C726A">
        <w:rPr>
          <w:sz w:val="16"/>
        </w:rPr>
        <w:t xml:space="preserve">: the effect of the Great Recession on cross-border conflict and violence. </w:t>
      </w:r>
      <w:r w:rsidRPr="006F073F">
        <w:rPr>
          <w:rStyle w:val="StyleUnderline"/>
        </w:rPr>
        <w:t xml:space="preserve">During the initial stages of the crisis, </w:t>
      </w:r>
      <w:r w:rsidRPr="00211397">
        <w:rPr>
          <w:rStyle w:val="StyleUnderline"/>
          <w:highlight w:val="cyan"/>
        </w:rPr>
        <w:t>multiple analysts asserted</w:t>
      </w:r>
      <w:r w:rsidRPr="006F073F">
        <w:rPr>
          <w:rStyle w:val="StyleUnderline"/>
        </w:rPr>
        <w:t xml:space="preserve"> that the </w:t>
      </w:r>
      <w:r w:rsidRPr="00211397">
        <w:rPr>
          <w:rStyle w:val="StyleUnderline"/>
          <w:highlight w:val="cyan"/>
        </w:rPr>
        <w:t>financial crisis would lead</w:t>
      </w:r>
      <w:r w:rsidRPr="006F073F">
        <w:rPr>
          <w:rStyle w:val="StyleUnderline"/>
        </w:rPr>
        <w:t xml:space="preserve"> states </w:t>
      </w:r>
      <w:r w:rsidRPr="00211397">
        <w:rPr>
          <w:rStyle w:val="StyleUnderline"/>
          <w:highlight w:val="cyan"/>
        </w:rPr>
        <w:t>to</w:t>
      </w:r>
      <w:r w:rsidRPr="006F073F">
        <w:rPr>
          <w:rStyle w:val="StyleUnderline"/>
        </w:rPr>
        <w:t xml:space="preserve"> increase their use of force</w:t>
      </w:r>
      <w:r w:rsidRPr="003C726A">
        <w:rPr>
          <w:sz w:val="16"/>
        </w:rPr>
        <w:t xml:space="preserve"> as a tool for staying in power.42 They voiced genuine concern that the global economic downturn would lead to an increase in conflict—</w:t>
      </w:r>
      <w:r w:rsidRPr="006F073F">
        <w:rPr>
          <w:rStyle w:val="StyleUnderline"/>
        </w:rPr>
        <w:t>whether through</w:t>
      </w:r>
      <w:r w:rsidRPr="003C726A">
        <w:rPr>
          <w:sz w:val="16"/>
        </w:rPr>
        <w:t xml:space="preserve"> greater internal </w:t>
      </w:r>
      <w:r w:rsidRPr="006F073F">
        <w:rPr>
          <w:rStyle w:val="StyleUnderline"/>
        </w:rPr>
        <w:t>repression,</w:t>
      </w:r>
      <w:r w:rsidRPr="00F828E1">
        <w:rPr>
          <w:rStyle w:val="StyleUnderline"/>
        </w:rPr>
        <w:t xml:space="preserve"> </w:t>
      </w:r>
      <w:r w:rsidRPr="00211397">
        <w:rPr>
          <w:rStyle w:val="StyleUnderline"/>
          <w:highlight w:val="cyan"/>
        </w:rPr>
        <w:t>diversionary wars, arms races, or</w:t>
      </w:r>
      <w:r w:rsidRPr="00F828E1">
        <w:rPr>
          <w:rStyle w:val="StyleUnderline"/>
        </w:rPr>
        <w:t xml:space="preserve"> a ratcheting up of </w:t>
      </w:r>
      <w:r w:rsidRPr="00211397">
        <w:rPr>
          <w:rStyle w:val="StyleUnderline"/>
          <w:highlight w:val="cyan"/>
        </w:rPr>
        <w:t>great power conflict</w:t>
      </w:r>
      <w:r w:rsidRPr="00211397">
        <w:rPr>
          <w:sz w:val="16"/>
          <w:highlight w:val="cyan"/>
        </w:rPr>
        <w:t>.</w:t>
      </w:r>
      <w:r w:rsidRPr="003C726A">
        <w:rPr>
          <w:sz w:val="16"/>
        </w:rPr>
        <w:t xml:space="preserve"> Violence in the Middle East, border disputes in the South China Sea, and even the disruptions of the Occupy movement fueled impressions of a surge in global public disorder. </w:t>
      </w:r>
      <w:r w:rsidRPr="00211397">
        <w:rPr>
          <w:rStyle w:val="Emphasis"/>
          <w:highlight w:val="cyan"/>
        </w:rPr>
        <w:t>The aggregate data suggest otherwise</w:t>
      </w:r>
      <w:r w:rsidRPr="00F828E1">
        <w:rPr>
          <w:rStyle w:val="StyleUnderline"/>
        </w:rPr>
        <w:t>, however</w:t>
      </w:r>
      <w:r w:rsidRPr="003C726A">
        <w:rPr>
          <w:sz w:val="16"/>
        </w:rPr>
        <w:t>. The Institute for Economics and Peace has concluded that "</w:t>
      </w:r>
      <w:r w:rsidRPr="006F073F">
        <w:rPr>
          <w:rStyle w:val="StyleUnderline"/>
        </w:rPr>
        <w:t xml:space="preserve">the average level of </w:t>
      </w:r>
      <w:r w:rsidRPr="00211397">
        <w:rPr>
          <w:rStyle w:val="StyleUnderline"/>
          <w:highlight w:val="cyan"/>
        </w:rPr>
        <w:t>peacefulness in 2012 is</w:t>
      </w:r>
      <w:r w:rsidRPr="00F828E1">
        <w:rPr>
          <w:rStyle w:val="StyleUnderline"/>
        </w:rPr>
        <w:t xml:space="preserve"> approximately </w:t>
      </w:r>
      <w:r w:rsidRPr="00211397">
        <w:rPr>
          <w:rStyle w:val="StyleUnderline"/>
          <w:highlight w:val="cyan"/>
        </w:rPr>
        <w:t>the same as</w:t>
      </w:r>
      <w:r w:rsidRPr="00F828E1">
        <w:rPr>
          <w:rStyle w:val="StyleUnderline"/>
        </w:rPr>
        <w:t xml:space="preserve"> it was in </w:t>
      </w:r>
      <w:r w:rsidRPr="00211397">
        <w:rPr>
          <w:rStyle w:val="StyleUnderline"/>
          <w:highlight w:val="cyan"/>
        </w:rPr>
        <w:t>2007</w:t>
      </w:r>
      <w:r w:rsidRPr="003C726A">
        <w:rPr>
          <w:sz w:val="16"/>
        </w:rPr>
        <w:t>."</w:t>
      </w:r>
      <w:proofErr w:type="gramStart"/>
      <w:r w:rsidRPr="003C726A">
        <w:rPr>
          <w:sz w:val="16"/>
        </w:rPr>
        <w:t xml:space="preserve">43 </w:t>
      </w:r>
      <w:r w:rsidRPr="006F073F">
        <w:rPr>
          <w:rStyle w:val="StyleUnderline"/>
        </w:rPr>
        <w:t xml:space="preserve">Interstate </w:t>
      </w:r>
      <w:r w:rsidRPr="00211397">
        <w:rPr>
          <w:rStyle w:val="StyleUnderline"/>
          <w:highlight w:val="cyan"/>
        </w:rPr>
        <w:t>violence</w:t>
      </w:r>
      <w:proofErr w:type="gramEnd"/>
      <w:r w:rsidRPr="003C726A">
        <w:rPr>
          <w:sz w:val="16"/>
        </w:rPr>
        <w:t xml:space="preserve"> in particular </w:t>
      </w:r>
      <w:r w:rsidRPr="00F828E1">
        <w:rPr>
          <w:rStyle w:val="StyleUnderline"/>
        </w:rPr>
        <w:t xml:space="preserve">has </w:t>
      </w:r>
      <w:r w:rsidRPr="00211397">
        <w:rPr>
          <w:rStyle w:val="Emphasis"/>
          <w:highlight w:val="cyan"/>
        </w:rPr>
        <w:t>declined</w:t>
      </w:r>
      <w:r w:rsidRPr="00F828E1">
        <w:rPr>
          <w:rStyle w:val="StyleUnderline"/>
        </w:rPr>
        <w:t xml:space="preserve"> since the start of the financial crisis</w:t>
      </w:r>
      <w:r w:rsidRPr="006F073F">
        <w:rPr>
          <w:rStyle w:val="StyleUnderline"/>
        </w:rPr>
        <w:t>, as have military expenditures</w:t>
      </w:r>
      <w:r w:rsidRPr="003C726A">
        <w:rPr>
          <w:sz w:val="16"/>
        </w:rPr>
        <w:t xml:space="preserve"> in most sampled countries. Other </w:t>
      </w:r>
      <w:r w:rsidRPr="006F073F">
        <w:rPr>
          <w:rStyle w:val="StyleUnderline"/>
        </w:rPr>
        <w:t>studies confirm that</w:t>
      </w:r>
      <w:r w:rsidRPr="003C726A">
        <w:rPr>
          <w:sz w:val="16"/>
        </w:rPr>
        <w:t xml:space="preserve"> </w:t>
      </w:r>
      <w:r w:rsidRPr="00211397">
        <w:rPr>
          <w:rStyle w:val="StyleUnderline"/>
          <w:highlight w:val="cyan"/>
        </w:rPr>
        <w:t>the</w:t>
      </w:r>
      <w:r w:rsidRPr="00F828E1">
        <w:rPr>
          <w:rStyle w:val="StyleUnderline"/>
        </w:rPr>
        <w:t xml:space="preserve"> Great </w:t>
      </w:r>
      <w:r w:rsidRPr="00211397">
        <w:rPr>
          <w:rStyle w:val="StyleUnderline"/>
          <w:highlight w:val="cyan"/>
        </w:rPr>
        <w:t>Recession has not triggered</w:t>
      </w:r>
      <w:r w:rsidRPr="00F828E1">
        <w:rPr>
          <w:rStyle w:val="StyleUnderline"/>
        </w:rPr>
        <w:t xml:space="preserve"> any increase in </w:t>
      </w:r>
      <w:r w:rsidRPr="00211397">
        <w:rPr>
          <w:rStyle w:val="StyleUnderline"/>
          <w:highlight w:val="cyan"/>
        </w:rPr>
        <w:t>violent conflict</w:t>
      </w:r>
      <w:r w:rsidRPr="003C726A">
        <w:rPr>
          <w:sz w:val="16"/>
        </w:rPr>
        <w:t xml:space="preserve">, as </w:t>
      </w:r>
      <w:proofErr w:type="spellStart"/>
      <w:r w:rsidRPr="003C726A">
        <w:rPr>
          <w:sz w:val="16"/>
        </w:rPr>
        <w:t>Lotta</w:t>
      </w:r>
      <w:proofErr w:type="spellEnd"/>
      <w:r w:rsidRPr="003C726A">
        <w:rPr>
          <w:sz w:val="16"/>
        </w:rPr>
        <w:t xml:space="preserve"> </w:t>
      </w:r>
      <w:proofErr w:type="spellStart"/>
      <w:r w:rsidRPr="003C726A">
        <w:rPr>
          <w:sz w:val="16"/>
        </w:rPr>
        <w:t>Themner</w:t>
      </w:r>
      <w:proofErr w:type="spellEnd"/>
      <w:r w:rsidRPr="003C726A">
        <w:rPr>
          <w:sz w:val="16"/>
        </w:rPr>
        <w:t xml:space="preserve"> and Peter </w:t>
      </w:r>
      <w:proofErr w:type="spellStart"/>
      <w:r w:rsidRPr="003C726A">
        <w:rPr>
          <w:sz w:val="16"/>
        </w:rPr>
        <w:t>Wallensteen</w:t>
      </w:r>
      <w:proofErr w:type="spellEnd"/>
      <w:r w:rsidRPr="003C726A">
        <w:rPr>
          <w:sz w:val="16"/>
        </w:rPr>
        <w:t xml:space="preserve"> conclude: "[T]he pattern is one of relative stability when we consider the trend for the past five years."44 </w:t>
      </w:r>
      <w:r w:rsidRPr="00F828E1">
        <w:rPr>
          <w:rStyle w:val="StyleUnderline"/>
        </w:rPr>
        <w:t>The</w:t>
      </w:r>
      <w:r w:rsidRPr="003C726A">
        <w:rPr>
          <w:sz w:val="16"/>
        </w:rPr>
        <w:t xml:space="preserve"> secular </w:t>
      </w:r>
      <w:r w:rsidRPr="00F828E1">
        <w:rPr>
          <w:rStyle w:val="StyleUnderline"/>
        </w:rPr>
        <w:t>decline in violence that started with the end of the Cold War has not been reversed</w:t>
      </w:r>
      <w:r w:rsidRPr="003C726A">
        <w:rPr>
          <w:sz w:val="16"/>
        </w:rPr>
        <w:t>. Rogers Brubaker observes that "</w:t>
      </w:r>
      <w:r w:rsidRPr="00211397">
        <w:rPr>
          <w:rStyle w:val="StyleUnderline"/>
          <w:highlight w:val="cyan"/>
        </w:rPr>
        <w:t>the crisis has not</w:t>
      </w:r>
      <w:r w:rsidRPr="003C726A">
        <w:rPr>
          <w:sz w:val="16"/>
        </w:rPr>
        <w:t xml:space="preserve"> to date </w:t>
      </w:r>
      <w:r w:rsidRPr="00211397">
        <w:rPr>
          <w:rStyle w:val="StyleUnderline"/>
          <w:highlight w:val="cyan"/>
        </w:rPr>
        <w:t>generated</w:t>
      </w:r>
      <w:r w:rsidRPr="00F828E1">
        <w:rPr>
          <w:rStyle w:val="StyleUnderline"/>
        </w:rPr>
        <w:t xml:space="preserve"> the surge in </w:t>
      </w:r>
      <w:r w:rsidRPr="00211397">
        <w:rPr>
          <w:rStyle w:val="StyleUnderline"/>
          <w:highlight w:val="cyan"/>
        </w:rPr>
        <w:t>protectionist nationalism or ethnic exclusion</w:t>
      </w:r>
      <w:r w:rsidRPr="00F828E1">
        <w:rPr>
          <w:rStyle w:val="StyleUnderline"/>
        </w:rPr>
        <w:t xml:space="preserve"> that might have been expected</w:t>
      </w:r>
      <w:r w:rsidRPr="003C726A">
        <w:rPr>
          <w:sz w:val="16"/>
        </w:rPr>
        <w:t>."43</w:t>
      </w:r>
    </w:p>
    <w:p w:rsidR="00E148EB" w:rsidRPr="000960D1" w:rsidRDefault="00E148EB" w:rsidP="00E148EB"/>
    <w:p w:rsidR="00E148EB" w:rsidRPr="00A80DD6" w:rsidRDefault="00E148EB" w:rsidP="00E148EB">
      <w:pPr>
        <w:pStyle w:val="Heading4"/>
      </w:pPr>
      <w:r>
        <w:t xml:space="preserve">Empirics disprove escalation </w:t>
      </w:r>
    </w:p>
    <w:p w:rsidR="00E148EB" w:rsidRPr="00B34E46" w:rsidRDefault="00E148EB" w:rsidP="00E148EB">
      <w:pPr>
        <w:rPr>
          <w:rFonts w:eastAsia="Calibri"/>
          <w:sz w:val="16"/>
        </w:rPr>
      </w:pPr>
      <w:r w:rsidRPr="00B34E46">
        <w:rPr>
          <w:rFonts w:eastAsia="Calibri"/>
          <w:b/>
        </w:rPr>
        <w:t xml:space="preserve">Barnett ‘9 </w:t>
      </w:r>
      <w:r w:rsidRPr="00B34E46">
        <w:rPr>
          <w:rFonts w:eastAsia="Calibri"/>
          <w:sz w:val="16"/>
        </w:rPr>
        <w:t xml:space="preserve">(Thomas P.M. Barnett, senior managing director of </w:t>
      </w:r>
      <w:proofErr w:type="spellStart"/>
      <w:r w:rsidRPr="00B34E46">
        <w:rPr>
          <w:rFonts w:eastAsia="Calibri"/>
          <w:sz w:val="16"/>
        </w:rPr>
        <w:t>Enterra</w:t>
      </w:r>
      <w:proofErr w:type="spellEnd"/>
      <w:r w:rsidRPr="00B34E46">
        <w:rPr>
          <w:rFonts w:eastAsia="Calibri"/>
          <w:sz w:val="16"/>
        </w:rPr>
        <w:t xml:space="preserve"> Solutions LLC, “The New Rules: Security Remains Stable </w:t>
      </w:r>
      <w:proofErr w:type="gramStart"/>
      <w:r w:rsidRPr="00B34E46">
        <w:rPr>
          <w:rFonts w:eastAsia="Calibri"/>
          <w:sz w:val="16"/>
        </w:rPr>
        <w:t>Amid</w:t>
      </w:r>
      <w:proofErr w:type="gramEnd"/>
      <w:r w:rsidRPr="00B34E46">
        <w:rPr>
          <w:rFonts w:eastAsia="Calibri"/>
          <w:sz w:val="16"/>
        </w:rPr>
        <w:t xml:space="preserve"> Financial Crisis,” 8/25/2009)</w:t>
      </w:r>
    </w:p>
    <w:p w:rsidR="00E148EB" w:rsidRPr="00A745FC" w:rsidRDefault="00E148EB" w:rsidP="00E148EB">
      <w:pPr>
        <w:rPr>
          <w:sz w:val="16"/>
        </w:rPr>
      </w:pPr>
      <w:r w:rsidRPr="00A745FC">
        <w:rPr>
          <w:sz w:val="16"/>
        </w:rPr>
        <w:t xml:space="preserve">When the global financial crisis struck roughly a year ago, the blogosphere was ablaze with all sorts of scary predictions of, and commentary regarding, ensuing conflict and wars -- a rerun of the Great Depression leading to world war, as it were. Now, as global economic news brightens and recovery -- surprisingly led by China and emerging markets -- is the talk of the day, it's interesting to look back over the past year and realize how </w:t>
      </w:r>
      <w:r w:rsidRPr="00211397">
        <w:rPr>
          <w:rStyle w:val="StyleUnderline"/>
          <w:highlight w:val="cyan"/>
        </w:rPr>
        <w:t>globalization's first</w:t>
      </w:r>
      <w:r w:rsidRPr="003E5447">
        <w:rPr>
          <w:rStyle w:val="StyleUnderline"/>
        </w:rPr>
        <w:t xml:space="preserve"> truly </w:t>
      </w:r>
      <w:r w:rsidRPr="00211397">
        <w:rPr>
          <w:rStyle w:val="StyleUnderline"/>
          <w:highlight w:val="cyan"/>
        </w:rPr>
        <w:t>worldwide recession</w:t>
      </w:r>
      <w:r w:rsidRPr="003E5447">
        <w:rPr>
          <w:rStyle w:val="StyleUnderline"/>
        </w:rPr>
        <w:t xml:space="preserve"> has </w:t>
      </w:r>
      <w:r w:rsidRPr="00211397">
        <w:rPr>
          <w:rStyle w:val="StyleUnderline"/>
          <w:highlight w:val="cyan"/>
        </w:rPr>
        <w:t>had</w:t>
      </w:r>
      <w:r w:rsidRPr="003E5447">
        <w:rPr>
          <w:rStyle w:val="StyleUnderline"/>
        </w:rPr>
        <w:t xml:space="preserve"> virtually </w:t>
      </w:r>
      <w:r w:rsidRPr="00211397">
        <w:rPr>
          <w:rStyle w:val="StyleUnderline"/>
          <w:highlight w:val="cyan"/>
        </w:rPr>
        <w:t>no impact</w:t>
      </w:r>
      <w:r w:rsidRPr="003E5447">
        <w:rPr>
          <w:rStyle w:val="StyleUnderline"/>
        </w:rPr>
        <w:t xml:space="preserve"> whatsoever </w:t>
      </w:r>
      <w:r w:rsidRPr="00211397">
        <w:rPr>
          <w:rStyle w:val="StyleUnderline"/>
          <w:highlight w:val="cyan"/>
        </w:rPr>
        <w:t>on</w:t>
      </w:r>
      <w:r w:rsidRPr="003E5447">
        <w:rPr>
          <w:rStyle w:val="StyleUnderline"/>
        </w:rPr>
        <w:t xml:space="preserve"> the </w:t>
      </w:r>
      <w:r w:rsidRPr="00211397">
        <w:rPr>
          <w:rStyle w:val="StyleUnderline"/>
          <w:highlight w:val="cyan"/>
        </w:rPr>
        <w:t>international security</w:t>
      </w:r>
      <w:r w:rsidRPr="00A745FC">
        <w:rPr>
          <w:sz w:val="16"/>
        </w:rPr>
        <w:t xml:space="preserve"> landscape. </w:t>
      </w:r>
      <w:r w:rsidRPr="00211397">
        <w:rPr>
          <w:rStyle w:val="Emphasis"/>
          <w:highlight w:val="cyan"/>
        </w:rPr>
        <w:t>None of the</w:t>
      </w:r>
      <w:r w:rsidRPr="00A745FC">
        <w:rPr>
          <w:sz w:val="16"/>
        </w:rPr>
        <w:t xml:space="preserve"> more than three-dozen </w:t>
      </w:r>
      <w:r w:rsidRPr="00211397">
        <w:rPr>
          <w:rStyle w:val="Emphasis"/>
          <w:highlight w:val="cyan"/>
        </w:rPr>
        <w:t>ongoing conflicts</w:t>
      </w:r>
      <w:r w:rsidRPr="00A745FC">
        <w:rPr>
          <w:sz w:val="16"/>
        </w:rPr>
        <w:t xml:space="preserve"> listed by GlobalSecurity.org </w:t>
      </w:r>
      <w:r w:rsidRPr="00211397">
        <w:rPr>
          <w:rStyle w:val="Emphasis"/>
          <w:highlight w:val="cyan"/>
        </w:rPr>
        <w:t>can be</w:t>
      </w:r>
      <w:r w:rsidRPr="00A745FC">
        <w:rPr>
          <w:sz w:val="16"/>
        </w:rPr>
        <w:t xml:space="preserve"> clearly </w:t>
      </w:r>
      <w:r w:rsidRPr="00211397">
        <w:rPr>
          <w:rStyle w:val="Emphasis"/>
          <w:highlight w:val="cyan"/>
        </w:rPr>
        <w:t>attributed to the</w:t>
      </w:r>
      <w:r w:rsidRPr="00A745FC">
        <w:rPr>
          <w:sz w:val="16"/>
        </w:rPr>
        <w:t xml:space="preserve"> global </w:t>
      </w:r>
      <w:r w:rsidRPr="00211397">
        <w:rPr>
          <w:rStyle w:val="Emphasis"/>
          <w:highlight w:val="cyan"/>
        </w:rPr>
        <w:t>recession</w:t>
      </w:r>
      <w:r w:rsidRPr="00A745FC">
        <w:rPr>
          <w:sz w:val="16"/>
        </w:rPr>
        <w:t xml:space="preserve">. Indeed, the last new entry (civil conflict between Hamas and Fatah in the Palestine) predates the economic crisis by a year, and three quarters of the chronic struggles began in the last century. Ditto for the 15 low-intensity conflicts listed by Wikipedia (where the latest entry is the Mexican "drug war" begun in 2006). Certainly, the Russia-Georgia conflict last August was specifically timed, but by most accounts the opening ceremony of the Beijing Olympics was the most important external trigger (followed by the U.S. presidential campaign) for that sudden spike in an almost two-decade long struggle between Georgia and its two breakaway regions. Looking over the various databases, then, we see a most familiar picture: the usual mix of civil conflicts, insurgencies, and liberation-themed terrorist movements. Besides the recent Russia-Georgia dust-up, the only two potential state-on-state wars (North v. South Korea, Israel v. Iran) are both tied to one side acquiring a nuclear weapon capacity -- a process wholly unrelated to global economic trends. And with the United States effectively tied down by its two ongoing major interventions (Iraq and Afghanistan-bleeding-into-Pakistan), our involvement elsewhere around the planet has been quite modest, both leading up to and following the onset of the economic crisis: e.g., the usual counter-drug efforts in Latin America, the usual military exercises with allies across Asia, mixing it up with pirates off Somalia's coast). Everywhere else we find serious instability we pretty much let it burn, occasionally pressing the Chinese -- unsuccessfully -- to do something. Our new Africa Command, for example, hasn't led us to anything beyond advising and training local forces. So, to sum up: * No significant uptick in mass violence or unrest (remember the smattering of urban riots last year in places like Greece, Moldova and Latvia?); * The usual frequency maintained in civil conflicts (in all the usual places); * Not a single state-on-state war directly caused (and no great-power-on-great-power crises even triggered); * </w:t>
      </w:r>
      <w:r w:rsidRPr="00211397">
        <w:rPr>
          <w:rStyle w:val="Emphasis"/>
          <w:highlight w:val="cyan"/>
        </w:rPr>
        <w:t>No</w:t>
      </w:r>
      <w:r w:rsidRPr="00A745FC">
        <w:rPr>
          <w:sz w:val="16"/>
        </w:rPr>
        <w:t xml:space="preserve"> great improvement or </w:t>
      </w:r>
      <w:r w:rsidRPr="00211397">
        <w:rPr>
          <w:rStyle w:val="Emphasis"/>
          <w:highlight w:val="cyan"/>
        </w:rPr>
        <w:t>disruption in great-power cooperation</w:t>
      </w:r>
      <w:r w:rsidRPr="00A745FC">
        <w:rPr>
          <w:sz w:val="16"/>
        </w:rPr>
        <w:t xml:space="preserve"> regarding the emergence of new nuclear powers (despite all that diplomacy); * A modest scaling back of international policing efforts by the system's acknowledged Leviathan power (inevitable given the strain); and * No serious efforts by any rising great power to challenge that Leviathan or supplant its role. (The worst things we can cite are Moscow's occasional deployments of strategic assets to the Western hemisphere and its weak efforts to outbid the United States on basing rights in Kyrgyzstan; but the best include China and India stepping up their aid and investments in Afghanistan and Iraq.) Sure, we've finally seen global defense spending surpass the previous world record set in the late 1980s, but even that is likely to wane given the stress on public budgets created by all this unprecedented "stimulus" spending. If anything, the </w:t>
      </w:r>
      <w:r w:rsidRPr="00211397">
        <w:rPr>
          <w:rStyle w:val="StyleUnderline"/>
          <w:highlight w:val="cyan"/>
        </w:rPr>
        <w:t>friendly cooperation</w:t>
      </w:r>
      <w:r w:rsidRPr="00211397">
        <w:rPr>
          <w:sz w:val="16"/>
          <w:highlight w:val="cyan"/>
        </w:rPr>
        <w:t xml:space="preserve"> </w:t>
      </w:r>
      <w:r w:rsidRPr="00A745FC">
        <w:rPr>
          <w:sz w:val="16"/>
        </w:rPr>
        <w:t xml:space="preserve">on such stimulus packaging </w:t>
      </w:r>
      <w:r w:rsidRPr="00211397">
        <w:rPr>
          <w:rStyle w:val="Emphasis"/>
          <w:highlight w:val="cyan"/>
        </w:rPr>
        <w:t>was the most notable</w:t>
      </w:r>
      <w:r w:rsidRPr="00211397">
        <w:rPr>
          <w:sz w:val="16"/>
          <w:highlight w:val="cyan"/>
        </w:rPr>
        <w:t xml:space="preserve"> </w:t>
      </w:r>
      <w:r w:rsidRPr="00A745FC">
        <w:rPr>
          <w:sz w:val="16"/>
        </w:rPr>
        <w:t xml:space="preserve">great-power </w:t>
      </w:r>
      <w:r w:rsidRPr="00211397">
        <w:rPr>
          <w:rStyle w:val="Emphasis"/>
          <w:highlight w:val="cyan"/>
        </w:rPr>
        <w:t>dynamic</w:t>
      </w:r>
      <w:r w:rsidRPr="00211397">
        <w:rPr>
          <w:sz w:val="16"/>
          <w:highlight w:val="cyan"/>
        </w:rPr>
        <w:t xml:space="preserve"> </w:t>
      </w:r>
      <w:r w:rsidRPr="00A745FC">
        <w:rPr>
          <w:sz w:val="16"/>
        </w:rPr>
        <w:t xml:space="preserve">caused by the crisis. Can we say that the world has suffered a distinct shift to political radicalism as a result of the economic crisis? Indeed, no. The world's major </w:t>
      </w:r>
      <w:r w:rsidRPr="00211397">
        <w:rPr>
          <w:rStyle w:val="StyleUnderline"/>
          <w:highlight w:val="cyan"/>
        </w:rPr>
        <w:t>economies remain governed</w:t>
      </w:r>
      <w:r w:rsidRPr="00A745FC">
        <w:rPr>
          <w:rStyle w:val="StyleUnderline"/>
        </w:rPr>
        <w:t xml:space="preserve"> </w:t>
      </w:r>
      <w:r w:rsidRPr="00211397">
        <w:rPr>
          <w:rStyle w:val="StyleUnderline"/>
          <w:highlight w:val="cyan"/>
        </w:rPr>
        <w:t>by center</w:t>
      </w:r>
      <w:r w:rsidRPr="00A745FC">
        <w:rPr>
          <w:sz w:val="16"/>
        </w:rPr>
        <w:t xml:space="preserve">-left or center-right political </w:t>
      </w:r>
      <w:r w:rsidRPr="00211397">
        <w:rPr>
          <w:rStyle w:val="StyleUnderline"/>
          <w:highlight w:val="cyan"/>
        </w:rPr>
        <w:t xml:space="preserve">factions </w:t>
      </w:r>
      <w:r w:rsidRPr="00A745FC">
        <w:rPr>
          <w:rStyle w:val="StyleUnderline"/>
        </w:rPr>
        <w:t xml:space="preserve">that remain decidedly </w:t>
      </w:r>
      <w:r w:rsidRPr="00211397">
        <w:rPr>
          <w:rStyle w:val="StyleUnderline"/>
          <w:highlight w:val="cyan"/>
        </w:rPr>
        <w:t>friendly to</w:t>
      </w:r>
      <w:r w:rsidRPr="00A745FC">
        <w:rPr>
          <w:rStyle w:val="StyleUnderline"/>
        </w:rPr>
        <w:t xml:space="preserve"> both </w:t>
      </w:r>
      <w:r w:rsidRPr="00211397">
        <w:rPr>
          <w:rStyle w:val="StyleUnderline"/>
          <w:highlight w:val="cyan"/>
        </w:rPr>
        <w:t>markets and trade</w:t>
      </w:r>
      <w:r w:rsidRPr="00A745FC">
        <w:rPr>
          <w:rStyle w:val="StyleUnderline"/>
        </w:rPr>
        <w:t xml:space="preserve">. In the short run, there were attempts across the board to insulate economies from immediate damage (in effect, as much protectionism as allowed under current trade rules), but </w:t>
      </w:r>
      <w:r w:rsidRPr="00211397">
        <w:rPr>
          <w:rStyle w:val="StyleUnderline"/>
          <w:highlight w:val="cyan"/>
        </w:rPr>
        <w:t xml:space="preserve">there was no </w:t>
      </w:r>
      <w:r w:rsidRPr="00A745FC">
        <w:rPr>
          <w:rStyle w:val="StyleUnderline"/>
        </w:rPr>
        <w:t xml:space="preserve">great slide into </w:t>
      </w:r>
      <w:r w:rsidRPr="00211397">
        <w:rPr>
          <w:rStyle w:val="StyleUnderline"/>
          <w:highlight w:val="cyan"/>
        </w:rPr>
        <w:t>"trade wars."</w:t>
      </w:r>
      <w:r w:rsidRPr="00A745FC">
        <w:rPr>
          <w:rStyle w:val="StyleUnderline"/>
        </w:rPr>
        <w:t xml:space="preserve"> Instead, </w:t>
      </w:r>
      <w:r w:rsidRPr="00211397">
        <w:rPr>
          <w:rStyle w:val="StyleUnderline"/>
          <w:highlight w:val="cyan"/>
        </w:rPr>
        <w:t>the</w:t>
      </w:r>
      <w:r w:rsidRPr="00A745FC">
        <w:rPr>
          <w:rStyle w:val="StyleUnderline"/>
        </w:rPr>
        <w:t xml:space="preserve"> </w:t>
      </w:r>
      <w:r w:rsidRPr="00211397">
        <w:rPr>
          <w:rStyle w:val="StyleUnderline"/>
          <w:highlight w:val="cyan"/>
        </w:rPr>
        <w:t>W</w:t>
      </w:r>
      <w:r w:rsidRPr="00A745FC">
        <w:rPr>
          <w:rStyle w:val="StyleUnderline"/>
        </w:rPr>
        <w:t xml:space="preserve">orld </w:t>
      </w:r>
      <w:r w:rsidRPr="00211397">
        <w:rPr>
          <w:rStyle w:val="StyleUnderline"/>
          <w:highlight w:val="cyan"/>
        </w:rPr>
        <w:t>T</w:t>
      </w:r>
      <w:r w:rsidRPr="00A745FC">
        <w:rPr>
          <w:rStyle w:val="StyleUnderline"/>
        </w:rPr>
        <w:t xml:space="preserve">rade </w:t>
      </w:r>
      <w:r w:rsidRPr="00211397">
        <w:rPr>
          <w:rStyle w:val="StyleUnderline"/>
          <w:highlight w:val="cyan"/>
        </w:rPr>
        <w:t>O</w:t>
      </w:r>
      <w:r w:rsidRPr="00A745FC">
        <w:rPr>
          <w:rStyle w:val="StyleUnderline"/>
        </w:rPr>
        <w:t xml:space="preserve">rganization is functioning as it was designed to function, </w:t>
      </w:r>
      <w:r w:rsidRPr="00211397">
        <w:rPr>
          <w:rStyle w:val="StyleUnderline"/>
          <w:highlight w:val="cyan"/>
        </w:rPr>
        <w:t>and</w:t>
      </w:r>
      <w:r w:rsidRPr="00A745FC">
        <w:rPr>
          <w:rStyle w:val="StyleUnderline"/>
        </w:rPr>
        <w:t xml:space="preserve"> regional efforts toward </w:t>
      </w:r>
      <w:r w:rsidRPr="00211397">
        <w:rPr>
          <w:rStyle w:val="StyleUnderline"/>
          <w:highlight w:val="cyan"/>
        </w:rPr>
        <w:t>f</w:t>
      </w:r>
      <w:r w:rsidRPr="00A745FC">
        <w:rPr>
          <w:rStyle w:val="StyleUnderline"/>
        </w:rPr>
        <w:t>ree-</w:t>
      </w:r>
      <w:r w:rsidRPr="00211397">
        <w:rPr>
          <w:rStyle w:val="StyleUnderline"/>
          <w:highlight w:val="cyan"/>
        </w:rPr>
        <w:t>t</w:t>
      </w:r>
      <w:r w:rsidRPr="00A745FC">
        <w:rPr>
          <w:rStyle w:val="StyleUnderline"/>
        </w:rPr>
        <w:t xml:space="preserve">rade </w:t>
      </w:r>
      <w:r w:rsidRPr="00211397">
        <w:rPr>
          <w:rStyle w:val="StyleUnderline"/>
          <w:highlight w:val="cyan"/>
        </w:rPr>
        <w:t>a</w:t>
      </w:r>
      <w:r w:rsidRPr="00A745FC">
        <w:rPr>
          <w:rStyle w:val="StyleUnderline"/>
        </w:rPr>
        <w:t>greement</w:t>
      </w:r>
      <w:r w:rsidRPr="00211397">
        <w:rPr>
          <w:rStyle w:val="StyleUnderline"/>
          <w:highlight w:val="cyan"/>
        </w:rPr>
        <w:t>s</w:t>
      </w:r>
      <w:r w:rsidRPr="00A745FC">
        <w:rPr>
          <w:rStyle w:val="StyleUnderline"/>
        </w:rPr>
        <w:t xml:space="preserve"> </w:t>
      </w:r>
      <w:r w:rsidRPr="00211397">
        <w:rPr>
          <w:rStyle w:val="StyleUnderline"/>
          <w:highlight w:val="cyan"/>
        </w:rPr>
        <w:t>have not slowed</w:t>
      </w:r>
      <w:r w:rsidRPr="00A745FC">
        <w:rPr>
          <w:rStyle w:val="StyleUnderline"/>
        </w:rPr>
        <w:t>.</w:t>
      </w:r>
      <w:r w:rsidRPr="00A745FC">
        <w:rPr>
          <w:sz w:val="16"/>
        </w:rPr>
        <w:t xml:space="preserve"> Can we say Islamic radicalism was inflamed by the economic crisis? If it was, that shift was clearly overwhelmed by the Islamic world's growing disenchantment with the brutality displayed by violent extremist groups such as al-Qaida. And looking forward, austere economic times are just as likely to breed connecting evangelicalism as disconnecting fundamentalism. At the end of the day, the economic crisis did not prove to be sufficiently frightening to provoke major economies into establishing global regulatory schemes, even as it has sparked a spirited -- and much needed, as I argued last week -- discussion of the continuing viability of the U.S. dollar as the world's primary reserve currency. Naturally, plenty of experts and pundits have attached great significance to this debate, seeing in it the beginning of "economic warfare" and the like between "fading" America and "rising" China. And yet, in a world of globally integrated production chains and interconnected financial markets, such "diverging interests" hardly constitute signposts for wars up ahead. Frankly, I don't welcome a world in which America's fiscal profligacy goes undisciplined, so bring it on -- please! Add it all up and it's fair to say that this global financial crisis has proven the great resilience of America's post-World War II international liberal trade order.</w:t>
      </w:r>
    </w:p>
    <w:p w:rsidR="00E148EB" w:rsidRPr="00B75DB4" w:rsidRDefault="00E148EB" w:rsidP="00E148EB">
      <w:pPr>
        <w:pStyle w:val="Heading4"/>
      </w:pPr>
      <w:r>
        <w:t xml:space="preserve">Best studies vote </w:t>
      </w:r>
      <w:proofErr w:type="spellStart"/>
      <w:r>
        <w:t>aff</w:t>
      </w:r>
      <w:proofErr w:type="spellEnd"/>
    </w:p>
    <w:p w:rsidR="00E148EB" w:rsidRPr="00B75DB4" w:rsidRDefault="00E148EB" w:rsidP="00E148EB">
      <w:r w:rsidRPr="00B75DB4">
        <w:rPr>
          <w:b/>
          <w:bCs/>
        </w:rPr>
        <w:t xml:space="preserve">Brandt and </w:t>
      </w:r>
      <w:proofErr w:type="spellStart"/>
      <w:r w:rsidRPr="00B75DB4">
        <w:rPr>
          <w:b/>
          <w:bCs/>
        </w:rPr>
        <w:t>Ulfelder</w:t>
      </w:r>
      <w:proofErr w:type="spellEnd"/>
      <w:r w:rsidRPr="00B75DB4">
        <w:rPr>
          <w:b/>
          <w:bCs/>
        </w:rPr>
        <w:t xml:space="preserve"> ‘11 </w:t>
      </w:r>
      <w:r w:rsidRPr="00B75DB4">
        <w:t xml:space="preserve">(*Patrick T. Brandt, Ph.D. in Political Science from Indiana University, is an Assistant Professor of Political Science in the School of Social Science at the University of Texas at Dallas. **Jay </w:t>
      </w:r>
      <w:proofErr w:type="spellStart"/>
      <w:r w:rsidRPr="00B75DB4">
        <w:t>Ulfelder</w:t>
      </w:r>
      <w:proofErr w:type="spellEnd"/>
      <w:r w:rsidRPr="00B75DB4">
        <w:t>, Ph.D. in political science from Stanford University, is an American political scientist whose research interests include democratization, civil unrest, and violent conflict, April, 2011, “Economic Growth and Political Instability,” Social Science Research Network)</w:t>
      </w:r>
    </w:p>
    <w:p w:rsidR="00E148EB" w:rsidRPr="00A80DD6" w:rsidRDefault="00E148EB" w:rsidP="00E148EB">
      <w:pPr>
        <w:rPr>
          <w:sz w:val="16"/>
        </w:rPr>
      </w:pPr>
      <w:r w:rsidRPr="00A80DD6">
        <w:rPr>
          <w:sz w:val="16"/>
        </w:rPr>
        <w:t xml:space="preserve">These </w:t>
      </w:r>
      <w:r w:rsidRPr="00211397">
        <w:rPr>
          <w:highlight w:val="cyan"/>
          <w:u w:val="single"/>
        </w:rPr>
        <w:t>statements anticipating</w:t>
      </w:r>
      <w:r w:rsidRPr="002637AD">
        <w:rPr>
          <w:u w:val="single"/>
        </w:rPr>
        <w:t xml:space="preserve"> political </w:t>
      </w:r>
      <w:r w:rsidRPr="00211397">
        <w:rPr>
          <w:highlight w:val="cyan"/>
          <w:u w:val="single"/>
        </w:rPr>
        <w:t>fallout</w:t>
      </w:r>
      <w:r w:rsidRPr="002637AD">
        <w:rPr>
          <w:u w:val="single"/>
        </w:rPr>
        <w:t xml:space="preserve"> </w:t>
      </w:r>
      <w:r w:rsidRPr="00211397">
        <w:rPr>
          <w:highlight w:val="cyan"/>
          <w:u w:val="single"/>
        </w:rPr>
        <w:t>from</w:t>
      </w:r>
      <w:r w:rsidRPr="002637AD">
        <w:rPr>
          <w:u w:val="single"/>
        </w:rPr>
        <w:t xml:space="preserve"> </w:t>
      </w:r>
      <w:r w:rsidRPr="00211397">
        <w:rPr>
          <w:highlight w:val="cyan"/>
          <w:u w:val="single"/>
        </w:rPr>
        <w:t>the</w:t>
      </w:r>
      <w:r w:rsidRPr="002637AD">
        <w:rPr>
          <w:u w:val="single"/>
        </w:rPr>
        <w:t xml:space="preserve"> global economic </w:t>
      </w:r>
      <w:r w:rsidRPr="00211397">
        <w:rPr>
          <w:highlight w:val="cyan"/>
          <w:u w:val="single"/>
        </w:rPr>
        <w:t>crisis</w:t>
      </w:r>
      <w:r w:rsidRPr="00211397">
        <w:rPr>
          <w:sz w:val="16"/>
          <w:highlight w:val="cyan"/>
        </w:rPr>
        <w:t xml:space="preserve"> </w:t>
      </w:r>
      <w:r w:rsidRPr="00211397">
        <w:rPr>
          <w:highlight w:val="cyan"/>
          <w:u w:val="single"/>
        </w:rPr>
        <w:t xml:space="preserve">of </w:t>
      </w:r>
      <w:r w:rsidRPr="002637AD">
        <w:rPr>
          <w:u w:val="single"/>
        </w:rPr>
        <w:t>200</w:t>
      </w:r>
      <w:r w:rsidRPr="00211397">
        <w:rPr>
          <w:highlight w:val="cyan"/>
          <w:u w:val="single"/>
        </w:rPr>
        <w:t>8–</w:t>
      </w:r>
      <w:r w:rsidRPr="002637AD">
        <w:rPr>
          <w:u w:val="single"/>
        </w:rPr>
        <w:t>20</w:t>
      </w:r>
      <w:r w:rsidRPr="00211397">
        <w:rPr>
          <w:highlight w:val="cyan"/>
          <w:u w:val="single"/>
        </w:rPr>
        <w:t>10</w:t>
      </w:r>
      <w:r w:rsidRPr="00A80DD6">
        <w:rPr>
          <w:sz w:val="16"/>
        </w:rPr>
        <w:t xml:space="preserve"> reflect a widely held view that economic growth has rapid and profound effects on countries’ political stability. When economies grow at a healthy clip, citizens are presumed to be too busy and too content to engage in protest or rebellion, and governments are thought to be flush with revenues they can use to enhance their own stability by producing public goods or rewarding cronies, depending on the type of regime they inhabit. When growth slows, however, citizens and cronies alike are presumed to grow frustrated with their governments, and the leaders at the receiving end of that frustration are thought to lack the financial resources to respond effectively. The expected result is an increase in the risks of social unrest, civil war, coup attempts, and regime breakdown. Although it is pervasive,</w:t>
      </w:r>
      <w:r w:rsidRPr="002637AD">
        <w:rPr>
          <w:u w:val="single"/>
        </w:rPr>
        <w:t xml:space="preserve"> the assumption that countries’ economic growth rates strongly affect their political stability </w:t>
      </w:r>
      <w:r w:rsidRPr="00211397">
        <w:rPr>
          <w:rStyle w:val="Emphasis"/>
          <w:highlight w:val="cyan"/>
        </w:rPr>
        <w:t>has not been subjected to</w:t>
      </w:r>
      <w:r w:rsidRPr="002637AD">
        <w:rPr>
          <w:u w:val="single"/>
        </w:rPr>
        <w:t xml:space="preserve"> a great deal of careful </w:t>
      </w:r>
      <w:r w:rsidRPr="00211397">
        <w:rPr>
          <w:rStyle w:val="Emphasis"/>
          <w:highlight w:val="cyan"/>
        </w:rPr>
        <w:t>empirical analysis, and evidence from social science research</w:t>
      </w:r>
      <w:r w:rsidRPr="002637AD">
        <w:rPr>
          <w:u w:val="single"/>
        </w:rPr>
        <w:t xml:space="preserve"> to date </w:t>
      </w:r>
      <w:r w:rsidRPr="00211397">
        <w:rPr>
          <w:rStyle w:val="Emphasis"/>
          <w:highlight w:val="cyan"/>
        </w:rPr>
        <w:t>does not</w:t>
      </w:r>
      <w:r w:rsidRPr="002637AD">
        <w:rPr>
          <w:u w:val="single"/>
        </w:rPr>
        <w:t xml:space="preserve"> unambiguously </w:t>
      </w:r>
      <w:r w:rsidRPr="00211397">
        <w:rPr>
          <w:rStyle w:val="Emphasis"/>
          <w:highlight w:val="cyan"/>
        </w:rPr>
        <w:t>support it</w:t>
      </w:r>
      <w:r w:rsidRPr="00983D64">
        <w:rPr>
          <w:rStyle w:val="Emphasis"/>
        </w:rPr>
        <w:t>.</w:t>
      </w:r>
      <w:r w:rsidRPr="00A80DD6">
        <w:rPr>
          <w:sz w:val="16"/>
        </w:rPr>
        <w:t xml:space="preserve"> </w:t>
      </w:r>
      <w:r w:rsidRPr="002637AD">
        <w:rPr>
          <w:u w:val="single"/>
        </w:rPr>
        <w:t>Theoretical models</w:t>
      </w:r>
      <w:r w:rsidRPr="00A80DD6">
        <w:rPr>
          <w:sz w:val="16"/>
        </w:rPr>
        <w:t xml:space="preserve"> of civil wars, coups </w:t>
      </w:r>
      <w:proofErr w:type="spellStart"/>
      <w:r w:rsidRPr="00A80DD6">
        <w:rPr>
          <w:sz w:val="16"/>
        </w:rPr>
        <w:t>d’etat</w:t>
      </w:r>
      <w:proofErr w:type="spellEnd"/>
      <w:r w:rsidRPr="00A80DD6">
        <w:rPr>
          <w:sz w:val="16"/>
        </w:rPr>
        <w:t xml:space="preserve">, and transitions to and from democracy often </w:t>
      </w:r>
      <w:r w:rsidRPr="002637AD">
        <w:rPr>
          <w:u w:val="single"/>
        </w:rPr>
        <w:t>specify slow economic growth as a</w:t>
      </w:r>
      <w:r w:rsidRPr="00A80DD6">
        <w:rPr>
          <w:sz w:val="16"/>
        </w:rPr>
        <w:t xml:space="preserve">n important cause or </w:t>
      </w:r>
      <w:r w:rsidRPr="002637AD">
        <w:rPr>
          <w:u w:val="single"/>
        </w:rPr>
        <w:t>catalyst</w:t>
      </w:r>
      <w:r w:rsidRPr="00A80DD6">
        <w:rPr>
          <w:sz w:val="16"/>
        </w:rPr>
        <w:t xml:space="preserve"> of those events, </w:t>
      </w:r>
      <w:r w:rsidRPr="002637AD">
        <w:rPr>
          <w:u w:val="single"/>
        </w:rPr>
        <w:t>but empirical studies on the effects of economic growth on these phenomena have produced mixed results.</w:t>
      </w:r>
      <w:r w:rsidRPr="00A80DD6">
        <w:rPr>
          <w:sz w:val="16"/>
        </w:rPr>
        <w:t xml:space="preserve"> Meanwhile, </w:t>
      </w:r>
      <w:r w:rsidRPr="00211397">
        <w:rPr>
          <w:highlight w:val="cyan"/>
          <w:u w:val="single"/>
        </w:rPr>
        <w:t>the effects of</w:t>
      </w:r>
      <w:r w:rsidRPr="002637AD">
        <w:rPr>
          <w:u w:val="single"/>
        </w:rPr>
        <w:t xml:space="preserve"> economic </w:t>
      </w:r>
      <w:r w:rsidRPr="00211397">
        <w:rPr>
          <w:highlight w:val="cyan"/>
          <w:u w:val="single"/>
        </w:rPr>
        <w:t xml:space="preserve">growth </w:t>
      </w:r>
      <w:r w:rsidRPr="00A80DD6">
        <w:rPr>
          <w:sz w:val="16"/>
        </w:rPr>
        <w:t>on the occurrence or incidence of social unrest</w:t>
      </w:r>
      <w:r w:rsidRPr="002637AD">
        <w:rPr>
          <w:u w:val="single"/>
        </w:rPr>
        <w:t xml:space="preserve"> </w:t>
      </w:r>
      <w:r w:rsidRPr="00211397">
        <w:rPr>
          <w:highlight w:val="cyan"/>
          <w:u w:val="single"/>
        </w:rPr>
        <w:t xml:space="preserve">seem </w:t>
      </w:r>
      <w:r w:rsidRPr="00A80DD6">
        <w:rPr>
          <w:sz w:val="16"/>
        </w:rPr>
        <w:t>to have</w:t>
      </w:r>
      <w:r w:rsidRPr="002637AD">
        <w:rPr>
          <w:u w:val="single"/>
        </w:rPr>
        <w:t xml:space="preserve"> </w:t>
      </w:r>
      <w:r w:rsidRPr="00211397">
        <w:rPr>
          <w:rStyle w:val="Emphasis"/>
          <w:highlight w:val="cyan"/>
        </w:rPr>
        <w:t xml:space="preserve">hardly </w:t>
      </w:r>
      <w:r w:rsidRPr="00A80DD6">
        <w:rPr>
          <w:sz w:val="16"/>
        </w:rPr>
        <w:t>been</w:t>
      </w:r>
      <w:r w:rsidRPr="00983D64">
        <w:rPr>
          <w:rStyle w:val="Emphasis"/>
        </w:rPr>
        <w:t xml:space="preserve"> </w:t>
      </w:r>
      <w:r w:rsidRPr="00211397">
        <w:rPr>
          <w:rStyle w:val="Emphasis"/>
          <w:highlight w:val="cyan"/>
        </w:rPr>
        <w:t>studied</w:t>
      </w:r>
      <w:r w:rsidRPr="00983D64">
        <w:rPr>
          <w:rStyle w:val="Emphasis"/>
        </w:rPr>
        <w:t xml:space="preserve"> </w:t>
      </w:r>
      <w:r w:rsidRPr="00211397">
        <w:rPr>
          <w:rStyle w:val="Emphasis"/>
          <w:highlight w:val="cyan"/>
        </w:rPr>
        <w:t>in recent years</w:t>
      </w:r>
      <w:r w:rsidRPr="00A80DD6">
        <w:rPr>
          <w:sz w:val="16"/>
        </w:rPr>
        <w:t xml:space="preserve">, as empirical analysis of contentious collective action has concentrated on political opportunity structures and dynamics of protest and repression. </w:t>
      </w:r>
      <w:r w:rsidRPr="002637AD">
        <w:rPr>
          <w:u w:val="single"/>
        </w:rPr>
        <w:t>This paper helps fill that gap by rigorously re-examining the effects of short-term variations in economic growth on the occurrence of several forms of political instability in countries worldwide over the past few decades</w:t>
      </w:r>
      <w:r w:rsidRPr="00A80DD6">
        <w:rPr>
          <w:sz w:val="16"/>
        </w:rPr>
        <w:t xml:space="preserve">. In this paper, we do not seek to develop and test new theories of political instability. Instead, we aim to subject a hypothesis common to many prior theories of political instability to more careful empirical scrutiny. The goal is to provide a detailed empirical characterization of the relationship between economic growth and political instability in a broad sense. In effect, we describe the conventional wisdom as seen in the data. We do so with statistical models </w:t>
      </w:r>
      <w:proofErr w:type="gramStart"/>
      <w:r w:rsidRPr="00A80DD6">
        <w:rPr>
          <w:sz w:val="16"/>
        </w:rPr>
        <w:t>that use</w:t>
      </w:r>
      <w:proofErr w:type="gramEnd"/>
      <w:r w:rsidRPr="00A80DD6">
        <w:rPr>
          <w:sz w:val="16"/>
        </w:rPr>
        <w:t xml:space="preserve"> smoothing splines and multiple lags to allow for nonlinear and dynamic effects from economic growth on political stability. We also do so with an instrumented measure of growth that explicitly accounts for </w:t>
      </w:r>
      <w:proofErr w:type="spellStart"/>
      <w:r w:rsidRPr="00A80DD6">
        <w:rPr>
          <w:sz w:val="16"/>
        </w:rPr>
        <w:t>endogeneity</w:t>
      </w:r>
      <w:proofErr w:type="spellEnd"/>
      <w:r w:rsidRPr="00A80DD6">
        <w:rPr>
          <w:sz w:val="16"/>
        </w:rPr>
        <w:t xml:space="preserve"> in the relationship between political instability and economic growth. To our knowledge, </w:t>
      </w:r>
      <w:r w:rsidRPr="00211397">
        <w:rPr>
          <w:rStyle w:val="Emphasis"/>
          <w:highlight w:val="cyan"/>
        </w:rPr>
        <w:t>ours is the first statistical study</w:t>
      </w:r>
      <w:r w:rsidRPr="00211397">
        <w:rPr>
          <w:highlight w:val="cyan"/>
          <w:u w:val="single"/>
        </w:rPr>
        <w:t xml:space="preserve"> </w:t>
      </w:r>
      <w:r w:rsidRPr="002637AD">
        <w:rPr>
          <w:u w:val="single"/>
        </w:rPr>
        <w:t>of this relationship</w:t>
      </w:r>
      <w:r w:rsidRPr="00A80DD6">
        <w:rPr>
          <w:sz w:val="16"/>
        </w:rPr>
        <w:t xml:space="preserve"> </w:t>
      </w:r>
      <w:r w:rsidRPr="00211397">
        <w:rPr>
          <w:highlight w:val="cyan"/>
          <w:u w:val="single"/>
        </w:rPr>
        <w:t>to</w:t>
      </w:r>
      <w:r w:rsidRPr="00A80DD6">
        <w:rPr>
          <w:sz w:val="16"/>
        </w:rPr>
        <w:t xml:space="preserve"> simultaneously </w:t>
      </w:r>
      <w:r w:rsidRPr="00211397">
        <w:rPr>
          <w:highlight w:val="cyan"/>
          <w:u w:val="single"/>
        </w:rPr>
        <w:t>address</w:t>
      </w:r>
      <w:r w:rsidRPr="00A80DD6">
        <w:rPr>
          <w:sz w:val="16"/>
        </w:rPr>
        <w:t xml:space="preserve"> the possibility of </w:t>
      </w:r>
      <w:r w:rsidRPr="00211397">
        <w:rPr>
          <w:rStyle w:val="Emphasis"/>
          <w:highlight w:val="cyan"/>
        </w:rPr>
        <w:t>nonlinearity and</w:t>
      </w:r>
      <w:r w:rsidRPr="00A80DD6">
        <w:rPr>
          <w:sz w:val="16"/>
        </w:rPr>
        <w:t xml:space="preserve"> problems of </w:t>
      </w:r>
      <w:proofErr w:type="spellStart"/>
      <w:r w:rsidRPr="00211397">
        <w:rPr>
          <w:rStyle w:val="Emphasis"/>
          <w:highlight w:val="cyan"/>
        </w:rPr>
        <w:t>endogeneity</w:t>
      </w:r>
      <w:proofErr w:type="spellEnd"/>
      <w:r w:rsidRPr="00A80DD6">
        <w:rPr>
          <w:sz w:val="16"/>
        </w:rPr>
        <w:t xml:space="preserve">. As such, we believe </w:t>
      </w:r>
      <w:r w:rsidRPr="00211397">
        <w:rPr>
          <w:highlight w:val="cyan"/>
          <w:u w:val="single"/>
        </w:rPr>
        <w:t>this paper offers</w:t>
      </w:r>
      <w:r w:rsidRPr="002637AD">
        <w:rPr>
          <w:u w:val="single"/>
        </w:rPr>
        <w:t xml:space="preserve"> what is probably </w:t>
      </w:r>
      <w:r w:rsidRPr="00211397">
        <w:rPr>
          <w:highlight w:val="cyan"/>
          <w:u w:val="single"/>
        </w:rPr>
        <w:t>the most rigorous</w:t>
      </w:r>
      <w:r w:rsidRPr="002637AD">
        <w:rPr>
          <w:u w:val="single"/>
        </w:rPr>
        <w:t xml:space="preserve"> general </w:t>
      </w:r>
      <w:r w:rsidRPr="00211397">
        <w:rPr>
          <w:rStyle w:val="Emphasis"/>
          <w:highlight w:val="cyan"/>
        </w:rPr>
        <w:t>evaluation</w:t>
      </w:r>
      <w:r w:rsidRPr="00211397">
        <w:rPr>
          <w:highlight w:val="cyan"/>
          <w:u w:val="single"/>
        </w:rPr>
        <w:t xml:space="preserve"> </w:t>
      </w:r>
      <w:r w:rsidRPr="002637AD">
        <w:rPr>
          <w:u w:val="single"/>
        </w:rPr>
        <w:t xml:space="preserve">of this argument </w:t>
      </w:r>
      <w:r w:rsidRPr="00211397">
        <w:rPr>
          <w:rStyle w:val="Emphasis"/>
          <w:highlight w:val="cyan"/>
        </w:rPr>
        <w:t>to date</w:t>
      </w:r>
      <w:r w:rsidRPr="002637AD">
        <w:rPr>
          <w:u w:val="single"/>
        </w:rPr>
        <w:t>.</w:t>
      </w:r>
      <w:r w:rsidRPr="00A80DD6">
        <w:rPr>
          <w:sz w:val="16"/>
        </w:rPr>
        <w:t xml:space="preserve"> As the results show, some of our findings are surprising. Consistent with conventional assumptions, we find that social unrest and civil violence are more likely to occur and democratic regimes are more susceptible to coup attempts around periods of slow economic growth. At the same time, our analysis shows no significant relationship between variation in growth and the risk of civil-war onset, and results from our analysis of regime changes contradict the widely accepted claim that economic crises cause transitions from autocracy to democracy. While we would hardly pretend to have the last word on any of these relationships, our findings do suggest that </w:t>
      </w:r>
      <w:r w:rsidRPr="00211397">
        <w:rPr>
          <w:highlight w:val="cyan"/>
          <w:u w:val="single"/>
        </w:rPr>
        <w:t>the relationship between</w:t>
      </w:r>
      <w:r w:rsidRPr="002637AD">
        <w:rPr>
          <w:u w:val="single"/>
        </w:rPr>
        <w:t xml:space="preserve"> economic </w:t>
      </w:r>
      <w:r w:rsidRPr="00211397">
        <w:rPr>
          <w:highlight w:val="cyan"/>
          <w:u w:val="single"/>
        </w:rPr>
        <w:t>growth and</w:t>
      </w:r>
      <w:r w:rsidRPr="002637AD">
        <w:rPr>
          <w:u w:val="single"/>
        </w:rPr>
        <w:t xml:space="preserve"> political </w:t>
      </w:r>
      <w:r w:rsidRPr="00211397">
        <w:rPr>
          <w:highlight w:val="cyan"/>
          <w:u w:val="single"/>
        </w:rPr>
        <w:t xml:space="preserve">stability is </w:t>
      </w:r>
      <w:r w:rsidRPr="00211397">
        <w:rPr>
          <w:rStyle w:val="Emphasis"/>
          <w:highlight w:val="cyan"/>
        </w:rPr>
        <w:t>neither as uniform nor as strong as</w:t>
      </w:r>
      <w:r w:rsidRPr="00983D64">
        <w:rPr>
          <w:rStyle w:val="Emphasis"/>
        </w:rPr>
        <w:t xml:space="preserve"> </w:t>
      </w:r>
      <w:r w:rsidRPr="002637AD">
        <w:rPr>
          <w:u w:val="single"/>
        </w:rPr>
        <w:t>the</w:t>
      </w:r>
      <w:r w:rsidRPr="00983D64">
        <w:rPr>
          <w:rStyle w:val="Emphasis"/>
        </w:rPr>
        <w:t xml:space="preserve"> </w:t>
      </w:r>
      <w:r w:rsidRPr="00211397">
        <w:rPr>
          <w:rStyle w:val="Emphasis"/>
          <w:highlight w:val="cyan"/>
        </w:rPr>
        <w:t>conventional wisdom</w:t>
      </w:r>
      <w:r w:rsidRPr="002637AD">
        <w:rPr>
          <w:u w:val="single"/>
        </w:rPr>
        <w:t>(s)</w:t>
      </w:r>
      <w:r w:rsidRPr="00983D64">
        <w:rPr>
          <w:rStyle w:val="Emphasis"/>
        </w:rPr>
        <w:t xml:space="preserve"> </w:t>
      </w:r>
      <w:r w:rsidRPr="00211397">
        <w:rPr>
          <w:rStyle w:val="Emphasis"/>
          <w:highlight w:val="cyan"/>
        </w:rPr>
        <w:t>presume</w:t>
      </w:r>
      <w:r w:rsidRPr="002637AD">
        <w:rPr>
          <w:u w:val="single"/>
        </w:rPr>
        <w:t>(s)</w:t>
      </w:r>
      <w:r w:rsidRPr="00A80DD6">
        <w:rPr>
          <w:sz w:val="16"/>
        </w:rPr>
        <w:t xml:space="preserve">. We think </w:t>
      </w:r>
      <w:r w:rsidRPr="00211397">
        <w:rPr>
          <w:rStyle w:val="Emphasis"/>
          <w:highlight w:val="cyan"/>
        </w:rPr>
        <w:t>these findings</w:t>
      </w:r>
      <w:r w:rsidRPr="00A80DD6">
        <w:rPr>
          <w:sz w:val="16"/>
        </w:rPr>
        <w:t xml:space="preserve"> also </w:t>
      </w:r>
      <w:r w:rsidRPr="002637AD">
        <w:rPr>
          <w:u w:val="single"/>
        </w:rPr>
        <w:t xml:space="preserve">help </w:t>
      </w:r>
      <w:r w:rsidRPr="00211397">
        <w:rPr>
          <w:rStyle w:val="Emphasis"/>
          <w:highlight w:val="cyan"/>
        </w:rPr>
        <w:t>explain why the</w:t>
      </w:r>
      <w:r w:rsidRPr="002637AD">
        <w:rPr>
          <w:u w:val="single"/>
        </w:rPr>
        <w:t xml:space="preserve"> global </w:t>
      </w:r>
      <w:r w:rsidRPr="00211397">
        <w:rPr>
          <w:rStyle w:val="Emphasis"/>
          <w:highlight w:val="cyan"/>
        </w:rPr>
        <w:t>recession</w:t>
      </w:r>
      <w:r w:rsidRPr="002637AD">
        <w:rPr>
          <w:u w:val="single"/>
        </w:rPr>
        <w:t xml:space="preserve"> of 2008–2010 </w:t>
      </w:r>
      <w:r w:rsidRPr="00211397">
        <w:rPr>
          <w:rStyle w:val="Emphasis"/>
          <w:highlight w:val="cyan"/>
        </w:rPr>
        <w:t>has failed</w:t>
      </w:r>
      <w:r w:rsidRPr="002637AD">
        <w:rPr>
          <w:u w:val="single"/>
        </w:rPr>
        <w:t xml:space="preserve"> thus far </w:t>
      </w:r>
      <w:r w:rsidRPr="00211397">
        <w:rPr>
          <w:highlight w:val="cyan"/>
          <w:u w:val="single"/>
        </w:rPr>
        <w:t xml:space="preserve">to </w:t>
      </w:r>
      <w:r w:rsidRPr="00211397">
        <w:rPr>
          <w:rStyle w:val="Emphasis"/>
          <w:highlight w:val="cyan"/>
        </w:rPr>
        <w:t>produce</w:t>
      </w:r>
      <w:r w:rsidRPr="00211397">
        <w:rPr>
          <w:highlight w:val="cyan"/>
          <w:u w:val="single"/>
        </w:rPr>
        <w:t xml:space="preserve"> </w:t>
      </w:r>
      <w:r w:rsidRPr="002637AD">
        <w:rPr>
          <w:u w:val="single"/>
        </w:rPr>
        <w:t xml:space="preserve">the </w:t>
      </w:r>
      <w:r w:rsidRPr="00A80DD6">
        <w:rPr>
          <w:sz w:val="16"/>
        </w:rPr>
        <w:t>wave of coups and regime failures that some observers had anticipated, in spite of the expected and apparent uptick in social</w:t>
      </w:r>
      <w:r w:rsidRPr="002637AD">
        <w:rPr>
          <w:u w:val="single"/>
        </w:rPr>
        <w:t xml:space="preserve"> </w:t>
      </w:r>
      <w:r w:rsidRPr="00211397">
        <w:rPr>
          <w:rStyle w:val="Emphasis"/>
          <w:highlight w:val="cyan"/>
        </w:rPr>
        <w:t>unrest</w:t>
      </w:r>
      <w:r w:rsidRPr="002637AD">
        <w:rPr>
          <w:u w:val="single"/>
        </w:rPr>
        <w:t xml:space="preserve"> </w:t>
      </w:r>
      <w:r w:rsidRPr="00A80DD6">
        <w:rPr>
          <w:sz w:val="16"/>
        </w:rPr>
        <w:t>associated with the crisis.</w:t>
      </w:r>
    </w:p>
    <w:p w:rsidR="00E148EB" w:rsidRDefault="00E148EB" w:rsidP="00E148EB">
      <w:pPr>
        <w:rPr>
          <w:rFonts w:eastAsiaTheme="majorEastAsia" w:cstheme="majorBidi"/>
          <w:sz w:val="32"/>
          <w:szCs w:val="24"/>
          <w:u w:val="single"/>
        </w:rPr>
      </w:pPr>
    </w:p>
    <w:p w:rsidR="00E148EB" w:rsidRPr="00FF6B68" w:rsidRDefault="00E148EB" w:rsidP="00E148EB">
      <w:pPr>
        <w:pStyle w:val="Heading4"/>
      </w:pPr>
      <w:r>
        <w:t>Popular opinion and restraint of force prevent escalation</w:t>
      </w:r>
    </w:p>
    <w:p w:rsidR="00E148EB" w:rsidRPr="00852A65" w:rsidRDefault="00E148EB" w:rsidP="00E148EB">
      <w:r w:rsidRPr="00852A65">
        <w:t xml:space="preserve">Robert </w:t>
      </w:r>
      <w:r w:rsidRPr="00852A65">
        <w:rPr>
          <w:rStyle w:val="Style13ptBold"/>
        </w:rPr>
        <w:t>Jervis 11</w:t>
      </w:r>
      <w:r w:rsidRPr="00852A65">
        <w:t>, Professor in the Department of Political Science and School of International and Public Affairs at Columbia University, December 2011, “Force in Our Times,” Survival, Vol. 25, No. 4, p. 403-425</w:t>
      </w:r>
    </w:p>
    <w:p w:rsidR="00E148EB" w:rsidRPr="00996F95" w:rsidRDefault="00E148EB" w:rsidP="00E148EB">
      <w:pPr>
        <w:pStyle w:val="cardtext"/>
        <w:ind w:left="0"/>
        <w:rPr>
          <w:rStyle w:val="Emphasis"/>
          <w:rFonts w:asciiTheme="minorHAnsi" w:hAnsiTheme="minorHAnsi"/>
        </w:rPr>
      </w:pPr>
      <w:r w:rsidRPr="00996F95">
        <w:rPr>
          <w:rFonts w:asciiTheme="minorHAnsi" w:hAnsiTheme="minorHAnsi"/>
          <w:sz w:val="16"/>
        </w:rPr>
        <w:t xml:space="preserve">Even if war is still seen as evil, the security community could be dissolved if severe conflicts of interest were to arise. Could the more peaceful world generate new interests that would bring the members of the community into sharp disputes? 45 A zero-sum sense of status would be one example, perhaps linked to a steep rise in nationalism. More likely would be </w:t>
      </w:r>
      <w:r w:rsidRPr="00996F95">
        <w:rPr>
          <w:rStyle w:val="StyleUnderline"/>
          <w:rFonts w:asciiTheme="minorHAnsi" w:hAnsiTheme="minorHAnsi"/>
        </w:rPr>
        <w:t>a worsening of</w:t>
      </w:r>
      <w:r w:rsidRPr="00996F95">
        <w:rPr>
          <w:rFonts w:asciiTheme="minorHAnsi" w:hAnsiTheme="minorHAnsi"/>
          <w:sz w:val="16"/>
        </w:rPr>
        <w:t xml:space="preserve"> the </w:t>
      </w:r>
      <w:r w:rsidRPr="00996F95">
        <w:rPr>
          <w:rStyle w:val="StyleUnderline"/>
          <w:rFonts w:asciiTheme="minorHAnsi" w:hAnsiTheme="minorHAnsi"/>
        </w:rPr>
        <w:t>current economic difficulties,</w:t>
      </w:r>
      <w:r w:rsidRPr="00996F95">
        <w:rPr>
          <w:rFonts w:asciiTheme="minorHAnsi" w:hAnsiTheme="minorHAnsi"/>
          <w:sz w:val="16"/>
        </w:rPr>
        <w:t xml:space="preserve"> which </w:t>
      </w:r>
      <w:r w:rsidRPr="00996F95">
        <w:rPr>
          <w:rStyle w:val="StyleUnderline"/>
          <w:rFonts w:asciiTheme="minorHAnsi" w:hAnsiTheme="minorHAnsi"/>
        </w:rPr>
        <w:t>could</w:t>
      </w:r>
      <w:r w:rsidRPr="00996F95">
        <w:rPr>
          <w:rFonts w:asciiTheme="minorHAnsi" w:hAnsiTheme="minorHAnsi"/>
          <w:sz w:val="16"/>
        </w:rPr>
        <w:t xml:space="preserve"> itself </w:t>
      </w:r>
      <w:r w:rsidRPr="00996F95">
        <w:rPr>
          <w:rStyle w:val="StyleUnderline"/>
          <w:rFonts w:asciiTheme="minorHAnsi" w:hAnsiTheme="minorHAnsi"/>
        </w:rPr>
        <w:t>produce greater nationalism, undermine democracy and bring back old-fashioned beggar-my-neighbor economic policies</w:t>
      </w:r>
      <w:r w:rsidRPr="00996F95">
        <w:rPr>
          <w:rFonts w:asciiTheme="minorHAnsi" w:hAnsiTheme="minorHAnsi"/>
          <w:sz w:val="16"/>
        </w:rPr>
        <w:t xml:space="preserve">. </w:t>
      </w:r>
      <w:r w:rsidRPr="00211397">
        <w:rPr>
          <w:rStyle w:val="StyleUnderline"/>
          <w:rFonts w:asciiTheme="minorHAnsi" w:hAnsiTheme="minorHAnsi"/>
          <w:highlight w:val="cyan"/>
        </w:rPr>
        <w:t>While</w:t>
      </w:r>
      <w:r w:rsidRPr="00996F95">
        <w:rPr>
          <w:rStyle w:val="StyleUnderline"/>
          <w:rFonts w:asciiTheme="minorHAnsi" w:hAnsiTheme="minorHAnsi"/>
        </w:rPr>
        <w:t xml:space="preserve"> these </w:t>
      </w:r>
      <w:r w:rsidRPr="00211397">
        <w:rPr>
          <w:rStyle w:val="StyleUnderline"/>
          <w:rFonts w:asciiTheme="minorHAnsi" w:hAnsiTheme="minorHAnsi"/>
          <w:highlight w:val="cyan"/>
        </w:rPr>
        <w:t>dangers are real</w:t>
      </w:r>
      <w:r w:rsidRPr="00211397">
        <w:rPr>
          <w:rFonts w:asciiTheme="minorHAnsi" w:hAnsiTheme="minorHAnsi"/>
          <w:sz w:val="16"/>
          <w:highlight w:val="cyan"/>
        </w:rPr>
        <w:t xml:space="preserve">, </w:t>
      </w:r>
      <w:r w:rsidRPr="00211397">
        <w:rPr>
          <w:rStyle w:val="Emphasis"/>
          <w:rFonts w:asciiTheme="minorHAnsi" w:hAnsiTheme="minorHAnsi"/>
          <w:highlight w:val="cyan"/>
        </w:rPr>
        <w:t>it is hard to believe</w:t>
      </w:r>
      <w:r w:rsidRPr="00996F95">
        <w:rPr>
          <w:rStyle w:val="Emphasis"/>
          <w:rFonts w:asciiTheme="minorHAnsi" w:hAnsiTheme="minorHAnsi"/>
        </w:rPr>
        <w:t xml:space="preserve"> that the </w:t>
      </w:r>
      <w:r w:rsidRPr="00211397">
        <w:rPr>
          <w:rStyle w:val="Emphasis"/>
          <w:rFonts w:asciiTheme="minorHAnsi" w:hAnsiTheme="minorHAnsi"/>
          <w:highlight w:val="cyan"/>
        </w:rPr>
        <w:t xml:space="preserve">conflicts could be </w:t>
      </w:r>
      <w:r w:rsidRPr="00996F95">
        <w:rPr>
          <w:rStyle w:val="Emphasis"/>
          <w:rFonts w:asciiTheme="minorHAnsi" w:hAnsiTheme="minorHAnsi"/>
        </w:rPr>
        <w:t xml:space="preserve">great </w:t>
      </w:r>
      <w:r w:rsidRPr="00211397">
        <w:rPr>
          <w:rStyle w:val="Emphasis"/>
          <w:rFonts w:asciiTheme="minorHAnsi" w:hAnsiTheme="minorHAnsi"/>
          <w:highlight w:val="cyan"/>
        </w:rPr>
        <w:t>enough</w:t>
      </w:r>
      <w:r w:rsidRPr="00211397">
        <w:rPr>
          <w:rFonts w:asciiTheme="minorHAnsi" w:hAnsiTheme="minorHAnsi"/>
          <w:sz w:val="16"/>
          <w:highlight w:val="cyan"/>
        </w:rPr>
        <w:t xml:space="preserve"> </w:t>
      </w:r>
      <w:r w:rsidRPr="00211397">
        <w:rPr>
          <w:rStyle w:val="StyleUnderline"/>
          <w:rFonts w:asciiTheme="minorHAnsi" w:hAnsiTheme="minorHAnsi"/>
          <w:highlight w:val="cyan"/>
        </w:rPr>
        <w:t>to lead</w:t>
      </w:r>
      <w:r w:rsidRPr="00996F95">
        <w:rPr>
          <w:rFonts w:asciiTheme="minorHAnsi" w:hAnsiTheme="minorHAnsi"/>
          <w:sz w:val="16"/>
        </w:rPr>
        <w:t xml:space="preserve"> the </w:t>
      </w:r>
      <w:r w:rsidRPr="00996F95">
        <w:rPr>
          <w:rStyle w:val="StyleUnderline"/>
          <w:rFonts w:asciiTheme="minorHAnsi" w:hAnsiTheme="minorHAnsi"/>
        </w:rPr>
        <w:t xml:space="preserve">members of </w:t>
      </w:r>
      <w:r w:rsidRPr="00211397">
        <w:rPr>
          <w:rStyle w:val="StyleUnderline"/>
          <w:rFonts w:asciiTheme="minorHAnsi" w:hAnsiTheme="minorHAnsi"/>
          <w:highlight w:val="cyan"/>
        </w:rPr>
        <w:t>the community to</w:t>
      </w:r>
      <w:r w:rsidRPr="00996F95">
        <w:rPr>
          <w:rStyle w:val="StyleUnderline"/>
          <w:rFonts w:asciiTheme="minorHAnsi" w:hAnsiTheme="minorHAnsi"/>
        </w:rPr>
        <w:t xml:space="preserve"> contemplate </w:t>
      </w:r>
      <w:r w:rsidRPr="00211397">
        <w:rPr>
          <w:rStyle w:val="StyleUnderline"/>
          <w:rFonts w:asciiTheme="minorHAnsi" w:hAnsiTheme="minorHAnsi"/>
          <w:highlight w:val="cyan"/>
        </w:rPr>
        <w:t xml:space="preserve">fighting </w:t>
      </w:r>
      <w:r w:rsidRPr="00996F95">
        <w:rPr>
          <w:rStyle w:val="StyleUnderline"/>
          <w:rFonts w:asciiTheme="minorHAnsi" w:hAnsiTheme="minorHAnsi"/>
        </w:rPr>
        <w:t>each other. It is not so much that economic interdependence</w:t>
      </w:r>
      <w:r w:rsidRPr="00996F95">
        <w:rPr>
          <w:rFonts w:asciiTheme="minorHAnsi" w:hAnsiTheme="minorHAnsi"/>
          <w:sz w:val="16"/>
        </w:rPr>
        <w:t xml:space="preserve"> has proceeded to the point where it </w:t>
      </w:r>
      <w:r w:rsidRPr="00996F95">
        <w:rPr>
          <w:rStyle w:val="StyleUnderline"/>
          <w:rFonts w:asciiTheme="minorHAnsi" w:hAnsiTheme="minorHAnsi"/>
        </w:rPr>
        <w:t>could not be reversed</w:t>
      </w:r>
      <w:r w:rsidRPr="00996F95">
        <w:rPr>
          <w:rFonts w:asciiTheme="minorHAnsi" w:hAnsiTheme="minorHAnsi"/>
          <w:sz w:val="16"/>
        </w:rPr>
        <w:t xml:space="preserve"> – states that were more internally interdependent than anything seen internationally have fought bloody civil wars. </w:t>
      </w:r>
      <w:r w:rsidRPr="00996F95">
        <w:rPr>
          <w:rStyle w:val="StyleUnderline"/>
          <w:rFonts w:asciiTheme="minorHAnsi" w:hAnsiTheme="minorHAnsi"/>
        </w:rPr>
        <w:t>Rather it is that</w:t>
      </w:r>
      <w:r w:rsidRPr="00996F95">
        <w:rPr>
          <w:rFonts w:asciiTheme="minorHAnsi" w:hAnsiTheme="minorHAnsi"/>
          <w:sz w:val="16"/>
        </w:rPr>
        <w:t xml:space="preserve"> </w:t>
      </w:r>
      <w:r w:rsidRPr="00211397">
        <w:rPr>
          <w:rStyle w:val="Emphasis"/>
          <w:rFonts w:asciiTheme="minorHAnsi" w:hAnsiTheme="minorHAnsi"/>
          <w:highlight w:val="cyan"/>
        </w:rPr>
        <w:t xml:space="preserve">even if </w:t>
      </w:r>
      <w:r w:rsidRPr="00996F95">
        <w:rPr>
          <w:rStyle w:val="Emphasis"/>
          <w:rFonts w:asciiTheme="minorHAnsi" w:hAnsiTheme="minorHAnsi"/>
        </w:rPr>
        <w:t xml:space="preserve">the more </w:t>
      </w:r>
      <w:r w:rsidRPr="00211397">
        <w:rPr>
          <w:rStyle w:val="Emphasis"/>
          <w:rFonts w:asciiTheme="minorHAnsi" w:hAnsiTheme="minorHAnsi"/>
          <w:highlight w:val="cyan"/>
        </w:rPr>
        <w:t>extreme versions of</w:t>
      </w:r>
      <w:r w:rsidRPr="00996F95">
        <w:rPr>
          <w:rStyle w:val="Emphasis"/>
          <w:rFonts w:asciiTheme="minorHAnsi" w:hAnsiTheme="minorHAnsi"/>
        </w:rPr>
        <w:t xml:space="preserve"> free </w:t>
      </w:r>
      <w:r w:rsidRPr="00211397">
        <w:rPr>
          <w:rStyle w:val="Emphasis"/>
          <w:rFonts w:asciiTheme="minorHAnsi" w:hAnsiTheme="minorHAnsi"/>
          <w:highlight w:val="cyan"/>
        </w:rPr>
        <w:t>trade and</w:t>
      </w:r>
      <w:r w:rsidRPr="00996F95">
        <w:rPr>
          <w:rStyle w:val="Emphasis"/>
          <w:rFonts w:asciiTheme="minorHAnsi" w:hAnsiTheme="minorHAnsi"/>
        </w:rPr>
        <w:t xml:space="preserve"> economic </w:t>
      </w:r>
      <w:r w:rsidRPr="00211397">
        <w:rPr>
          <w:rStyle w:val="Emphasis"/>
          <w:rFonts w:asciiTheme="minorHAnsi" w:hAnsiTheme="minorHAnsi"/>
          <w:highlight w:val="cyan"/>
        </w:rPr>
        <w:t>liberalism become discredited</w:t>
      </w:r>
      <w:r w:rsidRPr="00211397">
        <w:rPr>
          <w:rFonts w:asciiTheme="minorHAnsi" w:hAnsiTheme="minorHAnsi"/>
          <w:sz w:val="16"/>
          <w:highlight w:val="cyan"/>
        </w:rPr>
        <w:t xml:space="preserve">, </w:t>
      </w:r>
      <w:r w:rsidRPr="00211397">
        <w:rPr>
          <w:rStyle w:val="StyleUnderline"/>
          <w:rFonts w:asciiTheme="minorHAnsi" w:hAnsiTheme="minorHAnsi"/>
          <w:highlight w:val="cyan"/>
        </w:rPr>
        <w:t>it is</w:t>
      </w:r>
      <w:r w:rsidRPr="00211397">
        <w:rPr>
          <w:rFonts w:asciiTheme="minorHAnsi" w:hAnsiTheme="minorHAnsi"/>
          <w:sz w:val="16"/>
          <w:highlight w:val="cyan"/>
        </w:rPr>
        <w:t xml:space="preserve"> </w:t>
      </w:r>
      <w:r w:rsidRPr="00211397">
        <w:rPr>
          <w:rStyle w:val="StyleUnderline"/>
          <w:rFonts w:asciiTheme="minorHAnsi" w:hAnsiTheme="minorHAnsi"/>
          <w:highlight w:val="cyan"/>
        </w:rPr>
        <w:t>hard to see how</w:t>
      </w:r>
      <w:r w:rsidRPr="00996F95">
        <w:rPr>
          <w:rFonts w:asciiTheme="minorHAnsi" w:hAnsiTheme="minorHAnsi"/>
          <w:sz w:val="16"/>
        </w:rPr>
        <w:t xml:space="preserve"> without building on a preexisting high level of political conflict </w:t>
      </w:r>
      <w:r w:rsidRPr="00211397">
        <w:rPr>
          <w:rStyle w:val="StyleUnderline"/>
          <w:rFonts w:asciiTheme="minorHAnsi" w:hAnsiTheme="minorHAnsi"/>
          <w:highlight w:val="cyan"/>
        </w:rPr>
        <w:t>leaders and mass opinion would</w:t>
      </w:r>
      <w:r w:rsidRPr="00996F95">
        <w:rPr>
          <w:rStyle w:val="StyleUnderline"/>
          <w:rFonts w:asciiTheme="minorHAnsi" w:hAnsiTheme="minorHAnsi"/>
        </w:rPr>
        <w:t xml:space="preserve"> come to </w:t>
      </w:r>
      <w:r w:rsidRPr="00211397">
        <w:rPr>
          <w:rStyle w:val="StyleUnderline"/>
          <w:rFonts w:asciiTheme="minorHAnsi" w:hAnsiTheme="minorHAnsi"/>
          <w:highlight w:val="cyan"/>
        </w:rPr>
        <w:t>believe</w:t>
      </w:r>
      <w:r w:rsidRPr="00996F95">
        <w:rPr>
          <w:rStyle w:val="StyleUnderline"/>
          <w:rFonts w:asciiTheme="minorHAnsi" w:hAnsiTheme="minorHAnsi"/>
        </w:rPr>
        <w:t xml:space="preserve"> that their </w:t>
      </w:r>
      <w:r w:rsidRPr="00211397">
        <w:rPr>
          <w:rStyle w:val="StyleUnderline"/>
          <w:rFonts w:asciiTheme="minorHAnsi" w:hAnsiTheme="minorHAnsi"/>
          <w:highlight w:val="cyan"/>
        </w:rPr>
        <w:t>countries could prosper by</w:t>
      </w:r>
      <w:r w:rsidRPr="00996F95">
        <w:rPr>
          <w:rStyle w:val="StyleUnderline"/>
          <w:rFonts w:asciiTheme="minorHAnsi" w:hAnsiTheme="minorHAnsi"/>
        </w:rPr>
        <w:t xml:space="preserve"> impoverishing or</w:t>
      </w:r>
      <w:r w:rsidRPr="00996F95">
        <w:rPr>
          <w:rFonts w:asciiTheme="minorHAnsi" w:hAnsiTheme="minorHAnsi"/>
          <w:sz w:val="16"/>
        </w:rPr>
        <w:t xml:space="preserve"> even </w:t>
      </w:r>
      <w:r w:rsidRPr="00211397">
        <w:rPr>
          <w:rStyle w:val="StyleUnderline"/>
          <w:rFonts w:asciiTheme="minorHAnsi" w:hAnsiTheme="minorHAnsi"/>
          <w:highlight w:val="cyan"/>
        </w:rPr>
        <w:t xml:space="preserve">attacking </w:t>
      </w:r>
      <w:r w:rsidRPr="00996F95">
        <w:rPr>
          <w:rStyle w:val="StyleUnderline"/>
          <w:rFonts w:asciiTheme="minorHAnsi" w:hAnsiTheme="minorHAnsi"/>
        </w:rPr>
        <w:t>others</w:t>
      </w:r>
      <w:r w:rsidRPr="00996F95">
        <w:rPr>
          <w:rFonts w:asciiTheme="minorHAnsi" w:hAnsiTheme="minorHAnsi"/>
          <w:sz w:val="16"/>
        </w:rPr>
        <w:t xml:space="preserve">. Is it possible that problems will not only become severe, but that people will entertain the thought that they have to be solved by war? </w:t>
      </w:r>
      <w:r w:rsidRPr="00996F95">
        <w:rPr>
          <w:rStyle w:val="StyleUnderline"/>
          <w:rFonts w:asciiTheme="minorHAnsi" w:hAnsiTheme="minorHAnsi"/>
        </w:rPr>
        <w:t>While a pessimist could note that this argument does not appear as outlandish as it did before the financial crisis</w:t>
      </w:r>
      <w:r w:rsidRPr="00996F95">
        <w:rPr>
          <w:rFonts w:asciiTheme="minorHAnsi" w:hAnsiTheme="minorHAnsi"/>
          <w:sz w:val="16"/>
        </w:rPr>
        <w:t xml:space="preserve">, </w:t>
      </w:r>
      <w:r w:rsidRPr="00211397">
        <w:rPr>
          <w:rStyle w:val="StyleUnderline"/>
          <w:rFonts w:asciiTheme="minorHAnsi" w:hAnsiTheme="minorHAnsi"/>
          <w:highlight w:val="cyan"/>
        </w:rPr>
        <w:t>an optimist could reply (correctly</w:t>
      </w:r>
      <w:r w:rsidRPr="00996F95">
        <w:rPr>
          <w:rFonts w:asciiTheme="minorHAnsi" w:hAnsiTheme="minorHAnsi"/>
          <w:sz w:val="16"/>
        </w:rPr>
        <w:t xml:space="preserve">, in my view) </w:t>
      </w:r>
      <w:r w:rsidRPr="00211397">
        <w:rPr>
          <w:rStyle w:val="StyleUnderline"/>
          <w:rFonts w:asciiTheme="minorHAnsi" w:hAnsiTheme="minorHAnsi"/>
          <w:highlight w:val="cyan"/>
        </w:rPr>
        <w:t xml:space="preserve">that </w:t>
      </w:r>
      <w:r w:rsidRPr="00996F95">
        <w:rPr>
          <w:rStyle w:val="StyleUnderline"/>
          <w:rFonts w:asciiTheme="minorHAnsi" w:hAnsiTheme="minorHAnsi"/>
        </w:rPr>
        <w:t xml:space="preserve">the very fact that </w:t>
      </w:r>
      <w:r w:rsidRPr="00211397">
        <w:rPr>
          <w:rStyle w:val="StyleUnderline"/>
          <w:rFonts w:asciiTheme="minorHAnsi" w:hAnsiTheme="minorHAnsi"/>
          <w:highlight w:val="cyan"/>
        </w:rPr>
        <w:t>we have seen</w:t>
      </w:r>
      <w:r w:rsidRPr="00211397">
        <w:rPr>
          <w:rFonts w:asciiTheme="minorHAnsi" w:hAnsiTheme="minorHAnsi"/>
          <w:sz w:val="16"/>
          <w:highlight w:val="cyan"/>
        </w:rPr>
        <w:t xml:space="preserve"> </w:t>
      </w:r>
      <w:r w:rsidRPr="00211397">
        <w:rPr>
          <w:rStyle w:val="Emphasis"/>
          <w:rFonts w:asciiTheme="minorHAnsi" w:hAnsiTheme="minorHAnsi"/>
          <w:highlight w:val="cyan"/>
        </w:rPr>
        <w:t>such a sharp economic down-turn</w:t>
      </w:r>
      <w:r w:rsidRPr="00211397">
        <w:rPr>
          <w:rFonts w:asciiTheme="minorHAnsi" w:hAnsiTheme="minorHAnsi"/>
          <w:sz w:val="16"/>
          <w:highlight w:val="cyan"/>
        </w:rPr>
        <w:t xml:space="preserve"> </w:t>
      </w:r>
      <w:r w:rsidRPr="00211397">
        <w:rPr>
          <w:rStyle w:val="StyleUnderline"/>
          <w:rFonts w:asciiTheme="minorHAnsi" w:hAnsiTheme="minorHAnsi"/>
          <w:highlight w:val="cyan"/>
        </w:rPr>
        <w:t>without</w:t>
      </w:r>
      <w:r w:rsidRPr="00211397">
        <w:rPr>
          <w:rFonts w:asciiTheme="minorHAnsi" w:hAnsiTheme="minorHAnsi"/>
          <w:sz w:val="16"/>
          <w:highlight w:val="cyan"/>
        </w:rPr>
        <w:t xml:space="preserve"> </w:t>
      </w:r>
      <w:r w:rsidRPr="00211397">
        <w:rPr>
          <w:rStyle w:val="Emphasis"/>
          <w:rFonts w:asciiTheme="minorHAnsi" w:hAnsiTheme="minorHAnsi"/>
          <w:highlight w:val="cyan"/>
        </w:rPr>
        <w:t>anyone</w:t>
      </w:r>
      <w:r w:rsidRPr="00211397">
        <w:rPr>
          <w:rFonts w:asciiTheme="minorHAnsi" w:hAnsiTheme="minorHAnsi"/>
          <w:sz w:val="16"/>
          <w:highlight w:val="cyan"/>
        </w:rPr>
        <w:t xml:space="preserve"> </w:t>
      </w:r>
      <w:r w:rsidRPr="00211397">
        <w:rPr>
          <w:rStyle w:val="StyleUnderline"/>
          <w:rFonts w:asciiTheme="minorHAnsi" w:hAnsiTheme="minorHAnsi"/>
          <w:highlight w:val="cyan"/>
        </w:rPr>
        <w:t>suggesting</w:t>
      </w:r>
      <w:r w:rsidRPr="00996F95">
        <w:rPr>
          <w:rStyle w:val="StyleUnderline"/>
          <w:rFonts w:asciiTheme="minorHAnsi" w:hAnsiTheme="minorHAnsi"/>
        </w:rPr>
        <w:t xml:space="preserve"> that </w:t>
      </w:r>
      <w:r w:rsidRPr="00211397">
        <w:rPr>
          <w:rStyle w:val="StyleUnderline"/>
          <w:rFonts w:asciiTheme="minorHAnsi" w:hAnsiTheme="minorHAnsi"/>
          <w:highlight w:val="cyan"/>
        </w:rPr>
        <w:t>force</w:t>
      </w:r>
      <w:r w:rsidRPr="00996F95">
        <w:rPr>
          <w:rFonts w:asciiTheme="minorHAnsi" w:hAnsiTheme="minorHAnsi"/>
          <w:sz w:val="16"/>
        </w:rPr>
        <w:t xml:space="preserve"> of arms </w:t>
      </w:r>
      <w:r w:rsidRPr="00996F95">
        <w:rPr>
          <w:rStyle w:val="StyleUnderline"/>
          <w:rFonts w:asciiTheme="minorHAnsi" w:hAnsiTheme="minorHAnsi"/>
        </w:rPr>
        <w:t>is the solution</w:t>
      </w:r>
      <w:r w:rsidRPr="00996F95">
        <w:rPr>
          <w:rFonts w:asciiTheme="minorHAnsi" w:hAnsiTheme="minorHAnsi"/>
          <w:sz w:val="16"/>
        </w:rPr>
        <w:t xml:space="preserve"> </w:t>
      </w:r>
      <w:r w:rsidRPr="00211397">
        <w:rPr>
          <w:rStyle w:val="StyleUnderline"/>
          <w:rFonts w:asciiTheme="minorHAnsi" w:hAnsiTheme="minorHAnsi"/>
          <w:highlight w:val="cyan"/>
        </w:rPr>
        <w:t>shows</w:t>
      </w:r>
      <w:r w:rsidRPr="00996F95">
        <w:rPr>
          <w:rStyle w:val="StyleUnderline"/>
          <w:rFonts w:asciiTheme="minorHAnsi" w:hAnsiTheme="minorHAnsi"/>
        </w:rPr>
        <w:t xml:space="preserve"> that</w:t>
      </w:r>
      <w:r w:rsidRPr="00996F95">
        <w:rPr>
          <w:rFonts w:asciiTheme="minorHAnsi" w:hAnsiTheme="minorHAnsi"/>
          <w:sz w:val="16"/>
        </w:rPr>
        <w:t xml:space="preserve"> </w:t>
      </w:r>
      <w:r w:rsidRPr="00211397">
        <w:rPr>
          <w:rStyle w:val="Emphasis"/>
          <w:rFonts w:asciiTheme="minorHAnsi" w:hAnsiTheme="minorHAnsi"/>
          <w:highlight w:val="cyan"/>
        </w:rPr>
        <w:t xml:space="preserve">even if bad times bring </w:t>
      </w:r>
      <w:r w:rsidRPr="00996F95">
        <w:rPr>
          <w:rStyle w:val="Emphasis"/>
          <w:rFonts w:asciiTheme="minorHAnsi" w:hAnsiTheme="minorHAnsi"/>
        </w:rPr>
        <w:t xml:space="preserve">about greater </w:t>
      </w:r>
      <w:r w:rsidRPr="00211397">
        <w:rPr>
          <w:rStyle w:val="Emphasis"/>
          <w:rFonts w:asciiTheme="minorHAnsi" w:hAnsiTheme="minorHAnsi"/>
          <w:highlight w:val="cyan"/>
        </w:rPr>
        <w:t>economic conflict, it will not make war thinkable</w:t>
      </w:r>
      <w:r w:rsidRPr="00996F95">
        <w:rPr>
          <w:rStyle w:val="Emphasis"/>
          <w:rFonts w:asciiTheme="minorHAnsi" w:hAnsiTheme="minorHAnsi"/>
        </w:rPr>
        <w:t>.</w:t>
      </w:r>
    </w:p>
    <w:p w:rsidR="006538B0" w:rsidRDefault="006538B0" w:rsidP="001731F7">
      <w:pPr>
        <w:rPr>
          <w:rStyle w:val="StyleUnderline"/>
        </w:rPr>
      </w:pPr>
    </w:p>
    <w:p w:rsidR="006538B0" w:rsidRDefault="006538B0" w:rsidP="006538B0">
      <w:pPr>
        <w:pStyle w:val="Heading2"/>
      </w:pPr>
      <w:r>
        <w:t>TTIP</w:t>
      </w:r>
    </w:p>
    <w:p w:rsidR="00153055" w:rsidRDefault="00153055" w:rsidP="00153055">
      <w:pPr>
        <w:pStyle w:val="Heading3"/>
      </w:pPr>
      <w:r>
        <w:t xml:space="preserve">TTIP not </w:t>
      </w:r>
      <w:proofErr w:type="gramStart"/>
      <w:r>
        <w:t>k2</w:t>
      </w:r>
      <w:proofErr w:type="gramEnd"/>
      <w:r>
        <w:t xml:space="preserve"> EU Relations</w:t>
      </w:r>
    </w:p>
    <w:p w:rsidR="00153055" w:rsidRDefault="00153055" w:rsidP="00153055">
      <w:pPr>
        <w:pStyle w:val="Heading4"/>
      </w:pPr>
      <w:r>
        <w:t xml:space="preserve">TTIP doesn’t solve EU relations---their </w:t>
      </w:r>
      <w:proofErr w:type="spellStart"/>
      <w:proofErr w:type="gramStart"/>
      <w:r>
        <w:t>ev’s</w:t>
      </w:r>
      <w:proofErr w:type="spellEnd"/>
      <w:proofErr w:type="gramEnd"/>
      <w:r>
        <w:t xml:space="preserve"> exaggerated</w:t>
      </w:r>
    </w:p>
    <w:p w:rsidR="00153055" w:rsidRDefault="00153055" w:rsidP="00153055">
      <w:r>
        <w:t xml:space="preserve">Theodore R. </w:t>
      </w:r>
      <w:proofErr w:type="spellStart"/>
      <w:r w:rsidRPr="000447DF">
        <w:rPr>
          <w:rStyle w:val="Style13ptBold"/>
        </w:rPr>
        <w:t>Bromund</w:t>
      </w:r>
      <w:proofErr w:type="spellEnd"/>
      <w:r w:rsidRPr="000447DF">
        <w:rPr>
          <w:rStyle w:val="Style13ptBold"/>
        </w:rPr>
        <w:t xml:space="preserve"> </w:t>
      </w:r>
      <w:r>
        <w:rPr>
          <w:rStyle w:val="Style13ptBold"/>
        </w:rPr>
        <w:t>14</w:t>
      </w:r>
      <w:r>
        <w:t>, Senior Research Fellow in Anglo-American Relations at Brookings</w:t>
      </w:r>
      <w:proofErr w:type="gramStart"/>
      <w:r>
        <w:t>,  with</w:t>
      </w:r>
      <w:proofErr w:type="gramEnd"/>
      <w:r>
        <w:t xml:space="preserve"> Nile Gardiner, Ph.D. and Luke Coffey, “The Transatlantic Trade and Investment Partnership (TTIP): The Geopolitical Reality”, 9/17, http://www.heritage.org/research/reports/2014/09/the-transatlantic-trade-and-investment-partnership-ttip-the-geopolitical-reality</w:t>
      </w:r>
    </w:p>
    <w:p w:rsidR="00153055" w:rsidRPr="00194BD8" w:rsidRDefault="00153055" w:rsidP="00153055">
      <w:pPr>
        <w:rPr>
          <w:u w:val="single"/>
        </w:rPr>
      </w:pPr>
      <w:r w:rsidRPr="00DD74CD">
        <w:rPr>
          <w:sz w:val="12"/>
        </w:rPr>
        <w:t xml:space="preserve">In his February 2013 State of the Union Address, President Barack </w:t>
      </w:r>
      <w:r w:rsidRPr="00CC381F">
        <w:rPr>
          <w:rStyle w:val="StyleUnderline"/>
        </w:rPr>
        <w:t xml:space="preserve">Obama called for </w:t>
      </w:r>
      <w:r w:rsidRPr="00DD74CD">
        <w:rPr>
          <w:sz w:val="12"/>
        </w:rPr>
        <w:t xml:space="preserve">a free trade agreement between the United States and the European Union. This proposed agreement is now known as </w:t>
      </w:r>
      <w:r w:rsidRPr="00CC381F">
        <w:rPr>
          <w:rStyle w:val="StyleUnderline"/>
        </w:rPr>
        <w:t xml:space="preserve">the </w:t>
      </w:r>
      <w:r w:rsidRPr="00DD74CD">
        <w:rPr>
          <w:sz w:val="12"/>
        </w:rPr>
        <w:t>Transatlantic Trade and Investment Partnership (</w:t>
      </w:r>
      <w:r w:rsidRPr="00CC381F">
        <w:rPr>
          <w:rStyle w:val="StyleUnderline"/>
        </w:rPr>
        <w:t>TTIP</w:t>
      </w:r>
      <w:r w:rsidRPr="00DD74CD">
        <w:rPr>
          <w:sz w:val="12"/>
        </w:rPr>
        <w:t xml:space="preserve">). </w:t>
      </w:r>
      <w:r w:rsidRPr="00CC381F">
        <w:rPr>
          <w:rStyle w:val="StyleUnderline"/>
        </w:rPr>
        <w:t>The President’s announcement</w:t>
      </w:r>
      <w:r w:rsidRPr="00DD74CD">
        <w:rPr>
          <w:sz w:val="12"/>
        </w:rPr>
        <w:t xml:space="preserve"> </w:t>
      </w:r>
      <w:r w:rsidRPr="00CC381F">
        <w:rPr>
          <w:rStyle w:val="StyleUnderline"/>
        </w:rPr>
        <w:t xml:space="preserve">has been taken by </w:t>
      </w:r>
      <w:r w:rsidRPr="00DD74CD">
        <w:rPr>
          <w:sz w:val="12"/>
        </w:rPr>
        <w:t xml:space="preserve">politicians and </w:t>
      </w:r>
      <w:r w:rsidRPr="00CC381F">
        <w:rPr>
          <w:rStyle w:val="StyleUnderline"/>
        </w:rPr>
        <w:t>commentators on both sides of the Atlantic as an effort to reinvigorate U.S. trade diplomacy</w:t>
      </w:r>
      <w:r w:rsidRPr="00DD74CD">
        <w:rPr>
          <w:sz w:val="12"/>
        </w:rPr>
        <w:t xml:space="preserve">, as the answer to the woes of the transatlantic relationship, as a solution for the EU’s economic difficulties, and as heralding the creation of a new institution that will give renewed purpose to the Western alliance.¶ </w:t>
      </w:r>
      <w:r w:rsidRPr="000447DF">
        <w:rPr>
          <w:rStyle w:val="Emphasis"/>
        </w:rPr>
        <w:t xml:space="preserve">The </w:t>
      </w:r>
      <w:r w:rsidRPr="00211397">
        <w:rPr>
          <w:rStyle w:val="Emphasis"/>
          <w:highlight w:val="cyan"/>
        </w:rPr>
        <w:t>reality is more complex</w:t>
      </w:r>
      <w:r w:rsidRPr="00DD74CD">
        <w:rPr>
          <w:sz w:val="12"/>
        </w:rPr>
        <w:t xml:space="preserve">. An agreement that reduces barriers to trade between the U.S. and the EU, thereby empowering individuals on both continents, would be beneficial. </w:t>
      </w:r>
      <w:r w:rsidRPr="00211397">
        <w:rPr>
          <w:rStyle w:val="StyleUnderline"/>
          <w:highlight w:val="cyan"/>
        </w:rPr>
        <w:t>No U.S.–EU agreement</w:t>
      </w:r>
      <w:r w:rsidRPr="00CC381F">
        <w:rPr>
          <w:rStyle w:val="StyleUnderline"/>
        </w:rPr>
        <w:t xml:space="preserve">, however, </w:t>
      </w:r>
      <w:r w:rsidRPr="00211397">
        <w:rPr>
          <w:rStyle w:val="StyleUnderline"/>
          <w:highlight w:val="cyan"/>
        </w:rPr>
        <w:t>can do all that has been claimed for the TTIP, and there are good reasons to believe that</w:t>
      </w:r>
      <w:r w:rsidRPr="00CC381F">
        <w:rPr>
          <w:rStyle w:val="StyleUnderline"/>
        </w:rPr>
        <w:t xml:space="preserve"> the </w:t>
      </w:r>
      <w:r w:rsidRPr="00211397">
        <w:rPr>
          <w:rStyle w:val="StyleUnderline"/>
          <w:highlight w:val="cyan"/>
        </w:rPr>
        <w:t>TTIP’s</w:t>
      </w:r>
      <w:r w:rsidRPr="00CC381F">
        <w:rPr>
          <w:rStyle w:val="StyleUnderline"/>
        </w:rPr>
        <w:t xml:space="preserve"> economic and </w:t>
      </w:r>
      <w:r w:rsidRPr="00211397">
        <w:rPr>
          <w:rStyle w:val="StyleUnderline"/>
          <w:highlight w:val="cyan"/>
        </w:rPr>
        <w:t>geopolitical benefits have been oversold</w:t>
      </w:r>
      <w:r w:rsidRPr="00CC381F">
        <w:rPr>
          <w:rStyle w:val="StyleUnderline"/>
        </w:rPr>
        <w:t xml:space="preserve"> by its proponents.</w:t>
      </w:r>
      <w:r w:rsidRPr="00DD74CD">
        <w:rPr>
          <w:sz w:val="12"/>
        </w:rPr>
        <w:t xml:space="preserve"> This Backgrounder—the second of two—will assess the geopolitical case for and against the agreement. The first Backgrounder[1] examined the benefits that would flow from a U.S.–EU agreement that genuinely advances economic freedom while considering the risks that such an agreement would not achieve this objective.¶ The United States should look favorably on all measures that would promote growth and employment by genuinely increasing economic freedom, but it should not accept any agreement that could mandate the international harmonization of rules and thereby increase government regulation in the name of promoting free trade. Nor should it accept any agreement that would create a transnational regulatory body that could infringe on U.S. sovereignty. ¶ </w:t>
      </w:r>
      <w:proofErr w:type="gramStart"/>
      <w:r w:rsidRPr="00211397">
        <w:rPr>
          <w:rStyle w:val="StyleUnderline"/>
          <w:highlight w:val="cyan"/>
        </w:rPr>
        <w:t>The</w:t>
      </w:r>
      <w:proofErr w:type="gramEnd"/>
      <w:r w:rsidRPr="00211397">
        <w:rPr>
          <w:rStyle w:val="StyleUnderline"/>
          <w:highlight w:val="cyan"/>
        </w:rPr>
        <w:t xml:space="preserve"> geopolitical case for</w:t>
      </w:r>
      <w:r w:rsidRPr="00CC381F">
        <w:rPr>
          <w:rStyle w:val="StyleUnderline"/>
        </w:rPr>
        <w:t xml:space="preserve"> a </w:t>
      </w:r>
      <w:r w:rsidRPr="00211397">
        <w:rPr>
          <w:rStyle w:val="StyleUnderline"/>
          <w:highlight w:val="cyan"/>
        </w:rPr>
        <w:t>TTIP is weak</w:t>
      </w:r>
      <w:r w:rsidRPr="00CC381F">
        <w:rPr>
          <w:rStyle w:val="StyleUnderline"/>
        </w:rPr>
        <w:t>.</w:t>
      </w:r>
      <w:r w:rsidRPr="00DD74CD">
        <w:rPr>
          <w:sz w:val="12"/>
        </w:rPr>
        <w:t xml:space="preserve"> On its own, it cannot generate enough growth to be a major factor in the economies of either the U.S. or the EU. There is also no basis for accepting the existence of its purported spillovers into the military realm. In the context of U.S. policy toward Russia, the TTIP offers nothing that cannot be achieved more rapidly by the executive branch</w:t>
      </w:r>
      <w:r w:rsidRPr="00CC381F">
        <w:rPr>
          <w:rStyle w:val="StyleUnderline"/>
        </w:rPr>
        <w:t xml:space="preserve">. </w:t>
      </w:r>
      <w:r w:rsidRPr="00211397">
        <w:rPr>
          <w:rStyle w:val="StyleUnderline"/>
          <w:highlight w:val="cyan"/>
        </w:rPr>
        <w:t>The TTIP’s</w:t>
      </w:r>
      <w:r w:rsidRPr="00CC381F">
        <w:rPr>
          <w:rStyle w:val="StyleUnderline"/>
        </w:rPr>
        <w:t xml:space="preserve"> potential </w:t>
      </w:r>
      <w:r w:rsidRPr="00211397">
        <w:rPr>
          <w:rStyle w:val="StyleUnderline"/>
          <w:highlight w:val="cyan"/>
        </w:rPr>
        <w:t>contributions to U.S.–EU relations have been exaggerated. Nor will it create a reliable mechanism to</w:t>
      </w:r>
      <w:r w:rsidRPr="00CC381F">
        <w:rPr>
          <w:rStyle w:val="StyleUnderline"/>
        </w:rPr>
        <w:t xml:space="preserve"> reform or </w:t>
      </w:r>
      <w:r w:rsidRPr="00211397">
        <w:rPr>
          <w:rStyle w:val="StyleUnderline"/>
          <w:highlight w:val="cyan"/>
        </w:rPr>
        <w:t>constrain China</w:t>
      </w:r>
      <w:r w:rsidRPr="00CC381F">
        <w:rPr>
          <w:rStyle w:val="StyleUnderline"/>
        </w:rPr>
        <w:t xml:space="preserve"> economically or politically.</w:t>
      </w:r>
      <w:r w:rsidRPr="00DD74CD">
        <w:rPr>
          <w:sz w:val="12"/>
        </w:rPr>
        <w:t xml:space="preserve"> Most important of all, the geopolitical arguments for a TTIP rest on a combination of </w:t>
      </w:r>
      <w:proofErr w:type="spellStart"/>
      <w:r w:rsidRPr="00DD74CD">
        <w:rPr>
          <w:sz w:val="12"/>
        </w:rPr>
        <w:t>declinism</w:t>
      </w:r>
      <w:proofErr w:type="spellEnd"/>
      <w:r w:rsidRPr="00DD74CD">
        <w:rPr>
          <w:sz w:val="12"/>
        </w:rPr>
        <w:t xml:space="preserve"> and misplaced nostalgia for the post-1945 era. ¶ </w:t>
      </w:r>
      <w:proofErr w:type="gramStart"/>
      <w:r w:rsidRPr="00DD74CD">
        <w:rPr>
          <w:sz w:val="12"/>
        </w:rPr>
        <w:t>A</w:t>
      </w:r>
      <w:proofErr w:type="gramEnd"/>
      <w:r w:rsidRPr="00DD74CD">
        <w:rPr>
          <w:sz w:val="12"/>
        </w:rPr>
        <w:t xml:space="preserve"> free-market TTIP would undoubtedly be good for the U.S. and the EU alike, but it cannot take the place of U.S. political leadership that advances a broader strategy of promoting economic freedom at home and abroad. In the absence of this leadership, </w:t>
      </w:r>
      <w:r w:rsidRPr="00CC381F">
        <w:rPr>
          <w:rStyle w:val="StyleUnderline"/>
        </w:rPr>
        <w:t xml:space="preserve">a TTIP is unlikely to come into </w:t>
      </w:r>
      <w:r w:rsidRPr="0086355A">
        <w:rPr>
          <w:rStyle w:val="StyleUnderline"/>
        </w:rPr>
        <w:t>existence at all, unlikely</w:t>
      </w:r>
      <w:r w:rsidRPr="00CC381F">
        <w:rPr>
          <w:rStyle w:val="StyleUnderline"/>
        </w:rPr>
        <w:t xml:space="preserve"> to be a free-market instrument if it is negotiated, and unlikely to make a significant contribution to the prosperity and freedom of the democratic world.</w:t>
      </w:r>
    </w:p>
    <w:p w:rsidR="00153055" w:rsidRDefault="00153055" w:rsidP="00153055">
      <w:pPr>
        <w:pStyle w:val="Heading4"/>
      </w:pPr>
      <w:r>
        <w:t>TTIP insufficient to solve</w:t>
      </w:r>
    </w:p>
    <w:p w:rsidR="00153055" w:rsidRDefault="00153055" w:rsidP="00153055">
      <w:r>
        <w:t xml:space="preserve">Theodore R. </w:t>
      </w:r>
      <w:proofErr w:type="spellStart"/>
      <w:r w:rsidRPr="000447DF">
        <w:rPr>
          <w:rStyle w:val="Style13ptBold"/>
        </w:rPr>
        <w:t>Bromund</w:t>
      </w:r>
      <w:proofErr w:type="spellEnd"/>
      <w:r w:rsidRPr="000447DF">
        <w:rPr>
          <w:rStyle w:val="Style13ptBold"/>
        </w:rPr>
        <w:t xml:space="preserve"> </w:t>
      </w:r>
      <w:r>
        <w:rPr>
          <w:rStyle w:val="Style13ptBold"/>
        </w:rPr>
        <w:t>14</w:t>
      </w:r>
      <w:r>
        <w:t>, Senior Research Fellow in Anglo-American Relations at Brookings</w:t>
      </w:r>
      <w:proofErr w:type="gramStart"/>
      <w:r>
        <w:t>,  with</w:t>
      </w:r>
      <w:proofErr w:type="gramEnd"/>
      <w:r>
        <w:t xml:space="preserve"> Nile Gardiner, Ph.D. and Luke Coffey, “The Transatlantic Trade and Investment Partnership (TTIP): The Geopolitical Reality”, 9/17, http://www.heritage.org/research/reports/2014/09/the-transatlantic-trade-and-investment-partnership-ttip-the-geopolitical-reality</w:t>
      </w:r>
    </w:p>
    <w:p w:rsidR="00153055" w:rsidRPr="0086355A" w:rsidRDefault="00153055" w:rsidP="00153055">
      <w:r w:rsidRPr="0086355A">
        <w:t>The first Backgrounder assessed the TTIP’s potential economic benefits. While recognizing that many imponderables remain and that the agreement cannot be fully assessed until it is concluded, most analysts have concluded that if a TTIP had been finalized in 2013, by 2027 it would have been worth between four and six months of growth in U.S. gross domestic product (GDP) and employment at the modest levels achieved in 2013. To put it another way, a TTIP would be like adding approximately $100 billion to U.S. GDP, which is currently about $15.7 trillion, over the next 15 years. While this would be a good thing, it would not be revolutionary. On the other hand, there is a serious risk that a TTIP will be based on regulatory harmonization between the U.S. and the EU, which could greatly reduce a TTIP’s benefits and even damage the U.S. economy.</w:t>
      </w:r>
      <w:r w:rsidRPr="0086355A">
        <w:rPr>
          <w:sz w:val="12"/>
        </w:rPr>
        <w:t>¶</w:t>
      </w:r>
      <w:r w:rsidRPr="0086355A">
        <w:t xml:space="preserve"> </w:t>
      </w:r>
      <w:r w:rsidRPr="00211397">
        <w:rPr>
          <w:rStyle w:val="StyleUnderline"/>
          <w:highlight w:val="cyan"/>
        </w:rPr>
        <w:t>Many TTIP advocates</w:t>
      </w:r>
      <w:r w:rsidRPr="000C618E">
        <w:rPr>
          <w:rStyle w:val="StyleUnderline"/>
        </w:rPr>
        <w:t xml:space="preserve"> have </w:t>
      </w:r>
      <w:r w:rsidRPr="00211397">
        <w:rPr>
          <w:rStyle w:val="Emphasis"/>
          <w:highlight w:val="cyan"/>
        </w:rPr>
        <w:t xml:space="preserve">oversold its </w:t>
      </w:r>
      <w:r w:rsidRPr="00356125">
        <w:rPr>
          <w:rStyle w:val="Emphasis"/>
        </w:rPr>
        <w:t xml:space="preserve">potential </w:t>
      </w:r>
      <w:r w:rsidRPr="00211397">
        <w:rPr>
          <w:rStyle w:val="Emphasis"/>
          <w:highlight w:val="cyan"/>
        </w:rPr>
        <w:t>benefits</w:t>
      </w:r>
      <w:r w:rsidRPr="0086355A">
        <w:t>. On the economic side, many leaders have gone from defending the TTIP as a modest contribution to long-term economic growth to touting it as a near-term mechanism for ending the EU’s economic and financial crisis. EU Trade Commissioner Karel De Gucht has said, “We are convinced that this trade agreement will result in more jobs and more growth—and that will help to get us out of the economic crisis.”[2] During a 2013 trip to Paris, U.S. Secretary of State John Kerry said, “I believe, as does President Obama, that this [TTIP] may be one [of] the best ways of helping Europe to break out of this cycle, have growth.”[3] And former British Prime Minister Tony Blair supports a TTIP in part because, he argues, it will meet the “immediate challenge” of fighting the EU’s “economic malaise.”[4]</w:t>
      </w:r>
      <w:r w:rsidRPr="0086355A">
        <w:rPr>
          <w:sz w:val="12"/>
        </w:rPr>
        <w:t>¶</w:t>
      </w:r>
      <w:r w:rsidRPr="0086355A">
        <w:t xml:space="preserve"> Although </w:t>
      </w:r>
      <w:r w:rsidRPr="00211397">
        <w:rPr>
          <w:rStyle w:val="StyleUnderline"/>
          <w:highlight w:val="cyan"/>
        </w:rPr>
        <w:t>an agreement</w:t>
      </w:r>
      <w:r w:rsidRPr="0086355A">
        <w:t xml:space="preserve"> that reduces trade barriers and increases economic freedom in the United States and the EU would boost economic growth in both regions, </w:t>
      </w:r>
      <w:r w:rsidRPr="00211397">
        <w:rPr>
          <w:rStyle w:val="StyleUnderline"/>
          <w:highlight w:val="cyan"/>
        </w:rPr>
        <w:t>it would not be a miracle cure for</w:t>
      </w:r>
      <w:r w:rsidRPr="000C618E">
        <w:rPr>
          <w:rStyle w:val="StyleUnderline"/>
        </w:rPr>
        <w:t xml:space="preserve"> the economically oppressive growth of government or for </w:t>
      </w:r>
      <w:r w:rsidRPr="00211397">
        <w:rPr>
          <w:rStyle w:val="StyleUnderline"/>
          <w:highlight w:val="cyan"/>
        </w:rPr>
        <w:t>errors of economic, monetary, or fiscal policy</w:t>
      </w:r>
      <w:r w:rsidRPr="000C618E">
        <w:rPr>
          <w:rStyle w:val="StyleUnderline"/>
        </w:rPr>
        <w:t xml:space="preserve"> in either region. In the United States, economic freedom has declined for seven straight years</w:t>
      </w:r>
      <w:proofErr w:type="gramStart"/>
      <w:r w:rsidRPr="0086355A">
        <w:t>,[</w:t>
      </w:r>
      <w:proofErr w:type="gramEnd"/>
      <w:r w:rsidRPr="0086355A">
        <w:t xml:space="preserve">5] </w:t>
      </w:r>
      <w:r w:rsidRPr="000C618E">
        <w:rPr>
          <w:rStyle w:val="StyleUnderline"/>
        </w:rPr>
        <w:t>and most people living in the EU have even less economic freedom</w:t>
      </w:r>
      <w:r w:rsidRPr="0086355A">
        <w:t xml:space="preserve">. </w:t>
      </w:r>
      <w:r w:rsidRPr="000C618E">
        <w:rPr>
          <w:rStyle w:val="StyleUnderline"/>
        </w:rPr>
        <w:t>A good TTIP</w:t>
      </w:r>
      <w:r w:rsidRPr="0086355A">
        <w:t xml:space="preserve"> would boost economic freedom, but it </w:t>
      </w:r>
      <w:r w:rsidRPr="000C618E">
        <w:rPr>
          <w:rStyle w:val="StyleUnderline"/>
        </w:rPr>
        <w:t>would not replace the need for other policy changes on both sides of the Atlantic</w:t>
      </w:r>
      <w:r w:rsidRPr="0086355A">
        <w:t>.</w:t>
      </w:r>
      <w:r w:rsidRPr="0086355A">
        <w:rPr>
          <w:sz w:val="12"/>
        </w:rPr>
        <w:t>¶</w:t>
      </w:r>
      <w:r w:rsidRPr="0086355A">
        <w:t xml:space="preserve"> It is important to have a balanced perspective on the potential gains from a TTIP. All economic gains are valuable, as are all advances in economic freedom, but even a TTIP that did not result in increased regulation in the U.S. and so harm its economy would merely be a modest economic positive on both sides of the Atlantic. </w:t>
      </w:r>
      <w:r w:rsidRPr="00211397">
        <w:rPr>
          <w:rStyle w:val="StyleUnderline"/>
          <w:highlight w:val="cyan"/>
        </w:rPr>
        <w:t>It would not be transformative; it would merely be one of many factors acting on the</w:t>
      </w:r>
      <w:r w:rsidRPr="000C618E">
        <w:rPr>
          <w:rStyle w:val="StyleUnderline"/>
        </w:rPr>
        <w:t xml:space="preserve"> American and EU </w:t>
      </w:r>
      <w:r w:rsidRPr="00211397">
        <w:rPr>
          <w:rStyle w:val="StyleUnderline"/>
          <w:highlight w:val="cyan"/>
        </w:rPr>
        <w:t xml:space="preserve">economies, and </w:t>
      </w:r>
      <w:r w:rsidRPr="00211397">
        <w:rPr>
          <w:rStyle w:val="Emphasis"/>
          <w:highlight w:val="cyan"/>
        </w:rPr>
        <w:t>it would not be among the most important</w:t>
      </w:r>
      <w:r w:rsidRPr="00356125">
        <w:rPr>
          <w:rStyle w:val="Emphasis"/>
        </w:rPr>
        <w:t xml:space="preserve"> of those factors</w:t>
      </w:r>
      <w:r w:rsidRPr="000C618E">
        <w:rPr>
          <w:rStyle w:val="StyleUnderline"/>
        </w:rPr>
        <w:t>. Claims that a TTIP is of great significance cannot rest on its economic value to the U.S. or to the European Union</w:t>
      </w:r>
      <w:r w:rsidRPr="0086355A">
        <w:t>.</w:t>
      </w:r>
      <w:r w:rsidRPr="0086355A">
        <w:rPr>
          <w:sz w:val="12"/>
        </w:rPr>
        <w:t>¶</w:t>
      </w:r>
      <w:r w:rsidRPr="0086355A">
        <w:t xml:space="preserve"> Moreover, </w:t>
      </w:r>
      <w:r w:rsidRPr="00211397">
        <w:rPr>
          <w:rStyle w:val="StyleUnderline"/>
          <w:highlight w:val="cyan"/>
        </w:rPr>
        <w:t>the gains from a TTIP</w:t>
      </w:r>
      <w:r w:rsidRPr="000C618E">
        <w:rPr>
          <w:rStyle w:val="StyleUnderline"/>
        </w:rPr>
        <w:t xml:space="preserve"> alone </w:t>
      </w:r>
      <w:r w:rsidRPr="00211397">
        <w:rPr>
          <w:rStyle w:val="StyleUnderline"/>
          <w:highlight w:val="cyan"/>
        </w:rPr>
        <w:t>would not be enough to end</w:t>
      </w:r>
      <w:r w:rsidRPr="000C618E">
        <w:rPr>
          <w:rStyle w:val="StyleUnderline"/>
        </w:rPr>
        <w:t xml:space="preserve"> the </w:t>
      </w:r>
      <w:r w:rsidRPr="00211397">
        <w:rPr>
          <w:rStyle w:val="StyleUnderline"/>
          <w:highlight w:val="cyan"/>
        </w:rPr>
        <w:t>EU’s economic crisis</w:t>
      </w:r>
      <w:r w:rsidRPr="0086355A">
        <w:t xml:space="preserve">. Even if a genuinely beneficial TTIP were concluded in the near future, the gains from it would materialize over many years, not immediately. Economic freedom in general and free trade in particular are valuable, but they are not a rapid-fire cure for deeply rooted problems. Freedom works because it allows individuals to make decisions about their own interests, and those decisions take time to play out. </w:t>
      </w:r>
      <w:r w:rsidRPr="000C618E">
        <w:rPr>
          <w:rStyle w:val="StyleUnderline"/>
        </w:rPr>
        <w:t xml:space="preserve">Leaders or </w:t>
      </w:r>
      <w:r w:rsidRPr="00211397">
        <w:rPr>
          <w:rStyle w:val="StyleUnderline"/>
          <w:highlight w:val="cyan"/>
        </w:rPr>
        <w:t>commentators who attempt to sell the TTIP as a short-term cure for</w:t>
      </w:r>
      <w:r w:rsidRPr="000C618E">
        <w:rPr>
          <w:rStyle w:val="StyleUnderline"/>
        </w:rPr>
        <w:t xml:space="preserve"> the </w:t>
      </w:r>
      <w:r w:rsidRPr="00211397">
        <w:rPr>
          <w:rStyle w:val="StyleUnderline"/>
          <w:highlight w:val="cyan"/>
        </w:rPr>
        <w:t xml:space="preserve">EU’s malaise are playing politics, </w:t>
      </w:r>
      <w:r w:rsidRPr="00211397">
        <w:rPr>
          <w:rStyle w:val="Emphasis"/>
          <w:highlight w:val="cyan"/>
        </w:rPr>
        <w:t>not making a sensible economic argument</w:t>
      </w:r>
      <w:r w:rsidRPr="00211397">
        <w:rPr>
          <w:highlight w:val="cyan"/>
        </w:rPr>
        <w:t>.</w:t>
      </w:r>
    </w:p>
    <w:p w:rsidR="00153055" w:rsidRDefault="00153055" w:rsidP="00153055">
      <w:pPr>
        <w:pStyle w:val="Heading4"/>
      </w:pPr>
      <w:r>
        <w:t>Relations resilient and the DA doesn’t solve</w:t>
      </w:r>
    </w:p>
    <w:p w:rsidR="00153055" w:rsidRDefault="00153055" w:rsidP="00153055">
      <w:r>
        <w:t xml:space="preserve">Theodore R. </w:t>
      </w:r>
      <w:proofErr w:type="spellStart"/>
      <w:r w:rsidRPr="000447DF">
        <w:rPr>
          <w:rStyle w:val="Style13ptBold"/>
        </w:rPr>
        <w:t>Bromund</w:t>
      </w:r>
      <w:proofErr w:type="spellEnd"/>
      <w:r w:rsidRPr="000447DF">
        <w:rPr>
          <w:rStyle w:val="Style13ptBold"/>
        </w:rPr>
        <w:t xml:space="preserve"> </w:t>
      </w:r>
      <w:r>
        <w:rPr>
          <w:rStyle w:val="Style13ptBold"/>
        </w:rPr>
        <w:t>14</w:t>
      </w:r>
      <w:r>
        <w:t>, Senior Research Fellow in Anglo-American Relations at Brookings</w:t>
      </w:r>
      <w:proofErr w:type="gramStart"/>
      <w:r>
        <w:t>,  with</w:t>
      </w:r>
      <w:proofErr w:type="gramEnd"/>
      <w:r>
        <w:t xml:space="preserve"> Nile Gardiner, Ph.D. and Luke Coffey, “The Transatlantic Trade and Investment Partnership (TTIP): The Geopolitical Reality”, 9/17,  http://www.heritage.org/research/reports/2014/09/the-transatlantic-trade-and-investment-partnership-ttip-the-geopolitical-reality</w:t>
      </w:r>
    </w:p>
    <w:p w:rsidR="00153055" w:rsidRDefault="00153055" w:rsidP="00153055">
      <w:pPr>
        <w:rPr>
          <w:sz w:val="10"/>
        </w:rPr>
      </w:pPr>
      <w:r w:rsidRPr="00647A78">
        <w:rPr>
          <w:rStyle w:val="StyleUnderline"/>
        </w:rPr>
        <w:t>The TTIP’s Purported Geopolitical Impact on U.S.–European Relations</w:t>
      </w:r>
      <w:r w:rsidRPr="00647A78">
        <w:rPr>
          <w:rStyle w:val="StyleUnderline"/>
          <w:sz w:val="12"/>
          <w:u w:val="none"/>
        </w:rPr>
        <w:t>¶</w:t>
      </w:r>
      <w:r w:rsidRPr="00647A78">
        <w:rPr>
          <w:rStyle w:val="StyleUnderline"/>
          <w:sz w:val="12"/>
        </w:rPr>
        <w:t xml:space="preserve"> </w:t>
      </w:r>
      <w:r w:rsidRPr="00647A78">
        <w:rPr>
          <w:sz w:val="10"/>
        </w:rPr>
        <w:t>Geopolitical arguments for a TTIP are more serious, though not necessarily more accurate. These arguments come on several levels. At the simplest level, some commentators have argued that a TTIP will produce spillover effects that will directly benefit NATO. For example, the Atlantic Council has suggested that the trade deal could boost defense spending in Europe, thus making NATO more capable. Based on the estimated economic gains for the EU of €119 billion ($158 billion) a year (on the generous end of the estimates), analyst Leo Michel writes: “This means that if the 28 EU members simply were to keep their current average</w:t>
      </w:r>
      <w:r w:rsidRPr="0086355A">
        <w:rPr>
          <w:sz w:val="10"/>
        </w:rPr>
        <w:t xml:space="preserve"> rate of defense spending—roughly 1.5 percent of GDP—the projected TTIP boost could produce an extra $2–2.5 billion annually, or $20–25 billion over a decade, for military capabilities.”[6]</w:t>
      </w:r>
      <w:r w:rsidRPr="0086355A">
        <w:rPr>
          <w:sz w:val="12"/>
        </w:rPr>
        <w:t>¶</w:t>
      </w:r>
      <w:r w:rsidRPr="0086355A">
        <w:rPr>
          <w:sz w:val="10"/>
        </w:rPr>
        <w:t xml:space="preserve"> </w:t>
      </w:r>
      <w:proofErr w:type="gramStart"/>
      <w:r w:rsidRPr="0086355A">
        <w:rPr>
          <w:sz w:val="10"/>
        </w:rPr>
        <w:t>This</w:t>
      </w:r>
      <w:proofErr w:type="gramEnd"/>
      <w:r w:rsidRPr="0086355A">
        <w:rPr>
          <w:sz w:val="10"/>
        </w:rPr>
        <w:t xml:space="preserve"> argument </w:t>
      </w:r>
      <w:r w:rsidRPr="00211397">
        <w:rPr>
          <w:rStyle w:val="StyleUnderline"/>
          <w:highlight w:val="cyan"/>
        </w:rPr>
        <w:t>assumes that EU countries will keep their defense spending at current levels</w:t>
      </w:r>
      <w:r w:rsidRPr="00570C91">
        <w:rPr>
          <w:rStyle w:val="StyleUnderline"/>
        </w:rPr>
        <w:t>. Given the fact that European defense spending has fallen by an average of 2.5 percent a year</w:t>
      </w:r>
      <w:r w:rsidRPr="0086355A">
        <w:rPr>
          <w:sz w:val="10"/>
        </w:rPr>
        <w:t xml:space="preserve"> in real terms since 2010, </w:t>
      </w:r>
      <w:r w:rsidRPr="00211397">
        <w:rPr>
          <w:rStyle w:val="Emphasis"/>
          <w:highlight w:val="cyan"/>
        </w:rPr>
        <w:t xml:space="preserve">this </w:t>
      </w:r>
      <w:r w:rsidRPr="00570C91">
        <w:rPr>
          <w:rStyle w:val="Emphasis"/>
        </w:rPr>
        <w:t xml:space="preserve">assumption </w:t>
      </w:r>
      <w:r w:rsidRPr="00211397">
        <w:rPr>
          <w:rStyle w:val="Emphasis"/>
          <w:highlight w:val="cyan"/>
        </w:rPr>
        <w:t>is unrealistic</w:t>
      </w:r>
      <w:proofErr w:type="gramStart"/>
      <w:r w:rsidRPr="0086355A">
        <w:rPr>
          <w:sz w:val="10"/>
        </w:rPr>
        <w:t>.[</w:t>
      </w:r>
      <w:proofErr w:type="gramEnd"/>
      <w:r w:rsidRPr="0086355A">
        <w:rPr>
          <w:sz w:val="10"/>
        </w:rPr>
        <w:t xml:space="preserve">7] </w:t>
      </w:r>
      <w:r w:rsidRPr="00570C91">
        <w:rPr>
          <w:rStyle w:val="StyleUnderline"/>
        </w:rPr>
        <w:t>This argument also assumes that any additional government revenue generated as a result of a TTIP will be allocated proportionally across all government departments, but</w:t>
      </w:r>
      <w:r w:rsidRPr="0086355A">
        <w:rPr>
          <w:sz w:val="10"/>
        </w:rPr>
        <w:t xml:space="preserve"> events since 2010 have shown that </w:t>
      </w:r>
      <w:r w:rsidRPr="00570C91">
        <w:rPr>
          <w:rStyle w:val="StyleUnderline"/>
        </w:rPr>
        <w:t>most European governments want to cut, not increase, defense spending</w:t>
      </w:r>
      <w:r w:rsidRPr="0086355A">
        <w:rPr>
          <w:sz w:val="10"/>
        </w:rPr>
        <w:t xml:space="preserve">. In short, </w:t>
      </w:r>
      <w:r w:rsidRPr="00570C91">
        <w:rPr>
          <w:rStyle w:val="StyleUnderline"/>
        </w:rPr>
        <w:t>there is no realistic basis for claims that a TTIP will have a directly beneficial effect on NATO defense spending</w:t>
      </w:r>
      <w:r w:rsidRPr="0086355A">
        <w:rPr>
          <w:sz w:val="10"/>
        </w:rPr>
        <w:t>.</w:t>
      </w:r>
      <w:r w:rsidRPr="0086355A">
        <w:rPr>
          <w:sz w:val="12"/>
        </w:rPr>
        <w:t>¶</w:t>
      </w:r>
      <w:r w:rsidRPr="0086355A">
        <w:rPr>
          <w:sz w:val="10"/>
        </w:rPr>
        <w:t xml:space="preserve"> </w:t>
      </w:r>
      <w:proofErr w:type="gramStart"/>
      <w:r w:rsidRPr="00570C91">
        <w:rPr>
          <w:rStyle w:val="StyleUnderline"/>
        </w:rPr>
        <w:t>Another</w:t>
      </w:r>
      <w:proofErr w:type="gramEnd"/>
      <w:r w:rsidRPr="00570C91">
        <w:rPr>
          <w:rStyle w:val="StyleUnderline"/>
        </w:rPr>
        <w:t xml:space="preserve"> version of this geopolitical argument is that the TTIP will require the U.S. to end its current legal restrictions on the export of energy resources, including oil and natural gas</w:t>
      </w:r>
      <w:r w:rsidRPr="0086355A">
        <w:rPr>
          <w:sz w:val="10"/>
        </w:rPr>
        <w:t xml:space="preserve">. In a recent survey conducted by the Bertelsmann Foundation and the Atlantic Council, </w:t>
      </w:r>
      <w:r w:rsidRPr="00570C91">
        <w:rPr>
          <w:rStyle w:val="StyleUnderline"/>
        </w:rPr>
        <w:t>the potential for U.S. energy exports to alleviate European dependence on Russian supplies was viewed by U.S. and EU experts as a potentially significant achievement of the TTIP</w:t>
      </w:r>
      <w:proofErr w:type="gramStart"/>
      <w:r w:rsidRPr="0086355A">
        <w:rPr>
          <w:sz w:val="10"/>
        </w:rPr>
        <w:t>.[</w:t>
      </w:r>
      <w:proofErr w:type="gramEnd"/>
      <w:r w:rsidRPr="0086355A">
        <w:rPr>
          <w:sz w:val="10"/>
        </w:rPr>
        <w:t>8] In March 2014, President Obama claimed that “once we have a trade agreement in place, export licenses for projects for liquefied natural gas [LNG] destined to Europe would be much easier.”[9]</w:t>
      </w:r>
      <w:r w:rsidRPr="0086355A">
        <w:rPr>
          <w:sz w:val="12"/>
        </w:rPr>
        <w:t>¶</w:t>
      </w:r>
      <w:r w:rsidRPr="0086355A">
        <w:rPr>
          <w:sz w:val="10"/>
        </w:rPr>
        <w:t xml:space="preserve"> This argument is correct on the one hand, since U.S. exports of energy would be a strategic and economic gain for the U.S. and Europe alike and, in particular, should be part of the U.S. response to Russian aggression against Ukraine</w:t>
      </w:r>
      <w:proofErr w:type="gramStart"/>
      <w:r w:rsidRPr="0086355A">
        <w:rPr>
          <w:sz w:val="10"/>
        </w:rPr>
        <w:t>.[</w:t>
      </w:r>
      <w:proofErr w:type="gramEnd"/>
      <w:r w:rsidRPr="0086355A">
        <w:rPr>
          <w:sz w:val="10"/>
        </w:rPr>
        <w:t xml:space="preserve">10] On the other hand, </w:t>
      </w:r>
      <w:r w:rsidRPr="00211397">
        <w:rPr>
          <w:rStyle w:val="StyleUnderline"/>
          <w:highlight w:val="cyan"/>
        </w:rPr>
        <w:t>the U</w:t>
      </w:r>
      <w:r w:rsidRPr="00570C91">
        <w:rPr>
          <w:rStyle w:val="StyleUnderline"/>
        </w:rPr>
        <w:t xml:space="preserve">nited </w:t>
      </w:r>
      <w:r w:rsidRPr="00211397">
        <w:rPr>
          <w:rStyle w:val="StyleUnderline"/>
          <w:highlight w:val="cyan"/>
        </w:rPr>
        <w:t>S</w:t>
      </w:r>
      <w:r w:rsidRPr="00570C91">
        <w:rPr>
          <w:rStyle w:val="StyleUnderline"/>
        </w:rPr>
        <w:t xml:space="preserve">tates </w:t>
      </w:r>
      <w:r w:rsidRPr="00211397">
        <w:rPr>
          <w:rStyle w:val="StyleUnderline"/>
          <w:highlight w:val="cyan"/>
        </w:rPr>
        <w:t>already has the power to lift</w:t>
      </w:r>
      <w:r w:rsidRPr="00570C91">
        <w:rPr>
          <w:rStyle w:val="StyleUnderline"/>
        </w:rPr>
        <w:t xml:space="preserve"> the </w:t>
      </w:r>
      <w:r w:rsidRPr="00211397">
        <w:rPr>
          <w:rStyle w:val="StyleUnderline"/>
          <w:highlight w:val="cyan"/>
        </w:rPr>
        <w:t>restrictions on energy exports on its own. It does not need a TTIP</w:t>
      </w:r>
      <w:r w:rsidRPr="00570C91">
        <w:rPr>
          <w:rStyle w:val="StyleUnderline"/>
        </w:rPr>
        <w:t xml:space="preserve"> to give it the authority to change its own regulations</w:t>
      </w:r>
      <w:r w:rsidRPr="0086355A">
        <w:rPr>
          <w:sz w:val="10"/>
        </w:rPr>
        <w:t>.</w:t>
      </w:r>
      <w:r w:rsidRPr="0086355A">
        <w:rPr>
          <w:sz w:val="12"/>
        </w:rPr>
        <w:t>¶</w:t>
      </w:r>
      <w:r w:rsidRPr="0086355A">
        <w:rPr>
          <w:sz w:val="10"/>
        </w:rPr>
        <w:t xml:space="preserve"> President Obama’s assertion that a trade agreement would make it easier to export LNG is only a partial truth. Currently, U.S. law requires that companies apply for permits to export LNG to countries that do not have trade agreements with the U.S. Over the past four years, the U.S. Department of Energy has approved only seven of 31 permit applications. If bilateral trade liberalization, promoting American exports, and responding to Russia were at the top of his agenda, President Obama could speed up this permit process</w:t>
      </w:r>
      <w:proofErr w:type="gramStart"/>
      <w:r w:rsidRPr="0086355A">
        <w:rPr>
          <w:sz w:val="10"/>
        </w:rPr>
        <w:t>.[</w:t>
      </w:r>
      <w:proofErr w:type="gramEnd"/>
      <w:r w:rsidRPr="0086355A">
        <w:rPr>
          <w:sz w:val="10"/>
        </w:rPr>
        <w:t>11] In short, the U.S. could give Americans the freedom to sell their energy abroad immediately without waiting for TTIP negotiations to conclude.</w:t>
      </w:r>
      <w:r w:rsidRPr="0086355A">
        <w:rPr>
          <w:sz w:val="12"/>
        </w:rPr>
        <w:t>¶</w:t>
      </w:r>
      <w:r w:rsidRPr="0086355A">
        <w:rPr>
          <w:sz w:val="10"/>
        </w:rPr>
        <w:t xml:space="preserve"> </w:t>
      </w:r>
      <w:r w:rsidRPr="00570C91">
        <w:rPr>
          <w:rStyle w:val="StyleUnderline"/>
        </w:rPr>
        <w:t>Moreover, because of the time it takes to develop resources and build export facilities, increasing energy exports will not be an effective response to Russia in the short term</w:t>
      </w:r>
      <w:r w:rsidRPr="0086355A">
        <w:rPr>
          <w:sz w:val="10"/>
        </w:rPr>
        <w:t xml:space="preserve">. In other words, advocating a TTIP as a way to counter Russian </w:t>
      </w:r>
      <w:proofErr w:type="spellStart"/>
      <w:r w:rsidRPr="0086355A">
        <w:rPr>
          <w:sz w:val="10"/>
        </w:rPr>
        <w:t>revanchism</w:t>
      </w:r>
      <w:proofErr w:type="spellEnd"/>
      <w:r w:rsidRPr="0086355A">
        <w:rPr>
          <w:sz w:val="10"/>
        </w:rPr>
        <w:t xml:space="preserve"> makes little sense: </w:t>
      </w:r>
      <w:r w:rsidRPr="00211397">
        <w:rPr>
          <w:rStyle w:val="StyleUnderline"/>
          <w:highlight w:val="cyan"/>
        </w:rPr>
        <w:t>A TTIP will not be concluded fast enough</w:t>
      </w:r>
      <w:r w:rsidRPr="00570C91">
        <w:rPr>
          <w:rStyle w:val="StyleUnderline"/>
        </w:rPr>
        <w:t>, and though energy exports are an important part of a longer-term strategy, the U.S. can and should begin to promote them immediately. It does not need a TTIP to do this</w:t>
      </w:r>
      <w:r w:rsidRPr="0086355A">
        <w:rPr>
          <w:sz w:val="10"/>
        </w:rPr>
        <w:t>.</w:t>
      </w:r>
      <w:r w:rsidRPr="0086355A">
        <w:rPr>
          <w:sz w:val="12"/>
        </w:rPr>
        <w:t>¶</w:t>
      </w:r>
      <w:r w:rsidRPr="0086355A">
        <w:rPr>
          <w:sz w:val="10"/>
        </w:rPr>
        <w:t xml:space="preserve"> </w:t>
      </w:r>
      <w:proofErr w:type="gramStart"/>
      <w:r w:rsidRPr="00570C91">
        <w:rPr>
          <w:rStyle w:val="StyleUnderline"/>
        </w:rPr>
        <w:t>On</w:t>
      </w:r>
      <w:proofErr w:type="gramEnd"/>
      <w:r w:rsidRPr="00570C91">
        <w:rPr>
          <w:rStyle w:val="StyleUnderline"/>
        </w:rPr>
        <w:t xml:space="preserve"> an even more sophisticated level, other officials and commentators assert that the TTIP is important for broader geopolitical reasons. Behind</w:t>
      </w:r>
      <w:r w:rsidRPr="0086355A">
        <w:rPr>
          <w:sz w:val="10"/>
        </w:rPr>
        <w:t xml:space="preserve"> the Obama Administration’s “</w:t>
      </w:r>
      <w:r w:rsidRPr="00570C91">
        <w:rPr>
          <w:rStyle w:val="StyleUnderline"/>
        </w:rPr>
        <w:t>pivot” to Asia is the reality that as Asia grows in economic, and hence geopolitical, importance, Europe’s relative significance is declining. But Europe is still home to several of the U.S.’s closest allies and a disproportionate number of the world’s democracies</w:t>
      </w:r>
      <w:r w:rsidRPr="0086355A">
        <w:rPr>
          <w:sz w:val="10"/>
        </w:rPr>
        <w:t>.</w:t>
      </w:r>
      <w:r w:rsidRPr="0086355A">
        <w:rPr>
          <w:sz w:val="12"/>
        </w:rPr>
        <w:t>¶</w:t>
      </w:r>
      <w:r w:rsidRPr="0086355A">
        <w:rPr>
          <w:sz w:val="10"/>
        </w:rPr>
        <w:t xml:space="preserve"> While it is impossible for developed regions like the EU or the U.S. to grow as fast as developing ones like China, the future of the world’s economy and the geopolitical balance of power would look considerably different if the U.S. and the EU could grow at 3 percent a year as opposed to 1 percent or less. Faster growth in the mature democracies would not prevent the developing nations from gaining relative importance, but it would slow the rate at which they gained that importance, and it would give the democracies more resources—and perhaps more confidence—with which to defend their position.</w:t>
      </w:r>
      <w:r w:rsidRPr="0086355A">
        <w:rPr>
          <w:sz w:val="12"/>
        </w:rPr>
        <w:t>¶</w:t>
      </w:r>
      <w:r w:rsidRPr="0086355A">
        <w:rPr>
          <w:sz w:val="10"/>
        </w:rPr>
        <w:t xml:space="preserve"> Thus, Jeffrey </w:t>
      </w:r>
      <w:proofErr w:type="spellStart"/>
      <w:r w:rsidRPr="00570C91">
        <w:rPr>
          <w:rStyle w:val="StyleUnderline"/>
        </w:rPr>
        <w:t>Gedmin</w:t>
      </w:r>
      <w:proofErr w:type="spellEnd"/>
      <w:r w:rsidRPr="0086355A">
        <w:rPr>
          <w:sz w:val="10"/>
        </w:rPr>
        <w:t xml:space="preserve"> at Georgetown University’s School of Foreign Service </w:t>
      </w:r>
      <w:r w:rsidRPr="00570C91">
        <w:rPr>
          <w:rStyle w:val="StyleUnderline"/>
        </w:rPr>
        <w:t>argues that a TTIP would be a “new, vibrant, and meaningful” way to “re-emphasize both the interests and values that tie America and Europe together</w:t>
      </w:r>
      <w:r w:rsidRPr="0086355A">
        <w:rPr>
          <w:sz w:val="10"/>
        </w:rPr>
        <w:t xml:space="preserve">.”[12] James </w:t>
      </w:r>
      <w:proofErr w:type="spellStart"/>
      <w:r w:rsidRPr="0086355A">
        <w:rPr>
          <w:sz w:val="10"/>
        </w:rPr>
        <w:t>Goldgeier</w:t>
      </w:r>
      <w:proofErr w:type="spellEnd"/>
      <w:r w:rsidRPr="0086355A">
        <w:rPr>
          <w:sz w:val="10"/>
        </w:rPr>
        <w:t xml:space="preserve">, dean of American University’s School of International Service, writes that “the United States cannot succeed in Asia without a stronger Europe,” arguing that if a more prosperous EU does more in its neighborhood, the U.S. will be able to pivot to Asia while still remaining engaged with Europe. By the same token, </w:t>
      </w:r>
      <w:proofErr w:type="spellStart"/>
      <w:r w:rsidRPr="0086355A">
        <w:rPr>
          <w:sz w:val="10"/>
        </w:rPr>
        <w:t>Goldgeier</w:t>
      </w:r>
      <w:proofErr w:type="spellEnd"/>
      <w:r w:rsidRPr="0086355A">
        <w:rPr>
          <w:sz w:val="10"/>
        </w:rPr>
        <w:t xml:space="preserve"> asserts, the EU supports the TTIP because after the announcement of the pivot to Asia, it was worried that it had lost the central place in U.S. foreign policy that Europe has enjoyed since 1945.[13]</w:t>
      </w:r>
      <w:r w:rsidRPr="0086355A">
        <w:rPr>
          <w:sz w:val="12"/>
        </w:rPr>
        <w:t>¶</w:t>
      </w:r>
      <w:r w:rsidRPr="0086355A">
        <w:rPr>
          <w:sz w:val="10"/>
        </w:rPr>
        <w:t xml:space="preserve"> Similarly, Clemens </w:t>
      </w:r>
      <w:proofErr w:type="spellStart"/>
      <w:r w:rsidRPr="0086355A">
        <w:rPr>
          <w:sz w:val="10"/>
        </w:rPr>
        <w:t>Wergin</w:t>
      </w:r>
      <w:proofErr w:type="spellEnd"/>
      <w:r w:rsidRPr="0086355A">
        <w:rPr>
          <w:sz w:val="10"/>
        </w:rPr>
        <w:t xml:space="preserve"> of the German newspaper Die Welt argues that a TTIP “will counter the belief that the West is on the decline” by “tell[</w:t>
      </w:r>
      <w:proofErr w:type="spellStart"/>
      <w:r w:rsidRPr="0086355A">
        <w:rPr>
          <w:sz w:val="10"/>
        </w:rPr>
        <w:t>ing</w:t>
      </w:r>
      <w:proofErr w:type="spellEnd"/>
      <w:r w:rsidRPr="0086355A">
        <w:rPr>
          <w:sz w:val="10"/>
        </w:rPr>
        <w:t>] the world that the West is alive and ready to shape the global order, and that it stands united in that effort.”[14] By his argument, the euro crisis gave EU leaders an opportunity to promote a TTIP “as a way to jump-start growth without more stimulus spending,” even though, in reality, they were at least as worried by the EU’s broader loss of geopolitical significance in U.S. eyes as they were convinced by their own economic arguments.</w:t>
      </w:r>
      <w:r w:rsidRPr="0086355A">
        <w:rPr>
          <w:sz w:val="12"/>
        </w:rPr>
        <w:t>¶</w:t>
      </w:r>
      <w:r w:rsidRPr="0086355A">
        <w:rPr>
          <w:sz w:val="10"/>
        </w:rPr>
        <w:t xml:space="preserve"> As William Kennard, the U.S. Ambassador to the EU, puts it, “With the crisis we thought that was the right moment to get something done.”[15] In other words, according to Kennard, while the EU’s crisis offered a convenient justification for a TTIP, it did not cause the push for the agreement.</w:t>
      </w:r>
      <w:r w:rsidRPr="0086355A">
        <w:rPr>
          <w:sz w:val="12"/>
        </w:rPr>
        <w:t>¶</w:t>
      </w:r>
      <w:r w:rsidRPr="0086355A">
        <w:rPr>
          <w:sz w:val="10"/>
        </w:rPr>
        <w:t xml:space="preserve"> </w:t>
      </w:r>
      <w:proofErr w:type="gramStart"/>
      <w:r w:rsidRPr="0086355A">
        <w:rPr>
          <w:sz w:val="10"/>
        </w:rPr>
        <w:t>Finally</w:t>
      </w:r>
      <w:proofErr w:type="gramEnd"/>
      <w:r w:rsidRPr="0086355A">
        <w:rPr>
          <w:sz w:val="10"/>
        </w:rPr>
        <w:t xml:space="preserve">, in a lengthy analysis, Charles </w:t>
      </w:r>
      <w:proofErr w:type="spellStart"/>
      <w:r w:rsidRPr="0086355A">
        <w:rPr>
          <w:sz w:val="10"/>
        </w:rPr>
        <w:t>Kupchan</w:t>
      </w:r>
      <w:proofErr w:type="spellEnd"/>
      <w:r w:rsidRPr="0086355A">
        <w:rPr>
          <w:sz w:val="10"/>
        </w:rPr>
        <w:t xml:space="preserve"> of Georgetown’s School of Foreign Service argues that a TTIP would have “significant geopolitical implications.”[16] </w:t>
      </w:r>
      <w:proofErr w:type="spellStart"/>
      <w:r w:rsidRPr="0086355A">
        <w:rPr>
          <w:sz w:val="10"/>
        </w:rPr>
        <w:t>Kupchan</w:t>
      </w:r>
      <w:proofErr w:type="spellEnd"/>
      <w:r w:rsidRPr="0086355A">
        <w:rPr>
          <w:sz w:val="10"/>
        </w:rPr>
        <w:t xml:space="preserve"> asserts that by “creating jobs and stimulating growth,” a TTIP would counteract the “virtual paralysis” of the U.S. political system and the “crisis of governance” in the EU, thereby </w:t>
      </w:r>
      <w:proofErr w:type="spellStart"/>
      <w:r w:rsidRPr="0086355A">
        <w:rPr>
          <w:sz w:val="10"/>
        </w:rPr>
        <w:t>relegitimizing</w:t>
      </w:r>
      <w:proofErr w:type="spellEnd"/>
      <w:r w:rsidRPr="0086355A">
        <w:rPr>
          <w:sz w:val="10"/>
        </w:rPr>
        <w:t xml:space="preserve"> the EU, creating a renewed appreciation on both sides of the Atlantic of the value of transatlantic cooperation, and, more broadly, “</w:t>
      </w:r>
      <w:proofErr w:type="spellStart"/>
      <w:r w:rsidRPr="0086355A">
        <w:rPr>
          <w:sz w:val="10"/>
        </w:rPr>
        <w:t>demonstrat</w:t>
      </w:r>
      <w:proofErr w:type="spellEnd"/>
      <w:r w:rsidRPr="0086355A">
        <w:rPr>
          <w:sz w:val="10"/>
        </w:rPr>
        <w:t>[</w:t>
      </w:r>
      <w:proofErr w:type="spellStart"/>
      <w:r w:rsidRPr="0086355A">
        <w:rPr>
          <w:sz w:val="10"/>
        </w:rPr>
        <w:t>ing</w:t>
      </w:r>
      <w:proofErr w:type="spellEnd"/>
      <w:r w:rsidRPr="0086355A">
        <w:rPr>
          <w:sz w:val="10"/>
        </w:rPr>
        <w:t xml:space="preserve">] to voters the merits of openness and international engagement as opposed to protectionism and retreat.”[17] </w:t>
      </w:r>
      <w:proofErr w:type="spellStart"/>
      <w:r w:rsidRPr="0086355A">
        <w:rPr>
          <w:sz w:val="10"/>
        </w:rPr>
        <w:t>Kupchan</w:t>
      </w:r>
      <w:proofErr w:type="spellEnd"/>
      <w:r w:rsidRPr="0086355A">
        <w:rPr>
          <w:sz w:val="10"/>
        </w:rPr>
        <w:t xml:space="preserve"> does acknowledge that a TTIP, by tying the U.S. and the EU closer together, could risk further fragmenting the international trading order, but he argues that this risk can be mitigated if the TTIP becomes the center of a wider “rules-based system.”[18]</w:t>
      </w:r>
      <w:r w:rsidRPr="0086355A">
        <w:rPr>
          <w:sz w:val="12"/>
        </w:rPr>
        <w:t>¶</w:t>
      </w:r>
      <w:r w:rsidRPr="0086355A">
        <w:rPr>
          <w:sz w:val="10"/>
        </w:rPr>
        <w:t xml:space="preserve"> In short, for </w:t>
      </w:r>
      <w:proofErr w:type="spellStart"/>
      <w:r w:rsidRPr="0086355A">
        <w:rPr>
          <w:sz w:val="10"/>
        </w:rPr>
        <w:t>Kupchan</w:t>
      </w:r>
      <w:proofErr w:type="spellEnd"/>
      <w:r w:rsidRPr="0086355A">
        <w:rPr>
          <w:sz w:val="10"/>
        </w:rPr>
        <w:t>, the value of a TTIP rests primarily on its economic merits and also on its ability to serve as a demonstration effect both to the publics of the U.S. and the EU and to the world at large.</w:t>
      </w:r>
      <w:r w:rsidRPr="0086355A">
        <w:rPr>
          <w:sz w:val="12"/>
        </w:rPr>
        <w:t>¶</w:t>
      </w:r>
      <w:r w:rsidRPr="0086355A">
        <w:rPr>
          <w:sz w:val="10"/>
        </w:rPr>
        <w:t xml:space="preserve"> </w:t>
      </w:r>
      <w:proofErr w:type="spellStart"/>
      <w:r w:rsidRPr="000C618E">
        <w:rPr>
          <w:rStyle w:val="StyleUnderline"/>
        </w:rPr>
        <w:t>Kupchan</w:t>
      </w:r>
      <w:proofErr w:type="spellEnd"/>
      <w:r w:rsidRPr="000C618E">
        <w:rPr>
          <w:rStyle w:val="StyleUnderline"/>
        </w:rPr>
        <w:t xml:space="preserve"> makes no effort to compare the TTIP’s economic gains</w:t>
      </w:r>
      <w:r w:rsidRPr="0086355A">
        <w:rPr>
          <w:sz w:val="10"/>
        </w:rPr>
        <w:t>—which he estimates at €214 billion ($284 billion)—</w:t>
      </w:r>
      <w:r w:rsidRPr="000C618E">
        <w:rPr>
          <w:rStyle w:val="StyleUnderline"/>
        </w:rPr>
        <w:t>to the overall size of the U.S. and EU economies. It is therefore impossible for him to arrive at an estimate of the TTIP’s actual economic impact</w:t>
      </w:r>
      <w:r w:rsidRPr="0086355A">
        <w:rPr>
          <w:sz w:val="10"/>
        </w:rPr>
        <w:t xml:space="preserve">, which in turn must affect the extent to which it can serve a domestic demonstration effect. Finally, </w:t>
      </w:r>
      <w:r w:rsidRPr="00211397">
        <w:rPr>
          <w:rStyle w:val="StyleUnderline"/>
          <w:highlight w:val="cyan"/>
        </w:rPr>
        <w:t>while it is possible that the TTIP</w:t>
      </w:r>
      <w:r w:rsidRPr="000C618E">
        <w:rPr>
          <w:rStyle w:val="StyleUnderline"/>
        </w:rPr>
        <w:t xml:space="preserve">, simply by coming into existence, </w:t>
      </w:r>
      <w:r w:rsidRPr="00211397">
        <w:rPr>
          <w:rStyle w:val="StyleUnderline"/>
          <w:highlight w:val="cyan"/>
        </w:rPr>
        <w:t>would create closer U.S.–EU ties</w:t>
      </w:r>
      <w:r w:rsidRPr="000C618E">
        <w:rPr>
          <w:rStyle w:val="StyleUnderline"/>
        </w:rPr>
        <w:t xml:space="preserve"> and </w:t>
      </w:r>
      <w:proofErr w:type="gramStart"/>
      <w:r w:rsidRPr="000C618E">
        <w:rPr>
          <w:rStyle w:val="StyleUnderline"/>
        </w:rPr>
        <w:t>demonstrate</w:t>
      </w:r>
      <w:proofErr w:type="gramEnd"/>
      <w:r w:rsidRPr="000C618E">
        <w:rPr>
          <w:rStyle w:val="StyleUnderline"/>
        </w:rPr>
        <w:t xml:space="preserve"> the continued vitality of the Western alliance, </w:t>
      </w:r>
      <w:r w:rsidRPr="00211397">
        <w:rPr>
          <w:rStyle w:val="Emphasis"/>
          <w:highlight w:val="cyan"/>
        </w:rPr>
        <w:t>it is far from certain</w:t>
      </w:r>
      <w:r w:rsidRPr="000C618E">
        <w:rPr>
          <w:rStyle w:val="Emphasis"/>
        </w:rPr>
        <w:t xml:space="preserve"> that this would happen</w:t>
      </w:r>
      <w:r w:rsidRPr="000C618E">
        <w:rPr>
          <w:rStyle w:val="StyleUnderline"/>
        </w:rPr>
        <w:t xml:space="preserve">. </w:t>
      </w:r>
      <w:r w:rsidRPr="00211397">
        <w:rPr>
          <w:rStyle w:val="StyleUnderline"/>
          <w:highlight w:val="cyan"/>
        </w:rPr>
        <w:t>It is equally possible that the rule-making</w:t>
      </w:r>
      <w:r w:rsidRPr="000C618E">
        <w:rPr>
          <w:rStyle w:val="StyleUnderline"/>
        </w:rPr>
        <w:t xml:space="preserve"> process </w:t>
      </w:r>
      <w:r w:rsidRPr="00211397">
        <w:rPr>
          <w:rStyle w:val="StyleUnderline"/>
          <w:highlight w:val="cyan"/>
        </w:rPr>
        <w:t>created by a TTIP would be politically irritating</w:t>
      </w:r>
      <w:r w:rsidRPr="000C618E">
        <w:rPr>
          <w:rStyle w:val="StyleUnderline"/>
        </w:rPr>
        <w:t xml:space="preserve"> and that it would serve</w:t>
      </w:r>
      <w:r w:rsidRPr="0086355A">
        <w:rPr>
          <w:sz w:val="10"/>
        </w:rPr>
        <w:t xml:space="preserve">—as </w:t>
      </w:r>
      <w:proofErr w:type="spellStart"/>
      <w:r w:rsidRPr="0086355A">
        <w:rPr>
          <w:sz w:val="10"/>
        </w:rPr>
        <w:t>Kupchan</w:t>
      </w:r>
      <w:proofErr w:type="spellEnd"/>
      <w:r w:rsidRPr="0086355A">
        <w:rPr>
          <w:sz w:val="10"/>
        </w:rPr>
        <w:t xml:space="preserve"> warns it might—</w:t>
      </w:r>
      <w:r w:rsidRPr="000C618E">
        <w:rPr>
          <w:rStyle w:val="StyleUnderline"/>
        </w:rPr>
        <w:t>as a substitute for the existing</w:t>
      </w:r>
      <w:r w:rsidRPr="0086355A">
        <w:rPr>
          <w:sz w:val="10"/>
        </w:rPr>
        <w:t xml:space="preserve">, if enfeebled, </w:t>
      </w:r>
      <w:r w:rsidRPr="000C618E">
        <w:rPr>
          <w:rStyle w:val="StyleUnderline"/>
        </w:rPr>
        <w:t>strategic alliance</w:t>
      </w:r>
      <w:r w:rsidRPr="0086355A">
        <w:rPr>
          <w:sz w:val="10"/>
        </w:rPr>
        <w:t>.</w:t>
      </w:r>
      <w:r w:rsidRPr="0086355A">
        <w:rPr>
          <w:sz w:val="12"/>
        </w:rPr>
        <w:t>¶</w:t>
      </w:r>
      <w:r w:rsidRPr="0086355A">
        <w:rPr>
          <w:sz w:val="10"/>
        </w:rPr>
        <w:t xml:space="preserve"> </w:t>
      </w:r>
      <w:r w:rsidRPr="000C618E">
        <w:rPr>
          <w:rStyle w:val="StyleUnderline"/>
        </w:rPr>
        <w:t>It is hard to avoid the impression that the geopolitical argument for a TTIP rests on a nostalgic affection for the post–World War II era</w:t>
      </w:r>
      <w:r w:rsidRPr="0086355A">
        <w:rPr>
          <w:sz w:val="10"/>
        </w:rPr>
        <w:t>, in which the U.S. and Western Europe created many of the world’s existing international institutions, and on the belief that a TTIP would be of the same tradition and would achieve results of similar significance.</w:t>
      </w:r>
      <w:r w:rsidRPr="0086355A">
        <w:rPr>
          <w:sz w:val="12"/>
        </w:rPr>
        <w:t>¶</w:t>
      </w:r>
      <w:r w:rsidRPr="0086355A">
        <w:rPr>
          <w:sz w:val="10"/>
        </w:rPr>
        <w:t xml:space="preserve"> </w:t>
      </w:r>
      <w:r w:rsidRPr="000C618E">
        <w:rPr>
          <w:rStyle w:val="StyleUnderline"/>
        </w:rPr>
        <w:t>Comparisons between</w:t>
      </w:r>
      <w:r w:rsidRPr="0086355A">
        <w:rPr>
          <w:sz w:val="10"/>
        </w:rPr>
        <w:t xml:space="preserve"> the General Agreement on Tariffs and Trade (</w:t>
      </w:r>
      <w:r w:rsidRPr="000C618E">
        <w:rPr>
          <w:rStyle w:val="StyleUnderline"/>
        </w:rPr>
        <w:t>GATT</w:t>
      </w:r>
      <w:r w:rsidRPr="0086355A">
        <w:rPr>
          <w:sz w:val="10"/>
        </w:rPr>
        <w:t xml:space="preserve">) </w:t>
      </w:r>
      <w:r w:rsidRPr="000C618E">
        <w:rPr>
          <w:rStyle w:val="StyleUnderline"/>
        </w:rPr>
        <w:t>and the TTIP are particularly unhelpful</w:t>
      </w:r>
      <w:r w:rsidRPr="0086355A">
        <w:rPr>
          <w:sz w:val="10"/>
        </w:rPr>
        <w:t>. GATT came into existence in a world where protectionism through tariffs and quotas was still a live and popular option in all of the Western democracies. It was also a time when a creditable case could be made that the rise of the Nazi Party—and thus World War II—was a result of the Great Depression, which had been worsened by the self-destructive turn to protectionism on the part of the democracies after 1929. None of that context exists today to make the case for a TTIP.</w:t>
      </w:r>
      <w:r w:rsidRPr="0086355A">
        <w:rPr>
          <w:sz w:val="12"/>
        </w:rPr>
        <w:t>¶</w:t>
      </w:r>
      <w:r w:rsidRPr="0086355A">
        <w:rPr>
          <w:sz w:val="10"/>
        </w:rPr>
        <w:t xml:space="preserve"> Furthermore, GATT rapidly became part of the Western alliance against the USSR, because most of the West’s allies were in it and most Communist nations were not. This reflected the fact that part of the West’s strategy during the Cold War was to make the Soviet Union feel the weight of its own failed system by trading as little as possible with it. Today, even if a TTIP comes into existence, it will not mark a clear dividing line between the Western-aligned democracies and the world’s autocratic nations, because the autocracies are major players in the world’s economy. Moreover, many TTIP advocates, like </w:t>
      </w:r>
      <w:proofErr w:type="spellStart"/>
      <w:r w:rsidRPr="0086355A">
        <w:rPr>
          <w:sz w:val="10"/>
        </w:rPr>
        <w:t>Kupchan</w:t>
      </w:r>
      <w:proofErr w:type="spellEnd"/>
      <w:r w:rsidRPr="0086355A">
        <w:rPr>
          <w:sz w:val="10"/>
        </w:rPr>
        <w:t>, are eager to nullify whatever potential a TTIP has to unify democracies by broadening its membership as rapidly as possible.</w:t>
      </w:r>
      <w:r w:rsidRPr="0086355A">
        <w:rPr>
          <w:sz w:val="12"/>
        </w:rPr>
        <w:t>¶</w:t>
      </w:r>
      <w:r w:rsidRPr="0086355A">
        <w:rPr>
          <w:sz w:val="10"/>
        </w:rPr>
        <w:t xml:space="preserve"> There is much to be said for the argument that the world’s democracies should advance economic freedom to improve both their own prosperity and, as a result, their geopolitical position, but as a defense of a TTIP, this argument rests on a number of questionable or flawed premises.</w:t>
      </w:r>
      <w:r w:rsidRPr="0086355A">
        <w:rPr>
          <w:sz w:val="12"/>
        </w:rPr>
        <w:t>¶</w:t>
      </w:r>
      <w:r w:rsidRPr="0086355A">
        <w:rPr>
          <w:sz w:val="10"/>
        </w:rPr>
        <w:t xml:space="preserve"> </w:t>
      </w:r>
      <w:r w:rsidRPr="000C618E">
        <w:rPr>
          <w:rStyle w:val="StyleUnderline"/>
        </w:rPr>
        <w:t xml:space="preserve">To the extent that it relies on a TTIP to drive U.S. and EU growth, it is incorrect because a </w:t>
      </w:r>
      <w:r w:rsidRPr="00211397">
        <w:rPr>
          <w:rStyle w:val="StyleUnderline"/>
          <w:highlight w:val="cyan"/>
        </w:rPr>
        <w:t>TTIP</w:t>
      </w:r>
      <w:r w:rsidRPr="000C618E">
        <w:rPr>
          <w:rStyle w:val="StyleUnderline"/>
        </w:rPr>
        <w:t xml:space="preserve">, at best, </w:t>
      </w:r>
      <w:r w:rsidRPr="00211397">
        <w:rPr>
          <w:rStyle w:val="StyleUnderline"/>
          <w:highlight w:val="cyan"/>
        </w:rPr>
        <w:t>will make only a marginal difference to U.S. or EU growth</w:t>
      </w:r>
      <w:r w:rsidRPr="0086355A">
        <w:rPr>
          <w:sz w:val="10"/>
        </w:rPr>
        <w:t>;</w:t>
      </w:r>
      <w:r w:rsidRPr="0086355A">
        <w:rPr>
          <w:sz w:val="12"/>
        </w:rPr>
        <w:t>¶</w:t>
      </w:r>
      <w:r w:rsidRPr="0086355A">
        <w:rPr>
          <w:sz w:val="10"/>
        </w:rPr>
        <w:t xml:space="preserve"> To the extent that it rests on an analogy between a TTIP and the post–World War II environment, it is mistaken because the broader economic, political, and strategic differences between those eras make the comparison extremely weak, if not deceptive; and</w:t>
      </w:r>
      <w:r w:rsidRPr="0086355A">
        <w:rPr>
          <w:sz w:val="12"/>
        </w:rPr>
        <w:t>¶</w:t>
      </w:r>
      <w:r w:rsidRPr="0086355A">
        <w:rPr>
          <w:sz w:val="10"/>
        </w:rPr>
        <w:t xml:space="preserve"> </w:t>
      </w:r>
      <w:r w:rsidRPr="000C618E">
        <w:rPr>
          <w:rStyle w:val="StyleUnderline"/>
        </w:rPr>
        <w:t>To the extent that it maintains that a TTIP will cause the U.S. to pivot back toward Europe or demonstrate to the rest of the world that the U.S.–EU relationship still matters, it rests either on mere assertions or on a failure to assess the extent of a TTIP’s likely economic impact</w:t>
      </w:r>
      <w:r w:rsidRPr="0086355A">
        <w:rPr>
          <w:sz w:val="10"/>
        </w:rPr>
        <w:t>.</w:t>
      </w:r>
    </w:p>
    <w:p w:rsidR="00153055" w:rsidRDefault="00153055" w:rsidP="00153055">
      <w:pPr>
        <w:rPr>
          <w:sz w:val="10"/>
        </w:rPr>
      </w:pPr>
    </w:p>
    <w:p w:rsidR="00153055" w:rsidRDefault="00153055" w:rsidP="00153055">
      <w:pPr>
        <w:pStyle w:val="Heading4"/>
      </w:pPr>
      <w:r>
        <w:t xml:space="preserve">TTIP is actually </w:t>
      </w:r>
      <w:r w:rsidRPr="00E7063D">
        <w:rPr>
          <w:u w:val="single"/>
        </w:rPr>
        <w:t>disengages</w:t>
      </w:r>
      <w:r>
        <w:t xml:space="preserve"> from Europe</w:t>
      </w:r>
    </w:p>
    <w:p w:rsidR="00153055" w:rsidRPr="00E7063D" w:rsidRDefault="00153055" w:rsidP="00153055">
      <w:proofErr w:type="spellStart"/>
      <w:r w:rsidRPr="00924A4C">
        <w:rPr>
          <w:rStyle w:val="Style13ptBold"/>
        </w:rPr>
        <w:t>Bromund</w:t>
      </w:r>
      <w:proofErr w:type="spellEnd"/>
      <w:r w:rsidRPr="00924A4C">
        <w:rPr>
          <w:rStyle w:val="Style13ptBold"/>
        </w:rPr>
        <w:t xml:space="preserve"> et al 14</w:t>
      </w:r>
      <w:r>
        <w:t xml:space="preserve">, 9-17, Theodore </w:t>
      </w:r>
      <w:proofErr w:type="spellStart"/>
      <w:r>
        <w:t>Bromund</w:t>
      </w:r>
      <w:proofErr w:type="spellEnd"/>
      <w:r>
        <w:t>, Nile Gardiner, Luke Coffey, Brookings, “</w:t>
      </w:r>
      <w:r w:rsidRPr="00924A4C">
        <w:t>The Transatlantic Trade and Investment Partnership (</w:t>
      </w:r>
      <w:r>
        <w:t xml:space="preserve">TTIP): The Geopolitical Reality,” </w:t>
      </w:r>
      <w:r w:rsidRPr="00924A4C">
        <w:t>http://www.heritage.org/research/reports/2014/09/the-transatlantic-trade-and-investment-partnership-ttip-the-geopolitical-reality</w:t>
      </w:r>
    </w:p>
    <w:p w:rsidR="00153055" w:rsidRPr="00E7063D" w:rsidRDefault="00153055" w:rsidP="00153055">
      <w:r w:rsidRPr="00E7063D">
        <w:t>The common theme of these assertions is that the U.S. is drifting toward Asia and away from Europe—and the EU—and that a TTIP is one means of bringing the U.S. back. In reality</w:t>
      </w:r>
      <w:r w:rsidRPr="00211397">
        <w:rPr>
          <w:highlight w:val="cyan"/>
        </w:rPr>
        <w:t xml:space="preserve">, </w:t>
      </w:r>
      <w:r w:rsidRPr="00211397">
        <w:rPr>
          <w:rStyle w:val="StyleUnderline"/>
          <w:highlight w:val="cyan"/>
        </w:rPr>
        <w:t>it is far from plausible that</w:t>
      </w:r>
      <w:r w:rsidRPr="00E7063D">
        <w:rPr>
          <w:rStyle w:val="StyleUnderline"/>
        </w:rPr>
        <w:t xml:space="preserve"> the </w:t>
      </w:r>
      <w:r w:rsidRPr="00211397">
        <w:rPr>
          <w:rStyle w:val="StyleUnderline"/>
          <w:highlight w:val="cyan"/>
        </w:rPr>
        <w:t>U.S.</w:t>
      </w:r>
      <w:r w:rsidRPr="00E7063D">
        <w:rPr>
          <w:rStyle w:val="StyleUnderline"/>
        </w:rPr>
        <w:t xml:space="preserve"> strategic </w:t>
      </w:r>
      <w:r w:rsidRPr="00211397">
        <w:rPr>
          <w:rStyle w:val="StyleUnderline"/>
          <w:highlight w:val="cyan"/>
        </w:rPr>
        <w:t>commitment to</w:t>
      </w:r>
      <w:r w:rsidRPr="00E7063D">
        <w:rPr>
          <w:rStyle w:val="StyleUnderline"/>
        </w:rPr>
        <w:t xml:space="preserve"> the defense of </w:t>
      </w:r>
      <w:r w:rsidRPr="00211397">
        <w:rPr>
          <w:rStyle w:val="StyleUnderline"/>
          <w:highlight w:val="cyan"/>
        </w:rPr>
        <w:t>Europe</w:t>
      </w:r>
      <w:r w:rsidRPr="00E7063D">
        <w:rPr>
          <w:rStyle w:val="StyleUnderline"/>
        </w:rPr>
        <w:t xml:space="preserve"> and the transatlantic ties forged during and after World War II </w:t>
      </w:r>
      <w:r w:rsidRPr="00211397">
        <w:rPr>
          <w:rStyle w:val="StyleUnderline"/>
          <w:highlight w:val="cyan"/>
        </w:rPr>
        <w:t>can be replaced by negotiations over</w:t>
      </w:r>
      <w:r w:rsidRPr="00E7063D">
        <w:rPr>
          <w:rStyle w:val="StyleUnderline"/>
        </w:rPr>
        <w:t xml:space="preserve"> marine equipment </w:t>
      </w:r>
      <w:r w:rsidRPr="00211397">
        <w:rPr>
          <w:rStyle w:val="StyleUnderline"/>
          <w:highlight w:val="cyan"/>
        </w:rPr>
        <w:t>safety standards</w:t>
      </w:r>
      <w:r w:rsidRPr="00E7063D">
        <w:rPr>
          <w:rStyle w:val="StyleUnderline"/>
        </w:rPr>
        <w:t xml:space="preserve">, arguments about </w:t>
      </w:r>
      <w:r w:rsidRPr="00211397">
        <w:rPr>
          <w:rStyle w:val="StyleUnderline"/>
          <w:highlight w:val="cyan"/>
        </w:rPr>
        <w:t>subsidies</w:t>
      </w:r>
      <w:r w:rsidRPr="00E7063D">
        <w:rPr>
          <w:rStyle w:val="StyleUnderline"/>
        </w:rPr>
        <w:t xml:space="preserve"> to Boeing and Airbus, </w:t>
      </w:r>
      <w:r w:rsidRPr="00211397">
        <w:rPr>
          <w:rStyle w:val="StyleUnderline"/>
          <w:highlight w:val="cyan"/>
        </w:rPr>
        <w:t>and</w:t>
      </w:r>
      <w:r w:rsidRPr="00E7063D">
        <w:rPr>
          <w:rStyle w:val="StyleUnderline"/>
        </w:rPr>
        <w:t xml:space="preserve"> complaints about French </w:t>
      </w:r>
      <w:r w:rsidRPr="00211397">
        <w:rPr>
          <w:rStyle w:val="StyleUnderline"/>
          <w:highlight w:val="cyan"/>
        </w:rPr>
        <w:t>restrictions</w:t>
      </w:r>
      <w:r w:rsidRPr="00E7063D">
        <w:rPr>
          <w:rStyle w:val="StyleUnderline"/>
        </w:rPr>
        <w:t xml:space="preserve"> on U.S. television shows. </w:t>
      </w:r>
      <w:r w:rsidRPr="00211397">
        <w:rPr>
          <w:rStyle w:val="StyleUnderline"/>
          <w:highlight w:val="cyan"/>
        </w:rPr>
        <w:t>But these claims</w:t>
      </w:r>
      <w:r w:rsidRPr="00E7063D">
        <w:rPr>
          <w:rStyle w:val="StyleUnderline"/>
        </w:rPr>
        <w:t xml:space="preserve"> are made; they </w:t>
      </w:r>
      <w:r w:rsidRPr="00211397">
        <w:rPr>
          <w:rStyle w:val="StyleUnderline"/>
          <w:highlight w:val="cyan"/>
        </w:rPr>
        <w:t>are taken seriously</w:t>
      </w:r>
      <w:r w:rsidRPr="00E7063D">
        <w:rPr>
          <w:rStyle w:val="StyleUnderline"/>
        </w:rPr>
        <w:t>; and they form, on the EU side, a central reason for the EU’s enthusiasm for a TTIP.</w:t>
      </w:r>
      <w:r w:rsidRPr="00E7063D">
        <w:t xml:space="preserve"> The timing of a TTIP is itself revealing. The initial consideration of a TTIP began at the EU–U.S. Summit meeting on November 28, 2011, barely a month after then-Secretary of State Hillary Clinton published her article on “America’s Pacific Century,” which heralded the “pivot to Asia” policy by calling for “a substantially increased investment—diplomatic, economic, strategic, and otherwise—in the Asia–Pacific region.”[24] From the EU’s point of view, a TTIP is a natural response to the “pivot.” </w:t>
      </w:r>
      <w:r w:rsidRPr="00E7063D">
        <w:rPr>
          <w:rStyle w:val="StyleUnderline"/>
        </w:rPr>
        <w:t>The U.S. view of a TTIP is somewhat different.</w:t>
      </w:r>
      <w:r w:rsidRPr="00E7063D">
        <w:t xml:space="preserve"> The Obama Administration supports the EU and a TTIP not because it cares deeply about Europe, but because it does not care deeply. It is easier for the U.S. to outsource U.S. policy toward Europe and the European periphery to the EU than it is to dedicate American time and attention to it. </w:t>
      </w:r>
      <w:r w:rsidRPr="00211397">
        <w:rPr>
          <w:rStyle w:val="StyleUnderline"/>
          <w:highlight w:val="cyan"/>
        </w:rPr>
        <w:t>The TTIP is</w:t>
      </w:r>
      <w:r w:rsidRPr="00E7063D">
        <w:t>, in this sense</w:t>
      </w:r>
      <w:r w:rsidRPr="00E7063D">
        <w:rPr>
          <w:rStyle w:val="StyleUnderline"/>
        </w:rPr>
        <w:t xml:space="preserve">, </w:t>
      </w:r>
      <w:r w:rsidRPr="00211397">
        <w:rPr>
          <w:rStyle w:val="StyleUnderline"/>
          <w:highlight w:val="cyan"/>
        </w:rPr>
        <w:t xml:space="preserve">a bone thrown to the EU by an </w:t>
      </w:r>
      <w:r w:rsidRPr="00211397">
        <w:rPr>
          <w:rStyle w:val="Emphasis"/>
          <w:highlight w:val="cyan"/>
        </w:rPr>
        <w:t>Administration</w:t>
      </w:r>
      <w:r w:rsidRPr="00E7063D">
        <w:rPr>
          <w:rStyle w:val="Emphasis"/>
        </w:rPr>
        <w:t xml:space="preserve"> that is </w:t>
      </w:r>
      <w:r w:rsidRPr="00211397">
        <w:rPr>
          <w:rStyle w:val="Emphasis"/>
          <w:highlight w:val="cyan"/>
        </w:rPr>
        <w:t>not particularly interested in the region</w:t>
      </w:r>
      <w:r w:rsidRPr="00E7063D">
        <w:t xml:space="preserve">. </w:t>
      </w:r>
      <w:r w:rsidRPr="00E7063D">
        <w:rPr>
          <w:rStyle w:val="StyleUnderline"/>
        </w:rPr>
        <w:t xml:space="preserve">The EU’s enthusiasm for a TTIP is misguided. </w:t>
      </w:r>
      <w:r w:rsidRPr="00211397">
        <w:rPr>
          <w:rStyle w:val="Emphasis"/>
          <w:highlight w:val="cyan"/>
        </w:rPr>
        <w:t>The EU is being bought off cheaply</w:t>
      </w:r>
      <w:r w:rsidRPr="00E7063D">
        <w:t xml:space="preserve"> by a few nice words and a trade measure behind which the Administration has put little weight in exchange for being silent about the broader U.S. disengagement from Europe. But the key to U.S. support for a TTIP—a sentiment that is increasingly shared, or at least stated, by European leaders—is not about Europe at all.</w:t>
      </w:r>
    </w:p>
    <w:p w:rsidR="00153055" w:rsidRPr="00566166" w:rsidRDefault="00153055" w:rsidP="00153055"/>
    <w:p w:rsidR="00153055" w:rsidRDefault="00153055" w:rsidP="00153055">
      <w:pPr>
        <w:pStyle w:val="Heading3"/>
      </w:pPr>
      <w:r>
        <w:t xml:space="preserve">TTIP not </w:t>
      </w:r>
      <w:proofErr w:type="gramStart"/>
      <w:r>
        <w:t>k2</w:t>
      </w:r>
      <w:proofErr w:type="gramEnd"/>
      <w:r>
        <w:t xml:space="preserve"> Russia</w:t>
      </w:r>
    </w:p>
    <w:p w:rsidR="00153055" w:rsidRDefault="00153055" w:rsidP="00153055">
      <w:pPr>
        <w:pStyle w:val="Heading4"/>
        <w:tabs>
          <w:tab w:val="left" w:pos="1036"/>
        </w:tabs>
      </w:pPr>
      <w:r>
        <w:t>TTIP doesn’t resolve European geopolitical concerns (</w:t>
      </w:r>
      <w:proofErr w:type="spellStart"/>
      <w:r>
        <w:t>i.e</w:t>
      </w:r>
      <w:proofErr w:type="spellEnd"/>
      <w:r>
        <w:t xml:space="preserve"> Russian expansionism)</w:t>
      </w:r>
    </w:p>
    <w:p w:rsidR="00153055" w:rsidRDefault="00153055" w:rsidP="00153055">
      <w:r>
        <w:t xml:space="preserve">Theodore R. </w:t>
      </w:r>
      <w:proofErr w:type="spellStart"/>
      <w:r w:rsidRPr="000447DF">
        <w:rPr>
          <w:rStyle w:val="Style13ptBold"/>
        </w:rPr>
        <w:t>Bromund</w:t>
      </w:r>
      <w:proofErr w:type="spellEnd"/>
      <w:r w:rsidRPr="000447DF">
        <w:rPr>
          <w:rStyle w:val="Style13ptBold"/>
        </w:rPr>
        <w:t xml:space="preserve"> </w:t>
      </w:r>
      <w:r>
        <w:rPr>
          <w:rStyle w:val="Style13ptBold"/>
        </w:rPr>
        <w:t>14</w:t>
      </w:r>
      <w:r>
        <w:t>, Senior Research Fellow in Anglo-American Relations at Brookings, with Nile Gardiner, Ph.D. and Luke Coffey, “The Transatlantic Trade and Investment Partnership (TTIP): The Geopolitical Reality”, 9/17, http://www.heritage.org/research/reports/2014/09/the-transatlantic-trade-and-investment-partnership-ttip-the-geopolitical-reality</w:t>
      </w:r>
    </w:p>
    <w:p w:rsidR="00153055" w:rsidRPr="0088161B" w:rsidRDefault="00153055" w:rsidP="00153055">
      <w:pPr>
        <w:rPr>
          <w:u w:val="single"/>
        </w:rPr>
      </w:pPr>
      <w:r w:rsidRPr="00211397">
        <w:rPr>
          <w:rStyle w:val="StyleUnderline"/>
          <w:highlight w:val="cyan"/>
        </w:rPr>
        <w:t>The TTIP’s Purported</w:t>
      </w:r>
      <w:r w:rsidRPr="00EC3CF2">
        <w:t xml:space="preserve"> Geopolitical </w:t>
      </w:r>
      <w:r w:rsidRPr="00211397">
        <w:rPr>
          <w:rStyle w:val="StyleUnderline"/>
          <w:highlight w:val="cyan"/>
        </w:rPr>
        <w:t>Impact on U.S.–Eu</w:t>
      </w:r>
      <w:r w:rsidRPr="00EC3CF2">
        <w:t xml:space="preserve">ropean </w:t>
      </w:r>
      <w:r w:rsidRPr="00211397">
        <w:rPr>
          <w:rStyle w:val="StyleUnderline"/>
          <w:highlight w:val="cyan"/>
        </w:rPr>
        <w:t>Relations</w:t>
      </w:r>
      <w:r w:rsidRPr="00EC3CF2">
        <w:rPr>
          <w:sz w:val="12"/>
        </w:rPr>
        <w:t>¶</w:t>
      </w:r>
      <w:r w:rsidRPr="00EC3CF2">
        <w:t xml:space="preserve"> </w:t>
      </w:r>
      <w:r w:rsidRPr="00211397">
        <w:rPr>
          <w:rStyle w:val="StyleUnderline"/>
          <w:highlight w:val="cyan"/>
        </w:rPr>
        <w:t>Geopolitical arg</w:t>
      </w:r>
      <w:r w:rsidRPr="00AF2F98">
        <w:rPr>
          <w:rStyle w:val="StyleUnderline"/>
        </w:rPr>
        <w:t>ument</w:t>
      </w:r>
      <w:r w:rsidRPr="00211397">
        <w:rPr>
          <w:rStyle w:val="StyleUnderline"/>
          <w:highlight w:val="cyan"/>
        </w:rPr>
        <w:t>s</w:t>
      </w:r>
      <w:r w:rsidRPr="00AF2F98">
        <w:rPr>
          <w:rStyle w:val="StyleUnderline"/>
        </w:rPr>
        <w:t xml:space="preserve"> for a TTIP </w:t>
      </w:r>
      <w:r w:rsidRPr="00211397">
        <w:rPr>
          <w:rStyle w:val="StyleUnderline"/>
          <w:highlight w:val="cyan"/>
        </w:rPr>
        <w:t>are</w:t>
      </w:r>
      <w:r w:rsidRPr="00EC3CF2">
        <w:t xml:space="preserve"> more serious, though </w:t>
      </w:r>
      <w:r w:rsidRPr="00211397">
        <w:rPr>
          <w:rStyle w:val="StyleUnderline"/>
          <w:highlight w:val="cyan"/>
        </w:rPr>
        <w:t>not</w:t>
      </w:r>
      <w:r w:rsidRPr="00AF2F98">
        <w:rPr>
          <w:rStyle w:val="StyleUnderline"/>
        </w:rPr>
        <w:t xml:space="preserve"> necessarily more </w:t>
      </w:r>
      <w:r w:rsidRPr="00211397">
        <w:rPr>
          <w:rStyle w:val="StyleUnderline"/>
          <w:highlight w:val="cyan"/>
        </w:rPr>
        <w:t>accurate</w:t>
      </w:r>
      <w:r w:rsidRPr="00EC3CF2">
        <w:t xml:space="preserve">. These arguments come on several levels. At the simplest level, </w:t>
      </w:r>
      <w:r w:rsidRPr="00AF2F98">
        <w:rPr>
          <w:rStyle w:val="StyleUnderline"/>
        </w:rPr>
        <w:t xml:space="preserve">some </w:t>
      </w:r>
      <w:r w:rsidRPr="00211397">
        <w:rPr>
          <w:rStyle w:val="StyleUnderline"/>
          <w:highlight w:val="cyan"/>
        </w:rPr>
        <w:t>commentators</w:t>
      </w:r>
      <w:r w:rsidRPr="00AF2F98">
        <w:rPr>
          <w:rStyle w:val="StyleUnderline"/>
        </w:rPr>
        <w:t xml:space="preserve"> have </w:t>
      </w:r>
      <w:r w:rsidRPr="00211397">
        <w:rPr>
          <w:rStyle w:val="StyleUnderline"/>
          <w:highlight w:val="cyan"/>
        </w:rPr>
        <w:t>argued</w:t>
      </w:r>
      <w:r w:rsidRPr="00AF2F98">
        <w:rPr>
          <w:rStyle w:val="StyleUnderline"/>
        </w:rPr>
        <w:t xml:space="preserve"> that a TTIP will produce </w:t>
      </w:r>
      <w:r w:rsidRPr="00211397">
        <w:rPr>
          <w:rStyle w:val="StyleUnderline"/>
          <w:highlight w:val="cyan"/>
        </w:rPr>
        <w:t>spillover effects</w:t>
      </w:r>
      <w:r w:rsidRPr="00AF2F98">
        <w:rPr>
          <w:rStyle w:val="StyleUnderline"/>
        </w:rPr>
        <w:t xml:space="preserve"> that will directly benefit NATO</w:t>
      </w:r>
      <w:r w:rsidRPr="00EC3CF2">
        <w:t>. For example, the Atlantic Council has suggested that the trade deal could boost defense spending in Europe, thus making NATO more capable. Based on the estimated economic gains for the EU of €119 billion ($158 billion) a year (on the generous end of the estimates), analyst Leo Michel writes: “This means that if the 28 EU members simply were to keep their current average rate of defense spending—roughly 1.5 percent of GDP—the projected TTIP boost could produce an extra $2–2.5 billion annually, or $20–25 billion over a decade, for military capabilities.”[6]</w:t>
      </w:r>
      <w:r w:rsidRPr="00EC3CF2">
        <w:rPr>
          <w:sz w:val="12"/>
        </w:rPr>
        <w:t>¶</w:t>
      </w:r>
      <w:r w:rsidRPr="00EC3CF2">
        <w:t xml:space="preserve"> </w:t>
      </w:r>
      <w:proofErr w:type="gramStart"/>
      <w:r w:rsidRPr="00AF2F98">
        <w:rPr>
          <w:rStyle w:val="StyleUnderline"/>
        </w:rPr>
        <w:t>This</w:t>
      </w:r>
      <w:proofErr w:type="gramEnd"/>
      <w:r w:rsidRPr="00AF2F98">
        <w:rPr>
          <w:rStyle w:val="StyleUnderline"/>
        </w:rPr>
        <w:t xml:space="preserve"> argument assumes that EU countries will keep their defense spending at current levels. Given the fact that European defense spending has fallen </w:t>
      </w:r>
      <w:r w:rsidRPr="00EC3CF2">
        <w:t xml:space="preserve">by an average of 2.5 percent a year in real terms </w:t>
      </w:r>
      <w:r w:rsidRPr="00AF2F98">
        <w:rPr>
          <w:rStyle w:val="StyleUnderline"/>
        </w:rPr>
        <w:t xml:space="preserve">since 2010, </w:t>
      </w:r>
      <w:r w:rsidRPr="00211397">
        <w:rPr>
          <w:rStyle w:val="StyleUnderline"/>
          <w:highlight w:val="cyan"/>
        </w:rPr>
        <w:t>this assumption is unrealistic</w:t>
      </w:r>
      <w:r w:rsidRPr="00EC3CF2">
        <w:t xml:space="preserve">. [7] This argument also assumes that any additional government revenue generated as a result of a TTIP will be allocated proportionally across all government departments, but </w:t>
      </w:r>
      <w:r w:rsidRPr="00AF2F98">
        <w:rPr>
          <w:rStyle w:val="StyleUnderline"/>
        </w:rPr>
        <w:t xml:space="preserve">events since 2010 have shown that most </w:t>
      </w:r>
      <w:r w:rsidRPr="00211397">
        <w:rPr>
          <w:rStyle w:val="StyleUnderline"/>
          <w:highlight w:val="cyan"/>
        </w:rPr>
        <w:t>European governments want to cut, not increase, defense spending</w:t>
      </w:r>
      <w:r w:rsidRPr="00EC3CF2">
        <w:t>. In short, there is no realistic basis for claims that a TTIP will have a directly beneficial effect on NATO defense spending.</w:t>
      </w:r>
      <w:r w:rsidRPr="00EC3CF2">
        <w:rPr>
          <w:sz w:val="12"/>
        </w:rPr>
        <w:t>¶</w:t>
      </w:r>
      <w:r w:rsidRPr="00EC3CF2">
        <w:t xml:space="preserve"> </w:t>
      </w:r>
      <w:proofErr w:type="gramStart"/>
      <w:r w:rsidRPr="00AF2F98">
        <w:rPr>
          <w:rStyle w:val="StyleUnderline"/>
        </w:rPr>
        <w:t>Another</w:t>
      </w:r>
      <w:proofErr w:type="gramEnd"/>
      <w:r w:rsidRPr="00AF2F98">
        <w:rPr>
          <w:rStyle w:val="StyleUnderline"/>
        </w:rPr>
        <w:t xml:space="preserve"> version of this geopolitical argument is that the TTIP will require the U.S. to end its current legal restrictions on the export of energy resources, including oil and natural gas</w:t>
      </w:r>
      <w:r w:rsidRPr="00EC3CF2">
        <w:t>. In a recent survey conducted by the Bertelsmann Foundation and the Atlantic Council, the potential for U.S. energy exports to alleviate European dependence on Russian supplies was viewed by U.S. and EU experts as a potentially significant achievement of the TTIP</w:t>
      </w:r>
      <w:proofErr w:type="gramStart"/>
      <w:r w:rsidRPr="00EC3CF2">
        <w:t>.[</w:t>
      </w:r>
      <w:proofErr w:type="gramEnd"/>
      <w:r w:rsidRPr="00EC3CF2">
        <w:t>8] In March 2014, President Obama claimed that “once we have a trade agreement in place, export licenses for projects for liquefied natural gas [LNG] destined to Europe would be much easier.”[9]</w:t>
      </w:r>
      <w:r w:rsidRPr="00EC3CF2">
        <w:rPr>
          <w:sz w:val="12"/>
        </w:rPr>
        <w:t>¶</w:t>
      </w:r>
      <w:r w:rsidRPr="00EC3CF2">
        <w:t xml:space="preserve"> This argument is correct on the one hand, since U.S. exports of energy would be a strategic and economic gain for the U.S. and Europe alike and, in particular, should be part of the U.S. response to Russian aggression against Ukraine</w:t>
      </w:r>
      <w:proofErr w:type="gramStart"/>
      <w:r w:rsidRPr="00EC3CF2">
        <w:t>.[</w:t>
      </w:r>
      <w:proofErr w:type="gramEnd"/>
      <w:r w:rsidRPr="00EC3CF2">
        <w:t xml:space="preserve">10] On the other hand, </w:t>
      </w:r>
      <w:r w:rsidRPr="00211397">
        <w:rPr>
          <w:rStyle w:val="StyleUnderline"/>
          <w:highlight w:val="cyan"/>
        </w:rPr>
        <w:t>the U</w:t>
      </w:r>
      <w:r w:rsidRPr="00AF2F98">
        <w:rPr>
          <w:rStyle w:val="StyleUnderline"/>
        </w:rPr>
        <w:t xml:space="preserve">nited </w:t>
      </w:r>
      <w:r w:rsidRPr="00211397">
        <w:rPr>
          <w:rStyle w:val="StyleUnderline"/>
          <w:highlight w:val="cyan"/>
        </w:rPr>
        <w:t>S</w:t>
      </w:r>
      <w:r w:rsidRPr="00AF2F98">
        <w:rPr>
          <w:rStyle w:val="StyleUnderline"/>
        </w:rPr>
        <w:t xml:space="preserve">tates </w:t>
      </w:r>
      <w:r w:rsidRPr="00211397">
        <w:rPr>
          <w:rStyle w:val="StyleUnderline"/>
          <w:highlight w:val="cyan"/>
        </w:rPr>
        <w:t>already has the power to lift the restrictions on energy exports</w:t>
      </w:r>
      <w:r w:rsidRPr="00AF2F98">
        <w:rPr>
          <w:rStyle w:val="StyleUnderline"/>
        </w:rPr>
        <w:t xml:space="preserve"> on its own. </w:t>
      </w:r>
      <w:r w:rsidRPr="00211397">
        <w:rPr>
          <w:rStyle w:val="StyleUnderline"/>
          <w:highlight w:val="cyan"/>
        </w:rPr>
        <w:t>It does not need a TTIP</w:t>
      </w:r>
      <w:r w:rsidRPr="00AF2F98">
        <w:rPr>
          <w:rStyle w:val="StyleUnderline"/>
        </w:rPr>
        <w:t xml:space="preserve"> to give it the authority to change its own regulations</w:t>
      </w:r>
      <w:r w:rsidRPr="00EC3CF2">
        <w:t>.</w:t>
      </w:r>
      <w:r w:rsidRPr="00EC3CF2">
        <w:rPr>
          <w:sz w:val="12"/>
        </w:rPr>
        <w:t>¶</w:t>
      </w:r>
      <w:r w:rsidRPr="00EC3CF2">
        <w:t xml:space="preserve"> </w:t>
      </w:r>
      <w:r w:rsidRPr="00AF2F98">
        <w:rPr>
          <w:rStyle w:val="StyleUnderline"/>
        </w:rPr>
        <w:t>President Obama’s assertion that a trade agreement would make it easier to export LNG is only a partial truth.</w:t>
      </w:r>
      <w:r w:rsidRPr="00EC3CF2">
        <w:t xml:space="preserve"> Currently, U.S. law requires that companies apply for permits to export LNG to countries that do not have trade agreements with the U.S. Over the past four years, the U.S. Department of Energy has approved only seven of 31 permit applications. If bilateral trade liberalization, promoting American exports, and responding to Russia were at the top of his agenda, President Obama could speed up this permit process</w:t>
      </w:r>
      <w:proofErr w:type="gramStart"/>
      <w:r w:rsidRPr="00EC3CF2">
        <w:t>.[</w:t>
      </w:r>
      <w:proofErr w:type="gramEnd"/>
      <w:r w:rsidRPr="00EC3CF2">
        <w:t>11] In short, the U.S. could give Americans the freedom to sell their energy abroad immediately without waiting for TTIP negotiations to conclude.</w:t>
      </w:r>
      <w:r w:rsidRPr="00EC3CF2">
        <w:rPr>
          <w:sz w:val="12"/>
        </w:rPr>
        <w:t>¶</w:t>
      </w:r>
      <w:r w:rsidRPr="00EC3CF2">
        <w:t xml:space="preserve"> Moreover, </w:t>
      </w:r>
      <w:r w:rsidRPr="00AF2F98">
        <w:rPr>
          <w:rStyle w:val="StyleUnderline"/>
        </w:rPr>
        <w:t>because of the time it takes</w:t>
      </w:r>
      <w:r w:rsidRPr="00EC3CF2">
        <w:t xml:space="preserve"> to develop resources and build export facilities, </w:t>
      </w:r>
      <w:r w:rsidRPr="00211397">
        <w:rPr>
          <w:rStyle w:val="Emphasis"/>
          <w:highlight w:val="cyan"/>
        </w:rPr>
        <w:t>increasing energy exports will not be an effective response to Russia</w:t>
      </w:r>
      <w:r w:rsidRPr="00AF2F98">
        <w:rPr>
          <w:rStyle w:val="StyleUnderline"/>
        </w:rPr>
        <w:t xml:space="preserve"> in the short term.</w:t>
      </w:r>
      <w:r w:rsidRPr="00EC3CF2">
        <w:t xml:space="preserve"> In other words, </w:t>
      </w:r>
      <w:r w:rsidRPr="00AF2F98">
        <w:rPr>
          <w:rStyle w:val="StyleUnderline"/>
        </w:rPr>
        <w:t xml:space="preserve">advocating a TTIP as a way to counter Russian </w:t>
      </w:r>
      <w:proofErr w:type="spellStart"/>
      <w:r w:rsidRPr="00AF2F98">
        <w:rPr>
          <w:rStyle w:val="StyleUnderline"/>
        </w:rPr>
        <w:t>revanchism</w:t>
      </w:r>
      <w:proofErr w:type="spellEnd"/>
      <w:r w:rsidRPr="00AF2F98">
        <w:rPr>
          <w:rStyle w:val="StyleUnderline"/>
        </w:rPr>
        <w:t xml:space="preserve"> makes little sense</w:t>
      </w:r>
      <w:r w:rsidRPr="00EC3CF2">
        <w:t xml:space="preserve">: </w:t>
      </w:r>
      <w:r w:rsidRPr="00AF2F98">
        <w:rPr>
          <w:rStyle w:val="StyleUnderline"/>
        </w:rPr>
        <w:t xml:space="preserve">A </w:t>
      </w:r>
      <w:r w:rsidRPr="00211397">
        <w:rPr>
          <w:rStyle w:val="StyleUnderline"/>
          <w:highlight w:val="cyan"/>
        </w:rPr>
        <w:t>TTIP will not be concluded fast enough</w:t>
      </w:r>
      <w:r w:rsidRPr="00AF2F98">
        <w:rPr>
          <w:rStyle w:val="StyleUnderline"/>
        </w:rPr>
        <w:t xml:space="preserve">, </w:t>
      </w:r>
      <w:r w:rsidRPr="00EC3CF2">
        <w:t>and though energy exports are an important part of a longer-term strategy, the U.S. can and should begin to promote them immediately. It does not need a TTIP to do this.</w:t>
      </w:r>
      <w:r w:rsidRPr="00EC3CF2">
        <w:rPr>
          <w:sz w:val="12"/>
        </w:rPr>
        <w:t>¶</w:t>
      </w:r>
      <w:r w:rsidRPr="00EC3CF2">
        <w:t xml:space="preserve"> </w:t>
      </w:r>
      <w:proofErr w:type="gramStart"/>
      <w:r w:rsidRPr="00EC3CF2">
        <w:t>On</w:t>
      </w:r>
      <w:proofErr w:type="gramEnd"/>
      <w:r w:rsidRPr="00EC3CF2">
        <w:t xml:space="preserve"> an even more sophisticated level, other officials and </w:t>
      </w:r>
      <w:r w:rsidRPr="00AF2F98">
        <w:rPr>
          <w:rStyle w:val="StyleUnderline"/>
        </w:rPr>
        <w:t>commentators assert that the TTIP is important for broader geopolitical reasons</w:t>
      </w:r>
      <w:r w:rsidRPr="00EC3CF2">
        <w:t>. Behind the Obama Administration’s “pivot” to Asia is the reality that as Asia grows in economic, and hence geopolitical, importance, Europe’s relative significance is declining. But Europe is still home to several of the U.S.’s closest allies and a disproportionate number of the world’s democracies.</w:t>
      </w:r>
      <w:r w:rsidRPr="00EC3CF2">
        <w:rPr>
          <w:sz w:val="12"/>
        </w:rPr>
        <w:t>¶</w:t>
      </w:r>
      <w:r w:rsidRPr="00EC3CF2">
        <w:t xml:space="preserve"> While it is impossible for developed regions like the EU or the U.S. to grow as fast as developing ones like China, the future of the world’s economy and the geopolitical balance of power would look considerably different if the U.S. and the EU could grow at 3 percent a year as opposed to 1 percent or less</w:t>
      </w:r>
      <w:r w:rsidRPr="00AF2F98">
        <w:rPr>
          <w:rStyle w:val="StyleUnderline"/>
        </w:rPr>
        <w:t xml:space="preserve">. Faster </w:t>
      </w:r>
      <w:r w:rsidRPr="00211397">
        <w:rPr>
          <w:rStyle w:val="StyleUnderline"/>
          <w:highlight w:val="cyan"/>
        </w:rPr>
        <w:t>growth in</w:t>
      </w:r>
      <w:r w:rsidRPr="00AF2F98">
        <w:rPr>
          <w:rStyle w:val="StyleUnderline"/>
        </w:rPr>
        <w:t xml:space="preserve"> the mature </w:t>
      </w:r>
      <w:r w:rsidRPr="00211397">
        <w:rPr>
          <w:rStyle w:val="StyleUnderline"/>
          <w:highlight w:val="cyan"/>
        </w:rPr>
        <w:t>democracies would not prevent</w:t>
      </w:r>
      <w:r w:rsidRPr="00AF2F98">
        <w:rPr>
          <w:rStyle w:val="StyleUnderline"/>
        </w:rPr>
        <w:t xml:space="preserve"> the </w:t>
      </w:r>
      <w:r w:rsidRPr="00211397">
        <w:rPr>
          <w:rStyle w:val="StyleUnderline"/>
          <w:highlight w:val="cyan"/>
        </w:rPr>
        <w:t>developing nations from gaining relative importance</w:t>
      </w:r>
      <w:r w:rsidRPr="00AF2F98">
        <w:rPr>
          <w:rStyle w:val="StyleUnderline"/>
        </w:rPr>
        <w:t>,</w:t>
      </w:r>
      <w:r w:rsidRPr="00EC3CF2">
        <w:t xml:space="preserve"> but it would slow the rate at which they gained that importance, and it would give the democracies more resources—and perhaps more confidence—with which to defend their position.</w:t>
      </w:r>
      <w:r w:rsidRPr="00EC3CF2">
        <w:rPr>
          <w:sz w:val="12"/>
        </w:rPr>
        <w:t>¶</w:t>
      </w:r>
      <w:r w:rsidRPr="00EC3CF2">
        <w:t xml:space="preserve"> Thus, Jeffrey </w:t>
      </w:r>
      <w:proofErr w:type="spellStart"/>
      <w:r w:rsidRPr="00EC3CF2">
        <w:t>Gedmin</w:t>
      </w:r>
      <w:proofErr w:type="spellEnd"/>
      <w:r w:rsidRPr="00EC3CF2">
        <w:t xml:space="preserve"> at Georgetown University’s School of Foreign Service argues that a TTIP would be a “new, vibrant, and meaningful” way to “re-emphasize both the interests and values that tie America and Europe together.”[12] James </w:t>
      </w:r>
      <w:proofErr w:type="spellStart"/>
      <w:r w:rsidRPr="00EC3CF2">
        <w:t>Goldgeier</w:t>
      </w:r>
      <w:proofErr w:type="spellEnd"/>
      <w:r w:rsidRPr="00EC3CF2">
        <w:t xml:space="preserve">, dean of American University’s School of International Service, writes that “the United States cannot succeed in Asia without a stronger Europe,” arguing that if a more prosperous EU does more in its neighborhood, the U.S. will be able to pivot to Asia while still remaining engaged with Europe. By the same token, </w:t>
      </w:r>
      <w:proofErr w:type="spellStart"/>
      <w:r w:rsidRPr="00EC3CF2">
        <w:t>Goldgeier</w:t>
      </w:r>
      <w:proofErr w:type="spellEnd"/>
      <w:r w:rsidRPr="00EC3CF2">
        <w:t xml:space="preserve"> asserts, the EU supports the TTIP because after the announcement of the pivot to Asia, it was worried that it had lost the central place in U.S. foreign policy that Europe has enjoyed since 1945.[13]</w:t>
      </w:r>
      <w:r w:rsidRPr="00EC3CF2">
        <w:rPr>
          <w:sz w:val="12"/>
        </w:rPr>
        <w:t>¶</w:t>
      </w:r>
      <w:r w:rsidRPr="00EC3CF2">
        <w:t xml:space="preserve"> Similarly, Clemens </w:t>
      </w:r>
      <w:proofErr w:type="spellStart"/>
      <w:r w:rsidRPr="00EC3CF2">
        <w:t>Wergin</w:t>
      </w:r>
      <w:proofErr w:type="spellEnd"/>
      <w:r w:rsidRPr="00EC3CF2">
        <w:t xml:space="preserve"> of the German newspaper Die Welt argues that a TTIP “will counter the belief that the West is on the decline” by “tell[</w:t>
      </w:r>
      <w:proofErr w:type="spellStart"/>
      <w:r w:rsidRPr="00EC3CF2">
        <w:t>ing</w:t>
      </w:r>
      <w:proofErr w:type="spellEnd"/>
      <w:r w:rsidRPr="00EC3CF2">
        <w:t>] the world that the West is alive and ready to shape the global order, and that it stands united in that effort.”[14] By his argument, the euro crisis gave EU leaders an opportunity to promote a TTIP “as a way to jump-start growth without more stimulus spending,” even though, in reality, they were at least as worried by the EU’s broader loss of geopolitical significance in U.S. eyes as they were convinced by their own economic arguments.</w:t>
      </w:r>
      <w:r w:rsidRPr="00EC3CF2">
        <w:rPr>
          <w:sz w:val="12"/>
        </w:rPr>
        <w:t>¶</w:t>
      </w:r>
      <w:r w:rsidRPr="00EC3CF2">
        <w:t xml:space="preserve"> As William Kennard, the U.S. Ambassador to the EU, puts it, “With the crisis we thought that was the right moment to get something done.”[15] In other words, according to Kennard, while the EU’s crisis offered a convenient justification for a TTIP, it did not cause the push for the agreement.</w:t>
      </w:r>
      <w:r w:rsidRPr="00EC3CF2">
        <w:rPr>
          <w:sz w:val="12"/>
        </w:rPr>
        <w:t>¶</w:t>
      </w:r>
      <w:r w:rsidRPr="00EC3CF2">
        <w:t xml:space="preserve"> </w:t>
      </w:r>
      <w:proofErr w:type="gramStart"/>
      <w:r w:rsidRPr="00EC3CF2">
        <w:t>Finally</w:t>
      </w:r>
      <w:proofErr w:type="gramEnd"/>
      <w:r w:rsidRPr="00EC3CF2">
        <w:t xml:space="preserve">, in a lengthy analysis, Charles </w:t>
      </w:r>
      <w:proofErr w:type="spellStart"/>
      <w:r w:rsidRPr="00EC3CF2">
        <w:t>Kupchan</w:t>
      </w:r>
      <w:proofErr w:type="spellEnd"/>
      <w:r w:rsidRPr="00EC3CF2">
        <w:t xml:space="preserve"> of Georgetown’s School of Foreign Service argues that a TTIP would have “significant geopolitical implications.”[16] </w:t>
      </w:r>
      <w:proofErr w:type="spellStart"/>
      <w:r w:rsidRPr="00EC3CF2">
        <w:t>Kupchan</w:t>
      </w:r>
      <w:proofErr w:type="spellEnd"/>
      <w:r w:rsidRPr="00EC3CF2">
        <w:t xml:space="preserve"> asserts that by “creating jobs and stimulating growth,” a TTIP would counteract the “virtual paralysis” of the U.S. political system and the “crisis of governance” in the EU, thereby </w:t>
      </w:r>
      <w:proofErr w:type="spellStart"/>
      <w:r w:rsidRPr="00EC3CF2">
        <w:t>relegitimizing</w:t>
      </w:r>
      <w:proofErr w:type="spellEnd"/>
      <w:r w:rsidRPr="00EC3CF2">
        <w:t xml:space="preserve"> the EU, creating a renewed appreciation on both sides of the Atlantic of the value of transatlantic cooperation, and, more broadly, “</w:t>
      </w:r>
      <w:proofErr w:type="spellStart"/>
      <w:r w:rsidRPr="00EC3CF2">
        <w:t>demonstrat</w:t>
      </w:r>
      <w:proofErr w:type="spellEnd"/>
      <w:r w:rsidRPr="00EC3CF2">
        <w:t>[</w:t>
      </w:r>
      <w:proofErr w:type="spellStart"/>
      <w:r w:rsidRPr="00EC3CF2">
        <w:t>ing</w:t>
      </w:r>
      <w:proofErr w:type="spellEnd"/>
      <w:r w:rsidRPr="00EC3CF2">
        <w:t xml:space="preserve">] to voters the merits of openness and international engagement as opposed to protectionism and retreat.”[17] </w:t>
      </w:r>
      <w:proofErr w:type="spellStart"/>
      <w:r w:rsidRPr="00EC3CF2">
        <w:t>Kupchan</w:t>
      </w:r>
      <w:proofErr w:type="spellEnd"/>
      <w:r w:rsidRPr="00EC3CF2">
        <w:t xml:space="preserve"> does acknowledge that a TTIP, by tying the U.S. and the EU closer together, could risk further fragmenting the international trading order, but he argues that this risk can be mitigated if the TTIP becomes the center of a wider “rules-based system.”[18]</w:t>
      </w:r>
      <w:r w:rsidRPr="00EC3CF2">
        <w:rPr>
          <w:sz w:val="12"/>
        </w:rPr>
        <w:t>¶</w:t>
      </w:r>
      <w:r w:rsidRPr="00EC3CF2">
        <w:t xml:space="preserve"> In short, </w:t>
      </w:r>
      <w:r w:rsidRPr="00211397">
        <w:rPr>
          <w:rStyle w:val="StyleUnderline"/>
          <w:highlight w:val="cyan"/>
        </w:rPr>
        <w:t xml:space="preserve">for </w:t>
      </w:r>
      <w:proofErr w:type="spellStart"/>
      <w:r w:rsidRPr="00211397">
        <w:rPr>
          <w:rStyle w:val="StyleUnderline"/>
          <w:highlight w:val="cyan"/>
        </w:rPr>
        <w:t>Kupchan</w:t>
      </w:r>
      <w:proofErr w:type="spellEnd"/>
      <w:r w:rsidRPr="00AF2F98">
        <w:rPr>
          <w:rStyle w:val="StyleUnderline"/>
        </w:rPr>
        <w:t xml:space="preserve">, the value of a </w:t>
      </w:r>
      <w:r w:rsidRPr="00211397">
        <w:rPr>
          <w:rStyle w:val="StyleUnderline"/>
          <w:highlight w:val="cyan"/>
        </w:rPr>
        <w:t>TTIP rests</w:t>
      </w:r>
      <w:r w:rsidRPr="00AF2F98">
        <w:rPr>
          <w:rStyle w:val="StyleUnderline"/>
        </w:rPr>
        <w:t xml:space="preserve"> primarily </w:t>
      </w:r>
      <w:r w:rsidRPr="00211397">
        <w:rPr>
          <w:rStyle w:val="StyleUnderline"/>
          <w:highlight w:val="cyan"/>
        </w:rPr>
        <w:t>on its economic</w:t>
      </w:r>
      <w:r w:rsidRPr="00AF2F98">
        <w:rPr>
          <w:rStyle w:val="StyleUnderline"/>
        </w:rPr>
        <w:t xml:space="preserve"> </w:t>
      </w:r>
      <w:r w:rsidRPr="00211397">
        <w:rPr>
          <w:rStyle w:val="StyleUnderline"/>
          <w:highlight w:val="cyan"/>
        </w:rPr>
        <w:t>merits and</w:t>
      </w:r>
      <w:r w:rsidRPr="00AF2F98">
        <w:rPr>
          <w:rStyle w:val="StyleUnderline"/>
        </w:rPr>
        <w:t xml:space="preserve"> also </w:t>
      </w:r>
      <w:r w:rsidRPr="00211397">
        <w:rPr>
          <w:rStyle w:val="StyleUnderline"/>
          <w:highlight w:val="cyan"/>
        </w:rPr>
        <w:t>on</w:t>
      </w:r>
      <w:r w:rsidRPr="00AF2F98">
        <w:rPr>
          <w:rStyle w:val="StyleUnderline"/>
        </w:rPr>
        <w:t xml:space="preserve"> its ability to serve as </w:t>
      </w:r>
      <w:r w:rsidRPr="00211397">
        <w:rPr>
          <w:rStyle w:val="StyleUnderline"/>
          <w:highlight w:val="cyan"/>
        </w:rPr>
        <w:t>a demonstration effect</w:t>
      </w:r>
      <w:r w:rsidRPr="00AF2F98">
        <w:rPr>
          <w:rStyle w:val="StyleUnderline"/>
        </w:rPr>
        <w:t xml:space="preserve"> both to the publics of the U.S. and the EU and to the world at large.</w:t>
      </w:r>
      <w:r w:rsidRPr="00EC3CF2">
        <w:rPr>
          <w:rStyle w:val="StyleUnderline"/>
          <w:sz w:val="12"/>
          <w:u w:val="none"/>
        </w:rPr>
        <w:t>¶</w:t>
      </w:r>
      <w:r w:rsidRPr="001760D4">
        <w:rPr>
          <w:rStyle w:val="StyleUnderline"/>
          <w:sz w:val="12"/>
        </w:rPr>
        <w:t xml:space="preserve"> </w:t>
      </w:r>
      <w:proofErr w:type="spellStart"/>
      <w:r w:rsidRPr="00AF2F98">
        <w:rPr>
          <w:rStyle w:val="StyleUnderline"/>
        </w:rPr>
        <w:t>Kupchan</w:t>
      </w:r>
      <w:proofErr w:type="spellEnd"/>
      <w:r w:rsidRPr="00AF2F98">
        <w:rPr>
          <w:rStyle w:val="StyleUnderline"/>
        </w:rPr>
        <w:t xml:space="preserve"> makes no effort to compare the TTIP’s economic gains</w:t>
      </w:r>
      <w:r w:rsidRPr="00EC3CF2">
        <w:t xml:space="preserve">—which he estimates at €214 billion ($284 billion)—to the overall size of the U.S. and EU economies. </w:t>
      </w:r>
      <w:r w:rsidRPr="00AF2F98">
        <w:rPr>
          <w:rStyle w:val="StyleUnderline"/>
        </w:rPr>
        <w:t xml:space="preserve">It is therefore impossible for him to arrive at an estimate of the </w:t>
      </w:r>
      <w:r w:rsidRPr="00211397">
        <w:rPr>
          <w:rStyle w:val="StyleUnderline"/>
          <w:highlight w:val="cyan"/>
        </w:rPr>
        <w:t>TTIP’s actual economic impact</w:t>
      </w:r>
      <w:r w:rsidRPr="00AF2F98">
        <w:rPr>
          <w:rStyle w:val="StyleUnderline"/>
        </w:rPr>
        <w:t xml:space="preserve">, which in turn </w:t>
      </w:r>
      <w:r w:rsidRPr="00211397">
        <w:rPr>
          <w:rStyle w:val="StyleUnderline"/>
          <w:highlight w:val="cyan"/>
        </w:rPr>
        <w:t>must affect</w:t>
      </w:r>
      <w:r w:rsidRPr="00AF2F98">
        <w:rPr>
          <w:rStyle w:val="StyleUnderline"/>
        </w:rPr>
        <w:t xml:space="preserve"> the extent to which </w:t>
      </w:r>
      <w:r w:rsidRPr="00211397">
        <w:rPr>
          <w:rStyle w:val="StyleUnderline"/>
          <w:highlight w:val="cyan"/>
        </w:rPr>
        <w:t>it</w:t>
      </w:r>
      <w:r w:rsidRPr="00AF2F98">
        <w:rPr>
          <w:rStyle w:val="StyleUnderline"/>
        </w:rPr>
        <w:t xml:space="preserve"> can serve a domestic </w:t>
      </w:r>
      <w:r w:rsidRPr="00211397">
        <w:rPr>
          <w:rStyle w:val="StyleUnderline"/>
          <w:highlight w:val="cyan"/>
        </w:rPr>
        <w:t>demonstration effect</w:t>
      </w:r>
      <w:r w:rsidRPr="00EC3CF2">
        <w:t xml:space="preserve">. Finally, </w:t>
      </w:r>
      <w:r w:rsidRPr="001760D4">
        <w:rPr>
          <w:rStyle w:val="StyleUnderline"/>
        </w:rPr>
        <w:t xml:space="preserve">while it is possible that the TTIP, simply by coming into existence, would create closer U.S.–EU ties </w:t>
      </w:r>
      <w:r w:rsidRPr="00EC3CF2">
        <w:t xml:space="preserve">and </w:t>
      </w:r>
      <w:proofErr w:type="gramStart"/>
      <w:r w:rsidRPr="00EC3CF2">
        <w:t>demonstrate</w:t>
      </w:r>
      <w:proofErr w:type="gramEnd"/>
      <w:r w:rsidRPr="00EC3CF2">
        <w:t xml:space="preserve"> the continued vitality of the Western alliance</w:t>
      </w:r>
      <w:r w:rsidRPr="001760D4">
        <w:rPr>
          <w:rStyle w:val="StyleUnderline"/>
        </w:rPr>
        <w:t xml:space="preserve">, it is </w:t>
      </w:r>
      <w:r w:rsidRPr="001760D4">
        <w:rPr>
          <w:rStyle w:val="Emphasis"/>
        </w:rPr>
        <w:t xml:space="preserve">far from certain </w:t>
      </w:r>
      <w:r w:rsidRPr="001760D4">
        <w:rPr>
          <w:rStyle w:val="StyleUnderline"/>
        </w:rPr>
        <w:t>that this would happen</w:t>
      </w:r>
      <w:r w:rsidRPr="00EC3CF2">
        <w:t xml:space="preserve">. </w:t>
      </w:r>
      <w:r w:rsidRPr="001760D4">
        <w:rPr>
          <w:rStyle w:val="StyleUnderline"/>
        </w:rPr>
        <w:t>It is equally possible that the rule-making process created by a TTIP would be politically irritating and that it would serv</w:t>
      </w:r>
      <w:r w:rsidRPr="00EC3CF2">
        <w:t xml:space="preserve">e—as </w:t>
      </w:r>
      <w:proofErr w:type="spellStart"/>
      <w:r w:rsidRPr="00EC3CF2">
        <w:t>Kupchan</w:t>
      </w:r>
      <w:proofErr w:type="spellEnd"/>
      <w:r w:rsidRPr="00EC3CF2">
        <w:t xml:space="preserve"> warns it might—</w:t>
      </w:r>
      <w:r w:rsidRPr="001760D4">
        <w:rPr>
          <w:rStyle w:val="StyleUnderline"/>
        </w:rPr>
        <w:t>as a substitute for the existing</w:t>
      </w:r>
      <w:r w:rsidRPr="00EC3CF2">
        <w:t xml:space="preserve">, if enfeebled, </w:t>
      </w:r>
      <w:r w:rsidRPr="001760D4">
        <w:rPr>
          <w:rStyle w:val="StyleUnderline"/>
        </w:rPr>
        <w:t>strategic alliance.</w:t>
      </w:r>
      <w:r w:rsidRPr="00EC3CF2">
        <w:rPr>
          <w:rStyle w:val="StyleUnderline"/>
          <w:sz w:val="12"/>
          <w:u w:val="none"/>
        </w:rPr>
        <w:t>¶</w:t>
      </w:r>
      <w:r w:rsidRPr="001760D4">
        <w:rPr>
          <w:rStyle w:val="StyleUnderline"/>
          <w:sz w:val="12"/>
        </w:rPr>
        <w:t xml:space="preserve"> </w:t>
      </w:r>
      <w:r w:rsidRPr="00EC3CF2">
        <w:t>It is hard to avoid the impression that the geopolitical argument for a TTIP rests on a nostalgic affection for the post–World War II era, in which the U.S. and Western Europe created many of the world’s existing international institutions, and on the belief that a TTIP would be of the same tradition and would achieve results of similar significance.</w:t>
      </w:r>
      <w:r w:rsidRPr="00EC3CF2">
        <w:rPr>
          <w:sz w:val="12"/>
        </w:rPr>
        <w:t>¶</w:t>
      </w:r>
      <w:r w:rsidRPr="00EC3CF2">
        <w:t xml:space="preserve"> Comparisons between the General Agreement on Tariffs and Trade (GATT) and the TTIP are particularly unhelpful. GATT came into existence in a world where protectionism through tariffs and quotas was still a live and popular option in all of the Western democracies. It was also a time when a creditable case could be made that the rise of the Nazi Party—and thus World War II—was a result of the Great Depression, which had been worsened by the self-destructive turn to protectionism on the part of the democracies after 1929. None of that context exists today to make the case for a TTIP.</w:t>
      </w:r>
      <w:r w:rsidRPr="00EC3CF2">
        <w:rPr>
          <w:sz w:val="12"/>
        </w:rPr>
        <w:t>¶</w:t>
      </w:r>
      <w:r w:rsidRPr="00EC3CF2">
        <w:t xml:space="preserve"> Furthermore, GATT rapidly became part of the Western alliance against the USSR, because most of the West’s allies were in it and most Communist nations were not. This reflected the fact that part of the West’s strategy during the Cold War was to make the Soviet Union feel the weight of its own failed system by trading as little as possible with it. Today, even if a TTIP comes into existence, it will not mark a clear dividing line between the Western-aligned democracies and the world’s autocratic nations, because the autocracies are major players in the world’s economy. Moreover, many TTIP advocates, like </w:t>
      </w:r>
      <w:proofErr w:type="spellStart"/>
      <w:r w:rsidRPr="00EC3CF2">
        <w:t>Kupchan</w:t>
      </w:r>
      <w:proofErr w:type="spellEnd"/>
      <w:r w:rsidRPr="00EC3CF2">
        <w:t>, are eager to nullify whatever potential a TTIP has to unify democracies by broadening its membership as rapidly as possible.</w:t>
      </w:r>
      <w:r w:rsidRPr="00EC3CF2">
        <w:rPr>
          <w:sz w:val="12"/>
        </w:rPr>
        <w:t>¶</w:t>
      </w:r>
      <w:r w:rsidRPr="00EC3CF2">
        <w:t xml:space="preserve"> There is much to be said for the argument that the world’s democracies should advance economic freedom to improve both their own prosperity and, as a result, their geopolitical position, but as a defense of a TTIP, this argument rests on a number of questionable or flawed premises.</w:t>
      </w:r>
      <w:r w:rsidRPr="00EC3CF2">
        <w:rPr>
          <w:sz w:val="12"/>
        </w:rPr>
        <w:t>¶</w:t>
      </w:r>
      <w:r w:rsidRPr="00EC3CF2">
        <w:t xml:space="preserve"> </w:t>
      </w:r>
      <w:r w:rsidRPr="001760D4">
        <w:rPr>
          <w:rStyle w:val="StyleUnderline"/>
        </w:rPr>
        <w:t xml:space="preserve">To the extent that it relies on a TTIP to drive U.S. and EU growth, it is incorrect because a </w:t>
      </w:r>
      <w:r w:rsidRPr="00211397">
        <w:rPr>
          <w:rStyle w:val="StyleUnderline"/>
          <w:highlight w:val="cyan"/>
        </w:rPr>
        <w:t>TTIP, at best, will make only</w:t>
      </w:r>
      <w:r w:rsidRPr="001760D4">
        <w:rPr>
          <w:rStyle w:val="StyleUnderline"/>
        </w:rPr>
        <w:t xml:space="preserve"> a </w:t>
      </w:r>
      <w:r w:rsidRPr="00211397">
        <w:rPr>
          <w:rStyle w:val="StyleUnderline"/>
          <w:highlight w:val="cyan"/>
        </w:rPr>
        <w:t>marginal difference to</w:t>
      </w:r>
      <w:r w:rsidRPr="001760D4">
        <w:rPr>
          <w:rStyle w:val="StyleUnderline"/>
        </w:rPr>
        <w:t xml:space="preserve"> U.S. or EU </w:t>
      </w:r>
      <w:r w:rsidRPr="00211397">
        <w:rPr>
          <w:rStyle w:val="StyleUnderline"/>
          <w:highlight w:val="cyan"/>
        </w:rPr>
        <w:t>growth;</w:t>
      </w:r>
      <w:r w:rsidRPr="00EC3CF2">
        <w:rPr>
          <w:rStyle w:val="StyleUnderline"/>
          <w:sz w:val="12"/>
          <w:u w:val="none"/>
        </w:rPr>
        <w:t>¶</w:t>
      </w:r>
      <w:r w:rsidRPr="001760D4">
        <w:rPr>
          <w:rStyle w:val="StyleUnderline"/>
          <w:sz w:val="12"/>
        </w:rPr>
        <w:t xml:space="preserve"> </w:t>
      </w:r>
      <w:r w:rsidRPr="00EC3CF2">
        <w:t>To the extent that it rests on an analogy between a TTIP and the post–World War II environment, it is mistaken because the broader economic, political, and strategic differences between those eras make the comparison extremely weak, if not deceptive; and</w:t>
      </w:r>
      <w:r w:rsidRPr="00EC3CF2">
        <w:rPr>
          <w:sz w:val="12"/>
        </w:rPr>
        <w:t>¶</w:t>
      </w:r>
      <w:r w:rsidRPr="00EC3CF2">
        <w:t xml:space="preserve"> </w:t>
      </w:r>
      <w:r w:rsidRPr="001760D4">
        <w:rPr>
          <w:rStyle w:val="StyleUnderline"/>
        </w:rPr>
        <w:t>To the extent that it maintains that a TTIP will cause the U.S. to pivot back toward Europe or demonstrate to the rest of the world that the U.S.–EU relationship still matters, it rests either on mere assertions or on a failure to assess the extent of a TTIP’s likely economic impact.</w:t>
      </w:r>
    </w:p>
    <w:p w:rsidR="00153055" w:rsidRPr="00C74299" w:rsidRDefault="00153055" w:rsidP="00153055"/>
    <w:p w:rsidR="00153055" w:rsidRDefault="00153055" w:rsidP="00153055">
      <w:pPr>
        <w:pStyle w:val="Heading3"/>
      </w:pPr>
      <w:r>
        <w:t>US-EU Relations Impact Defense</w:t>
      </w:r>
    </w:p>
    <w:p w:rsidR="00153055" w:rsidRDefault="00153055" w:rsidP="00153055"/>
    <w:p w:rsidR="00BE547A" w:rsidRPr="00421812" w:rsidRDefault="00BE547A" w:rsidP="00BE547A">
      <w:pPr>
        <w:pStyle w:val="Heading4"/>
      </w:pPr>
      <w:r w:rsidRPr="00421812">
        <w:t>No impact and collapse inevitable</w:t>
      </w:r>
    </w:p>
    <w:p w:rsidR="00BE547A" w:rsidRPr="00BE547A" w:rsidRDefault="00BE547A" w:rsidP="00BE547A">
      <w:pPr>
        <w:rPr>
          <w:b/>
          <w:bCs/>
          <w:sz w:val="26"/>
        </w:rPr>
      </w:pPr>
      <w:r w:rsidRPr="00BE547A">
        <w:rPr>
          <w:rStyle w:val="Style13ptBold"/>
        </w:rPr>
        <w:t xml:space="preserve">Leonard, 12 </w:t>
      </w:r>
      <w:r w:rsidRPr="00BE547A">
        <w:t>(Mark Leonard is co-founder and director of the European Council on Foreign Relations, the first pan-European think tank., 7/24/2012, "The End of the Affair", www.foreignpolicy.com/articles/2012/07/24/the_end_of_the_affair)</w:t>
      </w:r>
    </w:p>
    <w:p w:rsidR="00BE547A" w:rsidRPr="00BE547A" w:rsidRDefault="00BE547A" w:rsidP="00BE547A">
      <w:pPr>
        <w:rPr>
          <w:sz w:val="16"/>
        </w:rPr>
      </w:pPr>
      <w:r w:rsidRPr="00BE547A">
        <w:rPr>
          <w:sz w:val="16"/>
        </w:rPr>
        <w:t xml:space="preserve">But Obama's stellar personal ratings in Europe hide the fact that </w:t>
      </w:r>
      <w:r w:rsidRPr="00211397">
        <w:rPr>
          <w:rStyle w:val="StyleUnderline"/>
          <w:rFonts w:asciiTheme="majorHAnsi" w:hAnsiTheme="majorHAnsi"/>
          <w:highlight w:val="cyan"/>
        </w:rPr>
        <w:t xml:space="preserve">the Western alliance has </w:t>
      </w:r>
      <w:r w:rsidRPr="00211397">
        <w:rPr>
          <w:rStyle w:val="UnderlineBold"/>
          <w:rFonts w:asciiTheme="majorHAnsi" w:hAnsiTheme="majorHAnsi"/>
          <w:highlight w:val="cyan"/>
        </w:rPr>
        <w:t>never loomed smaller</w:t>
      </w:r>
      <w:r w:rsidRPr="00421812">
        <w:rPr>
          <w:rStyle w:val="StyleUnderline"/>
          <w:rFonts w:asciiTheme="majorHAnsi" w:hAnsiTheme="majorHAnsi"/>
        </w:rPr>
        <w:t xml:space="preserve"> </w:t>
      </w:r>
      <w:r w:rsidRPr="00211397">
        <w:rPr>
          <w:rStyle w:val="StyleUnderline"/>
          <w:rFonts w:asciiTheme="majorHAnsi" w:hAnsiTheme="majorHAnsi"/>
          <w:highlight w:val="cyan"/>
        </w:rPr>
        <w:t>in the imagination of policymakers on either side of the Atlantic</w:t>
      </w:r>
      <w:r w:rsidRPr="00BE547A">
        <w:rPr>
          <w:sz w:val="16"/>
        </w:rPr>
        <w:t xml:space="preserve">. Seen from Washington, </w:t>
      </w:r>
      <w:r w:rsidRPr="00211397">
        <w:rPr>
          <w:rStyle w:val="StyleUnderline"/>
          <w:rFonts w:asciiTheme="majorHAnsi" w:hAnsiTheme="majorHAnsi"/>
          <w:highlight w:val="cyan"/>
        </w:rPr>
        <w:t xml:space="preserve">there is </w:t>
      </w:r>
      <w:r w:rsidRPr="00211397">
        <w:rPr>
          <w:rStyle w:val="UnderlineBold"/>
          <w:rFonts w:asciiTheme="majorHAnsi" w:hAnsiTheme="majorHAnsi"/>
          <w:highlight w:val="cyan"/>
        </w:rPr>
        <w:t>not a single problem in the world to be looked at</w:t>
      </w:r>
      <w:r w:rsidRPr="00421812">
        <w:rPr>
          <w:rStyle w:val="UnderlineBold"/>
          <w:rFonts w:asciiTheme="majorHAnsi" w:hAnsiTheme="majorHAnsi"/>
        </w:rPr>
        <w:t xml:space="preserve"> primarily </w:t>
      </w:r>
      <w:r w:rsidRPr="00211397">
        <w:rPr>
          <w:rStyle w:val="UnderlineBold"/>
          <w:rFonts w:asciiTheme="majorHAnsi" w:hAnsiTheme="majorHAnsi"/>
          <w:highlight w:val="cyan"/>
        </w:rPr>
        <w:t>through a transatlantic prism</w:t>
      </w:r>
      <w:r w:rsidRPr="00211397">
        <w:rPr>
          <w:sz w:val="16"/>
          <w:highlight w:val="cyan"/>
        </w:rPr>
        <w:t xml:space="preserve">. </w:t>
      </w:r>
      <w:r w:rsidRPr="00421812">
        <w:rPr>
          <w:rStyle w:val="StyleUnderline"/>
          <w:rFonts w:asciiTheme="majorHAnsi" w:hAnsiTheme="majorHAnsi"/>
        </w:rPr>
        <w:t>Although the administration looks first to Europeans as partners</w:t>
      </w:r>
      <w:r w:rsidRPr="00BE547A">
        <w:rPr>
          <w:sz w:val="16"/>
        </w:rPr>
        <w:t xml:space="preserve"> in any of its global endeavors -- from dealing with Iran's nuclear program to stopping genocide in Syria -- </w:t>
      </w:r>
      <w:r w:rsidRPr="00421812">
        <w:rPr>
          <w:rStyle w:val="StyleUnderline"/>
          <w:rFonts w:asciiTheme="majorHAnsi" w:hAnsiTheme="majorHAnsi"/>
        </w:rPr>
        <w:t>it no longer sees the European theater as its core problem or seeks a partnership of equals with Europeans</w:t>
      </w:r>
      <w:r w:rsidRPr="00BE547A">
        <w:rPr>
          <w:sz w:val="16"/>
        </w:rPr>
        <w:t xml:space="preserve">. It was not until the </w:t>
      </w:r>
      <w:proofErr w:type="spellStart"/>
      <w:r w:rsidRPr="00BE547A">
        <w:rPr>
          <w:sz w:val="16"/>
        </w:rPr>
        <w:t>eurozone</w:t>
      </w:r>
      <w:proofErr w:type="spellEnd"/>
      <w:r w:rsidRPr="00BE547A">
        <w:rPr>
          <w:sz w:val="16"/>
        </w:rPr>
        <w:t xml:space="preserve"> looked like it might collapse -- threatening to bring down the global economy and with it Obama's chances of reelection -- that the president became truly interested in Europe. Conversely, </w:t>
      </w:r>
      <w:r w:rsidRPr="00421812">
        <w:rPr>
          <w:rStyle w:val="StyleUnderline"/>
          <w:rFonts w:asciiTheme="majorHAnsi" w:hAnsiTheme="majorHAnsi"/>
        </w:rPr>
        <w:t>Europeans have never cared less about what the United States thinks</w:t>
      </w:r>
      <w:r w:rsidRPr="00BE547A">
        <w:rPr>
          <w:sz w:val="16"/>
        </w:rPr>
        <w:t xml:space="preserve">. </w:t>
      </w:r>
      <w:r w:rsidRPr="00421812">
        <w:rPr>
          <w:rStyle w:val="StyleUnderline"/>
          <w:rFonts w:asciiTheme="majorHAnsi" w:hAnsiTheme="majorHAnsi"/>
        </w:rPr>
        <w:t>Germany</w:t>
      </w:r>
      <w:r w:rsidRPr="00BE547A">
        <w:rPr>
          <w:sz w:val="16"/>
        </w:rPr>
        <w:t xml:space="preserve">, traditionally among the most </w:t>
      </w:r>
      <w:proofErr w:type="spellStart"/>
      <w:r w:rsidRPr="00BE547A">
        <w:rPr>
          <w:sz w:val="16"/>
        </w:rPr>
        <w:t>Atlanticist</w:t>
      </w:r>
      <w:proofErr w:type="spellEnd"/>
      <w:r w:rsidRPr="00BE547A">
        <w:rPr>
          <w:sz w:val="16"/>
        </w:rPr>
        <w:t xml:space="preserve"> of European countries, </w:t>
      </w:r>
      <w:r w:rsidRPr="00421812">
        <w:rPr>
          <w:rStyle w:val="StyleUnderline"/>
          <w:rFonts w:asciiTheme="majorHAnsi" w:hAnsiTheme="majorHAnsi"/>
        </w:rPr>
        <w:t>has led the pack</w:t>
      </w:r>
      <w:r w:rsidRPr="00BE547A">
        <w:rPr>
          <w:sz w:val="16"/>
        </w:rPr>
        <w:t xml:space="preserve">. Many German foreign-policy makers think it was simply a tactical error for Berlin to line up with Moscow and Beijing against Washington on Libya. But there is nothing accidental about the way Berlin has systematically refused even to engage with American concerns over German policy on the euro. During the Bush years, Europeans who were unable to influence the strategy of the White House would give a running commentary on American actions in lieu of a substantive policy. They had no influence in Washington, so they complained. But now, the tables are turned, with Obama passing continual judgment on German policy while Chancellor Angela Merkel stoically refuses to heed his advice. </w:t>
      </w:r>
      <w:r w:rsidRPr="00421812">
        <w:rPr>
          <w:rStyle w:val="StyleUnderline"/>
          <w:rFonts w:asciiTheme="majorHAnsi" w:hAnsiTheme="majorHAnsi"/>
        </w:rPr>
        <w:t>Europeans who for many years were infantilized by the transatlantic alliance, either using sycophancy and self-delusion about a "special relationship" to advance their goals</w:t>
      </w:r>
      <w:r w:rsidRPr="00BE547A">
        <w:rPr>
          <w:sz w:val="16"/>
        </w:rPr>
        <w:t xml:space="preserve"> or, in the case of Jacques Chirac's France, pursuing the even more futile goal of balancing American power, </w:t>
      </w:r>
      <w:r w:rsidRPr="00421812">
        <w:rPr>
          <w:rStyle w:val="StyleUnderline"/>
          <w:rFonts w:asciiTheme="majorHAnsi" w:hAnsiTheme="majorHAnsi"/>
        </w:rPr>
        <w:t>have finally come to realize that they can no longer outsource their security or their prosperity to Uncle Sam</w:t>
      </w:r>
      <w:r w:rsidRPr="00BE547A">
        <w:rPr>
          <w:sz w:val="16"/>
        </w:rPr>
        <w:t xml:space="preserve">. On both sides of the Atlantic, </w:t>
      </w:r>
      <w:r w:rsidRPr="00211397">
        <w:rPr>
          <w:rStyle w:val="UnderlineBold"/>
          <w:rFonts w:asciiTheme="majorHAnsi" w:hAnsiTheme="majorHAnsi"/>
          <w:highlight w:val="cyan"/>
        </w:rPr>
        <w:t>the ties that held the alliance together are weakening</w:t>
      </w:r>
      <w:r w:rsidRPr="00BE547A">
        <w:rPr>
          <w:sz w:val="16"/>
        </w:rPr>
        <w:t xml:space="preserve">. On the American side, </w:t>
      </w:r>
      <w:r w:rsidRPr="00421812">
        <w:rPr>
          <w:rStyle w:val="StyleUnderline"/>
          <w:rFonts w:asciiTheme="majorHAnsi" w:hAnsiTheme="majorHAnsi"/>
        </w:rPr>
        <w:t>Obama's biography links him to the Pacific and Africa but not to the old continent</w:t>
      </w:r>
      <w:r w:rsidRPr="00BE547A">
        <w:rPr>
          <w:sz w:val="16"/>
        </w:rPr>
        <w:t xml:space="preserve">. His personal story echoes the demographic changes in the United States that have reduced the influence of Americans of European origin. Meanwhile, on the European side, the depth of the euro crisis has crowded out almost all foreign policy from the agenda of Europe's top decision-makers. </w:t>
      </w:r>
      <w:r w:rsidRPr="00211397">
        <w:rPr>
          <w:rStyle w:val="StyleUnderline"/>
          <w:rFonts w:asciiTheme="majorHAnsi" w:hAnsiTheme="majorHAnsi"/>
          <w:highlight w:val="cyan"/>
        </w:rPr>
        <w:t>The end of the Cold War means that Europeans no longer need American protection</w:t>
      </w:r>
      <w:r w:rsidRPr="00BE547A">
        <w:rPr>
          <w:sz w:val="16"/>
        </w:rPr>
        <w:t xml:space="preserve">, and the U.S. financial crisis has led to a fall in American demand for European products (although U.S. exports to Europe are at an all-time high). What's more, </w:t>
      </w:r>
      <w:r w:rsidRPr="00211397">
        <w:rPr>
          <w:rStyle w:val="StyleUnderline"/>
          <w:rFonts w:asciiTheme="majorHAnsi" w:hAnsiTheme="majorHAnsi"/>
          <w:highlight w:val="cyan"/>
        </w:rPr>
        <w:t>Obama's lack of warmth has precluded him from establishing</w:t>
      </w:r>
      <w:r w:rsidRPr="00421812">
        <w:rPr>
          <w:rStyle w:val="StyleUnderline"/>
          <w:rFonts w:asciiTheme="majorHAnsi" w:hAnsiTheme="majorHAnsi"/>
        </w:rPr>
        <w:t xml:space="preserve"> the sorts of </w:t>
      </w:r>
      <w:r w:rsidRPr="00211397">
        <w:rPr>
          <w:rStyle w:val="StyleUnderline"/>
          <w:rFonts w:asciiTheme="majorHAnsi" w:hAnsiTheme="majorHAnsi"/>
          <w:highlight w:val="cyan"/>
        </w:rPr>
        <w:t>human relationships with European leaders</w:t>
      </w:r>
      <w:r w:rsidRPr="00421812">
        <w:rPr>
          <w:rStyle w:val="StyleUnderline"/>
          <w:rFonts w:asciiTheme="majorHAnsi" w:hAnsiTheme="majorHAnsi"/>
        </w:rPr>
        <w:t xml:space="preserve"> that animate alliances</w:t>
      </w:r>
      <w:r w:rsidRPr="00BE547A">
        <w:rPr>
          <w:sz w:val="16"/>
        </w:rPr>
        <w:t xml:space="preserve">. When asked to name his closest allies, </w:t>
      </w:r>
      <w:r w:rsidRPr="00421812">
        <w:rPr>
          <w:rStyle w:val="StyleUnderline"/>
          <w:rFonts w:asciiTheme="majorHAnsi" w:hAnsiTheme="majorHAnsi"/>
        </w:rPr>
        <w:t>Obama</w:t>
      </w:r>
      <w:r w:rsidRPr="00BE547A">
        <w:rPr>
          <w:sz w:val="16"/>
        </w:rPr>
        <w:t xml:space="preserve"> mentions non-European leaders such as </w:t>
      </w:r>
      <w:proofErr w:type="spellStart"/>
      <w:r w:rsidRPr="00BE547A">
        <w:rPr>
          <w:sz w:val="16"/>
        </w:rPr>
        <w:t>Recep</w:t>
      </w:r>
      <w:proofErr w:type="spellEnd"/>
      <w:r w:rsidRPr="00BE547A">
        <w:rPr>
          <w:sz w:val="16"/>
        </w:rPr>
        <w:t xml:space="preserve"> </w:t>
      </w:r>
      <w:proofErr w:type="spellStart"/>
      <w:r w:rsidRPr="00BE547A">
        <w:rPr>
          <w:sz w:val="16"/>
        </w:rPr>
        <w:t>Tayyip</w:t>
      </w:r>
      <w:proofErr w:type="spellEnd"/>
      <w:r w:rsidRPr="00BE547A">
        <w:rPr>
          <w:sz w:val="16"/>
        </w:rPr>
        <w:t xml:space="preserve"> Erdogan of Turkey and Lee </w:t>
      </w:r>
      <w:proofErr w:type="spellStart"/>
      <w:r w:rsidRPr="00BE547A">
        <w:rPr>
          <w:sz w:val="16"/>
        </w:rPr>
        <w:t>Myung-bak</w:t>
      </w:r>
      <w:proofErr w:type="spellEnd"/>
      <w:r w:rsidRPr="00BE547A">
        <w:rPr>
          <w:sz w:val="16"/>
        </w:rPr>
        <w:t xml:space="preserve"> of South Korea. And hi</w:t>
      </w:r>
      <w:r w:rsidRPr="00421812">
        <w:rPr>
          <w:rStyle w:val="StyleUnderline"/>
          <w:rFonts w:asciiTheme="majorHAnsi" w:hAnsiTheme="majorHAnsi"/>
        </w:rPr>
        <w:t>s</w:t>
      </w:r>
      <w:r w:rsidRPr="00BE547A">
        <w:rPr>
          <w:sz w:val="16"/>
        </w:rPr>
        <w:t xml:space="preserve"> </w:t>
      </w:r>
      <w:r w:rsidRPr="00421812">
        <w:rPr>
          <w:rStyle w:val="StyleUnderline"/>
          <w:rFonts w:asciiTheme="majorHAnsi" w:hAnsiTheme="majorHAnsi"/>
        </w:rPr>
        <w:t>transactional nature has led to a neglect of countries that he feels will not contribute more to the relationship</w:t>
      </w:r>
      <w:r w:rsidRPr="00BE547A">
        <w:rPr>
          <w:sz w:val="16"/>
        </w:rPr>
        <w:t xml:space="preserve"> -- within a year of being elected, </w:t>
      </w:r>
      <w:r w:rsidRPr="00421812">
        <w:rPr>
          <w:rStyle w:val="StyleUnderline"/>
          <w:rFonts w:asciiTheme="majorHAnsi" w:hAnsiTheme="majorHAnsi"/>
        </w:rPr>
        <w:t>Obama</w:t>
      </w:r>
      <w:r w:rsidRPr="00BE547A">
        <w:rPr>
          <w:sz w:val="16"/>
        </w:rPr>
        <w:t xml:space="preserve"> had </w:t>
      </w:r>
      <w:r w:rsidRPr="00421812">
        <w:rPr>
          <w:rStyle w:val="StyleUnderline"/>
          <w:rFonts w:asciiTheme="majorHAnsi" w:hAnsiTheme="majorHAnsi"/>
        </w:rPr>
        <w:t>managed to alienate the leaders of most of Europe's big states</w:t>
      </w:r>
      <w:r w:rsidRPr="00BE547A">
        <w:rPr>
          <w:sz w:val="16"/>
        </w:rPr>
        <w:t xml:space="preserve">, from Gordon Brown to Nicolas Sarkozy to Jose Luis Rodriguez Zapatero. Americans hardly remember, but </w:t>
      </w:r>
      <w:r w:rsidRPr="00421812">
        <w:rPr>
          <w:rStyle w:val="StyleUnderline"/>
          <w:rFonts w:asciiTheme="majorHAnsi" w:hAnsiTheme="majorHAnsi"/>
        </w:rPr>
        <w:t>Europe's collective nose was put out of joint by Obama's refusal to make the trip to Europe for the 2010 EU-U.S. summit</w:t>
      </w:r>
      <w:r w:rsidRPr="00BE547A">
        <w:rPr>
          <w:sz w:val="16"/>
        </w:rPr>
        <w:t xml:space="preserve">. More recently, </w:t>
      </w:r>
      <w:r w:rsidRPr="00211397">
        <w:rPr>
          <w:rStyle w:val="StyleUnderline"/>
          <w:rFonts w:asciiTheme="majorHAnsi" w:hAnsiTheme="majorHAnsi"/>
          <w:highlight w:val="cyan"/>
        </w:rPr>
        <w:t>Obama</w:t>
      </w:r>
      <w:r w:rsidRPr="00421812">
        <w:rPr>
          <w:rStyle w:val="StyleUnderline"/>
          <w:rFonts w:asciiTheme="majorHAnsi" w:hAnsiTheme="majorHAnsi"/>
        </w:rPr>
        <w:t xml:space="preserve"> has </w:t>
      </w:r>
      <w:r w:rsidRPr="00211397">
        <w:rPr>
          <w:rStyle w:val="StyleUnderline"/>
          <w:rFonts w:asciiTheme="majorHAnsi" w:hAnsiTheme="majorHAnsi"/>
          <w:highlight w:val="cyan"/>
        </w:rPr>
        <w:t>reached out</w:t>
      </w:r>
      <w:r w:rsidRPr="00BE547A">
        <w:rPr>
          <w:sz w:val="16"/>
        </w:rPr>
        <w:t xml:space="preserve"> to allies to counteract the impression that the only way to get a friendly reception in Washington is to be a problem nation -- but </w:t>
      </w:r>
      <w:r w:rsidRPr="00421812">
        <w:rPr>
          <w:rStyle w:val="StyleUnderline"/>
          <w:rFonts w:asciiTheme="majorHAnsi" w:hAnsiTheme="majorHAnsi"/>
        </w:rPr>
        <w:t xml:space="preserve">far </w:t>
      </w:r>
      <w:r w:rsidRPr="00211397">
        <w:rPr>
          <w:rStyle w:val="StyleUnderline"/>
          <w:rFonts w:asciiTheme="majorHAnsi" w:hAnsiTheme="majorHAnsi"/>
          <w:highlight w:val="cyan"/>
        </w:rPr>
        <w:t>too late to erase the</w:t>
      </w:r>
      <w:r w:rsidRPr="00421812">
        <w:rPr>
          <w:rStyle w:val="StyleUnderline"/>
          <w:rFonts w:asciiTheme="majorHAnsi" w:hAnsiTheme="majorHAnsi"/>
        </w:rPr>
        <w:t xml:space="preserve"> sense that Europe matters little to this American president</w:t>
      </w:r>
      <w:r w:rsidRPr="00BE547A">
        <w:rPr>
          <w:sz w:val="16"/>
        </w:rPr>
        <w:t xml:space="preserve">. </w:t>
      </w:r>
      <w:r w:rsidRPr="00421812">
        <w:rPr>
          <w:rStyle w:val="StyleUnderline"/>
          <w:rFonts w:asciiTheme="majorHAnsi" w:hAnsiTheme="majorHAnsi"/>
        </w:rPr>
        <w:t xml:space="preserve">Underlying these superficial issues is a more </w:t>
      </w:r>
      <w:r w:rsidRPr="00211397">
        <w:rPr>
          <w:rStyle w:val="UnderlineBold"/>
          <w:rFonts w:asciiTheme="majorHAnsi" w:hAnsiTheme="majorHAnsi"/>
          <w:highlight w:val="cyan"/>
        </w:rPr>
        <w:t>fundamental divergence</w:t>
      </w:r>
      <w:r w:rsidRPr="00211397">
        <w:rPr>
          <w:sz w:val="16"/>
          <w:highlight w:val="cyan"/>
        </w:rPr>
        <w:t xml:space="preserve"> </w:t>
      </w:r>
      <w:r w:rsidRPr="00211397">
        <w:rPr>
          <w:rStyle w:val="StyleUnderline"/>
          <w:rFonts w:asciiTheme="majorHAnsi" w:hAnsiTheme="majorHAnsi"/>
          <w:highlight w:val="cyan"/>
        </w:rPr>
        <w:t>in the way</w:t>
      </w:r>
      <w:r w:rsidRPr="00211397">
        <w:rPr>
          <w:sz w:val="16"/>
          <w:highlight w:val="cyan"/>
        </w:rPr>
        <w:t xml:space="preserve"> </w:t>
      </w:r>
      <w:r w:rsidRPr="00211397">
        <w:rPr>
          <w:rStyle w:val="StyleUnderline"/>
          <w:rFonts w:asciiTheme="majorHAnsi" w:hAnsiTheme="majorHAnsi"/>
          <w:highlight w:val="cyan"/>
        </w:rPr>
        <w:t>Europe and the U</w:t>
      </w:r>
      <w:r w:rsidRPr="00421812">
        <w:rPr>
          <w:rStyle w:val="StyleUnderline"/>
          <w:rFonts w:asciiTheme="majorHAnsi" w:hAnsiTheme="majorHAnsi"/>
        </w:rPr>
        <w:t xml:space="preserve">nited </w:t>
      </w:r>
      <w:r w:rsidRPr="00211397">
        <w:rPr>
          <w:rStyle w:val="StyleUnderline"/>
          <w:rFonts w:asciiTheme="majorHAnsi" w:hAnsiTheme="majorHAnsi"/>
          <w:highlight w:val="cyan"/>
        </w:rPr>
        <w:t>S</w:t>
      </w:r>
      <w:r w:rsidRPr="00421812">
        <w:rPr>
          <w:rStyle w:val="StyleUnderline"/>
          <w:rFonts w:asciiTheme="majorHAnsi" w:hAnsiTheme="majorHAnsi"/>
        </w:rPr>
        <w:t xml:space="preserve">tates </w:t>
      </w:r>
      <w:r w:rsidRPr="00211397">
        <w:rPr>
          <w:rStyle w:val="StyleUnderline"/>
          <w:rFonts w:asciiTheme="majorHAnsi" w:hAnsiTheme="majorHAnsi"/>
          <w:highlight w:val="cyan"/>
        </w:rPr>
        <w:t>are coping with</w:t>
      </w:r>
      <w:r w:rsidRPr="00421812">
        <w:rPr>
          <w:rStyle w:val="StyleUnderline"/>
          <w:rFonts w:asciiTheme="majorHAnsi" w:hAnsiTheme="majorHAnsi"/>
        </w:rPr>
        <w:t xml:space="preserve"> their respective </w:t>
      </w:r>
      <w:r w:rsidRPr="00211397">
        <w:rPr>
          <w:rStyle w:val="StyleUnderline"/>
          <w:rFonts w:asciiTheme="majorHAnsi" w:hAnsiTheme="majorHAnsi"/>
          <w:highlight w:val="cyan"/>
        </w:rPr>
        <w:t>declines</w:t>
      </w:r>
      <w:r w:rsidRPr="00BE547A">
        <w:rPr>
          <w:sz w:val="16"/>
        </w:rPr>
        <w:t xml:space="preserve">. As the EU's role shrinks in the world, </w:t>
      </w:r>
      <w:r w:rsidRPr="00421812">
        <w:rPr>
          <w:rStyle w:val="StyleUnderline"/>
          <w:rFonts w:asciiTheme="majorHAnsi" w:hAnsiTheme="majorHAnsi"/>
        </w:rPr>
        <w:t>Europeans have sought to help build a multilateral, rule-based world.</w:t>
      </w:r>
      <w:r w:rsidRPr="00BE547A">
        <w:rPr>
          <w:sz w:val="16"/>
        </w:rPr>
        <w:t xml:space="preserve"> That is why it is they, rather than the Chinese or the </w:t>
      </w:r>
      <w:proofErr w:type="gramStart"/>
      <w:r w:rsidRPr="00BE547A">
        <w:rPr>
          <w:sz w:val="16"/>
        </w:rPr>
        <w:t>Americans, that</w:t>
      </w:r>
      <w:proofErr w:type="gramEnd"/>
      <w:r w:rsidRPr="00BE547A">
        <w:rPr>
          <w:sz w:val="16"/>
        </w:rPr>
        <w:t xml:space="preserve"> have pushed for the creation of institutionalized global responses to climate change, genocide, or various trade disputes. To the extent that today's world has not collapsed into the deadlocked chaos of a "G-zero," it is often due to European efforts to create a functioning institutional order. To Washington's eternal frustration, </w:t>
      </w:r>
      <w:r w:rsidRPr="00421812">
        <w:rPr>
          <w:rStyle w:val="StyleUnderline"/>
          <w:rFonts w:asciiTheme="majorHAnsi" w:hAnsiTheme="majorHAnsi"/>
        </w:rPr>
        <w:t>however, Europeans have not put their energies into becoming a full partner on global issues</w:t>
      </w:r>
      <w:r w:rsidRPr="00BE547A">
        <w:rPr>
          <w:sz w:val="16"/>
        </w:rPr>
        <w:t xml:space="preserve">. For all the existential angst of the euro crisis, Europe is not as weak as people think it is. It still has the world's largest market and represents 17 percent of world trade, compared with 12 percent for the United States. Even in military terms, the EU is the world's No. 2 military power, with 21 percent of the world's military spending, versus 5 percent for China, 3 percent for Russia, 2 percent for India, and 1.5 percent for Brazil, according to Harvard scholar Joseph Nye. But, ironically for a people who have embraced multilateralism more than any other on Earth, </w:t>
      </w:r>
      <w:r w:rsidRPr="00421812">
        <w:rPr>
          <w:rStyle w:val="StyleUnderline"/>
          <w:rFonts w:asciiTheme="majorHAnsi" w:hAnsiTheme="majorHAnsi"/>
        </w:rPr>
        <w:t>Europeans have not pooled their impressive economic, political, and military resources.</w:t>
      </w:r>
      <w:r w:rsidRPr="00BE547A">
        <w:rPr>
          <w:sz w:val="16"/>
        </w:rPr>
        <w:t xml:space="preserve"> And </w:t>
      </w:r>
      <w:r w:rsidRPr="00421812">
        <w:rPr>
          <w:rStyle w:val="StyleUnderline"/>
          <w:rFonts w:asciiTheme="majorHAnsi" w:hAnsiTheme="majorHAnsi"/>
        </w:rPr>
        <w:t xml:space="preserve">with the </w:t>
      </w:r>
      <w:proofErr w:type="spellStart"/>
      <w:r w:rsidRPr="00421812">
        <w:rPr>
          <w:rStyle w:val="StyleUnderline"/>
          <w:rFonts w:asciiTheme="majorHAnsi" w:hAnsiTheme="majorHAnsi"/>
        </w:rPr>
        <w:t>eurozone's</w:t>
      </w:r>
      <w:proofErr w:type="spellEnd"/>
      <w:r w:rsidRPr="00421812">
        <w:rPr>
          <w:rStyle w:val="StyleUnderline"/>
          <w:rFonts w:asciiTheme="majorHAnsi" w:hAnsiTheme="majorHAnsi"/>
        </w:rPr>
        <w:t xml:space="preserve"> need to resolve the euro crisis, the EU may split into two or more tiers -- making concerted action even more difficult</w:t>
      </w:r>
      <w:r w:rsidRPr="00BE547A">
        <w:rPr>
          <w:sz w:val="16"/>
        </w:rPr>
        <w:t xml:space="preserve">. As a result, </w:t>
      </w:r>
      <w:r w:rsidRPr="00211397">
        <w:rPr>
          <w:rStyle w:val="UnderlineBold"/>
          <w:rFonts w:asciiTheme="majorHAnsi" w:hAnsiTheme="majorHAnsi"/>
          <w:highlight w:val="cyan"/>
        </w:rPr>
        <w:t>European power is too diffuse to</w:t>
      </w:r>
      <w:r w:rsidRPr="00421812">
        <w:rPr>
          <w:rStyle w:val="UnderlineBold"/>
          <w:rFonts w:asciiTheme="majorHAnsi" w:hAnsiTheme="majorHAnsi"/>
        </w:rPr>
        <w:t xml:space="preserve"> be much of a </w:t>
      </w:r>
      <w:r w:rsidRPr="00211397">
        <w:rPr>
          <w:rStyle w:val="UnderlineBold"/>
          <w:rFonts w:asciiTheme="majorHAnsi" w:hAnsiTheme="majorHAnsi"/>
          <w:highlight w:val="cyan"/>
        </w:rPr>
        <w:t>help</w:t>
      </w:r>
      <w:r w:rsidRPr="00421812">
        <w:rPr>
          <w:rStyle w:val="UnderlineBold"/>
          <w:rFonts w:asciiTheme="majorHAnsi" w:hAnsiTheme="majorHAnsi"/>
        </w:rPr>
        <w:t xml:space="preserve"> or a hindrance on many issues</w:t>
      </w:r>
      <w:r w:rsidRPr="00BE547A">
        <w:rPr>
          <w:sz w:val="16"/>
        </w:rPr>
        <w:t xml:space="preserve">. On the other hand, </w:t>
      </w:r>
      <w:r w:rsidRPr="00421812">
        <w:rPr>
          <w:rStyle w:val="StyleUnderline"/>
          <w:rFonts w:asciiTheme="majorHAnsi" w:hAnsiTheme="majorHAnsi"/>
        </w:rPr>
        <w:t>Obama's United States</w:t>
      </w:r>
      <w:r w:rsidRPr="00BE547A">
        <w:rPr>
          <w:sz w:val="16"/>
        </w:rPr>
        <w:t xml:space="preserve"> -- although equally committed to liberal values -- </w:t>
      </w:r>
      <w:r w:rsidRPr="00421812">
        <w:rPr>
          <w:rStyle w:val="StyleUnderline"/>
          <w:rFonts w:asciiTheme="majorHAnsi" w:hAnsiTheme="majorHAnsi"/>
        </w:rPr>
        <w:t xml:space="preserve">thinks that the best way to safeguard American interests and values is to craft a </w:t>
      </w:r>
      <w:proofErr w:type="spellStart"/>
      <w:r w:rsidRPr="00421812">
        <w:rPr>
          <w:rStyle w:val="StyleUnderline"/>
          <w:rFonts w:asciiTheme="majorHAnsi" w:hAnsiTheme="majorHAnsi"/>
        </w:rPr>
        <w:t>multipartner</w:t>
      </w:r>
      <w:proofErr w:type="spellEnd"/>
      <w:r w:rsidRPr="00421812">
        <w:rPr>
          <w:rStyle w:val="StyleUnderline"/>
          <w:rFonts w:asciiTheme="majorHAnsi" w:hAnsiTheme="majorHAnsi"/>
        </w:rPr>
        <w:t xml:space="preserve"> world</w:t>
      </w:r>
      <w:r w:rsidRPr="00BE547A">
        <w:rPr>
          <w:sz w:val="16"/>
        </w:rPr>
        <w:t xml:space="preserve">. On the one hand, </w:t>
      </w:r>
      <w:r w:rsidRPr="00421812">
        <w:rPr>
          <w:rStyle w:val="StyleUnderline"/>
          <w:rFonts w:asciiTheme="majorHAnsi" w:hAnsiTheme="majorHAnsi"/>
        </w:rPr>
        <w:t>Obama continues to believe that he can transform rising powers by integrating them into existing institutions</w:t>
      </w:r>
      <w:r w:rsidRPr="00BE547A">
        <w:rPr>
          <w:sz w:val="16"/>
        </w:rPr>
        <w:t xml:space="preserve"> (despite much evidence to the contrary). On the other, he thinks that Europe's overrepresentation in existing institutions like the World Bank and the International Monetary Fund is a threat to the consolidation of that order. This is leading a declining America to increasingly turn </w:t>
      </w:r>
      <w:proofErr w:type="gramStart"/>
      <w:r w:rsidRPr="00BE547A">
        <w:rPr>
          <w:sz w:val="16"/>
        </w:rPr>
        <w:t>against</w:t>
      </w:r>
      <w:proofErr w:type="gramEnd"/>
      <w:r w:rsidRPr="00BE547A">
        <w:rPr>
          <w:sz w:val="16"/>
        </w:rPr>
        <w:t xml:space="preserve"> Europe on issues ranging from climate change to currencies. The most striking example came at the 2009 G-20 in Pittsburgh, when Obama worked together with the emerging powers to pressure Europeans to give up their voting power at the IMF. As Walter Russell Mead, the U.S. international relations scholar, has written, "(I)</w:t>
      </w:r>
      <w:proofErr w:type="spellStart"/>
      <w:r w:rsidRPr="00BE547A">
        <w:rPr>
          <w:sz w:val="16"/>
        </w:rPr>
        <w:t>ncreasingly</w:t>
      </w:r>
      <w:proofErr w:type="spellEnd"/>
      <w:r w:rsidRPr="00BE547A">
        <w:rPr>
          <w:sz w:val="16"/>
        </w:rPr>
        <w:t xml:space="preserve"> it will be in the American interest to help Asian powers rebalance the world power structure in ways that redistribute power from the former great powers of Europe to the rising great powers of Asia today." But the long-term consequence of the cooling of this unique alliance could be the hollowing out of the world order that the Atlantic powers have made. The big unwritten story of the last few decades is the way that a European-inspired liberal economic and political order has been crafted in the shell of the American security order. It is an order that limits the powers of states and markets and puts the protection of individuals at its core. If the United States was the sheriff of this order, the EU was its constitutional court. And now it is being challenged by the emerging powers. Countries like Brazil, China, and India are all relatively new states forged by movements of national liberation whose experience of globalization has been bound up with their new sense of nationhood. While globalization is destroying sovereignty for the West, these former colonies are enjoying it on a scale never experienced before. As a result, they are not about to invite their former colonial masters to interfere in their internal affairs. Just look at the dynamics of the United Nations Security Council on issues from Sudan to Syria. Even in the General Assembly, the balance of power is shifting: 10 years ago, China won 43 percent of the votes on human rights in the United Nations, far behind Europe's 78 percent. But in 2010-11, the EU won less than 50 percent to China's nearly 60 percent, according to research by the European Council on Foreign Relations. Rather than being transformed by global institutions, China's sophisticated multilateral diplomacy is changing the global order itself. </w:t>
      </w:r>
      <w:r w:rsidRPr="00421812">
        <w:rPr>
          <w:rStyle w:val="StyleUnderline"/>
          <w:rFonts w:asciiTheme="majorHAnsi" w:hAnsiTheme="majorHAnsi"/>
        </w:rPr>
        <w:t xml:space="preserve">As relative power flows </w:t>
      </w:r>
      <w:proofErr w:type="gramStart"/>
      <w:r w:rsidRPr="00421812">
        <w:rPr>
          <w:rStyle w:val="StyleUnderline"/>
          <w:rFonts w:asciiTheme="majorHAnsi" w:hAnsiTheme="majorHAnsi"/>
        </w:rPr>
        <w:t>Eastward</w:t>
      </w:r>
      <w:proofErr w:type="gramEnd"/>
      <w:r w:rsidRPr="00BE547A">
        <w:rPr>
          <w:sz w:val="16"/>
        </w:rPr>
        <w:t xml:space="preserve">, </w:t>
      </w:r>
      <w:r w:rsidRPr="00211397">
        <w:rPr>
          <w:rStyle w:val="UnderlineBold"/>
          <w:rFonts w:asciiTheme="majorHAnsi" w:hAnsiTheme="majorHAnsi"/>
          <w:highlight w:val="cyan"/>
        </w:rPr>
        <w:t>it is</w:t>
      </w:r>
      <w:r w:rsidRPr="00421812">
        <w:rPr>
          <w:rStyle w:val="UnderlineBold"/>
          <w:rFonts w:asciiTheme="majorHAnsi" w:hAnsiTheme="majorHAnsi"/>
        </w:rPr>
        <w:t xml:space="preserve"> </w:t>
      </w:r>
      <w:r w:rsidRPr="00BE547A">
        <w:rPr>
          <w:sz w:val="16"/>
        </w:rPr>
        <w:t xml:space="preserve">perhaps </w:t>
      </w:r>
      <w:r w:rsidRPr="00211397">
        <w:rPr>
          <w:rStyle w:val="UnderlineBold"/>
          <w:rFonts w:asciiTheme="majorHAnsi" w:hAnsiTheme="majorHAnsi"/>
          <w:highlight w:val="cyan"/>
        </w:rPr>
        <w:t>inevitable</w:t>
      </w:r>
      <w:r w:rsidRPr="00211397">
        <w:rPr>
          <w:sz w:val="16"/>
          <w:highlight w:val="cyan"/>
        </w:rPr>
        <w:t xml:space="preserve"> </w:t>
      </w:r>
      <w:r w:rsidRPr="00211397">
        <w:rPr>
          <w:rStyle w:val="StyleUnderline"/>
          <w:rFonts w:asciiTheme="majorHAnsi" w:hAnsiTheme="majorHAnsi"/>
          <w:highlight w:val="cyan"/>
        </w:rPr>
        <w:t>that the Western alliance</w:t>
      </w:r>
      <w:r w:rsidRPr="00BE547A">
        <w:rPr>
          <w:sz w:val="16"/>
        </w:rPr>
        <w:t xml:space="preserve"> that kept liberty's flame alight during the Cold War and then sought to construct a liberal order in its aftermath </w:t>
      </w:r>
      <w:r w:rsidRPr="00211397">
        <w:rPr>
          <w:rStyle w:val="UnderlineBold"/>
          <w:rFonts w:asciiTheme="majorHAnsi" w:hAnsiTheme="majorHAnsi"/>
          <w:highlight w:val="cyan"/>
        </w:rPr>
        <w:t>is fading fast</w:t>
      </w:r>
      <w:r w:rsidRPr="00BE547A">
        <w:rPr>
          <w:sz w:val="16"/>
        </w:rPr>
        <w:t xml:space="preserve">. </w:t>
      </w:r>
      <w:r w:rsidRPr="00421812">
        <w:rPr>
          <w:rStyle w:val="StyleUnderline"/>
          <w:rFonts w:asciiTheme="majorHAnsi" w:hAnsiTheme="majorHAnsi"/>
        </w:rPr>
        <w:t>It was perhaps inevitable that both Europeans and Americans should fail to live up to each other's expectations of their respective roles in a post-Cold War world</w:t>
      </w:r>
      <w:r w:rsidRPr="00BE547A">
        <w:rPr>
          <w:sz w:val="16"/>
        </w:rPr>
        <w:t xml:space="preserve">. After all, </w:t>
      </w:r>
      <w:r w:rsidRPr="00211397">
        <w:rPr>
          <w:rStyle w:val="StyleUnderline"/>
          <w:rFonts w:asciiTheme="majorHAnsi" w:hAnsiTheme="majorHAnsi"/>
          <w:highlight w:val="cyan"/>
        </w:rPr>
        <w:t>America is still too powerful</w:t>
      </w:r>
      <w:r w:rsidRPr="00421812">
        <w:rPr>
          <w:rStyle w:val="StyleUnderline"/>
          <w:rFonts w:asciiTheme="majorHAnsi" w:hAnsiTheme="majorHAnsi"/>
        </w:rPr>
        <w:t xml:space="preserve"> to happily commit to a multilateral world</w:t>
      </w:r>
      <w:r w:rsidRPr="00BE547A">
        <w:rPr>
          <w:sz w:val="16"/>
        </w:rPr>
        <w:t xml:space="preserve"> order (as evidenced by Congress's reluctance to ratify treaties). And </w:t>
      </w:r>
      <w:r w:rsidRPr="00211397">
        <w:rPr>
          <w:rStyle w:val="StyleUnderline"/>
          <w:rFonts w:asciiTheme="majorHAnsi" w:hAnsiTheme="majorHAnsi"/>
          <w:highlight w:val="cyan"/>
        </w:rPr>
        <w:t>Europe is too physically safe</w:t>
      </w:r>
      <w:r w:rsidRPr="00421812">
        <w:rPr>
          <w:rStyle w:val="StyleUnderline"/>
          <w:rFonts w:asciiTheme="majorHAnsi" w:hAnsiTheme="majorHAnsi"/>
        </w:rPr>
        <w:t xml:space="preserve"> to be willing to match U.S. defense</w:t>
      </w:r>
      <w:r w:rsidRPr="00BE547A">
        <w:rPr>
          <w:sz w:val="16"/>
        </w:rPr>
        <w:t xml:space="preserve"> spending or pool its resources. What is surprising is that the passing of this alliance has not been mourned by many on either side. The legacy of Barack Obama is that the transatlantic relationship is at its most harmonious and yet least relevant in 50 years. Ironically, it may take the election of someone who is less naturally popular on the European stage for both sides to wake up and realize just what is at stake.</w:t>
      </w:r>
    </w:p>
    <w:p w:rsidR="00BE547A" w:rsidRDefault="00BE547A" w:rsidP="00153055"/>
    <w:p w:rsidR="0079170E" w:rsidRPr="006A5DA9" w:rsidRDefault="0079170E" w:rsidP="0079170E">
      <w:pPr>
        <w:pStyle w:val="Heading4"/>
      </w:pPr>
      <w:r w:rsidRPr="006A5DA9">
        <w:t>Either relations are resilient</w:t>
      </w:r>
    </w:p>
    <w:p w:rsidR="0079170E" w:rsidRPr="006A5DA9" w:rsidRDefault="0079170E" w:rsidP="0079170E">
      <w:pPr>
        <w:pStyle w:val="Heading4"/>
      </w:pPr>
      <w:r w:rsidRPr="006A5DA9">
        <w:t xml:space="preserve">A. Mutual interests </w:t>
      </w:r>
    </w:p>
    <w:p w:rsidR="0079170E" w:rsidRPr="006A5DA9" w:rsidRDefault="0079170E" w:rsidP="0079170E">
      <w:proofErr w:type="spellStart"/>
      <w:r w:rsidRPr="006A5DA9">
        <w:rPr>
          <w:rStyle w:val="Style13ptBold"/>
        </w:rPr>
        <w:t>Calomgaert</w:t>
      </w:r>
      <w:proofErr w:type="spellEnd"/>
      <w:r w:rsidRPr="006A5DA9">
        <w:rPr>
          <w:rStyle w:val="Style13ptBold"/>
        </w:rPr>
        <w:t>, 8</w:t>
      </w:r>
      <w:r w:rsidRPr="006A5DA9">
        <w:t xml:space="preserve"> </w:t>
      </w:r>
    </w:p>
    <w:p w:rsidR="0079170E" w:rsidRPr="006A5DA9" w:rsidRDefault="0079170E" w:rsidP="0079170E">
      <w:r w:rsidRPr="006A5DA9">
        <w:t>(Michael, Visiting Scholar at the Brookings Inst., expert on European economic integration, the European Union, Italy, transatlantic relations and Western Europe and  former senior foreign service officer specializing in economic affairs.</w:t>
      </w:r>
    </w:p>
    <w:p w:rsidR="0079170E" w:rsidRPr="006A5DA9" w:rsidRDefault="0079170E" w:rsidP="0079170E">
      <w:r w:rsidRPr="006A5DA9">
        <w:t xml:space="preserve"> “Europe-U.S. </w:t>
      </w:r>
      <w:proofErr w:type="spellStart"/>
      <w:r w:rsidRPr="006A5DA9">
        <w:t>Relations,”June</w:t>
      </w:r>
      <w:proofErr w:type="spellEnd"/>
      <w:r w:rsidRPr="006A5DA9">
        <w:t xml:space="preserve"> 25, http://www.loccidentale.it/articolo/europe-u.s.+relations) </w:t>
      </w:r>
    </w:p>
    <w:p w:rsidR="0079170E" w:rsidRPr="006A5DA9" w:rsidRDefault="0079170E" w:rsidP="0079170E"/>
    <w:p w:rsidR="0079170E" w:rsidRPr="006A5DA9" w:rsidRDefault="0079170E" w:rsidP="0079170E">
      <w:r w:rsidRPr="006A5DA9">
        <w:t xml:space="preserve">In conclusion, we continue to discover a truism: </w:t>
      </w:r>
      <w:r w:rsidRPr="00211397">
        <w:rPr>
          <w:b/>
          <w:highlight w:val="cyan"/>
          <w:u w:val="single"/>
        </w:rPr>
        <w:t>there exists a commonality of values, interests, and objectives between the United States and the EU.</w:t>
      </w:r>
      <w:r w:rsidRPr="006A5DA9">
        <w:rPr>
          <w:b/>
          <w:u w:val="single"/>
        </w:rPr>
        <w:t xml:space="preserve">  </w:t>
      </w:r>
      <w:r w:rsidRPr="00211397">
        <w:rPr>
          <w:b/>
          <w:highlight w:val="cyan"/>
          <w:u w:val="single"/>
        </w:rPr>
        <w:t>Each needs the other despite periodic perceived disadvantages from the relationship</w:t>
      </w:r>
      <w:r w:rsidRPr="006A5DA9">
        <w:rPr>
          <w:b/>
          <w:u w:val="single"/>
        </w:rPr>
        <w:t>. </w:t>
      </w:r>
      <w:r w:rsidRPr="006A5DA9">
        <w:t xml:space="preserve"> It is not an ideal relationship, but </w:t>
      </w:r>
      <w:r w:rsidRPr="006A5DA9">
        <w:rPr>
          <w:b/>
          <w:u w:val="single"/>
        </w:rPr>
        <w:t>it is effective and mutually beneficial</w:t>
      </w:r>
      <w:r w:rsidRPr="006A5DA9">
        <w:t xml:space="preserve">.  Although that is not a unanimous view - there are people on both sides who perceive a threat from the other - we must recognize the need to thrash out our differences and come up with the most effective </w:t>
      </w:r>
      <w:proofErr w:type="spellStart"/>
      <w:r w:rsidRPr="006A5DA9">
        <w:t>policies.To</w:t>
      </w:r>
      <w:proofErr w:type="spellEnd"/>
      <w:r w:rsidRPr="006A5DA9">
        <w:t xml:space="preserve"> end on a bipartisan note, I quote the Clinton Administration – “we are not clones, we are cousins,” said Madeleine Albright – and the Bush Administration – Nicholas </w:t>
      </w:r>
      <w:r w:rsidRPr="00211397">
        <w:rPr>
          <w:b/>
          <w:highlight w:val="cyan"/>
          <w:u w:val="single"/>
        </w:rPr>
        <w:t>Burns</w:t>
      </w:r>
      <w:r w:rsidRPr="006A5DA9">
        <w:t xml:space="preserve">, who </w:t>
      </w:r>
      <w:r w:rsidRPr="00211397">
        <w:rPr>
          <w:b/>
          <w:highlight w:val="cyan"/>
          <w:u w:val="single"/>
        </w:rPr>
        <w:t>referred to our “long-term marriage with no possibility of separation or divorce.”</w:t>
      </w:r>
      <w:r w:rsidRPr="006A5DA9">
        <w:t xml:space="preserve">  Both come to the same conclusion. </w:t>
      </w:r>
    </w:p>
    <w:p w:rsidR="0079170E" w:rsidRPr="006A5DA9" w:rsidRDefault="0079170E" w:rsidP="0079170E">
      <w:pPr>
        <w:pStyle w:val="Heading4"/>
      </w:pPr>
      <w:r w:rsidRPr="006A5DA9">
        <w:t>B. Economy and Oil</w:t>
      </w:r>
    </w:p>
    <w:p w:rsidR="0079170E" w:rsidRPr="006A5DA9" w:rsidRDefault="0079170E" w:rsidP="0079170E">
      <w:pPr>
        <w:rPr>
          <w:rStyle w:val="Style13ptBold"/>
        </w:rPr>
      </w:pPr>
      <w:proofErr w:type="spellStart"/>
      <w:r w:rsidRPr="006A5DA9">
        <w:rPr>
          <w:rStyle w:val="Style13ptBold"/>
        </w:rPr>
        <w:t>Jansa</w:t>
      </w:r>
      <w:proofErr w:type="spellEnd"/>
      <w:r w:rsidRPr="006A5DA9">
        <w:rPr>
          <w:rStyle w:val="Style13ptBold"/>
        </w:rPr>
        <w:t>, 8</w:t>
      </w:r>
    </w:p>
    <w:p w:rsidR="0079170E" w:rsidRPr="006A5DA9" w:rsidRDefault="0079170E" w:rsidP="0079170E">
      <w:r w:rsidRPr="006A5DA9">
        <w:t>(</w:t>
      </w:r>
      <w:proofErr w:type="spellStart"/>
      <w:r w:rsidRPr="006A5DA9">
        <w:t>Janez</w:t>
      </w:r>
      <w:proofErr w:type="spellEnd"/>
      <w:r w:rsidRPr="006A5DA9">
        <w:t xml:space="preserve"> , Prime Minister of Slovenia, and President of the European Council; The President's News Conference With European Union Leaders in </w:t>
      </w:r>
      <w:proofErr w:type="spellStart"/>
      <w:r w:rsidRPr="006A5DA9">
        <w:t>Kranj</w:t>
      </w:r>
      <w:proofErr w:type="spellEnd"/>
      <w:r w:rsidRPr="006A5DA9">
        <w:t xml:space="preserve"> Public Papers of the Presidents June 16, 2008 Monday, L/N) </w:t>
      </w:r>
    </w:p>
    <w:p w:rsidR="0079170E" w:rsidRPr="006A5DA9" w:rsidRDefault="0079170E" w:rsidP="0079170E"/>
    <w:p w:rsidR="0079170E" w:rsidRPr="006A5DA9" w:rsidRDefault="0079170E" w:rsidP="0079170E">
      <w:r w:rsidRPr="00211397">
        <w:rPr>
          <w:b/>
          <w:highlight w:val="cyan"/>
          <w:u w:val="single"/>
        </w:rPr>
        <w:t>The E</w:t>
      </w:r>
      <w:r w:rsidRPr="006A5DA9">
        <w:rPr>
          <w:b/>
          <w:u w:val="single"/>
        </w:rPr>
        <w:t xml:space="preserve">uropean </w:t>
      </w:r>
      <w:r w:rsidRPr="00211397">
        <w:rPr>
          <w:b/>
          <w:highlight w:val="cyan"/>
          <w:u w:val="single"/>
        </w:rPr>
        <w:t>U</w:t>
      </w:r>
      <w:r w:rsidRPr="006A5DA9">
        <w:rPr>
          <w:b/>
          <w:u w:val="single"/>
        </w:rPr>
        <w:t xml:space="preserve">nion </w:t>
      </w:r>
      <w:r w:rsidRPr="00211397">
        <w:rPr>
          <w:b/>
          <w:highlight w:val="cyan"/>
          <w:u w:val="single"/>
        </w:rPr>
        <w:t>and the U.S. share</w:t>
      </w:r>
      <w:r w:rsidRPr="006A5DA9">
        <w:t xml:space="preserve"> the most important </w:t>
      </w:r>
      <w:r w:rsidRPr="00211397">
        <w:rPr>
          <w:b/>
          <w:highlight w:val="cyan"/>
          <w:u w:val="single"/>
        </w:rPr>
        <w:t>fundamental values</w:t>
      </w:r>
      <w:r w:rsidRPr="006A5DA9">
        <w:rPr>
          <w:b/>
          <w:u w:val="single"/>
        </w:rPr>
        <w:t>:</w:t>
      </w:r>
      <w:r w:rsidRPr="006A5DA9">
        <w:t xml:space="preserve"> democracy, free entrepreneurial initiative, respect for human rights and fundamental freedoms, and the respect for the principles of the rule of law. The EU and the U.S. </w:t>
      </w:r>
      <w:r w:rsidRPr="00211397">
        <w:rPr>
          <w:b/>
          <w:highlight w:val="cyan"/>
          <w:u w:val="single"/>
        </w:rPr>
        <w:t>together represent 10 percent of the world's population</w:t>
      </w:r>
      <w:r w:rsidRPr="00211397">
        <w:rPr>
          <w:highlight w:val="cyan"/>
        </w:rPr>
        <w:t xml:space="preserve">. </w:t>
      </w:r>
      <w:r w:rsidRPr="00211397">
        <w:rPr>
          <w:b/>
          <w:highlight w:val="cyan"/>
          <w:u w:val="single"/>
        </w:rPr>
        <w:t>The trad</w:t>
      </w:r>
      <w:r w:rsidRPr="006A5DA9">
        <w:rPr>
          <w:b/>
          <w:u w:val="single"/>
        </w:rPr>
        <w:t xml:space="preserve">e </w:t>
      </w:r>
      <w:r w:rsidRPr="006A5DA9">
        <w:t>in goods and services</w:t>
      </w:r>
      <w:r w:rsidRPr="006A5DA9">
        <w:rPr>
          <w:b/>
          <w:u w:val="single"/>
        </w:rPr>
        <w:t xml:space="preserve"> </w:t>
      </w:r>
      <w:r w:rsidRPr="00211397">
        <w:rPr>
          <w:b/>
          <w:highlight w:val="cyan"/>
          <w:u w:val="single"/>
        </w:rPr>
        <w:t>amounts to 3 billion a day</w:t>
      </w:r>
      <w:r w:rsidRPr="006A5DA9">
        <w:rPr>
          <w:b/>
          <w:u w:val="single"/>
        </w:rPr>
        <w:t xml:space="preserve">, and </w:t>
      </w:r>
      <w:r w:rsidRPr="006A5DA9">
        <w:t>they together</w:t>
      </w:r>
      <w:r w:rsidRPr="006A5DA9">
        <w:rPr>
          <w:b/>
          <w:u w:val="single"/>
        </w:rPr>
        <w:t xml:space="preserve"> produce almost 60 percent of the world's GDP</w:t>
      </w:r>
      <w:r w:rsidRPr="006A5DA9">
        <w:t xml:space="preserve">. And together they contribute 75 percent of development aid to poor countries. However, they also emit the majority of greenhouse gases. Because of all these reasons, </w:t>
      </w:r>
      <w:r w:rsidRPr="00211397">
        <w:rPr>
          <w:b/>
          <w:highlight w:val="cyan"/>
          <w:u w:val="single"/>
        </w:rPr>
        <w:t>they</w:t>
      </w:r>
      <w:r w:rsidRPr="006A5DA9">
        <w:t xml:space="preserve"> also</w:t>
      </w:r>
      <w:r w:rsidRPr="006A5DA9">
        <w:rPr>
          <w:b/>
          <w:u w:val="single"/>
        </w:rPr>
        <w:t xml:space="preserve"> </w:t>
      </w:r>
      <w:r w:rsidRPr="00211397">
        <w:rPr>
          <w:b/>
          <w:highlight w:val="cyan"/>
          <w:u w:val="single"/>
        </w:rPr>
        <w:t>share</w:t>
      </w:r>
      <w:r w:rsidRPr="00211397">
        <w:rPr>
          <w:highlight w:val="cyan"/>
        </w:rPr>
        <w:t xml:space="preserve"> </w:t>
      </w:r>
      <w:r w:rsidRPr="00211397">
        <w:rPr>
          <w:b/>
          <w:highlight w:val="cyan"/>
          <w:u w:val="single"/>
        </w:rPr>
        <w:t>a significant joint responsibility impacting the key global challenges.</w:t>
      </w:r>
      <w:r w:rsidRPr="006A5DA9">
        <w:rPr>
          <w:b/>
          <w:u w:val="single"/>
        </w:rPr>
        <w:t xml:space="preserve"> Our views </w:t>
      </w:r>
      <w:r w:rsidRPr="006A5DA9">
        <w:t>on certain paths</w:t>
      </w:r>
      <w:r w:rsidRPr="006A5DA9">
        <w:rPr>
          <w:b/>
          <w:u w:val="single"/>
        </w:rPr>
        <w:t xml:space="preserve"> differ</w:t>
      </w:r>
      <w:r w:rsidRPr="006A5DA9">
        <w:t>. Our views are different on, for example, the death penalty or the mandatory restriction on carbon emissions, but</w:t>
      </w:r>
      <w:r w:rsidRPr="006A5DA9">
        <w:rPr>
          <w:b/>
          <w:u w:val="single"/>
        </w:rPr>
        <w:t xml:space="preserve"> we are </w:t>
      </w:r>
      <w:r w:rsidRPr="006A5DA9">
        <w:t xml:space="preserve">openly </w:t>
      </w:r>
      <w:r w:rsidRPr="006A5DA9">
        <w:rPr>
          <w:b/>
          <w:u w:val="single"/>
        </w:rPr>
        <w:t xml:space="preserve">discussing </w:t>
      </w:r>
      <w:r w:rsidRPr="006A5DA9">
        <w:t xml:space="preserve">these differences and looking for </w:t>
      </w:r>
      <w:proofErr w:type="spellStart"/>
      <w:r w:rsidRPr="006A5DA9">
        <w:t>solutions.We</w:t>
      </w:r>
      <w:proofErr w:type="spellEnd"/>
      <w:r w:rsidRPr="006A5DA9">
        <w:t xml:space="preserve"> spoke at length about the </w:t>
      </w:r>
      <w:r w:rsidRPr="00211397">
        <w:rPr>
          <w:b/>
          <w:highlight w:val="cyan"/>
          <w:u w:val="single"/>
        </w:rPr>
        <w:t>issues of climate change and energy security</w:t>
      </w:r>
      <w:r w:rsidRPr="006A5DA9">
        <w:t xml:space="preserve">. These issues affect all humanity and our well-established habits and our way of life. We </w:t>
      </w:r>
      <w:r w:rsidRPr="00211397">
        <w:rPr>
          <w:b/>
          <w:highlight w:val="cyan"/>
          <w:u w:val="single"/>
        </w:rPr>
        <w:t>confirmed our readiness to face this challenge together</w:t>
      </w:r>
      <w:r w:rsidRPr="006A5DA9">
        <w:rPr>
          <w:b/>
          <w:u w:val="single"/>
        </w:rPr>
        <w:t>.</w:t>
      </w:r>
      <w:r w:rsidRPr="006A5DA9">
        <w:t xml:space="preserve"> We in the </w:t>
      </w:r>
      <w:r w:rsidRPr="006A5DA9">
        <w:rPr>
          <w:bCs/>
        </w:rPr>
        <w:t>European Union</w:t>
      </w:r>
      <w:r w:rsidRPr="006A5DA9">
        <w:t xml:space="preserve"> consider it necessary to define the mandatory objectives for reducing carbon emissions and to reach a global agreement. We must cooperate in protecting the environment, in searching new sources of energy, and in developing new </w:t>
      </w:r>
      <w:proofErr w:type="spellStart"/>
      <w:r w:rsidRPr="006A5DA9">
        <w:t>technologies.</w:t>
      </w:r>
      <w:r w:rsidRPr="006A5DA9">
        <w:rPr>
          <w:b/>
          <w:u w:val="single"/>
        </w:rPr>
        <w:t>High</w:t>
      </w:r>
      <w:proofErr w:type="spellEnd"/>
      <w:r w:rsidRPr="006A5DA9">
        <w:rPr>
          <w:b/>
          <w:u w:val="single"/>
        </w:rPr>
        <w:t xml:space="preserve"> oil prices have forced us to intensify our search for new energy solutions</w:t>
      </w:r>
      <w:r w:rsidRPr="006A5DA9">
        <w:t xml:space="preserve">. We are on the threshold of a new industrial revolution. Low carbon production and transport are becoming an economic necessity in addition to an environmental one. We need the most efficient solutions to the benefit of the present and future generations as soon as possible. </w:t>
      </w:r>
      <w:r w:rsidRPr="00211397">
        <w:rPr>
          <w:b/>
          <w:highlight w:val="cyan"/>
          <w:u w:val="single"/>
        </w:rPr>
        <w:t>The</w:t>
      </w:r>
      <w:r w:rsidRPr="006A5DA9">
        <w:rPr>
          <w:b/>
          <w:u w:val="single"/>
        </w:rPr>
        <w:t xml:space="preserve"> </w:t>
      </w:r>
      <w:r w:rsidRPr="00211397">
        <w:rPr>
          <w:b/>
          <w:bCs/>
          <w:highlight w:val="cyan"/>
          <w:u w:val="single"/>
        </w:rPr>
        <w:t>E</w:t>
      </w:r>
      <w:r w:rsidRPr="006A5DA9">
        <w:rPr>
          <w:b/>
          <w:bCs/>
          <w:u w:val="single"/>
        </w:rPr>
        <w:t xml:space="preserve">uropean </w:t>
      </w:r>
      <w:r w:rsidRPr="00211397">
        <w:rPr>
          <w:b/>
          <w:bCs/>
          <w:highlight w:val="cyan"/>
          <w:u w:val="single"/>
        </w:rPr>
        <w:t>U</w:t>
      </w:r>
      <w:r w:rsidRPr="006A5DA9">
        <w:rPr>
          <w:b/>
          <w:bCs/>
          <w:u w:val="single"/>
        </w:rPr>
        <w:t xml:space="preserve">nion </w:t>
      </w:r>
      <w:r w:rsidRPr="00211397">
        <w:rPr>
          <w:b/>
          <w:bCs/>
          <w:highlight w:val="cyan"/>
          <w:u w:val="single"/>
        </w:rPr>
        <w:t>and the U.S.</w:t>
      </w:r>
      <w:r w:rsidRPr="00211397">
        <w:rPr>
          <w:b/>
          <w:highlight w:val="cyan"/>
          <w:u w:val="single"/>
        </w:rPr>
        <w:t xml:space="preserve"> will lead the new industrial revolution</w:t>
      </w:r>
      <w:r w:rsidRPr="00211397">
        <w:rPr>
          <w:highlight w:val="cyan"/>
        </w:rPr>
        <w:t>.</w:t>
      </w:r>
    </w:p>
    <w:p w:rsidR="0079170E" w:rsidRPr="006A5DA9" w:rsidRDefault="0079170E" w:rsidP="0079170E">
      <w:pPr>
        <w:pStyle w:val="Heading4"/>
      </w:pPr>
      <w:r w:rsidRPr="006A5DA9">
        <w:t>Or relations decline inevitable-</w:t>
      </w:r>
    </w:p>
    <w:p w:rsidR="0079170E" w:rsidRPr="006A5DA9" w:rsidRDefault="0079170E" w:rsidP="0079170E">
      <w:pPr>
        <w:pStyle w:val="Heading4"/>
      </w:pPr>
      <w:r w:rsidRPr="006A5DA9">
        <w:t xml:space="preserve">A. NATO </w:t>
      </w:r>
    </w:p>
    <w:p w:rsidR="0079170E" w:rsidRPr="006A5DA9" w:rsidRDefault="0079170E" w:rsidP="0079170E">
      <w:proofErr w:type="spellStart"/>
      <w:r w:rsidRPr="006A5DA9">
        <w:rPr>
          <w:rStyle w:val="Style13ptBold"/>
        </w:rPr>
        <w:t>Calomgaert</w:t>
      </w:r>
      <w:proofErr w:type="spellEnd"/>
      <w:r w:rsidRPr="006A5DA9">
        <w:rPr>
          <w:rStyle w:val="Style13ptBold"/>
        </w:rPr>
        <w:t>, 8</w:t>
      </w:r>
      <w:r w:rsidRPr="006A5DA9">
        <w:t xml:space="preserve"> </w:t>
      </w:r>
    </w:p>
    <w:p w:rsidR="0079170E" w:rsidRPr="006A5DA9" w:rsidRDefault="0079170E" w:rsidP="0079170E">
      <w:r w:rsidRPr="006A5DA9">
        <w:t>(Michael, Visiting Scholar at the Brookings Inst., expert on European economic integration, the European Union, Italy, transatlantic relations and Western Europe and former senior foreign service officer specializing in economic affairs.</w:t>
      </w:r>
      <w:r w:rsidRPr="006A5DA9">
        <w:rPr>
          <w:sz w:val="12"/>
        </w:rPr>
        <w:t xml:space="preserve"> </w:t>
      </w:r>
      <w:r w:rsidRPr="006A5DA9">
        <w:t xml:space="preserve">“Europe-U.S. </w:t>
      </w:r>
      <w:proofErr w:type="spellStart"/>
      <w:r w:rsidRPr="006A5DA9">
        <w:t>Relations,”June</w:t>
      </w:r>
      <w:proofErr w:type="spellEnd"/>
      <w:r w:rsidRPr="006A5DA9">
        <w:t xml:space="preserve"> 25, http://www.loccidentale.it/articolo/europe-u.s.+relations) </w:t>
      </w:r>
    </w:p>
    <w:p w:rsidR="0079170E" w:rsidRPr="006A5DA9" w:rsidRDefault="0079170E" w:rsidP="0079170E"/>
    <w:p w:rsidR="0079170E" w:rsidRPr="006A5DA9" w:rsidRDefault="0079170E" w:rsidP="0079170E">
      <w:pPr>
        <w:rPr>
          <w:b/>
          <w:u w:val="single"/>
        </w:rPr>
      </w:pPr>
      <w:r w:rsidRPr="006A5DA9">
        <w:t xml:space="preserve">Third, </w:t>
      </w:r>
      <w:r w:rsidRPr="00211397">
        <w:rPr>
          <w:b/>
          <w:highlight w:val="cyan"/>
          <w:u w:val="single"/>
        </w:rPr>
        <w:t>there are a number of areas of potential conflict</w:t>
      </w:r>
      <w:r w:rsidRPr="006A5DA9">
        <w:t xml:space="preserve">.  </w:t>
      </w:r>
      <w:r w:rsidRPr="006A5DA9">
        <w:rPr>
          <w:b/>
          <w:u w:val="single"/>
        </w:rPr>
        <w:t>One is enlargement.</w:t>
      </w:r>
      <w:r w:rsidRPr="006A5DA9">
        <w:t xml:space="preserve">  </w:t>
      </w:r>
      <w:r w:rsidRPr="00211397">
        <w:rPr>
          <w:b/>
          <w:highlight w:val="cyan"/>
          <w:u w:val="single"/>
        </w:rPr>
        <w:t>While enlargement fatigue has clearly set in within the EU member states</w:t>
      </w:r>
      <w:r w:rsidRPr="006A5DA9">
        <w:t xml:space="preserve"> and thus enthusiasm for expanding the borders farther east has diminished significantly, the </w:t>
      </w:r>
      <w:r w:rsidRPr="00211397">
        <w:rPr>
          <w:b/>
          <w:highlight w:val="cyan"/>
          <w:u w:val="single"/>
        </w:rPr>
        <w:t>U</w:t>
      </w:r>
      <w:r w:rsidRPr="006A5DA9">
        <w:t xml:space="preserve">nited </w:t>
      </w:r>
      <w:r w:rsidRPr="00211397">
        <w:rPr>
          <w:b/>
          <w:highlight w:val="cyan"/>
          <w:u w:val="single"/>
        </w:rPr>
        <w:t>S</w:t>
      </w:r>
      <w:r w:rsidRPr="006A5DA9">
        <w:t xml:space="preserve">tates </w:t>
      </w:r>
      <w:r w:rsidRPr="00211397">
        <w:rPr>
          <w:b/>
          <w:highlight w:val="cyan"/>
          <w:u w:val="single"/>
        </w:rPr>
        <w:t>remains a strong proponent of enlargement to include most of the Balkans and Turkey, a particularly sensitive issue for the EU.</w:t>
      </w:r>
      <w:r w:rsidRPr="006A5DA9">
        <w:rPr>
          <w:b/>
          <w:u w:val="single"/>
        </w:rPr>
        <w:t xml:space="preserve"> </w:t>
      </w:r>
    </w:p>
    <w:p w:rsidR="0079170E" w:rsidRPr="006A5DA9" w:rsidRDefault="0079170E" w:rsidP="0079170E">
      <w:pPr>
        <w:pStyle w:val="card"/>
        <w:ind w:left="0"/>
        <w:rPr>
          <w:rFonts w:ascii="Baskerville Old Face" w:hAnsi="Baskerville Old Face"/>
        </w:rPr>
      </w:pPr>
      <w:r w:rsidRPr="006A5DA9">
        <w:rPr>
          <w:rFonts w:ascii="Baskerville Old Face" w:hAnsi="Baskerville Old Face"/>
        </w:rPr>
        <w:t>Another is the role of NATO.  As Under Secretary of State Burns has said, “we continue to work through NATO as our transatlantic link.”  The US goal is to broaden NATO’s mandate and extend its global reach.  It does not consider the NATO-EU relationship a zero-sum game, whereas the EU prefers to work through the EU and considers NATO too narrowly focused to handle the full range of cooperation.  And a third is Iran, where we seem to be approaching the end of the negotiating process.</w:t>
      </w:r>
    </w:p>
    <w:p w:rsidR="0079170E" w:rsidRPr="006A5DA9" w:rsidRDefault="0079170E" w:rsidP="0079170E">
      <w:pPr>
        <w:pStyle w:val="Heading4"/>
      </w:pPr>
      <w:r w:rsidRPr="006A5DA9">
        <w:t>B. Trade war</w:t>
      </w:r>
    </w:p>
    <w:p w:rsidR="0079170E" w:rsidRPr="006A5DA9" w:rsidRDefault="0079170E" w:rsidP="0079170E">
      <w:r w:rsidRPr="006A5DA9">
        <w:rPr>
          <w:rStyle w:val="Style13ptBold"/>
        </w:rPr>
        <w:t>Joyner, 5</w:t>
      </w:r>
      <w:r w:rsidRPr="006A5DA9">
        <w:t xml:space="preserve"> </w:t>
      </w:r>
    </w:p>
    <w:p w:rsidR="0079170E" w:rsidRPr="006A5DA9" w:rsidRDefault="0079170E" w:rsidP="0079170E">
      <w:r w:rsidRPr="006A5DA9">
        <w:t>(James, Chicago Tribune, “U.S., EU Declare Biggest Trade War,” June 1, http://www.outsidethebeltway.com/archives/2005/06/chicago_tribune_us_eu_declare_biggest_trade_war/)</w:t>
      </w:r>
    </w:p>
    <w:p w:rsidR="0079170E" w:rsidRPr="006A5DA9" w:rsidRDefault="0079170E" w:rsidP="0079170E"/>
    <w:p w:rsidR="0079170E" w:rsidRPr="006A5DA9" w:rsidRDefault="0079170E" w:rsidP="0079170E">
      <w:pPr>
        <w:widowControl w:val="0"/>
        <w:autoSpaceDE w:val="0"/>
        <w:autoSpaceDN w:val="0"/>
        <w:adjustRightInd w:val="0"/>
        <w:spacing w:after="260"/>
      </w:pPr>
      <w:r w:rsidRPr="00211397">
        <w:rPr>
          <w:b/>
          <w:szCs w:val="26"/>
          <w:highlight w:val="cyan"/>
          <w:u w:val="single"/>
        </w:rPr>
        <w:t>The U.S. and the E</w:t>
      </w:r>
      <w:r w:rsidRPr="006A5DA9">
        <w:t>uropean</w:t>
      </w:r>
      <w:r w:rsidRPr="006A5DA9">
        <w:rPr>
          <w:b/>
          <w:szCs w:val="26"/>
          <w:u w:val="single"/>
        </w:rPr>
        <w:t xml:space="preserve"> </w:t>
      </w:r>
      <w:r w:rsidRPr="00211397">
        <w:rPr>
          <w:b/>
          <w:szCs w:val="26"/>
          <w:highlight w:val="cyan"/>
          <w:u w:val="single"/>
        </w:rPr>
        <w:t>U</w:t>
      </w:r>
      <w:r w:rsidRPr="006A5DA9">
        <w:t xml:space="preserve">nion </w:t>
      </w:r>
      <w:r w:rsidRPr="00211397">
        <w:rPr>
          <w:b/>
          <w:szCs w:val="26"/>
          <w:highlight w:val="cyan"/>
          <w:u w:val="single"/>
        </w:rPr>
        <w:t>launched the largest trade war</w:t>
      </w:r>
      <w:r w:rsidRPr="006A5DA9">
        <w:t xml:space="preserve"> ever Tuesday, pitting the interests of two giant </w:t>
      </w:r>
      <w:proofErr w:type="spellStart"/>
      <w:r w:rsidRPr="006A5DA9">
        <w:t>aircraftmakers</w:t>
      </w:r>
      <w:proofErr w:type="spellEnd"/>
      <w:r w:rsidRPr="006A5DA9">
        <w:t xml:space="preserve"> </w:t>
      </w:r>
      <w:r w:rsidRPr="00211397">
        <w:rPr>
          <w:b/>
          <w:szCs w:val="26"/>
          <w:highlight w:val="cyan"/>
          <w:u w:val="single"/>
        </w:rPr>
        <w:t>as they vie for control of the lucrative market for commercial jetliners</w:t>
      </w:r>
      <w:r w:rsidRPr="006A5DA9">
        <w:t xml:space="preserve">. </w:t>
      </w:r>
      <w:r w:rsidRPr="006A5DA9">
        <w:rPr>
          <w:b/>
          <w:szCs w:val="26"/>
          <w:u w:val="single"/>
        </w:rPr>
        <w:t xml:space="preserve">The U.S. launched its </w:t>
      </w:r>
      <w:r w:rsidRPr="006A5DA9">
        <w:t>case Tuesday</w:t>
      </w:r>
      <w:r w:rsidRPr="006A5DA9">
        <w:rPr>
          <w:b/>
          <w:szCs w:val="26"/>
          <w:u w:val="single"/>
        </w:rPr>
        <w:t xml:space="preserve"> at the World Trade Organization in </w:t>
      </w:r>
      <w:r w:rsidRPr="00211397">
        <w:rPr>
          <w:b/>
          <w:szCs w:val="26"/>
          <w:highlight w:val="cyan"/>
          <w:u w:val="single"/>
        </w:rPr>
        <w:t>the face of mounting evidence that European governments plan to provid</w:t>
      </w:r>
      <w:r w:rsidRPr="00211397">
        <w:rPr>
          <w:highlight w:val="cyan"/>
        </w:rPr>
        <w:t>e</w:t>
      </w:r>
      <w:r w:rsidRPr="006A5DA9">
        <w:t xml:space="preserve"> as much as</w:t>
      </w:r>
      <w:r w:rsidRPr="006A5DA9">
        <w:rPr>
          <w:b/>
          <w:szCs w:val="26"/>
          <w:u w:val="single"/>
        </w:rPr>
        <w:t xml:space="preserve"> </w:t>
      </w:r>
      <w:r w:rsidRPr="00211397">
        <w:rPr>
          <w:b/>
          <w:szCs w:val="26"/>
          <w:highlight w:val="cyan"/>
          <w:u w:val="single"/>
        </w:rPr>
        <w:t>$1.7 billion in low-interest loans to help Airbus launch its newest plane</w:t>
      </w:r>
      <w:r w:rsidRPr="006A5DA9">
        <w:t xml:space="preserve">, the A350. </w:t>
      </w:r>
      <w:r w:rsidRPr="006A5DA9">
        <w:rPr>
          <w:b/>
          <w:szCs w:val="26"/>
          <w:u w:val="single"/>
        </w:rPr>
        <w:t xml:space="preserve">The EU immediately </w:t>
      </w:r>
      <w:proofErr w:type="gramStart"/>
      <w:r w:rsidRPr="006A5DA9">
        <w:rPr>
          <w:b/>
          <w:szCs w:val="26"/>
          <w:u w:val="single"/>
        </w:rPr>
        <w:t>retaliated</w:t>
      </w:r>
      <w:r w:rsidRPr="006A5DA9">
        <w:t>,</w:t>
      </w:r>
      <w:proofErr w:type="gramEnd"/>
      <w:r w:rsidRPr="006A5DA9">
        <w:t xml:space="preserve"> claiming Boeing’s 787 Dreamliner has received more than $7 billion in tax incentives and infrastructure support. However, the EU left out of its case an issue that Airbus has complained loudly about: $1.6 billion in subsidies expected to come from Japan to support Japanese suppliers that will build the wing section of the 787. Trade experts speculated the EU backed away because it feared opening the issue, since many European suppliers receive government support. </w:t>
      </w:r>
      <w:r w:rsidRPr="00211397">
        <w:rPr>
          <w:b/>
          <w:szCs w:val="26"/>
          <w:highlight w:val="cyan"/>
          <w:u w:val="single"/>
        </w:rPr>
        <w:t xml:space="preserve">The huge dispute between two of the world’s largest </w:t>
      </w:r>
      <w:r w:rsidRPr="00211397">
        <w:rPr>
          <w:szCs w:val="26"/>
          <w:highlight w:val="cyan"/>
          <w:u w:val="single" w:color="25610F"/>
        </w:rPr>
        <w:t>trading</w:t>
      </w:r>
      <w:r w:rsidRPr="00211397">
        <w:rPr>
          <w:b/>
          <w:szCs w:val="26"/>
          <w:highlight w:val="cyan"/>
          <w:u w:val="single"/>
        </w:rPr>
        <w:t xml:space="preserve"> partners threatens to</w:t>
      </w:r>
      <w:r w:rsidRPr="00211397">
        <w:rPr>
          <w:highlight w:val="cyan"/>
        </w:rPr>
        <w:t xml:space="preserve"> </w:t>
      </w:r>
      <w:r w:rsidRPr="00211397">
        <w:rPr>
          <w:b/>
          <w:szCs w:val="26"/>
          <w:highlight w:val="cyan"/>
          <w:u w:val="single"/>
        </w:rPr>
        <w:t>disrupt relations between the U.S. and EU</w:t>
      </w:r>
      <w:r w:rsidRPr="006A5DA9">
        <w:t xml:space="preserve"> at a time when they need to work together to advance their mutual interests. They are seeking to complete the latest round of World Trade Organization negotiations and deal with the sharp rise in Chinese textile imports, the theft of intellectual property and other concerns.</w:t>
      </w:r>
    </w:p>
    <w:p w:rsidR="00BE547A" w:rsidRPr="00153055" w:rsidRDefault="00BE547A" w:rsidP="00153055"/>
    <w:p w:rsidR="005760B7" w:rsidRDefault="005760B7" w:rsidP="005760B7">
      <w:pPr>
        <w:pStyle w:val="Heading1"/>
      </w:pPr>
      <w:r>
        <w:t>Generic Internal Link</w:t>
      </w:r>
      <w:r w:rsidR="006538B0">
        <w:t xml:space="preserve"> </w:t>
      </w:r>
      <w:proofErr w:type="spellStart"/>
      <w:r w:rsidR="006538B0">
        <w:t>Args</w:t>
      </w:r>
      <w:proofErr w:type="spellEnd"/>
      <w:r>
        <w:t>/Answers</w:t>
      </w:r>
    </w:p>
    <w:p w:rsidR="005760B7" w:rsidRDefault="005760B7" w:rsidP="005760B7">
      <w:pPr>
        <w:pStyle w:val="Heading2"/>
      </w:pPr>
      <w:r>
        <w:t>Credit/Blame</w:t>
      </w:r>
    </w:p>
    <w:p w:rsidR="005760B7" w:rsidRPr="000C26A4" w:rsidRDefault="005760B7" w:rsidP="005760B7">
      <w:pPr>
        <w:pStyle w:val="Heading3"/>
      </w:pPr>
      <w:r>
        <w:t>Obama Gets Credit/Blame (Generic)</w:t>
      </w:r>
    </w:p>
    <w:p w:rsidR="005760B7" w:rsidRPr="000C26A4" w:rsidRDefault="005760B7" w:rsidP="005760B7">
      <w:pPr>
        <w:pStyle w:val="Heading4"/>
      </w:pPr>
      <w:r w:rsidRPr="000C26A4">
        <w:t xml:space="preserve">Obama is the Velcro president – all agency action links. </w:t>
      </w:r>
    </w:p>
    <w:p w:rsidR="005760B7" w:rsidRPr="000C26A4" w:rsidRDefault="005760B7" w:rsidP="005760B7">
      <w:pPr>
        <w:rPr>
          <w:sz w:val="16"/>
        </w:rPr>
      </w:pPr>
      <w:proofErr w:type="gramStart"/>
      <w:r w:rsidRPr="00E765E9">
        <w:rPr>
          <w:rStyle w:val="Style13ptBold"/>
        </w:rPr>
        <w:t>Nicholas and Hook 10.</w:t>
      </w:r>
      <w:proofErr w:type="gramEnd"/>
      <w:r w:rsidRPr="000C26A4">
        <w:t xml:space="preserve"> </w:t>
      </w:r>
      <w:r w:rsidRPr="000C26A4">
        <w:rPr>
          <w:sz w:val="16"/>
        </w:rPr>
        <w:t xml:space="preserve">(Peter and Janet, Staff Writers – LA Times, “Obama the Velcro president”, LA Times, 7-30, </w:t>
      </w:r>
      <w:hyperlink r:id="rId69" w:history="1">
        <w:r w:rsidRPr="00041511">
          <w:rPr>
            <w:rStyle w:val="Hyperlink"/>
            <w:sz w:val="16"/>
          </w:rPr>
          <w:t>http://articles.latimes.com/2010/jul/30/nation/la-na-velcro-presidency-20100730/3</w:t>
        </w:r>
      </w:hyperlink>
      <w:r w:rsidRPr="000C26A4">
        <w:rPr>
          <w:sz w:val="16"/>
        </w:rPr>
        <w:t>)</w:t>
      </w:r>
    </w:p>
    <w:p w:rsidR="005760B7" w:rsidRPr="000C26A4" w:rsidRDefault="005760B7" w:rsidP="005760B7">
      <w:r w:rsidRPr="000C26A4">
        <w:rPr>
          <w:sz w:val="16"/>
        </w:rPr>
        <w:t xml:space="preserve">If Ronald Reagan was the classic Teflon president, Barack </w:t>
      </w:r>
      <w:r w:rsidRPr="00211397">
        <w:rPr>
          <w:rStyle w:val="underline"/>
          <w:highlight w:val="cyan"/>
        </w:rPr>
        <w:t>Obama is made of Velcro</w:t>
      </w:r>
      <w:r w:rsidRPr="000C26A4">
        <w:rPr>
          <w:sz w:val="16"/>
        </w:rPr>
        <w:t xml:space="preserve">.  Through two terms, Reagan eluded much of the responsibility for recession and foreign policy scandal. In less than two years, Obama has become ensnared in blame. Hoping to better insulate Obama, White House aides have sought to give other Cabinet officials a higher profile and additional public exposure. They are also crafting new ways to explain the president's policies to a skeptical public.  </w:t>
      </w:r>
      <w:r w:rsidRPr="000C26A4">
        <w:rPr>
          <w:rStyle w:val="underline"/>
        </w:rPr>
        <w:t xml:space="preserve">But Obama remains the colossus of his administration — </w:t>
      </w:r>
      <w:r w:rsidRPr="00211397">
        <w:rPr>
          <w:rStyle w:val="underline"/>
          <w:highlight w:val="cyan"/>
        </w:rPr>
        <w:t>to a point where trouble anywhere</w:t>
      </w:r>
      <w:r w:rsidRPr="000C26A4">
        <w:rPr>
          <w:sz w:val="16"/>
        </w:rPr>
        <w:t xml:space="preserve"> in the world </w:t>
      </w:r>
      <w:r w:rsidRPr="00211397">
        <w:rPr>
          <w:rStyle w:val="underline"/>
          <w:highlight w:val="cyan"/>
        </w:rPr>
        <w:t>is</w:t>
      </w:r>
      <w:r w:rsidRPr="000C26A4">
        <w:rPr>
          <w:rStyle w:val="underline"/>
        </w:rPr>
        <w:t xml:space="preserve"> </w:t>
      </w:r>
      <w:r w:rsidRPr="000C26A4">
        <w:rPr>
          <w:sz w:val="16"/>
        </w:rPr>
        <w:t xml:space="preserve">often </w:t>
      </w:r>
      <w:r w:rsidRPr="00211397">
        <w:rPr>
          <w:rStyle w:val="underline"/>
          <w:highlight w:val="cyan"/>
        </w:rPr>
        <w:t>his to solve</w:t>
      </w:r>
      <w:r w:rsidRPr="000C26A4">
        <w:rPr>
          <w:sz w:val="16"/>
        </w:rPr>
        <w:t xml:space="preserve">.  The president is on the hook to repair the Gulf Coast oil spill disaster, stabilize Afghanistan, help fix Greece's ailing economy and do right by Shirley Sherrod, the Agriculture Department official fired as a result of a misleading fragment of videotape.  What's not sticking to Obama is a legislative track record that his recent predecessors might envy. Political dividends from passage of a healthcare overhaul or a financial regulatory bill have been fleeting.  Instead, voters are measuring his presidency by a more immediate yardstick: Is he creating enough jobs? So far the verdict is no, and that has taken a toll on Obama's approval ratings. Only 46% approve of Obama's job performance, compared with 47% who disapprove, according to Gallup's daily tracking poll.  "I think the accomplishments are very significant, but I think most people would look at this and say, 'What was the plan for jobs?' </w:t>
      </w:r>
      <w:proofErr w:type="gramStart"/>
      <w:r w:rsidRPr="000C26A4">
        <w:rPr>
          <w:sz w:val="16"/>
        </w:rPr>
        <w:t>" said</w:t>
      </w:r>
      <w:proofErr w:type="gramEnd"/>
      <w:r w:rsidRPr="000C26A4">
        <w:rPr>
          <w:sz w:val="16"/>
        </w:rPr>
        <w:t xml:space="preserve"> Sen. Byron L. Dorgan (D-N.D.). "The agenda he's pushed here has been a very important agenda, but it hasn't translated into dinner table conversations."  Reagan was able to glide past controversies with his popularity largely intact. He maintained his affable persona as a small-government advocate while seeming above the fray in his own administration.  Reagan was untarnished by such calamities as the 1983 terrorist bombing of the Marines stationed in Beirut and scandals involving members of his administration. In the 1986 Iran-Contra affair, most of the blame fell on lieutenants.  Obama lately has tried to rip off the Velcro veneer. In a revealing moment during the oil spill crisis, he reminded Americans that his powers aren't "limitless." He told residents in Grand Isle, La., that he is a flesh-and-blood president, not a comic-book superhero able to dive to the bottom of the sea and plug the hole.  "I can't suck it up with a straw," he said.  </w:t>
      </w:r>
      <w:r w:rsidRPr="000C26A4">
        <w:rPr>
          <w:rStyle w:val="underline"/>
          <w:sz w:val="16"/>
        </w:rPr>
        <w:t xml:space="preserve">But </w:t>
      </w:r>
      <w:r w:rsidRPr="000C26A4">
        <w:rPr>
          <w:rStyle w:val="underline"/>
        </w:rPr>
        <w:t>as a candidate</w:t>
      </w:r>
      <w:r w:rsidRPr="000C26A4">
        <w:rPr>
          <w:sz w:val="16"/>
        </w:rPr>
        <w:t xml:space="preserve"> in 2008, </w:t>
      </w:r>
      <w:r w:rsidRPr="000C26A4">
        <w:rPr>
          <w:rStyle w:val="underline"/>
        </w:rPr>
        <w:t>he set sky-high expectations about what he could achieve</w:t>
      </w:r>
      <w:r w:rsidRPr="000C26A4">
        <w:rPr>
          <w:sz w:val="16"/>
        </w:rPr>
        <w:t xml:space="preserve"> and what government could accomplish.  Clinching the Democratic nomination two years ago, Obama described the moment as an epic breakthrough when "we began to provide care for the sick and good jobs to the jobless" and "when the rise of the oceans began to slow and our planet began to heal." Those towering goals remain a long way off. And most people would have preferred to see Obama focus more narrowly on the "good jobs" part of the promise.  A recent Gallup poll showed that 53% of the population rated unemployment and the economy as the nation's most important problem. By contrast, only 7% cited healthcare — a single-minded focus of the White House for a full year.  At every turn, Obama makes the argument that he has improved lives in concrete ways.  Without the steps he took, he says, the economy would be in worse shape and more people would be out of work. There's evidence to support that. Two economists, Mark </w:t>
      </w:r>
      <w:proofErr w:type="spellStart"/>
      <w:r w:rsidRPr="000C26A4">
        <w:rPr>
          <w:sz w:val="16"/>
        </w:rPr>
        <w:t>Zandi</w:t>
      </w:r>
      <w:proofErr w:type="spellEnd"/>
      <w:r w:rsidRPr="000C26A4">
        <w:rPr>
          <w:sz w:val="16"/>
        </w:rPr>
        <w:t xml:space="preserve"> and Alan Blinder, reported recently that without the stimulus and other measures, gross domestic product would be about 6.5% lower.  Yet, Americans aren't apt to cheer when something bad doesn't materialize.  Unemployment has been rising — from 7.7% when Obama took office, to 9.5%. Last month, more than 2 million homes in the U.S. were in various stages of foreclosure — up from 1.7 million when Obama was sworn in.  "Folks just aren't in a mood to hand out gold stars when unemployment is hovering around 10%," said Paul </w:t>
      </w:r>
      <w:proofErr w:type="spellStart"/>
      <w:r w:rsidRPr="000C26A4">
        <w:rPr>
          <w:sz w:val="16"/>
        </w:rPr>
        <w:t>Begala</w:t>
      </w:r>
      <w:proofErr w:type="spellEnd"/>
      <w:r w:rsidRPr="000C26A4">
        <w:rPr>
          <w:sz w:val="16"/>
        </w:rPr>
        <w:t xml:space="preserve">, a Democratic pundit.  </w:t>
      </w:r>
      <w:r w:rsidRPr="00211397">
        <w:rPr>
          <w:rStyle w:val="underline"/>
          <w:highlight w:val="cyan"/>
        </w:rPr>
        <w:t>Insulating the president</w:t>
      </w:r>
      <w:r w:rsidRPr="000C26A4">
        <w:rPr>
          <w:sz w:val="16"/>
        </w:rPr>
        <w:t xml:space="preserve"> from bad news </w:t>
      </w:r>
      <w:r w:rsidRPr="00211397">
        <w:rPr>
          <w:rStyle w:val="underline"/>
          <w:highlight w:val="cyan"/>
        </w:rPr>
        <w:t>has proved impossible</w:t>
      </w:r>
      <w:r w:rsidRPr="000C26A4">
        <w:rPr>
          <w:sz w:val="16"/>
        </w:rPr>
        <w:t xml:space="preserve">. Other White Houses have tried doing so with more success. </w:t>
      </w:r>
      <w:r w:rsidRPr="000C26A4">
        <w:rPr>
          <w:rStyle w:val="underline"/>
        </w:rPr>
        <w:t>Reagan's Cabinet officials often took the blame, shielding the boss</w:t>
      </w:r>
      <w:r w:rsidRPr="000C26A4">
        <w:rPr>
          <w:sz w:val="16"/>
        </w:rPr>
        <w:t xml:space="preserve">.  </w:t>
      </w:r>
      <w:r w:rsidRPr="000C26A4">
        <w:rPr>
          <w:rStyle w:val="underline"/>
        </w:rPr>
        <w:t xml:space="preserve">But the Obama administration is about one man. </w:t>
      </w:r>
      <w:r w:rsidRPr="00211397">
        <w:rPr>
          <w:rStyle w:val="underline"/>
          <w:highlight w:val="cyan"/>
        </w:rPr>
        <w:t>Obama is the White House's chief spokesman, policy pitchman, fundraiser and negotiator. No Cabinet secretary has emerged as an adequate surrogate</w:t>
      </w:r>
      <w:r w:rsidRPr="000C26A4">
        <w:rPr>
          <w:sz w:val="16"/>
        </w:rPr>
        <w:t xml:space="preserve">. Treasury Secretary Timothy F. Geithner is seen as a tepid public speaker; Energy Secretary Steven Chu is prone to long, wonky digressions and has rarely gone before the cameras during an oil spill crisis that he is working to end. </w:t>
      </w:r>
      <w:r w:rsidRPr="000C26A4">
        <w:rPr>
          <w:rStyle w:val="underline"/>
        </w:rPr>
        <w:t xml:space="preserve">So, more falls to Obama, reinforcing the Velcro effect: </w:t>
      </w:r>
      <w:r w:rsidRPr="00211397">
        <w:rPr>
          <w:rStyle w:val="underline"/>
          <w:highlight w:val="cyan"/>
        </w:rPr>
        <w:t>Everything sticks to him</w:t>
      </w:r>
      <w:r w:rsidRPr="000C26A4">
        <w:rPr>
          <w:rStyle w:val="underline"/>
        </w:rPr>
        <w:t>.</w:t>
      </w:r>
      <w:r w:rsidRPr="000C26A4">
        <w:rPr>
          <w:sz w:val="16"/>
        </w:rPr>
        <w:t xml:space="preserve"> He has opined on virtually everything in the hundreds of public statements he has made: nuclear arms treaties, basketball star LeBron James' career plans; Chelsea Clinton's wedding.  Few audiences are off-limits. On Wednesday, he taped a spot on ABC's "The View," drawing a rebuke from Democratic Pennsylvania Gov. Edward G. Rendell, who deemed the appearance unworthy of the presidency during tough times. "</w:t>
      </w:r>
      <w:r w:rsidRPr="000C26A4">
        <w:rPr>
          <w:rStyle w:val="underline"/>
        </w:rPr>
        <w:t>Stylistically he creates some of those problems</w:t>
      </w:r>
      <w:r w:rsidRPr="000C26A4">
        <w:rPr>
          <w:sz w:val="16"/>
        </w:rPr>
        <w:t xml:space="preserve">," Eddie </w:t>
      </w:r>
      <w:proofErr w:type="spellStart"/>
      <w:r w:rsidRPr="000C26A4">
        <w:rPr>
          <w:sz w:val="16"/>
        </w:rPr>
        <w:t>Mahe</w:t>
      </w:r>
      <w:proofErr w:type="spellEnd"/>
      <w:r w:rsidRPr="000C26A4">
        <w:rPr>
          <w:sz w:val="16"/>
        </w:rPr>
        <w:t xml:space="preserve">, a Republican political strategist, said in an interview. "His favorite pronoun is 'I.' </w:t>
      </w:r>
      <w:r w:rsidRPr="00211397">
        <w:rPr>
          <w:rStyle w:val="underline"/>
          <w:highlight w:val="cyan"/>
        </w:rPr>
        <w:t>When you position yourself as being all things to all people</w:t>
      </w:r>
      <w:r w:rsidRPr="000C26A4">
        <w:rPr>
          <w:rStyle w:val="underline"/>
        </w:rPr>
        <w:t xml:space="preserve">, the ultimate controller and decision maker with the capacity to fix anything, </w:t>
      </w:r>
      <w:r w:rsidRPr="00211397">
        <w:rPr>
          <w:rStyle w:val="underline"/>
          <w:highlight w:val="cyan"/>
        </w:rPr>
        <w:t>you set yourself up to be blamed</w:t>
      </w:r>
      <w:r w:rsidRPr="000C26A4">
        <w:rPr>
          <w:rStyle w:val="underline"/>
        </w:rPr>
        <w:t xml:space="preserve"> </w:t>
      </w:r>
      <w:r w:rsidRPr="000C26A4">
        <w:rPr>
          <w:rStyle w:val="StyleUnderline"/>
        </w:rPr>
        <w:t>when it doesn't get fixed or things happen."</w:t>
      </w:r>
      <w:r w:rsidRPr="000C26A4">
        <w:rPr>
          <w:sz w:val="16"/>
        </w:rPr>
        <w:t xml:space="preserve">  A new White House strategy is to forgo talk of big policy changes that are easy to ridicule. Instead, aides want to market policies as more digestible pieces. So, rather than tout the healthcare package as a whole, advisors will talk about smaller parts that may be more appealing and understandable — such as barring insurers from denying coverage based on preexisting conditions.  But at this stage, </w:t>
      </w:r>
      <w:r w:rsidRPr="00211397">
        <w:rPr>
          <w:rStyle w:val="underline"/>
          <w:highlight w:val="cyan"/>
        </w:rPr>
        <w:t>it may be late in the game to downsize</w:t>
      </w:r>
      <w:r w:rsidRPr="000C26A4">
        <w:rPr>
          <w:rStyle w:val="underline"/>
        </w:rPr>
        <w:t xml:space="preserve"> either </w:t>
      </w:r>
      <w:r w:rsidRPr="00211397">
        <w:rPr>
          <w:rStyle w:val="underline"/>
          <w:highlight w:val="cyan"/>
        </w:rPr>
        <w:t>the president</w:t>
      </w:r>
      <w:r w:rsidRPr="000C26A4">
        <w:rPr>
          <w:rStyle w:val="underline"/>
        </w:rPr>
        <w:t xml:space="preserve"> or his agenda</w:t>
      </w:r>
      <w:r w:rsidRPr="000C26A4">
        <w:rPr>
          <w:sz w:val="16"/>
        </w:rPr>
        <w:t xml:space="preserve">.  Sen. Richard J. Durbin (D-Ill.) said: "The man came in promising change. He has a higher profile than some presidents because of his youth, his race and the way he came to the White House with the message he brought in. </w:t>
      </w:r>
      <w:r w:rsidRPr="00211397">
        <w:rPr>
          <w:rStyle w:val="underline"/>
          <w:highlight w:val="cyan"/>
        </w:rPr>
        <w:t>It's</w:t>
      </w:r>
      <w:r w:rsidRPr="000C26A4">
        <w:rPr>
          <w:rStyle w:val="underline"/>
        </w:rPr>
        <w:t xml:space="preserve"> </w:t>
      </w:r>
      <w:r w:rsidRPr="00211397">
        <w:rPr>
          <w:rStyle w:val="underline"/>
          <w:highlight w:val="cyan"/>
        </w:rPr>
        <w:t>naive to believe he can step back and have some Cabinet secretary be the face</w:t>
      </w:r>
      <w:r w:rsidRPr="000C26A4">
        <w:rPr>
          <w:rStyle w:val="underline"/>
        </w:rPr>
        <w:t xml:space="preserve"> of the oil spill. The buck stops with his office</w:t>
      </w:r>
      <w:r w:rsidRPr="000C26A4">
        <w:rPr>
          <w:sz w:val="16"/>
        </w:rPr>
        <w:t>."</w:t>
      </w:r>
      <w:r w:rsidRPr="000C26A4">
        <w:t xml:space="preserve"> </w:t>
      </w:r>
    </w:p>
    <w:p w:rsidR="005760B7" w:rsidRDefault="005760B7" w:rsidP="005760B7"/>
    <w:p w:rsidR="005760B7" w:rsidRDefault="005760B7" w:rsidP="005760B7">
      <w:pPr>
        <w:pStyle w:val="Heading2"/>
      </w:pPr>
      <w:r>
        <w:t>AT: Thumpers (General)</w:t>
      </w:r>
    </w:p>
    <w:p w:rsidR="005760B7" w:rsidRDefault="005760B7" w:rsidP="005760B7">
      <w:pPr>
        <w:pStyle w:val="Heading3"/>
      </w:pPr>
      <w:r>
        <w:t>Generic Thumper Answers</w:t>
      </w:r>
    </w:p>
    <w:p w:rsidR="005760B7" w:rsidRDefault="005760B7" w:rsidP="005760B7">
      <w:pPr>
        <w:pStyle w:val="Heading4"/>
        <w:rPr>
          <w:bCs/>
        </w:rPr>
      </w:pPr>
      <w:r>
        <w:t xml:space="preserve">Thumpers irrelevant if they aren’t bills on the finish line </w:t>
      </w:r>
    </w:p>
    <w:p w:rsidR="005760B7" w:rsidRDefault="005760B7" w:rsidP="005760B7">
      <w:r>
        <w:rPr>
          <w:rFonts w:cs="Arial"/>
          <w:b/>
          <w:sz w:val="24"/>
          <w:u w:val="single"/>
        </w:rPr>
        <w:t xml:space="preserve">Drum 10 </w:t>
      </w:r>
      <w:r>
        <w:t xml:space="preserve">(Kevin, political blogger for Mother Jones. “Immigration </w:t>
      </w:r>
      <w:proofErr w:type="gramStart"/>
      <w:r>
        <w:t>Coming</w:t>
      </w:r>
      <w:proofErr w:type="gramEnd"/>
      <w:r>
        <w:t xml:space="preserve"> Off the Back Burner?” http://motherjones.com/kevin-drum/2010/03/immigration-coming-back-burner)</w:t>
      </w:r>
    </w:p>
    <w:p w:rsidR="005760B7" w:rsidRDefault="005760B7" w:rsidP="005760B7">
      <w:pPr>
        <w:rPr>
          <w:sz w:val="16"/>
        </w:rPr>
      </w:pPr>
      <w:r>
        <w:rPr>
          <w:sz w:val="16"/>
        </w:rPr>
        <w:t xml:space="preserve">Not to pick on Ezra or anything, but this attitude betrays a surprisingly common misconception about political issues in general. The fact is that </w:t>
      </w:r>
      <w:r w:rsidRPr="00211397">
        <w:rPr>
          <w:rStyle w:val="StyleUnderline"/>
          <w:highlight w:val="cyan"/>
        </w:rPr>
        <w:t>political dogs never bark until an issue becomes an active one</w:t>
      </w:r>
      <w:r>
        <w:rPr>
          <w:sz w:val="16"/>
        </w:rPr>
        <w:t xml:space="preserve">. Opposition to Social Security privatization was pretty mild until 2005, when George Bush turned it into an active issue. Opposition to healthcare reform was mild until 2009, when Barack Obama turned it into an active issue. Etc. I only bring this up because </w:t>
      </w:r>
      <w:r>
        <w:rPr>
          <w:rStyle w:val="StyleUnderline"/>
        </w:rPr>
        <w:t>we often take a look at polls and think they tell us what the public thinks about something. But for the most part, they don't.</w:t>
      </w:r>
      <w:r>
        <w:rPr>
          <w:sz w:val="16"/>
        </w:rPr>
        <w:t xml:space="preserve">1 </w:t>
      </w:r>
      <w:r>
        <w:rPr>
          <w:rStyle w:val="StyleUnderline"/>
        </w:rPr>
        <w:t xml:space="preserve">That is, </w:t>
      </w:r>
      <w:r w:rsidRPr="00211397">
        <w:rPr>
          <w:rStyle w:val="StyleUnderline"/>
          <w:highlight w:val="cyan"/>
        </w:rPr>
        <w:t>they don't until the issue in question is squarely on the table and both sides have spent a couple of months filling the airwaves with their best agitprop</w:t>
      </w:r>
      <w:r>
        <w:rPr>
          <w:sz w:val="16"/>
        </w:rPr>
        <w:t xml:space="preserve">. Polling data about gays in the military, for example, hasn't changed a lot over the past year or two, but once Congress takes up the issue in earnest and the Focus on the Family newsletters go out, the push polling starts, Rush Limbaugh picks it up, and Fox News creates an incendiary graphic to go with its saturation coverage — well, that's when the polling will tell you something. And it will probably tell you something different from what it tells you now. </w:t>
      </w:r>
      <w:r w:rsidRPr="00211397">
        <w:rPr>
          <w:rStyle w:val="StyleUnderline"/>
          <w:highlight w:val="cyan"/>
        </w:rPr>
        <w:t>Immigration was</w:t>
      </w:r>
      <w:r>
        <w:rPr>
          <w:rStyle w:val="StyleUnderline"/>
        </w:rPr>
        <w:t xml:space="preserve"> bubbling along as sort of </w:t>
      </w:r>
      <w:r w:rsidRPr="00211397">
        <w:rPr>
          <w:rStyle w:val="StyleUnderline"/>
          <w:highlight w:val="cyan"/>
        </w:rPr>
        <w:t>a background issue</w:t>
      </w:r>
      <w:r>
        <w:rPr>
          <w:rStyle w:val="StyleUnderline"/>
        </w:rPr>
        <w:t xml:space="preserve"> during the Bush administration too </w:t>
      </w:r>
      <w:r w:rsidRPr="00211397">
        <w:rPr>
          <w:rStyle w:val="StyleUnderline"/>
          <w:highlight w:val="cyan"/>
        </w:rPr>
        <w:t>until</w:t>
      </w:r>
      <w:r>
        <w:rPr>
          <w:rStyle w:val="StyleUnderline"/>
        </w:rPr>
        <w:t xml:space="preserve"> 2007, when </w:t>
      </w:r>
      <w:r w:rsidRPr="00211397">
        <w:rPr>
          <w:rStyle w:val="StyleUnderline"/>
          <w:highlight w:val="cyan"/>
        </w:rPr>
        <w:t>he tried to move an actual bill. Then all hell broke loose</w:t>
      </w:r>
      <w:r>
        <w:rPr>
          <w:sz w:val="16"/>
        </w:rPr>
        <w:t>. The same thing will happen this time, and without even a John McCain to act as a conservative point man for a moderate solution. The political environment is worse now than it was in 2007, and I'll be very surprised if it's possible to make any serious progress on immigration reform. "Love '</w:t>
      </w:r>
      <w:proofErr w:type="spellStart"/>
      <w:r>
        <w:rPr>
          <w:sz w:val="16"/>
        </w:rPr>
        <w:t>em</w:t>
      </w:r>
      <w:proofErr w:type="spellEnd"/>
      <w:r>
        <w:rPr>
          <w:sz w:val="16"/>
        </w:rPr>
        <w:t xml:space="preserve"> or hate '</w:t>
      </w:r>
      <w:proofErr w:type="spellStart"/>
      <w:r>
        <w:rPr>
          <w:sz w:val="16"/>
        </w:rPr>
        <w:t>em</w:t>
      </w:r>
      <w:proofErr w:type="spellEnd"/>
      <w:r>
        <w:rPr>
          <w:sz w:val="16"/>
        </w:rPr>
        <w:t xml:space="preserve">," says Ezra, illegal immigrants "aren't at the forefront of people's minds." </w:t>
      </w:r>
      <w:proofErr w:type="gramStart"/>
      <w:r>
        <w:rPr>
          <w:sz w:val="16"/>
        </w:rPr>
        <w:t>Maybe not.</w:t>
      </w:r>
      <w:proofErr w:type="gramEnd"/>
      <w:r>
        <w:rPr>
          <w:sz w:val="16"/>
        </w:rPr>
        <w:t xml:space="preserve"> But they will be soon. </w:t>
      </w:r>
    </w:p>
    <w:p w:rsidR="005760B7" w:rsidRPr="000A3CB3" w:rsidRDefault="005760B7" w:rsidP="005760B7"/>
    <w:p w:rsidR="005760B7" w:rsidRPr="004D02C4" w:rsidRDefault="005760B7" w:rsidP="005760B7">
      <w:pPr>
        <w:pStyle w:val="Heading4"/>
      </w:pPr>
      <w:r w:rsidRPr="004D02C4">
        <w:t xml:space="preserve">Thumpers don’t take out the </w:t>
      </w:r>
      <w:proofErr w:type="spellStart"/>
      <w:r w:rsidRPr="004D02C4">
        <w:t>disad</w:t>
      </w:r>
      <w:proofErr w:type="spellEnd"/>
      <w:r w:rsidRPr="004D02C4">
        <w:t xml:space="preserve"> – but additional new controversies trigger link and drain necessary PC</w:t>
      </w:r>
    </w:p>
    <w:p w:rsidR="005760B7" w:rsidRDefault="005760B7" w:rsidP="005760B7">
      <w:pPr>
        <w:rPr>
          <w:rStyle w:val="Style13ptBold"/>
          <w:sz w:val="16"/>
          <w:szCs w:val="16"/>
        </w:rPr>
      </w:pPr>
      <w:r>
        <w:rPr>
          <w:rStyle w:val="Style13ptBold"/>
        </w:rPr>
        <w:t xml:space="preserve">Baker and </w:t>
      </w:r>
      <w:proofErr w:type="spellStart"/>
      <w:r>
        <w:rPr>
          <w:rStyle w:val="Style13ptBold"/>
        </w:rPr>
        <w:t>Benen</w:t>
      </w:r>
      <w:proofErr w:type="spellEnd"/>
      <w:r>
        <w:rPr>
          <w:rStyle w:val="Style13ptBold"/>
        </w:rPr>
        <w:t xml:space="preserve">, 8 </w:t>
      </w:r>
      <w:r>
        <w:rPr>
          <w:rStyle w:val="Style13ptBold"/>
          <w:sz w:val="16"/>
          <w:szCs w:val="16"/>
        </w:rPr>
        <w:t xml:space="preserve"> (Peter, White House Correspondent for over 20 years, columnist @ NYT, author of the New York Times bestselling book, The Breach: Inside the Impeachment and Trial of William Jefferson Clinton (Scribner, co-author, of Kremlin Rising: Vladimir Putin’s Russia and the End of Revolution, named one of the Best Books of 2005 by The Washington Post Book World, written another book on the presidency to be published in October 2013 by Doubleday titled Days of Fire: Bush and Cheney in the White House,  won the Gerald R. Ford Prize for Distinguished Coverage of the Presidency for his reporting on Bush and the Aldo Beckman Memorial Award for his coverage of Obama., Steve, American political writer and blogger, an MSNBC contributor, and a producer for The Rachel Maddow Show.. From August 2008 to January 2012, </w:t>
      </w:r>
      <w:proofErr w:type="spellStart"/>
      <w:r>
        <w:rPr>
          <w:rStyle w:val="Style13ptBold"/>
          <w:sz w:val="16"/>
          <w:szCs w:val="16"/>
        </w:rPr>
        <w:t>Benen</w:t>
      </w:r>
      <w:proofErr w:type="spellEnd"/>
      <w:r>
        <w:rPr>
          <w:rStyle w:val="Style13ptBold"/>
          <w:sz w:val="16"/>
          <w:szCs w:val="16"/>
        </w:rPr>
        <w:t xml:space="preserve"> was the lead blogger for the Washington Monthly's "Political Animal" blog</w:t>
      </w:r>
      <w:proofErr w:type="gramStart"/>
      <w:r>
        <w:rPr>
          <w:rStyle w:val="Style13ptBold"/>
          <w:sz w:val="16"/>
          <w:szCs w:val="16"/>
        </w:rPr>
        <w:t>.[</w:t>
      </w:r>
      <w:proofErr w:type="gramEnd"/>
      <w:r>
        <w:rPr>
          <w:rStyle w:val="Style13ptBold"/>
          <w:sz w:val="16"/>
          <w:szCs w:val="16"/>
        </w:rPr>
        <w:t xml:space="preserve">1] He was the publisher of the political blog The Carpetbagger Report for five years[2] and was the lead editor of </w:t>
      </w:r>
      <w:proofErr w:type="spellStart"/>
      <w:r>
        <w:rPr>
          <w:rStyle w:val="Style13ptBold"/>
          <w:sz w:val="16"/>
          <w:szCs w:val="16"/>
        </w:rPr>
        <w:t>Salon.com's</w:t>
      </w:r>
      <w:proofErr w:type="spellEnd"/>
      <w:r>
        <w:rPr>
          <w:rStyle w:val="Style13ptBold"/>
          <w:sz w:val="16"/>
          <w:szCs w:val="16"/>
        </w:rPr>
        <w:t xml:space="preserve"> Blog Report. </w:t>
      </w:r>
      <w:proofErr w:type="spellStart"/>
      <w:r>
        <w:rPr>
          <w:rStyle w:val="Style13ptBold"/>
          <w:sz w:val="16"/>
          <w:szCs w:val="16"/>
        </w:rPr>
        <w:t>Benen's</w:t>
      </w:r>
      <w:proofErr w:type="spellEnd"/>
      <w:r>
        <w:rPr>
          <w:rStyle w:val="Style13ptBold"/>
          <w:sz w:val="16"/>
          <w:szCs w:val="16"/>
        </w:rPr>
        <w:t xml:space="preserve"> articles and op-eds have appeared in a variety of publications, including the Washington Monthly, The American Prospect, The Huffington Post, and the New York Daily News. He has been a contributor to Talking Points Memo, Crooks and Liars, The Guardian, AlterNet, Political Wire, and Seven Days. He has been a guest on several radio and television programs, including NPR’s Talk of the Nation</w:t>
      </w:r>
      <w:proofErr w:type="gramStart"/>
      <w:r>
        <w:rPr>
          <w:rStyle w:val="Style13ptBold"/>
          <w:sz w:val="16"/>
          <w:szCs w:val="16"/>
        </w:rPr>
        <w:t>,[</w:t>
      </w:r>
      <w:proofErr w:type="gramEnd"/>
      <w:r>
        <w:rPr>
          <w:rStyle w:val="Style13ptBold"/>
          <w:sz w:val="16"/>
          <w:szCs w:val="16"/>
        </w:rPr>
        <w:t>3] MSNBC’s The Rachel Maddow Show, MSNBC’s The Ed Show, Current TV's Countdown with Keith Olbermann, Air America Radio’s The Sam Seder Show, and XM Radio’s POTUS ‘08.</w:t>
      </w:r>
    </w:p>
    <w:p w:rsidR="005760B7" w:rsidRDefault="005760B7" w:rsidP="005760B7">
      <w:pPr>
        <w:rPr>
          <w:rStyle w:val="Style13ptBold"/>
          <w:b w:val="0"/>
          <w:sz w:val="16"/>
          <w:szCs w:val="16"/>
        </w:rPr>
      </w:pPr>
      <w:r>
        <w:rPr>
          <w:rStyle w:val="Style13ptBold"/>
          <w:sz w:val="16"/>
          <w:szCs w:val="16"/>
        </w:rPr>
        <w:t xml:space="preserve">In July 2009, The Atlantic named </w:t>
      </w:r>
      <w:proofErr w:type="spellStart"/>
      <w:r>
        <w:rPr>
          <w:rStyle w:val="Style13ptBold"/>
          <w:sz w:val="16"/>
          <w:szCs w:val="16"/>
        </w:rPr>
        <w:t>Benen</w:t>
      </w:r>
      <w:proofErr w:type="spellEnd"/>
      <w:r>
        <w:rPr>
          <w:rStyle w:val="Style13ptBold"/>
          <w:sz w:val="16"/>
          <w:szCs w:val="16"/>
        </w:rPr>
        <w:t xml:space="preserve"> one of the top 50 most influential political commentators in the United States</w:t>
      </w:r>
      <w:proofErr w:type="gramStart"/>
      <w:r>
        <w:rPr>
          <w:rStyle w:val="Style13ptBold"/>
          <w:sz w:val="16"/>
          <w:szCs w:val="16"/>
        </w:rPr>
        <w:t>.[</w:t>
      </w:r>
      <w:proofErr w:type="gramEnd"/>
      <w:r>
        <w:rPr>
          <w:rStyle w:val="Style13ptBold"/>
          <w:sz w:val="16"/>
          <w:szCs w:val="16"/>
        </w:rPr>
        <w:t xml:space="preserve">4]11/9, </w:t>
      </w:r>
      <w:hyperlink r:id="rId70" w:history="1">
        <w:r>
          <w:rPr>
            <w:rStyle w:val="Hyperlink"/>
            <w:sz w:val="16"/>
            <w:szCs w:val="16"/>
          </w:rPr>
          <w:t>http://www.washingtonmonthly.com/archives/individual/2008_11/015594.php</w:t>
        </w:r>
      </w:hyperlink>
      <w:r>
        <w:rPr>
          <w:rStyle w:val="Style13ptBold"/>
          <w:sz w:val="16"/>
          <w:szCs w:val="16"/>
        </w:rPr>
        <w:t>)</w:t>
      </w:r>
    </w:p>
    <w:p w:rsidR="005760B7" w:rsidRDefault="005760B7" w:rsidP="005760B7">
      <w:pPr>
        <w:rPr>
          <w:sz w:val="16"/>
        </w:rPr>
      </w:pPr>
      <w:r>
        <w:rPr>
          <w:sz w:val="16"/>
        </w:rPr>
        <w:t xml:space="preserve">During the campaign, Mr. </w:t>
      </w:r>
      <w:r>
        <w:rPr>
          <w:rStyle w:val="StyleUnderline"/>
        </w:rPr>
        <w:t>Obama identified many other priorities</w:t>
      </w:r>
      <w:r>
        <w:rPr>
          <w:sz w:val="16"/>
        </w:rPr>
        <w:t xml:space="preserve">, like withdrawing from Iraq; talking with Iran; tackling immigration; closing the detention center at Guantanamo Bay, Cuba; and renegotiating trade rules with the country's neighbors. Mr. Obama's transition </w:t>
      </w:r>
      <w:r>
        <w:rPr>
          <w:rStyle w:val="StyleUnderline"/>
        </w:rPr>
        <w:t>advisers studied</w:t>
      </w:r>
      <w:r>
        <w:rPr>
          <w:sz w:val="16"/>
        </w:rPr>
        <w:t xml:space="preserve"> how </w:t>
      </w:r>
      <w:r>
        <w:rPr>
          <w:rStyle w:val="StyleUnderline"/>
        </w:rPr>
        <w:t>past presidents</w:t>
      </w:r>
      <w:r>
        <w:rPr>
          <w:sz w:val="16"/>
        </w:rPr>
        <w:t xml:space="preserve"> used their first months </w:t>
      </w:r>
      <w:r>
        <w:rPr>
          <w:rStyle w:val="StyleUnderline"/>
        </w:rPr>
        <w:t xml:space="preserve">and concluded that </w:t>
      </w:r>
      <w:r w:rsidRPr="00211397">
        <w:rPr>
          <w:rStyle w:val="StyleUnderline"/>
          <w:highlight w:val="cyan"/>
        </w:rPr>
        <w:t>even if various agencies moved forward in many directions,</w:t>
      </w:r>
      <w:r>
        <w:rPr>
          <w:rStyle w:val="StyleUnderline"/>
        </w:rPr>
        <w:t xml:space="preserve"> </w:t>
      </w:r>
      <w:r>
        <w:t>a new</w:t>
      </w:r>
      <w:r>
        <w:rPr>
          <w:rStyle w:val="StyleUnderline"/>
        </w:rPr>
        <w:t xml:space="preserve"> </w:t>
      </w:r>
      <w:r w:rsidRPr="00211397">
        <w:rPr>
          <w:rStyle w:val="StyleUnderline"/>
          <w:highlight w:val="cyan"/>
        </w:rPr>
        <w:t xml:space="preserve">chief executive must husband his time, energy and political capital for </w:t>
      </w:r>
      <w:r w:rsidRPr="00211397">
        <w:rPr>
          <w:rStyle w:val="Emphasis"/>
          <w:highlight w:val="cyan"/>
        </w:rPr>
        <w:t>three dominant priorities at most.</w:t>
      </w:r>
      <w:r>
        <w:rPr>
          <w:sz w:val="16"/>
        </w:rPr>
        <w:t xml:space="preserve"> </w:t>
      </w:r>
      <w:r>
        <w:rPr>
          <w:rStyle w:val="StyleUnderline"/>
        </w:rPr>
        <w:t xml:space="preserve">Several </w:t>
      </w:r>
      <w:r>
        <w:rPr>
          <w:sz w:val="16"/>
        </w:rPr>
        <w:t xml:space="preserve">Obama </w:t>
      </w:r>
      <w:r>
        <w:rPr>
          <w:rStyle w:val="StyleUnderline"/>
        </w:rPr>
        <w:t xml:space="preserve">advisers cited Reagan, who concentrated </w:t>
      </w:r>
      <w:r>
        <w:rPr>
          <w:sz w:val="16"/>
        </w:rPr>
        <w:t>his early</w:t>
      </w:r>
      <w:r>
        <w:rPr>
          <w:rStyle w:val="StyleUnderline"/>
        </w:rPr>
        <w:t xml:space="preserve"> efforts on tax cuts and military spending. </w:t>
      </w:r>
      <w:r>
        <w:rPr>
          <w:sz w:val="16"/>
        </w:rPr>
        <w:t xml:space="preserve">But advisers also worry that </w:t>
      </w:r>
      <w:r>
        <w:rPr>
          <w:rStyle w:val="StyleUnderline"/>
        </w:rPr>
        <w:t xml:space="preserve">putting off </w:t>
      </w:r>
      <w:r>
        <w:rPr>
          <w:sz w:val="16"/>
        </w:rPr>
        <w:t xml:space="preserve">sweeping </w:t>
      </w:r>
      <w:r>
        <w:rPr>
          <w:rStyle w:val="StyleUnderline"/>
        </w:rPr>
        <w:t xml:space="preserve">initiatives makes them </w:t>
      </w:r>
      <w:r>
        <w:rPr>
          <w:rStyle w:val="Emphasis"/>
        </w:rPr>
        <w:t>harder to pass</w:t>
      </w:r>
      <w:r>
        <w:rPr>
          <w:sz w:val="16"/>
        </w:rPr>
        <w:t xml:space="preserve"> later, when a president's mandate and momentum have faded. They pointed to Mr. </w:t>
      </w:r>
      <w:r>
        <w:rPr>
          <w:rStyle w:val="StyleUnderline"/>
        </w:rPr>
        <w:t>Clinton</w:t>
      </w:r>
      <w:r>
        <w:rPr>
          <w:sz w:val="16"/>
        </w:rPr>
        <w:t xml:space="preserve">, who delayed his ultimately </w:t>
      </w:r>
      <w:r>
        <w:rPr>
          <w:rStyle w:val="StyleUnderline"/>
        </w:rPr>
        <w:t>doomed health care</w:t>
      </w:r>
      <w:r>
        <w:rPr>
          <w:sz w:val="16"/>
        </w:rPr>
        <w:t xml:space="preserve"> plan </w:t>
      </w:r>
      <w:r>
        <w:rPr>
          <w:rStyle w:val="StyleUnderline"/>
        </w:rPr>
        <w:t>while he passed</w:t>
      </w:r>
      <w:r>
        <w:rPr>
          <w:sz w:val="16"/>
        </w:rPr>
        <w:t xml:space="preserve"> a </w:t>
      </w:r>
      <w:r>
        <w:rPr>
          <w:rStyle w:val="StyleUnderline"/>
        </w:rPr>
        <w:t>deficit reduction</w:t>
      </w:r>
      <w:r>
        <w:rPr>
          <w:sz w:val="16"/>
        </w:rPr>
        <w:t xml:space="preserve"> package </w:t>
      </w:r>
      <w:r>
        <w:rPr>
          <w:rStyle w:val="StyleUnderline"/>
        </w:rPr>
        <w:t xml:space="preserve">and </w:t>
      </w:r>
      <w:r>
        <w:rPr>
          <w:sz w:val="16"/>
        </w:rPr>
        <w:t xml:space="preserve">the </w:t>
      </w:r>
      <w:r>
        <w:rPr>
          <w:rStyle w:val="StyleUnderline"/>
        </w:rPr>
        <w:t>N</w:t>
      </w:r>
      <w:r>
        <w:rPr>
          <w:sz w:val="16"/>
        </w:rPr>
        <w:t xml:space="preserve">orth </w:t>
      </w:r>
      <w:r>
        <w:rPr>
          <w:rStyle w:val="StyleUnderline"/>
        </w:rPr>
        <w:t>A</w:t>
      </w:r>
      <w:r>
        <w:rPr>
          <w:sz w:val="16"/>
        </w:rPr>
        <w:t xml:space="preserve">merican </w:t>
      </w:r>
      <w:r>
        <w:rPr>
          <w:rStyle w:val="StyleUnderline"/>
        </w:rPr>
        <w:t>F</w:t>
      </w:r>
      <w:r>
        <w:rPr>
          <w:sz w:val="16"/>
        </w:rPr>
        <w:t xml:space="preserve">ree </w:t>
      </w:r>
      <w:r>
        <w:rPr>
          <w:rStyle w:val="StyleUnderline"/>
        </w:rPr>
        <w:t>T</w:t>
      </w:r>
      <w:r>
        <w:rPr>
          <w:sz w:val="16"/>
        </w:rPr>
        <w:t xml:space="preserve">rade </w:t>
      </w:r>
      <w:r>
        <w:rPr>
          <w:rStyle w:val="StyleUnderline"/>
        </w:rPr>
        <w:t>A</w:t>
      </w:r>
      <w:r>
        <w:rPr>
          <w:sz w:val="16"/>
        </w:rPr>
        <w:t xml:space="preserve">greement. And the pent-up demand from Democrats who waited out the Bush administration will be enormous.... Mr. Obama recognizes that. In an interview on CNN days before the election, he explicitly ranked his priorities, starting with an economic recovery package that would include middle-class tax relief. His second priority, he said, would be energy; third, health care; fourth, tax restructuring; and fifth, education. </w:t>
      </w:r>
      <w:r w:rsidRPr="00211397">
        <w:rPr>
          <w:rStyle w:val="StyleUnderline"/>
          <w:highlight w:val="cyan"/>
        </w:rPr>
        <w:t>Using history as a guide</w:t>
      </w:r>
      <w:r w:rsidRPr="00211397">
        <w:rPr>
          <w:sz w:val="16"/>
          <w:highlight w:val="cyan"/>
        </w:rPr>
        <w:t>,</w:t>
      </w:r>
      <w:r>
        <w:rPr>
          <w:sz w:val="16"/>
        </w:rPr>
        <w:t xml:space="preserve"> Obama's team concluded new </w:t>
      </w:r>
      <w:r w:rsidRPr="00211397">
        <w:rPr>
          <w:rStyle w:val="StyleUnderline"/>
          <w:highlight w:val="cyan"/>
        </w:rPr>
        <w:t xml:space="preserve">presidents can invest energy in, </w:t>
      </w:r>
      <w:r w:rsidRPr="00211397">
        <w:rPr>
          <w:rStyle w:val="Emphasis"/>
          <w:highlight w:val="cyan"/>
        </w:rPr>
        <w:t>at most,</w:t>
      </w:r>
      <w:r w:rsidRPr="00211397">
        <w:rPr>
          <w:rStyle w:val="StyleUnderline"/>
          <w:highlight w:val="cyan"/>
        </w:rPr>
        <w:t xml:space="preserve"> "three dominant priorities."</w:t>
      </w:r>
      <w:r>
        <w:rPr>
          <w:rStyle w:val="StyleUnderline"/>
        </w:rPr>
        <w:t xml:space="preserve"> That sounds about right</w:t>
      </w:r>
      <w:r>
        <w:rPr>
          <w:sz w:val="16"/>
        </w:rPr>
        <w:t xml:space="preserve"> to me, as do Obama's list of priorities. </w:t>
      </w:r>
      <w:r w:rsidRPr="00211397">
        <w:rPr>
          <w:sz w:val="16"/>
          <w:highlight w:val="cyan"/>
        </w:rPr>
        <w:t>T</w:t>
      </w:r>
      <w:r w:rsidRPr="00211397">
        <w:rPr>
          <w:rStyle w:val="StyleUnderline"/>
          <w:highlight w:val="cyan"/>
        </w:rPr>
        <w:t xml:space="preserve">rying to do all at once </w:t>
      </w:r>
      <w:proofErr w:type="gramStart"/>
      <w:r w:rsidRPr="00211397">
        <w:rPr>
          <w:rStyle w:val="StyleUnderline"/>
          <w:highlight w:val="cyan"/>
        </w:rPr>
        <w:t>makes</w:t>
      </w:r>
      <w:proofErr w:type="gramEnd"/>
      <w:r w:rsidRPr="00211397">
        <w:rPr>
          <w:rStyle w:val="StyleUnderline"/>
          <w:highlight w:val="cyan"/>
        </w:rPr>
        <w:t xml:space="preserve"> it that much more likely that </w:t>
      </w:r>
      <w:r w:rsidRPr="00211397">
        <w:rPr>
          <w:rStyle w:val="Emphasis"/>
          <w:highlight w:val="cyan"/>
        </w:rPr>
        <w:t>divided attention will produce disappointing results</w:t>
      </w:r>
      <w:r>
        <w:rPr>
          <w:sz w:val="16"/>
        </w:rPr>
        <w:t xml:space="preserve">. Part of the challenge, though, is how and whether the Democratic Congress will follow Obama's lead. As Kevin noted, Dems have hopefully "learned their lesson from 1993 and can put their egos in check enough to actually take some guidance from the guy in the White House." There's no practical difference between Obama's vision and that of congressional leaders. </w:t>
      </w:r>
      <w:r w:rsidRPr="00211397">
        <w:rPr>
          <w:rStyle w:val="StyleUnderline"/>
          <w:highlight w:val="cyan"/>
        </w:rPr>
        <w:t xml:space="preserve">The trick of it is allowing the president to take the </w:t>
      </w:r>
      <w:r w:rsidRPr="00211397">
        <w:rPr>
          <w:rStyle w:val="Emphasis"/>
          <w:highlight w:val="cyan"/>
        </w:rPr>
        <w:t>lead in setting the agenda</w:t>
      </w:r>
      <w:r>
        <w:rPr>
          <w:rStyle w:val="StyleUnderline"/>
        </w:rPr>
        <w:t>.</w:t>
      </w:r>
      <w:r>
        <w:rPr>
          <w:sz w:val="16"/>
        </w:rPr>
        <w:t xml:space="preserve"> My sense is Pelosi and Reid will be anxious and </w:t>
      </w:r>
      <w:proofErr w:type="gramStart"/>
      <w:r>
        <w:rPr>
          <w:sz w:val="16"/>
        </w:rPr>
        <w:t>cooperate</w:t>
      </w:r>
      <w:proofErr w:type="gramEnd"/>
      <w:r>
        <w:rPr>
          <w:sz w:val="16"/>
        </w:rPr>
        <w:t xml:space="preserve"> partners. We'll see soon enough.</w:t>
      </w:r>
    </w:p>
    <w:p w:rsidR="005760B7" w:rsidRDefault="005760B7" w:rsidP="005760B7"/>
    <w:p w:rsidR="005760B7" w:rsidRPr="009014B4" w:rsidRDefault="005760B7" w:rsidP="005760B7"/>
    <w:p w:rsidR="005760B7" w:rsidRDefault="005760B7" w:rsidP="005760B7">
      <w:pPr>
        <w:pStyle w:val="Heading2"/>
      </w:pPr>
      <w:r>
        <w:t>PC Real</w:t>
      </w:r>
    </w:p>
    <w:p w:rsidR="005760B7" w:rsidRDefault="005760B7" w:rsidP="005760B7">
      <w:pPr>
        <w:pStyle w:val="Heading3"/>
      </w:pPr>
      <w:r>
        <w:t>PC Theory True – General</w:t>
      </w:r>
    </w:p>
    <w:p w:rsidR="005760B7" w:rsidRPr="001F10BA" w:rsidRDefault="005760B7" w:rsidP="005760B7">
      <w:pPr>
        <w:pStyle w:val="Heading4"/>
      </w:pPr>
      <w:r>
        <w:t>PC is real- presidents are able to get things done with arm-twisting, brow-beating, and horse-trading</w:t>
      </w:r>
    </w:p>
    <w:p w:rsidR="005760B7" w:rsidRPr="00906050" w:rsidRDefault="005760B7" w:rsidP="005760B7">
      <w:pPr>
        <w:rPr>
          <w:rStyle w:val="Style13ptBold"/>
          <w:b w:val="0"/>
          <w:bCs w:val="0"/>
        </w:rPr>
      </w:pPr>
      <w:r w:rsidRPr="00A237D2">
        <w:rPr>
          <w:rStyle w:val="Style13ptBold"/>
        </w:rPr>
        <w:t>Beckmann and Kumar</w:t>
      </w:r>
      <w:r>
        <w:rPr>
          <w:rStyle w:val="Style13ptBold"/>
        </w:rPr>
        <w:t>, 2011-</w:t>
      </w:r>
      <w:r w:rsidRPr="00AB13F0">
        <w:t xml:space="preserve"> *Professor of Political Science at UC Irvine and author of multiple books on how presidents push their agenda through, AND **Professor of Economics at the Indian Institute of Technology</w:t>
      </w:r>
      <w:r>
        <w:t xml:space="preserve"> (*Matthew N. AND **</w:t>
      </w:r>
      <w:proofErr w:type="spellStart"/>
      <w:r>
        <w:t>Vimal</w:t>
      </w:r>
      <w:proofErr w:type="spellEnd"/>
      <w:r>
        <w:t>, January 2011, “How presidents push, when presidents win: A model of positive presidential power in US lawmaking,” Published in the Journal of Theoretical Politics, Volume 23 Number 1, Accessed in Sage Journals FG)</w:t>
      </w:r>
    </w:p>
    <w:p w:rsidR="005760B7" w:rsidRPr="00906050" w:rsidRDefault="005760B7" w:rsidP="005760B7">
      <w:pPr>
        <w:rPr>
          <w:u w:val="single"/>
        </w:rPr>
      </w:pPr>
      <w:r w:rsidRPr="00B012A6">
        <w:rPr>
          <w:sz w:val="16"/>
        </w:rPr>
        <w:t xml:space="preserve">In light of this self- and public perception of contemporary presidents as ‘Legislator-in- Chief’, political scientists have long sought to assess the empirical reality of presidents’ potential influence in Congress. Although earlier generations of scholars largely concurred with Woodrow Wilson’s proclamation that ‘The President is at liberty, both in law and conscience, to be as big a man as he can’, subsequent research has rebutted such ‘great man’ conceptions of presidential power in lawmaking. More recent takes suggest </w:t>
      </w:r>
      <w:r w:rsidRPr="00211397">
        <w:rPr>
          <w:rStyle w:val="StyleUnderline"/>
          <w:highlight w:val="cyan"/>
        </w:rPr>
        <w:t>presidents</w:t>
      </w:r>
      <w:r w:rsidRPr="0071351B">
        <w:rPr>
          <w:rStyle w:val="StyleUnderline"/>
        </w:rPr>
        <w:t xml:space="preserve"> may </w:t>
      </w:r>
      <w:r w:rsidRPr="00211397">
        <w:rPr>
          <w:rStyle w:val="StyleUnderline"/>
          <w:highlight w:val="cyan"/>
        </w:rPr>
        <w:t>see</w:t>
      </w:r>
      <w:r w:rsidRPr="0071351B">
        <w:rPr>
          <w:rStyle w:val="StyleUnderline"/>
        </w:rPr>
        <w:t xml:space="preserve"> some </w:t>
      </w:r>
      <w:r w:rsidRPr="00211397">
        <w:rPr>
          <w:rStyle w:val="StyleUnderline"/>
          <w:highlight w:val="cyan"/>
        </w:rPr>
        <w:t>opportunities for exerting influence on Capitol Hill</w:t>
      </w:r>
      <w:r w:rsidRPr="0071351B">
        <w:rPr>
          <w:rStyle w:val="StyleUnderline"/>
        </w:rPr>
        <w:t>, but</w:t>
      </w:r>
      <w:r w:rsidRPr="00B012A6">
        <w:rPr>
          <w:sz w:val="16"/>
        </w:rPr>
        <w:t xml:space="preserve"> as yet </w:t>
      </w:r>
      <w:r w:rsidRPr="0071351B">
        <w:rPr>
          <w:rStyle w:val="StyleUnderline"/>
        </w:rPr>
        <w:t>none has specified</w:t>
      </w:r>
      <w:r w:rsidRPr="00B012A6">
        <w:rPr>
          <w:sz w:val="16"/>
        </w:rPr>
        <w:t xml:space="preserve"> either </w:t>
      </w:r>
      <w:r w:rsidRPr="0071351B">
        <w:rPr>
          <w:rStyle w:val="StyleUnderline"/>
        </w:rPr>
        <w:t>the opportunities or the</w:t>
      </w:r>
      <w:r w:rsidRPr="00B012A6">
        <w:rPr>
          <w:sz w:val="16"/>
        </w:rPr>
        <w:t xml:space="preserve"> systematic </w:t>
      </w:r>
      <w:r w:rsidRPr="0071351B">
        <w:rPr>
          <w:rStyle w:val="StyleUnderline"/>
        </w:rPr>
        <w:t>means by which presidents can exploit them.</w:t>
      </w:r>
      <w:r w:rsidRPr="00B012A6">
        <w:rPr>
          <w:sz w:val="16"/>
        </w:rPr>
        <w:t xml:space="preserve"> This was what our paper sought to offer.</w:t>
      </w:r>
      <w:r>
        <w:rPr>
          <w:sz w:val="16"/>
        </w:rPr>
        <w:t xml:space="preserve"> </w:t>
      </w:r>
      <w:r w:rsidRPr="00B012A6">
        <w:rPr>
          <w:sz w:val="16"/>
        </w:rPr>
        <w:t xml:space="preserve">Agreeing that presidents’ strategic options in Congress do indeed depend heavily on factors beyond their control, </w:t>
      </w:r>
      <w:r w:rsidRPr="00211397">
        <w:rPr>
          <w:rStyle w:val="StyleUnderline"/>
          <w:highlight w:val="cyan"/>
        </w:rPr>
        <w:t>our model’s</w:t>
      </w:r>
      <w:r w:rsidRPr="0071351B">
        <w:rPr>
          <w:rStyle w:val="StyleUnderline"/>
        </w:rPr>
        <w:t xml:space="preserve"> first </w:t>
      </w:r>
      <w:r w:rsidRPr="00211397">
        <w:rPr>
          <w:rStyle w:val="StyleUnderline"/>
          <w:highlight w:val="cyan"/>
        </w:rPr>
        <w:t>insight is explicating the two</w:t>
      </w:r>
      <w:r w:rsidRPr="0071351B">
        <w:rPr>
          <w:rStyle w:val="StyleUnderline"/>
        </w:rPr>
        <w:t xml:space="preserve"> </w:t>
      </w:r>
      <w:r w:rsidRPr="00B012A6">
        <w:rPr>
          <w:sz w:val="16"/>
        </w:rPr>
        <w:t xml:space="preserve">systematic </w:t>
      </w:r>
      <w:r w:rsidRPr="00211397">
        <w:rPr>
          <w:rStyle w:val="StyleUnderline"/>
          <w:highlight w:val="cyan"/>
        </w:rPr>
        <w:t>strategies presidents have available for exerting influence in Congress: they can target marginal voters to shift the preference distribution on roll-call votes and they can target congressional leaders to censor the policy alternatives making it that far.</w:t>
      </w:r>
      <w:r w:rsidRPr="00B012A6">
        <w:rPr>
          <w:sz w:val="16"/>
        </w:rPr>
        <w:t xml:space="preserve"> While the first of these is widely recognized and studied, the second is not. By detailing the actual mechanisms of president-led coalition building on Capitol Hill, ours is a theory that puts positive presidential power on a firmer conceptual footing; </w:t>
      </w:r>
      <w:r w:rsidRPr="00211397">
        <w:rPr>
          <w:rStyle w:val="Emphasis"/>
          <w:highlight w:val="cyan"/>
        </w:rPr>
        <w:t>legislative opportunities are predictable</w:t>
      </w:r>
      <w:r w:rsidRPr="00B012A6">
        <w:rPr>
          <w:sz w:val="16"/>
        </w:rPr>
        <w:t xml:space="preserve"> (if not controllable) </w:t>
      </w:r>
      <w:r w:rsidRPr="00211397">
        <w:rPr>
          <w:rStyle w:val="Emphasis"/>
          <w:highlight w:val="cyan"/>
        </w:rPr>
        <w:t>and capitalizing on them depends on nothing more heroic than the normal grist of legislative politics: arm-twisting, brow-beating, and horse-trading.</w:t>
      </w:r>
      <w:r w:rsidRPr="00B012A6">
        <w:rPr>
          <w:sz w:val="16"/>
        </w:rPr>
        <w:t xml:space="preserve"> In this way, </w:t>
      </w:r>
      <w:r w:rsidRPr="00211397">
        <w:rPr>
          <w:rStyle w:val="StyleUnderline"/>
          <w:highlight w:val="cyan"/>
        </w:rPr>
        <w:t>we subscribe to</w:t>
      </w:r>
      <w:r w:rsidRPr="0071351B">
        <w:rPr>
          <w:rStyle w:val="StyleUnderline"/>
        </w:rPr>
        <w:t xml:space="preserve"> President </w:t>
      </w:r>
      <w:r w:rsidRPr="00211397">
        <w:rPr>
          <w:rStyle w:val="StyleUnderline"/>
          <w:highlight w:val="cyan"/>
        </w:rPr>
        <w:t>Eisenhower’s observation:</w:t>
      </w:r>
      <w:r w:rsidRPr="0071351B">
        <w:rPr>
          <w:rStyle w:val="StyleUnderline"/>
        </w:rPr>
        <w:t xml:space="preserve"> ‘I’ll tell you what </w:t>
      </w:r>
      <w:r w:rsidRPr="00211397">
        <w:rPr>
          <w:rStyle w:val="StyleUnderline"/>
          <w:highlight w:val="cyan"/>
        </w:rPr>
        <w:t>leadership is:</w:t>
      </w:r>
      <w:r w:rsidRPr="0071351B">
        <w:rPr>
          <w:rStyle w:val="StyleUnderline"/>
        </w:rPr>
        <w:t xml:space="preserve"> </w:t>
      </w:r>
      <w:proofErr w:type="gramStart"/>
      <w:r w:rsidRPr="0071351B">
        <w:rPr>
          <w:rStyle w:val="StyleUnderline"/>
        </w:rPr>
        <w:t>it’s</w:t>
      </w:r>
      <w:proofErr w:type="gramEnd"/>
      <w:r w:rsidRPr="0071351B">
        <w:rPr>
          <w:rStyle w:val="StyleUnderline"/>
        </w:rPr>
        <w:t xml:space="preserve"> </w:t>
      </w:r>
      <w:r w:rsidRPr="00211397">
        <w:rPr>
          <w:rStyle w:val="StyleUnderline"/>
          <w:highlight w:val="cyan"/>
        </w:rPr>
        <w:t>persuasion, and conciliation,</w:t>
      </w:r>
      <w:r w:rsidRPr="0071351B">
        <w:rPr>
          <w:rStyle w:val="StyleUnderline"/>
        </w:rPr>
        <w:t xml:space="preserve"> and </w:t>
      </w:r>
      <w:r w:rsidRPr="00211397">
        <w:rPr>
          <w:rStyle w:val="StyleUnderline"/>
          <w:highlight w:val="cyan"/>
        </w:rPr>
        <w:t xml:space="preserve">education, and patience. </w:t>
      </w:r>
      <w:proofErr w:type="gramStart"/>
      <w:r w:rsidRPr="00211397">
        <w:rPr>
          <w:rStyle w:val="StyleUnderline"/>
          <w:highlight w:val="cyan"/>
        </w:rPr>
        <w:t>It’s long, slow, tough work’</w:t>
      </w:r>
      <w:r w:rsidRPr="00B012A6">
        <w:rPr>
          <w:sz w:val="16"/>
        </w:rPr>
        <w:t xml:space="preserve"> (Hughes, 1963: 124).</w:t>
      </w:r>
      <w:proofErr w:type="gramEnd"/>
      <w:r>
        <w:rPr>
          <w:sz w:val="16"/>
        </w:rPr>
        <w:t xml:space="preserve"> </w:t>
      </w:r>
      <w:r w:rsidRPr="00B012A6">
        <w:rPr>
          <w:sz w:val="16"/>
        </w:rPr>
        <w:t xml:space="preserve">However, if spending political capital in the service of vote-centered and agenda-centered strategies is a necessary condition for presidents to have positive influence in Congress, it certainly is not a sufficient condition. Instead, we find the exact policy return on a particular presidential lobbying campaign is conditioned by the location of the status quo, and the nature of leading opponents’ and pivotal voters’ preferences. Beyond enjoying ample political capital, then, those presidents who seek to change far-off status quos and confront pliable leading opponents and/or pivotal voters are expected to wield the greatest policymaking impact. By comparison, </w:t>
      </w:r>
      <w:r w:rsidRPr="00211397">
        <w:rPr>
          <w:rStyle w:val="StyleUnderline"/>
          <w:highlight w:val="cyan"/>
        </w:rPr>
        <w:t>presidents with little to no political capital,</w:t>
      </w:r>
      <w:r w:rsidRPr="005C7F71">
        <w:rPr>
          <w:rStyle w:val="StyleUnderline"/>
        </w:rPr>
        <w:t xml:space="preserve"> seeking to change centrist status quos, or confronting opposing leaders and pivotal voters who staunchly oppose their proposals </w:t>
      </w:r>
      <w:r w:rsidRPr="00211397">
        <w:rPr>
          <w:rStyle w:val="StyleUnderline"/>
          <w:highlight w:val="cyan"/>
        </w:rPr>
        <w:t>can find themselves with ‘nothing to do but stand there and take it’,</w:t>
      </w:r>
      <w:r w:rsidRPr="005C7F71">
        <w:rPr>
          <w:rStyle w:val="StyleUnderline"/>
        </w:rPr>
        <w:t xml:space="preserve"> as Lyndon Johnson once put it.</w:t>
      </w:r>
      <w:r>
        <w:rPr>
          <w:rStyle w:val="StyleUnderline"/>
        </w:rPr>
        <w:t xml:space="preserve"> </w:t>
      </w:r>
      <w:r w:rsidRPr="00B012A6">
        <w:rPr>
          <w:sz w:val="16"/>
        </w:rPr>
        <w:t>Going forward, then, this more nuanced conception of presidential power suggests presidential leadership in lawmaking works through mechanisms different from those recognized previously and is manifested in ways different from those tested previously. In fact, our theoretical results set forth specific guidelines for properly testing presidents’ legislative influence. To conclude, let us briefly delineate these empirical implications of our theoretical model.</w:t>
      </w:r>
      <w:r>
        <w:rPr>
          <w:sz w:val="16"/>
        </w:rPr>
        <w:t xml:space="preserve"> </w:t>
      </w:r>
      <w:r w:rsidRPr="00B012A6">
        <w:rPr>
          <w:sz w:val="16"/>
        </w:rPr>
        <w:t xml:space="preserve">The first and perhaps most important prescription is that </w:t>
      </w:r>
      <w:r w:rsidRPr="005C7F71">
        <w:rPr>
          <w:rStyle w:val="StyleUnderline"/>
        </w:rPr>
        <w:t>the White House does not treat all presidential positions equally</w:t>
      </w:r>
      <w:r w:rsidRPr="00B012A6">
        <w:rPr>
          <w:sz w:val="16"/>
        </w:rPr>
        <w:t xml:space="preserve">: most receive nothing more than a mere comment, </w:t>
      </w:r>
      <w:r w:rsidRPr="005C7F71">
        <w:rPr>
          <w:rStyle w:val="StyleUnderline"/>
        </w:rPr>
        <w:t>a precious few get the White House’s ‘full court press’, and such prioritizing matters</w:t>
      </w:r>
      <w:r w:rsidRPr="00B012A6">
        <w:rPr>
          <w:sz w:val="16"/>
        </w:rPr>
        <w:t xml:space="preserve">. Specifically, our basic hypothesis holds that </w:t>
      </w:r>
      <w:r w:rsidRPr="00211397">
        <w:rPr>
          <w:rStyle w:val="Emphasis"/>
          <w:highlight w:val="cyan"/>
        </w:rPr>
        <w:t>presidents’ positive influence depends heavily on lobbying to work.</w:t>
      </w:r>
      <w:r w:rsidRPr="00B012A6">
        <w:rPr>
          <w:sz w:val="16"/>
        </w:rPr>
        <w:t xml:space="preserve"> The corollary, therefore, is that </w:t>
      </w:r>
      <w:r w:rsidRPr="00211397">
        <w:rPr>
          <w:rStyle w:val="StyleUnderline"/>
          <w:highlight w:val="cyan"/>
        </w:rPr>
        <w:t>the crucial test of</w:t>
      </w:r>
      <w:r w:rsidRPr="0071351B">
        <w:rPr>
          <w:rStyle w:val="StyleUnderline"/>
        </w:rPr>
        <w:t xml:space="preserve"> presidents’ </w:t>
      </w:r>
      <w:r w:rsidRPr="00211397">
        <w:rPr>
          <w:rStyle w:val="StyleUnderline"/>
          <w:highlight w:val="cyan"/>
        </w:rPr>
        <w:t>influence is not whether ‘skilled’ presidents fare better than their ‘unskilled’ counterparts, but rather whether Congress responds differently to bills depending on the presidents’ lobbying, all else being equal.</w:t>
      </w:r>
      <w:r w:rsidRPr="0071351B">
        <w:rPr>
          <w:rStyle w:val="StyleUnderline"/>
        </w:rPr>
        <w:t xml:space="preserve"> </w:t>
      </w:r>
    </w:p>
    <w:p w:rsidR="005760B7" w:rsidRDefault="005760B7" w:rsidP="005760B7">
      <w:pPr>
        <w:pStyle w:val="Heading4"/>
      </w:pPr>
    </w:p>
    <w:p w:rsidR="005760B7" w:rsidRDefault="005760B7" w:rsidP="005760B7">
      <w:pPr>
        <w:pStyle w:val="Heading4"/>
      </w:pPr>
      <w:r>
        <w:t>PC’s real, observable, and quantifiable---</w:t>
      </w:r>
      <w:proofErr w:type="spellStart"/>
      <w:r>
        <w:t>interconvertibility</w:t>
      </w:r>
      <w:proofErr w:type="spellEnd"/>
      <w:r>
        <w:t xml:space="preserve"> theory and a bunch of other scholarly work proves </w:t>
      </w:r>
    </w:p>
    <w:p w:rsidR="005760B7" w:rsidRDefault="005760B7" w:rsidP="005760B7">
      <w:r>
        <w:t xml:space="preserve">Kimberly L. </w:t>
      </w:r>
      <w:r w:rsidRPr="00B64822">
        <w:rPr>
          <w:rStyle w:val="Style13ptBold"/>
        </w:rPr>
        <w:t>Casey 8</w:t>
      </w:r>
      <w:r>
        <w:t xml:space="preserve">, Visiting Assistant </w:t>
      </w:r>
      <w:r w:rsidRPr="00981036">
        <w:rPr>
          <w:rStyle w:val="Style13ptBold"/>
        </w:rPr>
        <w:t>Prof</w:t>
      </w:r>
      <w:r>
        <w:t xml:space="preserve">essor </w:t>
      </w:r>
      <w:r w:rsidRPr="00981036">
        <w:rPr>
          <w:rStyle w:val="Style13ptBold"/>
        </w:rPr>
        <w:t>of Poli</w:t>
      </w:r>
      <w:r>
        <w:t xml:space="preserve">tical </w:t>
      </w:r>
      <w:r w:rsidRPr="00981036">
        <w:rPr>
          <w:rStyle w:val="Style13ptBold"/>
        </w:rPr>
        <w:t>Sci</w:t>
      </w:r>
      <w:r>
        <w:t xml:space="preserve">ence at William Jewel College, 2008, “Defining Political Capital: A Reconsideration of Bourdieu’s </w:t>
      </w:r>
      <w:proofErr w:type="spellStart"/>
      <w:r>
        <w:t>Interconvertibility</w:t>
      </w:r>
      <w:proofErr w:type="spellEnd"/>
      <w:r>
        <w:t xml:space="preserve"> Theory,” http://lilt.ilstu.edu/critique/spring%202008/casey.pdf</w:t>
      </w:r>
    </w:p>
    <w:p w:rsidR="005760B7" w:rsidRPr="00B64822" w:rsidRDefault="005760B7" w:rsidP="005760B7">
      <w:pPr>
        <w:rPr>
          <w:sz w:val="16"/>
        </w:rPr>
      </w:pPr>
      <w:r w:rsidRPr="00B64822">
        <w:rPr>
          <w:sz w:val="16"/>
        </w:rPr>
        <w:t xml:space="preserve">Abstract: This article examines the concept “political capital” (PC) and its context in American politics. </w:t>
      </w:r>
      <w:r w:rsidRPr="00211397">
        <w:rPr>
          <w:rStyle w:val="StyleUnderline"/>
          <w:highlight w:val="cyan"/>
        </w:rPr>
        <w:t>Political capital is ill-defined</w:t>
      </w:r>
      <w:r w:rsidRPr="00B64822">
        <w:rPr>
          <w:sz w:val="16"/>
        </w:rPr>
        <w:t xml:space="preserve">, little understood, </w:t>
      </w:r>
      <w:r w:rsidRPr="00211397">
        <w:rPr>
          <w:rStyle w:val="StyleUnderline"/>
          <w:highlight w:val="cyan"/>
        </w:rPr>
        <w:t>yet</w:t>
      </w:r>
      <w:r w:rsidRPr="002E39C5">
        <w:rPr>
          <w:rStyle w:val="StyleUnderline"/>
        </w:rPr>
        <w:t xml:space="preserve"> an</w:t>
      </w:r>
      <w:r w:rsidRPr="00B64822">
        <w:rPr>
          <w:sz w:val="16"/>
        </w:rPr>
        <w:t xml:space="preserve"> </w:t>
      </w:r>
      <w:r w:rsidRPr="00211397">
        <w:rPr>
          <w:rStyle w:val="StyleUnderline"/>
          <w:highlight w:val="cyan"/>
        </w:rPr>
        <w:t>important</w:t>
      </w:r>
      <w:r w:rsidRPr="002E39C5">
        <w:rPr>
          <w:rStyle w:val="StyleUnderline"/>
        </w:rPr>
        <w:t xml:space="preserve"> concept </w:t>
      </w:r>
      <w:r w:rsidRPr="00211397">
        <w:rPr>
          <w:rStyle w:val="StyleUnderline"/>
          <w:highlight w:val="cyan"/>
        </w:rPr>
        <w:t>for understanding political exchange</w:t>
      </w:r>
      <w:r w:rsidRPr="00B64822">
        <w:rPr>
          <w:sz w:val="16"/>
        </w:rPr>
        <w:t xml:space="preserve"> and relationships in the political arena. </w:t>
      </w:r>
      <w:r w:rsidRPr="002E39C5">
        <w:rPr>
          <w:rStyle w:val="StyleUnderline"/>
        </w:rPr>
        <w:t xml:space="preserve">I establish </w:t>
      </w:r>
      <w:r w:rsidRPr="00211397">
        <w:rPr>
          <w:rStyle w:val="StyleUnderline"/>
          <w:highlight w:val="cyan"/>
        </w:rPr>
        <w:t>a definition based upon</w:t>
      </w:r>
      <w:r w:rsidRPr="00B64822">
        <w:rPr>
          <w:sz w:val="16"/>
        </w:rPr>
        <w:t xml:space="preserve"> Pierre Bourdieu’s </w:t>
      </w:r>
      <w:proofErr w:type="spellStart"/>
      <w:r w:rsidRPr="00211397">
        <w:rPr>
          <w:rStyle w:val="StyleUnderline"/>
          <w:highlight w:val="cyan"/>
        </w:rPr>
        <w:t>interconvertibility</w:t>
      </w:r>
      <w:proofErr w:type="spellEnd"/>
      <w:r w:rsidRPr="00211397">
        <w:rPr>
          <w:rStyle w:val="StyleUnderline"/>
          <w:highlight w:val="cyan"/>
        </w:rPr>
        <w:t xml:space="preserve"> theory</w:t>
      </w:r>
      <w:r w:rsidRPr="002E39C5">
        <w:rPr>
          <w:rStyle w:val="StyleUnderline"/>
        </w:rPr>
        <w:t xml:space="preserve">, which </w:t>
      </w:r>
      <w:r w:rsidRPr="00211397">
        <w:rPr>
          <w:rStyle w:val="StyleUnderline"/>
          <w:highlight w:val="cyan"/>
        </w:rPr>
        <w:t>indicates</w:t>
      </w:r>
      <w:r w:rsidRPr="002E39C5">
        <w:rPr>
          <w:rStyle w:val="StyleUnderline"/>
        </w:rPr>
        <w:t xml:space="preserve"> that</w:t>
      </w:r>
      <w:r w:rsidRPr="00B64822">
        <w:rPr>
          <w:sz w:val="16"/>
        </w:rPr>
        <w:t xml:space="preserve"> </w:t>
      </w:r>
      <w:r w:rsidRPr="00211397">
        <w:rPr>
          <w:rStyle w:val="StyleUnderline"/>
          <w:highlight w:val="cyan"/>
        </w:rPr>
        <w:t>capital types, such as economic</w:t>
      </w:r>
      <w:r w:rsidRPr="002E39C5">
        <w:rPr>
          <w:rStyle w:val="StyleUnderline"/>
        </w:rPr>
        <w:t xml:space="preserve">, social, </w:t>
      </w:r>
      <w:r w:rsidRPr="00211397">
        <w:rPr>
          <w:rStyle w:val="StyleUnderline"/>
          <w:highlight w:val="cyan"/>
        </w:rPr>
        <w:t>and symbolic</w:t>
      </w:r>
      <w:r w:rsidRPr="002E39C5">
        <w:rPr>
          <w:rStyle w:val="StyleUnderline"/>
        </w:rPr>
        <w:t xml:space="preserve"> forms, interact and </w:t>
      </w:r>
      <w:r w:rsidRPr="00211397">
        <w:rPr>
          <w:rStyle w:val="StyleUnderline"/>
          <w:highlight w:val="cyan"/>
        </w:rPr>
        <w:t>can be exchanged</w:t>
      </w:r>
      <w:r w:rsidRPr="002E39C5">
        <w:rPr>
          <w:rStyle w:val="StyleUnderline"/>
        </w:rPr>
        <w:t xml:space="preserve"> for one another</w:t>
      </w:r>
      <w:r w:rsidRPr="00B64822">
        <w:rPr>
          <w:sz w:val="16"/>
        </w:rPr>
        <w:t xml:space="preserve">. Since the material and non-material components of capital variations are transposable, it can be argued that no capital form is essentially “pure”—every type of capital contains elements of other varieties. </w:t>
      </w:r>
      <w:r w:rsidRPr="00211397">
        <w:rPr>
          <w:rStyle w:val="StyleUnderline"/>
          <w:highlight w:val="cyan"/>
        </w:rPr>
        <w:t>Political capital</w:t>
      </w:r>
      <w:r w:rsidRPr="00B64822">
        <w:rPr>
          <w:sz w:val="16"/>
        </w:rPr>
        <w:t xml:space="preserve">, therefore, </w:t>
      </w:r>
      <w:r w:rsidRPr="00211397">
        <w:rPr>
          <w:rStyle w:val="StyleUnderline"/>
          <w:highlight w:val="cyan"/>
        </w:rPr>
        <w:t>is an</w:t>
      </w:r>
      <w:r w:rsidRPr="00211397">
        <w:rPr>
          <w:sz w:val="16"/>
          <w:highlight w:val="cyan"/>
        </w:rPr>
        <w:t xml:space="preserve"> </w:t>
      </w:r>
      <w:r w:rsidRPr="00211397">
        <w:rPr>
          <w:rStyle w:val="StyleUnderline"/>
          <w:highlight w:val="cyan"/>
        </w:rPr>
        <w:t>amalgamation of capital types</w:t>
      </w:r>
      <w:r w:rsidRPr="00B64822">
        <w:rPr>
          <w:sz w:val="16"/>
        </w:rPr>
        <w:t xml:space="preserve"> </w:t>
      </w:r>
      <w:r w:rsidRPr="002E39C5">
        <w:rPr>
          <w:rStyle w:val="StyleUnderline"/>
        </w:rPr>
        <w:t xml:space="preserve">combined in various ways </w:t>
      </w:r>
      <w:r w:rsidRPr="00211397">
        <w:rPr>
          <w:rStyle w:val="StyleUnderline"/>
          <w:highlight w:val="cyan"/>
        </w:rPr>
        <w:t>for</w:t>
      </w:r>
      <w:r w:rsidRPr="002E39C5">
        <w:rPr>
          <w:rStyle w:val="StyleUnderline"/>
        </w:rPr>
        <w:t xml:space="preserve"> specific </w:t>
      </w:r>
      <w:r w:rsidRPr="00211397">
        <w:rPr>
          <w:rStyle w:val="StyleUnderline"/>
          <w:highlight w:val="cyan"/>
        </w:rPr>
        <w:t>political markets</w:t>
      </w:r>
      <w:r w:rsidRPr="002E39C5">
        <w:rPr>
          <w:rStyle w:val="StyleUnderline"/>
        </w:rPr>
        <w:t>. It is</w:t>
      </w:r>
      <w:r w:rsidRPr="00B64822">
        <w:rPr>
          <w:sz w:val="16"/>
        </w:rPr>
        <w:t xml:space="preserve"> </w:t>
      </w:r>
      <w:r w:rsidRPr="002E39C5">
        <w:rPr>
          <w:rStyle w:val="StyleUnderline"/>
        </w:rPr>
        <w:t>market demand that shapes capital formation</w:t>
      </w:r>
      <w:r w:rsidRPr="00B64822">
        <w:rPr>
          <w:sz w:val="16"/>
        </w:rPr>
        <w:t xml:space="preserve">. Capital elements from other capital types inherent in the candidacy market are identified as an example. </w:t>
      </w:r>
      <w:r w:rsidRPr="00211397">
        <w:rPr>
          <w:rStyle w:val="StyleUnderline"/>
          <w:highlight w:val="cyan"/>
        </w:rPr>
        <w:t>An index for measuring</w:t>
      </w:r>
      <w:r w:rsidRPr="002E39C5">
        <w:rPr>
          <w:rStyle w:val="StyleUnderline"/>
        </w:rPr>
        <w:t xml:space="preserve"> this variant of </w:t>
      </w:r>
      <w:r w:rsidRPr="00211397">
        <w:rPr>
          <w:rStyle w:val="StyleUnderline"/>
          <w:highlight w:val="cyan"/>
        </w:rPr>
        <w:t>political capital is created</w:t>
      </w:r>
      <w:r w:rsidRPr="00211397">
        <w:rPr>
          <w:sz w:val="16"/>
          <w:highlight w:val="cyan"/>
        </w:rPr>
        <w:t xml:space="preserve">, </w:t>
      </w:r>
      <w:r w:rsidRPr="00211397">
        <w:rPr>
          <w:rStyle w:val="StyleUnderline"/>
          <w:highlight w:val="cyan"/>
        </w:rPr>
        <w:t>demonstrating its</w:t>
      </w:r>
      <w:r w:rsidRPr="00211397">
        <w:rPr>
          <w:sz w:val="16"/>
          <w:highlight w:val="cyan"/>
        </w:rPr>
        <w:t xml:space="preserve"> </w:t>
      </w:r>
      <w:r w:rsidRPr="00211397">
        <w:rPr>
          <w:rStyle w:val="StyleUnderline"/>
          <w:highlight w:val="cyan"/>
        </w:rPr>
        <w:t>conceptual viability</w:t>
      </w:r>
      <w:r w:rsidRPr="00B64822">
        <w:rPr>
          <w:sz w:val="16"/>
        </w:rPr>
        <w:t>.</w:t>
      </w:r>
      <w:r>
        <w:rPr>
          <w:sz w:val="16"/>
        </w:rPr>
        <w:t xml:space="preserve"> </w:t>
      </w:r>
      <w:r w:rsidRPr="00B64822">
        <w:rPr>
          <w:sz w:val="16"/>
        </w:rPr>
        <w:t xml:space="preserve">Introduction: After the 2004 U.S. presidential election, George W. </w:t>
      </w:r>
      <w:r w:rsidRPr="002E39C5">
        <w:rPr>
          <w:rStyle w:val="StyleUnderline"/>
        </w:rPr>
        <w:t>Bush publicized his intent to utilize “political capital” for future projects</w:t>
      </w:r>
      <w:r w:rsidRPr="00B64822">
        <w:rPr>
          <w:sz w:val="16"/>
        </w:rPr>
        <w:t xml:space="preserve"> garnered as a result of his victory. But what exactly is political capital? However much the term is bandied about by politicians or the press, </w:t>
      </w:r>
      <w:r w:rsidRPr="00211397">
        <w:rPr>
          <w:rStyle w:val="StyleUnderline"/>
          <w:highlight w:val="cyan"/>
        </w:rPr>
        <w:t>political capital</w:t>
      </w:r>
      <w:r w:rsidRPr="002E39C5">
        <w:rPr>
          <w:rStyle w:val="StyleUnderline"/>
        </w:rPr>
        <w:t xml:space="preserve"> has no established definition in political science literature. Although it remains ill-defined</w:t>
      </w:r>
      <w:r w:rsidRPr="00B64822">
        <w:rPr>
          <w:sz w:val="16"/>
        </w:rPr>
        <w:t xml:space="preserve"> and unmeasured, </w:t>
      </w:r>
      <w:r w:rsidRPr="002E39C5">
        <w:rPr>
          <w:rStyle w:val="StyleUnderline"/>
        </w:rPr>
        <w:t xml:space="preserve">it </w:t>
      </w:r>
      <w:r w:rsidRPr="00211397">
        <w:rPr>
          <w:rStyle w:val="StyleUnderline"/>
          <w:highlight w:val="cyan"/>
        </w:rPr>
        <w:t>is</w:t>
      </w:r>
      <w:r w:rsidRPr="002E39C5">
        <w:rPr>
          <w:rStyle w:val="StyleUnderline"/>
        </w:rPr>
        <w:t xml:space="preserve"> an </w:t>
      </w:r>
      <w:r w:rsidRPr="00211397">
        <w:rPr>
          <w:rStyle w:val="StyleUnderline"/>
          <w:highlight w:val="cyan"/>
        </w:rPr>
        <w:t>important</w:t>
      </w:r>
      <w:r w:rsidRPr="002E39C5">
        <w:rPr>
          <w:rStyle w:val="StyleUnderline"/>
        </w:rPr>
        <w:t xml:space="preserve"> concept </w:t>
      </w:r>
      <w:r w:rsidRPr="00211397">
        <w:rPr>
          <w:rStyle w:val="StyleUnderline"/>
          <w:highlight w:val="cyan"/>
        </w:rPr>
        <w:t>for understanding political exchange</w:t>
      </w:r>
      <w:r w:rsidRPr="00B64822">
        <w:rPr>
          <w:sz w:val="16"/>
        </w:rPr>
        <w:t xml:space="preserve"> and relationships in the political arena </w:t>
      </w:r>
      <w:r w:rsidRPr="00211397">
        <w:rPr>
          <w:rStyle w:val="StyleUnderline"/>
          <w:highlight w:val="cyan"/>
        </w:rPr>
        <w:t>despite</w:t>
      </w:r>
      <w:r w:rsidRPr="002E39C5">
        <w:rPr>
          <w:rStyle w:val="StyleUnderline"/>
        </w:rPr>
        <w:t xml:space="preserve"> the </w:t>
      </w:r>
      <w:r w:rsidRPr="00211397">
        <w:rPr>
          <w:rStyle w:val="StyleUnderline"/>
          <w:highlight w:val="cyan"/>
        </w:rPr>
        <w:t>reservations some political scientists</w:t>
      </w:r>
      <w:r w:rsidRPr="002E39C5">
        <w:rPr>
          <w:rStyle w:val="StyleUnderline"/>
        </w:rPr>
        <w:t xml:space="preserve"> have </w:t>
      </w:r>
      <w:r w:rsidRPr="00211397">
        <w:rPr>
          <w:rStyle w:val="StyleUnderline"/>
          <w:highlight w:val="cyan"/>
        </w:rPr>
        <w:t>expressed about its applicability</w:t>
      </w:r>
      <w:r w:rsidRPr="00211397">
        <w:rPr>
          <w:sz w:val="16"/>
          <w:highlight w:val="cyan"/>
        </w:rPr>
        <w:t xml:space="preserve"> </w:t>
      </w:r>
      <w:r w:rsidRPr="00211397">
        <w:rPr>
          <w:rStyle w:val="StyleUnderline"/>
          <w:highlight w:val="cyan"/>
        </w:rPr>
        <w:t>because of its</w:t>
      </w:r>
      <w:r w:rsidRPr="002E39C5">
        <w:rPr>
          <w:rStyle w:val="StyleUnderline"/>
        </w:rPr>
        <w:t xml:space="preserve"> complex material and </w:t>
      </w:r>
      <w:r w:rsidRPr="00211397">
        <w:rPr>
          <w:rStyle w:val="StyleUnderline"/>
          <w:highlight w:val="cyan"/>
        </w:rPr>
        <w:t>nonmaterial associations</w:t>
      </w:r>
      <w:r w:rsidRPr="00B64822">
        <w:rPr>
          <w:sz w:val="16"/>
        </w:rPr>
        <w:t xml:space="preserve">. An analysis of sociologist Pierre Bourdieu’s </w:t>
      </w:r>
      <w:proofErr w:type="spellStart"/>
      <w:r w:rsidRPr="00B64822">
        <w:rPr>
          <w:sz w:val="16"/>
        </w:rPr>
        <w:t>interconvertibility</w:t>
      </w:r>
      <w:proofErr w:type="spellEnd"/>
      <w:r w:rsidRPr="00B64822">
        <w:rPr>
          <w:sz w:val="16"/>
        </w:rPr>
        <w:t xml:space="preserve"> theory allows for conceptualization of material and non-material of interactions among capital forms making it possible to define political capital and design an index to measure it based upon previous capital literature.</w:t>
      </w:r>
      <w:r>
        <w:rPr>
          <w:sz w:val="16"/>
        </w:rPr>
        <w:t xml:space="preserve"> </w:t>
      </w:r>
      <w:r w:rsidRPr="00B64822">
        <w:rPr>
          <w:sz w:val="16"/>
        </w:rPr>
        <w:t xml:space="preserve">To develop an empirical basis for political capital, this article first examines the associations it connotes in the popular press today. In contrast, a definition of political capital based upon capitalization literature and Bourdieu’s </w:t>
      </w:r>
      <w:proofErr w:type="spellStart"/>
      <w:r w:rsidRPr="00B64822">
        <w:rPr>
          <w:sz w:val="16"/>
        </w:rPr>
        <w:t>interconvertibility</w:t>
      </w:r>
      <w:proofErr w:type="spellEnd"/>
      <w:r w:rsidRPr="00B64822">
        <w:rPr>
          <w:sz w:val="16"/>
        </w:rPr>
        <w:t xml:space="preserve"> theory is presented. Then, </w:t>
      </w:r>
      <w:r w:rsidRPr="00211397">
        <w:rPr>
          <w:rStyle w:val="StyleUnderline"/>
          <w:highlight w:val="cyan"/>
        </w:rPr>
        <w:t>a theory of political capital functions and markets</w:t>
      </w:r>
      <w:r w:rsidRPr="00B64822">
        <w:rPr>
          <w:sz w:val="16"/>
        </w:rPr>
        <w:t xml:space="preserve"> are suggested. Theorizing </w:t>
      </w:r>
      <w:r w:rsidRPr="00211397">
        <w:rPr>
          <w:rStyle w:val="StyleUnderline"/>
          <w:highlight w:val="cyan"/>
        </w:rPr>
        <w:t>leads to</w:t>
      </w:r>
      <w:r w:rsidRPr="00B64822">
        <w:rPr>
          <w:sz w:val="16"/>
        </w:rPr>
        <w:t xml:space="preserve"> proposals for </w:t>
      </w:r>
      <w:r w:rsidRPr="00211397">
        <w:rPr>
          <w:rStyle w:val="StyleUnderline"/>
          <w:highlight w:val="cyan"/>
        </w:rPr>
        <w:t>objective means of</w:t>
      </w:r>
      <w:r w:rsidRPr="002E39C5">
        <w:rPr>
          <w:rStyle w:val="StyleUnderline"/>
        </w:rPr>
        <w:t xml:space="preserve"> identification and </w:t>
      </w:r>
      <w:r w:rsidRPr="00211397">
        <w:rPr>
          <w:rStyle w:val="StyleUnderline"/>
          <w:highlight w:val="cyan"/>
        </w:rPr>
        <w:t>measurement</w:t>
      </w:r>
      <w:r w:rsidRPr="00B64822">
        <w:rPr>
          <w:sz w:val="16"/>
        </w:rPr>
        <w:t>. To illustrate the market association between capital and politics, an index associated with the resources associated with the candidacy market is offered. The paper concludes with directions that studying the concept of political capital may take towards theory-building and framework creation.</w:t>
      </w:r>
      <w:r>
        <w:rPr>
          <w:sz w:val="16"/>
        </w:rPr>
        <w:t xml:space="preserve"> </w:t>
      </w:r>
      <w:r w:rsidRPr="00B64822">
        <w:rPr>
          <w:sz w:val="16"/>
        </w:rPr>
        <w:t>Defining Political Capital</w:t>
      </w:r>
      <w:r>
        <w:rPr>
          <w:sz w:val="16"/>
        </w:rPr>
        <w:t xml:space="preserve"> </w:t>
      </w:r>
      <w:r w:rsidRPr="00B64822">
        <w:rPr>
          <w:sz w:val="16"/>
        </w:rPr>
        <w:t>It is erroneous to refer a “body” of PC literature</w:t>
      </w:r>
      <w:r>
        <w:rPr>
          <w:sz w:val="16"/>
        </w:rPr>
        <w:t xml:space="preserve"> </w:t>
      </w:r>
      <w:r w:rsidRPr="00B64822">
        <w:rPr>
          <w:sz w:val="16"/>
        </w:rPr>
        <w:t xml:space="preserve">when seeking a definition. Most writers and concerned actors who invoke the term political capital assume that its meaning is understood. It is inferred to be an entity which political actors possess, build up and spend. 1 However, </w:t>
      </w:r>
      <w:r w:rsidRPr="002E39C5">
        <w:rPr>
          <w:rStyle w:val="StyleUnderline"/>
        </w:rPr>
        <w:t>a definition of “political capital” is typically never stated</w:t>
      </w:r>
      <w:r w:rsidRPr="00B64822">
        <w:rPr>
          <w:sz w:val="16"/>
        </w:rPr>
        <w:t>—the reader or observer is left to determine their own definition based upon the politician’s or journalist’s usage of the term (</w:t>
      </w:r>
      <w:proofErr w:type="spellStart"/>
      <w:r w:rsidRPr="00B64822">
        <w:rPr>
          <w:sz w:val="16"/>
        </w:rPr>
        <w:t>Suellentrop</w:t>
      </w:r>
      <w:proofErr w:type="spellEnd"/>
      <w:r w:rsidRPr="00B64822">
        <w:rPr>
          <w:sz w:val="16"/>
        </w:rPr>
        <w:t xml:space="preserve"> 2004; </w:t>
      </w:r>
      <w:proofErr w:type="spellStart"/>
      <w:r w:rsidRPr="00B64822">
        <w:rPr>
          <w:sz w:val="16"/>
        </w:rPr>
        <w:t>Kennicott</w:t>
      </w:r>
      <w:proofErr w:type="spellEnd"/>
      <w:r w:rsidRPr="00B64822">
        <w:rPr>
          <w:sz w:val="16"/>
        </w:rPr>
        <w:t xml:space="preserve"> 2004; “A Year of Setbacks” 2005; and </w:t>
      </w:r>
      <w:proofErr w:type="spellStart"/>
      <w:r w:rsidRPr="00B64822">
        <w:rPr>
          <w:sz w:val="16"/>
        </w:rPr>
        <w:t>Froomkin</w:t>
      </w:r>
      <w:proofErr w:type="spellEnd"/>
      <w:r w:rsidRPr="00B64822">
        <w:rPr>
          <w:sz w:val="16"/>
        </w:rPr>
        <w:t xml:space="preserve"> 2004). The </w:t>
      </w:r>
      <w:r w:rsidRPr="00211397">
        <w:rPr>
          <w:rStyle w:val="StyleUnderline"/>
          <w:highlight w:val="cyan"/>
        </w:rPr>
        <w:t>subjectivity is not reflective of what political capital</w:t>
      </w:r>
      <w:r w:rsidRPr="002E39C5">
        <w:rPr>
          <w:rStyle w:val="StyleUnderline"/>
        </w:rPr>
        <w:t xml:space="preserve"> conceptually </w:t>
      </w:r>
      <w:r w:rsidRPr="00211397">
        <w:rPr>
          <w:rStyle w:val="StyleUnderline"/>
          <w:highlight w:val="cyan"/>
        </w:rPr>
        <w:t>means</w:t>
      </w:r>
      <w:r w:rsidRPr="00211397">
        <w:rPr>
          <w:sz w:val="16"/>
          <w:highlight w:val="cyan"/>
        </w:rPr>
        <w:t xml:space="preserve"> </w:t>
      </w:r>
      <w:r w:rsidRPr="00211397">
        <w:rPr>
          <w:rStyle w:val="StyleUnderline"/>
          <w:highlight w:val="cyan"/>
        </w:rPr>
        <w:t>in</w:t>
      </w:r>
      <w:r w:rsidRPr="002E39C5">
        <w:rPr>
          <w:rStyle w:val="StyleUnderline"/>
        </w:rPr>
        <w:t xml:space="preserve"> and to </w:t>
      </w:r>
      <w:r w:rsidRPr="00211397">
        <w:rPr>
          <w:rStyle w:val="StyleUnderline"/>
          <w:highlight w:val="cyan"/>
        </w:rPr>
        <w:t>the political arena</w:t>
      </w:r>
      <w:r w:rsidRPr="00B64822">
        <w:rPr>
          <w:sz w:val="16"/>
        </w:rPr>
        <w:t xml:space="preserve">. Without a sound definition that accurately portrays the elements of </w:t>
      </w:r>
      <w:r w:rsidRPr="00211397">
        <w:rPr>
          <w:rStyle w:val="StyleUnderline"/>
          <w:highlight w:val="cyan"/>
        </w:rPr>
        <w:t>political capital</w:t>
      </w:r>
      <w:r w:rsidRPr="00B64822">
        <w:rPr>
          <w:sz w:val="16"/>
        </w:rPr>
        <w:t xml:space="preserve"> as it </w:t>
      </w:r>
      <w:r w:rsidRPr="00211397">
        <w:rPr>
          <w:rStyle w:val="StyleUnderline"/>
          <w:highlight w:val="cyan"/>
        </w:rPr>
        <w:t>works within</w:t>
      </w:r>
      <w:r w:rsidRPr="002E39C5">
        <w:rPr>
          <w:rStyle w:val="StyleUnderline"/>
        </w:rPr>
        <w:t xml:space="preserve"> a </w:t>
      </w:r>
      <w:r w:rsidRPr="00211397">
        <w:rPr>
          <w:rStyle w:val="StyleUnderline"/>
          <w:highlight w:val="cyan"/>
        </w:rPr>
        <w:t>political marketplaces</w:t>
      </w:r>
      <w:r w:rsidRPr="00B64822">
        <w:rPr>
          <w:sz w:val="16"/>
        </w:rPr>
        <w:t xml:space="preserve">, such as the electoral arena, and </w:t>
      </w:r>
      <w:r w:rsidRPr="00211397">
        <w:rPr>
          <w:rStyle w:val="StyleUnderline"/>
          <w:highlight w:val="cyan"/>
        </w:rPr>
        <w:t>among office holders</w:t>
      </w:r>
      <w:r w:rsidRPr="00B64822">
        <w:rPr>
          <w:sz w:val="16"/>
        </w:rPr>
        <w:t xml:space="preserve"> (executive, legislative, and judicial), bureaucracy, and in society in general, the concept is meaningless.</w:t>
      </w:r>
      <w:r>
        <w:rPr>
          <w:sz w:val="16"/>
        </w:rPr>
        <w:t xml:space="preserve"> </w:t>
      </w:r>
      <w:r w:rsidRPr="00B64822">
        <w:rPr>
          <w:sz w:val="16"/>
        </w:rPr>
        <w:t>Defining and utilizing PC as a viable political variable can evolve from the proliferation of capital theories in various fields of study. Political capital can and should be associated with a wide variety of previous “capital” interpretations. The key to explicating political capital is within capital literatures and how they address materialism, non-materialism, and combining the two elements.2</w:t>
      </w:r>
      <w:r>
        <w:rPr>
          <w:sz w:val="16"/>
        </w:rPr>
        <w:t xml:space="preserve"> </w:t>
      </w:r>
      <w:proofErr w:type="gramStart"/>
      <w:r w:rsidRPr="00B64822">
        <w:rPr>
          <w:sz w:val="16"/>
        </w:rPr>
        <w:t>The</w:t>
      </w:r>
      <w:proofErr w:type="gramEnd"/>
      <w:r w:rsidRPr="00B64822">
        <w:rPr>
          <w:sz w:val="16"/>
        </w:rPr>
        <w:t xml:space="preserve"> theory of capital is traditionally associated with economics. There is no clear consensus in defining capital as an ideological function applicable beyond material exchange as expounded in economic capital theory, however. Yet </w:t>
      </w:r>
      <w:r w:rsidRPr="00211397">
        <w:rPr>
          <w:rStyle w:val="StyleUnderline"/>
          <w:highlight w:val="cyan"/>
        </w:rPr>
        <w:t>nonmaterial forms of capital are</w:t>
      </w:r>
      <w:r w:rsidRPr="00211397">
        <w:rPr>
          <w:sz w:val="16"/>
          <w:highlight w:val="cyan"/>
        </w:rPr>
        <w:t xml:space="preserve"> </w:t>
      </w:r>
      <w:r w:rsidRPr="00211397">
        <w:rPr>
          <w:rStyle w:val="StyleUnderline"/>
          <w:highlight w:val="cyan"/>
        </w:rPr>
        <w:t>well established in scholarly literature</w:t>
      </w:r>
      <w:r w:rsidRPr="00B64822">
        <w:rPr>
          <w:sz w:val="16"/>
        </w:rPr>
        <w:t>. Most of the “capital type” definitions hover around the meaning and terminology of economic capital. Certain theorists believe that all capital forms, regardless of their composition or purpose, connect in some way with economic capital. 3 Pierre Bourdieu’s work is invaluable in understanding capital as conceptually distinguishable from its individual aberrations as a material phenomenon. Bourdieu extends the ideas and metaphor of economic interest (material or physical pursuits) to include non-economic goods and services (symbolic or nonmaterial pursuits). Within this conceptualization, Bourdieu constructs a science of practices that “analyzed all human functions as ‘oriented towards the maximization of material or symbolic profit.’” 4 His theory of capital has limitations, however. He relies on ideal types and lacks the empirical research needed to support much theory. It is impossible to refer to capital-types and not acknowledge Bourdieu’s contributions to multiple capital species (Bourdieu1986; Kane 2001; Putnam 2001; Becker 1993); Fitz-</w:t>
      </w:r>
      <w:proofErr w:type="spellStart"/>
      <w:r w:rsidRPr="00B64822">
        <w:rPr>
          <w:sz w:val="16"/>
        </w:rPr>
        <w:t>Enz</w:t>
      </w:r>
      <w:proofErr w:type="spellEnd"/>
      <w:r w:rsidRPr="00B64822">
        <w:rPr>
          <w:sz w:val="16"/>
        </w:rPr>
        <w:t xml:space="preserve"> 2000; Davenport 1999; Marr 2005). </w:t>
      </w:r>
    </w:p>
    <w:p w:rsidR="005760B7" w:rsidRDefault="005760B7" w:rsidP="005760B7"/>
    <w:p w:rsidR="005760B7" w:rsidRPr="00F15CDA" w:rsidRDefault="005760B7" w:rsidP="005760B7">
      <w:pPr>
        <w:pStyle w:val="Heading4"/>
      </w:pPr>
      <w:r>
        <w:t xml:space="preserve">The fact that political capital is intangible </w:t>
      </w:r>
      <w:r>
        <w:rPr>
          <w:u w:val="single"/>
        </w:rPr>
        <w:t>doesn’t mean it’s a lie</w:t>
      </w:r>
      <w:r>
        <w:t xml:space="preserve">---Presidents have variable and measurable effectiveness at bargaining and pushing their agenda with Congress---it’s </w:t>
      </w:r>
      <w:r>
        <w:rPr>
          <w:u w:val="single"/>
        </w:rPr>
        <w:t>useful</w:t>
      </w:r>
      <w:r>
        <w:t xml:space="preserve"> to think of that influence in terms of PC </w:t>
      </w:r>
    </w:p>
    <w:p w:rsidR="005760B7" w:rsidRDefault="005760B7" w:rsidP="005760B7">
      <w:r w:rsidRPr="00150C09">
        <w:t xml:space="preserve">Ryan </w:t>
      </w:r>
      <w:r>
        <w:t>J</w:t>
      </w:r>
      <w:r w:rsidRPr="00150C09">
        <w:t xml:space="preserve">. </w:t>
      </w:r>
      <w:proofErr w:type="spellStart"/>
      <w:r w:rsidRPr="00F15CDA">
        <w:rPr>
          <w:rStyle w:val="Style13ptBold"/>
        </w:rPr>
        <w:t>Barilleaux</w:t>
      </w:r>
      <w:proofErr w:type="spellEnd"/>
      <w:r w:rsidRPr="00F15CDA">
        <w:rPr>
          <w:rStyle w:val="Style13ptBold"/>
        </w:rPr>
        <w:t xml:space="preserve"> 12</w:t>
      </w:r>
      <w:r>
        <w:t>,</w:t>
      </w:r>
      <w:r w:rsidRPr="00150C09">
        <w:t xml:space="preserve"> profes</w:t>
      </w:r>
      <w:r w:rsidRPr="002E39C5">
        <w:t>sor and chair of the Department of Political Science at Miami University of Ohio, 2012, Tough Times for the President: Political Adversity and the Sources of Executive Power, G</w:t>
      </w:r>
      <w:r>
        <w:t>oogle Books (</w:t>
      </w:r>
      <w:proofErr w:type="spellStart"/>
      <w:r>
        <w:t>ebook</w:t>
      </w:r>
      <w:proofErr w:type="spellEnd"/>
      <w:r>
        <w:t xml:space="preserve"> edition so no page numbers) </w:t>
      </w:r>
    </w:p>
    <w:p w:rsidR="005760B7" w:rsidRDefault="005760B7" w:rsidP="005760B7">
      <w:pPr>
        <w:rPr>
          <w:sz w:val="16"/>
        </w:rPr>
      </w:pPr>
      <w:r w:rsidRPr="00F15CDA">
        <w:rPr>
          <w:sz w:val="16"/>
        </w:rPr>
        <w:t xml:space="preserve">The </w:t>
      </w:r>
      <w:r w:rsidRPr="00211397">
        <w:rPr>
          <w:rStyle w:val="StyleUnderline"/>
          <w:highlight w:val="cyan"/>
        </w:rPr>
        <w:t>political resources of the president are</w:t>
      </w:r>
      <w:r w:rsidRPr="00211397">
        <w:rPr>
          <w:sz w:val="16"/>
          <w:highlight w:val="cyan"/>
        </w:rPr>
        <w:t xml:space="preserve"> </w:t>
      </w:r>
      <w:r w:rsidRPr="00211397">
        <w:rPr>
          <w:rStyle w:val="StyleUnderline"/>
          <w:highlight w:val="cyan"/>
        </w:rPr>
        <w:t>more variable than</w:t>
      </w:r>
      <w:r w:rsidRPr="00F15CDA">
        <w:rPr>
          <w:sz w:val="16"/>
        </w:rPr>
        <w:t xml:space="preserve"> constitutional and </w:t>
      </w:r>
      <w:r w:rsidRPr="00211397">
        <w:rPr>
          <w:rStyle w:val="StyleUnderline"/>
          <w:highlight w:val="cyan"/>
        </w:rPr>
        <w:t>institutional ones. These</w:t>
      </w:r>
      <w:r w:rsidRPr="002E39C5">
        <w:rPr>
          <w:rStyle w:val="StyleUnderline"/>
        </w:rPr>
        <w:t xml:space="preserve"> resources </w:t>
      </w:r>
      <w:r w:rsidRPr="00211397">
        <w:rPr>
          <w:rStyle w:val="StyleUnderline"/>
          <w:highlight w:val="cyan"/>
        </w:rPr>
        <w:t>correspond to</w:t>
      </w:r>
      <w:r w:rsidRPr="00F15CDA">
        <w:rPr>
          <w:sz w:val="16"/>
        </w:rPr>
        <w:t xml:space="preserve"> what is usually termed "</w:t>
      </w:r>
      <w:r w:rsidRPr="00211397">
        <w:rPr>
          <w:rStyle w:val="StyleUnderline"/>
          <w:highlight w:val="cyan"/>
        </w:rPr>
        <w:t>political capital</w:t>
      </w:r>
      <w:r w:rsidRPr="00F15CDA">
        <w:rPr>
          <w:sz w:val="16"/>
        </w:rPr>
        <w:t>"—</w:t>
      </w:r>
      <w:r w:rsidRPr="00211397">
        <w:rPr>
          <w:rStyle w:val="StyleUnderline"/>
          <w:highlight w:val="cyan"/>
        </w:rPr>
        <w:t>their presence</w:t>
      </w:r>
      <w:r w:rsidRPr="002E39C5">
        <w:rPr>
          <w:rStyle w:val="StyleUnderline"/>
        </w:rPr>
        <w:t xml:space="preserve"> or absence </w:t>
      </w:r>
      <w:r w:rsidRPr="00211397">
        <w:rPr>
          <w:rStyle w:val="StyleUnderline"/>
          <w:highlight w:val="cyan"/>
        </w:rPr>
        <w:t>can be</w:t>
      </w:r>
      <w:r w:rsidRPr="00211397">
        <w:rPr>
          <w:sz w:val="16"/>
          <w:highlight w:val="cyan"/>
        </w:rPr>
        <w:t xml:space="preserve"> </w:t>
      </w:r>
      <w:r w:rsidRPr="00211397">
        <w:rPr>
          <w:rStyle w:val="StyleUnderline"/>
          <w:highlight w:val="cyan"/>
        </w:rPr>
        <w:t>important factors in influencing</w:t>
      </w:r>
      <w:r w:rsidRPr="002E39C5">
        <w:rPr>
          <w:rStyle w:val="StyleUnderline"/>
        </w:rPr>
        <w:t xml:space="preserve"> the dynamics of </w:t>
      </w:r>
      <w:r w:rsidRPr="00211397">
        <w:rPr>
          <w:rStyle w:val="StyleUnderline"/>
          <w:highlight w:val="cyan"/>
        </w:rPr>
        <w:t>a political situation</w:t>
      </w:r>
      <w:r w:rsidRPr="00211397">
        <w:rPr>
          <w:sz w:val="16"/>
          <w:highlight w:val="cyan"/>
        </w:rPr>
        <w:t xml:space="preserve">. </w:t>
      </w:r>
      <w:r w:rsidRPr="00211397">
        <w:rPr>
          <w:rStyle w:val="StyleUnderline"/>
          <w:highlight w:val="cyan"/>
        </w:rPr>
        <w:t>These</w:t>
      </w:r>
      <w:r w:rsidRPr="002E39C5">
        <w:rPr>
          <w:rStyle w:val="StyleUnderline"/>
        </w:rPr>
        <w:t xml:space="preserve"> resources </w:t>
      </w:r>
      <w:r w:rsidRPr="00211397">
        <w:rPr>
          <w:rStyle w:val="StyleUnderline"/>
          <w:highlight w:val="cyan"/>
        </w:rPr>
        <w:t>include the president's</w:t>
      </w:r>
      <w:r w:rsidRPr="00F15CDA">
        <w:rPr>
          <w:sz w:val="16"/>
        </w:rPr>
        <w:t xml:space="preserve"> electoral margin, </w:t>
      </w:r>
      <w:r w:rsidRPr="00211397">
        <w:rPr>
          <w:rStyle w:val="StyleUnderline"/>
          <w:highlight w:val="cyan"/>
        </w:rPr>
        <w:t>support in Congress</w:t>
      </w:r>
      <w:r w:rsidRPr="00F15CDA">
        <w:rPr>
          <w:sz w:val="16"/>
        </w:rPr>
        <w:t>, public support and approval, and interest groups (which can assist the president in promoting administration goals).</w:t>
      </w:r>
      <w:r>
        <w:rPr>
          <w:sz w:val="16"/>
        </w:rPr>
        <w:t xml:space="preserve"> </w:t>
      </w:r>
      <w:r w:rsidRPr="00F15CDA">
        <w:rPr>
          <w:sz w:val="16"/>
        </w:rPr>
        <w:t xml:space="preserve">Beyond these resources, presidents are also able to draw on two other intangible factors that can and have been significant at many points in the history of the office: deference and crisis. The president is the beneficiary of deference, usually in foreign policy. Half a century ago, Aaron </w:t>
      </w:r>
      <w:proofErr w:type="spellStart"/>
      <w:r w:rsidRPr="00F15CDA">
        <w:rPr>
          <w:sz w:val="16"/>
        </w:rPr>
        <w:t>Wildavsky</w:t>
      </w:r>
      <w:proofErr w:type="spellEnd"/>
      <w:r w:rsidRPr="00F15CDA">
        <w:rPr>
          <w:sz w:val="16"/>
        </w:rPr>
        <w:t xml:space="preserve"> noted in "The Two Presidencies" that presidents are more likely to get their way from Congress in foreign affairs than in domestic policy</w:t>
      </w:r>
      <w:proofErr w:type="gramStart"/>
      <w:r w:rsidRPr="00F15CDA">
        <w:rPr>
          <w:sz w:val="16"/>
        </w:rPr>
        <w:t>,10</w:t>
      </w:r>
      <w:proofErr w:type="gramEnd"/>
      <w:r w:rsidRPr="00F15CDA">
        <w:rPr>
          <w:sz w:val="16"/>
        </w:rPr>
        <w:t xml:space="preserve"> and that deference continues to apply and appeared throughout our case studies. Even in the midst of tough times, Congress tended to defer to the chief executive on international issues, even controversial wars. Of course, this deference was not absolute—as several presidents also found—but it was a significant resource for the president. This deference also enhances presidential influence in times of national crisis, when the ordinary pulling and hauling of politics gives way to consensus and rallying around the nation's leader. This has been the situation in Cold War crises, in the aftermath of September 11, 2001, and in the 2008 financial crisis.</w:t>
      </w:r>
      <w:r>
        <w:rPr>
          <w:sz w:val="16"/>
        </w:rPr>
        <w:t xml:space="preserve"> </w:t>
      </w:r>
      <w:r w:rsidRPr="00F15CDA">
        <w:rPr>
          <w:sz w:val="16"/>
        </w:rPr>
        <w:t>Presidential Power Resources: Personal Skills</w:t>
      </w:r>
      <w:r>
        <w:rPr>
          <w:sz w:val="16"/>
        </w:rPr>
        <w:t xml:space="preserve"> </w:t>
      </w:r>
      <w:r w:rsidRPr="00211397">
        <w:rPr>
          <w:rStyle w:val="StyleUnderline"/>
          <w:highlight w:val="cyan"/>
        </w:rPr>
        <w:t>Presidents</w:t>
      </w:r>
      <w:r w:rsidRPr="002E39C5">
        <w:rPr>
          <w:rStyle w:val="StyleUnderline"/>
        </w:rPr>
        <w:t xml:space="preserve"> are also politicians and </w:t>
      </w:r>
      <w:r w:rsidRPr="00211397">
        <w:rPr>
          <w:rStyle w:val="StyleUnderline"/>
          <w:highlight w:val="cyan"/>
        </w:rPr>
        <w:t>possess</w:t>
      </w:r>
      <w:r w:rsidRPr="00F15CDA">
        <w:rPr>
          <w:sz w:val="16"/>
        </w:rPr>
        <w:t xml:space="preserve"> a variety of personal skills. These skills are the sorts that Neustadt focused on in his description of presidential power and include the chief executive's rhetorical skills, </w:t>
      </w:r>
      <w:r w:rsidRPr="00211397">
        <w:rPr>
          <w:rStyle w:val="StyleUnderline"/>
          <w:highlight w:val="cyan"/>
        </w:rPr>
        <w:t>bargaining and negotiation skills</w:t>
      </w:r>
      <w:r w:rsidRPr="00F15CDA">
        <w:rPr>
          <w:sz w:val="16"/>
        </w:rPr>
        <w:t xml:space="preserve">, and ability to communicate through the media and relations with journalists. Personal resources include even </w:t>
      </w:r>
      <w:r w:rsidRPr="00211397">
        <w:rPr>
          <w:rStyle w:val="StyleUnderline"/>
          <w:highlight w:val="cyan"/>
        </w:rPr>
        <w:t>the president's reputation</w:t>
      </w:r>
      <w:r w:rsidRPr="00F15CDA">
        <w:rPr>
          <w:sz w:val="16"/>
        </w:rPr>
        <w:t xml:space="preserve">—both professional and public—which </w:t>
      </w:r>
      <w:r w:rsidRPr="00211397">
        <w:rPr>
          <w:rStyle w:val="StyleUnderline"/>
          <w:highlight w:val="cyan"/>
        </w:rPr>
        <w:t>can</w:t>
      </w:r>
      <w:r w:rsidRPr="00211397">
        <w:rPr>
          <w:sz w:val="16"/>
          <w:highlight w:val="cyan"/>
        </w:rPr>
        <w:t xml:space="preserve"> </w:t>
      </w:r>
      <w:r w:rsidRPr="00211397">
        <w:rPr>
          <w:rStyle w:val="StyleUnderline"/>
          <w:highlight w:val="cyan"/>
        </w:rPr>
        <w:t>affect</w:t>
      </w:r>
      <w:r w:rsidRPr="002E39C5">
        <w:rPr>
          <w:rStyle w:val="StyleUnderline"/>
        </w:rPr>
        <w:t xml:space="preserve"> the </w:t>
      </w:r>
      <w:r w:rsidRPr="00211397">
        <w:rPr>
          <w:rStyle w:val="StyleUnderline"/>
          <w:highlight w:val="cyan"/>
        </w:rPr>
        <w:t>likelihood of others to cooperate</w:t>
      </w:r>
      <w:r w:rsidRPr="00F15CDA">
        <w:rPr>
          <w:sz w:val="16"/>
        </w:rPr>
        <w:t xml:space="preserve"> with the chief executive. Some presidents, such as Ronald Reagan and Bill Clinton, possessed an ability to connect with the public that helped each man survive a crisis that could have destroyed his presidency (Iran-Contra for Reagan, the Lewinsky scandal for Clinton); other presidents do not have such a rapport with the public and, like Jimmy Carter and George H. W. Bush, suffer for it. Finally, the president often has the ability to control timing and surprise to influence events; for example, Nixon used both to manage the diplomatic opening to China in 1972, thus contributing to his success in that endeavor.</w:t>
      </w:r>
      <w:r>
        <w:rPr>
          <w:sz w:val="16"/>
        </w:rPr>
        <w:t xml:space="preserve"> </w:t>
      </w:r>
      <w:r w:rsidRPr="00F15CDA">
        <w:rPr>
          <w:sz w:val="16"/>
        </w:rPr>
        <w:t>Of course, presidents do not possess all of these personal resources in equal amount. Also, these personal resources are not uniform even in the same person. Even gifted politicians can find their personal skills failing them in certain circumstances (as happened to LBJ in the matter of Vietnam), whereas those who seem politically unskilled in one domain can be successful in another (as happened with Jimmy Carter and the Camp David Accords).</w:t>
      </w:r>
      <w:r>
        <w:rPr>
          <w:sz w:val="16"/>
        </w:rPr>
        <w:t xml:space="preserve"> </w:t>
      </w:r>
      <w:r w:rsidRPr="00F15CDA">
        <w:rPr>
          <w:sz w:val="16"/>
        </w:rPr>
        <w:t>Weighing Risks, Obstacles, and Opportunities</w:t>
      </w:r>
      <w:r>
        <w:rPr>
          <w:sz w:val="16"/>
        </w:rPr>
        <w:t xml:space="preserve"> </w:t>
      </w:r>
      <w:r w:rsidRPr="00211397">
        <w:rPr>
          <w:rStyle w:val="StyleUnderline"/>
          <w:highlight w:val="cyan"/>
        </w:rPr>
        <w:t>Presidents must decide</w:t>
      </w:r>
      <w:r w:rsidRPr="00F15CDA">
        <w:rPr>
          <w:sz w:val="16"/>
        </w:rPr>
        <w:t xml:space="preserve"> when and </w:t>
      </w:r>
      <w:r w:rsidRPr="00211397">
        <w:rPr>
          <w:rStyle w:val="StyleUnderline"/>
          <w:highlight w:val="cyan"/>
        </w:rPr>
        <w:t>how to apply their</w:t>
      </w:r>
      <w:r w:rsidRPr="002E39C5">
        <w:rPr>
          <w:rStyle w:val="StyleUnderline"/>
        </w:rPr>
        <w:t xml:space="preserve"> power </w:t>
      </w:r>
      <w:r w:rsidRPr="00211397">
        <w:rPr>
          <w:rStyle w:val="StyleUnderline"/>
          <w:highlight w:val="cyan"/>
        </w:rPr>
        <w:t>resources to gain leverage in specific contexts</w:t>
      </w:r>
      <w:r w:rsidRPr="00F15CDA">
        <w:rPr>
          <w:sz w:val="16"/>
        </w:rPr>
        <w:t xml:space="preserve">, and </w:t>
      </w:r>
      <w:r w:rsidRPr="002E39C5">
        <w:rPr>
          <w:rStyle w:val="StyleUnderline"/>
        </w:rPr>
        <w:t xml:space="preserve">those </w:t>
      </w:r>
      <w:r w:rsidRPr="00211397">
        <w:rPr>
          <w:rStyle w:val="StyleUnderline"/>
          <w:highlight w:val="cyan"/>
        </w:rPr>
        <w:t>decisions are made by weighing</w:t>
      </w:r>
      <w:r w:rsidRPr="00F15CDA">
        <w:rPr>
          <w:sz w:val="16"/>
        </w:rPr>
        <w:t xml:space="preserve"> the </w:t>
      </w:r>
      <w:r w:rsidRPr="00211397">
        <w:rPr>
          <w:rStyle w:val="StyleUnderline"/>
          <w:highlight w:val="cyan"/>
        </w:rPr>
        <w:t>risks, obstacles, and opportunities</w:t>
      </w:r>
      <w:r w:rsidRPr="002E39C5">
        <w:rPr>
          <w:rStyle w:val="StyleUnderline"/>
        </w:rPr>
        <w:t xml:space="preserve"> of action</w:t>
      </w:r>
      <w:r w:rsidRPr="00F15CDA">
        <w:rPr>
          <w:sz w:val="16"/>
        </w:rPr>
        <w:t xml:space="preserve"> or inaction. Lyndon Johnson famously commented in frustration about his office,</w:t>
      </w:r>
      <w:r>
        <w:rPr>
          <w:sz w:val="16"/>
        </w:rPr>
        <w:t xml:space="preserve"> </w:t>
      </w:r>
      <w:r w:rsidRPr="00F15CDA">
        <w:rPr>
          <w:sz w:val="16"/>
        </w:rPr>
        <w:t>"Power? The only power I've got is nuclear—and I can't use that."11 Whereas the legalistic approach to presidential powers tended to view the veto, pardons, and treaty power in isolation from the political circumstances in which they are exercised, presidents must employ their power resources in the real world of politics. That was the insight of LBJ's remark: the president's leverage is a matter of leverage in context.</w:t>
      </w:r>
      <w:r>
        <w:rPr>
          <w:sz w:val="16"/>
        </w:rPr>
        <w:t xml:space="preserve"> </w:t>
      </w:r>
      <w:r w:rsidRPr="00F15CDA">
        <w:rPr>
          <w:sz w:val="16"/>
        </w:rPr>
        <w:t xml:space="preserve">The first contextual factor that a president must weigh are the risks of the situation: the risk of inaction, the risk of failure, the risk of a court challenge (especially in cases of venture constitutionalism) or other negative reaction, the risk of bad timing, and other risks. </w:t>
      </w:r>
      <w:r w:rsidRPr="00211397">
        <w:rPr>
          <w:rStyle w:val="StyleUnderline"/>
          <w:highlight w:val="cyan"/>
        </w:rPr>
        <w:t>Weighing these risks</w:t>
      </w:r>
      <w:r w:rsidRPr="002E39C5">
        <w:rPr>
          <w:rStyle w:val="StyleUnderline"/>
        </w:rPr>
        <w:t xml:space="preserve"> is an eminently political decision,</w:t>
      </w:r>
      <w:r w:rsidRPr="00F15CDA">
        <w:rPr>
          <w:sz w:val="16"/>
        </w:rPr>
        <w:t xml:space="preserve"> and </w:t>
      </w:r>
      <w:r w:rsidRPr="002E39C5">
        <w:rPr>
          <w:rStyle w:val="StyleUnderline"/>
        </w:rPr>
        <w:t xml:space="preserve">consciousness of them </w:t>
      </w:r>
      <w:r w:rsidRPr="00211397">
        <w:rPr>
          <w:rStyle w:val="StyleUnderline"/>
          <w:highlight w:val="cyan"/>
        </w:rPr>
        <w:t>has led chief executives to proceed with caution</w:t>
      </w:r>
      <w:r w:rsidRPr="00F15CDA">
        <w:rPr>
          <w:sz w:val="16"/>
        </w:rPr>
        <w:t xml:space="preserve"> (e.g., Lincoln and the timing of the Emancipation Proclamation, Kennedy and civil rights legislation) </w:t>
      </w:r>
      <w:r w:rsidRPr="00211397">
        <w:rPr>
          <w:rStyle w:val="StyleUnderline"/>
          <w:highlight w:val="cyan"/>
        </w:rPr>
        <w:t>or</w:t>
      </w:r>
      <w:r w:rsidRPr="002E39C5">
        <w:rPr>
          <w:rStyle w:val="StyleUnderline"/>
        </w:rPr>
        <w:t xml:space="preserve"> with </w:t>
      </w:r>
      <w:r w:rsidRPr="00211397">
        <w:rPr>
          <w:rStyle w:val="StyleUnderline"/>
          <w:highlight w:val="cyan"/>
        </w:rPr>
        <w:t>boldness</w:t>
      </w:r>
      <w:r w:rsidRPr="00F15CDA">
        <w:rPr>
          <w:sz w:val="16"/>
        </w:rPr>
        <w:t xml:space="preserve"> (e.g., Nixon's opening to China, Reagan's firing of striking air traffic controllers, or Clinton's willingness to shut down the government).</w:t>
      </w:r>
      <w:r>
        <w:rPr>
          <w:sz w:val="16"/>
        </w:rPr>
        <w:t xml:space="preserve"> </w:t>
      </w:r>
      <w:r w:rsidRPr="00F15CDA">
        <w:rPr>
          <w:sz w:val="16"/>
        </w:rPr>
        <w:t xml:space="preserve">A second contextual factor that </w:t>
      </w:r>
      <w:r w:rsidRPr="00211397">
        <w:rPr>
          <w:rStyle w:val="StyleUnderline"/>
          <w:highlight w:val="cyan"/>
        </w:rPr>
        <w:t>presidents must weigh</w:t>
      </w:r>
      <w:r w:rsidRPr="00F15CDA">
        <w:rPr>
          <w:sz w:val="16"/>
        </w:rPr>
        <w:t xml:space="preserve"> is the </w:t>
      </w:r>
      <w:r w:rsidRPr="00211397">
        <w:rPr>
          <w:rStyle w:val="StyleUnderline"/>
          <w:highlight w:val="cyan"/>
        </w:rPr>
        <w:t>obstacles</w:t>
      </w:r>
      <w:r w:rsidRPr="002E39C5">
        <w:rPr>
          <w:rStyle w:val="StyleUnderline"/>
        </w:rPr>
        <w:t xml:space="preserve"> that stand in their way</w:t>
      </w:r>
      <w:r w:rsidRPr="00F15CDA">
        <w:rPr>
          <w:sz w:val="16"/>
        </w:rPr>
        <w:t xml:space="preserve">. These include </w:t>
      </w:r>
      <w:r w:rsidRPr="00211397">
        <w:rPr>
          <w:rStyle w:val="StyleUnderline"/>
          <w:highlight w:val="cyan"/>
        </w:rPr>
        <w:t>opposition to the president's goals</w:t>
      </w:r>
      <w:r w:rsidRPr="00211397">
        <w:rPr>
          <w:sz w:val="16"/>
          <w:highlight w:val="cyan"/>
        </w:rPr>
        <w:t xml:space="preserve">: </w:t>
      </w:r>
      <w:r w:rsidRPr="00211397">
        <w:rPr>
          <w:rStyle w:val="StyleUnderline"/>
          <w:highlight w:val="cyan"/>
        </w:rPr>
        <w:t>who opposes them</w:t>
      </w:r>
      <w:r w:rsidRPr="002E39C5">
        <w:rPr>
          <w:rStyle w:val="StyleUnderline"/>
        </w:rPr>
        <w:t xml:space="preserve">, how numerous </w:t>
      </w:r>
      <w:r w:rsidRPr="00211397">
        <w:rPr>
          <w:rStyle w:val="StyleUnderline"/>
          <w:highlight w:val="cyan"/>
        </w:rPr>
        <w:t>and how powerful</w:t>
      </w:r>
      <w:r w:rsidRPr="002E39C5">
        <w:rPr>
          <w:rStyle w:val="StyleUnderline"/>
        </w:rPr>
        <w:t xml:space="preserve"> the </w:t>
      </w:r>
      <w:r w:rsidRPr="00211397">
        <w:rPr>
          <w:rStyle w:val="StyleUnderline"/>
          <w:highlight w:val="cyan"/>
        </w:rPr>
        <w:t>opposition is</w:t>
      </w:r>
      <w:r w:rsidRPr="00F15CDA">
        <w:rPr>
          <w:sz w:val="16"/>
        </w:rPr>
        <w:t>, what resources the opposition possesses, and other considerations. Other obstacles include constitutional and legal barriers to the president's plan and goals, bureaucratic resistance, economic constraints, and other obstacles imposed by the particular situation. For example, Barack Obama was able to overcome the obstacles that stood in the way of the health care reform plan (although some remained after the bill's passage that raised questions about its implementation), whereas Bill Clinton in 1994 was unable to overcome opposition to his plan and George W. Bush in 2005 could not attract support for his call for Social Security reform.</w:t>
      </w:r>
      <w:r>
        <w:rPr>
          <w:sz w:val="16"/>
        </w:rPr>
        <w:t xml:space="preserve"> </w:t>
      </w:r>
      <w:r w:rsidRPr="002E39C5">
        <w:rPr>
          <w:rStyle w:val="StyleUnderline"/>
        </w:rPr>
        <w:t xml:space="preserve">Obstacles also include </w:t>
      </w:r>
      <w:r w:rsidRPr="00211397">
        <w:rPr>
          <w:rStyle w:val="StyleUnderline"/>
          <w:highlight w:val="cyan"/>
        </w:rPr>
        <w:t>the</w:t>
      </w:r>
      <w:r w:rsidRPr="00211397">
        <w:rPr>
          <w:sz w:val="16"/>
          <w:highlight w:val="cyan"/>
        </w:rPr>
        <w:t xml:space="preserve"> </w:t>
      </w:r>
      <w:r w:rsidRPr="00211397">
        <w:rPr>
          <w:rStyle w:val="StyleUnderline"/>
          <w:highlight w:val="cyan"/>
        </w:rPr>
        <w:t>intensity of opposition to the president's goals</w:t>
      </w:r>
      <w:r w:rsidRPr="00F15CDA">
        <w:rPr>
          <w:sz w:val="16"/>
        </w:rPr>
        <w:t xml:space="preserve">, which can make the president's job even more difficult: in the cases of Truman and MacArthur, Eisenhower and Orville </w:t>
      </w:r>
      <w:proofErr w:type="spellStart"/>
      <w:r w:rsidRPr="00F15CDA">
        <w:rPr>
          <w:sz w:val="16"/>
        </w:rPr>
        <w:t>Faubus</w:t>
      </w:r>
      <w:proofErr w:type="spellEnd"/>
      <w:r w:rsidRPr="00F15CDA">
        <w:rPr>
          <w:sz w:val="16"/>
        </w:rPr>
        <w:t xml:space="preserve"> in Little Rock, or Kennedy confronting George Wallace at the University of Alabama in 1963, each chief executive had to contend with a highly motivated adversary. This fact is a key reason why each of these presidents had to rely on executive power (Neustadt's "command") in order to act as he believed the situation required.</w:t>
      </w:r>
      <w:r>
        <w:rPr>
          <w:sz w:val="16"/>
        </w:rPr>
        <w:t xml:space="preserve"> </w:t>
      </w:r>
      <w:r w:rsidRPr="00F15CDA">
        <w:rPr>
          <w:sz w:val="16"/>
        </w:rPr>
        <w:t>Third, specific situations also present opportunities. These include opportunities to advance the president's policy goals (e.g., change environmental policy, support democracy abroad), promote their political goals (such as reelection), meet their responsibilities (which often motivates forays into venture constitutionalism)</w:t>
      </w:r>
      <w:proofErr w:type="gramStart"/>
      <w:r w:rsidRPr="00F15CDA">
        <w:rPr>
          <w:sz w:val="16"/>
        </w:rPr>
        <w:t>,12</w:t>
      </w:r>
      <w:proofErr w:type="gramEnd"/>
      <w:r w:rsidRPr="00F15CDA">
        <w:rPr>
          <w:sz w:val="16"/>
        </w:rPr>
        <w:t xml:space="preserve"> or seize other opportunities.</w:t>
      </w:r>
      <w:r>
        <w:rPr>
          <w:sz w:val="16"/>
        </w:rPr>
        <w:t xml:space="preserve"> </w:t>
      </w:r>
      <w:r w:rsidRPr="00F15CDA">
        <w:rPr>
          <w:sz w:val="16"/>
        </w:rPr>
        <w:t xml:space="preserve">Of course, </w:t>
      </w:r>
      <w:r w:rsidRPr="00211397">
        <w:rPr>
          <w:rStyle w:val="StyleUnderline"/>
          <w:highlight w:val="cyan"/>
        </w:rPr>
        <w:t>obstacles</w:t>
      </w:r>
      <w:r w:rsidRPr="002E39C5">
        <w:rPr>
          <w:rStyle w:val="StyleUnderline"/>
        </w:rPr>
        <w:t xml:space="preserve">, risks, and opportunities </w:t>
      </w:r>
      <w:r w:rsidRPr="00211397">
        <w:rPr>
          <w:rStyle w:val="StyleUnderline"/>
          <w:highlight w:val="cyan"/>
        </w:rPr>
        <w:t>must be weighed in relation to one another</w:t>
      </w:r>
      <w:r w:rsidRPr="00F15CDA">
        <w:rPr>
          <w:sz w:val="16"/>
        </w:rPr>
        <w:t xml:space="preserve">. These calculations may be simple and obvious or complex and subtle, depending on the situation. </w:t>
      </w:r>
      <w:r w:rsidRPr="00211397">
        <w:rPr>
          <w:rStyle w:val="StyleUnderline"/>
          <w:highlight w:val="cyan"/>
        </w:rPr>
        <w:t>Presidents must determine what</w:t>
      </w:r>
      <w:r w:rsidRPr="002E39C5">
        <w:rPr>
          <w:rStyle w:val="StyleUnderline"/>
        </w:rPr>
        <w:t xml:space="preserve"> power </w:t>
      </w:r>
      <w:r w:rsidRPr="00211397">
        <w:rPr>
          <w:rStyle w:val="StyleUnderline"/>
          <w:highlight w:val="cyan"/>
        </w:rPr>
        <w:t>resources can be applied to advance their goals</w:t>
      </w:r>
      <w:r w:rsidRPr="002E39C5">
        <w:rPr>
          <w:rStyle w:val="StyleUnderline"/>
        </w:rPr>
        <w:t xml:space="preserve"> and how these contextual factors will affect the likelihood of success</w:t>
      </w:r>
      <w:r w:rsidRPr="00F15CDA">
        <w:rPr>
          <w:sz w:val="16"/>
        </w:rPr>
        <w:t>. Conversely, a president may believe that the situation requires action, even if the risks are very high and the obstacles to success are formidable (e.g., the Cuban Missile Crisis).</w:t>
      </w:r>
      <w:r>
        <w:rPr>
          <w:sz w:val="16"/>
        </w:rPr>
        <w:t xml:space="preserve"> </w:t>
      </w:r>
      <w:r w:rsidRPr="00F15CDA">
        <w:rPr>
          <w:sz w:val="16"/>
        </w:rPr>
        <w:t xml:space="preserve">In any situation, </w:t>
      </w:r>
      <w:r w:rsidRPr="00211397">
        <w:rPr>
          <w:rStyle w:val="StyleUnderline"/>
          <w:highlight w:val="cyan"/>
        </w:rPr>
        <w:t>the president's power resources</w:t>
      </w:r>
      <w:r w:rsidRPr="002E39C5">
        <w:rPr>
          <w:rStyle w:val="StyleUnderline"/>
        </w:rPr>
        <w:t>, weighed against the risks</w:t>
      </w:r>
      <w:r w:rsidRPr="00F15CDA">
        <w:rPr>
          <w:sz w:val="16"/>
        </w:rPr>
        <w:t xml:space="preserve">, obstacles, and opportunities presented by circumstances, </w:t>
      </w:r>
      <w:r w:rsidRPr="00211397">
        <w:rPr>
          <w:rStyle w:val="StyleUnderline"/>
          <w:highlight w:val="cyan"/>
        </w:rPr>
        <w:t>are applied as</w:t>
      </w:r>
      <w:r w:rsidRPr="00211397">
        <w:rPr>
          <w:sz w:val="16"/>
          <w:highlight w:val="cyan"/>
        </w:rPr>
        <w:t xml:space="preserve"> </w:t>
      </w:r>
      <w:r w:rsidRPr="00211397">
        <w:rPr>
          <w:rStyle w:val="StyleUnderline"/>
          <w:highlight w:val="cyan"/>
        </w:rPr>
        <w:t>leverage</w:t>
      </w:r>
      <w:r w:rsidRPr="002E39C5">
        <w:rPr>
          <w:rStyle w:val="StyleUnderline"/>
        </w:rPr>
        <w:t xml:space="preserve"> toward advancing the president's goals</w:t>
      </w:r>
      <w:r w:rsidRPr="00F15CDA">
        <w:rPr>
          <w:sz w:val="16"/>
        </w:rPr>
        <w:t>. Obviously, the consequent leverage will not be the same in all circumstances but will vary according to the situation.</w:t>
      </w:r>
    </w:p>
    <w:p w:rsidR="005760B7" w:rsidRDefault="005760B7" w:rsidP="005760B7">
      <w:pPr>
        <w:rPr>
          <w:sz w:val="16"/>
        </w:rPr>
      </w:pPr>
    </w:p>
    <w:p w:rsidR="005760B7" w:rsidRDefault="005760B7" w:rsidP="005760B7">
      <w:pPr>
        <w:pStyle w:val="Heading4"/>
      </w:pPr>
      <w:r>
        <w:t>Consensus of studies</w:t>
      </w:r>
    </w:p>
    <w:p w:rsidR="005760B7" w:rsidRPr="00CF64F9" w:rsidRDefault="005760B7" w:rsidP="005760B7">
      <w:r>
        <w:t xml:space="preserve">Anthony J. </w:t>
      </w:r>
      <w:r w:rsidRPr="0098728C">
        <w:rPr>
          <w:rStyle w:val="Style13ptBold"/>
        </w:rPr>
        <w:t>Madonna</w:t>
      </w:r>
      <w:r w:rsidRPr="00CF64F9">
        <w:rPr>
          <w:sz w:val="12"/>
        </w:rPr>
        <w:t xml:space="preserve">¶ </w:t>
      </w:r>
      <w:r>
        <w:t>Assistant Professor</w:t>
      </w:r>
      <w:r w:rsidRPr="00CF64F9">
        <w:rPr>
          <w:sz w:val="12"/>
        </w:rPr>
        <w:t xml:space="preserve">¶ </w:t>
      </w:r>
      <w:r>
        <w:t xml:space="preserve">University of Georgia, </w:t>
      </w:r>
      <w:r w:rsidRPr="0098728C">
        <w:rPr>
          <w:rStyle w:val="Style13ptBold"/>
        </w:rPr>
        <w:t>et al</w:t>
      </w:r>
      <w:r>
        <w:t xml:space="preserve"> Richard L. Vining Jr.</w:t>
      </w:r>
      <w:r w:rsidRPr="00CF64F9">
        <w:rPr>
          <w:sz w:val="12"/>
        </w:rPr>
        <w:t xml:space="preserve">¶ </w:t>
      </w:r>
      <w:r>
        <w:t>Assistant Professor</w:t>
      </w:r>
      <w:r w:rsidRPr="00CF64F9">
        <w:rPr>
          <w:sz w:val="12"/>
        </w:rPr>
        <w:t xml:space="preserve">¶ </w:t>
      </w:r>
      <w:r>
        <w:t xml:space="preserve">University of Georgia and James E. </w:t>
      </w:r>
      <w:proofErr w:type="spellStart"/>
      <w:r>
        <w:t>Monogan</w:t>
      </w:r>
      <w:proofErr w:type="spellEnd"/>
      <w:r>
        <w:t xml:space="preserve"> III</w:t>
      </w:r>
      <w:r w:rsidRPr="00CF64F9">
        <w:rPr>
          <w:sz w:val="12"/>
        </w:rPr>
        <w:t xml:space="preserve">¶ </w:t>
      </w:r>
      <w:r>
        <w:t>Assistant Professor</w:t>
      </w:r>
      <w:r w:rsidRPr="00CF64F9">
        <w:rPr>
          <w:sz w:val="12"/>
        </w:rPr>
        <w:t xml:space="preserve">¶ </w:t>
      </w:r>
      <w:r>
        <w:t>University of Georgia 10-25-</w:t>
      </w:r>
      <w:r w:rsidRPr="0098728C">
        <w:rPr>
          <w:rStyle w:val="Style13ptBold"/>
        </w:rPr>
        <w:t>2012</w:t>
      </w:r>
      <w:r>
        <w:t xml:space="preserve"> “Confirmation Wars and Collateral Damage</w:t>
      </w:r>
      <w:proofErr w:type="gramStart"/>
      <w:r>
        <w:t>:</w:t>
      </w:r>
      <w:r w:rsidRPr="00CF64F9">
        <w:rPr>
          <w:sz w:val="12"/>
        </w:rPr>
        <w:t>¶</w:t>
      </w:r>
      <w:proofErr w:type="gramEnd"/>
      <w:r w:rsidRPr="00CF64F9">
        <w:rPr>
          <w:sz w:val="12"/>
        </w:rPr>
        <w:t xml:space="preserve"> </w:t>
      </w:r>
      <w:r>
        <w:t>Assessing the Impact of Supreme Court</w:t>
      </w:r>
      <w:r w:rsidRPr="00CF64F9">
        <w:rPr>
          <w:sz w:val="12"/>
        </w:rPr>
        <w:t xml:space="preserve">¶ </w:t>
      </w:r>
      <w:r>
        <w:t>Nominations on Presidential Success in the</w:t>
      </w:r>
      <w:r w:rsidRPr="00CF64F9">
        <w:rPr>
          <w:sz w:val="12"/>
        </w:rPr>
        <w:t xml:space="preserve">¶ </w:t>
      </w:r>
      <w:r>
        <w:t>U.S. Senate”</w:t>
      </w:r>
    </w:p>
    <w:p w:rsidR="005760B7" w:rsidRPr="00A41A97" w:rsidRDefault="005760B7" w:rsidP="005760B7">
      <w:pPr>
        <w:rPr>
          <w:sz w:val="16"/>
        </w:rPr>
      </w:pPr>
      <w:r w:rsidRPr="00A41A97">
        <w:rPr>
          <w:sz w:val="16"/>
        </w:rPr>
        <w:t>The selection of Supreme Court justices is just one of several key powers afforded to the</w:t>
      </w:r>
      <w:r w:rsidRPr="00A41A97">
        <w:rPr>
          <w:sz w:val="12"/>
        </w:rPr>
        <w:t>¶</w:t>
      </w:r>
      <w:r w:rsidRPr="00A41A97">
        <w:rPr>
          <w:sz w:val="16"/>
        </w:rPr>
        <w:t xml:space="preserve"> modern presidency. </w:t>
      </w:r>
      <w:r w:rsidRPr="00211397">
        <w:rPr>
          <w:rStyle w:val="Emphasis"/>
          <w:highlight w:val="cyan"/>
        </w:rPr>
        <w:t>Presidents use a wide range of tactics to set policy</w:t>
      </w:r>
      <w:r w:rsidRPr="00A41A97">
        <w:rPr>
          <w:sz w:val="16"/>
        </w:rPr>
        <w:t xml:space="preserve">, </w:t>
      </w:r>
      <w:r w:rsidRPr="00211397">
        <w:rPr>
          <w:rStyle w:val="StyleUnderline"/>
          <w:highlight w:val="cyan"/>
        </w:rPr>
        <w:t>including</w:t>
      </w:r>
      <w:r w:rsidRPr="00A41A97">
        <w:rPr>
          <w:rStyle w:val="StyleUnderline"/>
        </w:rPr>
        <w:t xml:space="preserve"> </w:t>
      </w:r>
      <w:r w:rsidRPr="00211397">
        <w:rPr>
          <w:rStyle w:val="StyleUnderline"/>
          <w:highlight w:val="cyan"/>
        </w:rPr>
        <w:t>their</w:t>
      </w:r>
      <w:r w:rsidRPr="00211397">
        <w:rPr>
          <w:rStyle w:val="StyleUnderline"/>
          <w:sz w:val="12"/>
          <w:highlight w:val="cyan"/>
        </w:rPr>
        <w:t xml:space="preserve">¶ </w:t>
      </w:r>
      <w:r w:rsidRPr="00211397">
        <w:rPr>
          <w:rStyle w:val="StyleUnderline"/>
          <w:highlight w:val="cyan"/>
        </w:rPr>
        <w:t>ability to influence the legislative agenda</w:t>
      </w:r>
      <w:r w:rsidRPr="00A41A97">
        <w:rPr>
          <w:sz w:val="16"/>
        </w:rPr>
        <w:t xml:space="preserve"> and staff vacancies to key independent </w:t>
      </w:r>
      <w:proofErr w:type="gramStart"/>
      <w:r w:rsidRPr="00A41A97">
        <w:rPr>
          <w:sz w:val="16"/>
        </w:rPr>
        <w:t>boards</w:t>
      </w:r>
      <w:proofErr w:type="gramEnd"/>
      <w:r w:rsidRPr="00A41A97">
        <w:rPr>
          <w:sz w:val="16"/>
        </w:rPr>
        <w:t xml:space="preserve"> and</w:t>
      </w:r>
      <w:r w:rsidRPr="00A41A97">
        <w:rPr>
          <w:sz w:val="12"/>
        </w:rPr>
        <w:t>¶</w:t>
      </w:r>
      <w:r w:rsidRPr="00A41A97">
        <w:rPr>
          <w:sz w:val="16"/>
        </w:rPr>
        <w:t xml:space="preserve"> lower level federal courts. In terms of influencing the legislative agenda, modern </w:t>
      </w:r>
      <w:r w:rsidRPr="00211397">
        <w:rPr>
          <w:rStyle w:val="StyleUnderline"/>
          <w:highlight w:val="cyan"/>
        </w:rPr>
        <w:t>presidents</w:t>
      </w:r>
      <w:r w:rsidRPr="00211397">
        <w:rPr>
          <w:sz w:val="12"/>
          <w:highlight w:val="cyan"/>
        </w:rPr>
        <w:t>¶</w:t>
      </w:r>
      <w:r w:rsidRPr="00211397">
        <w:rPr>
          <w:sz w:val="16"/>
          <w:highlight w:val="cyan"/>
        </w:rPr>
        <w:t xml:space="preserve"> </w:t>
      </w:r>
      <w:r w:rsidRPr="00211397">
        <w:rPr>
          <w:rStyle w:val="StyleUnderline"/>
          <w:highlight w:val="cyan"/>
        </w:rPr>
        <w:t xml:space="preserve">introduce legislation </w:t>
      </w:r>
      <w:r w:rsidRPr="00A41A97">
        <w:rPr>
          <w:rStyle w:val="StyleUnderline"/>
        </w:rPr>
        <w:t xml:space="preserve">and </w:t>
      </w:r>
      <w:r w:rsidRPr="00211397">
        <w:rPr>
          <w:rStyle w:val="StyleUnderline"/>
          <w:highlight w:val="cyan"/>
        </w:rPr>
        <w:t>define policy alternative</w:t>
      </w:r>
      <w:r w:rsidRPr="00A41A97">
        <w:rPr>
          <w:rStyle w:val="StyleUnderline"/>
        </w:rPr>
        <w:t>s</w:t>
      </w:r>
      <w:r w:rsidRPr="00A41A97">
        <w:rPr>
          <w:sz w:val="16"/>
        </w:rPr>
        <w:t xml:space="preserve"> (Covington, </w:t>
      </w:r>
      <w:proofErr w:type="spellStart"/>
      <w:r w:rsidRPr="00A41A97">
        <w:rPr>
          <w:sz w:val="16"/>
        </w:rPr>
        <w:t>Wrighton</w:t>
      </w:r>
      <w:proofErr w:type="spellEnd"/>
      <w:r w:rsidRPr="00A41A97">
        <w:rPr>
          <w:sz w:val="16"/>
        </w:rPr>
        <w:t xml:space="preserve"> and Kinney 1995</w:t>
      </w:r>
      <w:proofErr w:type="gramStart"/>
      <w:r w:rsidRPr="00A41A97">
        <w:rPr>
          <w:sz w:val="16"/>
        </w:rPr>
        <w:t>;</w:t>
      </w:r>
      <w:r w:rsidRPr="00A41A97">
        <w:rPr>
          <w:sz w:val="12"/>
        </w:rPr>
        <w:t>¶</w:t>
      </w:r>
      <w:proofErr w:type="gramEnd"/>
      <w:r w:rsidRPr="00A41A97">
        <w:rPr>
          <w:sz w:val="16"/>
        </w:rPr>
        <w:t xml:space="preserve"> </w:t>
      </w:r>
      <w:proofErr w:type="spellStart"/>
      <w:r w:rsidRPr="00A41A97">
        <w:rPr>
          <w:sz w:val="16"/>
        </w:rPr>
        <w:t>Eshbaugh-Soha</w:t>
      </w:r>
      <w:proofErr w:type="spellEnd"/>
      <w:r w:rsidRPr="00A41A97">
        <w:rPr>
          <w:sz w:val="16"/>
        </w:rPr>
        <w:t xml:space="preserve"> 2005, 2010). The State of the Union Address and other </w:t>
      </w:r>
      <w:r w:rsidRPr="00211397">
        <w:rPr>
          <w:rStyle w:val="StyleUnderline"/>
          <w:highlight w:val="cyan"/>
        </w:rPr>
        <w:t>public speeches</w:t>
      </w:r>
      <w:r w:rsidRPr="00A41A97">
        <w:rPr>
          <w:rStyle w:val="StyleUnderline"/>
        </w:rPr>
        <w:t xml:space="preserve"> are</w:t>
      </w:r>
      <w:r w:rsidRPr="00A41A97">
        <w:rPr>
          <w:rStyle w:val="StyleUnderline"/>
          <w:sz w:val="12"/>
        </w:rPr>
        <w:t xml:space="preserve">¶ </w:t>
      </w:r>
      <w:r w:rsidRPr="00A41A97">
        <w:rPr>
          <w:rStyle w:val="StyleUnderline"/>
        </w:rPr>
        <w:t>important venue</w:t>
      </w:r>
      <w:r w:rsidRPr="00A41A97">
        <w:rPr>
          <w:sz w:val="16"/>
        </w:rPr>
        <w:t>s for this activity (Canes-</w:t>
      </w:r>
      <w:proofErr w:type="spellStart"/>
      <w:r w:rsidRPr="00A41A97">
        <w:rPr>
          <w:sz w:val="16"/>
        </w:rPr>
        <w:t>Wrone</w:t>
      </w:r>
      <w:proofErr w:type="spellEnd"/>
      <w:r w:rsidRPr="00A41A97">
        <w:rPr>
          <w:sz w:val="16"/>
        </w:rPr>
        <w:t xml:space="preserve"> 2001; Cohen 1995, 1997; Light 1999; Yates</w:t>
      </w:r>
      <w:r w:rsidRPr="00A41A97">
        <w:rPr>
          <w:sz w:val="12"/>
        </w:rPr>
        <w:t>¶</w:t>
      </w:r>
      <w:r w:rsidRPr="00A41A97">
        <w:rPr>
          <w:sz w:val="16"/>
        </w:rPr>
        <w:t xml:space="preserve"> and </w:t>
      </w:r>
      <w:proofErr w:type="spellStart"/>
      <w:r w:rsidRPr="00A41A97">
        <w:rPr>
          <w:sz w:val="16"/>
        </w:rPr>
        <w:t>Whitford</w:t>
      </w:r>
      <w:proofErr w:type="spellEnd"/>
      <w:r w:rsidRPr="00A41A97">
        <w:rPr>
          <w:sz w:val="16"/>
        </w:rPr>
        <w:t xml:space="preserve"> 2005), </w:t>
      </w:r>
      <w:r w:rsidRPr="00A41A97">
        <w:rPr>
          <w:rStyle w:val="StyleUnderline"/>
        </w:rPr>
        <w:t>but they are not the only means</w:t>
      </w:r>
      <w:r w:rsidRPr="00A41A97">
        <w:rPr>
          <w:sz w:val="16"/>
        </w:rPr>
        <w:t xml:space="preserve"> through which presidents outline their</w:t>
      </w:r>
      <w:r w:rsidRPr="00A41A97">
        <w:rPr>
          <w:sz w:val="12"/>
        </w:rPr>
        <w:t>¶</w:t>
      </w:r>
      <w:r w:rsidRPr="00A41A97">
        <w:rPr>
          <w:sz w:val="16"/>
        </w:rPr>
        <w:t xml:space="preserve"> legislative goals. </w:t>
      </w:r>
      <w:r w:rsidRPr="00A41A97">
        <w:rPr>
          <w:rStyle w:val="StyleUnderline"/>
        </w:rPr>
        <w:t>Presidents</w:t>
      </w:r>
      <w:r w:rsidRPr="00A41A97">
        <w:rPr>
          <w:sz w:val="16"/>
        </w:rPr>
        <w:t xml:space="preserve"> also </w:t>
      </w:r>
      <w:r w:rsidRPr="00211397">
        <w:rPr>
          <w:rStyle w:val="StyleUnderline"/>
          <w:highlight w:val="cyan"/>
        </w:rPr>
        <w:t>add items to the legislative agenda</w:t>
      </w:r>
      <w:r w:rsidRPr="00A41A97">
        <w:rPr>
          <w:sz w:val="16"/>
        </w:rPr>
        <w:t xml:space="preserve"> intermittently in response</w:t>
      </w:r>
      <w:r w:rsidRPr="00A41A97">
        <w:rPr>
          <w:sz w:val="12"/>
        </w:rPr>
        <w:t>¶</w:t>
      </w:r>
      <w:r w:rsidRPr="00A41A97">
        <w:rPr>
          <w:sz w:val="16"/>
        </w:rPr>
        <w:t xml:space="preserve"> to issues or events that they believe require attention. </w:t>
      </w:r>
      <w:r w:rsidRPr="00A41A97">
        <w:rPr>
          <w:rStyle w:val="StyleUnderline"/>
        </w:rPr>
        <w:t>This may be done</w:t>
      </w:r>
      <w:r w:rsidRPr="00A41A97">
        <w:rPr>
          <w:sz w:val="16"/>
        </w:rPr>
        <w:t xml:space="preserve"> either </w:t>
      </w:r>
      <w:r w:rsidRPr="00211397">
        <w:rPr>
          <w:rStyle w:val="StyleUnderline"/>
          <w:highlight w:val="cyan"/>
        </w:rPr>
        <w:t>by sending</w:t>
      </w:r>
      <w:r w:rsidRPr="00211397">
        <w:rPr>
          <w:rStyle w:val="StyleUnderline"/>
          <w:sz w:val="12"/>
          <w:highlight w:val="cyan"/>
        </w:rPr>
        <w:t xml:space="preserve">¶ </w:t>
      </w:r>
      <w:r w:rsidRPr="00211397">
        <w:rPr>
          <w:rStyle w:val="StyleUnderline"/>
          <w:highlight w:val="cyan"/>
        </w:rPr>
        <w:t>messages to Congress</w:t>
      </w:r>
      <w:r w:rsidRPr="00A41A97">
        <w:rPr>
          <w:sz w:val="16"/>
        </w:rPr>
        <w:t xml:space="preserve"> or through presidential communication to legislators' constituents.</w:t>
      </w:r>
      <w:r w:rsidRPr="00A41A97">
        <w:rPr>
          <w:sz w:val="12"/>
        </w:rPr>
        <w:t>¶</w:t>
      </w:r>
      <w:r w:rsidRPr="00A41A97">
        <w:rPr>
          <w:sz w:val="16"/>
        </w:rPr>
        <w:t xml:space="preserve"> </w:t>
      </w:r>
      <w:proofErr w:type="gramStart"/>
      <w:r w:rsidRPr="00A41A97">
        <w:rPr>
          <w:sz w:val="16"/>
        </w:rPr>
        <w:t>While</w:t>
      </w:r>
      <w:proofErr w:type="gramEnd"/>
      <w:r w:rsidRPr="00A41A97">
        <w:rPr>
          <w:sz w:val="16"/>
        </w:rPr>
        <w:t xml:space="preserve"> not unconditional, </w:t>
      </w:r>
      <w:r w:rsidRPr="00211397">
        <w:rPr>
          <w:rStyle w:val="Emphasis"/>
          <w:highlight w:val="cyan"/>
        </w:rPr>
        <w:t>presidents can use their time and resources to secure the passage</w:t>
      </w:r>
      <w:r w:rsidRPr="00211397">
        <w:rPr>
          <w:rStyle w:val="Emphasis"/>
          <w:b w:val="0"/>
          <w:sz w:val="12"/>
          <w:highlight w:val="cyan"/>
          <w:u w:val="none"/>
        </w:rPr>
        <w:t>¶</w:t>
      </w:r>
      <w:r w:rsidRPr="00211397">
        <w:rPr>
          <w:rStyle w:val="Emphasis"/>
          <w:sz w:val="12"/>
          <w:highlight w:val="cyan"/>
        </w:rPr>
        <w:t xml:space="preserve"> </w:t>
      </w:r>
      <w:r w:rsidRPr="00211397">
        <w:rPr>
          <w:rStyle w:val="Emphasis"/>
          <w:highlight w:val="cyan"/>
        </w:rPr>
        <w:t>of key policy proposals</w:t>
      </w:r>
      <w:r w:rsidRPr="00A41A97">
        <w:rPr>
          <w:sz w:val="16"/>
        </w:rPr>
        <w:t xml:space="preserve"> (Edwards and Wood 1999; Light 1999; Neustadt 1955, 1960).</w:t>
      </w:r>
    </w:p>
    <w:p w:rsidR="005760B7" w:rsidRDefault="005760B7" w:rsidP="005760B7">
      <w:pPr>
        <w:rPr>
          <w:sz w:val="16"/>
        </w:rPr>
      </w:pPr>
    </w:p>
    <w:p w:rsidR="005760B7" w:rsidRDefault="005760B7" w:rsidP="005760B7">
      <w:pPr>
        <w:pStyle w:val="Heading3"/>
      </w:pPr>
      <w:r>
        <w:t>PC Theory True – Dems</w:t>
      </w:r>
    </w:p>
    <w:p w:rsidR="005760B7" w:rsidRDefault="005760B7" w:rsidP="005760B7">
      <w:pPr>
        <w:pStyle w:val="Heading4"/>
      </w:pPr>
      <w:proofErr w:type="gramStart"/>
      <w:r>
        <w:t>Consistent White House pressure key to keep Dems in line.</w:t>
      </w:r>
      <w:proofErr w:type="gramEnd"/>
      <w:r>
        <w:t xml:space="preserve"> </w:t>
      </w:r>
    </w:p>
    <w:p w:rsidR="005760B7" w:rsidRPr="002F024B" w:rsidRDefault="005760B7" w:rsidP="005760B7">
      <w:pPr>
        <w:rPr>
          <w:sz w:val="16"/>
          <w:szCs w:val="16"/>
        </w:rPr>
      </w:pPr>
      <w:r w:rsidRPr="002B310D">
        <w:rPr>
          <w:rStyle w:val="Style13ptBold"/>
        </w:rPr>
        <w:t xml:space="preserve">Lee and </w:t>
      </w:r>
      <w:proofErr w:type="spellStart"/>
      <w:r w:rsidRPr="002B310D">
        <w:rPr>
          <w:rStyle w:val="Style13ptBold"/>
        </w:rPr>
        <w:t>Soloman</w:t>
      </w:r>
      <w:proofErr w:type="spellEnd"/>
      <w:r w:rsidRPr="002B310D">
        <w:rPr>
          <w:rStyle w:val="Style13ptBold"/>
        </w:rPr>
        <w:t xml:space="preserve"> 3-29</w:t>
      </w:r>
      <w:r w:rsidRPr="002B310D">
        <w:rPr>
          <w:sz w:val="16"/>
          <w:szCs w:val="16"/>
        </w:rPr>
        <w:t>. [Carol, WH correspondent, Jay, national security reporter, "Barack Obama ramps up lobbying on Iran as deadline looms" Wall Street Journal -- www.wsj.com/articles/obama-ramps-up-lobbying-on-iran-1427674427]</w:t>
      </w:r>
    </w:p>
    <w:p w:rsidR="005760B7" w:rsidRDefault="005760B7" w:rsidP="005760B7">
      <w:pPr>
        <w:rPr>
          <w:sz w:val="16"/>
        </w:rPr>
      </w:pPr>
      <w:r w:rsidRPr="002F024B">
        <w:rPr>
          <w:sz w:val="16"/>
        </w:rPr>
        <w:t xml:space="preserve">Meanwhile, </w:t>
      </w:r>
      <w:r w:rsidRPr="00211397">
        <w:rPr>
          <w:rStyle w:val="StyleUnderline"/>
          <w:highlight w:val="cyan"/>
        </w:rPr>
        <w:t>White House officials are plowing ahead</w:t>
      </w:r>
      <w:r w:rsidRPr="002F024B">
        <w:rPr>
          <w:rStyle w:val="StyleUnderline"/>
        </w:rPr>
        <w:t xml:space="preserve"> </w:t>
      </w:r>
      <w:r w:rsidRPr="00211397">
        <w:rPr>
          <w:rStyle w:val="StyleUnderline"/>
          <w:highlight w:val="cyan"/>
        </w:rPr>
        <w:t>with</w:t>
      </w:r>
      <w:r w:rsidRPr="002F024B">
        <w:rPr>
          <w:rStyle w:val="StyleUnderline"/>
        </w:rPr>
        <w:t xml:space="preserve"> a </w:t>
      </w:r>
      <w:r w:rsidRPr="00211397">
        <w:rPr>
          <w:rStyle w:val="StyleUnderline"/>
          <w:highlight w:val="cyan"/>
        </w:rPr>
        <w:t>behind-the-scenes strategy</w:t>
      </w:r>
      <w:r w:rsidRPr="002F024B">
        <w:rPr>
          <w:sz w:val="16"/>
        </w:rPr>
        <w:t>, tailored more than a year ago, with key groups who might help overcome opposition to an Iran nuclear agreement.</w:t>
      </w:r>
      <w:r w:rsidRPr="002F024B">
        <w:rPr>
          <w:sz w:val="12"/>
        </w:rPr>
        <w:t>∂</w:t>
      </w:r>
      <w:r w:rsidRPr="002F024B">
        <w:rPr>
          <w:sz w:val="16"/>
        </w:rPr>
        <w:t xml:space="preserve"> For example, White House officials have encouraged liberal groups to put U.S. lawmakers on the spot with the question: “Are you for solving this diplomatically or being forced…to war?” Ben Rhodes, one of Mr. Obama’s closest foreign-policy advisers, used those words at a January 2014 meeting with dozens of representatives from liberal political organizations, according to a transcript reviewed by The Wall Street Journal.</w:t>
      </w:r>
      <w:r w:rsidRPr="002F024B">
        <w:rPr>
          <w:sz w:val="12"/>
        </w:rPr>
        <w:t>∂</w:t>
      </w:r>
      <w:r w:rsidRPr="002F024B">
        <w:rPr>
          <w:sz w:val="16"/>
        </w:rPr>
        <w:t xml:space="preserve"> At the time, the Obama administration had just signed an interim agreement with Iran that called for Tehran to freeze parts of its nuclear program in return for suspension of some economic sanctions.</w:t>
      </w:r>
      <w:r w:rsidRPr="002F024B">
        <w:rPr>
          <w:sz w:val="12"/>
        </w:rPr>
        <w:t>∂</w:t>
      </w:r>
      <w:r w:rsidRPr="002F024B">
        <w:rPr>
          <w:sz w:val="16"/>
        </w:rPr>
        <w:t xml:space="preserve"> While a coalition in the Senate, including some Democrats, was pushing for more financial penalties in an effort to win additional concessions from Iran, Mr. Rhodes told attendees that lobbying against more sanctions wouldn’t be politically effective. Instead, lawmakers had to be challenged on whether or not they supported another war, he said at the meeting.</w:t>
      </w:r>
      <w:r w:rsidRPr="002F024B">
        <w:rPr>
          <w:sz w:val="12"/>
        </w:rPr>
        <w:t>∂</w:t>
      </w:r>
      <w:r w:rsidRPr="002F024B">
        <w:rPr>
          <w:sz w:val="16"/>
        </w:rPr>
        <w:t xml:space="preserve"> </w:t>
      </w:r>
      <w:proofErr w:type="gramStart"/>
      <w:r w:rsidRPr="002F024B">
        <w:rPr>
          <w:rStyle w:val="StyleUnderline"/>
        </w:rPr>
        <w:t>That</w:t>
      </w:r>
      <w:proofErr w:type="gramEnd"/>
      <w:r w:rsidRPr="002F024B">
        <w:rPr>
          <w:rStyle w:val="StyleUnderline"/>
        </w:rPr>
        <w:t xml:space="preserve"> </w:t>
      </w:r>
      <w:r w:rsidRPr="00211397">
        <w:rPr>
          <w:rStyle w:val="StyleUnderline"/>
          <w:highlight w:val="cyan"/>
        </w:rPr>
        <w:t>message helped delay congressional action on</w:t>
      </w:r>
      <w:r w:rsidRPr="002F024B">
        <w:rPr>
          <w:rStyle w:val="StyleUnderline"/>
        </w:rPr>
        <w:t xml:space="preserve"> a </w:t>
      </w:r>
      <w:r w:rsidRPr="00211397">
        <w:rPr>
          <w:rStyle w:val="StyleUnderline"/>
          <w:highlight w:val="cyan"/>
        </w:rPr>
        <w:t>sanctions</w:t>
      </w:r>
      <w:r w:rsidRPr="002F024B">
        <w:rPr>
          <w:rStyle w:val="StyleUnderline"/>
        </w:rPr>
        <w:t xml:space="preserve"> bill</w:t>
      </w:r>
      <w:r w:rsidRPr="002F024B">
        <w:rPr>
          <w:sz w:val="16"/>
        </w:rPr>
        <w:t xml:space="preserve">, </w:t>
      </w:r>
      <w:r w:rsidRPr="00211397">
        <w:rPr>
          <w:rStyle w:val="StyleUnderline"/>
          <w:highlight w:val="cyan"/>
        </w:rPr>
        <w:t>allowing</w:t>
      </w:r>
      <w:r w:rsidRPr="002F024B">
        <w:rPr>
          <w:rStyle w:val="StyleUnderline"/>
        </w:rPr>
        <w:t xml:space="preserve"> the </w:t>
      </w:r>
      <w:r w:rsidRPr="00211397">
        <w:rPr>
          <w:rStyle w:val="StyleUnderline"/>
          <w:highlight w:val="cyan"/>
        </w:rPr>
        <w:t>diplomacy to continue</w:t>
      </w:r>
      <w:r w:rsidRPr="00211397">
        <w:rPr>
          <w:sz w:val="16"/>
          <w:highlight w:val="cyan"/>
        </w:rPr>
        <w:t>. “</w:t>
      </w:r>
      <w:r w:rsidRPr="00211397">
        <w:rPr>
          <w:rStyle w:val="Emphasis"/>
          <w:highlight w:val="cyan"/>
        </w:rPr>
        <w:t>When the White House decides to firmly and consistently press their case, they are successful in getting</w:t>
      </w:r>
      <w:r w:rsidRPr="002F024B">
        <w:rPr>
          <w:rStyle w:val="Emphasis"/>
        </w:rPr>
        <w:t xml:space="preserve"> </w:t>
      </w:r>
      <w:r w:rsidRPr="00211397">
        <w:rPr>
          <w:rStyle w:val="Emphasis"/>
          <w:highlight w:val="cyan"/>
        </w:rPr>
        <w:t>Dem</w:t>
      </w:r>
      <w:r w:rsidRPr="002F024B">
        <w:rPr>
          <w:rStyle w:val="Emphasis"/>
        </w:rPr>
        <w:t>ocrat</w:t>
      </w:r>
      <w:r w:rsidRPr="00211397">
        <w:rPr>
          <w:rStyle w:val="Emphasis"/>
          <w:highlight w:val="cyan"/>
        </w:rPr>
        <w:t>s</w:t>
      </w:r>
      <w:r w:rsidRPr="002F024B">
        <w:rPr>
          <w:rStyle w:val="Emphasis"/>
        </w:rPr>
        <w:t xml:space="preserve"> to give them latitude</w:t>
      </w:r>
      <w:r w:rsidRPr="002F024B">
        <w:rPr>
          <w:sz w:val="16"/>
        </w:rPr>
        <w:t>,” said Mr. Murphy, the Democrat from Connecticut.</w:t>
      </w:r>
    </w:p>
    <w:p w:rsidR="005760B7" w:rsidRDefault="005760B7" w:rsidP="005760B7">
      <w:pPr>
        <w:pStyle w:val="Heading4"/>
      </w:pPr>
      <w:r>
        <w:t>Obama cultivating better ties with Dems and GOP leaders ensure successful outcomes with Congress</w:t>
      </w:r>
    </w:p>
    <w:p w:rsidR="005760B7" w:rsidRDefault="005760B7" w:rsidP="005760B7">
      <w:proofErr w:type="spellStart"/>
      <w:r w:rsidRPr="00CB7E82">
        <w:rPr>
          <w:rStyle w:val="Style13ptBold"/>
        </w:rPr>
        <w:t>Eilperin</w:t>
      </w:r>
      <w:proofErr w:type="spellEnd"/>
      <w:r w:rsidRPr="00CB7E82">
        <w:rPr>
          <w:rStyle w:val="Style13ptBold"/>
        </w:rPr>
        <w:t>, 12/3/14</w:t>
      </w:r>
      <w:r>
        <w:t xml:space="preserve"> --- White House correspondent for The Washington Post (Juliet, “Obama, looking to mend fences with Congress, is reaching out. To Democrats,” </w:t>
      </w:r>
      <w:hyperlink r:id="rId71" w:history="1">
        <w:r w:rsidRPr="006F3DFF">
          <w:rPr>
            <w:rStyle w:val="Hyperlink"/>
          </w:rPr>
          <w:t>http://www.washingtonpost.com/politics/obama-looking-to-mend-fences-with-congress-is-reaching-out-to-democrats/2014/12/03/3fdf9078-7a40-11e4-9a27-6fdbc612bff8_story.html</w:t>
        </w:r>
      </w:hyperlink>
      <w:r>
        <w:t>, JMP)</w:t>
      </w:r>
    </w:p>
    <w:p w:rsidR="005760B7" w:rsidRPr="009E3A57" w:rsidRDefault="005760B7" w:rsidP="005760B7">
      <w:pPr>
        <w:rPr>
          <w:sz w:val="10"/>
        </w:rPr>
      </w:pPr>
      <w:r w:rsidRPr="009E3A57">
        <w:rPr>
          <w:sz w:val="10"/>
        </w:rPr>
        <w:t xml:space="preserve">President </w:t>
      </w:r>
      <w:r w:rsidRPr="00D61420">
        <w:rPr>
          <w:rStyle w:val="StyleUnderline"/>
        </w:rPr>
        <w:t>O</w:t>
      </w:r>
      <w:r w:rsidRPr="00211397">
        <w:rPr>
          <w:rStyle w:val="StyleUnderline"/>
          <w:highlight w:val="cyan"/>
        </w:rPr>
        <w:t>bama</w:t>
      </w:r>
      <w:r w:rsidRPr="00D61420">
        <w:rPr>
          <w:rStyle w:val="StyleUnderline"/>
        </w:rPr>
        <w:t xml:space="preserve"> and his closest aides have </w:t>
      </w:r>
      <w:r w:rsidRPr="00211397">
        <w:rPr>
          <w:rStyle w:val="StyleUnderline"/>
          <w:highlight w:val="cyan"/>
        </w:rPr>
        <w:t xml:space="preserve">determined that </w:t>
      </w:r>
      <w:r w:rsidRPr="00211397">
        <w:rPr>
          <w:rStyle w:val="Emphasis"/>
          <w:highlight w:val="cyan"/>
        </w:rPr>
        <w:t>their best chance of success</w:t>
      </w:r>
      <w:r w:rsidRPr="00D61420">
        <w:rPr>
          <w:rStyle w:val="Emphasis"/>
        </w:rPr>
        <w:t xml:space="preserve"> in the next two years </w:t>
      </w:r>
      <w:r w:rsidRPr="00211397">
        <w:rPr>
          <w:rStyle w:val="Emphasis"/>
          <w:highlight w:val="cyan"/>
        </w:rPr>
        <w:t>will depend on improved relationships on Capitol Hill</w:t>
      </w:r>
      <w:r w:rsidRPr="009E3A57">
        <w:rPr>
          <w:sz w:val="10"/>
        </w:rPr>
        <w:t xml:space="preserve">, but their behind-the-scenes efforts are more focused on Obama’s own party rather than the Republicans who are about to take full charge of Congress in January. Obama’s attention on congressional Democrats, allies whom he once regarded as needing little attention, marks a shift in his view on how to deal with Congress. </w:t>
      </w:r>
      <w:r w:rsidRPr="00D61420">
        <w:rPr>
          <w:rStyle w:val="StyleUnderline"/>
        </w:rPr>
        <w:t>The president now sees his path to success as running through Hill Democrats</w:t>
      </w:r>
      <w:r w:rsidRPr="009E3A57">
        <w:rPr>
          <w:sz w:val="10"/>
        </w:rPr>
        <w:t xml:space="preserve">, a group that has been disenchanted by the treatment it has received from the White House over the years. </w:t>
      </w:r>
      <w:r w:rsidRPr="003C12AA">
        <w:rPr>
          <w:rStyle w:val="StyleUnderline"/>
        </w:rPr>
        <w:t>The remedial work has included frequent calls to Democratic leaders</w:t>
      </w:r>
      <w:r w:rsidRPr="009E3A57">
        <w:rPr>
          <w:sz w:val="10"/>
        </w:rPr>
        <w:t xml:space="preserve"> since the midterm elections and comes as Republicans prepare to take control of both chambers for the first time since Obama took office. While the president and GOP leaders have pledged to seek common ground, Obama’s use of executive action to alter immigration enforcement procedures and other steps have already angered Republicans, making significant legislative accomplishments more difficult. And </w:t>
      </w:r>
      <w:r w:rsidRPr="00211397">
        <w:rPr>
          <w:rStyle w:val="StyleUnderline"/>
          <w:highlight w:val="cyan"/>
        </w:rPr>
        <w:t>White House officials are looking to Hill Democrats as a defense against Republican</w:t>
      </w:r>
      <w:r w:rsidRPr="003C12AA">
        <w:rPr>
          <w:rStyle w:val="StyleUnderline"/>
        </w:rPr>
        <w:t xml:space="preserve"> efforts to undo key elements of Obama’s legislative legacy</w:t>
      </w:r>
      <w:r w:rsidRPr="009E3A57">
        <w:rPr>
          <w:sz w:val="10"/>
        </w:rPr>
        <w:t xml:space="preserve">, including the Affordable Care Act, his immigration action and climate policy. </w:t>
      </w:r>
      <w:r w:rsidRPr="00211397">
        <w:rPr>
          <w:rStyle w:val="StyleUnderline"/>
          <w:highlight w:val="cyan"/>
        </w:rPr>
        <w:t>The president’s ability</w:t>
      </w:r>
      <w:r w:rsidRPr="003C12AA">
        <w:rPr>
          <w:rStyle w:val="StyleUnderline"/>
        </w:rPr>
        <w:t xml:space="preserve"> to sustain the vetoes he is likely to issue will depend on </w:t>
      </w:r>
      <w:r w:rsidRPr="00211397">
        <w:rPr>
          <w:rStyle w:val="StyleUnderline"/>
          <w:highlight w:val="cyan"/>
        </w:rPr>
        <w:t>whether he is able to mend relations with congressional Democrats</w:t>
      </w:r>
      <w:r w:rsidRPr="009E3A57">
        <w:rPr>
          <w:sz w:val="10"/>
        </w:rPr>
        <w:t xml:space="preserve"> — many of whom blame the president for the party’s large midterm losses — </w:t>
      </w:r>
      <w:r w:rsidRPr="003C12AA">
        <w:rPr>
          <w:rStyle w:val="StyleUnderline"/>
        </w:rPr>
        <w:t>and persuade Republican legislators to work with him in a way that has eluded the two parties for the past six years.</w:t>
      </w:r>
      <w:r w:rsidRPr="009E3A57">
        <w:rPr>
          <w:sz w:val="10"/>
        </w:rPr>
        <w:t xml:space="preserve"> On Wednesday, the outreach effort began publicly as Obama hosted Sen. Mitch McConnell (R-Ky.) — who will lead the Senate starting in January — in the Oval Office. It was the first time the two have met one on one for an extended period in more than four years. The most recent small gathering they had was with Vice President Biden, nearly 3 1/2 years ago. McConnell spokesman Don Stewart called the session “a good meeting” but did not release additional details. By contrast, </w:t>
      </w:r>
      <w:r w:rsidRPr="003C12AA">
        <w:rPr>
          <w:rStyle w:val="StyleUnderline"/>
        </w:rPr>
        <w:t>House Minority Whip</w:t>
      </w:r>
      <w:r w:rsidRPr="009E3A57">
        <w:rPr>
          <w:sz w:val="10"/>
        </w:rPr>
        <w:t xml:space="preserve"> </w:t>
      </w:r>
      <w:proofErr w:type="spellStart"/>
      <w:r w:rsidRPr="009E3A57">
        <w:rPr>
          <w:sz w:val="10"/>
        </w:rPr>
        <w:t>Steny</w:t>
      </w:r>
      <w:proofErr w:type="spellEnd"/>
      <w:r w:rsidRPr="009E3A57">
        <w:rPr>
          <w:sz w:val="10"/>
        </w:rPr>
        <w:t xml:space="preserve"> H. </w:t>
      </w:r>
      <w:r w:rsidRPr="00211397">
        <w:rPr>
          <w:rStyle w:val="StyleUnderline"/>
          <w:highlight w:val="cyan"/>
        </w:rPr>
        <w:t>Hoyer</w:t>
      </w:r>
      <w:r w:rsidRPr="009E3A57">
        <w:rPr>
          <w:sz w:val="10"/>
        </w:rPr>
        <w:t xml:space="preserve"> (D-Md.) </w:t>
      </w:r>
      <w:r w:rsidRPr="00211397">
        <w:rPr>
          <w:rStyle w:val="StyleUnderline"/>
          <w:highlight w:val="cyan"/>
        </w:rPr>
        <w:t>has been in near-constant communication</w:t>
      </w:r>
      <w:r w:rsidRPr="003C12AA">
        <w:rPr>
          <w:rStyle w:val="StyleUnderline"/>
        </w:rPr>
        <w:t xml:space="preserve"> with the White House since the midterm elections. </w:t>
      </w:r>
      <w:r w:rsidRPr="00211397">
        <w:rPr>
          <w:rStyle w:val="StyleUnderline"/>
          <w:highlight w:val="cyan"/>
        </w:rPr>
        <w:t>He received back-to-back calls from Obama</w:t>
      </w:r>
      <w:r w:rsidRPr="009E3A57">
        <w:rPr>
          <w:sz w:val="10"/>
        </w:rPr>
        <w:t xml:space="preserve"> on Nov. 24 and 25, </w:t>
      </w:r>
      <w:r w:rsidRPr="003C12AA">
        <w:rPr>
          <w:rStyle w:val="StyleUnderline"/>
        </w:rPr>
        <w:t>the first to discuss the administration’s handling of sanctions against Iran</w:t>
      </w:r>
      <w:r w:rsidRPr="009E3A57">
        <w:rPr>
          <w:sz w:val="10"/>
        </w:rPr>
        <w:t xml:space="preserve"> amid ongoing negotiations over that nation’s nuclear program, and the second to confer on the two men’s shared opposition to a pending proposal extending a series of federal tax breaks. “In the past couple of months, I’ve seen heightened outreach,” Hoyer said in an interview Tuesday. “To some degree, we become even more relevant than we were before. Now </w:t>
      </w:r>
      <w:r w:rsidRPr="0094008C">
        <w:rPr>
          <w:rStyle w:val="StyleUnderline"/>
        </w:rPr>
        <w:t>he needs to rely on both houses to sustain a veto</w:t>
      </w:r>
      <w:r w:rsidRPr="009E3A57">
        <w:rPr>
          <w:sz w:val="10"/>
        </w:rPr>
        <w:t xml:space="preserve">.” Those are not the only calls Hoyer has received from the White House recently. Obama’s chief of staff, Denis McDonough — who paid a visit to House Minority Leader Nancy Pelosi (D-Calif.) on Tuesday — called Hoyer on Nov. 13 to discuss an effort by lawmakers to force federal approval of the Keystone XL oil pipeline and on Nov. 25 to talk about tax policy. The White House legislative-affairs staff also called him Nov. 6 to discuss immigration policy, a day after Obama called him at home in the evening to discuss immigration and ongoing efforts to counter the Islamic State. Hoyer, who was also part of a group of Democratic leaders who had dinner with the president last month in advance of his immigration announcement, said those discussions have allowed him to have an impact on issues such as how the administration is working to fund its military strategy in Iraq and Syria. “I do believe I was part of the conversation that has hopefully focused us all on accomplishing the president’s objectives,” he said. Outreach efforts </w:t>
      </w:r>
      <w:r w:rsidRPr="0094008C">
        <w:rPr>
          <w:rStyle w:val="StyleUnderline"/>
        </w:rPr>
        <w:t>Sen.</w:t>
      </w:r>
      <w:r w:rsidRPr="009E3A57">
        <w:rPr>
          <w:sz w:val="10"/>
        </w:rPr>
        <w:t xml:space="preserve"> Robert P. </w:t>
      </w:r>
      <w:r w:rsidRPr="0094008C">
        <w:rPr>
          <w:rStyle w:val="StyleUnderline"/>
        </w:rPr>
        <w:t>Casey</w:t>
      </w:r>
      <w:r w:rsidRPr="009E3A57">
        <w:rPr>
          <w:sz w:val="10"/>
        </w:rPr>
        <w:t xml:space="preserve"> Jr. (D-Pa.), </w:t>
      </w:r>
      <w:r w:rsidRPr="0094008C">
        <w:rPr>
          <w:rStyle w:val="StyleUnderline"/>
        </w:rPr>
        <w:t xml:space="preserve">another White House ally, said </w:t>
      </w:r>
      <w:r w:rsidRPr="00211397">
        <w:rPr>
          <w:rStyle w:val="Emphasis"/>
          <w:highlight w:val="cyan"/>
        </w:rPr>
        <w:t>there have been “substantial improvements” in the president’s legislative outreach</w:t>
      </w:r>
      <w:r w:rsidRPr="00211397">
        <w:rPr>
          <w:sz w:val="10"/>
          <w:highlight w:val="cyan"/>
        </w:rPr>
        <w:t>,</w:t>
      </w:r>
      <w:r w:rsidRPr="009E3A57">
        <w:rPr>
          <w:sz w:val="10"/>
        </w:rPr>
        <w:t xml:space="preserve"> in large part because Obama’s director of legislative affairs, Katie </w:t>
      </w:r>
      <w:proofErr w:type="spellStart"/>
      <w:r w:rsidRPr="009E3A57">
        <w:rPr>
          <w:sz w:val="10"/>
        </w:rPr>
        <w:t>Beirne</w:t>
      </w:r>
      <w:proofErr w:type="spellEnd"/>
      <w:r w:rsidRPr="009E3A57">
        <w:rPr>
          <w:sz w:val="10"/>
        </w:rPr>
        <w:t xml:space="preserve"> Fallon, has revived an operation that had been moribund for an extended period. “Just speaking as a Democratic senator, that was not a problem-free area,” Casey said, adding that he had this advice for the White House a few months ago: “My main suggestion is they needed to have more ‘What do you think?’ meetings instead of ‘Here’s what we’re doing’ meetings.” Rep. Joseph Crowley (D-N.Y.), who co-chairs the Congressional Caucus on India and Indian-Americans, got McDonough to meet with about a dozen members of the bipartisan group in late May. Crowley said the group pushed for more of a focus on India. “Obviously, there has been a tremendous enhancement in that relationship,” he said. </w:t>
      </w:r>
      <w:r w:rsidRPr="0094008C">
        <w:rPr>
          <w:rStyle w:val="StyleUnderline"/>
        </w:rPr>
        <w:t>The White House has dramatically stepped up its use of perks for lawmakers in the past year.</w:t>
      </w:r>
      <w:r w:rsidRPr="009E3A57">
        <w:rPr>
          <w:sz w:val="10"/>
        </w:rPr>
        <w:t xml:space="preserve"> At the president’s request, his staff is making more room for members on Air Force One (eight lawmakers flew with him to Las Vegas for his immigration event there last month), and he now gives a shout-out to nearly all lawmakers who attend his public speeches. This year his staff issued more than 4,270 invitations to come to the White House, travel with the president or attend his events, almost double the number handed out in 2012, and it is letting lawmakers use the President’s Box at the Kennedy Center more often.</w:t>
      </w:r>
    </w:p>
    <w:p w:rsidR="005760B7" w:rsidRDefault="005760B7" w:rsidP="005760B7"/>
    <w:p w:rsidR="005760B7" w:rsidRDefault="005760B7" w:rsidP="005760B7">
      <w:pPr>
        <w:pStyle w:val="Heading3"/>
      </w:pPr>
      <w:r>
        <w:t xml:space="preserve">PC Theory True – Empirics </w:t>
      </w:r>
    </w:p>
    <w:p w:rsidR="005760B7" w:rsidRDefault="005760B7" w:rsidP="005760B7">
      <w:pPr>
        <w:pStyle w:val="Heading4"/>
      </w:pPr>
      <w:r>
        <w:t>Empirics prove – it’s not just question of capital - forcing votes on highly a controversial item means they won't be willing to on others - accesses structural factors and anticipated voter reaction warrants</w:t>
      </w:r>
    </w:p>
    <w:p w:rsidR="005760B7" w:rsidRDefault="005760B7" w:rsidP="005760B7">
      <w:r>
        <w:t xml:space="preserve">Katherine </w:t>
      </w:r>
      <w:r w:rsidRPr="000F7647">
        <w:rPr>
          <w:rStyle w:val="Style13ptBold"/>
        </w:rPr>
        <w:t>Ling and</w:t>
      </w:r>
      <w:r>
        <w:t xml:space="preserve"> Katie </w:t>
      </w:r>
      <w:r w:rsidRPr="000F7647">
        <w:rPr>
          <w:rStyle w:val="Style13ptBold"/>
        </w:rPr>
        <w:t>Howell</w:t>
      </w:r>
      <w:r>
        <w:t>, E&amp;E reporters, 11-2-</w:t>
      </w:r>
      <w:r w:rsidRPr="000F7647">
        <w:rPr>
          <w:rStyle w:val="Style13ptBold"/>
        </w:rPr>
        <w:t>2010</w:t>
      </w:r>
      <w:r>
        <w:t xml:space="preserve"> Katherine Ling and Katie Howell, E&amp;E reporters</w:t>
      </w:r>
    </w:p>
    <w:p w:rsidR="005760B7" w:rsidRPr="00FB1666" w:rsidRDefault="005760B7" w:rsidP="005760B7">
      <w:pPr>
        <w:rPr>
          <w:u w:val="single"/>
        </w:rPr>
      </w:pPr>
      <w:r w:rsidRPr="000F7647">
        <w:rPr>
          <w:rStyle w:val="StyleUnderline"/>
        </w:rPr>
        <w:t xml:space="preserve">After Obama was inaugurated </w:t>
      </w:r>
      <w:r w:rsidRPr="000F7647">
        <w:rPr>
          <w:sz w:val="16"/>
        </w:rPr>
        <w:t xml:space="preserve">as president in 2009, House </w:t>
      </w:r>
      <w:r w:rsidRPr="00211397">
        <w:rPr>
          <w:rStyle w:val="StyleUnderline"/>
          <w:highlight w:val="cyan"/>
        </w:rPr>
        <w:t>Democrats unleashed a formidable agenda</w:t>
      </w:r>
      <w:r w:rsidRPr="000F7647">
        <w:rPr>
          <w:sz w:val="16"/>
        </w:rPr>
        <w:t xml:space="preserve"> consisting of a two-month blitz to pass a $787 billion stimulus bill, which passed in February 2009; four months of pushing the cap-and-trade climate bill, which passed in June 2009; and, finally, an eight-month slog to pass a financial regulation reform bill in December 2009 and a health care reform bill in February 2010. </w:t>
      </w:r>
      <w:r w:rsidRPr="00211397">
        <w:rPr>
          <w:rStyle w:val="StyleUnderline"/>
          <w:highlight w:val="cyan"/>
        </w:rPr>
        <w:t>But only the stimulus, health care reform and financial regulation</w:t>
      </w:r>
      <w:r w:rsidRPr="000F7647">
        <w:rPr>
          <w:sz w:val="16"/>
        </w:rPr>
        <w:t xml:space="preserve"> bills </w:t>
      </w:r>
      <w:r w:rsidRPr="00211397">
        <w:rPr>
          <w:rStyle w:val="StyleUnderline"/>
          <w:highlight w:val="cyan"/>
        </w:rPr>
        <w:t>made it through the "wet cement" that is the Senate</w:t>
      </w:r>
      <w:r w:rsidRPr="000F7647">
        <w:rPr>
          <w:sz w:val="16"/>
        </w:rPr>
        <w:t xml:space="preserve">, as Sen. Byron Dorgan (D-N.D.) has described it. </w:t>
      </w:r>
      <w:r w:rsidRPr="00211397">
        <w:rPr>
          <w:rStyle w:val="StyleUnderline"/>
          <w:highlight w:val="cyan"/>
        </w:rPr>
        <w:t>After months of talks, Senate negotiations on climate came to a standstill</w:t>
      </w:r>
      <w:r w:rsidRPr="000F7647">
        <w:rPr>
          <w:sz w:val="16"/>
        </w:rPr>
        <w:t xml:space="preserve"> this summer </w:t>
      </w:r>
      <w:r w:rsidRPr="00211397">
        <w:rPr>
          <w:rStyle w:val="StyleUnderline"/>
          <w:highlight w:val="cyan"/>
        </w:rPr>
        <w:t>as partisan bickering kept the upper chamber from passing even the smallest of energy bills.</w:t>
      </w:r>
      <w:r>
        <w:rPr>
          <w:rStyle w:val="StyleUnderline"/>
        </w:rPr>
        <w:t xml:space="preserve"> </w:t>
      </w:r>
      <w:r w:rsidRPr="000F7647">
        <w:rPr>
          <w:sz w:val="16"/>
        </w:rPr>
        <w:t xml:space="preserve">Many </w:t>
      </w:r>
      <w:r w:rsidRPr="00211397">
        <w:rPr>
          <w:rStyle w:val="StyleUnderline"/>
          <w:highlight w:val="cyan"/>
        </w:rPr>
        <w:t>lawmakers</w:t>
      </w:r>
      <w:r w:rsidRPr="000F7647">
        <w:rPr>
          <w:sz w:val="16"/>
        </w:rPr>
        <w:t xml:space="preserve"> have </w:t>
      </w:r>
      <w:r w:rsidRPr="00211397">
        <w:rPr>
          <w:rStyle w:val="StyleUnderline"/>
          <w:highlight w:val="cyan"/>
        </w:rPr>
        <w:t>criticized</w:t>
      </w:r>
      <w:r w:rsidRPr="00211397">
        <w:rPr>
          <w:sz w:val="16"/>
          <w:highlight w:val="cyan"/>
        </w:rPr>
        <w:t xml:space="preserve"> </w:t>
      </w:r>
      <w:r w:rsidRPr="00211397">
        <w:rPr>
          <w:rStyle w:val="StyleUnderline"/>
          <w:highlight w:val="cyan"/>
        </w:rPr>
        <w:t xml:space="preserve">House leadership for forcing them to take a hard vote on </w:t>
      </w:r>
      <w:r w:rsidRPr="002B4831">
        <w:rPr>
          <w:rStyle w:val="StyleUnderline"/>
        </w:rPr>
        <w:t xml:space="preserve">a </w:t>
      </w:r>
      <w:r w:rsidRPr="00211397">
        <w:rPr>
          <w:rStyle w:val="StyleUnderline"/>
          <w:highlight w:val="cyan"/>
        </w:rPr>
        <w:t xml:space="preserve">cap-and-trade </w:t>
      </w:r>
      <w:r w:rsidRPr="002B4831">
        <w:rPr>
          <w:rStyle w:val="StyleUnderline"/>
        </w:rPr>
        <w:t>bill</w:t>
      </w:r>
      <w:r w:rsidRPr="000F7647">
        <w:rPr>
          <w:sz w:val="16"/>
        </w:rPr>
        <w:t xml:space="preserve"> without knowing whether Senate Democrats would also be able to take up and pass the bill. "I frankly don't think the House gave it that much thought. I think they acted on what they thought was an important initiative at a time when the perception was that the new president and the Democrats in Congress had a lot of momentum," said Leon Billings, a retired lobbyist and former Democratic Senate staffer who helped write the Clean Air Act in 1970. "It was only later that the leadership in the House began to realize ... that the Senate was going to become a cemetery rather than a maternity ward," Billings added. "It took </w:t>
      </w:r>
      <w:proofErr w:type="spellStart"/>
      <w:r w:rsidRPr="000F7647">
        <w:rPr>
          <w:sz w:val="16"/>
        </w:rPr>
        <w:t>awhile</w:t>
      </w:r>
      <w:proofErr w:type="spellEnd"/>
      <w:r w:rsidRPr="000F7647">
        <w:rPr>
          <w:sz w:val="16"/>
        </w:rPr>
        <w:t xml:space="preserve">, way too long, for the Democrats in the House, Senate and White House to realize the magnitude of the assault that was going to be launched by the radical right and even longer to realize that it was going to take a real toll on the country." Frost also blasted Democrats' costly political oversight, saying </w:t>
      </w:r>
      <w:r w:rsidRPr="00211397">
        <w:rPr>
          <w:rStyle w:val="StyleUnderline"/>
          <w:highlight w:val="cyan"/>
        </w:rPr>
        <w:t>the cap-and-trade vote was</w:t>
      </w:r>
      <w:r w:rsidRPr="000F7647">
        <w:rPr>
          <w:rStyle w:val="StyleUnderline"/>
        </w:rPr>
        <w:t xml:space="preserve"> "</w:t>
      </w:r>
      <w:r w:rsidRPr="000F7647">
        <w:rPr>
          <w:sz w:val="16"/>
        </w:rPr>
        <w:t xml:space="preserve">much </w:t>
      </w:r>
      <w:r w:rsidRPr="00211397">
        <w:rPr>
          <w:rStyle w:val="StyleUnderline"/>
          <w:highlight w:val="cyan"/>
        </w:rPr>
        <w:t>harder" than health care</w:t>
      </w:r>
      <w:r w:rsidRPr="000F7647">
        <w:rPr>
          <w:rStyle w:val="StyleUnderline"/>
        </w:rPr>
        <w:t>.</w:t>
      </w:r>
    </w:p>
    <w:p w:rsidR="005760B7" w:rsidRPr="00FB1666" w:rsidRDefault="005760B7" w:rsidP="005760B7"/>
    <w:p w:rsidR="005760B7" w:rsidRDefault="005760B7" w:rsidP="005760B7">
      <w:pPr>
        <w:pStyle w:val="Heading3"/>
      </w:pPr>
      <w:r>
        <w:t>AT: Obama Can’t Use PC well</w:t>
      </w:r>
    </w:p>
    <w:p w:rsidR="005760B7" w:rsidRPr="006229BC" w:rsidRDefault="005760B7" w:rsidP="005760B7">
      <w:pPr>
        <w:pStyle w:val="Heading4"/>
      </w:pPr>
      <w:r w:rsidRPr="006229BC">
        <w:t>PC key to agenda - Obama does use it effectively</w:t>
      </w:r>
      <w:r>
        <w:t xml:space="preserve"> </w:t>
      </w:r>
      <w:r w:rsidRPr="006229BC">
        <w:t>- but its finite and Obama perceives and acts like it is regardless</w:t>
      </w:r>
    </w:p>
    <w:p w:rsidR="005760B7" w:rsidRPr="00BD1CE2" w:rsidRDefault="005760B7" w:rsidP="005760B7">
      <w:pPr>
        <w:rPr>
          <w:b/>
          <w:bCs/>
          <w:sz w:val="26"/>
        </w:rPr>
      </w:pPr>
      <w:r>
        <w:rPr>
          <w:rStyle w:val="Style13ptBold"/>
        </w:rPr>
        <w:t xml:space="preserve">Burnett, 13 </w:t>
      </w:r>
      <w:r>
        <w:t xml:space="preserve">(Bob Burnett, Founding Executive @ </w:t>
      </w:r>
      <w:proofErr w:type="spellStart"/>
      <w:r>
        <w:t>CiscoSystems</w:t>
      </w:r>
      <w:proofErr w:type="spellEnd"/>
      <w:r>
        <w:t xml:space="preserve">, Berkeley writer, journalist, columnist @ </w:t>
      </w:r>
      <w:proofErr w:type="spellStart"/>
      <w:r>
        <w:t>huffington</w:t>
      </w:r>
      <w:proofErr w:type="spellEnd"/>
      <w:r>
        <w:t xml:space="preserve"> post, 4/5, </w:t>
      </w:r>
      <w:hyperlink r:id="rId72" w:history="1">
        <w:r>
          <w:rPr>
            <w:rStyle w:val="Hyperlink"/>
          </w:rPr>
          <w:t>http://www.huffingtonpost.com/bob-burnett/keystone-xl-obama_b_3020154.html</w:t>
        </w:r>
      </w:hyperlink>
      <w:r>
        <w:rPr>
          <w:rStyle w:val="Hyperlink"/>
        </w:rPr>
        <w:t>)</w:t>
      </w:r>
    </w:p>
    <w:p w:rsidR="005760B7" w:rsidRPr="0000295D" w:rsidRDefault="005760B7" w:rsidP="005760B7">
      <w:r>
        <w:rPr>
          <w:sz w:val="16"/>
        </w:rPr>
        <w:t xml:space="preserve">On April 3 and 4, President Obama spoke at several San Francisco fundraisers. While he didn't specifically mention the Keystone XL pipeline, the tenor of his remarks indicated that he's likely to approve the controversial project. </w:t>
      </w:r>
      <w:r w:rsidRPr="00211397">
        <w:rPr>
          <w:rStyle w:val="StyleUnderline"/>
          <w:highlight w:val="cyan"/>
        </w:rPr>
        <w:t xml:space="preserve">Obama seems to be </w:t>
      </w:r>
      <w:r w:rsidRPr="00211397">
        <w:rPr>
          <w:rStyle w:val="Emphasis"/>
          <w:highlight w:val="cyan"/>
        </w:rPr>
        <w:t>most influenced</w:t>
      </w:r>
      <w:r w:rsidRPr="00211397">
        <w:rPr>
          <w:rStyle w:val="StyleUnderline"/>
          <w:highlight w:val="cyan"/>
        </w:rPr>
        <w:t xml:space="preserve"> by his inherent political pragmatism.</w:t>
      </w:r>
      <w:r>
        <w:rPr>
          <w:sz w:val="16"/>
        </w:rPr>
        <w:t xml:space="preserve"> I've heard Barack Obama speak on several occasions. The first was February 19, 2007, at a San Francisco ore-election fundraiser with a lengthy question and answer session. Towards the end of the event a woman asked then presidential-candidate Obama what his position was </w:t>
      </w:r>
      <w:r>
        <w:rPr>
          <w:rStyle w:val="StyleUnderline"/>
        </w:rPr>
        <w:t>on same-sex marriage</w:t>
      </w:r>
      <w:r>
        <w:rPr>
          <w:sz w:val="16"/>
        </w:rPr>
        <w:t xml:space="preserve">. For an instant, Obama seemed surprised; then he gathered himself and responded he was aware of strong feelings on both sides of this issue and his position was evolving. Five years later, in May of 2012, President Obama announced his support for same-sex marriage. What took Obama so long to make up his mind? No doubt he needed to clarify his own moral position -- although the Protestant denomination he was baptized into, the United Church of Christ, announced its support for same-sex marriage in 2005. But I'm sure </w:t>
      </w:r>
      <w:r>
        <w:rPr>
          <w:rStyle w:val="StyleUnderline"/>
        </w:rPr>
        <w:t>the president carefully weighed the political consequences and</w:t>
      </w:r>
      <w:r>
        <w:rPr>
          <w:sz w:val="16"/>
        </w:rPr>
        <w:t xml:space="preserve">, last May, thought the </w:t>
      </w:r>
      <w:r>
        <w:rPr>
          <w:rStyle w:val="StyleUnderline"/>
        </w:rPr>
        <w:t xml:space="preserve">timing </w:t>
      </w:r>
      <w:r>
        <w:rPr>
          <w:sz w:val="16"/>
        </w:rPr>
        <w:t xml:space="preserve">was right. Over the last six years I've realized Barack Obama has several personas. On occasion he moves us with stirring oratory; that's Reverend Obama, the rock star. Once in a while, he turns philosophical; that's Professor Obama, the student of American history. On April 3, I saw Politician Obama, the pragmatic leader of the Democratic Party. </w:t>
      </w:r>
      <w:r w:rsidRPr="00211397">
        <w:rPr>
          <w:rStyle w:val="StyleUnderline"/>
          <w:highlight w:val="cyan"/>
        </w:rPr>
        <w:t>Obama has learned that</w:t>
      </w:r>
      <w:r>
        <w:rPr>
          <w:rStyle w:val="StyleUnderline"/>
        </w:rPr>
        <w:t xml:space="preserve">, as president, </w:t>
      </w:r>
      <w:r w:rsidRPr="00211397">
        <w:rPr>
          <w:rStyle w:val="StyleUnderline"/>
          <w:highlight w:val="cyan"/>
        </w:rPr>
        <w:t xml:space="preserve">he only gets a </w:t>
      </w:r>
      <w:r w:rsidRPr="00211397">
        <w:rPr>
          <w:rStyle w:val="Emphasis"/>
          <w:highlight w:val="cyan"/>
        </w:rPr>
        <w:t>fixed amount of political capital</w:t>
      </w:r>
      <w:r>
        <w:rPr>
          <w:rStyle w:val="StyleUnderline"/>
        </w:rPr>
        <w:t xml:space="preserve"> each year </w:t>
      </w:r>
      <w:r w:rsidRPr="00211397">
        <w:rPr>
          <w:rStyle w:val="StyleUnderline"/>
          <w:highlight w:val="cyan"/>
        </w:rPr>
        <w:t xml:space="preserve">and has </w:t>
      </w:r>
      <w:r w:rsidRPr="00211397">
        <w:rPr>
          <w:rStyle w:val="Emphasis"/>
          <w:highlight w:val="cyan"/>
        </w:rPr>
        <w:t>learned to ration it</w:t>
      </w:r>
      <w:r>
        <w:rPr>
          <w:rStyle w:val="Emphasis"/>
        </w:rPr>
        <w:t>.</w:t>
      </w:r>
      <w:r>
        <w:rPr>
          <w:rStyle w:val="StyleUnderline"/>
        </w:rPr>
        <w:t xml:space="preserve"> In 2007, he didn't feel it was worth stirring up controversy by supporting same-sex marriage; in 2012 he thought it was. He's a</w:t>
      </w:r>
      <w:r>
        <w:rPr>
          <w:sz w:val="16"/>
        </w:rPr>
        <w:t xml:space="preserve"> cautious </w:t>
      </w:r>
      <w:r>
        <w:rPr>
          <w:rStyle w:val="StyleUnderline"/>
        </w:rPr>
        <w:t xml:space="preserve">pragmatist. </w:t>
      </w:r>
      <w:r w:rsidRPr="00211397">
        <w:rPr>
          <w:rStyle w:val="StyleUnderline"/>
          <w:highlight w:val="cyan"/>
        </w:rPr>
        <w:t>He doesn't make snap decisions</w:t>
      </w:r>
      <w:r>
        <w:rPr>
          <w:sz w:val="16"/>
        </w:rPr>
        <w:t xml:space="preserve"> or ones </w:t>
      </w:r>
      <w:r w:rsidRPr="00211397">
        <w:rPr>
          <w:rStyle w:val="StyleUnderline"/>
          <w:highlight w:val="cyan"/>
        </w:rPr>
        <w:t xml:space="preserve">that will </w:t>
      </w:r>
      <w:r w:rsidRPr="00211397">
        <w:rPr>
          <w:rStyle w:val="Emphasis"/>
          <w:highlight w:val="cyan"/>
        </w:rPr>
        <w:t>divert his larger agenda.</w:t>
      </w:r>
      <w:r>
        <w:rPr>
          <w:rStyle w:val="Emphasis"/>
        </w:rPr>
        <w:t xml:space="preserve"> </w:t>
      </w:r>
      <w:r>
        <w:rPr>
          <w:sz w:val="16"/>
        </w:rPr>
        <w:t xml:space="preserve">Intuitively, most Democrats know this about the president. At the beginning of 2012, many Democratic stalwarts were less than thrilled by the prospect of a second Obama term. While their reasons varied, there was a common theme, "Obama hasn't kept his promises to my constituency." There were lingering complaints that 2009's stimulus package should have been bigger and a communal whine, "Obama should have listened to us." Nonetheless, by the end of the Democratic convention on September 6, most Dems had come around. In part, this transformation occurred because from January to September of 2012 Dems scrutinized Mitt Romney and were horrified by what they saw. In January some had muttered, "There's no difference between Obama and Romney," but nine months later none believed that. While many Democrats were not thrilled by Obama's first-term performance, they saw him as preferable to Romney on a wide range of issues. In 2009, </w:t>
      </w:r>
      <w:r>
        <w:rPr>
          <w:rStyle w:val="StyleUnderline"/>
        </w:rPr>
        <w:t>Obama got a bad rap from some Dems because they believed he did not fight hard enough</w:t>
      </w:r>
      <w:r>
        <w:rPr>
          <w:sz w:val="16"/>
        </w:rPr>
        <w:t xml:space="preserve"> for the fiscal stimulus and affordable healthcare. In March of 2011, veteran Washington columnist, Elizabeth Drew, described </w:t>
      </w:r>
      <w:r>
        <w:rPr>
          <w:rStyle w:val="StyleUnderline"/>
        </w:rPr>
        <w:t>Obama as</w:t>
      </w:r>
      <w:r>
        <w:rPr>
          <w:sz w:val="16"/>
        </w:rPr>
        <w:t xml:space="preserve">: ... a somewhat left-of-center </w:t>
      </w:r>
      <w:proofErr w:type="gramStart"/>
      <w:r>
        <w:rPr>
          <w:rStyle w:val="StyleUnderline"/>
        </w:rPr>
        <w:t>pragmatist,</w:t>
      </w:r>
      <w:proofErr w:type="gramEnd"/>
      <w:r>
        <w:rPr>
          <w:sz w:val="16"/>
        </w:rPr>
        <w:t xml:space="preserve"> and a man who </w:t>
      </w:r>
      <w:r>
        <w:rPr>
          <w:rStyle w:val="StyleUnderline"/>
        </w:rPr>
        <w:t>has avoided fixed positions</w:t>
      </w:r>
      <w:r>
        <w:rPr>
          <w:sz w:val="16"/>
        </w:rPr>
        <w:t xml:space="preserve"> for most of his life. Even his health care proposal -- denounced by the right as a 'government takeover' and 'socialism' -- was essentially moderate or centrist. </w:t>
      </w:r>
      <w:r w:rsidRPr="00211397">
        <w:rPr>
          <w:rStyle w:val="StyleUnderline"/>
          <w:highlight w:val="cyan"/>
        </w:rPr>
        <w:t>When he cut a deal on the tax bill</w:t>
      </w:r>
      <w:r>
        <w:rPr>
          <w:sz w:val="16"/>
        </w:rPr>
        <w:t xml:space="preserve">, announced on December 7 [2010], </w:t>
      </w:r>
      <w:r>
        <w:rPr>
          <w:rStyle w:val="StyleUnderline"/>
        </w:rPr>
        <w:t>he pragmatically concluded that he did not have the votes</w:t>
      </w:r>
      <w:r>
        <w:rPr>
          <w:sz w:val="16"/>
        </w:rPr>
        <w:t xml:space="preserve"> to end the Bush tax cuts for the wealthiest, </w:t>
      </w:r>
      <w:r>
        <w:rPr>
          <w:rStyle w:val="StyleUnderline"/>
        </w:rPr>
        <w:t xml:space="preserve">and in exchange for giving in on that </w:t>
      </w:r>
      <w:r w:rsidRPr="00211397">
        <w:rPr>
          <w:rStyle w:val="StyleUnderline"/>
          <w:highlight w:val="cyan"/>
        </w:rPr>
        <w:t xml:space="preserve">he </w:t>
      </w:r>
      <w:r w:rsidRPr="00211397">
        <w:rPr>
          <w:rStyle w:val="Emphasis"/>
          <w:highlight w:val="cyan"/>
        </w:rPr>
        <w:t>got significant concessions</w:t>
      </w:r>
      <w:r w:rsidRPr="00211397">
        <w:rPr>
          <w:rStyle w:val="StyleUnderline"/>
          <w:highlight w:val="cyan"/>
        </w:rPr>
        <w:t xml:space="preserve"> from the Republicans</w:t>
      </w:r>
      <w:r>
        <w:rPr>
          <w:rStyle w:val="StyleUnderline"/>
        </w:rPr>
        <w:t>, such as</w:t>
      </w:r>
      <w:r>
        <w:rPr>
          <w:sz w:val="16"/>
        </w:rPr>
        <w:t xml:space="preserve"> a fairly </w:t>
      </w:r>
      <w:r>
        <w:rPr>
          <w:rStyle w:val="StyleUnderline"/>
        </w:rPr>
        <w:t>lengthy extension of unemployment insurance</w:t>
      </w:r>
      <w:r>
        <w:rPr>
          <w:sz w:val="16"/>
        </w:rPr>
        <w:t xml:space="preserve"> </w:t>
      </w:r>
      <w:r>
        <w:rPr>
          <w:rStyle w:val="StyleUnderline"/>
        </w:rPr>
        <w:t>and</w:t>
      </w:r>
      <w:r>
        <w:rPr>
          <w:sz w:val="16"/>
        </w:rPr>
        <w:t xml:space="preserve"> the cut in </w:t>
      </w:r>
      <w:r>
        <w:rPr>
          <w:rStyle w:val="StyleUnderline"/>
        </w:rPr>
        <w:t>payroll taxes</w:t>
      </w:r>
      <w:r>
        <w:rPr>
          <w:sz w:val="16"/>
        </w:rPr>
        <w:t xml:space="preserve">. Making </w:t>
      </w:r>
      <w:r w:rsidRPr="00211397">
        <w:rPr>
          <w:rStyle w:val="StyleUnderline"/>
          <w:highlight w:val="cyan"/>
        </w:rPr>
        <w:t xml:space="preserve">this deal also left </w:t>
      </w:r>
      <w:proofErr w:type="gramStart"/>
      <w:r w:rsidRPr="00211397">
        <w:rPr>
          <w:rStyle w:val="StyleUnderline"/>
          <w:highlight w:val="cyan"/>
        </w:rPr>
        <w:t>him</w:t>
      </w:r>
      <w:proofErr w:type="gramEnd"/>
      <w:r w:rsidRPr="00211397">
        <w:rPr>
          <w:rStyle w:val="StyleUnderline"/>
          <w:highlight w:val="cyan"/>
        </w:rPr>
        <w:t xml:space="preserve"> time to achieve other things</w:t>
      </w:r>
      <w:r>
        <w:rPr>
          <w:sz w:val="16"/>
        </w:rPr>
        <w:t xml:space="preserve"> -- ratification of the </w:t>
      </w:r>
      <w:r>
        <w:rPr>
          <w:rStyle w:val="StyleUnderline"/>
        </w:rPr>
        <w:t>START</w:t>
      </w:r>
      <w:r>
        <w:rPr>
          <w:sz w:val="16"/>
        </w:rPr>
        <w:t xml:space="preserve"> treaty, the </w:t>
      </w:r>
      <w:r>
        <w:rPr>
          <w:rStyle w:val="StyleUnderline"/>
        </w:rPr>
        <w:t>repeal of d</w:t>
      </w:r>
      <w:r>
        <w:rPr>
          <w:sz w:val="16"/>
        </w:rPr>
        <w:t xml:space="preserve">on't </w:t>
      </w:r>
      <w:r>
        <w:rPr>
          <w:rStyle w:val="StyleUnderline"/>
        </w:rPr>
        <w:t>a</w:t>
      </w:r>
      <w:r>
        <w:rPr>
          <w:sz w:val="16"/>
        </w:rPr>
        <w:t xml:space="preserve">sk, </w:t>
      </w:r>
      <w:r>
        <w:rPr>
          <w:rStyle w:val="StyleUnderline"/>
        </w:rPr>
        <w:t>d</w:t>
      </w:r>
      <w:r>
        <w:rPr>
          <w:sz w:val="16"/>
        </w:rPr>
        <w:t xml:space="preserve">on't </w:t>
      </w:r>
      <w:r>
        <w:rPr>
          <w:rStyle w:val="StyleUnderline"/>
        </w:rPr>
        <w:t>t</w:t>
      </w:r>
      <w:r>
        <w:rPr>
          <w:sz w:val="16"/>
        </w:rPr>
        <w:t xml:space="preserve">ell. Drew's description of the president as a "left-of-center pragmatist" resonates with my sense of him. </w:t>
      </w:r>
      <w:r w:rsidRPr="00211397">
        <w:rPr>
          <w:rStyle w:val="StyleUnderline"/>
          <w:highlight w:val="cyan"/>
        </w:rPr>
        <w:t>He is a political pragmatist who</w:t>
      </w:r>
      <w:r>
        <w:rPr>
          <w:rStyle w:val="StyleUnderline"/>
        </w:rPr>
        <w:t xml:space="preserve">, over the past five years, </w:t>
      </w:r>
      <w:r w:rsidRPr="00211397">
        <w:rPr>
          <w:rStyle w:val="StyleUnderline"/>
          <w:highlight w:val="cyan"/>
        </w:rPr>
        <w:t xml:space="preserve">has learned to </w:t>
      </w:r>
      <w:r w:rsidRPr="00211397">
        <w:rPr>
          <w:rStyle w:val="Emphasis"/>
          <w:highlight w:val="cyan"/>
        </w:rPr>
        <w:t>guard his political capital and focus it on his highest priorities</w:t>
      </w:r>
      <w:r>
        <w:rPr>
          <w:rStyle w:val="Emphasis"/>
        </w:rPr>
        <w:t xml:space="preserve">. </w:t>
      </w:r>
      <w:r>
        <w:rPr>
          <w:sz w:val="16"/>
        </w:rPr>
        <w:t xml:space="preserve">In this year's State-of-the-Union address half of the president's remarks concerned jobs and the economy. We gather here knowing that there are millions of Americans whose hard work and dedication have not yet been rewarded. Our economy is adding jobs -- but too many people still can't find full-time employment. Corporate profits have rocketed to all-time highs -- but for more than a decade, wages and incomes have barely budged. It is our generation's task, then, to reignite the true engine of America's economic growth -- a rising, thriving middle class. He also spoke passionately about the need to address to address global warming, "For the sake of our children and our future, we must do more to combat climate change." But it's clear that's a secondary objective. At one of the Bay Area fundraisers, President Obama observed that his big challenge is to show middle-class families that, "we are working just as hard for them as we are for an environmental agenda." Obama isn't going to block the Keystone XL pipeline because he doesn't believe that he can make the case his action will help the middle-class. </w:t>
      </w:r>
      <w:r>
        <w:rPr>
          <w:rStyle w:val="StyleUnderline"/>
        </w:rPr>
        <w:t>He's conserving his political capital. He's being pragmatic</w:t>
      </w:r>
      <w:r>
        <w:rPr>
          <w:sz w:val="16"/>
        </w:rPr>
        <w:t>.</w:t>
      </w:r>
    </w:p>
    <w:p w:rsidR="005760B7" w:rsidRDefault="005760B7" w:rsidP="005760B7">
      <w:pPr>
        <w:pStyle w:val="Heading3"/>
      </w:pPr>
      <w:r>
        <w:t>AT: Dickinson/Ideology (General)</w:t>
      </w:r>
    </w:p>
    <w:p w:rsidR="005760B7" w:rsidRDefault="005760B7" w:rsidP="005760B7">
      <w:pPr>
        <w:pStyle w:val="Heading4"/>
      </w:pPr>
      <w:r>
        <w:t>Ideology doesn’t outweigh- Congressional polarization makes it easier for presidents to use political capital to get the votes they need</w:t>
      </w:r>
    </w:p>
    <w:p w:rsidR="005760B7" w:rsidRPr="00F4162E" w:rsidRDefault="005760B7" w:rsidP="005760B7">
      <w:pPr>
        <w:rPr>
          <w:rStyle w:val="Style13ptBold"/>
        </w:rPr>
      </w:pPr>
      <w:r>
        <w:rPr>
          <w:rStyle w:val="Style13ptBold"/>
        </w:rPr>
        <w:t>Beckmann and Kumar, 2011</w:t>
      </w:r>
      <w:r w:rsidRPr="00F4162E">
        <w:t>-</w:t>
      </w:r>
      <w:r>
        <w:t xml:space="preserve"> *Professor of Political Science at UC Irvine and author of multiple books on how presidents push their agenda through, AND **Professor of Economics at the Indian Institute of Technology (*Matthew N. AND **</w:t>
      </w:r>
      <w:proofErr w:type="spellStart"/>
      <w:r>
        <w:t>Vimal</w:t>
      </w:r>
      <w:proofErr w:type="spellEnd"/>
      <w:r>
        <w:t>, September 2011, “Opportunism in Polarization: Presidential Success in Key Senate Votes, 1953-2008,” Published in Presidential Studies Quarterly, Volume 41 Issue 3, Accessed using Wiley Online Library FG)</w:t>
      </w:r>
    </w:p>
    <w:p w:rsidR="005760B7" w:rsidRDefault="005760B7" w:rsidP="005760B7">
      <w:pPr>
        <w:rPr>
          <w:sz w:val="16"/>
        </w:rPr>
      </w:pPr>
      <w:r w:rsidRPr="002B6E5B">
        <w:rPr>
          <w:sz w:val="16"/>
        </w:rPr>
        <w:t xml:space="preserve">The United States' founders never intended federal lawmaking to be easy and, in fact, fashioned a constitutional design—including bicameralism and vetoes, staggered terms and separated constituencies—to ensure the nation's elected officials could not easily impose new laws on their constituents. As a first point, therefore, it is worth underscoring that disagreements across Pennsylvania are not necessarily symptomatic of a poorly functioning republic. If anything, George Will's insight is apt: “Gridlock is not an American problem, it is an American achievement” (Washington Post, November 4, 1999, A 35). Yet </w:t>
      </w:r>
      <w:r w:rsidRPr="00201BC3">
        <w:rPr>
          <w:rStyle w:val="StyleUnderline"/>
        </w:rPr>
        <w:t xml:space="preserve">widespread </w:t>
      </w:r>
      <w:r w:rsidRPr="00211397">
        <w:rPr>
          <w:rStyle w:val="StyleUnderline"/>
          <w:highlight w:val="cyan"/>
        </w:rPr>
        <w:t>disagreement does not necessarily indicate a broken policy-making process</w:t>
      </w:r>
      <w:r w:rsidRPr="00201BC3">
        <w:rPr>
          <w:rStyle w:val="StyleUnderline"/>
        </w:rPr>
        <w:t xml:space="preserve">, nor are legislative failures always benign. For </w:t>
      </w:r>
      <w:r w:rsidRPr="00211397">
        <w:rPr>
          <w:rStyle w:val="StyleUnderline"/>
          <w:highlight w:val="cyan"/>
        </w:rPr>
        <w:t>even though the framers did not want congressional coalition-building to be easy, nor did they want it to be impossible</w:t>
      </w:r>
      <w:r w:rsidRPr="002B6E5B">
        <w:rPr>
          <w:sz w:val="16"/>
        </w:rPr>
        <w:t xml:space="preserve">—not in addressing the nation's pressing problems, not in answering citizens' considered demands. And this is why the polarization that currently grips the nation's capital matters. By making winning coalitions so hard to assemble, a broad swath of status quos effectively impossible to replace, </w:t>
      </w:r>
      <w:r w:rsidRPr="00201BC3">
        <w:rPr>
          <w:rStyle w:val="StyleUnderline"/>
        </w:rPr>
        <w:t>polarization presents a</w:t>
      </w:r>
      <w:r w:rsidRPr="002B6E5B">
        <w:rPr>
          <w:sz w:val="16"/>
        </w:rPr>
        <w:t xml:space="preserve"> comparable </w:t>
      </w:r>
      <w:r w:rsidRPr="00201BC3">
        <w:rPr>
          <w:rStyle w:val="StyleUnderline"/>
        </w:rPr>
        <w:t>challenge for practitioners</w:t>
      </w:r>
      <w:r w:rsidRPr="002B6E5B">
        <w:rPr>
          <w:sz w:val="16"/>
        </w:rPr>
        <w:t xml:space="preserve"> and political scientists alike: </w:t>
      </w:r>
      <w:r w:rsidRPr="00201BC3">
        <w:rPr>
          <w:rStyle w:val="StyleUnderline"/>
        </w:rPr>
        <w:t>understanding how,</w:t>
      </w:r>
      <w:r w:rsidRPr="002B6E5B">
        <w:rPr>
          <w:sz w:val="16"/>
        </w:rPr>
        <w:t xml:space="preserve"> even amidst vast divisions, </w:t>
      </w:r>
      <w:r w:rsidRPr="00201BC3">
        <w:rPr>
          <w:rStyle w:val="StyleUnderline"/>
        </w:rPr>
        <w:t>the nation's representatives can corral the votes needed to avoid “doing nothing.”</w:t>
      </w:r>
      <w:r w:rsidRPr="002B6E5B">
        <w:rPr>
          <w:sz w:val="16"/>
        </w:rPr>
        <w:t xml:space="preserve"> A modest step in this direction is what this paper sought to offer. First, building on previous research that shows </w:t>
      </w:r>
      <w:r w:rsidRPr="00201BC3">
        <w:rPr>
          <w:rStyle w:val="StyleUnderline"/>
        </w:rPr>
        <w:t xml:space="preserve">congressional polarization frequently produces legislative </w:t>
      </w:r>
      <w:proofErr w:type="gramStart"/>
      <w:r w:rsidRPr="00201BC3">
        <w:rPr>
          <w:rStyle w:val="StyleUnderline"/>
        </w:rPr>
        <w:t>gridlock</w:t>
      </w:r>
      <w:r w:rsidRPr="002B6E5B">
        <w:rPr>
          <w:sz w:val="16"/>
        </w:rPr>
        <w:t>,</w:t>
      </w:r>
      <w:proofErr w:type="gramEnd"/>
      <w:r w:rsidRPr="002B6E5B">
        <w:rPr>
          <w:sz w:val="16"/>
        </w:rPr>
        <w:t xml:space="preserve"> we augmented this work in ways that helped uncover polarization's conditional impact on lawmaking. We did so by first highlighting presidents' key coalition-building role in postwar America and second, incorporating it into familiar voting models while varying both presidents' political capital and Congress's polarization. Theoretical </w:t>
      </w:r>
      <w:r w:rsidRPr="00525DFD">
        <w:rPr>
          <w:rStyle w:val="StyleUnderline"/>
        </w:rPr>
        <w:t xml:space="preserve">results showed that </w:t>
      </w:r>
      <w:r w:rsidRPr="00211397">
        <w:rPr>
          <w:rStyle w:val="StyleUnderline"/>
          <w:highlight w:val="cyan"/>
        </w:rPr>
        <w:t>even as polarization renders coalition building more difficult when the president lacks political capital</w:t>
      </w:r>
      <w:r w:rsidRPr="00525DFD">
        <w:rPr>
          <w:rStyle w:val="StyleUnderline"/>
        </w:rPr>
        <w:t xml:space="preserve"> (or chooses not to use it promoting legislation),</w:t>
      </w:r>
      <w:r w:rsidRPr="002B6E5B">
        <w:rPr>
          <w:sz w:val="16"/>
        </w:rPr>
        <w:t xml:space="preserve"> also uncovered was an interesting and somewhat counterintuitive prediction: </w:t>
      </w:r>
      <w:r w:rsidRPr="00211397">
        <w:rPr>
          <w:rStyle w:val="Emphasis"/>
          <w:highlight w:val="cyan"/>
        </w:rPr>
        <w:t>polarization around the pivotal voter can actually provide presidents a unique opportunity to win key votes, secure legislative success, and influence national legislation.</w:t>
      </w:r>
      <w:r w:rsidRPr="002B6E5B">
        <w:rPr>
          <w:rStyle w:val="Emphasis"/>
          <w:sz w:val="12"/>
        </w:rPr>
        <w:t xml:space="preserve"> </w:t>
      </w:r>
      <w:r w:rsidRPr="002B6E5B">
        <w:rPr>
          <w:sz w:val="16"/>
        </w:rPr>
        <w:t xml:space="preserve">Using CQ's key Senate votes from 1954 to 2008, a first test of our opportunism in polarization model corroborated these principal hypotheses, including the prediction that </w:t>
      </w:r>
      <w:r w:rsidRPr="00201BC3">
        <w:rPr>
          <w:rStyle w:val="StyleUnderline"/>
        </w:rPr>
        <w:t>polarization</w:t>
      </w:r>
      <w:r w:rsidRPr="002B6E5B">
        <w:rPr>
          <w:sz w:val="16"/>
        </w:rPr>
        <w:t xml:space="preserve"> qua polarization </w:t>
      </w:r>
      <w:r w:rsidRPr="00201BC3">
        <w:rPr>
          <w:rStyle w:val="StyleUnderline"/>
        </w:rPr>
        <w:t>can actually boost presidents' chances for prevailing on important, contested roll-call votes,</w:t>
      </w:r>
      <w:r w:rsidRPr="002B6E5B">
        <w:rPr>
          <w:sz w:val="16"/>
        </w:rPr>
        <w:t xml:space="preserve"> especially when enjoying high approval ratings and strong economic growth. In doing so, these results also shed light on familiar empirical findings showing </w:t>
      </w:r>
      <w:r w:rsidRPr="00211397">
        <w:rPr>
          <w:rStyle w:val="Emphasis"/>
          <w:highlight w:val="cyan"/>
        </w:rPr>
        <w:t>presidents often</w:t>
      </w:r>
      <w:r w:rsidRPr="002B6E5B">
        <w:rPr>
          <w:sz w:val="16"/>
        </w:rPr>
        <w:t>, but not always,</w:t>
      </w:r>
      <w:r w:rsidRPr="00201BC3">
        <w:rPr>
          <w:rStyle w:val="StyleUnderline"/>
        </w:rPr>
        <w:t xml:space="preserve"> </w:t>
      </w:r>
      <w:r w:rsidRPr="00211397">
        <w:rPr>
          <w:rStyle w:val="Emphasis"/>
          <w:highlight w:val="cyan"/>
        </w:rPr>
        <w:t>help pass important legislation even when confronted with substantial polarization</w:t>
      </w:r>
      <w:r w:rsidRPr="00211397">
        <w:rPr>
          <w:rStyle w:val="StyleUnderline"/>
          <w:highlight w:val="cyan"/>
        </w:rPr>
        <w:t>, divided government, or both</w:t>
      </w:r>
      <w:r w:rsidRPr="002B6E5B">
        <w:rPr>
          <w:sz w:val="16"/>
        </w:rPr>
        <w:t xml:space="preserve"> (Beckmann 2010; Cox and </w:t>
      </w:r>
      <w:proofErr w:type="spellStart"/>
      <w:r w:rsidRPr="002B6E5B">
        <w:rPr>
          <w:sz w:val="16"/>
        </w:rPr>
        <w:t>McCubbins</w:t>
      </w:r>
      <w:proofErr w:type="spellEnd"/>
      <w:r w:rsidRPr="002B6E5B">
        <w:rPr>
          <w:sz w:val="16"/>
        </w:rPr>
        <w:t xml:space="preserve"> 1993, 2005; Mayhew 2005; Peterson 1990). Going forward, then, we hope this study spawns follow-up work on the relationship between polarization, presidents, and policy making. For our argument and evidence suggest that in today's polarized political environment—where winning coalitions rarely emerge effortlessly—key to understanding policy-making outcomes is understanding what policies presidents support and, even more, what policies they are willing to invest resources promoting on Capitol Hill. Thus, research better capturing presidents' lobbying and political capital would offer more precise estimates of presidents' attempts at exerting influence, while developing better measures of policy outcomes (especially ones not inferred from roll-call votes) would permit more robust tests of those efforts' effectiveness. All of this would shine new light on the conditions that shape national policy making in today's polarized environment, particularly presidents' vital role therein.</w:t>
      </w:r>
    </w:p>
    <w:p w:rsidR="005760B7" w:rsidRPr="002B6E5B" w:rsidRDefault="005760B7" w:rsidP="005760B7">
      <w:pPr>
        <w:rPr>
          <w:sz w:val="16"/>
        </w:rPr>
      </w:pPr>
    </w:p>
    <w:p w:rsidR="005760B7" w:rsidRPr="000C26A4" w:rsidRDefault="005760B7" w:rsidP="005760B7">
      <w:pPr>
        <w:pStyle w:val="Heading4"/>
      </w:pPr>
      <w:r w:rsidRPr="000C26A4">
        <w:t>Ideology doesn’t outweigh – presidential success dictates votes</w:t>
      </w:r>
    </w:p>
    <w:p w:rsidR="005760B7" w:rsidRPr="00FB1666" w:rsidRDefault="005760B7" w:rsidP="005760B7">
      <w:pPr>
        <w:rPr>
          <w:sz w:val="16"/>
          <w:szCs w:val="16"/>
        </w:rPr>
      </w:pPr>
      <w:r w:rsidRPr="00E765E9">
        <w:rPr>
          <w:rStyle w:val="Style13ptBold"/>
        </w:rPr>
        <w:t>Lebo, 2010</w:t>
      </w:r>
      <w:r w:rsidRPr="000C26A4">
        <w:t xml:space="preserve"> </w:t>
      </w:r>
      <w:r w:rsidRPr="000C26A4">
        <w:rPr>
          <w:sz w:val="16"/>
          <w:szCs w:val="16"/>
        </w:rPr>
        <w:t xml:space="preserve">(Matthew J. Lebo, Associate Professor, Department of Political Science, Stony Brook University, and Andrew </w:t>
      </w:r>
      <w:proofErr w:type="spellStart"/>
      <w:r w:rsidRPr="000C26A4">
        <w:rPr>
          <w:sz w:val="16"/>
          <w:szCs w:val="16"/>
        </w:rPr>
        <w:t>O'Geen</w:t>
      </w:r>
      <w:proofErr w:type="spellEnd"/>
      <w:r w:rsidRPr="000C26A4">
        <w:rPr>
          <w:sz w:val="16"/>
          <w:szCs w:val="16"/>
        </w:rPr>
        <w:t>, PhD Candidate, Department of Political Science, Stony Brook University, Journal of Politics, “The President’s Role in the Partisan Congressional Arena” forthcoming, google)</w:t>
      </w:r>
    </w:p>
    <w:p w:rsidR="005760B7" w:rsidRDefault="005760B7" w:rsidP="005760B7">
      <w:pPr>
        <w:rPr>
          <w:sz w:val="16"/>
        </w:rPr>
      </w:pPr>
      <w:r w:rsidRPr="000C26A4">
        <w:rPr>
          <w:sz w:val="16"/>
        </w:rPr>
        <w:t xml:space="preserve">Keeping this centrality in mind, </w:t>
      </w:r>
      <w:r w:rsidRPr="000C26A4">
        <w:rPr>
          <w:rStyle w:val="underline"/>
        </w:rPr>
        <w:t>we use established theories of congressional parties to model the</w:t>
      </w:r>
      <w:r>
        <w:rPr>
          <w:rStyle w:val="underline"/>
        </w:rPr>
        <w:t xml:space="preserve"> </w:t>
      </w:r>
      <w:r w:rsidRPr="000C26A4">
        <w:rPr>
          <w:rStyle w:val="underline"/>
        </w:rPr>
        <w:t>president’s role as an actor within the constraints of the partisan environment of Congress</w:t>
      </w:r>
      <w:r w:rsidRPr="000C26A4">
        <w:rPr>
          <w:sz w:val="16"/>
        </w:rPr>
        <w:t>. We also find a</w:t>
      </w:r>
      <w:r>
        <w:rPr>
          <w:sz w:val="16"/>
        </w:rPr>
        <w:t xml:space="preserve"> </w:t>
      </w:r>
      <w:r w:rsidRPr="000C26A4">
        <w:rPr>
          <w:sz w:val="16"/>
        </w:rPr>
        <w:t>role for the president's approval level, a variable of some controversy in the presidential success literature.</w:t>
      </w:r>
      <w:r>
        <w:rPr>
          <w:sz w:val="16"/>
        </w:rPr>
        <w:t xml:space="preserve"> </w:t>
      </w:r>
      <w:r w:rsidRPr="000C26A4">
        <w:rPr>
          <w:sz w:val="16"/>
        </w:rPr>
        <w:t>Further, we are interested in both the causes and consequences of success. We develop a theory that views</w:t>
      </w:r>
      <w:r>
        <w:rPr>
          <w:sz w:val="16"/>
        </w:rPr>
        <w:t xml:space="preserve"> </w:t>
      </w:r>
      <w:r w:rsidRPr="00211397">
        <w:rPr>
          <w:rStyle w:val="underline"/>
          <w:highlight w:val="cyan"/>
        </w:rPr>
        <w:t>the president’s record as a key component of</w:t>
      </w:r>
      <w:r w:rsidRPr="000C26A4">
        <w:rPr>
          <w:rStyle w:val="underline"/>
        </w:rPr>
        <w:t xml:space="preserve"> the party politics that </w:t>
      </w:r>
      <w:r w:rsidRPr="00211397">
        <w:rPr>
          <w:rStyle w:val="underline"/>
          <w:highlight w:val="cyan"/>
        </w:rPr>
        <w:t>are</w:t>
      </w:r>
      <w:r w:rsidRPr="000C26A4">
        <w:rPr>
          <w:rStyle w:val="underline"/>
        </w:rPr>
        <w:t xml:space="preserve"> so </w:t>
      </w:r>
      <w:r w:rsidRPr="00211397">
        <w:rPr>
          <w:rStyle w:val="underline"/>
          <w:highlight w:val="cyan"/>
        </w:rPr>
        <w:t>important</w:t>
      </w:r>
      <w:r w:rsidRPr="000C26A4">
        <w:rPr>
          <w:rStyle w:val="underline"/>
        </w:rPr>
        <w:t xml:space="preserve"> </w:t>
      </w:r>
      <w:r w:rsidRPr="00211397">
        <w:rPr>
          <w:rStyle w:val="underline"/>
          <w:highlight w:val="cyan"/>
        </w:rPr>
        <w:t>to</w:t>
      </w:r>
      <w:r w:rsidRPr="000C26A4">
        <w:rPr>
          <w:rStyle w:val="underline"/>
        </w:rPr>
        <w:t xml:space="preserve"> both the passage of</w:t>
      </w:r>
      <w:r>
        <w:rPr>
          <w:rStyle w:val="underline"/>
        </w:rPr>
        <w:t xml:space="preserve"> </w:t>
      </w:r>
      <w:r w:rsidRPr="00211397">
        <w:rPr>
          <w:rStyle w:val="underline"/>
          <w:highlight w:val="cyan"/>
        </w:rPr>
        <w:t>legislation</w:t>
      </w:r>
      <w:r w:rsidRPr="000C26A4">
        <w:rPr>
          <w:rStyle w:val="underline"/>
        </w:rPr>
        <w:t xml:space="preserve"> and the electoral outcomes that follow</w:t>
      </w:r>
      <w:r w:rsidRPr="000C26A4">
        <w:rPr>
          <w:sz w:val="16"/>
        </w:rPr>
        <w:t xml:space="preserve">. Specifically, </w:t>
      </w:r>
      <w:r w:rsidRPr="00211397">
        <w:rPr>
          <w:rStyle w:val="underline"/>
          <w:highlight w:val="cyan"/>
        </w:rPr>
        <w:t>theories of partisan politics in Congress argue that cross-pressured legislators will side with their parties</w:t>
      </w:r>
      <w:r w:rsidRPr="000C26A4">
        <w:rPr>
          <w:rStyle w:val="underline"/>
        </w:rPr>
        <w:t xml:space="preserve"> in order to enhance the collective reputation of</w:t>
      </w:r>
      <w:r>
        <w:rPr>
          <w:rStyle w:val="underline"/>
        </w:rPr>
        <w:t xml:space="preserve"> </w:t>
      </w:r>
      <w:r w:rsidRPr="000C26A4">
        <w:rPr>
          <w:rStyle w:val="underline"/>
        </w:rPr>
        <w:t>their party</w:t>
      </w:r>
      <w:r w:rsidRPr="000C26A4">
        <w:rPr>
          <w:sz w:val="16"/>
        </w:rPr>
        <w:t xml:space="preserve"> (Cox and </w:t>
      </w:r>
      <w:proofErr w:type="spellStart"/>
      <w:r w:rsidRPr="000C26A4">
        <w:rPr>
          <w:sz w:val="16"/>
        </w:rPr>
        <w:t>McCubbins</w:t>
      </w:r>
      <w:proofErr w:type="spellEnd"/>
      <w:r w:rsidRPr="000C26A4">
        <w:rPr>
          <w:sz w:val="16"/>
        </w:rPr>
        <w:t xml:space="preserve"> 1993, 2005), but no empirical research has answered the question: "of what</w:t>
      </w:r>
      <w:r>
        <w:rPr>
          <w:sz w:val="16"/>
        </w:rPr>
        <w:t xml:space="preserve"> </w:t>
      </w:r>
      <w:r w:rsidRPr="000C26A4">
        <w:rPr>
          <w:sz w:val="16"/>
        </w:rPr>
        <w:t xml:space="preserve">are collective reputations made?" We demonstrate that </w:t>
      </w:r>
      <w:r w:rsidRPr="00211397">
        <w:rPr>
          <w:rStyle w:val="underline"/>
          <w:highlight w:val="cyan"/>
        </w:rPr>
        <w:t>it is the success of the president – not parties in Congress – that predicts rewards and punishments to parties in Congress</w:t>
      </w:r>
      <w:r w:rsidRPr="000C26A4">
        <w:rPr>
          <w:sz w:val="16"/>
        </w:rPr>
        <w:t>. This allows us to neatly fit the</w:t>
      </w:r>
      <w:r>
        <w:rPr>
          <w:sz w:val="16"/>
        </w:rPr>
        <w:t xml:space="preserve"> </w:t>
      </w:r>
      <w:r w:rsidRPr="000C26A4">
        <w:rPr>
          <w:sz w:val="16"/>
        </w:rPr>
        <w:t>president into existing theories of party competition in Congress while our analyses on presidential success</w:t>
      </w:r>
      <w:r>
        <w:rPr>
          <w:sz w:val="16"/>
        </w:rPr>
        <w:t xml:space="preserve"> </w:t>
      </w:r>
      <w:r w:rsidRPr="000C26A4">
        <w:rPr>
          <w:sz w:val="16"/>
        </w:rPr>
        <w:t xml:space="preserve">enable us to fit existing theories of party politics into the literature on the presidency. </w:t>
      </w:r>
    </w:p>
    <w:p w:rsidR="005760B7" w:rsidRDefault="005760B7" w:rsidP="005760B7">
      <w:pPr>
        <w:pStyle w:val="Heading4"/>
      </w:pPr>
    </w:p>
    <w:p w:rsidR="005760B7" w:rsidRPr="009C74B6" w:rsidRDefault="005760B7" w:rsidP="005760B7">
      <w:pPr>
        <w:pStyle w:val="Heading4"/>
      </w:pPr>
      <w:r w:rsidRPr="009C74B6">
        <w:t xml:space="preserve">Their </w:t>
      </w:r>
      <w:proofErr w:type="spellStart"/>
      <w:proofErr w:type="gramStart"/>
      <w:r w:rsidRPr="009C74B6">
        <w:t>ev</w:t>
      </w:r>
      <w:proofErr w:type="spellEnd"/>
      <w:proofErr w:type="gramEnd"/>
      <w:r w:rsidRPr="009C74B6">
        <w:t xml:space="preserve"> is just a blog post, not peer reviewed and solely in the context of Supreme court nominations – Dickinson concludes </w:t>
      </w:r>
      <w:proofErr w:type="spellStart"/>
      <w:r w:rsidRPr="009C74B6">
        <w:t>neg</w:t>
      </w:r>
      <w:proofErr w:type="spellEnd"/>
    </w:p>
    <w:p w:rsidR="005760B7" w:rsidRDefault="005760B7" w:rsidP="005760B7">
      <w:pPr>
        <w:rPr>
          <w:sz w:val="16"/>
          <w:szCs w:val="16"/>
        </w:rPr>
      </w:pPr>
      <w:proofErr w:type="gramStart"/>
      <w:r w:rsidRPr="00E765E9">
        <w:rPr>
          <w:rStyle w:val="Style13ptBold"/>
        </w:rPr>
        <w:t>Dickinson, 2009</w:t>
      </w:r>
      <w:r w:rsidRPr="000C26A4">
        <w:t xml:space="preserve"> </w:t>
      </w:r>
      <w:r w:rsidRPr="000C26A4">
        <w:rPr>
          <w:sz w:val="16"/>
          <w:szCs w:val="16"/>
        </w:rPr>
        <w:t>(Matthew, professor of political science at Middlebury College.</w:t>
      </w:r>
      <w:proofErr w:type="gramEnd"/>
      <w:r w:rsidRPr="000C26A4">
        <w:rPr>
          <w:sz w:val="16"/>
          <w:szCs w:val="16"/>
        </w:rPr>
        <w:t xml:space="preserve"> He taught previously at Harvard University, where he also received his Ph.D., working under the supervision of presidential scholar Richard Neustadt, We All Want a Revolution: Neustadt, New Institutionalism, and the Future of Presidency Research, Presidential Studies Quarterly 39 no4 736-70 D 2009)</w:t>
      </w:r>
    </w:p>
    <w:p w:rsidR="005760B7" w:rsidRPr="000C26A4" w:rsidRDefault="005760B7" w:rsidP="005760B7">
      <w:pPr>
        <w:rPr>
          <w:sz w:val="16"/>
          <w:szCs w:val="16"/>
        </w:rPr>
      </w:pPr>
    </w:p>
    <w:p w:rsidR="005760B7" w:rsidRPr="000C26A4" w:rsidRDefault="005760B7" w:rsidP="005760B7">
      <w:r w:rsidRPr="000C26A4">
        <w:rPr>
          <w:sz w:val="16"/>
        </w:rPr>
        <w:t xml:space="preserve">Small wonder, then, that initial efforts to find evidence of presidential power centered on explaining legislative outcomes in Congress. Because scholars found it difficult to directly and systematically measure presidential influence or "skill," however, they often tried to estimate it indirectly, after first establishing a baseline model that explained these outcomes on other factors, including party strength in Congress, members of Congress's ideology, the president's electoral support and/or popular approval, and various control variables related to time in office and political and economic context. With the baseline established, one could then presumably see how much of the unexplained variance might be attributed to presidents, and whether individual presidents did better or worse than the model predicted. Despite differences in modeling assumptions and measurements, however, these studies came to remarkably similar conclusions: individual presidents did not seem to matter very much in explaining legislators' voting behavior or lawmaking outcomes (but see Lockerbie and </w:t>
      </w:r>
      <w:proofErr w:type="spellStart"/>
      <w:r w:rsidRPr="000C26A4">
        <w:rPr>
          <w:sz w:val="16"/>
        </w:rPr>
        <w:t>Borrelli</w:t>
      </w:r>
      <w:proofErr w:type="spellEnd"/>
      <w:r w:rsidRPr="000C26A4">
        <w:rPr>
          <w:sz w:val="16"/>
        </w:rPr>
        <w:t xml:space="preserve"> 1989, 97-106). As Richard Fleisher, Jon Bond, and B. Dan Wood summarized, "[S]</w:t>
      </w:r>
      <w:proofErr w:type="spellStart"/>
      <w:r w:rsidRPr="000C26A4">
        <w:rPr>
          <w:sz w:val="16"/>
        </w:rPr>
        <w:t>tudies</w:t>
      </w:r>
      <w:proofErr w:type="spellEnd"/>
      <w:r w:rsidRPr="000C26A4">
        <w:rPr>
          <w:sz w:val="16"/>
        </w:rPr>
        <w:t xml:space="preserve"> that compare presidential success to some baseline fail to find evidence that perceptions of skill have systematic effects" (2008, 197; see also Bond, Fleisher, and </w:t>
      </w:r>
      <w:proofErr w:type="spellStart"/>
      <w:r w:rsidRPr="000C26A4">
        <w:rPr>
          <w:sz w:val="16"/>
        </w:rPr>
        <w:t>Krutz</w:t>
      </w:r>
      <w:proofErr w:type="spellEnd"/>
      <w:r w:rsidRPr="000C26A4">
        <w:rPr>
          <w:sz w:val="16"/>
        </w:rPr>
        <w:t xml:space="preserve"> 1996, 127; Edwards 1989, 212).     </w:t>
      </w:r>
      <w:r w:rsidRPr="00211397">
        <w:rPr>
          <w:rStyle w:val="underline"/>
          <w:highlight w:val="cyan"/>
        </w:rPr>
        <w:t>To some scholars</w:t>
      </w:r>
      <w:r w:rsidRPr="000C26A4">
        <w:rPr>
          <w:rStyle w:val="underline"/>
        </w:rPr>
        <w:t xml:space="preserve">, these </w:t>
      </w:r>
      <w:r w:rsidRPr="00211397">
        <w:rPr>
          <w:rStyle w:val="underline"/>
          <w:highlight w:val="cyan"/>
        </w:rPr>
        <w:t>results indicate</w:t>
      </w:r>
      <w:r w:rsidRPr="000C26A4">
        <w:rPr>
          <w:sz w:val="16"/>
        </w:rPr>
        <w:t xml:space="preserve"> that Neustadt's </w:t>
      </w:r>
      <w:r w:rsidRPr="000C26A4">
        <w:rPr>
          <w:rStyle w:val="underline"/>
        </w:rPr>
        <w:t>"</w:t>
      </w:r>
      <w:r w:rsidRPr="00211397">
        <w:rPr>
          <w:rStyle w:val="underline"/>
          <w:highlight w:val="cyan"/>
        </w:rPr>
        <w:t>president-centered" perspective is incorrect</w:t>
      </w:r>
      <w:r w:rsidRPr="000C26A4">
        <w:rPr>
          <w:sz w:val="16"/>
        </w:rPr>
        <w:t xml:space="preserve"> (Bond and Fleisher 1990, 221-23). In fact, the aggregate results reinforce Neustadt's recurring refrain that presidents are weak and that, when dealing with Congress, a president's power is "comparably limited" (Neustadt 1990, 184). </w:t>
      </w:r>
      <w:r w:rsidRPr="00211397">
        <w:rPr>
          <w:rStyle w:val="StyleUnderline"/>
          <w:highlight w:val="cyan"/>
        </w:rPr>
        <w:t>The misinterpretation of the findings</w:t>
      </w:r>
      <w:r w:rsidRPr="000C26A4">
        <w:rPr>
          <w:sz w:val="16"/>
        </w:rPr>
        <w:t xml:space="preserve"> as they relate to PP </w:t>
      </w:r>
      <w:r w:rsidRPr="00211397">
        <w:rPr>
          <w:rStyle w:val="underline"/>
          <w:highlight w:val="cyan"/>
        </w:rPr>
        <w:t>stems</w:t>
      </w:r>
      <w:r w:rsidRPr="000C26A4">
        <w:rPr>
          <w:sz w:val="16"/>
        </w:rPr>
        <w:t xml:space="preserve"> in part </w:t>
      </w:r>
      <w:r w:rsidRPr="00211397">
        <w:rPr>
          <w:rStyle w:val="underline"/>
          <w:highlight w:val="cyan"/>
        </w:rPr>
        <w:t>from</w:t>
      </w:r>
      <w:r w:rsidRPr="000C26A4">
        <w:rPr>
          <w:rStyle w:val="underline"/>
        </w:rPr>
        <w:t xml:space="preserve"> scholars' difficulty in defining and </w:t>
      </w:r>
      <w:r w:rsidRPr="00211397">
        <w:rPr>
          <w:rStyle w:val="underline"/>
          <w:highlight w:val="cyan"/>
        </w:rPr>
        <w:t>operationalizing presidential influence</w:t>
      </w:r>
      <w:r w:rsidRPr="000C26A4">
        <w:rPr>
          <w:sz w:val="16"/>
        </w:rPr>
        <w:t xml:space="preserve"> (Cameron 2000b; Dietz 2002, 105-6; Edwards 2000, 12; Shull and Shaw 1999). But it is also that case that scholars often misconstrue Neustadt's analytic perspective; his description of what presidents must do to influence policy making does not mean that he believes presidents are the dominant influence on that process. Neustadt writes from the president's perspective, but without adopting a president-centered explanation of power.     Nonetheless, if Neustadt clearly recognizes that a president's influence in Congress is exercised mostly, as George Edwards (1989) puts it, "at the margins," his case studies in PP also suggest that, within this limited bound, </w:t>
      </w:r>
      <w:proofErr w:type="gramStart"/>
      <w:r w:rsidRPr="000C26A4">
        <w:rPr>
          <w:sz w:val="16"/>
        </w:rPr>
        <w:t>presidents</w:t>
      </w:r>
      <w:proofErr w:type="gramEnd"/>
      <w:r w:rsidRPr="000C26A4">
        <w:rPr>
          <w:sz w:val="16"/>
        </w:rPr>
        <w:t xml:space="preserve"> do strive to influence legislative outcomes. </w:t>
      </w:r>
      <w:proofErr w:type="gramStart"/>
      <w:r w:rsidRPr="000C26A4">
        <w:rPr>
          <w:sz w:val="16"/>
        </w:rPr>
        <w:t>But how?</w:t>
      </w:r>
      <w:proofErr w:type="gramEnd"/>
      <w:r w:rsidRPr="000C26A4">
        <w:rPr>
          <w:sz w:val="16"/>
        </w:rPr>
        <w:t xml:space="preserve"> </w:t>
      </w:r>
      <w:r w:rsidRPr="000C26A4">
        <w:rPr>
          <w:rStyle w:val="underline"/>
        </w:rPr>
        <w:t xml:space="preserve">Scholars often argue that </w:t>
      </w:r>
      <w:r w:rsidRPr="00211397">
        <w:rPr>
          <w:rStyle w:val="underline"/>
          <w:highlight w:val="cyan"/>
        </w:rPr>
        <w:t>a president's most direct means of influence is to directly lobby certain members of Congress</w:t>
      </w:r>
      <w:r w:rsidRPr="000C26A4">
        <w:rPr>
          <w:sz w:val="16"/>
        </w:rPr>
        <w:t xml:space="preserve">, often through quid pro quo exchanges, </w:t>
      </w:r>
      <w:r w:rsidRPr="00211397">
        <w:rPr>
          <w:rStyle w:val="underline"/>
          <w:highlight w:val="cyan"/>
        </w:rPr>
        <w:t>at critical junctures</w:t>
      </w:r>
      <w:r w:rsidRPr="000C26A4">
        <w:rPr>
          <w:rStyle w:val="underline"/>
        </w:rPr>
        <w:t xml:space="preserve"> during the lawmaking sequence</w:t>
      </w:r>
      <w:r w:rsidRPr="000C26A4">
        <w:rPr>
          <w:sz w:val="16"/>
        </w:rPr>
        <w:t xml:space="preserve">. </w:t>
      </w:r>
      <w:r w:rsidRPr="000C26A4">
        <w:rPr>
          <w:rStyle w:val="underline"/>
        </w:rPr>
        <w:t xml:space="preserve">Spatial models of legislative voting suggest that </w:t>
      </w:r>
      <w:r w:rsidRPr="00211397">
        <w:rPr>
          <w:rStyle w:val="underline"/>
          <w:highlight w:val="cyan"/>
        </w:rPr>
        <w:t>these lobbying efforts are most effective when presidents target the</w:t>
      </w:r>
      <w:r w:rsidRPr="000C26A4">
        <w:rPr>
          <w:rStyle w:val="underline"/>
        </w:rPr>
        <w:t xml:space="preserve"> median, veto, and filibuster "</w:t>
      </w:r>
      <w:r w:rsidRPr="00211397">
        <w:rPr>
          <w:rStyle w:val="underline"/>
          <w:highlight w:val="cyan"/>
        </w:rPr>
        <w:t xml:space="preserve">pivots" within Congress. </w:t>
      </w:r>
      <w:r w:rsidRPr="00211397">
        <w:rPr>
          <w:rStyle w:val="StyleUnderline"/>
          <w:highlight w:val="cyan"/>
        </w:rPr>
        <w:t xml:space="preserve">This logic finds </w:t>
      </w:r>
      <w:r w:rsidRPr="00211397">
        <w:rPr>
          <w:rStyle w:val="Emphasis"/>
          <w:highlight w:val="cyan"/>
        </w:rPr>
        <w:t>empirical support in vote-switching studies</w:t>
      </w:r>
      <w:r w:rsidRPr="00211397">
        <w:rPr>
          <w:rStyle w:val="StyleUnderline"/>
          <w:highlight w:val="cyan"/>
        </w:rPr>
        <w:t xml:space="preserve"> that indicate that presidents </w:t>
      </w:r>
      <w:r w:rsidRPr="00211397">
        <w:rPr>
          <w:rStyle w:val="Emphasis"/>
          <w:highlight w:val="cyan"/>
        </w:rPr>
        <w:t>do direct lobbying efforts</w:t>
      </w:r>
      <w:r w:rsidRPr="00211397">
        <w:rPr>
          <w:rStyle w:val="StyleUnderline"/>
          <w:highlight w:val="cyan"/>
        </w:rPr>
        <w:t xml:space="preserve"> at these pivotal voters, and with positive legislative results</w:t>
      </w:r>
      <w:r w:rsidRPr="000C26A4">
        <w:rPr>
          <w:rStyle w:val="StyleUnderline"/>
        </w:rPr>
        <w:t>.</w:t>
      </w:r>
      <w:r w:rsidRPr="000C26A4">
        <w:rPr>
          <w:sz w:val="16"/>
        </w:rPr>
        <w:t xml:space="preserve"> Keith </w:t>
      </w:r>
      <w:proofErr w:type="spellStart"/>
      <w:r w:rsidRPr="00211397">
        <w:rPr>
          <w:rStyle w:val="underline"/>
          <w:highlight w:val="cyan"/>
        </w:rPr>
        <w:t>Krehbiel</w:t>
      </w:r>
      <w:proofErr w:type="spellEnd"/>
      <w:r w:rsidRPr="000C26A4">
        <w:rPr>
          <w:sz w:val="16"/>
        </w:rPr>
        <w:t xml:space="preserve"> analyzes successive votes by legislators in the context of a presidential veto and </w:t>
      </w:r>
      <w:r w:rsidRPr="00211397">
        <w:rPr>
          <w:rStyle w:val="underline"/>
          <w:highlight w:val="cyan"/>
        </w:rPr>
        <w:t>finds</w:t>
      </w:r>
      <w:r w:rsidRPr="000C26A4">
        <w:rPr>
          <w:sz w:val="16"/>
        </w:rPr>
        <w:t xml:space="preserve"> "modest </w:t>
      </w:r>
      <w:r w:rsidRPr="00211397">
        <w:rPr>
          <w:rStyle w:val="underline"/>
          <w:highlight w:val="cyan"/>
        </w:rPr>
        <w:t>support for the</w:t>
      </w:r>
      <w:r w:rsidRPr="000C26A4">
        <w:rPr>
          <w:sz w:val="16"/>
        </w:rPr>
        <w:t xml:space="preserve"> sometimes doubted stylized </w:t>
      </w:r>
      <w:r w:rsidRPr="00211397">
        <w:rPr>
          <w:rStyle w:val="StyleUnderline"/>
          <w:highlight w:val="cyan"/>
        </w:rPr>
        <w:t>fact of presidential power as persuasion</w:t>
      </w:r>
      <w:r w:rsidRPr="000C26A4">
        <w:rPr>
          <w:sz w:val="16"/>
        </w:rPr>
        <w:t>" (1998</w:t>
      </w:r>
      <w:proofErr w:type="gramStart"/>
      <w:r w:rsidRPr="000C26A4">
        <w:rPr>
          <w:sz w:val="16"/>
        </w:rPr>
        <w:t>,153</w:t>
      </w:r>
      <w:proofErr w:type="gramEnd"/>
      <w:r w:rsidRPr="000C26A4">
        <w:rPr>
          <w:sz w:val="16"/>
        </w:rPr>
        <w:t xml:space="preserve">-54). Similarly, David </w:t>
      </w:r>
      <w:r w:rsidRPr="00211397">
        <w:rPr>
          <w:rStyle w:val="underline"/>
          <w:highlight w:val="cyan"/>
        </w:rPr>
        <w:t>Brady</w:t>
      </w:r>
      <w:r w:rsidRPr="00211397">
        <w:rPr>
          <w:sz w:val="16"/>
          <w:highlight w:val="cyan"/>
        </w:rPr>
        <w:t xml:space="preserve"> </w:t>
      </w:r>
      <w:r w:rsidRPr="00211397">
        <w:rPr>
          <w:rStyle w:val="underline"/>
          <w:highlight w:val="cyan"/>
        </w:rPr>
        <w:t>and</w:t>
      </w:r>
      <w:r w:rsidRPr="000C26A4">
        <w:rPr>
          <w:sz w:val="16"/>
        </w:rPr>
        <w:t xml:space="preserve"> Craig </w:t>
      </w:r>
      <w:proofErr w:type="spellStart"/>
      <w:r w:rsidRPr="00211397">
        <w:rPr>
          <w:rStyle w:val="underline"/>
          <w:highlight w:val="cyan"/>
        </w:rPr>
        <w:t>Volden</w:t>
      </w:r>
      <w:proofErr w:type="spellEnd"/>
      <w:r w:rsidRPr="00211397">
        <w:rPr>
          <w:rStyle w:val="underline"/>
          <w:highlight w:val="cyan"/>
        </w:rPr>
        <w:t xml:space="preserve"> look at vote switching</w:t>
      </w:r>
      <w:r w:rsidRPr="000C26A4">
        <w:rPr>
          <w:rStyle w:val="underline"/>
        </w:rPr>
        <w:t xml:space="preserve"> by members of Congress in successive Congresses </w:t>
      </w:r>
      <w:r w:rsidRPr="00211397">
        <w:rPr>
          <w:rStyle w:val="underline"/>
          <w:highlight w:val="cyan"/>
        </w:rPr>
        <w:t xml:space="preserve">on nearly identical legislation and also conclude that </w:t>
      </w:r>
      <w:r w:rsidRPr="00211397">
        <w:rPr>
          <w:rStyle w:val="StyleUnderline"/>
          <w:highlight w:val="cyan"/>
        </w:rPr>
        <w:t xml:space="preserve">presidents </w:t>
      </w:r>
      <w:r w:rsidRPr="00211397">
        <w:rPr>
          <w:rStyle w:val="Emphasis"/>
          <w:highlight w:val="cyan"/>
        </w:rPr>
        <w:t>do influence</w:t>
      </w:r>
      <w:r w:rsidRPr="00211397">
        <w:rPr>
          <w:rStyle w:val="StyleUnderline"/>
          <w:highlight w:val="cyan"/>
        </w:rPr>
        <w:t xml:space="preserve"> the votes</w:t>
      </w:r>
      <w:r w:rsidRPr="000C26A4">
        <w:rPr>
          <w:sz w:val="16"/>
        </w:rPr>
        <w:t xml:space="preserve"> of at least some legislators (1998, 125-36). In his study of presidential lobbying on key votes on important domestic legislation during the 83rd (1953-54) through 108th (2003-04) Congresses, Matthew </w:t>
      </w:r>
      <w:r w:rsidRPr="000C26A4">
        <w:rPr>
          <w:rStyle w:val="underline"/>
        </w:rPr>
        <w:t>Beckman shows that in addition to these pivotal voters, presidents also lobby leaders in both congressional parties in order to control what legislative alternatives make it onto the congressional agenda</w:t>
      </w:r>
      <w:r w:rsidRPr="000C26A4">
        <w:rPr>
          <w:sz w:val="16"/>
        </w:rPr>
        <w:t xml:space="preserve"> (more on this later). These lobbying efforts are correlated with a greater likelihood that a president's legislative preferences will come to a vote (Beckmann 2008, </w:t>
      </w:r>
      <w:proofErr w:type="spellStart"/>
      <w:r w:rsidRPr="000C26A4">
        <w:rPr>
          <w:sz w:val="16"/>
        </w:rPr>
        <w:t>n.d.</w:t>
      </w:r>
      <w:proofErr w:type="spellEnd"/>
      <w:r w:rsidRPr="000C26A4">
        <w:rPr>
          <w:sz w:val="16"/>
        </w:rPr>
        <w:t xml:space="preserve">).     In one of the most concerted efforts to model how bargaining takes place at the individual level, Terry Sullivan examines presidential archives containing administrative headcounts to identify instances in which members of Congress switched positions during legislative debate, from initially opposing the president to supporting him in the final roll call (Sullivan 1988,1990,1991). Sullivan shows that in a bargaining game with incomplete information regarding the preferences of the president and members of Congress, there are a number of possible bargaining outcomes for a given distribution of legislative and presidential policy preferences. </w:t>
      </w:r>
      <w:r w:rsidRPr="000C26A4">
        <w:rPr>
          <w:sz w:val="12"/>
          <w:szCs w:val="12"/>
        </w:rPr>
        <w:t>These outcomes depend in part on legislators' success in bartering their potential support for the president's policy for additional concessions from the president. In threatening to withhold support, however, members of Congress run the risk that the president will call their bluff and turn elsewhere for the necessary votes</w:t>
      </w:r>
      <w:r w:rsidRPr="000C26A4">
        <w:rPr>
          <w:sz w:val="16"/>
        </w:rPr>
        <w:t xml:space="preserve">. By capitalizing on members' uncertainty regarding whether their support is necessary to form a winning coalition, Sullivan theorizes that presidents can reduce members of Congress's penchant for strategic bluffing and increase the likelihood of a legislative outcome closer to the president's preference. "Hence, </w:t>
      </w:r>
      <w:r w:rsidRPr="00211397">
        <w:rPr>
          <w:rStyle w:val="underline"/>
          <w:highlight w:val="cyan"/>
        </w:rPr>
        <w:t>the skill to bargain successfully becomes a foundation for presidential power even within the context of electorally determined opportunities," Sullivan concludes</w:t>
      </w:r>
      <w:r w:rsidRPr="000C26A4">
        <w:rPr>
          <w:sz w:val="16"/>
        </w:rPr>
        <w:t xml:space="preserve"> (1991, 1188).     Most of these studies infer presidential influence, rather than measuring it directly (Bond, Fleisher, and </w:t>
      </w:r>
      <w:proofErr w:type="spellStart"/>
      <w:r w:rsidRPr="000C26A4">
        <w:rPr>
          <w:sz w:val="16"/>
        </w:rPr>
        <w:t>Krutz</w:t>
      </w:r>
      <w:proofErr w:type="spellEnd"/>
      <w:r w:rsidRPr="000C26A4">
        <w:rPr>
          <w:sz w:val="16"/>
        </w:rPr>
        <w:t xml:space="preserve"> 1996</w:t>
      </w:r>
      <w:proofErr w:type="gramStart"/>
      <w:r w:rsidRPr="000C26A4">
        <w:rPr>
          <w:sz w:val="16"/>
        </w:rPr>
        <w:t>,128</w:t>
      </w:r>
      <w:proofErr w:type="gramEnd"/>
      <w:r w:rsidRPr="000C26A4">
        <w:rPr>
          <w:sz w:val="16"/>
        </w:rPr>
        <w:t xml:space="preserve">-29; see also Edwards 1991). Interestingly, however, although the vote "buying" approach is certainly consistent with Neustadt's bargaining model, none of his case studies in PP show presidents employing this tactic. The reason may be that Neustadt concentrates his analysis on the strategic level: "Strategically the question is not how he masters Congress in a peculiar instance, but what he does to boost his mastery in any instance" (Neustadt 1990, 4). For Neustadt, </w:t>
      </w:r>
      <w:r w:rsidRPr="00211397">
        <w:rPr>
          <w:rStyle w:val="underline"/>
          <w:highlight w:val="cyan"/>
        </w:rPr>
        <w:t xml:space="preserve">whether a president's lobbying efforts bear fruit in any particular circumstance depends in large part on the broader pattern created by a president's </w:t>
      </w:r>
      <w:r w:rsidRPr="00211397">
        <w:rPr>
          <w:rStyle w:val="StyleUnderline"/>
          <w:highlight w:val="cyan"/>
        </w:rPr>
        <w:t>prior actions</w:t>
      </w:r>
      <w:r w:rsidRPr="000C26A4">
        <w:rPr>
          <w:rStyle w:val="underline"/>
        </w:rPr>
        <w:t xml:space="preserve"> when dealing with members of Congress</w:t>
      </w:r>
      <w:r w:rsidRPr="000C26A4">
        <w:rPr>
          <w:sz w:val="16"/>
        </w:rPr>
        <w:t xml:space="preserve"> (and "Washingtonians" more generally). </w:t>
      </w:r>
      <w:r w:rsidRPr="00211397">
        <w:rPr>
          <w:rStyle w:val="underline"/>
          <w:highlight w:val="cyan"/>
        </w:rPr>
        <w:t>These previous interactions determine a president's professional reputation</w:t>
      </w:r>
      <w:r w:rsidRPr="000C26A4">
        <w:rPr>
          <w:rStyle w:val="underline"/>
        </w:rPr>
        <w:t>--the "residual impressions of [a president's] tenacity and skill"</w:t>
      </w:r>
      <w:r w:rsidRPr="000C26A4">
        <w:rPr>
          <w:sz w:val="16"/>
        </w:rPr>
        <w:t xml:space="preserve"> that accumulate in Washingtonians' minds, </w:t>
      </w:r>
      <w:r w:rsidRPr="00211397">
        <w:rPr>
          <w:rStyle w:val="underline"/>
          <w:highlight w:val="cyan"/>
        </w:rPr>
        <w:t>helping to "heighten or diminish" a president's bargaining advantages. "</w:t>
      </w:r>
      <w:r w:rsidRPr="00211397">
        <w:rPr>
          <w:rStyle w:val="StyleUnderline"/>
          <w:highlight w:val="cyan"/>
        </w:rPr>
        <w:t>Reputation</w:t>
      </w:r>
      <w:r w:rsidRPr="000C26A4">
        <w:rPr>
          <w:rStyle w:val="StyleUnderline"/>
        </w:rPr>
        <w:t xml:space="preserve">, of itself, does not persuade, but it </w:t>
      </w:r>
      <w:r w:rsidRPr="00211397">
        <w:rPr>
          <w:rStyle w:val="StyleUnderline"/>
          <w:highlight w:val="cyan"/>
        </w:rPr>
        <w:t>can make persuasions easier, or harder, or impossible</w:t>
      </w:r>
      <w:r w:rsidRPr="000C26A4">
        <w:rPr>
          <w:rStyle w:val="underline"/>
        </w:rPr>
        <w:t>"</w:t>
      </w:r>
      <w:r w:rsidRPr="000C26A4">
        <w:rPr>
          <w:sz w:val="16"/>
        </w:rPr>
        <w:t xml:space="preserve"> (Neustadt 1990, 54)</w:t>
      </w:r>
      <w:r w:rsidRPr="000C26A4">
        <w:t>.</w:t>
      </w:r>
    </w:p>
    <w:p w:rsidR="005760B7" w:rsidRDefault="005760B7" w:rsidP="005760B7">
      <w:pPr>
        <w:pStyle w:val="Heading3"/>
      </w:pPr>
      <w:r>
        <w:t>AT: Hirsch</w:t>
      </w:r>
    </w:p>
    <w:p w:rsidR="005760B7" w:rsidRPr="00E03151" w:rsidRDefault="005760B7" w:rsidP="005760B7">
      <w:pPr>
        <w:keepNext/>
        <w:keepLines/>
        <w:spacing w:before="200"/>
        <w:outlineLvl w:val="3"/>
        <w:rPr>
          <w:rFonts w:eastAsia="Times New Roman"/>
          <w:b/>
          <w:bCs/>
          <w:iCs/>
        </w:rPr>
      </w:pPr>
      <w:r w:rsidRPr="00E03151">
        <w:rPr>
          <w:rFonts w:eastAsia="Times New Roman"/>
          <w:b/>
          <w:bCs/>
          <w:iCs/>
        </w:rPr>
        <w:t xml:space="preserve">Hirsh is just an internet “correspondent” </w:t>
      </w:r>
      <w:r>
        <w:rPr>
          <w:rFonts w:eastAsia="Times New Roman"/>
          <w:b/>
          <w:bCs/>
          <w:iCs/>
        </w:rPr>
        <w:t xml:space="preserve">complaining </w:t>
      </w:r>
      <w:r w:rsidRPr="00E03151">
        <w:rPr>
          <w:rFonts w:eastAsia="Times New Roman"/>
          <w:b/>
          <w:bCs/>
          <w:iCs/>
        </w:rPr>
        <w:t xml:space="preserve">about the </w:t>
      </w:r>
      <w:r w:rsidRPr="00E03151">
        <w:rPr>
          <w:rFonts w:eastAsia="Times New Roman"/>
          <w:b/>
          <w:bCs/>
          <w:iCs/>
          <w:u w:val="single"/>
        </w:rPr>
        <w:t>term</w:t>
      </w:r>
      <w:r w:rsidRPr="00E03151">
        <w:rPr>
          <w:rFonts w:eastAsia="Times New Roman"/>
          <w:b/>
          <w:bCs/>
          <w:iCs/>
        </w:rPr>
        <w:t xml:space="preserve"> political capital- </w:t>
      </w:r>
    </w:p>
    <w:p w:rsidR="005760B7" w:rsidRPr="00E03151" w:rsidRDefault="005760B7" w:rsidP="005760B7">
      <w:pPr>
        <w:keepNext/>
        <w:keepLines/>
        <w:numPr>
          <w:ilvl w:val="0"/>
          <w:numId w:val="22"/>
        </w:numPr>
        <w:spacing w:before="200"/>
        <w:outlineLvl w:val="3"/>
        <w:rPr>
          <w:rFonts w:eastAsia="Times New Roman"/>
          <w:b/>
          <w:bCs/>
          <w:iCs/>
        </w:rPr>
      </w:pPr>
      <w:r w:rsidRPr="00E03151">
        <w:rPr>
          <w:rFonts w:eastAsia="Times New Roman"/>
          <w:b/>
          <w:bCs/>
          <w:iCs/>
        </w:rPr>
        <w:t>There’s still an agenda crowd out link- concedes tradeoffs happen - especially if a policy is unpopular and out of sync with the country’s mood—</w:t>
      </w:r>
      <w:proofErr w:type="spellStart"/>
      <w:r w:rsidRPr="00E03151">
        <w:rPr>
          <w:rFonts w:eastAsia="Times New Roman"/>
          <w:b/>
          <w:bCs/>
          <w:iCs/>
        </w:rPr>
        <w:t>ie</w:t>
      </w:r>
      <w:proofErr w:type="spellEnd"/>
      <w:r w:rsidRPr="00E03151">
        <w:rPr>
          <w:rFonts w:eastAsia="Times New Roman"/>
          <w:b/>
          <w:bCs/>
          <w:iCs/>
        </w:rPr>
        <w:t xml:space="preserve"> the plan</w:t>
      </w:r>
    </w:p>
    <w:p w:rsidR="005760B7" w:rsidRPr="00E03151" w:rsidRDefault="005760B7" w:rsidP="005760B7">
      <w:pPr>
        <w:keepNext/>
        <w:keepLines/>
        <w:numPr>
          <w:ilvl w:val="0"/>
          <w:numId w:val="22"/>
        </w:numPr>
        <w:spacing w:before="200"/>
        <w:outlineLvl w:val="3"/>
        <w:rPr>
          <w:rFonts w:eastAsia="Times New Roman"/>
          <w:b/>
          <w:bCs/>
          <w:iCs/>
        </w:rPr>
      </w:pPr>
      <w:r w:rsidRPr="00E03151">
        <w:rPr>
          <w:rFonts w:eastAsia="Times New Roman"/>
          <w:b/>
          <w:bCs/>
          <w:iCs/>
        </w:rPr>
        <w:t xml:space="preserve">Despite the </w:t>
      </w:r>
      <w:proofErr w:type="spellStart"/>
      <w:r w:rsidRPr="00E03151">
        <w:rPr>
          <w:rFonts w:eastAsia="Times New Roman"/>
          <w:b/>
          <w:bCs/>
          <w:iCs/>
        </w:rPr>
        <w:t>ev’s</w:t>
      </w:r>
      <w:proofErr w:type="spellEnd"/>
      <w:r w:rsidRPr="00E03151">
        <w:rPr>
          <w:rFonts w:eastAsia="Times New Roman"/>
          <w:b/>
          <w:bCs/>
          <w:iCs/>
        </w:rPr>
        <w:t xml:space="preserve"> hype, it concedes it is a real thing</w:t>
      </w:r>
    </w:p>
    <w:p w:rsidR="005760B7" w:rsidRDefault="005760B7" w:rsidP="005760B7">
      <w:r>
        <w:rPr>
          <w:rStyle w:val="Style13ptBold"/>
        </w:rPr>
        <w:t>Hirsh, 13</w:t>
      </w:r>
      <w:r>
        <w:t xml:space="preserve"> --- Chief correspondent (2/7/2013, Michael, “There’s No Such Thing as Political Capital; The idea of political capital—or mandates, or momentum—is so poorly defined that presidents and pundits often get it wrong,” </w:t>
      </w:r>
      <w:hyperlink r:id="rId73" w:history="1">
        <w:r>
          <w:rPr>
            <w:rStyle w:val="Hyperlink"/>
          </w:rPr>
          <w:t>http://www.nationaljournal.com/magazine/there-s-no-such-thing-as-political-capital-20130207)</w:t>
        </w:r>
      </w:hyperlink>
      <w:r>
        <w:t>)</w:t>
      </w:r>
    </w:p>
    <w:p w:rsidR="005760B7" w:rsidRPr="00093287" w:rsidRDefault="005760B7" w:rsidP="005760B7">
      <w:pPr>
        <w:rPr>
          <w:sz w:val="18"/>
          <w:szCs w:val="18"/>
        </w:rPr>
      </w:pPr>
    </w:p>
    <w:p w:rsidR="005760B7" w:rsidRDefault="005760B7" w:rsidP="005760B7">
      <w:pPr>
        <w:rPr>
          <w:sz w:val="8"/>
        </w:rPr>
      </w:pPr>
      <w:r w:rsidRPr="00093287">
        <w:rPr>
          <w:sz w:val="8"/>
        </w:rPr>
        <w:t xml:space="preserve">On Tuesday, in his State of the Union address, President Obama will do what every president does this time of year. For about 60 minutes, he will lay out a sprawling and ambitious wish list highlighted by gun control and immigration reform, climate change and debt reduction. In response, the pundits will do what they always do this time of year: They will talk about how unrealistic most of the proposals are, discussions often informed by sagacious reckonings of how much “political capital” Obama possesses to push his program through. Most of this talk will have no bearing on what actually happens over the next four years. Consider this: Three months ago, just before the November election, if someone had talked seriously about Obama having enough political capital to oversee passage of both immigration reform and gun-control legislation at the beginning of his second term—even after winning the election by 4 percentage points and 5 million votes (the actual final tally)—this person would have been called crazy and stripped of his pundit’s license. (It doesn’t exist, but it ought to.) In his first term, in a starkly polarized country, the president had been so frustrated by GOP resistance that he finally issued a limited executive order last August permitting immigrants who entered the country illegally as children to work without fear of deportation for at least two years. Obama didn’t dare to even bring up gun control, a Democratic “third rail” that has cost the party elections and that actually might have been even less popular on the right than the president’s health care law. And yet, for reasons that have very little to do with Obama’s personal prestige or popularity—variously put in terms of a “mandate” or “political capital”—chances are fair that both will now happen. What changed? In the case of gun control, of course, it wasn’t the election. It was the horror of the 20 first-graders who were slaughtered in Newtown, Conn., in mid-December. The sickening reality of little girls and boys riddled with bullets from a high-capacity assault weapon seemed to precipitate a sudden tipping point in the national conscience. One thing changed after another. Wayne </w:t>
      </w:r>
      <w:proofErr w:type="spellStart"/>
      <w:r w:rsidRPr="00093287">
        <w:rPr>
          <w:sz w:val="8"/>
        </w:rPr>
        <w:t>LaPierre</w:t>
      </w:r>
      <w:proofErr w:type="spellEnd"/>
      <w:r w:rsidRPr="00093287">
        <w:rPr>
          <w:sz w:val="8"/>
        </w:rPr>
        <w:t xml:space="preserve"> of the National Rifle Association marginalized himself with poorly chosen comments soon after the massacre. The pro-gun lobby, once a phalanx of opposition, began to fissure into </w:t>
      </w:r>
      <w:proofErr w:type="spellStart"/>
      <w:r w:rsidRPr="00093287">
        <w:rPr>
          <w:sz w:val="8"/>
        </w:rPr>
        <w:t>reasonables</w:t>
      </w:r>
      <w:proofErr w:type="spellEnd"/>
      <w:r w:rsidRPr="00093287">
        <w:rPr>
          <w:sz w:val="8"/>
        </w:rPr>
        <w:t xml:space="preserve"> and crazies. Former Rep. Gabrielle </w:t>
      </w:r>
      <w:proofErr w:type="spellStart"/>
      <w:r w:rsidRPr="00093287">
        <w:rPr>
          <w:sz w:val="8"/>
        </w:rPr>
        <w:t>Giffords</w:t>
      </w:r>
      <w:proofErr w:type="spellEnd"/>
      <w:r w:rsidRPr="00093287">
        <w:rPr>
          <w:sz w:val="8"/>
        </w:rPr>
        <w:t xml:space="preserve">, D-Ariz., who was shot in the head two years ago and is still struggling to speak and walk, started a PAC with her husband to appeal to the moderate middle of gun owners. Then she gave riveting and poignant testimony to the Senate, challenging lawmakers: “Be bold.” As a result, momentum has appeared to build around some kind of a plan to curtail sales of the most dangerous weapons and ammunition and the way people are permitted to buy them. It’s impossible to say now whether such a bill will pass and, if it does, whether it will make anything more than cosmetic changes to gun laws. But one thing is clear: The political tectonics have shifted dramatically in very little time. Whole new possibilities exist now that didn’t a few weeks ago. Meanwhile, the Republican members of the Senate’s so-called Gang of Eight are pushing hard for a new spirit of compromise on immigration reform, a sharp change after an election year in which the GOP standard-bearer declared he would make life so miserable for the 11 million illegal immigrants in the U.S. that they would “self-deport.” But this turnaround has very little to do with Obama’s personal influence—his political mandate, as it were. It has almost entirely to do with just two numbers: 71 and 27. That’s 71 percent for Obama, 27 percent for Mitt Romney, the breakdown of the Hispanic vote in the 2012 presidential election. Obama drove home his advantage by giving a speech on immigration reform on Jan. 29 at a Hispanic-dominated high school in Nevada, a swing state he won by a surprising 8 percentage points in November. But the movement on immigration has mainly come out of the Republican Party’s recent introspection, and the realization by its more thoughtful members, such as Sen. Marco Rubio of Florida and Gov. Bobby Jindal of Louisiana, that without such a shift the party may be facing demographic death in a country where the 2010 census showed, for the first time, that white births have fallen into the minority. It’s got nothing to do with Obama’s political capital or, indeed, Obama at all. </w:t>
      </w:r>
      <w:r w:rsidRPr="00211397">
        <w:rPr>
          <w:bCs/>
          <w:highlight w:val="cyan"/>
          <w:u w:val="single"/>
        </w:rPr>
        <w:t>The point is not that “poli</w:t>
      </w:r>
      <w:r w:rsidRPr="00093287">
        <w:rPr>
          <w:bCs/>
          <w:u w:val="single"/>
        </w:rPr>
        <w:t xml:space="preserve">tical </w:t>
      </w:r>
      <w:r w:rsidRPr="00211397">
        <w:rPr>
          <w:bCs/>
          <w:highlight w:val="cyan"/>
          <w:u w:val="single"/>
        </w:rPr>
        <w:t>cap</w:t>
      </w:r>
      <w:r w:rsidRPr="00093287">
        <w:rPr>
          <w:bCs/>
          <w:u w:val="single"/>
        </w:rPr>
        <w:t xml:space="preserve">ital” </w:t>
      </w:r>
      <w:r w:rsidRPr="00211397">
        <w:rPr>
          <w:bCs/>
          <w:highlight w:val="cyan"/>
          <w:u w:val="single"/>
        </w:rPr>
        <w:t>is</w:t>
      </w:r>
      <w:r w:rsidRPr="00093287">
        <w:rPr>
          <w:sz w:val="8"/>
        </w:rPr>
        <w:t xml:space="preserve"> a </w:t>
      </w:r>
      <w:r w:rsidRPr="00211397">
        <w:rPr>
          <w:bCs/>
          <w:highlight w:val="cyan"/>
          <w:u w:val="single"/>
        </w:rPr>
        <w:t>meaningless</w:t>
      </w:r>
      <w:r w:rsidRPr="00093287">
        <w:rPr>
          <w:sz w:val="8"/>
        </w:rPr>
        <w:t xml:space="preserve"> term. </w:t>
      </w:r>
      <w:r w:rsidRPr="00093287">
        <w:rPr>
          <w:bCs/>
          <w:u w:val="single"/>
        </w:rPr>
        <w:t>Often it is a synonym for “mandate” or “momentum</w:t>
      </w:r>
      <w:r w:rsidRPr="00093287">
        <w:rPr>
          <w:sz w:val="8"/>
        </w:rPr>
        <w:t>” in the aftermath of a decisive election—</w:t>
      </w:r>
      <w:r w:rsidRPr="00093287">
        <w:rPr>
          <w:bCs/>
          <w:u w:val="single"/>
        </w:rPr>
        <w:t>and</w:t>
      </w:r>
      <w:r w:rsidRPr="00093287">
        <w:rPr>
          <w:sz w:val="8"/>
        </w:rPr>
        <w:t xml:space="preserve"> </w:t>
      </w:r>
      <w:r w:rsidRPr="00093287">
        <w:rPr>
          <w:bCs/>
          <w:u w:val="single"/>
        </w:rPr>
        <w:t>just about every politician</w:t>
      </w:r>
      <w:r w:rsidRPr="00093287">
        <w:rPr>
          <w:sz w:val="8"/>
        </w:rPr>
        <w:t xml:space="preserve"> ever elected </w:t>
      </w:r>
      <w:r w:rsidRPr="00093287">
        <w:rPr>
          <w:bCs/>
          <w:u w:val="single"/>
        </w:rPr>
        <w:t>has tried to claim</w:t>
      </w:r>
      <w:r w:rsidRPr="00093287">
        <w:rPr>
          <w:sz w:val="8"/>
        </w:rPr>
        <w:t xml:space="preserve"> more of </w:t>
      </w:r>
      <w:r w:rsidRPr="00093287">
        <w:rPr>
          <w:bCs/>
          <w:u w:val="single"/>
        </w:rPr>
        <w:t>a mandate</w:t>
      </w:r>
      <w:r w:rsidRPr="00093287">
        <w:rPr>
          <w:sz w:val="8"/>
        </w:rPr>
        <w:t xml:space="preserve"> than he actually has. Certainly, Obama can say that because he was elected and Romney wasn’t, he has a better claim on the country’s mood and direction. </w:t>
      </w:r>
      <w:r w:rsidRPr="00093287">
        <w:rPr>
          <w:bCs/>
          <w:u w:val="single"/>
        </w:rPr>
        <w:t>Many</w:t>
      </w:r>
      <w:r w:rsidRPr="00093287">
        <w:rPr>
          <w:sz w:val="8"/>
        </w:rPr>
        <w:t xml:space="preserve"> pundits </w:t>
      </w:r>
      <w:r w:rsidRPr="00093287">
        <w:rPr>
          <w:bCs/>
          <w:u w:val="single"/>
        </w:rPr>
        <w:t>still defend political capital</w:t>
      </w:r>
      <w:r w:rsidRPr="00093287">
        <w:rPr>
          <w:sz w:val="8"/>
        </w:rPr>
        <w:t xml:space="preserve"> </w:t>
      </w:r>
      <w:r w:rsidRPr="00093287">
        <w:rPr>
          <w:bCs/>
          <w:u w:val="single"/>
        </w:rPr>
        <w:t>as a useful metaphor at least.</w:t>
      </w:r>
      <w:r w:rsidRPr="00093287">
        <w:rPr>
          <w:sz w:val="8"/>
        </w:rPr>
        <w:t xml:space="preserve"> “</w:t>
      </w:r>
      <w:r w:rsidRPr="00093287">
        <w:rPr>
          <w:bCs/>
          <w:u w:val="single"/>
        </w:rPr>
        <w:t>It’s</w:t>
      </w:r>
      <w:r w:rsidRPr="00093287">
        <w:rPr>
          <w:sz w:val="8"/>
        </w:rPr>
        <w:t xml:space="preserve"> </w:t>
      </w:r>
      <w:r w:rsidRPr="00093287">
        <w:rPr>
          <w:bCs/>
          <w:u w:val="single"/>
        </w:rPr>
        <w:t>an unquantifiable but meaningful concept,” says</w:t>
      </w:r>
      <w:r w:rsidRPr="00093287">
        <w:rPr>
          <w:sz w:val="8"/>
        </w:rPr>
        <w:t xml:space="preserve"> Norman </w:t>
      </w:r>
      <w:r w:rsidRPr="00093287">
        <w:rPr>
          <w:bCs/>
          <w:u w:val="single"/>
        </w:rPr>
        <w:t>Ornstein</w:t>
      </w:r>
      <w:r w:rsidRPr="00093287">
        <w:rPr>
          <w:sz w:val="8"/>
        </w:rPr>
        <w:t xml:space="preserve"> of the American Enterprise Institute. “</w:t>
      </w:r>
      <w:r w:rsidRPr="00093287">
        <w:rPr>
          <w:bCs/>
          <w:u w:val="single"/>
        </w:rPr>
        <w:t xml:space="preserve">You can’t </w:t>
      </w:r>
      <w:r w:rsidRPr="00093287">
        <w:rPr>
          <w:sz w:val="8"/>
        </w:rPr>
        <w:t xml:space="preserve">really look at a president and </w:t>
      </w:r>
      <w:r w:rsidRPr="00093287">
        <w:rPr>
          <w:bCs/>
          <w:u w:val="single"/>
        </w:rPr>
        <w:t>say he’s got 37 ounces of political capital. But</w:t>
      </w:r>
      <w:r w:rsidRPr="00093287">
        <w:rPr>
          <w:sz w:val="8"/>
        </w:rPr>
        <w:t xml:space="preserve"> </w:t>
      </w:r>
      <w:r w:rsidRPr="00211397">
        <w:rPr>
          <w:b/>
          <w:iCs/>
          <w:highlight w:val="cyan"/>
          <w:u w:val="single"/>
          <w:bdr w:val="single" w:sz="18" w:space="0" w:color="auto"/>
        </w:rPr>
        <w:t>the fact is</w:t>
      </w:r>
      <w:proofErr w:type="gramStart"/>
      <w:r w:rsidRPr="00211397">
        <w:rPr>
          <w:b/>
          <w:iCs/>
          <w:highlight w:val="cyan"/>
          <w:u w:val="single"/>
          <w:bdr w:val="single" w:sz="18" w:space="0" w:color="auto"/>
        </w:rPr>
        <w:t>,</w:t>
      </w:r>
      <w:proofErr w:type="gramEnd"/>
      <w:r w:rsidRPr="00211397">
        <w:rPr>
          <w:b/>
          <w:iCs/>
          <w:highlight w:val="cyan"/>
          <w:u w:val="single"/>
          <w:bdr w:val="single" w:sz="18" w:space="0" w:color="auto"/>
        </w:rPr>
        <w:t xml:space="preserve"> it’s a concept that matters, </w:t>
      </w:r>
      <w:r w:rsidRPr="00211397">
        <w:rPr>
          <w:bCs/>
          <w:highlight w:val="cyan"/>
          <w:u w:val="single"/>
        </w:rPr>
        <w:t>if you have popularity and</w:t>
      </w:r>
      <w:r w:rsidRPr="00093287">
        <w:rPr>
          <w:sz w:val="8"/>
        </w:rPr>
        <w:t xml:space="preserve"> some </w:t>
      </w:r>
      <w:r w:rsidRPr="00211397">
        <w:rPr>
          <w:bCs/>
          <w:highlight w:val="cyan"/>
          <w:u w:val="single"/>
        </w:rPr>
        <w:t>momentum</w:t>
      </w:r>
      <w:r w:rsidRPr="00093287">
        <w:rPr>
          <w:sz w:val="8"/>
        </w:rPr>
        <w:t xml:space="preserve"> on your side.” </w:t>
      </w:r>
      <w:r w:rsidRPr="00093287">
        <w:rPr>
          <w:bCs/>
          <w:u w:val="single"/>
        </w:rPr>
        <w:t>The real problem is that</w:t>
      </w:r>
      <w:r w:rsidRPr="00093287">
        <w:rPr>
          <w:sz w:val="8"/>
        </w:rPr>
        <w:t xml:space="preserve"> the idea of </w:t>
      </w:r>
      <w:r w:rsidRPr="00211397">
        <w:rPr>
          <w:bCs/>
          <w:highlight w:val="cyan"/>
          <w:u w:val="single"/>
        </w:rPr>
        <w:t>pol</w:t>
      </w:r>
      <w:r w:rsidRPr="00093287">
        <w:rPr>
          <w:bCs/>
          <w:u w:val="single"/>
        </w:rPr>
        <w:t xml:space="preserve">itical </w:t>
      </w:r>
      <w:r w:rsidRPr="00211397">
        <w:rPr>
          <w:bCs/>
          <w:highlight w:val="cyan"/>
          <w:u w:val="single"/>
        </w:rPr>
        <w:t>cap</w:t>
      </w:r>
      <w:r w:rsidRPr="00093287">
        <w:rPr>
          <w:bCs/>
          <w:u w:val="single"/>
        </w:rPr>
        <w:t>ital</w:t>
      </w:r>
      <w:r w:rsidRPr="00093287">
        <w:rPr>
          <w:sz w:val="8"/>
        </w:rPr>
        <w:t>—or mandates, or momentum—</w:t>
      </w:r>
      <w:r w:rsidRPr="00211397">
        <w:rPr>
          <w:bCs/>
          <w:highlight w:val="cyan"/>
          <w:u w:val="single"/>
        </w:rPr>
        <w:t>is</w:t>
      </w:r>
      <w:r w:rsidRPr="00093287">
        <w:rPr>
          <w:sz w:val="8"/>
        </w:rPr>
        <w:t xml:space="preserve"> so </w:t>
      </w:r>
      <w:r w:rsidRPr="00211397">
        <w:rPr>
          <w:bCs/>
          <w:highlight w:val="cyan"/>
          <w:u w:val="single"/>
        </w:rPr>
        <w:t>poorly</w:t>
      </w:r>
      <w:r w:rsidRPr="00211397">
        <w:rPr>
          <w:sz w:val="8"/>
          <w:highlight w:val="cyan"/>
        </w:rPr>
        <w:t xml:space="preserve"> </w:t>
      </w:r>
      <w:r w:rsidRPr="00211397">
        <w:rPr>
          <w:bCs/>
          <w:highlight w:val="cyan"/>
          <w:u w:val="single"/>
        </w:rPr>
        <w:t>defined</w:t>
      </w:r>
      <w:r w:rsidRPr="00093287">
        <w:rPr>
          <w:sz w:val="8"/>
        </w:rPr>
        <w:t xml:space="preserve"> that presidents and pundits often get it wrong. “</w:t>
      </w:r>
      <w:r w:rsidRPr="00211397">
        <w:rPr>
          <w:bCs/>
          <w:highlight w:val="cyan"/>
          <w:u w:val="single"/>
        </w:rPr>
        <w:t>Presidents</w:t>
      </w:r>
      <w:r w:rsidRPr="00093287">
        <w:rPr>
          <w:sz w:val="8"/>
        </w:rPr>
        <w:t xml:space="preserve"> usually </w:t>
      </w:r>
      <w:r w:rsidRPr="00211397">
        <w:rPr>
          <w:bCs/>
          <w:highlight w:val="cyan"/>
          <w:u w:val="single"/>
        </w:rPr>
        <w:t>over-estimate it</w:t>
      </w:r>
      <w:r w:rsidRPr="00093287">
        <w:rPr>
          <w:bCs/>
          <w:u w:val="single"/>
        </w:rPr>
        <w:t>,”</w:t>
      </w:r>
      <w:r w:rsidRPr="00093287">
        <w:rPr>
          <w:sz w:val="8"/>
        </w:rPr>
        <w:t xml:space="preserve"> says George Edwards, a presidential scholar at Texas A&amp;M University. “The best kind of political capital—some sense of an electoral mandate to do something—is very rare. It almost never happens. </w:t>
      </w:r>
      <w:proofErr w:type="gramStart"/>
      <w:r w:rsidRPr="00093287">
        <w:rPr>
          <w:sz w:val="8"/>
        </w:rPr>
        <w:t>In 1964, maybe.</w:t>
      </w:r>
      <w:proofErr w:type="gramEnd"/>
      <w:r w:rsidRPr="00093287">
        <w:rPr>
          <w:sz w:val="8"/>
        </w:rPr>
        <w:t xml:space="preserve"> </w:t>
      </w:r>
      <w:proofErr w:type="gramStart"/>
      <w:r w:rsidRPr="00093287">
        <w:rPr>
          <w:sz w:val="8"/>
        </w:rPr>
        <w:t>And to some degree in 1980.”</w:t>
      </w:r>
      <w:proofErr w:type="gramEnd"/>
      <w:r w:rsidRPr="00093287">
        <w:rPr>
          <w:sz w:val="8"/>
        </w:rPr>
        <w:t xml:space="preserve"> For that reason, political capital is a concept that misleads far more than it enlightens. It is distortionary. It conveys the idea that we know more than we really do about the ever-elusive concept of political power, and it discounts the way unforeseen events can suddenly change everything. Instead, it suggests, erroneously, that a political figure has a concrete amount of political capital to invest, just as someone might have real investment capital—that a particular leader can bank his gains, and the size of his account determines what he can do at any given moment in history. </w:t>
      </w:r>
      <w:r w:rsidRPr="00093287">
        <w:rPr>
          <w:bCs/>
          <w:u w:val="single"/>
        </w:rPr>
        <w:t xml:space="preserve">Naturally, </w:t>
      </w:r>
      <w:r w:rsidRPr="00211397">
        <w:rPr>
          <w:bCs/>
          <w:highlight w:val="cyan"/>
          <w:u w:val="single"/>
        </w:rPr>
        <w:t>any president has practical</w:t>
      </w:r>
      <w:r w:rsidRPr="00093287">
        <w:rPr>
          <w:bCs/>
          <w:u w:val="single"/>
        </w:rPr>
        <w:t xml:space="preserve"> and electoral </w:t>
      </w:r>
      <w:r w:rsidRPr="00211397">
        <w:rPr>
          <w:bCs/>
          <w:highlight w:val="cyan"/>
          <w:u w:val="single"/>
        </w:rPr>
        <w:t>limits</w:t>
      </w:r>
      <w:r w:rsidRPr="00093287">
        <w:rPr>
          <w:sz w:val="8"/>
        </w:rPr>
        <w:t xml:space="preserve">. Does he have a majority in both chambers of Congress and a cohesive coalition behind him? Obama has neither at present. And unless a surge in the economy—at the moment, still stuck—or some other great victory gives him more momentum, it is inevitable that the closer Obama gets to the 2014 election, the less he will be able to get done. Going into the midterms, Republicans will increasingly avoid any concessions that make him (and the Democrats) stronger. But the abrupt emergence of the immigration and gun-control issues illustrates how suddenly shifts in mood can occur and how political interests can align in new ways just as suddenly. Indeed, the pseudo-concept of political capital masks a larger truth about Washington that is kindergarten simple: You just don’t know what you can do until you try. Or as Ornstein </w:t>
      </w:r>
      <w:proofErr w:type="gramStart"/>
      <w:r w:rsidRPr="00093287">
        <w:rPr>
          <w:sz w:val="8"/>
        </w:rPr>
        <w:t>himself</w:t>
      </w:r>
      <w:proofErr w:type="gramEnd"/>
      <w:r w:rsidRPr="00093287">
        <w:rPr>
          <w:sz w:val="8"/>
        </w:rPr>
        <w:t xml:space="preserve"> once wrote years ago, “Winning wins.” In theory, and in practice, depending on Obama’s handling of any particular issue, even in a polarized time, he could still deliver on a lot of his second-term goals, depending on his skill and the breaks. Unforeseen catalysts can appear, like Newtown. Epiphanies can dawn, such as when many Republican Party leaders suddenly woke up in panic to the huge disparity in the Hispanic vote. Some political scientists who study the elusive calculus of how to pass legislation and run successful presidencies say that political capital is, at best, an empty concept, and that almost nothing in the academic literature successfully quantifies or even defines it. “It can refer to a very abstract thing, like a president’s popularity, but there’s no mechanism there. That makes it kind of useless,” says Richard </w:t>
      </w:r>
      <w:proofErr w:type="spellStart"/>
      <w:r w:rsidRPr="00093287">
        <w:rPr>
          <w:sz w:val="8"/>
        </w:rPr>
        <w:t>Bensel</w:t>
      </w:r>
      <w:proofErr w:type="spellEnd"/>
      <w:r w:rsidRPr="00093287">
        <w:rPr>
          <w:sz w:val="8"/>
        </w:rPr>
        <w:t>, a government professor at Cornell University. Even Ornstein concedes that the calculus is far more complex than the term suggests. Winning on one issue often changes the calculation for the next issue; there is never any known amount of capital. “The idea here is, if an issue comes up where the conventional wisdom is that president is not going to get what he wants, and he gets it, then each time that happens, it changes the calculus of the other actors” Ornstein says. “If they think he’s going to win, they may change positions to get on the winning side. It’s a bandwagon effect.”</w:t>
      </w:r>
      <w:r w:rsidRPr="00093287">
        <w:rPr>
          <w:sz w:val="12"/>
        </w:rPr>
        <w:t>¶</w:t>
      </w:r>
      <w:r w:rsidRPr="00093287">
        <w:rPr>
          <w:sz w:val="8"/>
        </w:rPr>
        <w:t xml:space="preserve"> ALL THE WAY WITH LBJ</w:t>
      </w:r>
      <w:r w:rsidRPr="00093287">
        <w:rPr>
          <w:sz w:val="12"/>
        </w:rPr>
        <w:t>¶</w:t>
      </w:r>
      <w:r w:rsidRPr="00093287">
        <w:rPr>
          <w:sz w:val="8"/>
        </w:rPr>
        <w:t xml:space="preserve"> Sometimes</w:t>
      </w:r>
      <w:r w:rsidRPr="00211397">
        <w:rPr>
          <w:sz w:val="8"/>
          <w:highlight w:val="cyan"/>
        </w:rPr>
        <w:t xml:space="preserve">, </w:t>
      </w:r>
      <w:r w:rsidRPr="00211397">
        <w:rPr>
          <w:bCs/>
          <w:highlight w:val="cyan"/>
          <w:u w:val="single"/>
        </w:rPr>
        <w:t>a clever practitione</w:t>
      </w:r>
      <w:r w:rsidRPr="00093287">
        <w:rPr>
          <w:bCs/>
          <w:u w:val="single"/>
        </w:rPr>
        <w:t>r</w:t>
      </w:r>
      <w:r w:rsidRPr="00093287">
        <w:rPr>
          <w:sz w:val="8"/>
        </w:rPr>
        <w:t xml:space="preserve"> of power </w:t>
      </w:r>
      <w:r w:rsidRPr="00211397">
        <w:rPr>
          <w:bCs/>
          <w:highlight w:val="cyan"/>
          <w:u w:val="single"/>
        </w:rPr>
        <w:t>can get more done</w:t>
      </w:r>
      <w:r w:rsidRPr="00093287">
        <w:rPr>
          <w:sz w:val="8"/>
        </w:rPr>
        <w:t xml:space="preserve"> just </w:t>
      </w:r>
      <w:r w:rsidRPr="00211397">
        <w:rPr>
          <w:bCs/>
          <w:highlight w:val="cyan"/>
          <w:u w:val="single"/>
        </w:rPr>
        <w:t>because he’s aggressive and knows</w:t>
      </w:r>
      <w:r w:rsidRPr="00093287">
        <w:rPr>
          <w:bCs/>
          <w:u w:val="single"/>
        </w:rPr>
        <w:t xml:space="preserve"> the hallways of </w:t>
      </w:r>
      <w:r w:rsidRPr="00211397">
        <w:rPr>
          <w:bCs/>
          <w:highlight w:val="cyan"/>
          <w:u w:val="single"/>
        </w:rPr>
        <w:t>Congress</w:t>
      </w:r>
      <w:r w:rsidRPr="00093287">
        <w:rPr>
          <w:bCs/>
          <w:u w:val="single"/>
        </w:rPr>
        <w:t xml:space="preserve"> well</w:t>
      </w:r>
      <w:r w:rsidRPr="00093287">
        <w:rPr>
          <w:sz w:val="8"/>
        </w:rPr>
        <w:t xml:space="preserve">. Texas </w:t>
      </w:r>
      <w:proofErr w:type="gramStart"/>
      <w:r w:rsidRPr="00093287">
        <w:rPr>
          <w:sz w:val="8"/>
        </w:rPr>
        <w:t>A&amp;M’s</w:t>
      </w:r>
      <w:proofErr w:type="gramEnd"/>
      <w:r w:rsidRPr="00093287">
        <w:rPr>
          <w:sz w:val="8"/>
        </w:rPr>
        <w:t xml:space="preserve"> </w:t>
      </w:r>
      <w:r w:rsidRPr="00093287">
        <w:rPr>
          <w:bCs/>
          <w:u w:val="single"/>
        </w:rPr>
        <w:t>Edwards is right</w:t>
      </w:r>
      <w:r w:rsidRPr="00093287">
        <w:rPr>
          <w:sz w:val="8"/>
        </w:rPr>
        <w:t xml:space="preserve"> to say that the outcome of the 1964 election, Lyndon Johnson’s landslide victory over Barry Goldwater, was one of the few that conveyed a mandate. But one of the main reasons for that mandate (in addition to Goldwater’s ineptitude as a candidate) was President Johnson’s masterful use of power leading up to that election, and his ability to get far more done than anyone thought possible, given his limited political capital. In the newest volume in his exhaustive study of LBJ, The Passage of Power, historian Robert Caro recalls Johnson getting cautionary advice after he assumed the presidency from the assassinated John F. Kennedy in late 1963. Don’t focus on a long-stalled civil-rights bill, advisers told him, because it might jeopardize Southern lawmakers’ support for a tax cut and appropriations bills the president needed. “One of the wise, practical people around the table [said that] the presidency has only a certain amount of coinage to expend, and you oughtn’t to expend it on this,” Caro writes. (Coinage, of course, was what political capital was called in those days.) Johnson replied, “Well, what the hell’s the presidency for?” Johnson didn’t worry about coinage, and he got the Civil Rights Act enacted, along with much else: Medicare, a tax cut, </w:t>
      </w:r>
      <w:proofErr w:type="gramStart"/>
      <w:r w:rsidRPr="00093287">
        <w:rPr>
          <w:sz w:val="8"/>
        </w:rPr>
        <w:t>antipoverty</w:t>
      </w:r>
      <w:proofErr w:type="gramEnd"/>
      <w:r w:rsidRPr="00093287">
        <w:rPr>
          <w:sz w:val="8"/>
        </w:rPr>
        <w:t xml:space="preserve"> programs. He appeared to understand not just the ways of Congress but also the way to maximize the momentum he possessed in the lingering mood of national grief and determination by picking the right issues, as Caro records. “Momentum is not a mysterious mistress,” LBJ said. “It is a controllable fact of political life.” Johnson had the skill and wherewithal to realize that, at that moment of history, he could have unlimited coinage if he handled the politics right. He did. (At least until Vietnam, that is.) And then there are the presidents who get the politics, and the issues, wrong. It was the last president before Obama who was just starting a second term, George W. Bush, who really revived the claim of political capital, which he was very fond of wielding. Then Bush promptly demonstrated that he didn’t fully understand the concept either. At his first news conference after his 2004 victory, a confident-sounding Bush declared, “I earned capital in the campaign, political capital, and now I intend to spend it. That’s my style.” The 43rd president threw all of his political capital at an overriding passion: the partial privatization of Social Security. He mounted a full-bore public-relations campaign that included town-hall meetings across the country. Bush failed utterly, of course. But the problem was not that he didn’t have enough political capital. Yes, he may have overestimated his standing. Bush’s margin over John Kerry was thin—helped along by a bumbling Kerry campaign that was almost the mirror image of Romney’s gaffe-filled failure this time—but that was not the real mistake. The problem was that whatever credibility or stature Bush thought he had earned as a newly reelected president did nothing to make Social Security privatization a better idea in most people’s eyes. Voters didn’t trust the plan, and four years later, at the end of Bush’s term, the stock-market collapse bore out the public’s skepticism. Privatization just didn’t have any momentum behind it, no matter who was pushing it or how much capital Bush spent to sell it. </w:t>
      </w:r>
      <w:r w:rsidRPr="00093287">
        <w:rPr>
          <w:bCs/>
          <w:u w:val="single"/>
        </w:rPr>
        <w:t>The mistake that Bush made with Social Security</w:t>
      </w:r>
      <w:r w:rsidRPr="00093287">
        <w:rPr>
          <w:sz w:val="8"/>
        </w:rPr>
        <w:t xml:space="preserve">, </w:t>
      </w:r>
      <w:r w:rsidRPr="00093287">
        <w:rPr>
          <w:bCs/>
          <w:u w:val="single"/>
        </w:rPr>
        <w:t>says</w:t>
      </w:r>
      <w:r w:rsidRPr="00093287">
        <w:rPr>
          <w:sz w:val="8"/>
        </w:rPr>
        <w:t xml:space="preserve"> John </w:t>
      </w:r>
      <w:r w:rsidRPr="00093287">
        <w:rPr>
          <w:bCs/>
          <w:u w:val="single"/>
        </w:rPr>
        <w:t>Sides, an associate professor of political science</w:t>
      </w:r>
      <w:r w:rsidRPr="00093287">
        <w:rPr>
          <w:sz w:val="8"/>
        </w:rPr>
        <w:t xml:space="preserve"> at George Washington University and a well-followed political blogger, “was that just because he won an election, he thought he had a green light. But </w:t>
      </w:r>
      <w:r w:rsidRPr="00093287">
        <w:rPr>
          <w:bCs/>
          <w:u w:val="single"/>
        </w:rPr>
        <w:t xml:space="preserve">there was no sense of </w:t>
      </w:r>
      <w:r w:rsidRPr="00093287">
        <w:rPr>
          <w:sz w:val="8"/>
        </w:rPr>
        <w:t xml:space="preserve">any kind of public </w:t>
      </w:r>
      <w:r w:rsidRPr="00093287">
        <w:rPr>
          <w:bCs/>
          <w:u w:val="single"/>
        </w:rPr>
        <w:t>urgency on Social Security</w:t>
      </w:r>
      <w:r w:rsidRPr="00093287">
        <w:rPr>
          <w:sz w:val="8"/>
        </w:rPr>
        <w:t xml:space="preserve"> reform. It’s like he went into the garage where various Republican policy ideas were hanging up and picked one. </w:t>
      </w:r>
      <w:r w:rsidRPr="00093287">
        <w:rPr>
          <w:bCs/>
          <w:u w:val="single"/>
        </w:rPr>
        <w:t>I don’t think Obama’s going to make that mistake</w:t>
      </w:r>
      <w:r w:rsidRPr="00093287">
        <w:rPr>
          <w:sz w:val="8"/>
        </w:rPr>
        <w:t xml:space="preserve">.… </w:t>
      </w:r>
      <w:r w:rsidRPr="00211397">
        <w:rPr>
          <w:bCs/>
          <w:highlight w:val="cyan"/>
          <w:u w:val="single"/>
        </w:rPr>
        <w:t>Bush decided he wanted to push a rock up a hill</w:t>
      </w:r>
      <w:r w:rsidRPr="00093287">
        <w:rPr>
          <w:bCs/>
          <w:u w:val="single"/>
        </w:rPr>
        <w:t>. He didn’t understand how steep the hill was</w:t>
      </w:r>
      <w:r w:rsidRPr="00093287">
        <w:rPr>
          <w:sz w:val="8"/>
        </w:rPr>
        <w:t xml:space="preserve">. I think </w:t>
      </w:r>
      <w:r w:rsidRPr="00211397">
        <w:rPr>
          <w:bCs/>
          <w:highlight w:val="cyan"/>
          <w:u w:val="single"/>
        </w:rPr>
        <w:t>Obama has more momentum</w:t>
      </w:r>
      <w:r w:rsidRPr="00093287">
        <w:rPr>
          <w:sz w:val="8"/>
        </w:rPr>
        <w:t xml:space="preserve"> on his side </w:t>
      </w:r>
      <w:r w:rsidRPr="00211397">
        <w:rPr>
          <w:bCs/>
          <w:highlight w:val="cyan"/>
          <w:u w:val="single"/>
        </w:rPr>
        <w:t>because of</w:t>
      </w:r>
      <w:r w:rsidRPr="00093287">
        <w:rPr>
          <w:bCs/>
          <w:u w:val="single"/>
        </w:rPr>
        <w:t xml:space="preserve"> the</w:t>
      </w:r>
      <w:r w:rsidRPr="00093287">
        <w:rPr>
          <w:sz w:val="8"/>
        </w:rPr>
        <w:t xml:space="preserve"> Republican Party’s concerns about the </w:t>
      </w:r>
      <w:r w:rsidRPr="00211397">
        <w:rPr>
          <w:bCs/>
          <w:highlight w:val="cyan"/>
          <w:u w:val="single"/>
        </w:rPr>
        <w:t>Latino vote</w:t>
      </w:r>
      <w:r w:rsidRPr="00093287">
        <w:rPr>
          <w:sz w:val="8"/>
        </w:rPr>
        <w:t xml:space="preserve"> and the shooting at Newtown.” Obama may also get his way on the debt ceiling, not because of his reelection, Sides says, “but because Republicans are beginning to doubt whether taking a hard line on fiscal policy is a good idea,” as the party suffers in the polls.</w:t>
      </w:r>
      <w:r w:rsidRPr="00093287">
        <w:rPr>
          <w:sz w:val="12"/>
        </w:rPr>
        <w:t>¶</w:t>
      </w:r>
      <w:r w:rsidRPr="00093287">
        <w:rPr>
          <w:sz w:val="8"/>
        </w:rPr>
        <w:t xml:space="preserve"> </w:t>
      </w:r>
      <w:r w:rsidRPr="00093287">
        <w:rPr>
          <w:bCs/>
          <w:u w:val="single"/>
        </w:rPr>
        <w:t>THE REAL LIMITS ON POWER</w:t>
      </w:r>
      <w:r w:rsidRPr="00093287">
        <w:rPr>
          <w:sz w:val="12"/>
        </w:rPr>
        <w:t>¶</w:t>
      </w:r>
      <w:r w:rsidRPr="00093287">
        <w:rPr>
          <w:sz w:val="8"/>
        </w:rPr>
        <w:t xml:space="preserve"> </w:t>
      </w:r>
      <w:r w:rsidRPr="00211397">
        <w:rPr>
          <w:bCs/>
          <w:highlight w:val="cyan"/>
          <w:u w:val="single"/>
        </w:rPr>
        <w:t>Presidents</w:t>
      </w:r>
      <w:r w:rsidRPr="00211397">
        <w:rPr>
          <w:sz w:val="8"/>
          <w:highlight w:val="cyan"/>
        </w:rPr>
        <w:t xml:space="preserve"> </w:t>
      </w:r>
      <w:r w:rsidRPr="00211397">
        <w:rPr>
          <w:bCs/>
          <w:highlight w:val="cyan"/>
          <w:u w:val="single"/>
        </w:rPr>
        <w:t>are limited in what they can do</w:t>
      </w:r>
      <w:r w:rsidRPr="00093287">
        <w:rPr>
          <w:bCs/>
          <w:u w:val="single"/>
        </w:rPr>
        <w:t xml:space="preserve"> by time and attention</w:t>
      </w:r>
      <w:r w:rsidRPr="00093287">
        <w:rPr>
          <w:sz w:val="8"/>
        </w:rPr>
        <w:t xml:space="preserve"> span, of course, </w:t>
      </w:r>
      <w:r w:rsidRPr="00093287">
        <w:rPr>
          <w:bCs/>
          <w:u w:val="single"/>
        </w:rPr>
        <w:t>just as much as they are by</w:t>
      </w:r>
      <w:r w:rsidRPr="00093287">
        <w:rPr>
          <w:sz w:val="8"/>
        </w:rPr>
        <w:t xml:space="preserve"> </w:t>
      </w:r>
      <w:r w:rsidRPr="00093287">
        <w:rPr>
          <w:bCs/>
          <w:u w:val="single"/>
        </w:rPr>
        <w:t>electoral balances</w:t>
      </w:r>
      <w:r w:rsidRPr="00093287">
        <w:rPr>
          <w:sz w:val="8"/>
        </w:rPr>
        <w:t xml:space="preserve"> </w:t>
      </w:r>
      <w:r w:rsidRPr="00093287">
        <w:rPr>
          <w:bCs/>
          <w:u w:val="single"/>
        </w:rPr>
        <w:t>in the House and Senate</w:t>
      </w:r>
      <w:r w:rsidRPr="00093287">
        <w:rPr>
          <w:sz w:val="8"/>
        </w:rPr>
        <w:t xml:space="preserve">. But this, too, has nothing to do with political capital. Another well-worn meme of recent years was that Obama used up too much political capital passing the </w:t>
      </w:r>
      <w:r w:rsidRPr="00093287">
        <w:rPr>
          <w:bCs/>
          <w:u w:val="single"/>
        </w:rPr>
        <w:t>health care</w:t>
      </w:r>
      <w:r w:rsidRPr="00093287">
        <w:rPr>
          <w:sz w:val="8"/>
        </w:rPr>
        <w:t xml:space="preserve"> law in his first term. But the real </w:t>
      </w:r>
      <w:r w:rsidRPr="00093287">
        <w:rPr>
          <w:bCs/>
          <w:u w:val="single"/>
        </w:rPr>
        <w:t>problem</w:t>
      </w:r>
      <w:r w:rsidRPr="00093287">
        <w:rPr>
          <w:sz w:val="8"/>
        </w:rPr>
        <w:t xml:space="preserve"> </w:t>
      </w:r>
      <w:r w:rsidRPr="00093287">
        <w:rPr>
          <w:bCs/>
          <w:u w:val="single"/>
        </w:rPr>
        <w:t>was that the plan was unpopular</w:t>
      </w:r>
      <w:r w:rsidRPr="00093287">
        <w:rPr>
          <w:sz w:val="8"/>
        </w:rPr>
        <w:t xml:space="preserve">, the economy was bad, and the president didn’t realize that the national mood (yes, again, the national mood) was at a tipping point against big-government intervention, with the tea-party revolt about to burst on the scene. For Americans in 2009 and 2010—haunted by too many rounds of layoffs, appalled by the Wall Street bailout, aghast at the amount of federal spending that never seemed to find its way into their pockets—government-imposed health care coverage was simply an intervention too far. So was the idea of another economic stimulus. Cue the tea party and what ensued: two titanic fights over the debt ceiling. </w:t>
      </w:r>
      <w:r w:rsidRPr="00211397">
        <w:rPr>
          <w:bCs/>
          <w:highlight w:val="cyan"/>
          <w:u w:val="single"/>
        </w:rPr>
        <w:t>Obama</w:t>
      </w:r>
      <w:r w:rsidRPr="00211397">
        <w:rPr>
          <w:sz w:val="8"/>
          <w:highlight w:val="cyan"/>
        </w:rPr>
        <w:t>,</w:t>
      </w:r>
      <w:r w:rsidRPr="00093287">
        <w:rPr>
          <w:sz w:val="8"/>
        </w:rPr>
        <w:t xml:space="preserve"> like Bush, </w:t>
      </w:r>
      <w:r w:rsidRPr="00093287">
        <w:rPr>
          <w:bCs/>
          <w:u w:val="single"/>
        </w:rPr>
        <w:t xml:space="preserve">had </w:t>
      </w:r>
      <w:r w:rsidRPr="00211397">
        <w:rPr>
          <w:bCs/>
          <w:highlight w:val="cyan"/>
          <w:u w:val="single"/>
        </w:rPr>
        <w:t>settled on pushing an issue</w:t>
      </w:r>
      <w:r w:rsidRPr="00093287">
        <w:rPr>
          <w:sz w:val="8"/>
        </w:rPr>
        <w:t xml:space="preserve"> </w:t>
      </w:r>
      <w:r w:rsidRPr="00093287">
        <w:rPr>
          <w:bCs/>
          <w:u w:val="single"/>
        </w:rPr>
        <w:t>that was</w:t>
      </w:r>
      <w:r w:rsidRPr="00093287">
        <w:rPr>
          <w:sz w:val="8"/>
        </w:rPr>
        <w:t xml:space="preserve"> </w:t>
      </w:r>
      <w:r w:rsidRPr="00211397">
        <w:rPr>
          <w:b/>
          <w:iCs/>
          <w:highlight w:val="cyan"/>
          <w:u w:val="single"/>
          <w:bdr w:val="single" w:sz="18" w:space="0" w:color="auto"/>
        </w:rPr>
        <w:t>out of sync with the country’s mood</w:t>
      </w:r>
      <w:r w:rsidRPr="00093287">
        <w:rPr>
          <w:sz w:val="8"/>
        </w:rPr>
        <w:t xml:space="preserve">. Unlike Bush, Obama did ultimately get his idea passed. But </w:t>
      </w:r>
      <w:r w:rsidRPr="00093287">
        <w:rPr>
          <w:bCs/>
          <w:u w:val="single"/>
        </w:rPr>
        <w:t>the</w:t>
      </w:r>
      <w:r w:rsidRPr="00093287">
        <w:rPr>
          <w:sz w:val="8"/>
        </w:rPr>
        <w:t xml:space="preserve"> bigger </w:t>
      </w:r>
      <w:r w:rsidRPr="00093287">
        <w:rPr>
          <w:bCs/>
          <w:u w:val="single"/>
        </w:rPr>
        <w:t>political problem with health care</w:t>
      </w:r>
      <w:r w:rsidRPr="00093287">
        <w:rPr>
          <w:sz w:val="8"/>
        </w:rPr>
        <w:t xml:space="preserve"> reform </w:t>
      </w:r>
      <w:r w:rsidRPr="00093287">
        <w:rPr>
          <w:bCs/>
          <w:u w:val="single"/>
        </w:rPr>
        <w:t>was that it distracted</w:t>
      </w:r>
      <w:r w:rsidRPr="00093287">
        <w:rPr>
          <w:sz w:val="8"/>
        </w:rPr>
        <w:t xml:space="preserve"> the government’s attention </w:t>
      </w:r>
      <w:r w:rsidRPr="00093287">
        <w:rPr>
          <w:bCs/>
          <w:u w:val="single"/>
        </w:rPr>
        <w:t>from other issues</w:t>
      </w:r>
      <w:r w:rsidRPr="00093287">
        <w:rPr>
          <w:sz w:val="8"/>
        </w:rPr>
        <w:t xml:space="preserve"> that </w:t>
      </w:r>
      <w:r w:rsidRPr="00093287">
        <w:rPr>
          <w:bCs/>
          <w:u w:val="single"/>
        </w:rPr>
        <w:t>people cared about</w:t>
      </w:r>
      <w:r w:rsidRPr="00093287">
        <w:rPr>
          <w:sz w:val="8"/>
        </w:rPr>
        <w:t xml:space="preserve"> more urgently, such as the need to jump-start the economy and financial reform. Various congressional staffers told me at the time that their bosses didn’t really have the time to understand how the Wall Street lobby was riddling the Dodd-Frank financial-reform legislation with loopholes. </w:t>
      </w:r>
      <w:r w:rsidRPr="00093287">
        <w:rPr>
          <w:bCs/>
          <w:u w:val="single"/>
        </w:rPr>
        <w:t>Health care was sucking all the oxygen out of the room,</w:t>
      </w:r>
      <w:r w:rsidRPr="00093287">
        <w:rPr>
          <w:sz w:val="8"/>
        </w:rPr>
        <w:t xml:space="preserve"> the aides said. Weighing the imponderables of momentum, the often-mystical calculations about when the historic moment is ripe for an issue, will never </w:t>
      </w:r>
      <w:proofErr w:type="gramStart"/>
      <w:r w:rsidRPr="00093287">
        <w:rPr>
          <w:sz w:val="8"/>
        </w:rPr>
        <w:t>be</w:t>
      </w:r>
      <w:proofErr w:type="gramEnd"/>
      <w:r w:rsidRPr="00093287">
        <w:rPr>
          <w:sz w:val="8"/>
        </w:rPr>
        <w:t xml:space="preserve"> a science. It is mainly intuition, and its best practitioners have a long history in American politics. This is a tale told well in Steven Spielberg’s hit movie Lincoln. Daniel Day-Lewis’s Abraham Lincoln attempts a lot of behind-the-scenes vote-buying to win passage of the 13th Amendment, banning slavery, along with eloquent attempts to move people’s hearts and minds. He appears to be using the political capital of his reelection and the turning of the tide in the Civil War. But it’s clear that a surge of conscience, a sense of the changing times, has as much to do with the final vote as all the backroom horse-trading. “The reason I think the idea of </w:t>
      </w:r>
      <w:r w:rsidRPr="00093287">
        <w:rPr>
          <w:bCs/>
          <w:u w:val="single"/>
        </w:rPr>
        <w:t>political capital</w:t>
      </w:r>
      <w:r w:rsidRPr="00093287">
        <w:rPr>
          <w:sz w:val="8"/>
        </w:rPr>
        <w:t xml:space="preserve"> is kind of distorting is that it implies you have chits you can give out to people. It really </w:t>
      </w:r>
      <w:r w:rsidRPr="00093287">
        <w:rPr>
          <w:bCs/>
          <w:u w:val="single"/>
        </w:rPr>
        <w:t>oversimplifies</w:t>
      </w:r>
      <w:r w:rsidRPr="00093287">
        <w:rPr>
          <w:sz w:val="8"/>
        </w:rPr>
        <w:t xml:space="preserve"> why you elect politicians, or why they can do what Lincoln did,” says Tommy Bruce, a former political consultant in Washington. Consider, as another example, the storied political career of President Franklin Roosevelt. Because the mood was ripe for dramatic change in the depths of the Great Depression, FDR was able to push an astonishing array of New Deal programs through a largely compliant Congress, assuming what some described as near-dictatorial powers. But in his second term, full of confidence because of a landslide victory in 1936 that brought in unprecedented Democratic majorities in the House and Senate, Roosevelt overreached with his infamous Court-packing proposal. All of a sudden, the political capital that experts thought was limitless disappeared. FDR’s plan to expand the Supreme Court by putting in his judicial allies abruptly created an unanticipated wall of opposition from newly reunited Republicans and conservative Southern Democrats. FDR thus inadvertently handed back to Congress, especially to the Senate, the power and influence he had seized in his first term. Sure, Roosevelt had loads of popularity and momentum in 1937. He seemed to have a bank vault full of political capital. But, once again, a president simply chose to take on the wrong issue at the wrong time; this time, instead of most of the political interests in the country aligning his way, they opposed him. Roosevelt didn’t fully recover until World War II, despite two more election victories. </w:t>
      </w:r>
      <w:r w:rsidRPr="00093287">
        <w:rPr>
          <w:bCs/>
          <w:u w:val="single"/>
        </w:rPr>
        <w:t>In terms of Obama’s second-term agenda</w:t>
      </w:r>
      <w:r w:rsidRPr="00093287">
        <w:rPr>
          <w:sz w:val="8"/>
        </w:rPr>
        <w:t xml:space="preserve">, </w:t>
      </w:r>
      <w:r w:rsidRPr="00093287">
        <w:rPr>
          <w:bCs/>
          <w:u w:val="single"/>
        </w:rPr>
        <w:t>what all these shifting tides of momentum</w:t>
      </w:r>
      <w:r w:rsidRPr="00093287">
        <w:rPr>
          <w:sz w:val="8"/>
        </w:rPr>
        <w:t xml:space="preserve"> </w:t>
      </w:r>
      <w:r w:rsidRPr="00093287">
        <w:rPr>
          <w:bCs/>
          <w:u w:val="single"/>
        </w:rPr>
        <w:t>and political calculation mean is this:</w:t>
      </w:r>
      <w:r w:rsidRPr="00093287">
        <w:rPr>
          <w:sz w:val="8"/>
        </w:rPr>
        <w:t xml:space="preserve"> Anything goes. </w:t>
      </w:r>
      <w:r w:rsidRPr="00211397">
        <w:rPr>
          <w:bCs/>
          <w:highlight w:val="cyan"/>
          <w:u w:val="single"/>
        </w:rPr>
        <w:t>Obama</w:t>
      </w:r>
      <w:r w:rsidRPr="00093287">
        <w:rPr>
          <w:sz w:val="8"/>
        </w:rPr>
        <w:t xml:space="preserve"> has no more elections to win, and he </w:t>
      </w:r>
      <w:r w:rsidRPr="00211397">
        <w:rPr>
          <w:bCs/>
          <w:highlight w:val="cyan"/>
          <w:u w:val="single"/>
        </w:rPr>
        <w:t>needs to worry</w:t>
      </w:r>
      <w:r w:rsidRPr="00093287">
        <w:rPr>
          <w:sz w:val="8"/>
        </w:rPr>
        <w:t xml:space="preserve"> only </w:t>
      </w:r>
      <w:r w:rsidRPr="00211397">
        <w:rPr>
          <w:bCs/>
          <w:highlight w:val="cyan"/>
          <w:u w:val="single"/>
        </w:rPr>
        <w:t>about</w:t>
      </w:r>
      <w:r w:rsidRPr="00093287">
        <w:rPr>
          <w:bCs/>
          <w:u w:val="single"/>
        </w:rPr>
        <w:t xml:space="preserve"> the </w:t>
      </w:r>
      <w:r w:rsidRPr="00211397">
        <w:rPr>
          <w:bCs/>
          <w:highlight w:val="cyan"/>
          <w:u w:val="single"/>
        </w:rPr>
        <w:t>support</w:t>
      </w:r>
      <w:r w:rsidRPr="00211397">
        <w:rPr>
          <w:sz w:val="8"/>
          <w:highlight w:val="cyan"/>
        </w:rPr>
        <w:t xml:space="preserve"> </w:t>
      </w:r>
      <w:r w:rsidRPr="00211397">
        <w:rPr>
          <w:bCs/>
          <w:highlight w:val="cyan"/>
          <w:u w:val="single"/>
        </w:rPr>
        <w:t>he will have in the House and Senate</w:t>
      </w:r>
      <w:r w:rsidRPr="00093287">
        <w:rPr>
          <w:bCs/>
          <w:u w:val="single"/>
        </w:rPr>
        <w:t xml:space="preserve"> </w:t>
      </w:r>
      <w:r w:rsidRPr="00093287">
        <w:rPr>
          <w:sz w:val="8"/>
        </w:rPr>
        <w:t xml:space="preserve">after 2014. But if he picks issues that the country’s mood will support—such as, perhaps, immigration reform and gun control—there is no reason to think he can’t win far more victories than any of the careful calculators of political capital now believe is possible, including battles over tax reform and deficit reduction. Amid today’s atmosphere of Republican self-doubt, a new, more mature Obama seems to be emerging, one who has his agenda clearly in mind and will ride the mood of the country more adroitly. If he can get some early wins—as he already has, apparently, on the fiscal cliff and the upper-income tax increase—that will create momentum, and one win may well lead to others. “Winning wins.” Obama himself learned some hard lessons over the past four years about the falsity of the political-capital concept. Despite his decisive victory over John McCain in 2008, he fumbled the selling of his $787 billion stimulus plan by portraying himself naively as a “post-partisan” president who somehow had been given the electoral mandate to be all things to all people. So Obama tried to sell his stimulus as a long-term restructuring plan that would “lay the groundwork for long-term economic growth.” The president thus fed GOP suspicions that he was just another big-government liberal. Had he understood better that the country was digging in against yet more government intervention and had sold the stimulus as what it mainly was—a giant shot of adrenalin to an economy with a stopped heart, a pure emergency measure—he might well have escaped the worst of the </w:t>
      </w:r>
      <w:proofErr w:type="gramStart"/>
      <w:r w:rsidRPr="00093287">
        <w:rPr>
          <w:sz w:val="8"/>
        </w:rPr>
        <w:t>backlash.</w:t>
      </w:r>
      <w:proofErr w:type="gramEnd"/>
      <w:r w:rsidRPr="00093287">
        <w:rPr>
          <w:sz w:val="8"/>
        </w:rPr>
        <w:t xml:space="preserve"> But by </w:t>
      </w:r>
      <w:proofErr w:type="gramStart"/>
      <w:r w:rsidRPr="00093287">
        <w:rPr>
          <w:sz w:val="8"/>
        </w:rPr>
        <w:t>laying</w:t>
      </w:r>
      <w:proofErr w:type="gramEnd"/>
      <w:r w:rsidRPr="00093287">
        <w:rPr>
          <w:sz w:val="8"/>
        </w:rPr>
        <w:t xml:space="preserve"> on ambitious programs, and following up quickly with his health care plan, he only sealed his reputation on the right as a closet socialist. After that, Obama’s public posturing provoked automatic opposition from the GOP, no matter what he said. If the president put his personal imprimatur on any plan—from deficit reduction, to health care, to immigration reform—Republicans were virtually guaranteed to come out against it. But this year, when he sought to exploit the chastened GOP’s newfound willingness to compromise on immigration, his approach was different. He seemed to understand that the Republicans needed to reclaim immigration reform as their own issue, and he was willing to let them have some credit. </w:t>
      </w:r>
      <w:r w:rsidRPr="00093287">
        <w:rPr>
          <w:bCs/>
          <w:u w:val="single"/>
        </w:rPr>
        <w:t>When he mounted his bully pulpit in Nevada,</w:t>
      </w:r>
      <w:r w:rsidRPr="00093287">
        <w:rPr>
          <w:sz w:val="8"/>
        </w:rPr>
        <w:t xml:space="preserve"> </w:t>
      </w:r>
      <w:r w:rsidRPr="00093287">
        <w:rPr>
          <w:bCs/>
          <w:u w:val="single"/>
        </w:rPr>
        <w:t>he delivered another new message</w:t>
      </w:r>
      <w:r w:rsidRPr="00093287">
        <w:rPr>
          <w:sz w:val="8"/>
        </w:rPr>
        <w:t xml:space="preserve"> as well: You Republicans don’t have to listen to what I say anymore. And don’t worry about who’s got the political capital. Just </w:t>
      </w:r>
      <w:r w:rsidRPr="00093287">
        <w:rPr>
          <w:bCs/>
          <w:u w:val="single"/>
        </w:rPr>
        <w:t>take a hard look at where I’m saying</w:t>
      </w:r>
      <w:r w:rsidRPr="00093287">
        <w:rPr>
          <w:sz w:val="8"/>
        </w:rPr>
        <w:t xml:space="preserve"> this: in a state </w:t>
      </w:r>
      <w:r w:rsidRPr="00093287">
        <w:rPr>
          <w:bCs/>
          <w:u w:val="single"/>
        </w:rPr>
        <w:t>you</w:t>
      </w:r>
      <w:r w:rsidRPr="00093287">
        <w:rPr>
          <w:sz w:val="8"/>
        </w:rPr>
        <w:t xml:space="preserve"> were supposed to have won but </w:t>
      </w:r>
      <w:r w:rsidRPr="00093287">
        <w:rPr>
          <w:bCs/>
          <w:u w:val="single"/>
        </w:rPr>
        <w:t>lost because of the rising Hispanic vote</w:t>
      </w:r>
      <w:r w:rsidRPr="00093287">
        <w:rPr>
          <w:sz w:val="8"/>
        </w:rPr>
        <w:t xml:space="preserve">. </w:t>
      </w:r>
      <w:r w:rsidRPr="00093287">
        <w:rPr>
          <w:bCs/>
          <w:u w:val="single"/>
        </w:rPr>
        <w:t>Obama was</w:t>
      </w:r>
      <w:r w:rsidRPr="00093287">
        <w:rPr>
          <w:sz w:val="8"/>
        </w:rPr>
        <w:t xml:space="preserve"> cleverly </w:t>
      </w:r>
      <w:r w:rsidRPr="00093287">
        <w:rPr>
          <w:bCs/>
          <w:u w:val="single"/>
        </w:rPr>
        <w:t>pointing the GOP toward conclusions</w:t>
      </w:r>
      <w:r w:rsidRPr="00093287">
        <w:rPr>
          <w:sz w:val="8"/>
        </w:rPr>
        <w:t xml:space="preserve"> that he knows it is already reaching on its own: If you, the Republicans, want to have any kind of a future in a vastly changed electoral map, you have no choice but to move. It’s your choice.</w:t>
      </w:r>
    </w:p>
    <w:p w:rsidR="005760B7" w:rsidRDefault="005760B7" w:rsidP="005760B7">
      <w:pPr>
        <w:pStyle w:val="Heading4"/>
      </w:pPr>
      <w:r>
        <w:t>Wins don’t spill over- bruising effort doesn’t generate capital- their author</w:t>
      </w:r>
    </w:p>
    <w:p w:rsidR="005760B7" w:rsidRDefault="005760B7" w:rsidP="005760B7">
      <w:r>
        <w:t xml:space="preserve">Michael </w:t>
      </w:r>
      <w:r w:rsidRPr="0098728C">
        <w:rPr>
          <w:rStyle w:val="Style13ptBold"/>
        </w:rPr>
        <w:t>Hirsch</w:t>
      </w:r>
      <w:r>
        <w:t>, Daily Beast, 1-19-</w:t>
      </w:r>
      <w:r w:rsidRPr="0098728C">
        <w:rPr>
          <w:rStyle w:val="Style13ptBold"/>
        </w:rPr>
        <w:t>2010</w:t>
      </w:r>
      <w:r>
        <w:t xml:space="preserve"> </w:t>
      </w:r>
      <w:hyperlink r:id="rId74" w:history="1">
        <w:r w:rsidRPr="00F71348">
          <w:rPr>
            <w:rStyle w:val="Hyperlink"/>
          </w:rPr>
          <w:t>http://www.thedailybeast.com/newsweek/2010/01/19/the-politics-of-hubris.html</w:t>
        </w:r>
      </w:hyperlink>
    </w:p>
    <w:p w:rsidR="005760B7" w:rsidRPr="003A4802" w:rsidRDefault="005760B7" w:rsidP="005760B7"/>
    <w:p w:rsidR="005760B7" w:rsidRPr="00FB2757" w:rsidRDefault="005760B7" w:rsidP="005760B7">
      <w:pPr>
        <w:rPr>
          <w:sz w:val="14"/>
        </w:rPr>
      </w:pPr>
      <w:r w:rsidRPr="00FB2757">
        <w:rPr>
          <w:sz w:val="14"/>
        </w:rPr>
        <w:t xml:space="preserve">There was nothing new about this, of course. It falls into the age-old annals of hubris, the same excess of pride that got Achilles and Agamemnon in trouble with the gods. </w:t>
      </w:r>
      <w:r w:rsidRPr="00211397">
        <w:rPr>
          <w:rStyle w:val="StyleUnderline"/>
          <w:highlight w:val="cyan"/>
        </w:rPr>
        <w:t>Obama</w:t>
      </w:r>
      <w:r w:rsidRPr="00FB2757">
        <w:rPr>
          <w:sz w:val="14"/>
        </w:rPr>
        <w:t xml:space="preserve"> apparently </w:t>
      </w:r>
      <w:r w:rsidRPr="00FB2757">
        <w:rPr>
          <w:rStyle w:val="StyleUnderline"/>
        </w:rPr>
        <w:t>did buy into the idea</w:t>
      </w:r>
      <w:r w:rsidRPr="00FB2757">
        <w:rPr>
          <w:sz w:val="14"/>
        </w:rPr>
        <w:t xml:space="preserve"> that </w:t>
      </w:r>
      <w:r w:rsidRPr="00FB2757">
        <w:rPr>
          <w:rStyle w:val="StyleUnderline"/>
        </w:rPr>
        <w:t>he</w:t>
      </w:r>
      <w:r w:rsidRPr="00FB2757">
        <w:rPr>
          <w:sz w:val="14"/>
        </w:rPr>
        <w:t xml:space="preserve"> was a Man of Destiny and, being one, </w:t>
      </w:r>
      <w:r w:rsidRPr="00FB2757">
        <w:rPr>
          <w:rStyle w:val="StyleUnderline"/>
        </w:rPr>
        <w:t>possessed bottomless supplies of political capital</w:t>
      </w:r>
      <w:r w:rsidRPr="00FB2757">
        <w:rPr>
          <w:sz w:val="14"/>
        </w:rPr>
        <w:t xml:space="preserve">. </w:t>
      </w:r>
      <w:r w:rsidRPr="00FB2757">
        <w:rPr>
          <w:rStyle w:val="StyleUnderline"/>
        </w:rPr>
        <w:t>But</w:t>
      </w:r>
      <w:r w:rsidRPr="00FB2757">
        <w:rPr>
          <w:sz w:val="14"/>
        </w:rPr>
        <w:t xml:space="preserve"> he really had no more political capital than any first-year president, and </w:t>
      </w:r>
      <w:r w:rsidRPr="00FB2757">
        <w:rPr>
          <w:rStyle w:val="StyleUnderline"/>
        </w:rPr>
        <w:t xml:space="preserve">he </w:t>
      </w:r>
      <w:r w:rsidRPr="00211397">
        <w:rPr>
          <w:rStyle w:val="StyleUnderline"/>
          <w:highlight w:val="cyan"/>
        </w:rPr>
        <w:t>was straining his reserves</w:t>
      </w:r>
      <w:r w:rsidRPr="00FB2757">
        <w:rPr>
          <w:sz w:val="14"/>
        </w:rPr>
        <w:t xml:space="preserve"> just </w:t>
      </w:r>
      <w:r w:rsidRPr="00211397">
        <w:rPr>
          <w:rStyle w:val="StyleUnderline"/>
          <w:highlight w:val="cyan"/>
        </w:rPr>
        <w:t>dealing with</w:t>
      </w:r>
      <w:r w:rsidRPr="00FB2757">
        <w:rPr>
          <w:rStyle w:val="StyleUnderline"/>
        </w:rPr>
        <w:t xml:space="preserve"> the </w:t>
      </w:r>
      <w:r w:rsidRPr="00211397">
        <w:rPr>
          <w:rStyle w:val="StyleUnderline"/>
          <w:highlight w:val="cyan"/>
        </w:rPr>
        <w:t>stimulus</w:t>
      </w:r>
      <w:r w:rsidRPr="00211397">
        <w:rPr>
          <w:sz w:val="14"/>
          <w:highlight w:val="cyan"/>
        </w:rPr>
        <w:t xml:space="preserve"> </w:t>
      </w:r>
      <w:r w:rsidRPr="00211397">
        <w:rPr>
          <w:rStyle w:val="StyleUnderline"/>
          <w:highlight w:val="cyan"/>
        </w:rPr>
        <w:t>and financial reform</w:t>
      </w:r>
      <w:r w:rsidRPr="00FB2757">
        <w:rPr>
          <w:sz w:val="14"/>
        </w:rPr>
        <w:t>, much less fixing Afghanistan.</w:t>
      </w:r>
      <w:r w:rsidRPr="00FB2757">
        <w:rPr>
          <w:sz w:val="12"/>
        </w:rPr>
        <w:t>¶</w:t>
      </w:r>
      <w:r w:rsidRPr="00FB2757">
        <w:rPr>
          <w:sz w:val="14"/>
        </w:rPr>
        <w:t xml:space="preserve"> I first became worried about this bridge-too-far problem last year while covering financial reform on the Hill, when various congressional staffers told me their bosses didn't really have the time to understand how the Wall Street lobby was riddling the legislation with loopholes. </w:t>
      </w:r>
      <w:r w:rsidRPr="00211397">
        <w:rPr>
          <w:rStyle w:val="Emphasis"/>
          <w:highlight w:val="cyan"/>
        </w:rPr>
        <w:t>Health care was sucking all the oxygen out of the room</w:t>
      </w:r>
      <w:r w:rsidRPr="00FB2757">
        <w:rPr>
          <w:sz w:val="14"/>
        </w:rPr>
        <w:t xml:space="preserve">—and from their brains, the aides said. Obama and his team seemed barely focused on transforming the financial system—except now, belatedly—and left a lot of the infighting to regulators </w:t>
      </w:r>
      <w:proofErr w:type="gramStart"/>
      <w:r w:rsidRPr="00FB2757">
        <w:rPr>
          <w:sz w:val="14"/>
        </w:rPr>
        <w:t>like</w:t>
      </w:r>
      <w:proofErr w:type="gramEnd"/>
      <w:r w:rsidRPr="00FB2757">
        <w:rPr>
          <w:sz w:val="14"/>
        </w:rPr>
        <w:t xml:space="preserve"> Gary Gensler, the chairman of the Commodity Futures Trading Commission. Obama had spoken admiringly of Ronald Reagan as a transformational president. And yet at what would seem to be a similar historical inflection point—what should have been the end of </w:t>
      </w:r>
      <w:proofErr w:type="spellStart"/>
      <w:r w:rsidRPr="00FB2757">
        <w:rPr>
          <w:sz w:val="14"/>
        </w:rPr>
        <w:t>Reaganite</w:t>
      </w:r>
      <w:proofErr w:type="spellEnd"/>
      <w:r w:rsidRPr="00FB2757">
        <w:rPr>
          <w:sz w:val="14"/>
        </w:rPr>
        <w:t xml:space="preserve"> free-market fundamentalism and a </w:t>
      </w:r>
      <w:proofErr w:type="spellStart"/>
      <w:r w:rsidRPr="00FB2757">
        <w:rPr>
          <w:sz w:val="14"/>
        </w:rPr>
        <w:t>laserlike</w:t>
      </w:r>
      <w:proofErr w:type="spellEnd"/>
      <w:r w:rsidRPr="00FB2757">
        <w:rPr>
          <w:sz w:val="14"/>
        </w:rPr>
        <w:t xml:space="preserve"> scourging of Wall Street—Obama seemed to put this once-in-a-lifetime task on a back burner.</w:t>
      </w:r>
      <w:r w:rsidRPr="00FB2757">
        <w:rPr>
          <w:sz w:val="12"/>
        </w:rPr>
        <w:t>¶</w:t>
      </w:r>
      <w:r w:rsidRPr="00FB2757">
        <w:rPr>
          <w:sz w:val="14"/>
        </w:rPr>
        <w:t xml:space="preserve"> It is only now, a year later, when </w:t>
      </w:r>
      <w:r w:rsidRPr="00FB2757">
        <w:rPr>
          <w:rStyle w:val="StyleUnderline"/>
        </w:rPr>
        <w:t>he has a terrific fight on his hands over health care</w:t>
      </w:r>
      <w:r w:rsidRPr="00FB2757">
        <w:rPr>
          <w:sz w:val="14"/>
        </w:rPr>
        <w:t>, that Obama is talking about seriously breaking up the structure of Wall Street. The big-bank lobby will dig in big time of course, and seek to buy everyone it can on Capitol Hill, which means that the president will need even more political capital that he no longer has.</w:t>
      </w:r>
      <w:r w:rsidRPr="00FB2757">
        <w:rPr>
          <w:sz w:val="12"/>
        </w:rPr>
        <w:t>¶</w:t>
      </w:r>
      <w:r w:rsidRPr="00FB2757">
        <w:rPr>
          <w:sz w:val="14"/>
        </w:rPr>
        <w:t xml:space="preserve"> Just as bad, </w:t>
      </w:r>
      <w:r w:rsidRPr="00211397">
        <w:rPr>
          <w:rStyle w:val="StyleUnderline"/>
          <w:highlight w:val="cyan"/>
        </w:rPr>
        <w:t>when the pres</w:t>
      </w:r>
      <w:r w:rsidRPr="00FB2757">
        <w:rPr>
          <w:rStyle w:val="StyleUnderline"/>
        </w:rPr>
        <w:t xml:space="preserve">ident </w:t>
      </w:r>
      <w:r w:rsidRPr="00211397">
        <w:rPr>
          <w:rStyle w:val="StyleUnderline"/>
          <w:highlight w:val="cyan"/>
        </w:rPr>
        <w:t>did</w:t>
      </w:r>
      <w:r w:rsidRPr="00FB2757">
        <w:rPr>
          <w:rStyle w:val="StyleUnderline"/>
        </w:rPr>
        <w:t xml:space="preserve"> do </w:t>
      </w:r>
      <w:r w:rsidRPr="00211397">
        <w:rPr>
          <w:rStyle w:val="Emphasis"/>
          <w:highlight w:val="cyan"/>
        </w:rPr>
        <w:t>h</w:t>
      </w:r>
      <w:r w:rsidRPr="00FB2757">
        <w:rPr>
          <w:rStyle w:val="StyleUnderline"/>
        </w:rPr>
        <w:t xml:space="preserve">ealth </w:t>
      </w:r>
      <w:r w:rsidRPr="00211397">
        <w:rPr>
          <w:rStyle w:val="Emphasis"/>
          <w:highlight w:val="cyan"/>
        </w:rPr>
        <w:t>c</w:t>
      </w:r>
      <w:r w:rsidRPr="00FB2757">
        <w:rPr>
          <w:rStyle w:val="StyleUnderline"/>
        </w:rPr>
        <w:t>are</w:t>
      </w:r>
      <w:r w:rsidRPr="00FB2757">
        <w:rPr>
          <w:sz w:val="14"/>
        </w:rPr>
        <w:t>—whatever version of it squeaks through now—</w:t>
      </w:r>
      <w:r w:rsidRPr="00211397">
        <w:rPr>
          <w:rStyle w:val="StyleUnderline"/>
          <w:highlight w:val="cyan"/>
        </w:rPr>
        <w:t>he seemed to be</w:t>
      </w:r>
      <w:r w:rsidRPr="00211397">
        <w:rPr>
          <w:sz w:val="14"/>
          <w:highlight w:val="cyan"/>
        </w:rPr>
        <w:t xml:space="preserve"> </w:t>
      </w:r>
      <w:r w:rsidRPr="00211397">
        <w:rPr>
          <w:rStyle w:val="StyleUnderline"/>
          <w:highlight w:val="cyan"/>
        </w:rPr>
        <w:t>getting</w:t>
      </w:r>
      <w:r w:rsidRPr="00FB2757">
        <w:rPr>
          <w:rStyle w:val="StyleUnderline"/>
        </w:rPr>
        <w:t xml:space="preserve"> such </w:t>
      </w:r>
      <w:r w:rsidRPr="00211397">
        <w:rPr>
          <w:rStyle w:val="StyleUnderline"/>
          <w:highlight w:val="cyan"/>
        </w:rPr>
        <w:t>a meager result for so bruising an effort</w:t>
      </w:r>
      <w:r w:rsidRPr="00FB2757">
        <w:rPr>
          <w:sz w:val="14"/>
        </w:rPr>
        <w:t xml:space="preserve"> that </w:t>
      </w:r>
      <w:r w:rsidRPr="00211397">
        <w:rPr>
          <w:rStyle w:val="StyleUnderline"/>
          <w:highlight w:val="cyan"/>
        </w:rPr>
        <w:t>it will be a long time before anyone has</w:t>
      </w:r>
      <w:r w:rsidRPr="00FB2757">
        <w:rPr>
          <w:sz w:val="14"/>
        </w:rPr>
        <w:t xml:space="preserve"> the </w:t>
      </w:r>
      <w:r w:rsidRPr="00211397">
        <w:rPr>
          <w:rStyle w:val="StyleUnderline"/>
          <w:highlight w:val="cyan"/>
        </w:rPr>
        <w:t>stomach</w:t>
      </w:r>
      <w:r w:rsidRPr="00FB2757">
        <w:rPr>
          <w:sz w:val="14"/>
        </w:rPr>
        <w:t xml:space="preserve"> to set it right legislatively.</w:t>
      </w:r>
    </w:p>
    <w:p w:rsidR="005760B7" w:rsidRDefault="005760B7" w:rsidP="005760B7">
      <w:pPr>
        <w:pStyle w:val="Heading2"/>
      </w:pPr>
      <w:r>
        <w:t>PC Not True</w:t>
      </w:r>
    </w:p>
    <w:p w:rsidR="005760B7" w:rsidRDefault="005760B7" w:rsidP="005760B7">
      <w:pPr>
        <w:pStyle w:val="Heading3"/>
      </w:pPr>
      <w:r>
        <w:t>PC Not Real/Winners Win (Hirsch)</w:t>
      </w:r>
    </w:p>
    <w:p w:rsidR="005760B7" w:rsidRPr="00093287" w:rsidRDefault="005760B7" w:rsidP="005760B7">
      <w:pPr>
        <w:pStyle w:val="Heading4"/>
      </w:pPr>
      <w:r w:rsidRPr="00093287">
        <w:t>Political capital doesn’t exist and isn’t key to their DA- more likely winners win</w:t>
      </w:r>
    </w:p>
    <w:p w:rsidR="005760B7" w:rsidRDefault="005760B7" w:rsidP="005760B7">
      <w:r>
        <w:rPr>
          <w:rStyle w:val="Style13ptBold"/>
        </w:rPr>
        <w:t>Hirsh, 13</w:t>
      </w:r>
      <w:r>
        <w:t xml:space="preserve"> --- Chief correspondent (2/7/2013, Michael, “There’s No Such Thing as Political Capital; The idea of political capital—or mandates, or momentum—is so poorly defined that presidents and pundits often get it wrong,” </w:t>
      </w:r>
      <w:hyperlink r:id="rId75" w:history="1">
        <w:r>
          <w:rPr>
            <w:rStyle w:val="Hyperlink"/>
          </w:rPr>
          <w:t>http://www.nationaljournal.com/magazine/there-s-no-such-thing-as-political-capital-20130207)</w:t>
        </w:r>
      </w:hyperlink>
      <w:r>
        <w:t>)</w:t>
      </w:r>
    </w:p>
    <w:p w:rsidR="005760B7" w:rsidRDefault="005760B7" w:rsidP="005760B7">
      <w:pPr>
        <w:rPr>
          <w:sz w:val="8"/>
        </w:rPr>
      </w:pPr>
      <w:r w:rsidRPr="00093287">
        <w:rPr>
          <w:sz w:val="8"/>
        </w:rPr>
        <w:t xml:space="preserve">On Tuesday, in his State of the Union address, President Obama will do what every president does this time of year. For about 60 minutes, he will lay out a sprawling and ambitious wish list highlighted by gun control and immigration reform, climate change and debt reduction. In response, the </w:t>
      </w:r>
      <w:r w:rsidRPr="00093287">
        <w:rPr>
          <w:rStyle w:val="StyleUnderline"/>
        </w:rPr>
        <w:t>pundits will</w:t>
      </w:r>
      <w:r w:rsidRPr="00093287">
        <w:rPr>
          <w:sz w:val="8"/>
        </w:rPr>
        <w:t xml:space="preserve"> </w:t>
      </w:r>
      <w:r w:rsidRPr="00093287">
        <w:rPr>
          <w:rStyle w:val="StyleUnderline"/>
        </w:rPr>
        <w:t>do what they always do</w:t>
      </w:r>
      <w:r w:rsidRPr="00093287">
        <w:rPr>
          <w:sz w:val="8"/>
        </w:rPr>
        <w:t xml:space="preserve"> this time of year: They will </w:t>
      </w:r>
      <w:r w:rsidRPr="00093287">
        <w:rPr>
          <w:rStyle w:val="StyleUnderline"/>
        </w:rPr>
        <w:t>talk about</w:t>
      </w:r>
      <w:r w:rsidRPr="00093287">
        <w:rPr>
          <w:sz w:val="8"/>
        </w:rPr>
        <w:t xml:space="preserve"> how unrealistic most of the proposals are, discussions often informed by sagacious reckonings of </w:t>
      </w:r>
      <w:r w:rsidRPr="00093287">
        <w:rPr>
          <w:rStyle w:val="StyleUnderline"/>
        </w:rPr>
        <w:t>how much</w:t>
      </w:r>
      <w:r w:rsidRPr="00093287">
        <w:rPr>
          <w:sz w:val="8"/>
        </w:rPr>
        <w:t xml:space="preserve"> </w:t>
      </w:r>
      <w:r w:rsidRPr="00211397">
        <w:rPr>
          <w:sz w:val="8"/>
          <w:highlight w:val="cyan"/>
        </w:rPr>
        <w:t>“</w:t>
      </w:r>
      <w:r w:rsidRPr="00211397">
        <w:rPr>
          <w:rStyle w:val="StyleUnderline"/>
          <w:highlight w:val="cyan"/>
        </w:rPr>
        <w:t>pol</w:t>
      </w:r>
      <w:r w:rsidRPr="00093287">
        <w:rPr>
          <w:rStyle w:val="StyleUnderline"/>
        </w:rPr>
        <w:t xml:space="preserve">itical </w:t>
      </w:r>
      <w:r w:rsidRPr="00211397">
        <w:rPr>
          <w:rStyle w:val="StyleUnderline"/>
          <w:highlight w:val="cyan"/>
        </w:rPr>
        <w:t>cap</w:t>
      </w:r>
      <w:r w:rsidRPr="00093287">
        <w:rPr>
          <w:rStyle w:val="StyleUnderline"/>
        </w:rPr>
        <w:t>ital</w:t>
      </w:r>
      <w:r w:rsidRPr="00093287">
        <w:rPr>
          <w:sz w:val="8"/>
        </w:rPr>
        <w:t xml:space="preserve">” </w:t>
      </w:r>
      <w:r w:rsidRPr="00093287">
        <w:rPr>
          <w:rStyle w:val="StyleUnderline"/>
        </w:rPr>
        <w:t>Obama</w:t>
      </w:r>
      <w:r w:rsidRPr="00093287">
        <w:rPr>
          <w:sz w:val="8"/>
        </w:rPr>
        <w:t xml:space="preserve"> </w:t>
      </w:r>
      <w:r w:rsidRPr="00093287">
        <w:rPr>
          <w:rStyle w:val="StyleUnderline"/>
        </w:rPr>
        <w:t>possesses to push his program through</w:t>
      </w:r>
      <w:r w:rsidRPr="00093287">
        <w:rPr>
          <w:sz w:val="8"/>
        </w:rPr>
        <w:t xml:space="preserve">. Most of </w:t>
      </w:r>
      <w:r w:rsidRPr="00093287">
        <w:rPr>
          <w:rStyle w:val="Emphasis"/>
        </w:rPr>
        <w:t xml:space="preserve">this talk will </w:t>
      </w:r>
      <w:r w:rsidRPr="00211397">
        <w:rPr>
          <w:rStyle w:val="Emphasis"/>
          <w:highlight w:val="cyan"/>
        </w:rPr>
        <w:t>have no bearing on what actually happens</w:t>
      </w:r>
      <w:r w:rsidRPr="00093287">
        <w:rPr>
          <w:sz w:val="8"/>
        </w:rPr>
        <w:t xml:space="preserve"> over the next four years. Consider this: </w:t>
      </w:r>
      <w:r w:rsidRPr="00211397">
        <w:rPr>
          <w:rStyle w:val="StyleUnderline"/>
          <w:highlight w:val="cyan"/>
        </w:rPr>
        <w:t>Three months ago</w:t>
      </w:r>
      <w:r w:rsidRPr="00093287">
        <w:rPr>
          <w:sz w:val="8"/>
        </w:rPr>
        <w:t xml:space="preserve">, just before the November election, </w:t>
      </w:r>
      <w:r w:rsidRPr="00211397">
        <w:rPr>
          <w:rStyle w:val="StyleUnderline"/>
          <w:highlight w:val="cyan"/>
        </w:rPr>
        <w:t>if someone had</w:t>
      </w:r>
      <w:r w:rsidRPr="00211397">
        <w:rPr>
          <w:sz w:val="8"/>
          <w:highlight w:val="cyan"/>
        </w:rPr>
        <w:t xml:space="preserve"> </w:t>
      </w:r>
      <w:r w:rsidRPr="00211397">
        <w:rPr>
          <w:rStyle w:val="StyleUnderline"/>
          <w:highlight w:val="cyan"/>
        </w:rPr>
        <w:t>talked</w:t>
      </w:r>
      <w:r w:rsidRPr="00093287">
        <w:rPr>
          <w:sz w:val="8"/>
        </w:rPr>
        <w:t xml:space="preserve"> seriously </w:t>
      </w:r>
      <w:r w:rsidRPr="00211397">
        <w:rPr>
          <w:rStyle w:val="StyleUnderline"/>
          <w:highlight w:val="cyan"/>
        </w:rPr>
        <w:t>about</w:t>
      </w:r>
      <w:r w:rsidRPr="00093287">
        <w:rPr>
          <w:sz w:val="8"/>
        </w:rPr>
        <w:t xml:space="preserve"> Obama having enough political </w:t>
      </w:r>
      <w:r w:rsidRPr="00211397">
        <w:rPr>
          <w:rStyle w:val="StyleUnderline"/>
          <w:highlight w:val="cyan"/>
        </w:rPr>
        <w:t>capital to</w:t>
      </w:r>
      <w:r w:rsidRPr="00093287">
        <w:rPr>
          <w:rStyle w:val="StyleUnderline"/>
        </w:rPr>
        <w:t xml:space="preserve"> oversee</w:t>
      </w:r>
      <w:r w:rsidRPr="00093287">
        <w:rPr>
          <w:sz w:val="8"/>
        </w:rPr>
        <w:t xml:space="preserve"> passage of </w:t>
      </w:r>
      <w:r w:rsidRPr="00093287">
        <w:rPr>
          <w:rStyle w:val="StyleUnderline"/>
        </w:rPr>
        <w:t xml:space="preserve">both </w:t>
      </w:r>
      <w:r w:rsidRPr="00211397">
        <w:rPr>
          <w:rStyle w:val="StyleUnderline"/>
          <w:highlight w:val="cyan"/>
        </w:rPr>
        <w:t>immigration</w:t>
      </w:r>
      <w:r w:rsidRPr="00093287">
        <w:rPr>
          <w:sz w:val="8"/>
        </w:rPr>
        <w:t xml:space="preserve"> reform </w:t>
      </w:r>
      <w:r w:rsidRPr="00093287">
        <w:rPr>
          <w:rStyle w:val="StyleUnderline"/>
        </w:rPr>
        <w:t>and gun-control</w:t>
      </w:r>
      <w:r w:rsidRPr="00093287">
        <w:rPr>
          <w:sz w:val="8"/>
        </w:rPr>
        <w:t xml:space="preserve"> legislation at the beginning of his second term—even after winning the election by 4 percentage points and 5 million votes (the actual final tally)—</w:t>
      </w:r>
      <w:r w:rsidRPr="00211397">
        <w:rPr>
          <w:rStyle w:val="StyleUnderline"/>
          <w:highlight w:val="cyan"/>
        </w:rPr>
        <w:t>this</w:t>
      </w:r>
      <w:r w:rsidRPr="00211397">
        <w:rPr>
          <w:sz w:val="8"/>
          <w:highlight w:val="cyan"/>
        </w:rPr>
        <w:t xml:space="preserve"> </w:t>
      </w:r>
      <w:r w:rsidRPr="00211397">
        <w:rPr>
          <w:rStyle w:val="StyleUnderline"/>
          <w:highlight w:val="cyan"/>
        </w:rPr>
        <w:t>person would have been</w:t>
      </w:r>
      <w:r w:rsidRPr="00093287">
        <w:rPr>
          <w:rStyle w:val="StyleUnderline"/>
        </w:rPr>
        <w:t xml:space="preserve"> called </w:t>
      </w:r>
      <w:r w:rsidRPr="00211397">
        <w:rPr>
          <w:rStyle w:val="StyleUnderline"/>
          <w:highlight w:val="cyan"/>
        </w:rPr>
        <w:t>crazy</w:t>
      </w:r>
      <w:r w:rsidRPr="00093287">
        <w:rPr>
          <w:rStyle w:val="StyleUnderline"/>
        </w:rPr>
        <w:t xml:space="preserve"> </w:t>
      </w:r>
      <w:r w:rsidRPr="00093287">
        <w:rPr>
          <w:sz w:val="8"/>
        </w:rPr>
        <w:t xml:space="preserve">and stripped of his pundit’s license. (It doesn’t exist, but it ought to.) </w:t>
      </w:r>
      <w:r w:rsidRPr="00093287">
        <w:rPr>
          <w:rStyle w:val="StyleUnderline"/>
        </w:rPr>
        <w:t>In his first term</w:t>
      </w:r>
      <w:r w:rsidRPr="00093287">
        <w:rPr>
          <w:sz w:val="8"/>
        </w:rPr>
        <w:t xml:space="preserve">, in a starkly polarized country, the president had been so frustrated by GOP resistance that he finally issued a limited executive order last August permitting immigrants who entered the country illegally as children to work without fear of deportation for at least two years. </w:t>
      </w:r>
      <w:r w:rsidRPr="00093287">
        <w:rPr>
          <w:rStyle w:val="StyleUnderline"/>
        </w:rPr>
        <w:t>Obama didn’t dare to even bring up gun control</w:t>
      </w:r>
      <w:r w:rsidRPr="00093287">
        <w:rPr>
          <w:sz w:val="8"/>
        </w:rPr>
        <w:t xml:space="preserve">, a Democratic “third rail” that has cost the party elections and that actually might have been even less popular on the right than the president’s health care law. </w:t>
      </w:r>
      <w:r w:rsidRPr="00093287">
        <w:rPr>
          <w:rStyle w:val="StyleUnderline"/>
        </w:rPr>
        <w:t xml:space="preserve">And yet, </w:t>
      </w:r>
      <w:r w:rsidRPr="00211397">
        <w:rPr>
          <w:rStyle w:val="StyleUnderline"/>
          <w:highlight w:val="cyan"/>
        </w:rPr>
        <w:t>for reasons that have</w:t>
      </w:r>
      <w:r w:rsidRPr="00093287">
        <w:rPr>
          <w:rStyle w:val="StyleUnderline"/>
        </w:rPr>
        <w:t xml:space="preserve"> very </w:t>
      </w:r>
      <w:r w:rsidRPr="00211397">
        <w:rPr>
          <w:rStyle w:val="StyleUnderline"/>
          <w:highlight w:val="cyan"/>
        </w:rPr>
        <w:t>little to do with</w:t>
      </w:r>
      <w:r w:rsidRPr="00093287">
        <w:rPr>
          <w:rStyle w:val="StyleUnderline"/>
        </w:rPr>
        <w:t xml:space="preserve"> Obama’s</w:t>
      </w:r>
      <w:r w:rsidRPr="00093287">
        <w:rPr>
          <w:sz w:val="8"/>
        </w:rPr>
        <w:t xml:space="preserve"> personal prestige or popularity—variously put in terms of a “mandate” or “</w:t>
      </w:r>
      <w:r w:rsidRPr="00211397">
        <w:rPr>
          <w:rStyle w:val="StyleUnderline"/>
          <w:highlight w:val="cyan"/>
        </w:rPr>
        <w:t>pol</w:t>
      </w:r>
      <w:r w:rsidRPr="00093287">
        <w:rPr>
          <w:rStyle w:val="StyleUnderline"/>
        </w:rPr>
        <w:t xml:space="preserve">itical </w:t>
      </w:r>
      <w:r w:rsidRPr="00211397">
        <w:rPr>
          <w:rStyle w:val="StyleUnderline"/>
          <w:highlight w:val="cyan"/>
        </w:rPr>
        <w:t>cap</w:t>
      </w:r>
      <w:r w:rsidRPr="00093287">
        <w:rPr>
          <w:rStyle w:val="StyleUnderline"/>
        </w:rPr>
        <w:t>ital</w:t>
      </w:r>
      <w:r w:rsidRPr="00093287">
        <w:rPr>
          <w:sz w:val="8"/>
        </w:rPr>
        <w:t>”—</w:t>
      </w:r>
      <w:r w:rsidRPr="00093287">
        <w:rPr>
          <w:rStyle w:val="StyleUnderline"/>
        </w:rPr>
        <w:t xml:space="preserve">chances are fair that </w:t>
      </w:r>
      <w:r w:rsidRPr="00211397">
        <w:rPr>
          <w:rStyle w:val="StyleUnderline"/>
          <w:highlight w:val="cyan"/>
        </w:rPr>
        <w:t>both will</w:t>
      </w:r>
      <w:r w:rsidRPr="00093287">
        <w:rPr>
          <w:rStyle w:val="StyleUnderline"/>
        </w:rPr>
        <w:t xml:space="preserve"> now </w:t>
      </w:r>
      <w:r w:rsidRPr="00211397">
        <w:rPr>
          <w:rStyle w:val="StyleUnderline"/>
          <w:highlight w:val="cyan"/>
        </w:rPr>
        <w:t>happen</w:t>
      </w:r>
      <w:r w:rsidRPr="00211397">
        <w:rPr>
          <w:sz w:val="8"/>
          <w:highlight w:val="cyan"/>
        </w:rPr>
        <w:t>.</w:t>
      </w:r>
      <w:r w:rsidRPr="00093287">
        <w:rPr>
          <w:sz w:val="8"/>
        </w:rPr>
        <w:t xml:space="preserve"> </w:t>
      </w:r>
      <w:r w:rsidRPr="00093287">
        <w:rPr>
          <w:rStyle w:val="StyleUnderline"/>
        </w:rPr>
        <w:t>What changed</w:t>
      </w:r>
      <w:r w:rsidRPr="00093287">
        <w:rPr>
          <w:sz w:val="8"/>
        </w:rPr>
        <w:t xml:space="preserve">? </w:t>
      </w:r>
      <w:r w:rsidRPr="00093287">
        <w:rPr>
          <w:rStyle w:val="StyleUnderline"/>
        </w:rPr>
        <w:t>In the case of gun control</w:t>
      </w:r>
      <w:r w:rsidRPr="00093287">
        <w:rPr>
          <w:sz w:val="8"/>
        </w:rPr>
        <w:t xml:space="preserve">, of course, it wasn’t the election. It was the horror of the 20 first-graders who were slaughtered in </w:t>
      </w:r>
      <w:r w:rsidRPr="00093287">
        <w:rPr>
          <w:rStyle w:val="StyleUnderline"/>
        </w:rPr>
        <w:t>Newtown</w:t>
      </w:r>
      <w:r w:rsidRPr="00093287">
        <w:rPr>
          <w:sz w:val="8"/>
        </w:rPr>
        <w:t xml:space="preserve">, Conn., in mid-December. The sickening reality of little girls and boys riddled with bullets from a high-capacity assault weapon seemed to precipitate a sudden tipping point in the national conscience. One thing changed after another. Wayne </w:t>
      </w:r>
      <w:proofErr w:type="spellStart"/>
      <w:r w:rsidRPr="00093287">
        <w:rPr>
          <w:sz w:val="8"/>
        </w:rPr>
        <w:t>LaPierre</w:t>
      </w:r>
      <w:proofErr w:type="spellEnd"/>
      <w:r w:rsidRPr="00093287">
        <w:rPr>
          <w:sz w:val="8"/>
        </w:rPr>
        <w:t xml:space="preserve"> of the National Rifle Association marginalized himself with poorly chosen comments soon after the massacre. The pro-gun lobby, once a phalanx of opposition, began to fissure into </w:t>
      </w:r>
      <w:proofErr w:type="spellStart"/>
      <w:r w:rsidRPr="00093287">
        <w:rPr>
          <w:sz w:val="8"/>
        </w:rPr>
        <w:t>reasonables</w:t>
      </w:r>
      <w:proofErr w:type="spellEnd"/>
      <w:r w:rsidRPr="00093287">
        <w:rPr>
          <w:sz w:val="8"/>
        </w:rPr>
        <w:t xml:space="preserve"> and crazies. Former Rep. Gabrielle </w:t>
      </w:r>
      <w:proofErr w:type="spellStart"/>
      <w:r w:rsidRPr="00093287">
        <w:rPr>
          <w:sz w:val="8"/>
        </w:rPr>
        <w:t>Giffords</w:t>
      </w:r>
      <w:proofErr w:type="spellEnd"/>
      <w:r w:rsidRPr="00093287">
        <w:rPr>
          <w:sz w:val="8"/>
        </w:rPr>
        <w:t xml:space="preserve">, D-Ariz., who was shot in the head two years ago and is still struggling to speak and walk, started a PAC with her husband to appeal to the moderate middle of gun owners. Then she gave riveting and poignant testimony to the Senate, challenging lawmakers: “Be bold.” As a result, momentum has appeared to build around some kind of a plan to curtail sales of the most dangerous weapons and ammunition and the way people are permitted to buy them. It’s impossible to say now whether such a bill will pass and, if it does, whether it will make anything more than cosmetic changes to gun laws. But one thing is clear: The political tectonics have shifted dramatically in very little time. Whole new possibilities exist now that didn’t a few weeks ago. </w:t>
      </w:r>
      <w:r w:rsidRPr="00093287">
        <w:rPr>
          <w:rStyle w:val="StyleUnderline"/>
        </w:rPr>
        <w:t>Meanwhile</w:t>
      </w:r>
      <w:r w:rsidRPr="00093287">
        <w:rPr>
          <w:sz w:val="8"/>
        </w:rPr>
        <w:t xml:space="preserve">, the Republican members of the Senate’s so-called Gang of Eight are pushing hard for a new spirit of compromise on </w:t>
      </w:r>
      <w:r w:rsidRPr="00211397">
        <w:rPr>
          <w:rStyle w:val="StyleUnderline"/>
          <w:highlight w:val="cyan"/>
        </w:rPr>
        <w:t>immigration</w:t>
      </w:r>
      <w:r w:rsidRPr="00211397">
        <w:rPr>
          <w:sz w:val="8"/>
          <w:highlight w:val="cyan"/>
        </w:rPr>
        <w:t xml:space="preserve"> r</w:t>
      </w:r>
      <w:r w:rsidRPr="00093287">
        <w:rPr>
          <w:sz w:val="8"/>
        </w:rPr>
        <w:t xml:space="preserve">eform, a sharp change after an election year in which the GOP standard-bearer declared he would make life so miserable for the 11 million illegal immigrants in the U.S. that they would “self-deport.” But this </w:t>
      </w:r>
      <w:r w:rsidRPr="00093287">
        <w:rPr>
          <w:rStyle w:val="StyleUnderline"/>
        </w:rPr>
        <w:t>turnaround</w:t>
      </w:r>
      <w:r w:rsidRPr="00093287">
        <w:rPr>
          <w:sz w:val="8"/>
        </w:rPr>
        <w:t xml:space="preserve"> </w:t>
      </w:r>
      <w:r w:rsidRPr="00093287">
        <w:rPr>
          <w:rStyle w:val="StyleUnderline"/>
        </w:rPr>
        <w:t>has very little to do with Obama’s</w:t>
      </w:r>
      <w:r w:rsidRPr="00093287">
        <w:rPr>
          <w:sz w:val="8"/>
        </w:rPr>
        <w:t xml:space="preserve"> </w:t>
      </w:r>
      <w:r w:rsidRPr="00093287">
        <w:rPr>
          <w:rStyle w:val="StyleUnderline"/>
        </w:rPr>
        <w:t>personal influence</w:t>
      </w:r>
      <w:r w:rsidRPr="00093287">
        <w:rPr>
          <w:sz w:val="8"/>
        </w:rPr>
        <w:t xml:space="preserve">—his political mandate, as it were. </w:t>
      </w:r>
      <w:r w:rsidRPr="00093287">
        <w:rPr>
          <w:rStyle w:val="StyleUnderline"/>
        </w:rPr>
        <w:t xml:space="preserve">It </w:t>
      </w:r>
      <w:r w:rsidRPr="00211397">
        <w:rPr>
          <w:rStyle w:val="StyleUnderline"/>
          <w:highlight w:val="cyan"/>
        </w:rPr>
        <w:t>has</w:t>
      </w:r>
      <w:r w:rsidRPr="00093287">
        <w:rPr>
          <w:rStyle w:val="StyleUnderline"/>
        </w:rPr>
        <w:t xml:space="preserve"> almost </w:t>
      </w:r>
      <w:r w:rsidRPr="00211397">
        <w:rPr>
          <w:rStyle w:val="StyleUnderline"/>
          <w:highlight w:val="cyan"/>
        </w:rPr>
        <w:t>entirely to do with</w:t>
      </w:r>
      <w:r w:rsidRPr="00093287">
        <w:rPr>
          <w:sz w:val="8"/>
        </w:rPr>
        <w:t xml:space="preserve"> just two numbers: 71 and 27. That’s 71 percent for Obama, 27 percent for Mitt Romney, </w:t>
      </w:r>
      <w:r w:rsidRPr="00093287">
        <w:rPr>
          <w:rStyle w:val="StyleUnderline"/>
        </w:rPr>
        <w:t>the</w:t>
      </w:r>
      <w:r w:rsidRPr="00093287">
        <w:rPr>
          <w:sz w:val="8"/>
        </w:rPr>
        <w:t xml:space="preserve"> breakdown of the </w:t>
      </w:r>
      <w:r w:rsidRPr="00211397">
        <w:rPr>
          <w:rStyle w:val="StyleUnderline"/>
          <w:highlight w:val="cyan"/>
        </w:rPr>
        <w:t>Hispanic vote</w:t>
      </w:r>
      <w:r w:rsidRPr="00093287">
        <w:rPr>
          <w:sz w:val="8"/>
        </w:rPr>
        <w:t xml:space="preserve"> in the 2012 presidential election. Obama drove home his advantage by giving a speech on immigration reform on Jan. 29 at a Hispanic-dominated high school in Nevada, a swing state he won by a surprising 8 percentage points in November. But the </w:t>
      </w:r>
      <w:r w:rsidRPr="00093287">
        <w:rPr>
          <w:rStyle w:val="StyleUnderline"/>
        </w:rPr>
        <w:t>movement on immigration</w:t>
      </w:r>
      <w:r w:rsidRPr="00093287">
        <w:rPr>
          <w:sz w:val="8"/>
        </w:rPr>
        <w:t xml:space="preserve"> </w:t>
      </w:r>
      <w:r w:rsidRPr="00093287">
        <w:rPr>
          <w:rStyle w:val="StyleUnderline"/>
        </w:rPr>
        <w:t>has</w:t>
      </w:r>
      <w:r w:rsidRPr="00093287">
        <w:rPr>
          <w:sz w:val="8"/>
        </w:rPr>
        <w:t xml:space="preserve"> mainly </w:t>
      </w:r>
      <w:r w:rsidRPr="00093287">
        <w:rPr>
          <w:rStyle w:val="StyleUnderline"/>
        </w:rPr>
        <w:t>come out of</w:t>
      </w:r>
      <w:r w:rsidRPr="00093287">
        <w:rPr>
          <w:sz w:val="8"/>
        </w:rPr>
        <w:t xml:space="preserve"> </w:t>
      </w:r>
      <w:r w:rsidRPr="00093287">
        <w:rPr>
          <w:rStyle w:val="StyleUnderline"/>
        </w:rPr>
        <w:t>the Republican Party’s</w:t>
      </w:r>
      <w:r w:rsidRPr="00093287">
        <w:rPr>
          <w:sz w:val="8"/>
        </w:rPr>
        <w:t xml:space="preserve"> recent </w:t>
      </w:r>
      <w:r w:rsidRPr="00093287">
        <w:rPr>
          <w:rStyle w:val="StyleUnderline"/>
        </w:rPr>
        <w:t>introspection</w:t>
      </w:r>
      <w:r w:rsidRPr="00093287">
        <w:rPr>
          <w:sz w:val="8"/>
        </w:rPr>
        <w:t>, and the realization by its more thoughtful members, such as Sen. Marco Rubio of Florida and Gov. Bobby Jindal of Louisiana, that without such a shift the party may be facing demographic death in a country where the 2010 census showed, for the first time, that white births have fallen into the minority. It’s got nothing to do with Obama’s political capital or, indeed, Obama at all. The point is not that “political capital” is a meaningless term. Often it is a synonym for “mandate” or “momentum” in the aftermath of a decisive election—and just about every politician ever elected has tried to claim more of a mandate than he actually has. Certainly, Obama can say that because he was elected and Romney wasn’t, he has a better claim on the country’s mood and direction. Many pundits still defend political capital as a useful metaphor at least. “It’s an unquantifiable but meaningful concept,” says Norman Ornstein of the American Enterprise Institute. “You can’t really look at a president and say he’s got 37 ounces of political capital. But the fact is</w:t>
      </w:r>
      <w:proofErr w:type="gramStart"/>
      <w:r w:rsidRPr="00093287">
        <w:rPr>
          <w:sz w:val="8"/>
        </w:rPr>
        <w:t>,</w:t>
      </w:r>
      <w:proofErr w:type="gramEnd"/>
      <w:r w:rsidRPr="00093287">
        <w:rPr>
          <w:sz w:val="8"/>
        </w:rPr>
        <w:t xml:space="preserve"> it’s a concept that matters, if you have popularity and some momentum on your side.” The real problem is that </w:t>
      </w:r>
      <w:r w:rsidRPr="00093287">
        <w:rPr>
          <w:rStyle w:val="StyleUnderline"/>
        </w:rPr>
        <w:t xml:space="preserve">the idea of </w:t>
      </w:r>
      <w:r w:rsidRPr="00211397">
        <w:rPr>
          <w:rStyle w:val="StyleUnderline"/>
          <w:highlight w:val="cyan"/>
        </w:rPr>
        <w:t>pol</w:t>
      </w:r>
      <w:r w:rsidRPr="00093287">
        <w:rPr>
          <w:rStyle w:val="StyleUnderline"/>
        </w:rPr>
        <w:t xml:space="preserve">itical </w:t>
      </w:r>
      <w:r w:rsidRPr="00211397">
        <w:rPr>
          <w:rStyle w:val="StyleUnderline"/>
          <w:highlight w:val="cyan"/>
        </w:rPr>
        <w:t>cap</w:t>
      </w:r>
      <w:r w:rsidRPr="00093287">
        <w:rPr>
          <w:rStyle w:val="StyleUnderline"/>
        </w:rPr>
        <w:t>ita</w:t>
      </w:r>
      <w:r w:rsidRPr="00093287">
        <w:rPr>
          <w:sz w:val="8"/>
        </w:rPr>
        <w:t>l—or mandates, or momentum—</w:t>
      </w:r>
      <w:r w:rsidRPr="00211397">
        <w:rPr>
          <w:rStyle w:val="StyleUnderline"/>
          <w:highlight w:val="cyan"/>
        </w:rPr>
        <w:t>is</w:t>
      </w:r>
      <w:r w:rsidRPr="00093287">
        <w:rPr>
          <w:rStyle w:val="StyleUnderline"/>
        </w:rPr>
        <w:t xml:space="preserve"> so </w:t>
      </w:r>
      <w:r w:rsidRPr="00211397">
        <w:rPr>
          <w:rStyle w:val="StyleUnderline"/>
          <w:highlight w:val="cyan"/>
        </w:rPr>
        <w:t>poorly defined</w:t>
      </w:r>
      <w:r w:rsidRPr="00093287">
        <w:rPr>
          <w:rStyle w:val="StyleUnderline"/>
        </w:rPr>
        <w:t xml:space="preserve"> that presidents and </w:t>
      </w:r>
      <w:r w:rsidRPr="00211397">
        <w:rPr>
          <w:rStyle w:val="StyleUnderline"/>
          <w:highlight w:val="cyan"/>
        </w:rPr>
        <w:t>pundits</w:t>
      </w:r>
      <w:r w:rsidRPr="00093287">
        <w:rPr>
          <w:rStyle w:val="StyleUnderline"/>
        </w:rPr>
        <w:t xml:space="preserve"> often </w:t>
      </w:r>
      <w:r w:rsidRPr="00211397">
        <w:rPr>
          <w:rStyle w:val="StyleUnderline"/>
          <w:highlight w:val="cyan"/>
        </w:rPr>
        <w:t>get it wrong</w:t>
      </w:r>
      <w:r w:rsidRPr="00093287">
        <w:rPr>
          <w:rStyle w:val="StyleUnderline"/>
        </w:rPr>
        <w:t>.</w:t>
      </w:r>
      <w:r w:rsidRPr="00093287">
        <w:rPr>
          <w:sz w:val="8"/>
        </w:rPr>
        <w:t xml:space="preserve"> “Presidents usually over-estimate it,” says George Edwards, a presidential scholar at Texas A&amp;M University. “The best kind of political capital—some sense of an electoral mandate to do something—is very rare. It almost never happens. </w:t>
      </w:r>
      <w:proofErr w:type="gramStart"/>
      <w:r w:rsidRPr="00093287">
        <w:rPr>
          <w:sz w:val="8"/>
        </w:rPr>
        <w:t>In 1964, maybe.</w:t>
      </w:r>
      <w:proofErr w:type="gramEnd"/>
      <w:r w:rsidRPr="00093287">
        <w:rPr>
          <w:sz w:val="8"/>
        </w:rPr>
        <w:t xml:space="preserve"> </w:t>
      </w:r>
      <w:proofErr w:type="gramStart"/>
      <w:r w:rsidRPr="00093287">
        <w:rPr>
          <w:sz w:val="8"/>
        </w:rPr>
        <w:t>And to some degree in 1980.”</w:t>
      </w:r>
      <w:proofErr w:type="gramEnd"/>
      <w:r w:rsidRPr="00093287">
        <w:rPr>
          <w:sz w:val="8"/>
        </w:rPr>
        <w:t xml:space="preserve"> For that reason, political </w:t>
      </w:r>
      <w:r w:rsidRPr="00093287">
        <w:rPr>
          <w:rStyle w:val="StyleUnderline"/>
        </w:rPr>
        <w:t>capital</w:t>
      </w:r>
      <w:r w:rsidRPr="00093287">
        <w:rPr>
          <w:sz w:val="8"/>
        </w:rPr>
        <w:t xml:space="preserve"> is a concept that misleads far more than it enlightens. It is distortionary. It </w:t>
      </w:r>
      <w:r w:rsidRPr="00093287">
        <w:rPr>
          <w:rStyle w:val="StyleUnderline"/>
        </w:rPr>
        <w:t>conveys</w:t>
      </w:r>
      <w:r w:rsidRPr="00093287">
        <w:rPr>
          <w:sz w:val="8"/>
        </w:rPr>
        <w:t xml:space="preserve"> the idea </w:t>
      </w:r>
      <w:r w:rsidRPr="00093287">
        <w:rPr>
          <w:rStyle w:val="StyleUnderline"/>
        </w:rPr>
        <w:t>that we know more than we really do</w:t>
      </w:r>
      <w:r w:rsidRPr="00093287">
        <w:rPr>
          <w:sz w:val="8"/>
        </w:rPr>
        <w:t xml:space="preserve"> </w:t>
      </w:r>
      <w:r w:rsidRPr="00093287">
        <w:rPr>
          <w:rStyle w:val="StyleUnderline"/>
        </w:rPr>
        <w:t>about</w:t>
      </w:r>
      <w:r w:rsidRPr="00093287">
        <w:rPr>
          <w:sz w:val="8"/>
        </w:rPr>
        <w:t xml:space="preserve"> the </w:t>
      </w:r>
      <w:r w:rsidRPr="00093287">
        <w:rPr>
          <w:rStyle w:val="StyleUnderline"/>
        </w:rPr>
        <w:t>ever-elusive</w:t>
      </w:r>
      <w:r w:rsidRPr="00093287">
        <w:rPr>
          <w:sz w:val="8"/>
        </w:rPr>
        <w:t xml:space="preserve"> concept of </w:t>
      </w:r>
      <w:r w:rsidRPr="00093287">
        <w:rPr>
          <w:rStyle w:val="StyleUnderline"/>
        </w:rPr>
        <w:t>political power</w:t>
      </w:r>
      <w:r w:rsidRPr="00093287">
        <w:rPr>
          <w:sz w:val="8"/>
        </w:rPr>
        <w:t xml:space="preserve">, and it discounts the way </w:t>
      </w:r>
      <w:r w:rsidRPr="00211397">
        <w:rPr>
          <w:rStyle w:val="Emphasis"/>
          <w:highlight w:val="cyan"/>
        </w:rPr>
        <w:t>unforeseen events</w:t>
      </w:r>
      <w:r w:rsidRPr="00093287">
        <w:rPr>
          <w:rStyle w:val="Emphasis"/>
        </w:rPr>
        <w:t xml:space="preserve"> can </w:t>
      </w:r>
      <w:r w:rsidRPr="00211397">
        <w:rPr>
          <w:rStyle w:val="Emphasis"/>
          <w:highlight w:val="cyan"/>
        </w:rPr>
        <w:t>suddenly change everything</w:t>
      </w:r>
      <w:r w:rsidRPr="00093287">
        <w:rPr>
          <w:sz w:val="8"/>
        </w:rPr>
        <w:t xml:space="preserve">. Instead, it suggests, erroneously, that a political figure has a concrete amount of political capital to invest, just as someone might have real investment capital—that a particular leader can bank his gains, and the size of his account determines what he can do at any given moment in history. Naturally, any president has practical and electoral limits. Does he have a majority in both chambers of Congress and a cohesive coalition behind him? Obama has neither at present. And unless a surge in the economy—at the moment, still stuck—or some other great victory gives him more momentum, it is inevitable that the closer Obama gets to the 2014 election, the less he will be able to get done. Going into the midterms, Republicans will increasingly avoid any concessions that make him (and the Democrats) stronger. But the abrupt emergence of the immigration and gun-control issues illustrates how suddenly shifts in mood can occur and how political interests can align in new ways just as suddenly. Indeed, the pseudo-concept of political capital masks a larger truth about Washington that is kindergarten simple: You just don’t know what you can do until you try. Or as Ornstein </w:t>
      </w:r>
      <w:proofErr w:type="gramStart"/>
      <w:r w:rsidRPr="00093287">
        <w:rPr>
          <w:sz w:val="8"/>
        </w:rPr>
        <w:t>himself</w:t>
      </w:r>
      <w:proofErr w:type="gramEnd"/>
      <w:r w:rsidRPr="00093287">
        <w:rPr>
          <w:sz w:val="8"/>
        </w:rPr>
        <w:t xml:space="preserve"> once wrote years ago, “Winning wins.” In theory, and in practice, </w:t>
      </w:r>
      <w:r w:rsidRPr="00093287">
        <w:rPr>
          <w:rStyle w:val="StyleUnderline"/>
        </w:rPr>
        <w:t>depending on Obama’s handling</w:t>
      </w:r>
      <w:r w:rsidRPr="00093287">
        <w:rPr>
          <w:sz w:val="8"/>
        </w:rPr>
        <w:t xml:space="preserve"> </w:t>
      </w:r>
      <w:r w:rsidRPr="00093287">
        <w:rPr>
          <w:rStyle w:val="StyleUnderline"/>
        </w:rPr>
        <w:t>of any</w:t>
      </w:r>
      <w:r w:rsidRPr="00093287">
        <w:rPr>
          <w:sz w:val="8"/>
        </w:rPr>
        <w:t xml:space="preserve"> particular </w:t>
      </w:r>
      <w:r w:rsidRPr="00093287">
        <w:rPr>
          <w:rStyle w:val="StyleUnderline"/>
        </w:rPr>
        <w:t>issue, even in a polarized time</w:t>
      </w:r>
      <w:r w:rsidRPr="00093287">
        <w:rPr>
          <w:sz w:val="8"/>
        </w:rPr>
        <w:t xml:space="preserve">, </w:t>
      </w:r>
      <w:r w:rsidRPr="00093287">
        <w:rPr>
          <w:rStyle w:val="StyleUnderline"/>
        </w:rPr>
        <w:t>he could</w:t>
      </w:r>
      <w:r w:rsidRPr="00093287">
        <w:rPr>
          <w:sz w:val="8"/>
        </w:rPr>
        <w:t xml:space="preserve"> </w:t>
      </w:r>
      <w:r w:rsidRPr="00093287">
        <w:rPr>
          <w:rStyle w:val="StyleUnderline"/>
        </w:rPr>
        <w:t>still deliver on</w:t>
      </w:r>
      <w:r w:rsidRPr="00093287">
        <w:rPr>
          <w:sz w:val="8"/>
        </w:rPr>
        <w:t xml:space="preserve"> a lot of </w:t>
      </w:r>
      <w:r w:rsidRPr="00093287">
        <w:rPr>
          <w:rStyle w:val="StyleUnderline"/>
        </w:rPr>
        <w:t>his second-term goals</w:t>
      </w:r>
      <w:r w:rsidRPr="00093287">
        <w:rPr>
          <w:sz w:val="8"/>
        </w:rPr>
        <w:t xml:space="preserve">, </w:t>
      </w:r>
      <w:r w:rsidRPr="00093287">
        <w:rPr>
          <w:rStyle w:val="StyleUnderline"/>
        </w:rPr>
        <w:t>depending on</w:t>
      </w:r>
      <w:r w:rsidRPr="00093287">
        <w:rPr>
          <w:sz w:val="8"/>
        </w:rPr>
        <w:t xml:space="preserve"> his skill and </w:t>
      </w:r>
      <w:r w:rsidRPr="00093287">
        <w:rPr>
          <w:rStyle w:val="StyleUnderline"/>
        </w:rPr>
        <w:t>the breaks</w:t>
      </w:r>
      <w:r w:rsidRPr="00093287">
        <w:rPr>
          <w:sz w:val="8"/>
        </w:rPr>
        <w:t xml:space="preserve">. Unforeseen catalysts can appear, like Newtown. Epiphanies can dawn, such as when many Republican Party leaders suddenly woke up in panic to the huge disparity in the Hispanic vote. Some political scientists who study the elusive calculus of how to pass legislation and run successful presidencies say that </w:t>
      </w:r>
      <w:r w:rsidRPr="00211397">
        <w:rPr>
          <w:rStyle w:val="StyleUnderline"/>
          <w:highlight w:val="cyan"/>
        </w:rPr>
        <w:t>pol</w:t>
      </w:r>
      <w:r w:rsidRPr="00093287">
        <w:rPr>
          <w:rStyle w:val="StyleUnderline"/>
        </w:rPr>
        <w:t xml:space="preserve">itical </w:t>
      </w:r>
      <w:r w:rsidRPr="00211397">
        <w:rPr>
          <w:rStyle w:val="StyleUnderline"/>
          <w:highlight w:val="cyan"/>
        </w:rPr>
        <w:t>cap</w:t>
      </w:r>
      <w:r w:rsidRPr="00093287">
        <w:rPr>
          <w:rStyle w:val="StyleUnderline"/>
        </w:rPr>
        <w:t xml:space="preserve">ital </w:t>
      </w:r>
      <w:r w:rsidRPr="00211397">
        <w:rPr>
          <w:rStyle w:val="StyleUnderline"/>
          <w:highlight w:val="cyan"/>
        </w:rPr>
        <w:t>is</w:t>
      </w:r>
      <w:r w:rsidRPr="00093287">
        <w:rPr>
          <w:rStyle w:val="StyleUnderline"/>
        </w:rPr>
        <w:t xml:space="preserve">, at best, </w:t>
      </w:r>
      <w:r w:rsidRPr="00211397">
        <w:rPr>
          <w:rStyle w:val="StyleUnderline"/>
          <w:highlight w:val="cyan"/>
        </w:rPr>
        <w:t>an empty concept</w:t>
      </w:r>
      <w:r w:rsidRPr="00093287">
        <w:rPr>
          <w:sz w:val="8"/>
        </w:rPr>
        <w:t xml:space="preserve">, and </w:t>
      </w:r>
      <w:r w:rsidRPr="00093287">
        <w:rPr>
          <w:rStyle w:val="StyleUnderline"/>
        </w:rPr>
        <w:t>that almost nothing in the academic literature successfully quantifies or even defines it.</w:t>
      </w:r>
      <w:r w:rsidRPr="00093287">
        <w:rPr>
          <w:sz w:val="8"/>
        </w:rPr>
        <w:t xml:space="preserve"> “It can refer to a very abstract thing, like a president’s popularity, but there’s no mechanism there. That makes it kind of useless,” says Richard </w:t>
      </w:r>
      <w:proofErr w:type="spellStart"/>
      <w:r w:rsidRPr="00093287">
        <w:rPr>
          <w:sz w:val="8"/>
        </w:rPr>
        <w:t>Bensel</w:t>
      </w:r>
      <w:proofErr w:type="spellEnd"/>
      <w:r w:rsidRPr="00093287">
        <w:rPr>
          <w:sz w:val="8"/>
        </w:rPr>
        <w:t xml:space="preserve">, a government professor at Cornell University. Even Ornstein concedes that the calculus is far more complex than the term suggests. </w:t>
      </w:r>
      <w:r w:rsidRPr="00211397">
        <w:rPr>
          <w:rStyle w:val="Emphasis"/>
          <w:highlight w:val="cyan"/>
        </w:rPr>
        <w:t>Winning on one issue</w:t>
      </w:r>
      <w:r w:rsidRPr="00093287">
        <w:rPr>
          <w:rStyle w:val="Emphasis"/>
        </w:rPr>
        <w:t xml:space="preserve"> often </w:t>
      </w:r>
      <w:r w:rsidRPr="00211397">
        <w:rPr>
          <w:rStyle w:val="Emphasis"/>
          <w:highlight w:val="cyan"/>
        </w:rPr>
        <w:t>changes</w:t>
      </w:r>
      <w:r w:rsidRPr="00093287">
        <w:rPr>
          <w:rStyle w:val="Emphasis"/>
        </w:rPr>
        <w:t xml:space="preserve"> the </w:t>
      </w:r>
      <w:r w:rsidRPr="00211397">
        <w:rPr>
          <w:rStyle w:val="Emphasis"/>
          <w:highlight w:val="cyan"/>
        </w:rPr>
        <w:t>calculation for the next</w:t>
      </w:r>
      <w:r w:rsidRPr="00093287">
        <w:rPr>
          <w:rStyle w:val="Emphasis"/>
        </w:rPr>
        <w:t xml:space="preserve"> issue;</w:t>
      </w:r>
      <w:r w:rsidRPr="00093287">
        <w:rPr>
          <w:sz w:val="8"/>
        </w:rPr>
        <w:t xml:space="preserve"> </w:t>
      </w:r>
      <w:r w:rsidRPr="00211397">
        <w:rPr>
          <w:rStyle w:val="StyleUnderline"/>
          <w:highlight w:val="cyan"/>
        </w:rPr>
        <w:t>there is never</w:t>
      </w:r>
      <w:r w:rsidRPr="00093287">
        <w:rPr>
          <w:rStyle w:val="StyleUnderline"/>
        </w:rPr>
        <w:t xml:space="preserve"> any </w:t>
      </w:r>
      <w:r w:rsidRPr="00211397">
        <w:rPr>
          <w:rStyle w:val="StyleUnderline"/>
          <w:highlight w:val="cyan"/>
        </w:rPr>
        <w:t>known amount of cap</w:t>
      </w:r>
      <w:r w:rsidRPr="00093287">
        <w:rPr>
          <w:rStyle w:val="StyleUnderline"/>
        </w:rPr>
        <w:t>ital</w:t>
      </w:r>
      <w:r w:rsidRPr="00093287">
        <w:rPr>
          <w:sz w:val="8"/>
        </w:rPr>
        <w:t xml:space="preserve">. “The idea here is, if an issue comes up where the conventional wisdom is that president is not going to get what he wants, and he gets it, then each time that happens, it changes the calculus of the other actors” </w:t>
      </w:r>
      <w:r w:rsidRPr="00093287">
        <w:rPr>
          <w:rStyle w:val="StyleUnderline"/>
        </w:rPr>
        <w:t>Ornstein says. “If they think he’s going to win, they may change positions to get on the winning side.</w:t>
      </w:r>
      <w:r w:rsidRPr="00093287">
        <w:rPr>
          <w:sz w:val="8"/>
        </w:rPr>
        <w:t xml:space="preserve"> </w:t>
      </w:r>
      <w:r w:rsidRPr="00093287">
        <w:rPr>
          <w:rStyle w:val="StyleUnderline"/>
        </w:rPr>
        <w:t>It’s a bandwagon effect.”</w:t>
      </w:r>
      <w:r w:rsidRPr="00093287">
        <w:rPr>
          <w:rStyle w:val="StyleUnderline"/>
          <w:sz w:val="12"/>
        </w:rPr>
        <w:t xml:space="preserve">¶ </w:t>
      </w:r>
      <w:r w:rsidRPr="00093287">
        <w:rPr>
          <w:sz w:val="8"/>
        </w:rPr>
        <w:t>ALL THE WAY WITH LBJ</w:t>
      </w:r>
      <w:r w:rsidRPr="00093287">
        <w:rPr>
          <w:sz w:val="12"/>
        </w:rPr>
        <w:t>¶</w:t>
      </w:r>
      <w:r w:rsidRPr="00093287">
        <w:rPr>
          <w:sz w:val="8"/>
        </w:rPr>
        <w:t xml:space="preserve"> Sometimes, a clever practitioner of power can get more done just because he’s aggressive and knows the hallways of Congress well. Texas </w:t>
      </w:r>
      <w:proofErr w:type="gramStart"/>
      <w:r w:rsidRPr="00093287">
        <w:rPr>
          <w:sz w:val="8"/>
        </w:rPr>
        <w:t>A&amp;M’s</w:t>
      </w:r>
      <w:proofErr w:type="gramEnd"/>
      <w:r w:rsidRPr="00093287">
        <w:rPr>
          <w:sz w:val="8"/>
        </w:rPr>
        <w:t xml:space="preserve"> Edwards is right to say that the outcome of the 1964 election, Lyndon Johnson’s landslide victory over Barry Goldwater, was one of the few that conveyed a mandate. But one of the main reasons for that mandate (in addition to Goldwater’s ineptitude as a candidate) was President Johnson’s masterful use of power leading up to that election, and his ability to get far more done than anyone thought possible, given his limited political capital. In the newest volume in his exhaustive study of LBJ, The Passage of Power, historian Robert Caro recalls Johnson getting cautionary advice after he assumed the presidency from the assassinated John F. Kennedy in late 1963. Don’t focus on a long-stalled civil-rights bill, advisers told him, because it might jeopardize Southern lawmakers’ support for a tax cut and appropriations bills the president needed. “One of the wise, practical people around the table [said that] the presidency has only a certain amount of coinage to expend, and you oughtn’t to expend it on this,” Caro writes. (Coinage, of course, was what political capital was called in those days.) Johnson replied, “Well, what the hell’s the presidency for?” Johnson didn’t worry about coinage, and he got the Civil Rights Act enacted, along with much else: Medicare, a tax cut, </w:t>
      </w:r>
      <w:proofErr w:type="gramStart"/>
      <w:r w:rsidRPr="00093287">
        <w:rPr>
          <w:sz w:val="8"/>
        </w:rPr>
        <w:t>antipoverty</w:t>
      </w:r>
      <w:proofErr w:type="gramEnd"/>
      <w:r w:rsidRPr="00093287">
        <w:rPr>
          <w:sz w:val="8"/>
        </w:rPr>
        <w:t xml:space="preserve"> programs. He appeared to understand not just the ways of Congress but also the way to maximize the momentum he possessed in the lingering mood of national grief and determination by picking the right issues, as Caro records. “Momentum is not a mysterious mistress,” LBJ said. “It is a controllable fact of political life.” Johnson had the skill and wherewithal to realize that, at that moment of history, he could have unlimited coinage if he handled the politics right. He did. (At least until Vietnam, that is.) And then there are the presidents who get the politics, and the issues, wrong. It was the last president before Obama who was just starting a second term, George W. Bush, who really revived the claim of political capital, which he was very fond of wielding. Then Bush promptly demonstrated that he didn’t fully understand the concept either. At his first news conference after his 2004 victory, a confident-sounding Bush declared, “I earned capital in the campaign, political capital, and now I intend to spend it. That’s my style.” The 43rd president threw all of his political capital at an overriding passion: the partial privatization of Social Security. He mounted a full-bore public-relations campaign that included town-hall meetings across the country. Bush failed utterly, of course. But the problem was not that he didn’t have enough political capital. Yes, he may have overestimated his standing. Bush’s margin over John Kerry was thin—helped along by a bumbling Kerry campaign that was almost the mirror image of Romney’s gaffe-filled failure this time—but that was not the real mistake. The problem was that whatever credibility or stature Bush thought he had earned as a newly reelected president did nothing to make Social Security privatization a better idea in most people’s eyes. Voters didn’t trust the plan, and four years later, at the end of Bush’s term, the stock-market collapse bore out the public’s skepticism. Privatization just didn’t have any momentum behind it, no matter who was pushing it or how much capital Bush spent to sell it. The mistake that Bush made with Social Security, says John Sides, an associate professor of political science at George Washington University and a well-followed political blogger, “was that just because he won an election, he thought he had a green light. But there was no sense of any kind of public urgency on Social Security reform. It’s like he went into the garage where various Republican policy ideas were hanging up and picked one. I don’t think Obama’s going to make that mistake.… Bush decided he wanted to push a rock up a hill. He didn’t understand how steep the hill was. I think Obama has more momentum on his side because of the Republican Party’s concerns about the Latino vote and the shooting at Newtown.” </w:t>
      </w:r>
      <w:r w:rsidRPr="00093287">
        <w:rPr>
          <w:rStyle w:val="StyleUnderline"/>
        </w:rPr>
        <w:t>Obama may</w:t>
      </w:r>
      <w:r w:rsidRPr="00093287">
        <w:rPr>
          <w:sz w:val="8"/>
        </w:rPr>
        <w:t xml:space="preserve"> also </w:t>
      </w:r>
      <w:r w:rsidRPr="00093287">
        <w:rPr>
          <w:rStyle w:val="StyleUnderline"/>
        </w:rPr>
        <w:t>get his way</w:t>
      </w:r>
      <w:r w:rsidRPr="00093287">
        <w:rPr>
          <w:sz w:val="8"/>
        </w:rPr>
        <w:t xml:space="preserve"> on the debt ceiling, </w:t>
      </w:r>
      <w:r w:rsidRPr="00093287">
        <w:rPr>
          <w:rStyle w:val="StyleUnderline"/>
        </w:rPr>
        <w:t xml:space="preserve">not because of his reelection, </w:t>
      </w:r>
      <w:r w:rsidRPr="00093287">
        <w:rPr>
          <w:sz w:val="8"/>
        </w:rPr>
        <w:t>Sides says, “</w:t>
      </w:r>
      <w:r w:rsidRPr="00093287">
        <w:rPr>
          <w:rStyle w:val="StyleUnderline"/>
        </w:rPr>
        <w:t>but because Republicans are beginning to doubt whether taking a hard line on fiscal policy is a good idea</w:t>
      </w:r>
      <w:r w:rsidRPr="00093287">
        <w:rPr>
          <w:sz w:val="8"/>
        </w:rPr>
        <w:t>,” as the party suffers in the polls.</w:t>
      </w:r>
      <w:r w:rsidRPr="00093287">
        <w:rPr>
          <w:sz w:val="12"/>
        </w:rPr>
        <w:t>¶</w:t>
      </w:r>
      <w:r w:rsidRPr="00093287">
        <w:rPr>
          <w:sz w:val="8"/>
        </w:rPr>
        <w:t xml:space="preserve"> THE REAL LIMITS ON POWER</w:t>
      </w:r>
      <w:r w:rsidRPr="00093287">
        <w:rPr>
          <w:sz w:val="12"/>
        </w:rPr>
        <w:t>¶</w:t>
      </w:r>
      <w:r w:rsidRPr="00093287">
        <w:rPr>
          <w:sz w:val="8"/>
        </w:rPr>
        <w:t xml:space="preserve"> Presidents are limited in what they can do by time and attention span, of course, just as much as they are by electoral balances in the House and Senate. But this, too, has nothing to do with political capital. Another well-worn meme of recent years was that Obama used up too much political capital passing the health care law in his first term. But the real problem was that the plan was unpopular, the economy was bad, and the president didn’t realize that the national mood (yes, again, the national mood) was at a tipping point against big-government intervention, with the tea-party revolt about to burst on the scene. For Americans in 2009 and 2010—haunted by too many rounds of layoffs, appalled by the Wall Street bailout, aghast at the amount of federal spending that never seemed to find its way into their pockets—government-imposed health care coverage was simply an intervention too far. So was the idea of another economic stimulus. Cue the tea party and what ensued: two titanic fights over the debt ceiling. Obama, like Bush, had settled on pushing an issue that was out of sync with the country’s mood. Unlike Bush, Obama did ultimately get his idea passed. But the bigger political problem with health care reform was that it distracted the government’s attention from other issues that people cared about more urgently, such as the need to jump-start the economy and financial reform. Various congressional staffers told me at the time that their bosses didn’t really have the time to understand how the Wall Street lobby was riddling the Dodd-Frank financial-reform legislation with loopholes. Health care was sucking all the oxygen out of the room, the aides said. Weighing the imponderables of momentum, the often-mystical calculations about when the historic moment is ripe for an issue, will never </w:t>
      </w:r>
      <w:proofErr w:type="gramStart"/>
      <w:r w:rsidRPr="00093287">
        <w:rPr>
          <w:sz w:val="8"/>
        </w:rPr>
        <w:t>be</w:t>
      </w:r>
      <w:proofErr w:type="gramEnd"/>
      <w:r w:rsidRPr="00093287">
        <w:rPr>
          <w:sz w:val="8"/>
        </w:rPr>
        <w:t xml:space="preserve"> a science. It is mainly intuition, and its best practitioners have a long history in American politics. This is a tale told well in Steven Spielberg’s hit movie Lincoln. Daniel Day-Lewis’s Abraham Lincoln attempts a lot of behind-the-scenes vote-buying to win passage of the 13th Amendment, banning slavery, along with eloquent attempts to move people’s hearts and minds. He appears to be using the political capital of his reelection and the turning of the tide in the Civil War. But it’s clear that a surge of conscience, a sense of the changing times, has as much to do with the final vote as all the backroom horse-trading. “The reason I think the idea of political capital is kind of distorting is that it implies you have chits you can give out to people. It really oversimplifies why you elect politicians, or why they can do what Lincoln did,” says Tommy Bruce, a former political consultant in Washington. Consider, as another example, the storied political career of President Franklin Roosevelt. Because the mood was ripe for dramatic change in the depths of the Great Depression, FDR was able to push an astonishing array of New Deal programs through a largely compliant Congress, assuming what some described as near-dictatorial powers. But in his second term, full of confidence because of a landslide victory in 1936 that brought in unprecedented Democratic majorities in the House and Senate, Roosevelt overreached with his infamous Court-packing proposal. All of a sudden, the political capital that experts thought was limitless disappeared. FDR’s plan to expand the Supreme Court by putting in his judicial allies abruptly created an unanticipated wall of opposition from newly reunited Republicans and conservative Southern Democrats. FDR thus inadvertently handed back to Congress, especially to the Senate, the power and influence he had seized in his first term. Sure, Roosevelt had loads of popularity and momentum in 1937. He seemed to have a bank vault full of political capital. But, once again, a president simply chose to take on the wrong issue at the wrong time; this time, instead of most of the political interests in the country aligning his way, they opposed him. Roosevelt didn’t fully recover until World War II, despite two more election victories. In terms of Obama’s second-term agenda, what all these shifting tides of momentum and political calculation mean is this: Anything goes. Obama has no more elections to win, and he needs to worry only about the support he will have in the House and Senate after 2014. But </w:t>
      </w:r>
      <w:r w:rsidRPr="00211397">
        <w:rPr>
          <w:rStyle w:val="StyleUnderline"/>
          <w:highlight w:val="cyan"/>
        </w:rPr>
        <w:t>if he picks issues</w:t>
      </w:r>
      <w:r w:rsidRPr="00093287">
        <w:rPr>
          <w:sz w:val="8"/>
        </w:rPr>
        <w:t xml:space="preserve"> that the country’s mood will support—such as, perhaps, immigration reform and gun control—</w:t>
      </w:r>
      <w:r w:rsidRPr="00211397">
        <w:rPr>
          <w:rStyle w:val="StyleUnderline"/>
          <w:highlight w:val="cyan"/>
        </w:rPr>
        <w:t>there is no reason to</w:t>
      </w:r>
      <w:r w:rsidRPr="00211397">
        <w:rPr>
          <w:sz w:val="8"/>
          <w:highlight w:val="cyan"/>
        </w:rPr>
        <w:t xml:space="preserve"> </w:t>
      </w:r>
      <w:r w:rsidRPr="00211397">
        <w:rPr>
          <w:rStyle w:val="StyleUnderline"/>
          <w:highlight w:val="cyan"/>
        </w:rPr>
        <w:t>think he can’t win</w:t>
      </w:r>
      <w:r w:rsidRPr="00093287">
        <w:rPr>
          <w:rStyle w:val="StyleUnderline"/>
        </w:rPr>
        <w:t xml:space="preserve"> far </w:t>
      </w:r>
      <w:r w:rsidRPr="00211397">
        <w:rPr>
          <w:rStyle w:val="StyleUnderline"/>
          <w:highlight w:val="cyan"/>
        </w:rPr>
        <w:t>more victories</w:t>
      </w:r>
      <w:r w:rsidRPr="00211397">
        <w:rPr>
          <w:sz w:val="8"/>
          <w:highlight w:val="cyan"/>
        </w:rPr>
        <w:t xml:space="preserve"> </w:t>
      </w:r>
      <w:r w:rsidRPr="00211397">
        <w:rPr>
          <w:rStyle w:val="StyleUnderline"/>
          <w:highlight w:val="cyan"/>
        </w:rPr>
        <w:t>than</w:t>
      </w:r>
      <w:r w:rsidRPr="00093287">
        <w:rPr>
          <w:sz w:val="8"/>
        </w:rPr>
        <w:t xml:space="preserve"> any of the </w:t>
      </w:r>
      <w:r w:rsidRPr="00093287">
        <w:rPr>
          <w:rStyle w:val="StyleUnderline"/>
        </w:rPr>
        <w:t xml:space="preserve">careful </w:t>
      </w:r>
      <w:r w:rsidRPr="00211397">
        <w:rPr>
          <w:rStyle w:val="StyleUnderline"/>
          <w:highlight w:val="cyan"/>
        </w:rPr>
        <w:t>calculators of</w:t>
      </w:r>
      <w:r w:rsidRPr="00093287">
        <w:rPr>
          <w:rStyle w:val="StyleUnderline"/>
        </w:rPr>
        <w:t xml:space="preserve"> </w:t>
      </w:r>
      <w:r w:rsidRPr="00211397">
        <w:rPr>
          <w:rStyle w:val="StyleUnderline"/>
          <w:highlight w:val="cyan"/>
        </w:rPr>
        <w:t>pol</w:t>
      </w:r>
      <w:r w:rsidRPr="00093287">
        <w:rPr>
          <w:rStyle w:val="StyleUnderline"/>
        </w:rPr>
        <w:t xml:space="preserve">itical </w:t>
      </w:r>
      <w:r w:rsidRPr="00211397">
        <w:rPr>
          <w:rStyle w:val="StyleUnderline"/>
          <w:highlight w:val="cyan"/>
        </w:rPr>
        <w:t>cap</w:t>
      </w:r>
      <w:r w:rsidRPr="00093287">
        <w:rPr>
          <w:rStyle w:val="StyleUnderline"/>
        </w:rPr>
        <w:t xml:space="preserve">ital </w:t>
      </w:r>
      <w:r w:rsidRPr="00093287">
        <w:rPr>
          <w:sz w:val="8"/>
        </w:rPr>
        <w:t xml:space="preserve">now </w:t>
      </w:r>
      <w:r w:rsidRPr="00211397">
        <w:rPr>
          <w:rStyle w:val="StyleUnderline"/>
          <w:highlight w:val="cyan"/>
        </w:rPr>
        <w:t>believe is possible</w:t>
      </w:r>
      <w:r w:rsidRPr="00093287">
        <w:rPr>
          <w:sz w:val="8"/>
        </w:rPr>
        <w:t xml:space="preserve">, including battles over tax reform and deficit reduction. Amid today’s atmosphere of Republican self-doubt, a new, more mature Obama seems to be emerging, one who has his agenda clearly in mind and will ride the mood of the country more adroitly. </w:t>
      </w:r>
      <w:r w:rsidRPr="00093287">
        <w:rPr>
          <w:rStyle w:val="StyleUnderline"/>
        </w:rPr>
        <w:t xml:space="preserve">If he can get some </w:t>
      </w:r>
      <w:r w:rsidRPr="00211397">
        <w:rPr>
          <w:rStyle w:val="StyleUnderline"/>
          <w:highlight w:val="cyan"/>
        </w:rPr>
        <w:t>early wins</w:t>
      </w:r>
      <w:r w:rsidRPr="00093287">
        <w:rPr>
          <w:sz w:val="8"/>
        </w:rPr>
        <w:t>—as he already has, apparently, on the fiscal cliff and the upper-income tax increase—</w:t>
      </w:r>
      <w:r w:rsidRPr="00093287">
        <w:rPr>
          <w:rStyle w:val="StyleUnderline"/>
        </w:rPr>
        <w:t xml:space="preserve">that will </w:t>
      </w:r>
      <w:r w:rsidRPr="00211397">
        <w:rPr>
          <w:rStyle w:val="StyleUnderline"/>
          <w:highlight w:val="cyan"/>
        </w:rPr>
        <w:t>create momentum</w:t>
      </w:r>
      <w:r w:rsidRPr="00093287">
        <w:rPr>
          <w:rStyle w:val="StyleUnderline"/>
        </w:rPr>
        <w:t>,</w:t>
      </w:r>
      <w:r w:rsidRPr="00093287">
        <w:rPr>
          <w:sz w:val="8"/>
        </w:rPr>
        <w:t xml:space="preserve"> </w:t>
      </w:r>
      <w:r w:rsidRPr="00093287">
        <w:rPr>
          <w:rStyle w:val="StyleUnderline"/>
        </w:rPr>
        <w:t>and one win may well lead to others. “Winning wins</w:t>
      </w:r>
      <w:r w:rsidRPr="00093287">
        <w:rPr>
          <w:sz w:val="8"/>
        </w:rPr>
        <w:t xml:space="preserve">.” Obama himself learned some hard lessons over the past four years about the falsity of the political-capital concept. Despite his decisive victory over John McCain in 2008, he fumbled the selling of his $787 billion stimulus plan by portraying himself naively as a “post-partisan” president who somehow had been given the electoral mandate to be all things to all people. So Obama tried to sell his stimulus as a long-term restructuring plan that would “lay the groundwork for long-term economic growth.” The president thus fed GOP suspicions that he was just another big-government liberal. Had he understood better that the country was digging in against yet more government intervention and had sold the stimulus as what it mainly was—a giant shot of adrenalin to an economy with a stopped heart, a pure emergency measure—he might well have escaped the worst of the </w:t>
      </w:r>
      <w:proofErr w:type="gramStart"/>
      <w:r w:rsidRPr="00093287">
        <w:rPr>
          <w:sz w:val="8"/>
        </w:rPr>
        <w:t>backlash.</w:t>
      </w:r>
      <w:proofErr w:type="gramEnd"/>
      <w:r w:rsidRPr="00093287">
        <w:rPr>
          <w:sz w:val="8"/>
        </w:rPr>
        <w:t xml:space="preserve"> But by </w:t>
      </w:r>
      <w:proofErr w:type="gramStart"/>
      <w:r w:rsidRPr="00093287">
        <w:rPr>
          <w:sz w:val="8"/>
        </w:rPr>
        <w:t>laying</w:t>
      </w:r>
      <w:proofErr w:type="gramEnd"/>
      <w:r w:rsidRPr="00093287">
        <w:rPr>
          <w:sz w:val="8"/>
        </w:rPr>
        <w:t xml:space="preserve"> on ambitious programs, and following up quickly with his health care plan, he only sealed his reputation on the right as a closet socialist. After that, Obama’s public posturing provoked automatic opposition from the GOP, no matter what he said. If the president put his personal imprimatur on any plan—from deficit reduction, to health care, to immigration reform—Republicans were virtually guaranteed to come out against it. But this year, when he sought to exploit the chastened GOP’s newfound willingness to compromise on immigration, his approach was different. He seemed to understand that the Republicans needed to reclaim immigration reform as their own issue, and he was willing to let them have some credit. When he mounted his bully pulpit in Nevada, he delivered another new message as well: You Republicans don’t have to listen to what I say anymore. And don’t worry about who’s got the political capital. Just take a hard look at where I’m saying this: in a state you were supposed to have won but lost because of the rising Hispanic vote. Obama was cleverly pointing the GOP toward conclusions that he knows it is already reaching on its own: If you, the Republicans, want to have any kind of a future in a vastly changed electoral map, you have no choice but to move. It’s your choice.</w:t>
      </w:r>
    </w:p>
    <w:p w:rsidR="005760B7" w:rsidRDefault="005760B7" w:rsidP="005760B7">
      <w:pPr>
        <w:pStyle w:val="Heading3"/>
      </w:pPr>
      <w:r>
        <w:t>PC Fails – General</w:t>
      </w:r>
    </w:p>
    <w:p w:rsidR="005760B7" w:rsidRPr="006A3BBC" w:rsidRDefault="005760B7" w:rsidP="005760B7">
      <w:pPr>
        <w:pStyle w:val="Heading4"/>
      </w:pPr>
      <w:r w:rsidRPr="006A3BBC">
        <w:t>Political capital isn’t key</w:t>
      </w:r>
    </w:p>
    <w:p w:rsidR="005760B7" w:rsidRPr="006A3BBC" w:rsidRDefault="005760B7" w:rsidP="005760B7">
      <w:r w:rsidRPr="006A3BBC">
        <w:t>-tons of other factors are comparatively more important</w:t>
      </w:r>
    </w:p>
    <w:p w:rsidR="005760B7" w:rsidRPr="006A3BBC" w:rsidRDefault="005760B7" w:rsidP="005760B7">
      <w:pPr>
        <w:rPr>
          <w:rStyle w:val="Style13ptBold"/>
        </w:rPr>
      </w:pPr>
      <w:r w:rsidRPr="006A3BBC">
        <w:rPr>
          <w:rStyle w:val="Style13ptBold"/>
        </w:rPr>
        <w:t>Beckmann and Kumar 11</w:t>
      </w:r>
    </w:p>
    <w:p w:rsidR="005760B7" w:rsidRPr="006A3BBC" w:rsidRDefault="005760B7" w:rsidP="005760B7">
      <w:r w:rsidRPr="006A3BBC">
        <w:t xml:space="preserve">Matt, Professor of Political Science, and </w:t>
      </w:r>
      <w:proofErr w:type="spellStart"/>
      <w:r w:rsidRPr="006A3BBC">
        <w:t>Vimal</w:t>
      </w:r>
      <w:proofErr w:type="spellEnd"/>
      <w:r w:rsidRPr="006A3BBC">
        <w:t xml:space="preserve">, </w:t>
      </w:r>
      <w:proofErr w:type="gramStart"/>
      <w:r w:rsidRPr="006A3BBC">
        <w:t>How</w:t>
      </w:r>
      <w:proofErr w:type="gramEnd"/>
      <w:r w:rsidRPr="006A3BBC">
        <w:t xml:space="preserve"> presidents push, when presidents win: A model of positive presidential power in US lawmaking, Journal of Theoretical Politics 2011 23: 3</w:t>
      </w:r>
    </w:p>
    <w:p w:rsidR="005760B7" w:rsidRPr="00B351CD" w:rsidRDefault="005760B7" w:rsidP="005760B7">
      <w:pPr>
        <w:pStyle w:val="card"/>
        <w:ind w:left="0"/>
        <w:rPr>
          <w:sz w:val="16"/>
        </w:rPr>
      </w:pPr>
      <w:r w:rsidRPr="00B351CD">
        <w:rPr>
          <w:sz w:val="16"/>
        </w:rPr>
        <w:t xml:space="preserve">For political scientists, however, the resources allocated to formulating and implementing the White House’s lobbying offensive appear puzzling, if not altogether misguided. </w:t>
      </w:r>
      <w:r w:rsidRPr="006A3BBC">
        <w:rPr>
          <w:rStyle w:val="StyleUnderline"/>
        </w:rPr>
        <w:t xml:space="preserve">Far from highlighting each president’s capacity to marshal legislative proposals through Congress, </w:t>
      </w:r>
      <w:r w:rsidRPr="00211397">
        <w:rPr>
          <w:rStyle w:val="StyleUnderline"/>
          <w:highlight w:val="cyan"/>
        </w:rPr>
        <w:t>the prevailing wisdom now stresses contextual factors as predetermining his agenda’s fate on Capitol Hill. From the particular ‘political time’</w:t>
      </w:r>
      <w:r w:rsidRPr="00B351CD">
        <w:rPr>
          <w:sz w:val="16"/>
        </w:rPr>
        <w:t xml:space="preserve"> in which they happen to take ofﬁce (</w:t>
      </w:r>
      <w:proofErr w:type="spellStart"/>
      <w:r w:rsidRPr="00B351CD">
        <w:rPr>
          <w:sz w:val="16"/>
        </w:rPr>
        <w:t>Skowronek</w:t>
      </w:r>
      <w:proofErr w:type="spellEnd"/>
      <w:r w:rsidRPr="00B351CD">
        <w:rPr>
          <w:sz w:val="16"/>
        </w:rPr>
        <w:t xml:space="preserve">, 1993) to </w:t>
      </w:r>
      <w:r w:rsidRPr="00211397">
        <w:rPr>
          <w:rStyle w:val="StyleUnderline"/>
          <w:highlight w:val="cyan"/>
        </w:rPr>
        <w:t>the state of the budget</w:t>
      </w:r>
      <w:r w:rsidRPr="00B351CD">
        <w:rPr>
          <w:sz w:val="16"/>
        </w:rPr>
        <w:t xml:space="preserve"> (Brady and </w:t>
      </w:r>
      <w:proofErr w:type="spellStart"/>
      <w:r w:rsidRPr="00B351CD">
        <w:rPr>
          <w:sz w:val="16"/>
        </w:rPr>
        <w:t>Volden</w:t>
      </w:r>
      <w:proofErr w:type="spellEnd"/>
      <w:r w:rsidRPr="00B351CD">
        <w:rPr>
          <w:sz w:val="16"/>
        </w:rPr>
        <w:t xml:space="preserve">, 1998; Peterson, 1990), </w:t>
      </w:r>
      <w:r w:rsidRPr="00211397">
        <w:rPr>
          <w:rStyle w:val="StyleUnderline"/>
          <w:highlight w:val="cyan"/>
        </w:rPr>
        <w:t>the partisan composition of Congress</w:t>
      </w:r>
      <w:r w:rsidRPr="00B351CD">
        <w:rPr>
          <w:sz w:val="16"/>
        </w:rPr>
        <w:t xml:space="preserve"> (Bond and Fleisher, 1990; Edwards, 1989) (see also Gilmour (1995), </w:t>
      </w:r>
      <w:proofErr w:type="spellStart"/>
      <w:r w:rsidRPr="00B351CD">
        <w:rPr>
          <w:sz w:val="16"/>
        </w:rPr>
        <w:t>Groseclose</w:t>
      </w:r>
      <w:proofErr w:type="spellEnd"/>
      <w:r w:rsidRPr="00B351CD">
        <w:rPr>
          <w:sz w:val="16"/>
        </w:rPr>
        <w:t xml:space="preserve"> and McCarty (2001), and Sinclair (2006)) </w:t>
      </w:r>
      <w:r w:rsidRPr="00211397">
        <w:rPr>
          <w:rStyle w:val="StyleUnderline"/>
          <w:highlight w:val="cyan"/>
        </w:rPr>
        <w:t>to the preferences of speciﬁc</w:t>
      </w:r>
      <w:r w:rsidRPr="00B351CD">
        <w:rPr>
          <w:sz w:val="16"/>
        </w:rPr>
        <w:t xml:space="preserve"> ‘pivotal’ </w:t>
      </w:r>
      <w:r w:rsidRPr="00211397">
        <w:rPr>
          <w:rStyle w:val="StyleUnderline"/>
          <w:highlight w:val="cyan"/>
        </w:rPr>
        <w:t>voters</w:t>
      </w:r>
      <w:r w:rsidRPr="00B351CD">
        <w:rPr>
          <w:sz w:val="16"/>
        </w:rPr>
        <w:t xml:space="preserve"> (Brady and </w:t>
      </w:r>
      <w:proofErr w:type="spellStart"/>
      <w:r w:rsidRPr="00B351CD">
        <w:rPr>
          <w:sz w:val="16"/>
        </w:rPr>
        <w:t>Volden</w:t>
      </w:r>
      <w:proofErr w:type="spellEnd"/>
      <w:r w:rsidRPr="00B351CD">
        <w:rPr>
          <w:sz w:val="16"/>
        </w:rPr>
        <w:t xml:space="preserve">, 1998; </w:t>
      </w:r>
      <w:proofErr w:type="spellStart"/>
      <w:r w:rsidRPr="00B351CD">
        <w:rPr>
          <w:sz w:val="16"/>
        </w:rPr>
        <w:t>Krehbie</w:t>
      </w:r>
      <w:proofErr w:type="spellEnd"/>
      <w:r w:rsidRPr="00B351CD">
        <w:rPr>
          <w:sz w:val="16"/>
        </w:rPr>
        <w:t xml:space="preserve">, l998), </w:t>
      </w:r>
      <w:r w:rsidRPr="006A3BBC">
        <w:rPr>
          <w:rStyle w:val="StyleUnderline"/>
          <w:b/>
        </w:rPr>
        <w:t>current research</w:t>
      </w:r>
      <w:r w:rsidRPr="006A3BBC">
        <w:rPr>
          <w:rStyle w:val="StyleUnderline"/>
        </w:rPr>
        <w:t xml:space="preserve"> suggests </w:t>
      </w:r>
      <w:r w:rsidRPr="00211397">
        <w:rPr>
          <w:rStyle w:val="StyleUnderline"/>
          <w:highlight w:val="cyan"/>
        </w:rPr>
        <w:t>a president’s congressional fortunes are</w:t>
      </w:r>
      <w:r w:rsidRPr="00B351CD">
        <w:rPr>
          <w:sz w:val="16"/>
        </w:rPr>
        <w:t xml:space="preserve"> basically </w:t>
      </w:r>
      <w:r w:rsidRPr="00211397">
        <w:rPr>
          <w:rStyle w:val="StyleUnderline"/>
          <w:b/>
          <w:highlight w:val="cyan"/>
        </w:rPr>
        <w:t>beyond his control</w:t>
      </w:r>
      <w:r w:rsidRPr="00211397">
        <w:rPr>
          <w:sz w:val="16"/>
          <w:highlight w:val="cyan"/>
        </w:rPr>
        <w:t>.</w:t>
      </w:r>
      <w:r w:rsidRPr="00B351CD">
        <w:rPr>
          <w:sz w:val="16"/>
        </w:rPr>
        <w:t xml:space="preserve"> The implication is straightforward, as Bond and Fleisher indicate: …</w:t>
      </w:r>
      <w:r w:rsidRPr="006A3BBC">
        <w:rPr>
          <w:rStyle w:val="StyleUnderline"/>
        </w:rPr>
        <w:t>presidential success is determined</w:t>
      </w:r>
      <w:r w:rsidRPr="00B351CD">
        <w:rPr>
          <w:sz w:val="16"/>
        </w:rPr>
        <w:t xml:space="preserve"> in large measure </w:t>
      </w:r>
      <w:r w:rsidRPr="006A3BBC">
        <w:rPr>
          <w:rStyle w:val="StyleUnderline"/>
        </w:rPr>
        <w:t>by</w:t>
      </w:r>
      <w:r w:rsidRPr="00B351CD">
        <w:rPr>
          <w:sz w:val="16"/>
        </w:rPr>
        <w:t xml:space="preserve"> the results of the last election. If the last election brings individuals to Congress whose </w:t>
      </w:r>
      <w:r w:rsidRPr="006A3BBC">
        <w:rPr>
          <w:rStyle w:val="StyleUnderline"/>
        </w:rPr>
        <w:t>local interests and preferences</w:t>
      </w:r>
      <w:r w:rsidRPr="00B351CD">
        <w:rPr>
          <w:sz w:val="16"/>
        </w:rPr>
        <w:t xml:space="preserve"> coincide with the president’s, then he will enjoy greater success. </w:t>
      </w:r>
      <w:r w:rsidRPr="00211397">
        <w:rPr>
          <w:rStyle w:val="StyleUnderline"/>
          <w:highlight w:val="cyan"/>
        </w:rPr>
        <w:t>If</w:t>
      </w:r>
      <w:r w:rsidRPr="00B351CD">
        <w:rPr>
          <w:sz w:val="16"/>
        </w:rPr>
        <w:t xml:space="preserve">, on the other hand, most </w:t>
      </w:r>
      <w:r w:rsidRPr="00211397">
        <w:rPr>
          <w:rStyle w:val="StyleUnderline"/>
          <w:highlight w:val="cyan"/>
        </w:rPr>
        <w:t>members of Congress have preferences different from the president’s, then he will suffer</w:t>
      </w:r>
      <w:r w:rsidRPr="00B351CD">
        <w:rPr>
          <w:sz w:val="16"/>
        </w:rPr>
        <w:t xml:space="preserve"> more </w:t>
      </w:r>
      <w:r w:rsidRPr="00211397">
        <w:rPr>
          <w:rStyle w:val="StyleUnderline"/>
          <w:highlight w:val="cyan"/>
        </w:rPr>
        <w:t xml:space="preserve">defeats, and </w:t>
      </w:r>
      <w:r w:rsidRPr="00211397">
        <w:rPr>
          <w:rStyle w:val="StyleUnderline"/>
          <w:b/>
          <w:highlight w:val="cyan"/>
        </w:rPr>
        <w:t>no amount of bargaining and persuasion</w:t>
      </w:r>
      <w:r w:rsidRPr="00211397">
        <w:rPr>
          <w:rStyle w:val="StyleUnderline"/>
          <w:highlight w:val="cyan"/>
        </w:rPr>
        <w:t xml:space="preserve"> can</w:t>
      </w:r>
      <w:r w:rsidRPr="00B351CD">
        <w:rPr>
          <w:sz w:val="16"/>
        </w:rPr>
        <w:t xml:space="preserve"> do much to </w:t>
      </w:r>
      <w:r w:rsidRPr="00211397">
        <w:rPr>
          <w:rStyle w:val="StyleUnderline"/>
          <w:highlight w:val="cyan"/>
        </w:rPr>
        <w:t>improve his success</w:t>
      </w:r>
      <w:r w:rsidRPr="00B351CD">
        <w:rPr>
          <w:sz w:val="16"/>
        </w:rPr>
        <w:t>. (Bond and Fleisher, 1990: 13</w:t>
      </w:r>
    </w:p>
    <w:p w:rsidR="005760B7" w:rsidRPr="009C417D" w:rsidRDefault="005760B7" w:rsidP="005760B7">
      <w:pPr>
        <w:pStyle w:val="Heading4"/>
      </w:pPr>
      <w:r w:rsidRPr="009C417D">
        <w:t>8% chance of the internal link</w:t>
      </w:r>
    </w:p>
    <w:p w:rsidR="005760B7" w:rsidRPr="009C417D" w:rsidRDefault="005760B7" w:rsidP="005760B7">
      <w:r w:rsidRPr="009C417D">
        <w:rPr>
          <w:b/>
        </w:rPr>
        <w:t>Beckman and Kumar</w:t>
      </w:r>
      <w:r w:rsidRPr="009C417D">
        <w:t xml:space="preserve">, September </w:t>
      </w:r>
      <w:r w:rsidRPr="009C417D">
        <w:rPr>
          <w:b/>
        </w:rPr>
        <w:t>2011</w:t>
      </w:r>
      <w:r w:rsidRPr="009C417D">
        <w:t xml:space="preserve"> (Matthew – associate professor of political science UC Irvine, and </w:t>
      </w:r>
      <w:proofErr w:type="spellStart"/>
      <w:r w:rsidRPr="009C417D">
        <w:t>VImal</w:t>
      </w:r>
      <w:proofErr w:type="spellEnd"/>
      <w:r w:rsidRPr="009C417D">
        <w:t xml:space="preserve"> – economic professor at the Indian Institute of Tech, Opportunism in Polarization, Presidential Studies Quarterly, 41.3)</w:t>
      </w:r>
    </w:p>
    <w:p w:rsidR="005760B7" w:rsidRDefault="005760B7" w:rsidP="005760B7">
      <w:pPr>
        <w:rPr>
          <w:sz w:val="16"/>
        </w:rPr>
      </w:pPr>
      <w:r w:rsidRPr="009C417D">
        <w:rPr>
          <w:sz w:val="16"/>
        </w:rPr>
        <w:t>The final important piece in our theoretical model—</w:t>
      </w:r>
      <w:r w:rsidRPr="009C417D">
        <w:rPr>
          <w:u w:val="single"/>
        </w:rPr>
        <w:t>presidents' political capital</w:t>
      </w:r>
      <w:r w:rsidRPr="009C417D">
        <w:rPr>
          <w:sz w:val="16"/>
        </w:rPr>
        <w:t xml:space="preserve">— also </w:t>
      </w:r>
      <w:r w:rsidRPr="009C417D">
        <w:rPr>
          <w:u w:val="single"/>
        </w:rPr>
        <w:t>finds support</w:t>
      </w:r>
      <w:r w:rsidRPr="009C417D">
        <w:rPr>
          <w:sz w:val="16"/>
        </w:rPr>
        <w:t xml:space="preserve"> in these analyses, </w:t>
      </w:r>
      <w:r w:rsidRPr="009C417D">
        <w:rPr>
          <w:u w:val="single"/>
        </w:rPr>
        <w:t>though</w:t>
      </w:r>
      <w:r w:rsidRPr="009C417D">
        <w:rPr>
          <w:sz w:val="16"/>
        </w:rPr>
        <w:t xml:space="preserve"> the </w:t>
      </w:r>
      <w:r w:rsidRPr="009C417D">
        <w:rPr>
          <w:u w:val="single"/>
        </w:rPr>
        <w:t>results</w:t>
      </w:r>
      <w:r w:rsidRPr="009C417D">
        <w:rPr>
          <w:sz w:val="16"/>
        </w:rPr>
        <w:t xml:space="preserve"> here </w:t>
      </w:r>
      <w:r w:rsidRPr="009C417D">
        <w:rPr>
          <w:u w:val="single"/>
        </w:rPr>
        <w:t>are less reliable</w:t>
      </w:r>
      <w:r w:rsidRPr="009C417D">
        <w:rPr>
          <w:sz w:val="16"/>
        </w:rPr>
        <w:t xml:space="preserve">. </w:t>
      </w:r>
      <w:r w:rsidRPr="009C417D">
        <w:rPr>
          <w:u w:val="single"/>
        </w:rPr>
        <w:t>Presidents operating under the specter of strong economy and high approval ratings get an important, albeit moderate, increase in their chances for prevailing on "key" Senate roll-call votes</w:t>
      </w:r>
      <w:r w:rsidRPr="009C417D">
        <w:rPr>
          <w:sz w:val="16"/>
        </w:rPr>
        <w:t xml:space="preserve"> (b = .10, se = .06, p &lt; .10). Figure 4 displays the substantive implications of these results in the context of polarization, showing that </w:t>
      </w:r>
      <w:r w:rsidRPr="00211397">
        <w:rPr>
          <w:highlight w:val="cyan"/>
          <w:u w:val="single"/>
        </w:rPr>
        <w:t>going from</w:t>
      </w:r>
      <w:r w:rsidRPr="009C417D">
        <w:rPr>
          <w:u w:val="single"/>
        </w:rPr>
        <w:t xml:space="preserve"> the </w:t>
      </w:r>
      <w:r w:rsidRPr="00211397">
        <w:rPr>
          <w:highlight w:val="cyan"/>
          <w:u w:val="single"/>
        </w:rPr>
        <w:t>lower third of political capital to the upper third increases</w:t>
      </w:r>
      <w:r w:rsidRPr="009C417D">
        <w:rPr>
          <w:u w:val="single"/>
        </w:rPr>
        <w:t xml:space="preserve"> presidents' </w:t>
      </w:r>
      <w:r w:rsidRPr="00211397">
        <w:rPr>
          <w:highlight w:val="cyan"/>
          <w:u w:val="single"/>
        </w:rPr>
        <w:t xml:space="preserve">chances for success by </w:t>
      </w:r>
      <w:r w:rsidRPr="00211397">
        <w:rPr>
          <w:rStyle w:val="Emphasis"/>
          <w:highlight w:val="cyan"/>
        </w:rPr>
        <w:t>8 percentage points</w:t>
      </w:r>
      <w:r w:rsidRPr="009C417D">
        <w:rPr>
          <w:sz w:val="16"/>
        </w:rPr>
        <w:t xml:space="preserve"> (in a setting like 2008). </w:t>
      </w:r>
      <w:r w:rsidRPr="009C417D">
        <w:rPr>
          <w:u w:val="single"/>
        </w:rPr>
        <w:t xml:space="preserve">Thus, </w:t>
      </w:r>
      <w:r w:rsidRPr="00211397">
        <w:rPr>
          <w:highlight w:val="cyan"/>
          <w:u w:val="single"/>
        </w:rPr>
        <w:t>political capital's</w:t>
      </w:r>
      <w:r w:rsidRPr="009C417D">
        <w:rPr>
          <w:u w:val="single"/>
        </w:rPr>
        <w:t xml:space="preserve"> impact does provide an important </w:t>
      </w:r>
      <w:r w:rsidRPr="00211397">
        <w:rPr>
          <w:highlight w:val="cyan"/>
          <w:u w:val="single"/>
        </w:rPr>
        <w:t>boost</w:t>
      </w:r>
      <w:r w:rsidRPr="009C417D">
        <w:rPr>
          <w:u w:val="single"/>
        </w:rPr>
        <w:t xml:space="preserve"> to presidents' success on Capitol Hill, but </w:t>
      </w:r>
      <w:r w:rsidRPr="009C417D">
        <w:rPr>
          <w:b/>
          <w:u w:val="single"/>
        </w:rPr>
        <w:t xml:space="preserve">it </w:t>
      </w:r>
      <w:r w:rsidRPr="00211397">
        <w:rPr>
          <w:b/>
          <w:highlight w:val="cyan"/>
          <w:u w:val="single"/>
        </w:rPr>
        <w:t>is certainly not potent enough to overcome basic congressional realities</w:t>
      </w:r>
      <w:r w:rsidRPr="00211397">
        <w:rPr>
          <w:sz w:val="16"/>
          <w:highlight w:val="cyan"/>
        </w:rPr>
        <w:t xml:space="preserve">. </w:t>
      </w:r>
      <w:r w:rsidRPr="00211397">
        <w:rPr>
          <w:highlight w:val="cyan"/>
          <w:u w:val="single"/>
        </w:rPr>
        <w:t>Political capital is just strong enough to put a</w:t>
      </w:r>
      <w:r w:rsidRPr="009C417D">
        <w:rPr>
          <w:u w:val="single"/>
        </w:rPr>
        <w:t xml:space="preserve"> presidential </w:t>
      </w:r>
      <w:r w:rsidRPr="00211397">
        <w:rPr>
          <w:highlight w:val="cyan"/>
          <w:u w:val="single"/>
        </w:rPr>
        <w:t>thumb on the</w:t>
      </w:r>
      <w:r w:rsidRPr="009C417D">
        <w:rPr>
          <w:u w:val="single"/>
        </w:rPr>
        <w:t xml:space="preserve"> congressional </w:t>
      </w:r>
      <w:r w:rsidRPr="00211397">
        <w:rPr>
          <w:highlight w:val="cyan"/>
          <w:u w:val="single"/>
        </w:rPr>
        <w:t>scales, which often will not matter</w:t>
      </w:r>
      <w:r w:rsidRPr="009C417D">
        <w:rPr>
          <w:sz w:val="16"/>
        </w:rPr>
        <w:t>, but can in</w:t>
      </w:r>
    </w:p>
    <w:p w:rsidR="005760B7" w:rsidRPr="005760B7" w:rsidRDefault="005760B7" w:rsidP="005760B7"/>
    <w:p w:rsidR="005760B7" w:rsidRDefault="005760B7" w:rsidP="005760B7">
      <w:pPr>
        <w:pStyle w:val="Heading3"/>
      </w:pPr>
      <w:r>
        <w:t>PC Fails – Lame Duck/Gridlock</w:t>
      </w:r>
    </w:p>
    <w:p w:rsidR="005760B7" w:rsidRPr="006B65F9" w:rsidRDefault="005760B7" w:rsidP="005760B7">
      <w:pPr>
        <w:pStyle w:val="Heading4"/>
      </w:pPr>
      <w:r w:rsidRPr="006B65F9">
        <w:t xml:space="preserve">Obama PC fails </w:t>
      </w:r>
      <w:r w:rsidRPr="006B65F9">
        <w:rPr>
          <w:u w:val="single"/>
        </w:rPr>
        <w:t>post-election</w:t>
      </w:r>
      <w:r w:rsidRPr="006B65F9">
        <w:t xml:space="preserve"> – low approval ratings, no compromise, controversial XOs, summit travel and 2016 election focus</w:t>
      </w:r>
    </w:p>
    <w:p w:rsidR="005760B7" w:rsidRPr="006B65F9" w:rsidRDefault="005760B7" w:rsidP="005760B7">
      <w:r>
        <w:rPr>
          <w:rStyle w:val="Style13ptBold"/>
        </w:rPr>
        <w:t>Clark and Kumar 1</w:t>
      </w:r>
      <w:r w:rsidRPr="006B65F9">
        <w:rPr>
          <w:rStyle w:val="Style13ptBold"/>
        </w:rPr>
        <w:t>4</w:t>
      </w:r>
      <w:r w:rsidRPr="006B65F9">
        <w:t xml:space="preserve"> [Lesley Clark and Anita Kumar, McClatchy Washington Bureau 11-4-2014 http://www.mcclatchydc.com/2014/11/04/245686_president-obama-is-now-truly-a.html?rh=1]</w:t>
      </w:r>
    </w:p>
    <w:p w:rsidR="005760B7" w:rsidRPr="006B65F9" w:rsidRDefault="005760B7" w:rsidP="005760B7">
      <w:pPr>
        <w:rPr>
          <w:sz w:val="14"/>
        </w:rPr>
      </w:pPr>
      <w:r w:rsidRPr="006B65F9">
        <w:rPr>
          <w:sz w:val="14"/>
        </w:rPr>
        <w:t xml:space="preserve">Now, President Barack </w:t>
      </w:r>
      <w:r w:rsidRPr="00211397">
        <w:rPr>
          <w:rStyle w:val="StyleUnderline"/>
          <w:highlight w:val="cyan"/>
        </w:rPr>
        <w:t>Obama</w:t>
      </w:r>
      <w:r w:rsidRPr="00211397">
        <w:rPr>
          <w:sz w:val="14"/>
          <w:highlight w:val="cyan"/>
        </w:rPr>
        <w:t xml:space="preserve"> </w:t>
      </w:r>
      <w:r w:rsidRPr="00211397">
        <w:rPr>
          <w:rStyle w:val="Emphasis"/>
          <w:highlight w:val="cyan"/>
        </w:rPr>
        <w:t xml:space="preserve">limps into his final two years </w:t>
      </w:r>
      <w:r w:rsidRPr="003E6748">
        <w:rPr>
          <w:rStyle w:val="Emphasis"/>
        </w:rPr>
        <w:t>in office</w:t>
      </w:r>
      <w:r w:rsidRPr="006B65F9">
        <w:rPr>
          <w:sz w:val="14"/>
        </w:rPr>
        <w:t xml:space="preserve">. All second-term presidents lose considerable clout at this mark. But </w:t>
      </w:r>
      <w:r w:rsidRPr="006B65F9">
        <w:rPr>
          <w:rStyle w:val="StyleUnderline"/>
        </w:rPr>
        <w:t>Obama’s time as a lame duck comes amid a political climate</w:t>
      </w:r>
      <w:r w:rsidRPr="006B65F9">
        <w:rPr>
          <w:sz w:val="14"/>
        </w:rPr>
        <w:t xml:space="preserve"> </w:t>
      </w:r>
      <w:r w:rsidRPr="003E6748">
        <w:rPr>
          <w:rStyle w:val="Emphasis"/>
        </w:rPr>
        <w:t xml:space="preserve">so fractured that </w:t>
      </w:r>
      <w:r w:rsidRPr="00211397">
        <w:rPr>
          <w:rStyle w:val="Emphasis"/>
          <w:highlight w:val="cyan"/>
        </w:rPr>
        <w:t>compromise</w:t>
      </w:r>
      <w:r w:rsidRPr="006B65F9">
        <w:rPr>
          <w:sz w:val="14"/>
        </w:rPr>
        <w:t xml:space="preserve"> between Congress and him </w:t>
      </w:r>
      <w:r w:rsidRPr="00211397">
        <w:rPr>
          <w:rStyle w:val="Emphasis"/>
          <w:highlight w:val="cyan"/>
        </w:rPr>
        <w:t xml:space="preserve">is </w:t>
      </w:r>
      <w:r w:rsidRPr="003E6748">
        <w:rPr>
          <w:rStyle w:val="Emphasis"/>
        </w:rPr>
        <w:t xml:space="preserve">all but </w:t>
      </w:r>
      <w:r w:rsidRPr="00211397">
        <w:rPr>
          <w:rStyle w:val="Emphasis"/>
          <w:highlight w:val="cyan"/>
        </w:rPr>
        <w:t>impossible</w:t>
      </w:r>
      <w:r w:rsidRPr="00211397">
        <w:rPr>
          <w:sz w:val="14"/>
          <w:highlight w:val="cyan"/>
        </w:rPr>
        <w:t>.</w:t>
      </w:r>
      <w:r w:rsidRPr="006B65F9">
        <w:rPr>
          <w:sz w:val="14"/>
        </w:rPr>
        <w:t xml:space="preserve"> And the </w:t>
      </w:r>
      <w:r w:rsidRPr="00211397">
        <w:rPr>
          <w:rStyle w:val="StyleUnderline"/>
          <w:highlight w:val="cyan"/>
        </w:rPr>
        <w:t>Republican takeover</w:t>
      </w:r>
      <w:r w:rsidRPr="006B65F9">
        <w:rPr>
          <w:rStyle w:val="StyleUnderline"/>
        </w:rPr>
        <w:t xml:space="preserve"> of the Senate</w:t>
      </w:r>
      <w:r w:rsidRPr="006B65F9">
        <w:rPr>
          <w:sz w:val="14"/>
        </w:rPr>
        <w:t xml:space="preserve"> only </w:t>
      </w:r>
      <w:r w:rsidRPr="003E6748">
        <w:rPr>
          <w:rStyle w:val="Emphasis"/>
        </w:rPr>
        <w:t xml:space="preserve">further </w:t>
      </w:r>
      <w:r w:rsidRPr="00211397">
        <w:rPr>
          <w:rStyle w:val="Emphasis"/>
          <w:highlight w:val="cyan"/>
        </w:rPr>
        <w:t>complicates his power</w:t>
      </w:r>
      <w:r w:rsidRPr="006B65F9">
        <w:rPr>
          <w:sz w:val="14"/>
        </w:rPr>
        <w:t xml:space="preserve"> to confront a confounding array of foreign and domestic policy challenges. </w:t>
      </w:r>
      <w:r w:rsidRPr="003E6748">
        <w:rPr>
          <w:rStyle w:val="StyleUnderline"/>
        </w:rPr>
        <w:t xml:space="preserve">The range of </w:t>
      </w:r>
      <w:r w:rsidRPr="00211397">
        <w:rPr>
          <w:rStyle w:val="StyleUnderline"/>
          <w:highlight w:val="cyan"/>
        </w:rPr>
        <w:t>crises is daunting</w:t>
      </w:r>
      <w:r w:rsidRPr="006B65F9">
        <w:rPr>
          <w:sz w:val="14"/>
        </w:rPr>
        <w:t xml:space="preserve">. Though the U.S. economy is growing at a healthy clip, </w:t>
      </w:r>
      <w:r w:rsidRPr="00211397">
        <w:rPr>
          <w:rStyle w:val="StyleUnderline"/>
          <w:highlight w:val="cyan"/>
        </w:rPr>
        <w:t>wages</w:t>
      </w:r>
      <w:r w:rsidRPr="006B65F9">
        <w:rPr>
          <w:rStyle w:val="StyleUnderline"/>
        </w:rPr>
        <w:t xml:space="preserve"> are stagnant</w:t>
      </w:r>
      <w:r w:rsidRPr="006B65F9">
        <w:rPr>
          <w:sz w:val="14"/>
        </w:rPr>
        <w:t xml:space="preserve"> and </w:t>
      </w:r>
      <w:r w:rsidRPr="006B65F9">
        <w:rPr>
          <w:rStyle w:val="StyleUnderline"/>
        </w:rPr>
        <w:t xml:space="preserve">the global </w:t>
      </w:r>
      <w:r w:rsidRPr="00211397">
        <w:rPr>
          <w:rStyle w:val="StyleUnderline"/>
          <w:highlight w:val="cyan"/>
        </w:rPr>
        <w:t>economy</w:t>
      </w:r>
      <w:r w:rsidRPr="006B65F9">
        <w:rPr>
          <w:rStyle w:val="StyleUnderline"/>
        </w:rPr>
        <w:t xml:space="preserve"> is faltering</w:t>
      </w:r>
      <w:r w:rsidRPr="006B65F9">
        <w:rPr>
          <w:sz w:val="14"/>
        </w:rPr>
        <w:t xml:space="preserve">. </w:t>
      </w:r>
      <w:r w:rsidRPr="00211397">
        <w:rPr>
          <w:rStyle w:val="StyleUnderline"/>
          <w:highlight w:val="cyan"/>
        </w:rPr>
        <w:t>The Islamic State group</w:t>
      </w:r>
      <w:r w:rsidRPr="006B65F9">
        <w:rPr>
          <w:rStyle w:val="StyleUnderline"/>
        </w:rPr>
        <w:t xml:space="preserve"> has racked up victories</w:t>
      </w:r>
      <w:r w:rsidRPr="006B65F9">
        <w:rPr>
          <w:sz w:val="14"/>
        </w:rPr>
        <w:t xml:space="preserve"> in Iraq and Syria, testing the administration’s policies, even as the U.S. rains down airstrikes. The appearance of the deadly </w:t>
      </w:r>
      <w:r w:rsidRPr="00211397">
        <w:rPr>
          <w:rStyle w:val="StyleUnderline"/>
          <w:highlight w:val="cyan"/>
        </w:rPr>
        <w:t>Ebola</w:t>
      </w:r>
      <w:r w:rsidRPr="006B65F9">
        <w:rPr>
          <w:sz w:val="14"/>
        </w:rPr>
        <w:t xml:space="preserve"> virus in the United States </w:t>
      </w:r>
      <w:r w:rsidRPr="006B65F9">
        <w:rPr>
          <w:rStyle w:val="StyleUnderline"/>
        </w:rPr>
        <w:t>has rattled Americans</w:t>
      </w:r>
      <w:r w:rsidRPr="006B65F9">
        <w:rPr>
          <w:sz w:val="14"/>
        </w:rPr>
        <w:t xml:space="preserve"> and raised questions about whether a weary White House can handle several crises at once. </w:t>
      </w:r>
      <w:r w:rsidRPr="00211397">
        <w:rPr>
          <w:rStyle w:val="StyleUnderline"/>
          <w:highlight w:val="cyan"/>
        </w:rPr>
        <w:t>A budget deal</w:t>
      </w:r>
      <w:r w:rsidRPr="006B65F9">
        <w:rPr>
          <w:sz w:val="14"/>
        </w:rPr>
        <w:t xml:space="preserve"> that bought peace with Congress for a while </w:t>
      </w:r>
      <w:r w:rsidRPr="006B65F9">
        <w:rPr>
          <w:rStyle w:val="StyleUnderline"/>
        </w:rPr>
        <w:t>is nearing its end</w:t>
      </w:r>
      <w:r w:rsidRPr="006B65F9">
        <w:rPr>
          <w:sz w:val="14"/>
        </w:rPr>
        <w:t xml:space="preserve">. Against that backdrop, </w:t>
      </w:r>
      <w:r w:rsidRPr="006B65F9">
        <w:rPr>
          <w:rStyle w:val="StyleUnderline"/>
        </w:rPr>
        <w:t>Obama will head to Asia and Australia</w:t>
      </w:r>
      <w:r w:rsidRPr="006B65F9">
        <w:rPr>
          <w:sz w:val="14"/>
        </w:rPr>
        <w:t xml:space="preserve"> next week </w:t>
      </w:r>
      <w:r w:rsidRPr="006B65F9">
        <w:rPr>
          <w:rStyle w:val="StyleUnderline"/>
        </w:rPr>
        <w:t>for summit meetings</w:t>
      </w:r>
      <w:r w:rsidRPr="006B65F9">
        <w:rPr>
          <w:sz w:val="14"/>
        </w:rPr>
        <w:t xml:space="preserve">, even </w:t>
      </w:r>
      <w:r w:rsidRPr="006B65F9">
        <w:rPr>
          <w:rStyle w:val="StyleUnderline"/>
        </w:rPr>
        <w:t>as</w:t>
      </w:r>
      <w:r w:rsidRPr="006B65F9">
        <w:rPr>
          <w:sz w:val="14"/>
        </w:rPr>
        <w:t xml:space="preserve"> the </w:t>
      </w:r>
      <w:r w:rsidRPr="006B65F9">
        <w:rPr>
          <w:rStyle w:val="StyleUnderline"/>
        </w:rPr>
        <w:t>old Congress returns</w:t>
      </w:r>
      <w:r w:rsidRPr="006B65F9">
        <w:rPr>
          <w:sz w:val="14"/>
        </w:rPr>
        <w:t xml:space="preserve"> to Washington for its own lame-duck session to finish work on the budget and other issues. And a new Republican-led Senate looms over the horizon. </w:t>
      </w:r>
      <w:r w:rsidRPr="006B65F9">
        <w:rPr>
          <w:rStyle w:val="StyleUnderline"/>
        </w:rPr>
        <w:t>Obama will</w:t>
      </w:r>
      <w:r w:rsidRPr="006B65F9">
        <w:rPr>
          <w:sz w:val="14"/>
        </w:rPr>
        <w:t xml:space="preserve"> make one move without Congress. Aides said Tuesday that he’d </w:t>
      </w:r>
      <w:r w:rsidRPr="006B65F9">
        <w:rPr>
          <w:rStyle w:val="StyleUnderline"/>
        </w:rPr>
        <w:t>sign an executive order</w:t>
      </w:r>
      <w:r w:rsidRPr="006B65F9">
        <w:rPr>
          <w:sz w:val="14"/>
        </w:rPr>
        <w:t xml:space="preserve"> by the end of December </w:t>
      </w:r>
      <w:r w:rsidRPr="006B65F9">
        <w:rPr>
          <w:rStyle w:val="StyleUnderline"/>
        </w:rPr>
        <w:t xml:space="preserve">giving temporary legal status to </w:t>
      </w:r>
      <w:r w:rsidRPr="006B65F9">
        <w:rPr>
          <w:sz w:val="14"/>
        </w:rPr>
        <w:t xml:space="preserve">help some of the 11 million </w:t>
      </w:r>
      <w:r w:rsidRPr="00211397">
        <w:rPr>
          <w:rStyle w:val="StyleUnderline"/>
          <w:highlight w:val="cyan"/>
        </w:rPr>
        <w:t>immigrants</w:t>
      </w:r>
      <w:r w:rsidRPr="006B65F9">
        <w:rPr>
          <w:sz w:val="14"/>
        </w:rPr>
        <w:t xml:space="preserve"> who are in the country illegally stay and work in the U.S. He’d delayed the order earlier this fall, when endangered Democrats feared that a backlash would cost them their jobs. </w:t>
      </w:r>
      <w:r w:rsidRPr="006B65F9">
        <w:rPr>
          <w:rStyle w:val="StyleUnderline"/>
        </w:rPr>
        <w:t>With that</w:t>
      </w:r>
      <w:r w:rsidRPr="006B65F9">
        <w:rPr>
          <w:sz w:val="14"/>
        </w:rPr>
        <w:t xml:space="preserve">, </w:t>
      </w:r>
      <w:r w:rsidRPr="00211397">
        <w:rPr>
          <w:rStyle w:val="Emphasis"/>
          <w:highlight w:val="cyan"/>
        </w:rPr>
        <w:t>he might have little room left to work with a GOP-led Congress</w:t>
      </w:r>
      <w:r w:rsidRPr="006B65F9">
        <w:rPr>
          <w:sz w:val="14"/>
        </w:rPr>
        <w:t>. Mitch McConnell, R-Ky., said after he won re-election Tuesday and appeared poised to become Senate majority leader that he and Obama “have an obligation to work together on issues on which we agree.” But he also was defiant. “I don’t expect the president to wake up tomorrow morning and view the world any differently,” McConnell said. “He knows I won’t, either.” Republican National Committee Chairman Reince Priebus said after his party took control of the Senate that voters rejected Obama’s “failed polices” and that he hoped Obama would “listen to the American people” just like the Republicans planned to do. Obama is likely to speak publicly Wednesday about the election results. A meeting on Friday with congressional leaders at the White House could be chilly. “</w:t>
      </w:r>
      <w:r w:rsidRPr="006B65F9">
        <w:rPr>
          <w:rStyle w:val="StyleUnderline"/>
        </w:rPr>
        <w:t>There would have to be some really exceptional set of events to get people who have shown no interest in cooperating to get something done</w:t>
      </w:r>
      <w:r w:rsidRPr="006B65F9">
        <w:rPr>
          <w:sz w:val="14"/>
        </w:rPr>
        <w:t>,” said Ken Mayer, a political science professor at the University of Wisconsin-Madison who studies the presidency. “</w:t>
      </w:r>
      <w:r w:rsidRPr="00211397">
        <w:rPr>
          <w:rStyle w:val="Emphasis"/>
          <w:highlight w:val="cyan"/>
        </w:rPr>
        <w:t>It is very hard to see how there is any substantial legislation</w:t>
      </w:r>
      <w:r w:rsidRPr="006B65F9">
        <w:rPr>
          <w:sz w:val="14"/>
        </w:rPr>
        <w:t xml:space="preserve">.” </w:t>
      </w:r>
      <w:r w:rsidRPr="006B65F9">
        <w:rPr>
          <w:rStyle w:val="StyleUnderline"/>
        </w:rPr>
        <w:t>All this while</w:t>
      </w:r>
      <w:r w:rsidRPr="006B65F9">
        <w:rPr>
          <w:sz w:val="14"/>
        </w:rPr>
        <w:t xml:space="preserve"> much of </w:t>
      </w:r>
      <w:r w:rsidRPr="00211397">
        <w:rPr>
          <w:rStyle w:val="StyleUnderline"/>
          <w:highlight w:val="cyan"/>
        </w:rPr>
        <w:t>Washington</w:t>
      </w:r>
      <w:r w:rsidRPr="00211397">
        <w:rPr>
          <w:sz w:val="14"/>
          <w:highlight w:val="cyan"/>
        </w:rPr>
        <w:t xml:space="preserve"> </w:t>
      </w:r>
      <w:r w:rsidRPr="003E6748">
        <w:rPr>
          <w:rStyle w:val="StyleUnderline"/>
        </w:rPr>
        <w:t>and the political world</w:t>
      </w:r>
      <w:r w:rsidRPr="003E6748">
        <w:rPr>
          <w:sz w:val="14"/>
        </w:rPr>
        <w:t xml:space="preserve"> </w:t>
      </w:r>
      <w:r w:rsidRPr="00211397">
        <w:rPr>
          <w:rStyle w:val="Emphasis"/>
          <w:highlight w:val="cyan"/>
        </w:rPr>
        <w:t>tunes out Obama</w:t>
      </w:r>
      <w:r w:rsidRPr="006B65F9">
        <w:rPr>
          <w:sz w:val="14"/>
        </w:rPr>
        <w:t xml:space="preserve"> </w:t>
      </w:r>
      <w:r w:rsidRPr="00211397">
        <w:rPr>
          <w:rStyle w:val="StyleUnderline"/>
          <w:highlight w:val="cyan"/>
        </w:rPr>
        <w:t xml:space="preserve">and starts looking </w:t>
      </w:r>
      <w:r w:rsidRPr="003E6748">
        <w:rPr>
          <w:rStyle w:val="StyleUnderline"/>
        </w:rPr>
        <w:t xml:space="preserve">in earnest </w:t>
      </w:r>
      <w:r w:rsidRPr="00211397">
        <w:rPr>
          <w:rStyle w:val="StyleUnderline"/>
          <w:highlight w:val="cyan"/>
        </w:rPr>
        <w:t>for his successor</w:t>
      </w:r>
      <w:r w:rsidRPr="006B65F9">
        <w:rPr>
          <w:sz w:val="14"/>
        </w:rPr>
        <w:t xml:space="preserve">. </w:t>
      </w:r>
      <w:r w:rsidRPr="006B65F9">
        <w:rPr>
          <w:rStyle w:val="StyleUnderline"/>
        </w:rPr>
        <w:t>The political calendar renders the outgoing president “yesterday’s news</w:t>
      </w:r>
      <w:r w:rsidRPr="006B65F9">
        <w:rPr>
          <w:sz w:val="14"/>
        </w:rPr>
        <w:t xml:space="preserve">” </w:t>
      </w:r>
      <w:r w:rsidRPr="006B65F9">
        <w:rPr>
          <w:rStyle w:val="StyleUnderline"/>
        </w:rPr>
        <w:t>as soon as the midterm elections are over</w:t>
      </w:r>
      <w:r w:rsidRPr="006B65F9">
        <w:rPr>
          <w:sz w:val="14"/>
        </w:rPr>
        <w:t xml:space="preserve"> and the 2016 presidential race begins, said Lou </w:t>
      </w:r>
      <w:proofErr w:type="spellStart"/>
      <w:r w:rsidRPr="006B65F9">
        <w:rPr>
          <w:sz w:val="14"/>
        </w:rPr>
        <w:t>D’Allesandro</w:t>
      </w:r>
      <w:proofErr w:type="spellEnd"/>
      <w:r w:rsidRPr="006B65F9">
        <w:rPr>
          <w:sz w:val="14"/>
        </w:rPr>
        <w:t xml:space="preserve">, a veteran New Hampshire state senator and Democratic operative. “If you’re the president, what big initiatives </w:t>
      </w:r>
      <w:proofErr w:type="gramStart"/>
      <w:r w:rsidRPr="006B65F9">
        <w:rPr>
          <w:sz w:val="14"/>
        </w:rPr>
        <w:t>are you</w:t>
      </w:r>
      <w:proofErr w:type="gramEnd"/>
      <w:r w:rsidRPr="006B65F9">
        <w:rPr>
          <w:sz w:val="14"/>
        </w:rPr>
        <w:t xml:space="preserve"> going to do here?” asked </w:t>
      </w:r>
      <w:proofErr w:type="spellStart"/>
      <w:r w:rsidRPr="006B65F9">
        <w:rPr>
          <w:sz w:val="14"/>
        </w:rPr>
        <w:t>D’Allesandro</w:t>
      </w:r>
      <w:proofErr w:type="spellEnd"/>
      <w:r w:rsidRPr="006B65F9">
        <w:rPr>
          <w:sz w:val="14"/>
        </w:rPr>
        <w:t>, who’s already seen a parade of 2016 hopefuls courting voters in New Hampshire. “</w:t>
      </w:r>
      <w:r w:rsidRPr="00211397">
        <w:rPr>
          <w:rStyle w:val="Emphasis"/>
          <w:highlight w:val="cyan"/>
        </w:rPr>
        <w:t>Republicans will do everything they can to accomplish nothing.”</w:t>
      </w:r>
      <w:r w:rsidRPr="006B65F9">
        <w:rPr>
          <w:rStyle w:val="Emphasis"/>
        </w:rPr>
        <w:t xml:space="preserve"> </w:t>
      </w:r>
      <w:r w:rsidRPr="006B65F9">
        <w:rPr>
          <w:sz w:val="14"/>
        </w:rPr>
        <w:t xml:space="preserve">Obama enters these final months </w:t>
      </w:r>
      <w:r w:rsidRPr="003E6748">
        <w:rPr>
          <w:rStyle w:val="StyleUnderline"/>
        </w:rPr>
        <w:t xml:space="preserve">already hampered by </w:t>
      </w:r>
      <w:r w:rsidRPr="00211397">
        <w:rPr>
          <w:rStyle w:val="StyleUnderline"/>
          <w:highlight w:val="cyan"/>
        </w:rPr>
        <w:t xml:space="preserve">low </w:t>
      </w:r>
      <w:r w:rsidRPr="00211397">
        <w:rPr>
          <w:rStyle w:val="Emphasis"/>
          <w:highlight w:val="cyan"/>
        </w:rPr>
        <w:t>approval ratings</w:t>
      </w:r>
      <w:r w:rsidRPr="00211397">
        <w:rPr>
          <w:sz w:val="14"/>
          <w:highlight w:val="cyan"/>
        </w:rPr>
        <w:t xml:space="preserve"> </w:t>
      </w:r>
      <w:r w:rsidRPr="003E6748">
        <w:rPr>
          <w:rStyle w:val="StyleUnderline"/>
        </w:rPr>
        <w:t xml:space="preserve">that </w:t>
      </w:r>
      <w:r w:rsidRPr="00211397">
        <w:rPr>
          <w:rStyle w:val="StyleUnderline"/>
          <w:highlight w:val="cyan"/>
        </w:rPr>
        <w:t>made him radioactive to</w:t>
      </w:r>
      <w:r w:rsidRPr="006B65F9">
        <w:rPr>
          <w:sz w:val="14"/>
        </w:rPr>
        <w:t xml:space="preserve"> most </w:t>
      </w:r>
      <w:r w:rsidRPr="00211397">
        <w:rPr>
          <w:rStyle w:val="StyleUnderline"/>
          <w:highlight w:val="cyan"/>
        </w:rPr>
        <w:t>Democrats</w:t>
      </w:r>
      <w:r w:rsidRPr="006B65F9">
        <w:rPr>
          <w:sz w:val="14"/>
        </w:rPr>
        <w:t xml:space="preserve"> running in close elections this year. He spent the last two days leading up to Election Day in meetings at the White House.</w:t>
      </w:r>
    </w:p>
    <w:p w:rsidR="005760B7" w:rsidRPr="006B65F9" w:rsidRDefault="005760B7" w:rsidP="005760B7">
      <w:pPr>
        <w:pStyle w:val="Heading4"/>
        <w:rPr>
          <w:rFonts w:cs="Times New Roman"/>
        </w:rPr>
      </w:pPr>
      <w:r w:rsidRPr="006B65F9">
        <w:rPr>
          <w:rFonts w:cs="Times New Roman"/>
        </w:rPr>
        <w:t>Nothing will pass and Obama PC fails</w:t>
      </w:r>
    </w:p>
    <w:p w:rsidR="005760B7" w:rsidRPr="006B65F9" w:rsidRDefault="005760B7" w:rsidP="005760B7">
      <w:r w:rsidRPr="006B65F9">
        <w:rPr>
          <w:rStyle w:val="Style13ptBold"/>
        </w:rPr>
        <w:t>WSJ</w:t>
      </w:r>
      <w:r>
        <w:rPr>
          <w:rStyle w:val="Style13ptBold"/>
        </w:rPr>
        <w:t xml:space="preserve"> 14</w:t>
      </w:r>
      <w:r w:rsidRPr="006B65F9">
        <w:t xml:space="preserve"> [Wall Street Journal, </w:t>
      </w:r>
      <w:r>
        <w:t>10-15-</w:t>
      </w:r>
      <w:r w:rsidRPr="006B65F9">
        <w:t>2014 http://blogs.wsj.com/washwire/2014/10/15/low-expectations-for-congresss-lame-duck-session/]</w:t>
      </w:r>
    </w:p>
    <w:p w:rsidR="005760B7" w:rsidRPr="00400F70" w:rsidRDefault="005760B7" w:rsidP="005760B7">
      <w:pPr>
        <w:rPr>
          <w:sz w:val="14"/>
        </w:rPr>
      </w:pPr>
      <w:r w:rsidRPr="006B65F9">
        <w:rPr>
          <w:rStyle w:val="StyleUnderline"/>
        </w:rPr>
        <w:t>There are two schools of thought about the coming lame-duck session</w:t>
      </w:r>
      <w:r w:rsidRPr="006B65F9">
        <w:rPr>
          <w:sz w:val="14"/>
        </w:rPr>
        <w:t xml:space="preserve">. </w:t>
      </w:r>
      <w:r w:rsidRPr="006B65F9">
        <w:rPr>
          <w:rStyle w:val="StyleUnderline"/>
        </w:rPr>
        <w:t>The Optimist School believes</w:t>
      </w:r>
      <w:r w:rsidRPr="006B65F9">
        <w:rPr>
          <w:sz w:val="14"/>
        </w:rPr>
        <w:t xml:space="preserve"> </w:t>
      </w:r>
      <w:r w:rsidRPr="006B65F9">
        <w:rPr>
          <w:rStyle w:val="StyleUnderline"/>
        </w:rPr>
        <w:t>that Congress will work on</w:t>
      </w:r>
      <w:r w:rsidRPr="006B65F9">
        <w:rPr>
          <w:sz w:val="14"/>
        </w:rPr>
        <w:t xml:space="preserve"> a whole slew of must-pass legislation, including an omnibus </w:t>
      </w:r>
      <w:r w:rsidRPr="006B65F9">
        <w:rPr>
          <w:rStyle w:val="StyleUnderline"/>
        </w:rPr>
        <w:t>appropriations</w:t>
      </w:r>
      <w:r w:rsidRPr="006B65F9">
        <w:rPr>
          <w:sz w:val="14"/>
        </w:rPr>
        <w:t xml:space="preserve"> bill, a host of </w:t>
      </w:r>
      <w:r w:rsidRPr="006B65F9">
        <w:rPr>
          <w:rStyle w:val="StyleUnderline"/>
        </w:rPr>
        <w:t>tax extenders</w:t>
      </w:r>
      <w:r w:rsidRPr="006B65F9">
        <w:rPr>
          <w:sz w:val="14"/>
        </w:rPr>
        <w:t xml:space="preserve">, </w:t>
      </w:r>
      <w:r w:rsidRPr="006B65F9">
        <w:rPr>
          <w:rStyle w:val="StyleUnderline"/>
        </w:rPr>
        <w:t>terrorism risk insurance</w:t>
      </w:r>
      <w:r w:rsidRPr="006B65F9">
        <w:rPr>
          <w:sz w:val="14"/>
        </w:rPr>
        <w:t xml:space="preserve">, perhaps some </w:t>
      </w:r>
      <w:r w:rsidRPr="006B65F9">
        <w:rPr>
          <w:rStyle w:val="StyleUnderline"/>
        </w:rPr>
        <w:t>trade bills</w:t>
      </w:r>
      <w:r w:rsidRPr="006B65F9">
        <w:rPr>
          <w:sz w:val="14"/>
        </w:rPr>
        <w:t xml:space="preserve">, </w:t>
      </w:r>
      <w:r w:rsidRPr="006B65F9">
        <w:rPr>
          <w:rStyle w:val="StyleUnderline"/>
        </w:rPr>
        <w:t xml:space="preserve">and other cats and dogs. </w:t>
      </w:r>
      <w:r w:rsidRPr="006B65F9">
        <w:rPr>
          <w:sz w:val="14"/>
        </w:rPr>
        <w:t xml:space="preserve">The optimists are all about scoring last-minute touchdowns. </w:t>
      </w:r>
      <w:r w:rsidRPr="006B65F9">
        <w:rPr>
          <w:rStyle w:val="StyleUnderline"/>
        </w:rPr>
        <w:t xml:space="preserve">The Pessimist School believes </w:t>
      </w:r>
      <w:r w:rsidRPr="003E6748">
        <w:rPr>
          <w:rStyle w:val="StyleUnderline"/>
        </w:rPr>
        <w:t>that</w:t>
      </w:r>
      <w:r w:rsidRPr="003E6748">
        <w:rPr>
          <w:sz w:val="14"/>
        </w:rPr>
        <w:t xml:space="preserve"> </w:t>
      </w:r>
      <w:r w:rsidRPr="00211397">
        <w:rPr>
          <w:rStyle w:val="Emphasis"/>
          <w:highlight w:val="cyan"/>
        </w:rPr>
        <w:t>nothing will get done</w:t>
      </w:r>
      <w:r w:rsidRPr="00211397">
        <w:rPr>
          <w:sz w:val="14"/>
          <w:highlight w:val="cyan"/>
        </w:rPr>
        <w:t xml:space="preserve"> </w:t>
      </w:r>
      <w:r w:rsidRPr="00211397">
        <w:rPr>
          <w:rStyle w:val="StyleUnderline"/>
          <w:highlight w:val="cyan"/>
        </w:rPr>
        <w:t>during the lame duck</w:t>
      </w:r>
      <w:r w:rsidRPr="006B65F9">
        <w:rPr>
          <w:sz w:val="14"/>
        </w:rPr>
        <w:t xml:space="preserve">, with the possible exception of a continuing resolution that has some agreed-upon updated spending bills attached to it. The pessimists are all about punting. </w:t>
      </w:r>
      <w:proofErr w:type="gramStart"/>
      <w:r w:rsidRPr="006B65F9">
        <w:rPr>
          <w:sz w:val="14"/>
        </w:rPr>
        <w:t>Over and over again.</w:t>
      </w:r>
      <w:proofErr w:type="gramEnd"/>
      <w:r w:rsidRPr="006B65F9">
        <w:rPr>
          <w:sz w:val="14"/>
        </w:rPr>
        <w:t xml:space="preserve"> The optimists think that the new Republican Senate majority would want to get several things off the docket so it can start fresh in the president’s final two years in office. The </w:t>
      </w:r>
      <w:r w:rsidRPr="006B65F9">
        <w:rPr>
          <w:rStyle w:val="StyleUnderline"/>
        </w:rPr>
        <w:t>pessimists</w:t>
      </w:r>
      <w:r w:rsidRPr="006B65F9">
        <w:rPr>
          <w:sz w:val="14"/>
        </w:rPr>
        <w:t xml:space="preserve"> </w:t>
      </w:r>
      <w:r w:rsidRPr="006B65F9">
        <w:rPr>
          <w:rStyle w:val="StyleUnderline"/>
        </w:rPr>
        <w:t>think</w:t>
      </w:r>
      <w:r w:rsidRPr="006B65F9">
        <w:rPr>
          <w:sz w:val="14"/>
        </w:rPr>
        <w:t xml:space="preserve"> that Senate Majority Leader Harry </w:t>
      </w:r>
      <w:r w:rsidRPr="00211397">
        <w:rPr>
          <w:rStyle w:val="StyleUnderline"/>
          <w:highlight w:val="cyan"/>
        </w:rPr>
        <w:t>Reid would burn up most of the time</w:t>
      </w:r>
      <w:r w:rsidRPr="00211397">
        <w:rPr>
          <w:sz w:val="14"/>
          <w:highlight w:val="cyan"/>
        </w:rPr>
        <w:t xml:space="preserve"> </w:t>
      </w:r>
      <w:r w:rsidRPr="00211397">
        <w:rPr>
          <w:rStyle w:val="StyleUnderline"/>
          <w:highlight w:val="cyan"/>
        </w:rPr>
        <w:t>in the lame duck</w:t>
      </w:r>
      <w:r w:rsidRPr="006B65F9">
        <w:rPr>
          <w:rStyle w:val="StyleUnderline"/>
        </w:rPr>
        <w:t xml:space="preserve"> </w:t>
      </w:r>
      <w:r w:rsidRPr="006B65F9">
        <w:rPr>
          <w:sz w:val="14"/>
        </w:rPr>
        <w:t xml:space="preserve">pushing through </w:t>
      </w:r>
      <w:r w:rsidRPr="00211397">
        <w:rPr>
          <w:rStyle w:val="StyleUnderline"/>
          <w:highlight w:val="cyan"/>
        </w:rPr>
        <w:t>nominations</w:t>
      </w:r>
      <w:r w:rsidRPr="006B65F9">
        <w:rPr>
          <w:sz w:val="14"/>
        </w:rPr>
        <w:t xml:space="preserve"> and </w:t>
      </w:r>
      <w:r w:rsidRPr="00211397">
        <w:rPr>
          <w:rStyle w:val="StyleUnderline"/>
          <w:highlight w:val="cyan"/>
        </w:rPr>
        <w:t>judicial appointments</w:t>
      </w:r>
      <w:r w:rsidRPr="006B65F9">
        <w:rPr>
          <w:sz w:val="14"/>
        </w:rPr>
        <w:t xml:space="preserve">, </w:t>
      </w:r>
      <w:r w:rsidRPr="006B65F9">
        <w:rPr>
          <w:rStyle w:val="StyleUnderline"/>
        </w:rPr>
        <w:t>including</w:t>
      </w:r>
      <w:r w:rsidRPr="006B65F9">
        <w:rPr>
          <w:sz w:val="14"/>
        </w:rPr>
        <w:t xml:space="preserve"> </w:t>
      </w:r>
      <w:r w:rsidRPr="006B65F9">
        <w:rPr>
          <w:rStyle w:val="StyleUnderline"/>
        </w:rPr>
        <w:t xml:space="preserve">the </w:t>
      </w:r>
      <w:r w:rsidRPr="00211397">
        <w:rPr>
          <w:rStyle w:val="StyleUnderline"/>
          <w:highlight w:val="cyan"/>
        </w:rPr>
        <w:t>replacement for</w:t>
      </w:r>
      <w:r w:rsidRPr="006B65F9">
        <w:rPr>
          <w:sz w:val="14"/>
        </w:rPr>
        <w:t xml:space="preserve"> Attorney General Eric </w:t>
      </w:r>
      <w:r w:rsidRPr="00211397">
        <w:rPr>
          <w:rStyle w:val="StyleUnderline"/>
          <w:highlight w:val="cyan"/>
        </w:rPr>
        <w:t>Holder</w:t>
      </w:r>
      <w:r w:rsidRPr="006B65F9">
        <w:rPr>
          <w:sz w:val="14"/>
        </w:rPr>
        <w:t xml:space="preserve">. </w:t>
      </w:r>
      <w:r w:rsidRPr="006B65F9">
        <w:rPr>
          <w:rStyle w:val="StyleUnderline"/>
        </w:rPr>
        <w:t>My heart aligns me with the optimists</w:t>
      </w:r>
      <w:r w:rsidRPr="006B65F9">
        <w:rPr>
          <w:sz w:val="14"/>
        </w:rPr>
        <w:t xml:space="preserve">, because I want to see Congress actually do its job. </w:t>
      </w:r>
      <w:r w:rsidRPr="003E6748">
        <w:rPr>
          <w:rStyle w:val="Emphasis"/>
        </w:rPr>
        <w:t>My head,</w:t>
      </w:r>
      <w:r w:rsidRPr="006B65F9">
        <w:rPr>
          <w:rStyle w:val="Emphasis"/>
        </w:rPr>
        <w:t xml:space="preserve"> however, </w:t>
      </w:r>
      <w:r w:rsidRPr="003E6748">
        <w:rPr>
          <w:rStyle w:val="Emphasis"/>
        </w:rPr>
        <w:t>has learned to be realistic</w:t>
      </w:r>
      <w:r w:rsidRPr="006B65F9">
        <w:rPr>
          <w:rStyle w:val="Emphasis"/>
        </w:rPr>
        <w:t xml:space="preserve"> </w:t>
      </w:r>
      <w:r w:rsidRPr="006B65F9">
        <w:rPr>
          <w:rStyle w:val="StyleUnderline"/>
        </w:rPr>
        <w:t>about the</w:t>
      </w:r>
      <w:r w:rsidRPr="006B65F9">
        <w:rPr>
          <w:sz w:val="14"/>
        </w:rPr>
        <w:t xml:space="preserve"> </w:t>
      </w:r>
      <w:r w:rsidRPr="00211397">
        <w:rPr>
          <w:rStyle w:val="Emphasis"/>
          <w:highlight w:val="cyan"/>
        </w:rPr>
        <w:t>dysfunction</w:t>
      </w:r>
      <w:r w:rsidRPr="006B65F9">
        <w:rPr>
          <w:sz w:val="14"/>
        </w:rPr>
        <w:t xml:space="preserve"> </w:t>
      </w:r>
      <w:r w:rsidRPr="006B65F9">
        <w:rPr>
          <w:rStyle w:val="StyleUnderline"/>
        </w:rPr>
        <w:t>that</w:t>
      </w:r>
      <w:r w:rsidRPr="006B65F9">
        <w:rPr>
          <w:sz w:val="14"/>
        </w:rPr>
        <w:t xml:space="preserve"> now </w:t>
      </w:r>
      <w:r w:rsidRPr="00211397">
        <w:rPr>
          <w:rStyle w:val="StyleUnderline"/>
          <w:highlight w:val="cyan"/>
        </w:rPr>
        <w:t>rules the</w:t>
      </w:r>
      <w:r w:rsidRPr="006B65F9">
        <w:rPr>
          <w:rStyle w:val="StyleUnderline"/>
        </w:rPr>
        <w:t xml:space="preserve"> U</w:t>
      </w:r>
      <w:r w:rsidRPr="006B65F9">
        <w:rPr>
          <w:sz w:val="14"/>
        </w:rPr>
        <w:t xml:space="preserve">nited </w:t>
      </w:r>
      <w:r w:rsidRPr="006B65F9">
        <w:rPr>
          <w:rStyle w:val="StyleUnderline"/>
        </w:rPr>
        <w:t>S</w:t>
      </w:r>
      <w:r w:rsidRPr="006B65F9">
        <w:rPr>
          <w:sz w:val="14"/>
        </w:rPr>
        <w:t xml:space="preserve">tates </w:t>
      </w:r>
      <w:r w:rsidRPr="00211397">
        <w:rPr>
          <w:rStyle w:val="StyleUnderline"/>
          <w:highlight w:val="cyan"/>
        </w:rPr>
        <w:t>Senate</w:t>
      </w:r>
      <w:r w:rsidRPr="006B65F9">
        <w:rPr>
          <w:sz w:val="14"/>
        </w:rPr>
        <w:t xml:space="preserve">. President Barack </w:t>
      </w:r>
      <w:r w:rsidRPr="00211397">
        <w:rPr>
          <w:rStyle w:val="StyleUnderline"/>
          <w:highlight w:val="cyan"/>
        </w:rPr>
        <w:t>Obama</w:t>
      </w:r>
      <w:r w:rsidRPr="006B65F9">
        <w:rPr>
          <w:rStyle w:val="StyleUnderline"/>
        </w:rPr>
        <w:t xml:space="preserve"> should want Congress to get the mundane stuff finished</w:t>
      </w:r>
      <w:r w:rsidRPr="006B65F9">
        <w:rPr>
          <w:sz w:val="14"/>
        </w:rPr>
        <w:t xml:space="preserve"> so that he can focus on his legacy in his final years in office. </w:t>
      </w:r>
      <w:r w:rsidRPr="006B65F9">
        <w:rPr>
          <w:rStyle w:val="StyleUnderline"/>
        </w:rPr>
        <w:t xml:space="preserve">But he </w:t>
      </w:r>
      <w:r w:rsidRPr="00211397">
        <w:rPr>
          <w:rStyle w:val="StyleUnderline"/>
          <w:highlight w:val="cyan"/>
        </w:rPr>
        <w:t xml:space="preserve">is </w:t>
      </w:r>
      <w:r w:rsidRPr="00211397">
        <w:rPr>
          <w:rStyle w:val="Emphasis"/>
          <w:highlight w:val="cyan"/>
        </w:rPr>
        <w:t>so ineffectual</w:t>
      </w:r>
      <w:r w:rsidRPr="00211397">
        <w:rPr>
          <w:sz w:val="14"/>
          <w:highlight w:val="cyan"/>
        </w:rPr>
        <w:t xml:space="preserve">, </w:t>
      </w:r>
      <w:r w:rsidRPr="00211397">
        <w:rPr>
          <w:rStyle w:val="Emphasis"/>
          <w:highlight w:val="cyan"/>
        </w:rPr>
        <w:t>beleaguered</w:t>
      </w:r>
      <w:r w:rsidRPr="006B65F9">
        <w:rPr>
          <w:sz w:val="14"/>
        </w:rPr>
        <w:t xml:space="preserve">, </w:t>
      </w:r>
      <w:r w:rsidRPr="00211397">
        <w:rPr>
          <w:rStyle w:val="StyleUnderline"/>
          <w:highlight w:val="cyan"/>
        </w:rPr>
        <w:t>and</w:t>
      </w:r>
      <w:r w:rsidRPr="006B65F9">
        <w:rPr>
          <w:sz w:val="14"/>
        </w:rPr>
        <w:t xml:space="preserve"> </w:t>
      </w:r>
      <w:r w:rsidRPr="00211397">
        <w:rPr>
          <w:rStyle w:val="Emphasis"/>
          <w:highlight w:val="cyan"/>
        </w:rPr>
        <w:t>disengaged</w:t>
      </w:r>
      <w:r w:rsidRPr="006B65F9">
        <w:rPr>
          <w:sz w:val="14"/>
        </w:rPr>
        <w:t xml:space="preserve"> that </w:t>
      </w:r>
      <w:r w:rsidRPr="00211397">
        <w:rPr>
          <w:rStyle w:val="StyleUnderline"/>
          <w:highlight w:val="cyan"/>
        </w:rPr>
        <w:t>his opinions are</w:t>
      </w:r>
      <w:r w:rsidRPr="00211397">
        <w:rPr>
          <w:sz w:val="14"/>
          <w:highlight w:val="cyan"/>
        </w:rPr>
        <w:t xml:space="preserve"> </w:t>
      </w:r>
      <w:r w:rsidRPr="00211397">
        <w:rPr>
          <w:rStyle w:val="Emphasis"/>
          <w:highlight w:val="cyan"/>
        </w:rPr>
        <w:t>unlikely to matter much</w:t>
      </w:r>
      <w:r w:rsidRPr="006B65F9">
        <w:rPr>
          <w:sz w:val="14"/>
        </w:rPr>
        <w:t xml:space="preserve">. With so much in the world going to pieces these days, </w:t>
      </w:r>
      <w:r w:rsidRPr="006B65F9">
        <w:rPr>
          <w:rStyle w:val="StyleUnderline"/>
        </w:rPr>
        <w:t>it’s hard to be optimistic</w:t>
      </w:r>
      <w:r w:rsidRPr="006B65F9">
        <w:rPr>
          <w:sz w:val="14"/>
        </w:rPr>
        <w:t xml:space="preserve"> about anything–</w:t>
      </w:r>
      <w:r w:rsidRPr="006B65F9">
        <w:rPr>
          <w:rStyle w:val="StyleUnderline"/>
        </w:rPr>
        <w:t>especially</w:t>
      </w:r>
      <w:r w:rsidRPr="006B65F9">
        <w:rPr>
          <w:sz w:val="14"/>
        </w:rPr>
        <w:t xml:space="preserve"> </w:t>
      </w:r>
      <w:r w:rsidRPr="006B65F9">
        <w:rPr>
          <w:rStyle w:val="StyleUnderline"/>
        </w:rPr>
        <w:t>the</w:t>
      </w:r>
      <w:r w:rsidRPr="006B65F9">
        <w:rPr>
          <w:sz w:val="14"/>
        </w:rPr>
        <w:t xml:space="preserve"> coming </w:t>
      </w:r>
      <w:r w:rsidRPr="006B65F9">
        <w:rPr>
          <w:rStyle w:val="StyleUnderline"/>
        </w:rPr>
        <w:t>lame duck</w:t>
      </w:r>
      <w:r w:rsidRPr="006B65F9">
        <w:rPr>
          <w:sz w:val="14"/>
        </w:rPr>
        <w:t>.</w:t>
      </w:r>
    </w:p>
    <w:p w:rsidR="005760B7" w:rsidRPr="005760B7" w:rsidRDefault="005760B7" w:rsidP="005760B7"/>
    <w:p w:rsidR="005760B7" w:rsidRDefault="005760B7" w:rsidP="005760B7">
      <w:pPr>
        <w:pStyle w:val="Heading3"/>
      </w:pPr>
      <w:r>
        <w:t>PC Fails – Ideology (Dickinson)</w:t>
      </w:r>
    </w:p>
    <w:p w:rsidR="005760B7" w:rsidRPr="006A3BBC" w:rsidRDefault="005760B7" w:rsidP="005760B7">
      <w:pPr>
        <w:pStyle w:val="Heading4"/>
      </w:pPr>
      <w:r w:rsidRPr="006A3BBC">
        <w:t>Political capital not key to the agenda</w:t>
      </w:r>
      <w:r>
        <w:t>- ideology comes first</w:t>
      </w:r>
    </w:p>
    <w:p w:rsidR="005760B7" w:rsidRPr="006A3BBC" w:rsidRDefault="005760B7" w:rsidP="005760B7">
      <w:pPr>
        <w:rPr>
          <w:rStyle w:val="Style13ptBold"/>
        </w:rPr>
      </w:pPr>
      <w:r w:rsidRPr="006A3BBC">
        <w:rPr>
          <w:rStyle w:val="Style13ptBold"/>
        </w:rPr>
        <w:t>Dickinson 9 – Professor of Political Science</w:t>
      </w:r>
    </w:p>
    <w:p w:rsidR="005760B7" w:rsidRPr="006A3BBC" w:rsidRDefault="005760B7" w:rsidP="005760B7">
      <w:r w:rsidRPr="006A3BBC">
        <w:t xml:space="preserve">Matthew, professor of political science at Middlebury College and taught previously at Harvard University where he worked under the supervision of presidential scholar Richard Neustadt, 5-26-2009, Presidential Power: A </w:t>
      </w:r>
      <w:proofErr w:type="spellStart"/>
      <w:r w:rsidRPr="006A3BBC">
        <w:t>NonPartisan</w:t>
      </w:r>
      <w:proofErr w:type="spellEnd"/>
      <w:r w:rsidRPr="006A3BBC">
        <w:t xml:space="preserve"> Analysis of Presidential Politics, “Sotomayor, Obama and Presidential Power,” </w:t>
      </w:r>
      <w:hyperlink r:id="rId76" w:tgtFrame="_blank" w:history="1">
        <w:r w:rsidRPr="006A3BBC">
          <w:rPr>
            <w:rStyle w:val="Hyperlink"/>
          </w:rPr>
          <w:t>http://blogs.middlebury.edu/presidentialpower/2009/05/26/sotamayor-obama-and-presidential-power/</w:t>
        </w:r>
      </w:hyperlink>
    </w:p>
    <w:p w:rsidR="005760B7" w:rsidRDefault="005760B7" w:rsidP="005760B7">
      <w:pPr>
        <w:pStyle w:val="card"/>
        <w:ind w:left="0"/>
        <w:rPr>
          <w:sz w:val="16"/>
        </w:rPr>
      </w:pPr>
      <w:r w:rsidRPr="00B351CD">
        <w:rPr>
          <w:sz w:val="16"/>
        </w:rPr>
        <w:t xml:space="preserve">As for Sotomayor, from here the path toward almost certain confirmation goes as follows: the Senate Judiciary Committee is slated to hold hearings sometime this summer (this involves both written depositions and of course open hearings), which should lead to formal Senate approval before Congress adjourns 1for its summer recess in early August.  So Sotomayor will likely take her seat in time for the start of the new Court session on October 5.  (I talk briefly about the likely politics of the nomination process below). What is of more interest to me, however, is what her selection reveals about the basis of presidential power.  </w:t>
      </w:r>
      <w:r w:rsidRPr="006A3BBC">
        <w:rPr>
          <w:rStyle w:val="StyleUnderline"/>
        </w:rPr>
        <w:t xml:space="preserve">Political scientists, </w:t>
      </w:r>
      <w:r w:rsidRPr="00B351CD">
        <w:rPr>
          <w:sz w:val="16"/>
        </w:rPr>
        <w:t xml:space="preserve">like baseball writers evaluating hitters, </w:t>
      </w:r>
      <w:r w:rsidRPr="006A3BBC">
        <w:rPr>
          <w:rStyle w:val="StyleUnderline"/>
        </w:rPr>
        <w:t>have devised numerous means of measuring a president’s influence in Congress</w:t>
      </w:r>
      <w:r w:rsidRPr="00B351CD">
        <w:rPr>
          <w:sz w:val="16"/>
        </w:rPr>
        <w:t xml:space="preserve">. I will devote a separate post to discussing these, but in brief, </w:t>
      </w:r>
      <w:r w:rsidRPr="006A3BBC">
        <w:rPr>
          <w:rStyle w:val="StyleUnderline"/>
        </w:rPr>
        <w:t>they often center on the creation of legislative “box scores” designed to measure how many times a president’s preferred piece of legislation, or nominee to the executive branch or the courts, is approved by Congress</w:t>
      </w:r>
      <w:r w:rsidRPr="00B351CD">
        <w:rPr>
          <w:sz w:val="16"/>
        </w:rPr>
        <w:t xml:space="preserve">.  That is, how many pieces of legislation that the president supports actually pass Congress? How often do members of Congress vote with the president’s preferences?  How often is a president’s policy position supported by roll call outcomes?  </w:t>
      </w:r>
      <w:r w:rsidRPr="006A3BBC">
        <w:rPr>
          <w:rStyle w:val="StyleUnderline"/>
          <w:rFonts w:eastAsia="Calibri"/>
        </w:rPr>
        <w:t>These measures, however, are a misleading gauge of presidential power</w:t>
      </w:r>
      <w:r w:rsidRPr="00B351CD">
        <w:rPr>
          <w:sz w:val="16"/>
        </w:rPr>
        <w:t xml:space="preserve"> – they are a better indicator of congressional power.  </w:t>
      </w:r>
      <w:r w:rsidRPr="006A3BBC">
        <w:rPr>
          <w:rStyle w:val="StyleUnderline"/>
        </w:rPr>
        <w:t xml:space="preserve">This is because </w:t>
      </w:r>
      <w:r w:rsidRPr="00211397">
        <w:rPr>
          <w:rStyle w:val="StyleUnderline"/>
          <w:highlight w:val="cyan"/>
        </w:rPr>
        <w:t>how members of Congress vote on a</w:t>
      </w:r>
      <w:r w:rsidRPr="00B351CD">
        <w:rPr>
          <w:sz w:val="16"/>
        </w:rPr>
        <w:t xml:space="preserve"> nominee or </w:t>
      </w:r>
      <w:r w:rsidRPr="00211397">
        <w:rPr>
          <w:rStyle w:val="StyleUnderline"/>
          <w:rFonts w:eastAsia="Calibri"/>
          <w:highlight w:val="cyan"/>
        </w:rPr>
        <w:t>legislative item is rarely influenced by anything a president does</w:t>
      </w:r>
      <w:r w:rsidRPr="00211397">
        <w:rPr>
          <w:rStyle w:val="StyleUnderline"/>
          <w:highlight w:val="cyan"/>
        </w:rPr>
        <w:t>.</w:t>
      </w:r>
      <w:r w:rsidRPr="006A3BBC">
        <w:rPr>
          <w:rStyle w:val="StyleUnderline"/>
        </w:rPr>
        <w:t xml:space="preserve">  Although journalists (and political scientists) often focus on the legislative “endgame” to gauge presidential influence – will the President swing enough votes to get his preferred legislation enacted? – </w:t>
      </w:r>
      <w:proofErr w:type="gramStart"/>
      <w:r w:rsidRPr="006A3BBC">
        <w:rPr>
          <w:rStyle w:val="StyleUnderline"/>
        </w:rPr>
        <w:t>this</w:t>
      </w:r>
      <w:proofErr w:type="gramEnd"/>
      <w:r w:rsidRPr="006A3BBC">
        <w:rPr>
          <w:rStyle w:val="StyleUnderline"/>
        </w:rPr>
        <w:t xml:space="preserve"> mistakes an outcome with actual evidence of presidential influence.  </w:t>
      </w:r>
      <w:r w:rsidRPr="00211397">
        <w:rPr>
          <w:rStyle w:val="StyleUnderline"/>
          <w:highlight w:val="cyan"/>
        </w:rPr>
        <w:t>Once we control for other factors – a member of Congress’ ideological and partisan leanings, the political leanings of her constituency, whether she’s up for reelection or not – we can usually predict how she will vote without needing to know</w:t>
      </w:r>
      <w:r w:rsidRPr="006A3BBC">
        <w:rPr>
          <w:rStyle w:val="StyleUnderline"/>
        </w:rPr>
        <w:t xml:space="preserve"> </w:t>
      </w:r>
      <w:r w:rsidRPr="00B351CD">
        <w:rPr>
          <w:sz w:val="16"/>
        </w:rPr>
        <w:t>much of anything about</w:t>
      </w:r>
      <w:r w:rsidRPr="006A3BBC">
        <w:rPr>
          <w:rStyle w:val="StyleUnderline"/>
        </w:rPr>
        <w:t xml:space="preserve"> </w:t>
      </w:r>
      <w:r w:rsidRPr="00211397">
        <w:rPr>
          <w:rStyle w:val="StyleUnderline"/>
          <w:highlight w:val="cyan"/>
        </w:rPr>
        <w:t>what the president wants.</w:t>
      </w:r>
      <w:r w:rsidRPr="00B351CD">
        <w:rPr>
          <w:sz w:val="16"/>
        </w:rPr>
        <w:t xml:space="preserve">  (I am ignoring the importance of a president’s veto power for the moment.) </w:t>
      </w:r>
      <w:r w:rsidRPr="00211397">
        <w:rPr>
          <w:rStyle w:val="StyleUnderline"/>
          <w:highlight w:val="cyan"/>
        </w:rPr>
        <w:t>Despite the much publicized and celebrated instances of presidential arm-twisting during the legislative endgame, then, most legislative outcomes don’t depend on presidential lobbying</w:t>
      </w:r>
      <w:r w:rsidRPr="006A3BBC">
        <w:rPr>
          <w:rStyle w:val="StyleUnderline"/>
        </w:rPr>
        <w:t>. </w:t>
      </w:r>
      <w:r w:rsidRPr="00B351CD">
        <w:rPr>
          <w:sz w:val="16"/>
        </w:rPr>
        <w:t xml:space="preserve"> But this is not to say that presidents lack influence.  Instead, the primary means by which presidents influence what Congress does is through their ability to determine the alternatives from which Congress must choose.  That is, </w:t>
      </w:r>
      <w:r w:rsidRPr="00211397">
        <w:rPr>
          <w:rStyle w:val="StyleUnderline"/>
          <w:highlight w:val="cyan"/>
        </w:rPr>
        <w:t>presidential power is largely an exercise in agenda-setting – not arm-twisting</w:t>
      </w:r>
      <w:r w:rsidRPr="00B351CD">
        <w:rPr>
          <w:sz w:val="16"/>
        </w:rPr>
        <w:t xml:space="preserve">.   And we see this in the </w:t>
      </w:r>
      <w:proofErr w:type="spellStart"/>
      <w:r w:rsidRPr="00B351CD">
        <w:rPr>
          <w:sz w:val="16"/>
        </w:rPr>
        <w:t>Sotomayer</w:t>
      </w:r>
      <w:proofErr w:type="spellEnd"/>
      <w:r w:rsidRPr="00B351CD">
        <w:rPr>
          <w:sz w:val="16"/>
        </w:rPr>
        <w:t xml:space="preserve"> nomination.  Barring a major scandal, she will almost certainly be confirmed to the Supreme Court whether Obama spends the confirmation hearings calling every Senator or instead spends the next few weeks ignoring the Senate debate in order to play Halo III on his Xbox.  </w:t>
      </w:r>
    </w:p>
    <w:p w:rsidR="005760B7" w:rsidRDefault="005760B7" w:rsidP="005760B7"/>
    <w:p w:rsidR="005760B7" w:rsidRPr="006A3BBC" w:rsidRDefault="005760B7" w:rsidP="005760B7">
      <w:pPr>
        <w:pStyle w:val="Heading4"/>
      </w:pPr>
      <w:r w:rsidRPr="006A3BBC">
        <w:t>Political capital isn’t key to the agenda – voter preferences are resilient and unrelated to presidential pushes</w:t>
      </w:r>
    </w:p>
    <w:p w:rsidR="005760B7" w:rsidRPr="006A3BBC" w:rsidRDefault="005760B7" w:rsidP="005760B7">
      <w:pPr>
        <w:rPr>
          <w:rStyle w:val="Style13ptBold"/>
        </w:rPr>
      </w:pPr>
      <w:r w:rsidRPr="006A3BBC">
        <w:rPr>
          <w:rStyle w:val="Style13ptBold"/>
        </w:rPr>
        <w:t>Dickinson 11 – Professor of Political Science</w:t>
      </w:r>
    </w:p>
    <w:p w:rsidR="005760B7" w:rsidRPr="006A3BBC" w:rsidRDefault="005760B7" w:rsidP="005760B7">
      <w:r w:rsidRPr="006A3BBC">
        <w:t>Matthew, professor of political science at Middlebury College and taught previously at Harvard University where he worked under the supervision of presidential scholar Richard Neustadt, 3-21-2011, “Friedman Weighs In On the “Passionless” President – But Is He Right</w:t>
      </w:r>
      <w:proofErr w:type="gramStart"/>
      <w:r w:rsidRPr="006A3BBC">
        <w:t>?,</w:t>
      </w:r>
      <w:proofErr w:type="gramEnd"/>
      <w:r w:rsidRPr="006A3BBC">
        <w:t>” http://blogs.middlebury.edu/presidentialpower/2011/03/21/friedman-weighs-in-on-the-passive-president-but-is-he-right/</w:t>
      </w:r>
    </w:p>
    <w:p w:rsidR="005760B7" w:rsidRPr="005760B7" w:rsidRDefault="005760B7" w:rsidP="005760B7">
      <w:pPr>
        <w:pStyle w:val="card"/>
        <w:ind w:left="0"/>
        <w:rPr>
          <w:sz w:val="16"/>
        </w:rPr>
      </w:pPr>
      <w:r w:rsidRPr="00B351CD">
        <w:rPr>
          <w:sz w:val="16"/>
        </w:rPr>
        <w:t xml:space="preserve">Friedman’s complaint regarding Obama’s “passive” leadership approach is not original – I noted in my previous posts that it has become a recurring leitmotif among pundits, particularly those, like Friedman, who write generally from the Left. However, </w:t>
      </w:r>
      <w:r w:rsidRPr="00211397">
        <w:rPr>
          <w:rStyle w:val="StyleUnderline"/>
          <w:highlight w:val="cyan"/>
        </w:rPr>
        <w:t xml:space="preserve">the idea that presidents can “sell” their policy to Congress by leveraging public opinion is one that has </w:t>
      </w:r>
      <w:r w:rsidRPr="00211397">
        <w:rPr>
          <w:rStyle w:val="StyleUnderline"/>
          <w:b/>
          <w:highlight w:val="cyan"/>
        </w:rPr>
        <w:t xml:space="preserve">little-to-no empirical support </w:t>
      </w:r>
      <w:r w:rsidRPr="00211397">
        <w:rPr>
          <w:rStyle w:val="StyleUnderline"/>
          <w:highlight w:val="cyan"/>
        </w:rPr>
        <w:t>among political scientists</w:t>
      </w:r>
      <w:r w:rsidRPr="00B351CD">
        <w:rPr>
          <w:sz w:val="16"/>
        </w:rPr>
        <w:t xml:space="preserve">. It’s not for lack of trying: </w:t>
      </w:r>
      <w:r w:rsidRPr="006A3BBC">
        <w:rPr>
          <w:rStyle w:val="StyleUnderline"/>
        </w:rPr>
        <w:t>a number of scholars have sought to establish a link between a president’s</w:t>
      </w:r>
      <w:r w:rsidRPr="00B351CD">
        <w:rPr>
          <w:sz w:val="16"/>
        </w:rPr>
        <w:t xml:space="preserve"> public </w:t>
      </w:r>
      <w:r w:rsidRPr="006A3BBC">
        <w:rPr>
          <w:rStyle w:val="StyleUnderline"/>
        </w:rPr>
        <w:t>standing and their effectiveness in getting legislation through Congress</w:t>
      </w:r>
      <w:r w:rsidRPr="00B351CD">
        <w:rPr>
          <w:sz w:val="16"/>
        </w:rPr>
        <w:t xml:space="preserve">. More than three decades ago Sam </w:t>
      </w:r>
      <w:proofErr w:type="spellStart"/>
      <w:r w:rsidRPr="00B351CD">
        <w:rPr>
          <w:sz w:val="16"/>
        </w:rPr>
        <w:t>Kernell</w:t>
      </w:r>
      <w:proofErr w:type="spellEnd"/>
      <w:r w:rsidRPr="00B351CD">
        <w:rPr>
          <w:sz w:val="16"/>
        </w:rPr>
        <w:t xml:space="preserve">, in his book Going Public, made the most cogent theoretical case for the idea that presidents can rally public opinion on behalf of their legislative program. Alas, </w:t>
      </w:r>
      <w:proofErr w:type="spellStart"/>
      <w:r w:rsidRPr="00B351CD">
        <w:rPr>
          <w:sz w:val="16"/>
        </w:rPr>
        <w:t>Kernell</w:t>
      </w:r>
      <w:proofErr w:type="spellEnd"/>
      <w:r w:rsidRPr="00B351CD">
        <w:rPr>
          <w:sz w:val="16"/>
        </w:rPr>
        <w:t xml:space="preserve"> rested much of his argument on Ronald Reagan’s presidency – particularly Reagan’s success in getting Congress, including a Democratically-controlled House, to pass his 1981 package of tax and spending cuts. Upon closer inspection, however, it turns out that Reagan’s success in getting that legislation passed depended as much if not more on old-fashioned horse-trading with key members of Congress, rather than any speechmaking by the President. With hindsight, it appears that </w:t>
      </w:r>
      <w:proofErr w:type="spellStart"/>
      <w:r w:rsidRPr="00B351CD">
        <w:rPr>
          <w:sz w:val="16"/>
        </w:rPr>
        <w:t>Kernell</w:t>
      </w:r>
      <w:proofErr w:type="spellEnd"/>
      <w:r w:rsidRPr="00B351CD">
        <w:rPr>
          <w:sz w:val="16"/>
        </w:rPr>
        <w:t xml:space="preserve"> was much more effective at documenting changes in presidents’ communication strategies than he was in showing that those changes had any impact on their legislative success. Subsequent </w:t>
      </w:r>
      <w:r w:rsidRPr="00211397">
        <w:rPr>
          <w:rStyle w:val="StyleUnderline"/>
          <w:highlight w:val="cyan"/>
        </w:rPr>
        <w:t>research has found that presidents’ efforts to “go public” on behalf of their legislative program are only marginally successful and then under only the most stringent conditions</w:t>
      </w:r>
      <w:r w:rsidRPr="00B351CD">
        <w:rPr>
          <w:sz w:val="16"/>
        </w:rPr>
        <w:t xml:space="preserve">. Indeed, </w:t>
      </w:r>
      <w:r w:rsidRPr="006A3BBC">
        <w:rPr>
          <w:rStyle w:val="StyleUnderline"/>
        </w:rPr>
        <w:t xml:space="preserve">most political scientists view the idea that presidents can </w:t>
      </w:r>
      <w:r w:rsidRPr="00B351CD">
        <w:rPr>
          <w:sz w:val="16"/>
        </w:rPr>
        <w:t xml:space="preserve">go on national television to </w:t>
      </w:r>
      <w:r w:rsidRPr="006A3BBC">
        <w:rPr>
          <w:rStyle w:val="StyleUnderline"/>
        </w:rPr>
        <w:t xml:space="preserve">rally support for their legislation </w:t>
      </w:r>
      <w:r w:rsidRPr="006A3BBC">
        <w:rPr>
          <w:rStyle w:val="StyleUnderline"/>
          <w:b/>
        </w:rPr>
        <w:t>very much outdated</w:t>
      </w:r>
      <w:r w:rsidRPr="00B351CD">
        <w:rPr>
          <w:sz w:val="16"/>
        </w:rPr>
        <w:t xml:space="preserve"> (something </w:t>
      </w:r>
      <w:proofErr w:type="spellStart"/>
      <w:r w:rsidRPr="00B351CD">
        <w:rPr>
          <w:sz w:val="16"/>
        </w:rPr>
        <w:t>Kernell</w:t>
      </w:r>
      <w:proofErr w:type="spellEnd"/>
      <w:r w:rsidRPr="00B351CD">
        <w:rPr>
          <w:sz w:val="16"/>
        </w:rPr>
        <w:t xml:space="preserve"> acknowledges in the latest edition of his classic text). In an era in which the media has increasingly fragmented into smaller and more opinionated news outlets (think of the change in your lifetime from the three major evening news broadcasts to the dozens of cable news programs), presidents are more likely to bypass national news media outlets altogether, and instead adopt a strategy of “</w:t>
      </w:r>
      <w:r w:rsidRPr="00211397">
        <w:rPr>
          <w:rStyle w:val="StyleUnderline"/>
          <w:highlight w:val="cyan"/>
        </w:rPr>
        <w:t>going local</w:t>
      </w:r>
      <w:r w:rsidRPr="00B351CD">
        <w:rPr>
          <w:sz w:val="16"/>
        </w:rPr>
        <w:t xml:space="preserve">” by targeting local newspapers and television stations. However, the initial studies of this change in tactics suggest it </w:t>
      </w:r>
      <w:r w:rsidRPr="00211397">
        <w:rPr>
          <w:rStyle w:val="StyleUnderline"/>
          <w:highlight w:val="cyan"/>
        </w:rPr>
        <w:t>too has proved to be of distinctly limited effectiveness</w:t>
      </w:r>
      <w:r w:rsidRPr="00B351CD">
        <w:rPr>
          <w:sz w:val="16"/>
        </w:rPr>
        <w:t xml:space="preserve">. As a case in point, one need only recall George W. Bush’s ultimately fruitless effort to barnstorm through 60 cities on behalf of social security reform in 2005. In his memoirs, Bush recalls laying out his “going local” strategy with Republican congressional leaders. </w:t>
      </w:r>
      <w:proofErr w:type="gramStart"/>
      <w:r w:rsidRPr="00B351CD">
        <w:rPr>
          <w:sz w:val="16"/>
        </w:rPr>
        <w:t>The response?</w:t>
      </w:r>
      <w:proofErr w:type="gramEnd"/>
      <w:r w:rsidRPr="00B351CD">
        <w:rPr>
          <w:sz w:val="16"/>
        </w:rPr>
        <w:t xml:space="preserve"> “If you lead, we’ll be behind you…but we’ll be way behind you.” And so they were. Despite giving speeches, convening town halls, and even holding an event “with my favorite Social Security beneficiary, Mother” Bush’s legislation went nowhere in a Republican-controlled Congress. Upon consideration, it is easy to see why, and to identify the weaknesses in Friedman’s reasoning more generally. First, </w:t>
      </w:r>
      <w:r w:rsidRPr="006A3BBC">
        <w:rPr>
          <w:rStyle w:val="StyleUnderline"/>
        </w:rPr>
        <w:t xml:space="preserve">the “going public/local” thesis presumes that presidents can affect their </w:t>
      </w:r>
      <w:r w:rsidRPr="00B351CD">
        <w:rPr>
          <w:sz w:val="16"/>
        </w:rPr>
        <w:t xml:space="preserve">popular </w:t>
      </w:r>
      <w:r w:rsidRPr="006A3BBC">
        <w:rPr>
          <w:rStyle w:val="StyleUnderline"/>
        </w:rPr>
        <w:t>approval</w:t>
      </w:r>
      <w:r w:rsidRPr="00B351CD">
        <w:rPr>
          <w:sz w:val="16"/>
        </w:rPr>
        <w:t xml:space="preserve"> as measured, for example, by Gallup polls. </w:t>
      </w:r>
      <w:r w:rsidRPr="006A3BBC">
        <w:rPr>
          <w:rStyle w:val="StyleUnderline"/>
        </w:rPr>
        <w:t>But as Obama is discovering, this is not the case</w:t>
      </w:r>
      <w:r w:rsidRPr="00B351CD">
        <w:rPr>
          <w:sz w:val="16"/>
        </w:rPr>
        <w:t xml:space="preserve">. Many pundits were convinced that his presidency had reached a turning point when the lame-duck 111th Congress passed several pieces of legislation shortly after the 2010 midterms. In </w:t>
      </w:r>
      <w:proofErr w:type="spellStart"/>
      <w:r w:rsidRPr="00B351CD">
        <w:rPr>
          <w:sz w:val="16"/>
        </w:rPr>
        <w:t>faact</w:t>
      </w:r>
      <w:proofErr w:type="spellEnd"/>
      <w:r w:rsidRPr="00B351CD">
        <w:rPr>
          <w:sz w:val="16"/>
        </w:rPr>
        <w:t xml:space="preserve">, as this chart shows, after a brief bump up in approval, his ratings have dropped down again closer to what they were prior to the midterms. As I noted in an earlier post, they aren’t likely to go much higher than this, barring a significant uptick in the economy, until the 2012 presidential campaign is well underway, and voters began evaluating him in comparison to a single Republican opponent. At that point I expect to see his approval ratings begin to climb. (Interestingly, approval numbers for Congress have also begun to recede – I’ll deal with that in a separate post.) Second, </w:t>
      </w:r>
      <w:r w:rsidRPr="006A3BBC">
        <w:rPr>
          <w:rStyle w:val="StyleUnderline"/>
        </w:rPr>
        <w:t>Friedman assumes those</w:t>
      </w:r>
      <w:r w:rsidRPr="00B351CD">
        <w:rPr>
          <w:sz w:val="16"/>
        </w:rPr>
        <w:t xml:space="preserve"> approval </w:t>
      </w:r>
      <w:r w:rsidRPr="006A3BBC">
        <w:rPr>
          <w:rStyle w:val="StyleUnderline"/>
        </w:rPr>
        <w:t>ratings</w:t>
      </w:r>
      <w:r w:rsidRPr="00B351CD">
        <w:rPr>
          <w:sz w:val="16"/>
        </w:rPr>
        <w:t xml:space="preserve"> are fungible, that is, that they </w:t>
      </w:r>
      <w:r w:rsidRPr="006A3BBC">
        <w:rPr>
          <w:rStyle w:val="StyleUnderline"/>
        </w:rPr>
        <w:t xml:space="preserve">can be converted into a currency of exchange acceptable to members of Congress. From this perspective, a popular presidency has surplus cash in the bank with which to “buy” congressional support. But </w:t>
      </w:r>
      <w:r w:rsidRPr="00211397">
        <w:rPr>
          <w:rStyle w:val="StyleUnderline"/>
          <w:highlight w:val="cyan"/>
        </w:rPr>
        <w:t>members of Congress don’t</w:t>
      </w:r>
      <w:r w:rsidRPr="00B351CD">
        <w:rPr>
          <w:sz w:val="16"/>
        </w:rPr>
        <w:t xml:space="preserve"> really </w:t>
      </w:r>
      <w:r w:rsidRPr="00211397">
        <w:rPr>
          <w:rStyle w:val="StyleUnderline"/>
          <w:highlight w:val="cyan"/>
        </w:rPr>
        <w:t xml:space="preserve">care what the president’s national poll numbers are – they are </w:t>
      </w:r>
      <w:r w:rsidRPr="00211397">
        <w:rPr>
          <w:rStyle w:val="StyleUnderline"/>
          <w:b/>
          <w:highlight w:val="cyan"/>
        </w:rPr>
        <w:t>only interested in</w:t>
      </w:r>
      <w:r w:rsidRPr="00211397">
        <w:rPr>
          <w:rStyle w:val="StyleUnderline"/>
          <w:highlight w:val="cyan"/>
        </w:rPr>
        <w:t xml:space="preserve"> what their</w:t>
      </w:r>
      <w:r w:rsidRPr="00B351CD">
        <w:rPr>
          <w:sz w:val="16"/>
        </w:rPr>
        <w:t xml:space="preserve"> smaller </w:t>
      </w:r>
      <w:r w:rsidRPr="00211397">
        <w:rPr>
          <w:rStyle w:val="StyleUnderline"/>
          <w:highlight w:val="cyan"/>
        </w:rPr>
        <w:t>geographic-based constituency in their state or House district thinks about the president’s stance on any particular issue</w:t>
      </w:r>
      <w:r w:rsidRPr="006A3BBC">
        <w:rPr>
          <w:rStyle w:val="StyleUnderline"/>
        </w:rPr>
        <w:t>.</w:t>
      </w:r>
      <w:r w:rsidRPr="00B351CD">
        <w:rPr>
          <w:sz w:val="16"/>
        </w:rPr>
        <w:t xml:space="preserve"> And in most cases most of the time, most of the </w:t>
      </w:r>
      <w:r w:rsidRPr="006A3BBC">
        <w:rPr>
          <w:rStyle w:val="StyleUnderline"/>
        </w:rPr>
        <w:t>constituents aren’t paying attention, or have no strong opinion. And when constituents are paying attention, they are as likely to take their cues from their Representative or Senator as they are to listen to the President</w:t>
      </w:r>
      <w:r w:rsidRPr="00B351CD">
        <w:rPr>
          <w:sz w:val="16"/>
        </w:rPr>
        <w:t xml:space="preserve">. Keep in mind </w:t>
      </w:r>
      <w:proofErr w:type="gramStart"/>
      <w:r w:rsidRPr="00B351CD">
        <w:rPr>
          <w:sz w:val="16"/>
        </w:rPr>
        <w:t>that members</w:t>
      </w:r>
      <w:proofErr w:type="gramEnd"/>
      <w:r w:rsidRPr="00B351CD">
        <w:rPr>
          <w:sz w:val="16"/>
        </w:rPr>
        <w:t xml:space="preserve"> of Congress can “go public” as effectively with their constituents as can the president. It is small wonder, then, that political scientist Jeff Cohen finds that president’s efforts to “go local” – that is, to target local media outlets as a way of ramping up support – have only modest effects in terms of improving media coverage of the president, never mind raising his poll numbers. I understand that Friedman is not a political scientist; he is an opinion columnist whose job is to stake out a position to get people talking. But it is important, given his rather large readership, that someone call him out when his opinion appears to contradict what political scientists think they know. I’m sure </w:t>
      </w:r>
      <w:r w:rsidRPr="006A3BBC">
        <w:rPr>
          <w:rStyle w:val="StyleUnderline"/>
        </w:rPr>
        <w:t xml:space="preserve">if passing </w:t>
      </w:r>
      <w:r w:rsidRPr="00B351CD">
        <w:rPr>
          <w:sz w:val="16"/>
        </w:rPr>
        <w:t xml:space="preserve">energy and budget </w:t>
      </w:r>
      <w:r w:rsidRPr="006A3BBC">
        <w:rPr>
          <w:rStyle w:val="StyleUnderline"/>
        </w:rPr>
        <w:t>legislation were as simple as</w:t>
      </w:r>
      <w:r w:rsidRPr="00B351CD">
        <w:rPr>
          <w:sz w:val="16"/>
        </w:rPr>
        <w:t xml:space="preserve"> touring the country giving speeches and “</w:t>
      </w:r>
      <w:r w:rsidRPr="006A3BBC">
        <w:rPr>
          <w:rStyle w:val="StyleUnderline"/>
        </w:rPr>
        <w:t>getting in Republicans’ face</w:t>
      </w:r>
      <w:r w:rsidRPr="00B351CD">
        <w:rPr>
          <w:sz w:val="16"/>
        </w:rPr>
        <w:t xml:space="preserve">” President </w:t>
      </w:r>
      <w:r w:rsidRPr="006A3BBC">
        <w:rPr>
          <w:rStyle w:val="StyleUnderline"/>
        </w:rPr>
        <w:t>Obama would already be doing that</w:t>
      </w:r>
      <w:r w:rsidRPr="00B351CD">
        <w:rPr>
          <w:sz w:val="16"/>
        </w:rPr>
        <w:t xml:space="preserve">.  As it stands, however, </w:t>
      </w:r>
      <w:r w:rsidRPr="006A3BBC">
        <w:rPr>
          <w:rStyle w:val="StyleUnderline"/>
        </w:rPr>
        <w:t>there’s no reason why he should pay any attention</w:t>
      </w:r>
      <w:r w:rsidRPr="00B351CD">
        <w:rPr>
          <w:sz w:val="16"/>
        </w:rPr>
        <w:t xml:space="preserve"> to what Friedman writes on this score.</w:t>
      </w:r>
    </w:p>
    <w:p w:rsidR="005760B7" w:rsidRDefault="005760B7" w:rsidP="005760B7">
      <w:pPr>
        <w:pStyle w:val="Heading3"/>
      </w:pPr>
      <w:r>
        <w:t>PC Fails – PC = Backlash (Klein)</w:t>
      </w:r>
    </w:p>
    <w:p w:rsidR="005760B7" w:rsidRPr="00773B9F" w:rsidRDefault="005760B7" w:rsidP="005760B7">
      <w:pPr>
        <w:pStyle w:val="Heading4"/>
      </w:pPr>
      <w:r w:rsidRPr="00773B9F">
        <w:t>Obama’s political capital fails --- internal link is a fallacy</w:t>
      </w:r>
    </w:p>
    <w:p w:rsidR="005760B7" w:rsidRPr="006D7654" w:rsidRDefault="005760B7" w:rsidP="005760B7">
      <w:r w:rsidRPr="006D7654">
        <w:rPr>
          <w:b/>
        </w:rPr>
        <w:t xml:space="preserve">Klein, 5/20/14 – </w:t>
      </w:r>
      <w:r>
        <w:t xml:space="preserve">American journalist, blogger, and columnist for Washington Post, Bloomberg News, MSNBC and </w:t>
      </w:r>
      <w:proofErr w:type="spellStart"/>
      <w:r>
        <w:t>Vox</w:t>
      </w:r>
      <w:proofErr w:type="spellEnd"/>
      <w:r>
        <w:t xml:space="preserve"> (Ezra, “The Green Lantern Theory of the Presidency, explained,” </w:t>
      </w:r>
      <w:proofErr w:type="spellStart"/>
      <w:r>
        <w:t>Vox</w:t>
      </w:r>
      <w:proofErr w:type="spellEnd"/>
      <w:r>
        <w:t>, http://www.vox.com/2014/5/20/5732208/the-green-lantern-theory-of-the-presidency-explained)</w:t>
      </w:r>
    </w:p>
    <w:p w:rsidR="005760B7" w:rsidRPr="00292DBC" w:rsidRDefault="005760B7" w:rsidP="005760B7">
      <w:pPr>
        <w:rPr>
          <w:sz w:val="16"/>
        </w:rPr>
      </w:pPr>
      <w:proofErr w:type="gramStart"/>
      <w:r w:rsidRPr="00211397">
        <w:rPr>
          <w:rStyle w:val="StyleUnderline"/>
          <w:highlight w:val="cyan"/>
        </w:rPr>
        <w:t>Presidents</w:t>
      </w:r>
      <w:r w:rsidRPr="00292DBC">
        <w:rPr>
          <w:rStyle w:val="StyleUnderline"/>
        </w:rPr>
        <w:t xml:space="preserve"> consistently </w:t>
      </w:r>
      <w:r w:rsidRPr="00211397">
        <w:rPr>
          <w:rStyle w:val="StyleUnderline"/>
          <w:highlight w:val="cyan"/>
        </w:rPr>
        <w:t xml:space="preserve">overpromise and </w:t>
      </w:r>
      <w:proofErr w:type="spellStart"/>
      <w:r w:rsidRPr="00211397">
        <w:rPr>
          <w:rStyle w:val="StyleUnderline"/>
          <w:highlight w:val="cyan"/>
        </w:rPr>
        <w:t>underdeliver</w:t>
      </w:r>
      <w:proofErr w:type="spellEnd"/>
      <w:r w:rsidRPr="00292DBC">
        <w:rPr>
          <w:rStyle w:val="StyleUnderline"/>
        </w:rPr>
        <w:t>.</w:t>
      </w:r>
      <w:proofErr w:type="gramEnd"/>
      <w:r w:rsidRPr="00292DBC">
        <w:rPr>
          <w:rStyle w:val="StyleUnderline"/>
        </w:rPr>
        <w:t xml:space="preserve"> What they need to say to get elected far outpaces what they can actually do in office.</w:t>
      </w:r>
      <w:r w:rsidRPr="00292DBC">
        <w:rPr>
          <w:sz w:val="16"/>
        </w:rPr>
        <w:t xml:space="preserve"> President </w:t>
      </w:r>
      <w:r w:rsidRPr="00292DBC">
        <w:rPr>
          <w:rStyle w:val="StyleUnderline"/>
        </w:rPr>
        <w:t>Obama is a perfect example.</w:t>
      </w:r>
      <w:r w:rsidRPr="00292DBC">
        <w:rPr>
          <w:sz w:val="16"/>
        </w:rPr>
        <w:t xml:space="preserve"> </w:t>
      </w:r>
      <w:r w:rsidRPr="00211397">
        <w:rPr>
          <w:rStyle w:val="StyleUnderline"/>
          <w:highlight w:val="cyan"/>
        </w:rPr>
        <w:t>His 2008 campaign</w:t>
      </w:r>
      <w:r w:rsidRPr="00292DBC">
        <w:rPr>
          <w:sz w:val="16"/>
        </w:rPr>
        <w:t xml:space="preserve"> didn't just promise health-care reform, a stimulus bill, and financial regulation. It also </w:t>
      </w:r>
      <w:r w:rsidRPr="00211397">
        <w:rPr>
          <w:rStyle w:val="StyleUnderline"/>
          <w:highlight w:val="cyan"/>
        </w:rPr>
        <w:t>promised</w:t>
      </w:r>
      <w:r w:rsidRPr="00292DBC">
        <w:rPr>
          <w:rStyle w:val="StyleUnderline"/>
        </w:rPr>
        <w:t xml:space="preserve"> a cap-and-trade bill to limit carbon emissions, c</w:t>
      </w:r>
      <w:r w:rsidRPr="00292DBC">
        <w:rPr>
          <w:sz w:val="16"/>
        </w:rPr>
        <w:t xml:space="preserve">omprehensive </w:t>
      </w:r>
      <w:r w:rsidRPr="00292DBC">
        <w:rPr>
          <w:rStyle w:val="StyleUnderline"/>
        </w:rPr>
        <w:t>i</w:t>
      </w:r>
      <w:r w:rsidRPr="00292DBC">
        <w:rPr>
          <w:sz w:val="16"/>
        </w:rPr>
        <w:t xml:space="preserve">mmigration </w:t>
      </w:r>
      <w:r w:rsidRPr="00292DBC">
        <w:rPr>
          <w:rStyle w:val="StyleUnderline"/>
        </w:rPr>
        <w:t>r</w:t>
      </w:r>
      <w:r w:rsidRPr="00292DBC">
        <w:rPr>
          <w:sz w:val="16"/>
        </w:rPr>
        <w:t>eform</w:t>
      </w:r>
      <w:r w:rsidRPr="00292DBC">
        <w:rPr>
          <w:rStyle w:val="StyleUnderline"/>
        </w:rPr>
        <w:t xml:space="preserve">, gun control, and much more. His presidency, he said, would be </w:t>
      </w:r>
      <w:r w:rsidRPr="00211397">
        <w:rPr>
          <w:rStyle w:val="StyleUnderline"/>
          <w:highlight w:val="cyan"/>
        </w:rPr>
        <w:t>change American could believe in. But it's clear</w:t>
      </w:r>
      <w:r w:rsidRPr="00292DBC">
        <w:rPr>
          <w:rStyle w:val="StyleUnderline"/>
        </w:rPr>
        <w:t xml:space="preserve"> now that </w:t>
      </w:r>
      <w:r w:rsidRPr="00211397">
        <w:rPr>
          <w:rStyle w:val="StyleUnderline"/>
          <w:highlight w:val="cyan"/>
        </w:rPr>
        <w:t>much of the change</w:t>
      </w:r>
      <w:r w:rsidRPr="00292DBC">
        <w:rPr>
          <w:rStyle w:val="StyleUnderline"/>
        </w:rPr>
        <w:t xml:space="preserve"> he promised </w:t>
      </w:r>
      <w:r w:rsidRPr="00211397">
        <w:rPr>
          <w:rStyle w:val="StyleUnderline"/>
          <w:highlight w:val="cyan"/>
        </w:rPr>
        <w:t>isn't going to happen</w:t>
      </w:r>
      <w:r w:rsidRPr="00292DBC">
        <w:rPr>
          <w:rStyle w:val="StyleUnderline"/>
        </w:rPr>
        <w:t xml:space="preserve"> — in large part </w:t>
      </w:r>
      <w:r w:rsidRPr="00211397">
        <w:rPr>
          <w:rStyle w:val="StyleUnderline"/>
          <w:highlight w:val="cyan"/>
        </w:rPr>
        <w:t xml:space="preserve">because </w:t>
      </w:r>
      <w:r w:rsidRPr="00211397">
        <w:rPr>
          <w:rStyle w:val="Emphasis"/>
          <w:highlight w:val="cyan"/>
        </w:rPr>
        <w:t>he doesn't have the power</w:t>
      </w:r>
      <w:r w:rsidRPr="00292DBC">
        <w:rPr>
          <w:sz w:val="16"/>
        </w:rPr>
        <w:t xml:space="preserve"> to make it happen. You would think voters in general and professional media pundits in particular would, by now, be wise to this pattern. But they're not. Each disappointment wounds anew. Each unchecked item on the to-do list is a surprise. Belief in the presidency seems to be entirely robust to the inability of any particular president to make good on their promises. And so the criticism is always the same: why can't the president be more like the Green Lantern? What is the Green Lantern Theory of the Presidency? According to Brendan </w:t>
      </w:r>
      <w:proofErr w:type="spellStart"/>
      <w:r w:rsidRPr="00292DBC">
        <w:rPr>
          <w:sz w:val="16"/>
        </w:rPr>
        <w:t>Nyhan</w:t>
      </w:r>
      <w:proofErr w:type="spellEnd"/>
      <w:r w:rsidRPr="00292DBC">
        <w:rPr>
          <w:sz w:val="16"/>
        </w:rPr>
        <w:t xml:space="preserve">, the Dartmouth political scientist who coined the term, </w:t>
      </w:r>
      <w:r w:rsidRPr="00292DBC">
        <w:rPr>
          <w:rStyle w:val="StyleUnderline"/>
        </w:rPr>
        <w:t>the Green Lantern Theory</w:t>
      </w:r>
      <w:r w:rsidRPr="00292DBC">
        <w:rPr>
          <w:sz w:val="16"/>
        </w:rPr>
        <w:t xml:space="preserve"> of the Presidency </w:t>
      </w:r>
      <w:r w:rsidRPr="00292DBC">
        <w:rPr>
          <w:rStyle w:val="StyleUnderline"/>
        </w:rPr>
        <w:t>is "the belief that the president can achieve any political or policy objective if only he tries hard enough or uses the right tactics."</w:t>
      </w:r>
      <w:r w:rsidRPr="00292DBC">
        <w:rPr>
          <w:sz w:val="16"/>
        </w:rPr>
        <w:t xml:space="preserve"> In other words, </w:t>
      </w:r>
      <w:r w:rsidRPr="00292DBC">
        <w:rPr>
          <w:rStyle w:val="StyleUnderline"/>
        </w:rPr>
        <w:t>the American president is functionally all-powerful, and whenever he can't get something done, it's because he's not trying hard enough</w:t>
      </w:r>
      <w:r w:rsidRPr="00292DBC">
        <w:rPr>
          <w:sz w:val="16"/>
        </w:rPr>
        <w:t xml:space="preserve">, or not trying smart enough. </w:t>
      </w:r>
      <w:proofErr w:type="spellStart"/>
      <w:r w:rsidRPr="00292DBC">
        <w:rPr>
          <w:sz w:val="16"/>
        </w:rPr>
        <w:t>Nyhan</w:t>
      </w:r>
      <w:proofErr w:type="spellEnd"/>
      <w:r w:rsidRPr="00292DBC">
        <w:rPr>
          <w:sz w:val="16"/>
        </w:rPr>
        <w:t xml:space="preserve"> further separates it into two variants: "the Reagan version of the Green Lantern Theory and the LBJ version of the Green Lantern Theory." The Reagan version, he says, holds that "if you only communicate well enough the public will rally to your side." The LBJ version says that "if the president only tried harder to win over congress they would vote through his legislative agenda." In both cases, </w:t>
      </w:r>
      <w:proofErr w:type="spellStart"/>
      <w:r w:rsidRPr="00292DBC">
        <w:rPr>
          <w:rStyle w:val="StyleUnderline"/>
        </w:rPr>
        <w:t>Nyhan</w:t>
      </w:r>
      <w:proofErr w:type="spellEnd"/>
      <w:r w:rsidRPr="00292DBC">
        <w:rPr>
          <w:rStyle w:val="StyleUnderline"/>
        </w:rPr>
        <w:t xml:space="preserve"> argues, "we've been sold a false bill of goods."</w:t>
      </w:r>
      <w:r w:rsidRPr="00292DBC">
        <w:rPr>
          <w:sz w:val="16"/>
        </w:rPr>
        <w:t xml:space="preserve"> Wait, how did the Green Lantern get involved in all this? </w:t>
      </w:r>
      <w:r w:rsidRPr="00292DBC">
        <w:rPr>
          <w:rStyle w:val="StyleUnderline"/>
        </w:rPr>
        <w:t>The Green Lantern Corps is a fictional</w:t>
      </w:r>
      <w:r w:rsidRPr="00292DBC">
        <w:rPr>
          <w:sz w:val="16"/>
        </w:rPr>
        <w:t xml:space="preserve">, intergalactic </w:t>
      </w:r>
      <w:r w:rsidRPr="00292DBC">
        <w:rPr>
          <w:rStyle w:val="StyleUnderline"/>
        </w:rPr>
        <w:t>peacekeeping entity that</w:t>
      </w:r>
      <w:r w:rsidRPr="00292DBC">
        <w:rPr>
          <w:sz w:val="16"/>
        </w:rPr>
        <w:t xml:space="preserve"> exists in DC comics. Members of the Corps </w:t>
      </w:r>
      <w:r w:rsidRPr="00292DBC">
        <w:rPr>
          <w:rStyle w:val="StyleUnderline"/>
        </w:rPr>
        <w:t>get a power ring that capable of creating green energy projections of almost unlimited power. The only constraint is the willpower and imagination of the</w:t>
      </w:r>
      <w:r w:rsidRPr="00292DBC">
        <w:rPr>
          <w:sz w:val="16"/>
        </w:rPr>
        <w:t xml:space="preserve"> ring's </w:t>
      </w:r>
      <w:r w:rsidRPr="00292DBC">
        <w:rPr>
          <w:rStyle w:val="StyleUnderline"/>
        </w:rPr>
        <w:t>wearer</w:t>
      </w:r>
      <w:r w:rsidRPr="00292DBC">
        <w:rPr>
          <w:sz w:val="16"/>
        </w:rPr>
        <w:t xml:space="preserve">. There was a long period of time when the ring was ineffective against the color yellow but in more recent comics that's just "the Parallax fear anomaly" at work and with enough courage and willpower, the ring works just fine against the color yellow. In 2006, </w:t>
      </w:r>
      <w:proofErr w:type="spellStart"/>
      <w:r w:rsidRPr="00292DBC">
        <w:rPr>
          <w:sz w:val="16"/>
        </w:rPr>
        <w:t>Vox</w:t>
      </w:r>
      <w:proofErr w:type="spellEnd"/>
      <w:r w:rsidRPr="00292DBC">
        <w:rPr>
          <w:sz w:val="16"/>
        </w:rPr>
        <w:t xml:space="preserve"> executive editor (and then-TPM Cafe blogger) Matthew </w:t>
      </w:r>
      <w:proofErr w:type="spellStart"/>
      <w:r w:rsidRPr="00292DBC">
        <w:rPr>
          <w:sz w:val="16"/>
        </w:rPr>
        <w:t>Yglesias</w:t>
      </w:r>
      <w:proofErr w:type="spellEnd"/>
      <w:r w:rsidRPr="00292DBC">
        <w:rPr>
          <w:sz w:val="16"/>
        </w:rPr>
        <w:t xml:space="preserve">, responding to an argument for bombing Iran, coined the term "The Green Lantern Theory of Geopolitics". A lot of people seem to think that American military might is like one of these power rings. They seem to think that, roughly speaking, we can accomplish absolutely anything in the world through the application of sufficient military force. The only thing limiting us is a lack of willpower. What's more, this theory can't be empirically demonstrated to be wrong. Things that you or I might take as demonstrating the limited utility of military power to accomplish certain kinds of things are, instead, taken as evidence of lack of will. Thus we see that problems in Iraq and Afghanistan aren't reasons to avoid new military ventures, but reasons why we must embark upon them. In 2009, </w:t>
      </w:r>
      <w:proofErr w:type="spellStart"/>
      <w:r w:rsidRPr="00292DBC">
        <w:rPr>
          <w:rStyle w:val="StyleUnderline"/>
        </w:rPr>
        <w:t>Nyhan</w:t>
      </w:r>
      <w:proofErr w:type="spellEnd"/>
      <w:r w:rsidRPr="00292DBC">
        <w:rPr>
          <w:sz w:val="16"/>
        </w:rPr>
        <w:t xml:space="preserve">, commenting on an argument </w:t>
      </w:r>
      <w:proofErr w:type="spellStart"/>
      <w:r w:rsidRPr="00292DBC">
        <w:rPr>
          <w:sz w:val="16"/>
        </w:rPr>
        <w:t>Yglesias</w:t>
      </w:r>
      <w:proofErr w:type="spellEnd"/>
      <w:r w:rsidRPr="00292DBC">
        <w:rPr>
          <w:sz w:val="16"/>
        </w:rPr>
        <w:t xml:space="preserve"> was having with the writer Matt </w:t>
      </w:r>
      <w:proofErr w:type="spellStart"/>
      <w:r w:rsidRPr="00292DBC">
        <w:rPr>
          <w:sz w:val="16"/>
        </w:rPr>
        <w:t>Taibbi</w:t>
      </w:r>
      <w:proofErr w:type="spellEnd"/>
      <w:r w:rsidRPr="00292DBC">
        <w:rPr>
          <w:sz w:val="16"/>
        </w:rPr>
        <w:t xml:space="preserve">, </w:t>
      </w:r>
      <w:r w:rsidRPr="00292DBC">
        <w:rPr>
          <w:rStyle w:val="StyleUnderline"/>
        </w:rPr>
        <w:t>extended the idea</w:t>
      </w:r>
      <w:r w:rsidRPr="00292DBC">
        <w:rPr>
          <w:sz w:val="16"/>
        </w:rPr>
        <w:t xml:space="preserve"> to arguments in "which </w:t>
      </w:r>
      <w:r w:rsidRPr="00292DBC">
        <w:rPr>
          <w:rStyle w:val="StyleUnderline"/>
        </w:rPr>
        <w:t>all domestic policy compromises are attributed to a lack of presidential will</w:t>
      </w:r>
      <w:r w:rsidRPr="00292DBC">
        <w:rPr>
          <w:sz w:val="16"/>
        </w:rPr>
        <w:t xml:space="preserve">." That's the literal answer, anyway. The more philosophical answer is that comics, primarily out of the Marvel and DC universes, increasingly serve as a kind of shared American mythology and so writers turn to them as vehicles for communicating abstract ideas. What's wrong with </w:t>
      </w:r>
      <w:r w:rsidRPr="00292DBC">
        <w:rPr>
          <w:rStyle w:val="StyleUnderline"/>
        </w:rPr>
        <w:t xml:space="preserve">the Green Lantern Theory </w:t>
      </w:r>
      <w:r w:rsidRPr="00292DBC">
        <w:rPr>
          <w:sz w:val="16"/>
        </w:rPr>
        <w:t xml:space="preserve">of the Presidency? Basically, it </w:t>
      </w:r>
      <w:r w:rsidRPr="00292DBC">
        <w:rPr>
          <w:rStyle w:val="StyleUnderline"/>
        </w:rPr>
        <w:t>denies the very real</w:t>
      </w:r>
      <w:r w:rsidRPr="00292DBC">
        <w:rPr>
          <w:sz w:val="16"/>
        </w:rPr>
        <w:t xml:space="preserve"> (and very important) </w:t>
      </w:r>
      <w:r w:rsidRPr="00292DBC">
        <w:rPr>
          <w:rStyle w:val="StyleUnderline"/>
        </w:rPr>
        <w:t>limits on the power of the American presidency, as well as reduces Congress to a coquettish collection of passive actors who are mostly just playing hard to get.</w:t>
      </w:r>
      <w:r w:rsidRPr="00292DBC">
        <w:rPr>
          <w:b/>
          <w:bCs/>
          <w:sz w:val="12"/>
          <w:u w:val="single"/>
        </w:rPr>
        <w:t xml:space="preserve"> </w:t>
      </w:r>
      <w:r w:rsidRPr="00211397">
        <w:rPr>
          <w:rStyle w:val="StyleUnderline"/>
          <w:highlight w:val="cyan"/>
        </w:rPr>
        <w:t>The Founding Fathers</w:t>
      </w:r>
      <w:r w:rsidRPr="00292DBC">
        <w:rPr>
          <w:sz w:val="16"/>
        </w:rPr>
        <w:t xml:space="preserve"> were rebelling against an out-of-control monarch. So they </w:t>
      </w:r>
      <w:r w:rsidRPr="00211397">
        <w:rPr>
          <w:rStyle w:val="StyleUnderline"/>
          <w:highlight w:val="cyan"/>
        </w:rPr>
        <w:t>constructed a political system with a powerful legislature</w:t>
      </w:r>
      <w:r w:rsidRPr="00292DBC">
        <w:rPr>
          <w:sz w:val="16"/>
        </w:rPr>
        <w:t xml:space="preserve"> and a relatively weak executive. </w:t>
      </w:r>
      <w:r w:rsidRPr="00211397">
        <w:rPr>
          <w:rStyle w:val="StyleUnderline"/>
          <w:highlight w:val="cyan"/>
        </w:rPr>
        <w:t xml:space="preserve">The result is that </w:t>
      </w:r>
      <w:r w:rsidRPr="00211397">
        <w:rPr>
          <w:rStyle w:val="Emphasis"/>
          <w:highlight w:val="cyan"/>
        </w:rPr>
        <w:t>the US President has little formal power to make Congress do anything</w:t>
      </w:r>
      <w:r w:rsidRPr="00211397">
        <w:rPr>
          <w:rStyle w:val="StyleUnderline"/>
          <w:highlight w:val="cyan"/>
        </w:rPr>
        <w:t xml:space="preserve">. He can't force Congress to </w:t>
      </w:r>
      <w:r w:rsidRPr="00111F6C">
        <w:rPr>
          <w:rStyle w:val="StyleUnderline"/>
        </w:rPr>
        <w:t xml:space="preserve">vote on a bill. He can't force Congress to </w:t>
      </w:r>
      <w:r w:rsidRPr="00211397">
        <w:rPr>
          <w:rStyle w:val="StyleUnderline"/>
          <w:highlight w:val="cyan"/>
        </w:rPr>
        <w:t>pass a bill</w:t>
      </w:r>
      <w:r w:rsidRPr="00292DBC">
        <w:rPr>
          <w:rStyle w:val="StyleUnderline"/>
        </w:rPr>
        <w:t>.</w:t>
      </w:r>
      <w:r w:rsidRPr="00292DBC">
        <w:rPr>
          <w:sz w:val="16"/>
        </w:rPr>
        <w:t xml:space="preserve"> And even if he vetoes a bill Congress can simply overturn his veto. So in direct confrontations with Congress — and that describes much of American politics these days — the president has few options. </w:t>
      </w:r>
      <w:r w:rsidRPr="00292DBC">
        <w:rPr>
          <w:rStyle w:val="StyleUnderline"/>
        </w:rPr>
        <w:t>Green Lantern theorists</w:t>
      </w:r>
      <w:r w:rsidRPr="00292DBC">
        <w:rPr>
          <w:sz w:val="16"/>
        </w:rPr>
        <w:t xml:space="preserve"> don't deny any of this. They just </w:t>
      </w:r>
      <w:r w:rsidRPr="00292DBC">
        <w:rPr>
          <w:rStyle w:val="StyleUnderline"/>
        </w:rPr>
        <w:t>believe</w:t>
      </w:r>
      <w:r w:rsidRPr="00292DBC">
        <w:rPr>
          <w:sz w:val="16"/>
        </w:rPr>
        <w:t xml:space="preserve"> that </w:t>
      </w:r>
      <w:r w:rsidRPr="00292DBC">
        <w:rPr>
          <w:rStyle w:val="StyleUnderline"/>
        </w:rPr>
        <w:t>there's some vague combination of public speeches and private wheedling</w:t>
      </w:r>
      <w:r w:rsidRPr="00292DBC">
        <w:rPr>
          <w:sz w:val="16"/>
        </w:rPr>
        <w:t xml:space="preserve"> that </w:t>
      </w:r>
      <w:r w:rsidRPr="00292DBC">
        <w:rPr>
          <w:rStyle w:val="StyleUnderline"/>
        </w:rPr>
        <w:t xml:space="preserve">the president can employ to bend Congress to his will. </w:t>
      </w:r>
      <w:r w:rsidRPr="00292DBC">
        <w:rPr>
          <w:sz w:val="16"/>
        </w:rPr>
        <w:t xml:space="preserve">Ron Fournier, a prominent Green Lantern theorist, </w:t>
      </w:r>
      <w:hyperlink r:id="rId77" w:history="1">
        <w:r w:rsidRPr="00292DBC">
          <w:rPr>
            <w:rStyle w:val="Hyperlink"/>
          </w:rPr>
          <w:t>offers</w:t>
        </w:r>
      </w:hyperlink>
      <w:r w:rsidRPr="00292DBC">
        <w:rPr>
          <w:sz w:val="16"/>
        </w:rPr>
        <w:t xml:space="preserve"> a fairly typical prescription for presidential success: He could talk to the media and the public more often with a more compelling and sustained message. He could build enduring relationships in Washington rather than being so blatantly transactional with his time. He could work harder, and with more empathy, on Capitol Hill to find "win-win" opportunities with Republicans. The problem with this is that </w:t>
      </w:r>
      <w:r w:rsidRPr="00211397">
        <w:rPr>
          <w:rStyle w:val="StyleUnderline"/>
          <w:highlight w:val="cyan"/>
        </w:rPr>
        <w:t>the Green Lantern Theory isn't just false. It's</w:t>
      </w:r>
      <w:r w:rsidRPr="00292DBC">
        <w:rPr>
          <w:rStyle w:val="StyleUnderline"/>
        </w:rPr>
        <w:t xml:space="preserve"> often </w:t>
      </w:r>
      <w:r w:rsidRPr="00211397">
        <w:rPr>
          <w:rStyle w:val="StyleUnderline"/>
          <w:highlight w:val="cyan"/>
        </w:rPr>
        <w:t>backwards. The</w:t>
      </w:r>
      <w:r w:rsidRPr="00292DBC">
        <w:rPr>
          <w:rStyle w:val="StyleUnderline"/>
        </w:rPr>
        <w:t xml:space="preserve"> basic </w:t>
      </w:r>
      <w:r w:rsidRPr="00211397">
        <w:rPr>
          <w:rStyle w:val="StyleUnderline"/>
          <w:highlight w:val="cyan"/>
        </w:rPr>
        <w:t>idea is that more aggressive</w:t>
      </w:r>
      <w:r w:rsidRPr="00292DBC">
        <w:rPr>
          <w:rStyle w:val="StyleUnderline"/>
        </w:rPr>
        <w:t xml:space="preserve"> and consistent </w:t>
      </w:r>
      <w:r w:rsidRPr="00211397">
        <w:rPr>
          <w:rStyle w:val="StyleUnderline"/>
          <w:highlight w:val="cyan"/>
        </w:rPr>
        <w:t>applications of presidential power will break down opposition. But political science research shows the truth is often just the opposite.</w:t>
      </w:r>
      <w:r w:rsidRPr="00211397">
        <w:rPr>
          <w:rStyle w:val="StyleUnderline"/>
          <w:sz w:val="12"/>
          <w:highlight w:val="cyan"/>
        </w:rPr>
        <w:t xml:space="preserve"> </w:t>
      </w:r>
      <w:r w:rsidRPr="00211397">
        <w:rPr>
          <w:rStyle w:val="Emphasis"/>
          <w:highlight w:val="cyan"/>
        </w:rPr>
        <w:t>When the president takes a position on an issue the opposing party becomes far more likely to take the opposite position</w:t>
      </w:r>
      <w:r w:rsidRPr="00292DBC">
        <w:rPr>
          <w:rStyle w:val="StyleUnderline"/>
        </w:rPr>
        <w:t>.</w:t>
      </w:r>
      <w:r w:rsidRPr="00292DBC">
        <w:rPr>
          <w:sz w:val="16"/>
        </w:rPr>
        <w:t xml:space="preserve"> In a clever </w:t>
      </w:r>
      <w:hyperlink r:id="rId78" w:history="1">
        <w:r w:rsidRPr="00292DBC">
          <w:rPr>
            <w:rStyle w:val="Hyperlink"/>
          </w:rPr>
          <w:t>study</w:t>
        </w:r>
      </w:hyperlink>
      <w:r w:rsidRPr="00292DBC">
        <w:rPr>
          <w:sz w:val="16"/>
        </w:rPr>
        <w:t xml:space="preserve">, </w:t>
      </w:r>
      <w:r w:rsidRPr="00292DBC">
        <w:rPr>
          <w:rStyle w:val="StyleUnderline"/>
        </w:rPr>
        <w:t>political scientist</w:t>
      </w:r>
      <w:r w:rsidRPr="00292DBC">
        <w:rPr>
          <w:sz w:val="16"/>
        </w:rPr>
        <w:t xml:space="preserve"> Frances </w:t>
      </w:r>
      <w:r w:rsidRPr="00292DBC">
        <w:rPr>
          <w:rStyle w:val="StyleUnderline"/>
        </w:rPr>
        <w:t>Lee proved this by looking at noncontroversial issues</w:t>
      </w:r>
      <w:r w:rsidRPr="00292DBC">
        <w:rPr>
          <w:sz w:val="16"/>
        </w:rPr>
        <w:t xml:space="preserve">, like whether NASA should try and send a man to Mars. </w:t>
      </w:r>
      <w:r w:rsidRPr="00292DBC">
        <w:rPr>
          <w:rStyle w:val="Emphasis"/>
        </w:rPr>
        <w:t>She built a database of eighty-six hundred Senate votes</w:t>
      </w:r>
      <w:r w:rsidRPr="00292DBC">
        <w:rPr>
          <w:sz w:val="16"/>
        </w:rPr>
        <w:t xml:space="preserve"> between 1981 and 2004. </w:t>
      </w:r>
      <w:r w:rsidRPr="00292DBC">
        <w:rPr>
          <w:rStyle w:val="StyleUnderline"/>
        </w:rPr>
        <w:t xml:space="preserve">Typically, these </w:t>
      </w:r>
      <w:r w:rsidRPr="00211397">
        <w:rPr>
          <w:rStyle w:val="StyleUnderline"/>
          <w:highlight w:val="cyan"/>
        </w:rPr>
        <w:t>votes fell along party lines just a third of the time. But</w:t>
      </w:r>
      <w:r w:rsidRPr="00292DBC">
        <w:rPr>
          <w:sz w:val="16"/>
        </w:rPr>
        <w:t xml:space="preserve"> </w:t>
      </w:r>
      <w:proofErr w:type="spellStart"/>
      <w:r w:rsidRPr="00292DBC">
        <w:rPr>
          <w:sz w:val="16"/>
        </w:rPr>
        <w:t>but</w:t>
      </w:r>
      <w:proofErr w:type="spellEnd"/>
      <w:r w:rsidRPr="00292DBC">
        <w:rPr>
          <w:rStyle w:val="StyleUnderline"/>
        </w:rPr>
        <w:t xml:space="preserve"> </w:t>
      </w:r>
      <w:r w:rsidRPr="00211397">
        <w:rPr>
          <w:rStyle w:val="StyleUnderline"/>
          <w:highlight w:val="cyan"/>
        </w:rPr>
        <w:t>when the President took a clear position the likelihood of a party-line vote rose to more than half.</w:t>
      </w:r>
      <w:r w:rsidRPr="00292DBC">
        <w:rPr>
          <w:sz w:val="16"/>
        </w:rPr>
        <w:t xml:space="preserve"> In other words, </w:t>
      </w:r>
      <w:r w:rsidRPr="00211397">
        <w:rPr>
          <w:rStyle w:val="StyleUnderline"/>
          <w:highlight w:val="cyan"/>
        </w:rPr>
        <w:t>when the president pushed on an issue the opposition party became more likely to oppose him.</w:t>
      </w:r>
      <w:r w:rsidRPr="00292DBC">
        <w:rPr>
          <w:rStyle w:val="StyleUnderline"/>
          <w:sz w:val="12"/>
        </w:rPr>
        <w:t xml:space="preserve"> </w:t>
      </w:r>
      <w:r w:rsidRPr="00292DBC">
        <w:rPr>
          <w:sz w:val="16"/>
        </w:rPr>
        <w:t xml:space="preserve">The reason is simple: elections are zero-sum affairs. The more the American people perceive the president as successful the less likely they are to vote for the opposition in the next election. "If you're cooperating then it suggests to the public that things are working just fine," </w:t>
      </w:r>
      <w:hyperlink r:id="rId79" w:history="1">
        <w:r w:rsidRPr="00292DBC">
          <w:rPr>
            <w:rStyle w:val="Hyperlink"/>
          </w:rPr>
          <w:t>explains</w:t>
        </w:r>
      </w:hyperlink>
      <w:r w:rsidRPr="00292DBC">
        <w:rPr>
          <w:sz w:val="16"/>
        </w:rPr>
        <w:t xml:space="preserve"> Lee. "And it undercuts the whole logic of your campaign against the president or the president's party's continuation in office." </w:t>
      </w:r>
      <w:r w:rsidRPr="00292DBC">
        <w:rPr>
          <w:rStyle w:val="StyleUnderline"/>
        </w:rPr>
        <w:t>The Green Lantern Theory also infantilizes Congress.</w:t>
      </w:r>
      <w:r w:rsidRPr="00292DBC">
        <w:rPr>
          <w:sz w:val="16"/>
        </w:rPr>
        <w:t xml:space="preserve"> Take this Maureen Dowd </w:t>
      </w:r>
      <w:hyperlink r:id="rId80" w:history="1">
        <w:r w:rsidRPr="00292DBC">
          <w:rPr>
            <w:rStyle w:val="Hyperlink"/>
          </w:rPr>
          <w:t>column</w:t>
        </w:r>
      </w:hyperlink>
      <w:r w:rsidRPr="00292DBC">
        <w:rPr>
          <w:sz w:val="16"/>
        </w:rPr>
        <w:t xml:space="preserve"> in which she argues that it's actually the president's job to force Congress to behave, as if the most powerful and democratic branch of the American government is just a bunch of petulant children waiting for discipline: It is his job to get them to behave. The job of the former community organizer and self-styled </w:t>
      </w:r>
      <w:proofErr w:type="spellStart"/>
      <w:r w:rsidRPr="00292DBC">
        <w:rPr>
          <w:sz w:val="16"/>
        </w:rPr>
        <w:t>uniter</w:t>
      </w:r>
      <w:proofErr w:type="spellEnd"/>
      <w:r w:rsidRPr="00292DBC">
        <w:rPr>
          <w:sz w:val="16"/>
        </w:rPr>
        <w:t xml:space="preserve"> is to somehow get this dunderheaded Congress, which is mind-bendingly awful, to do the stuff he wants them to do. It's called leadership. This kind of thing both lets Congress off the hook and confuses Americans about where the power actually lies in American politics — and thus about who to hold accountable. </w:t>
      </w:r>
      <w:proofErr w:type="gramStart"/>
      <w:r w:rsidRPr="00292DBC">
        <w:rPr>
          <w:sz w:val="16"/>
        </w:rPr>
        <w:t>But what about LBJ?</w:t>
      </w:r>
      <w:proofErr w:type="gramEnd"/>
      <w:r w:rsidRPr="00292DBC">
        <w:rPr>
          <w:sz w:val="16"/>
        </w:rPr>
        <w:t xml:space="preserve"> What about him? "</w:t>
      </w:r>
      <w:r w:rsidRPr="00292DBC">
        <w:rPr>
          <w:rStyle w:val="StyleUnderline"/>
        </w:rPr>
        <w:t>The LBJ story misses the fact that he had huge majorities in congress at the time he was passing most of his legislation</w:t>
      </w:r>
      <w:r w:rsidRPr="00292DBC">
        <w:rPr>
          <w:sz w:val="16"/>
        </w:rPr>
        <w:t xml:space="preserve">," says </w:t>
      </w:r>
      <w:proofErr w:type="spellStart"/>
      <w:r w:rsidRPr="00292DBC">
        <w:rPr>
          <w:sz w:val="16"/>
        </w:rPr>
        <w:t>Nyhan</w:t>
      </w:r>
      <w:proofErr w:type="spellEnd"/>
      <w:r w:rsidRPr="00292DBC">
        <w:rPr>
          <w:sz w:val="16"/>
        </w:rPr>
        <w:t xml:space="preserve">. "He was benefitting politically from Kennedy's assassination. And the public was unusually supportive of government involvement at that time. If we attribute all those successes to arm twisting then LBJ looks all powerful." The other problem is that </w:t>
      </w:r>
      <w:r w:rsidRPr="00292DBC">
        <w:rPr>
          <w:rStyle w:val="StyleUnderline"/>
        </w:rPr>
        <w:t xml:space="preserve">the Washington of the 1960s bears little resemblance to the Washington of 2014. </w:t>
      </w:r>
      <w:r w:rsidRPr="00292DBC">
        <w:rPr>
          <w:sz w:val="16"/>
        </w:rPr>
        <w:t xml:space="preserve">As you can see on this graph of party polarization in Congress, the 1960s were </w:t>
      </w:r>
      <w:proofErr w:type="gramStart"/>
      <w:r w:rsidRPr="00292DBC">
        <w:rPr>
          <w:sz w:val="16"/>
        </w:rPr>
        <w:t>a low</w:t>
      </w:r>
      <w:proofErr w:type="gramEnd"/>
      <w:r w:rsidRPr="00292DBC">
        <w:rPr>
          <w:sz w:val="16"/>
        </w:rPr>
        <w:t xml:space="preserve"> ebb:</w:t>
      </w:r>
      <w:r w:rsidRPr="00292DBC">
        <w:rPr>
          <w:rStyle w:val="StyleUnderline"/>
          <w:sz w:val="12"/>
        </w:rPr>
        <w:t xml:space="preserve"> </w:t>
      </w:r>
      <w:r w:rsidRPr="00292DBC">
        <w:rPr>
          <w:sz w:val="16"/>
        </w:rPr>
        <w:t xml:space="preserve">This was a period in which the Democratic Party contained hardcore conservatives and the Republican Party was thick with Northern liberals. There was so little enmity between the two parties that in 1950, the American Political Science Association's Committee on Political Parties released </w:t>
      </w:r>
      <w:hyperlink r:id="rId81" w:history="1">
        <w:r w:rsidRPr="00292DBC">
          <w:rPr>
            <w:rStyle w:val="Hyperlink"/>
          </w:rPr>
          <w:t>a report</w:t>
        </w:r>
      </w:hyperlink>
      <w:r w:rsidRPr="00292DBC">
        <w:rPr>
          <w:sz w:val="16"/>
        </w:rPr>
        <w:t xml:space="preserve"> calling on the two parties to sharpen their disagreements so that the American people had a clearer choice when casting their ballots. Political scientists thought the problem in American politics was that the two parties didn't fight enough Think about that for a second: political scientists thought the problem in American politics was that the two parties didn't fight enough. Can you imagine anyone, anywhere saying that about American politics today? The middle of the 20th Century was a strange historical moment in which segregation scrambled the American political system. Now that it's over the parties are at war</w:t>
      </w:r>
      <w:r w:rsidRPr="00292DBC">
        <w:rPr>
          <w:rStyle w:val="StyleUnderline"/>
        </w:rPr>
        <w:t xml:space="preserve"> </w:t>
      </w:r>
      <w:r w:rsidRPr="00292DBC">
        <w:rPr>
          <w:sz w:val="16"/>
        </w:rPr>
        <w:t xml:space="preserve">and the minority party knows that their political success is inextricably tied up in the majority party's failure. It's also the case that </w:t>
      </w:r>
      <w:r w:rsidRPr="00211397">
        <w:rPr>
          <w:rStyle w:val="StyleUnderline"/>
          <w:highlight w:val="cyan"/>
        </w:rPr>
        <w:t>many of the tools that presidents</w:t>
      </w:r>
      <w:r w:rsidRPr="00292DBC">
        <w:rPr>
          <w:rStyle w:val="StyleUnderline"/>
        </w:rPr>
        <w:t xml:space="preserve"> and congressional leaders </w:t>
      </w:r>
      <w:r w:rsidRPr="00211397">
        <w:rPr>
          <w:rStyle w:val="StyleUnderline"/>
          <w:highlight w:val="cyan"/>
        </w:rPr>
        <w:t>once used to buy votes are no longer available</w:t>
      </w:r>
      <w:r w:rsidRPr="00292DBC">
        <w:rPr>
          <w:sz w:val="16"/>
        </w:rPr>
        <w:t xml:space="preserve">. As Elizabeth </w:t>
      </w:r>
      <w:r w:rsidRPr="00292DBC">
        <w:rPr>
          <w:rStyle w:val="StyleUnderline"/>
        </w:rPr>
        <w:t>Drew</w:t>
      </w:r>
      <w:r>
        <w:rPr>
          <w:rStyle w:val="StyleUnderline"/>
        </w:rPr>
        <w:t xml:space="preserve"> </w:t>
      </w:r>
      <w:hyperlink r:id="rId82" w:history="1">
        <w:r w:rsidRPr="00292DBC">
          <w:rPr>
            <w:rStyle w:val="StyleUnderline"/>
          </w:rPr>
          <w:t>writes</w:t>
        </w:r>
      </w:hyperlink>
      <w:r w:rsidRPr="00292DBC">
        <w:rPr>
          <w:rStyle w:val="StyleUnderline"/>
        </w:rPr>
        <w:t>:</w:t>
      </w:r>
      <w:r w:rsidRPr="00292DBC">
        <w:rPr>
          <w:sz w:val="16"/>
        </w:rPr>
        <w:t xml:space="preserve"> </w:t>
      </w:r>
      <w:r w:rsidRPr="00211397">
        <w:rPr>
          <w:rStyle w:val="StyleUnderline"/>
          <w:highlight w:val="cyan"/>
        </w:rPr>
        <w:t>Party discipline has collapsed</w:t>
      </w:r>
      <w:r w:rsidRPr="00292DBC">
        <w:rPr>
          <w:rStyle w:val="StyleUnderline"/>
        </w:rPr>
        <w:t xml:space="preserve"> and even if Obama could promise </w:t>
      </w:r>
      <w:r w:rsidRPr="00292DBC">
        <w:rPr>
          <w:sz w:val="16"/>
        </w:rPr>
        <w:t xml:space="preserve">John </w:t>
      </w:r>
      <w:r w:rsidRPr="00292DBC">
        <w:rPr>
          <w:rStyle w:val="StyleUnderline"/>
        </w:rPr>
        <w:t xml:space="preserve">Boehner to make his mostly small-town Ohio district into the new Byzantium, </w:t>
      </w:r>
      <w:r w:rsidRPr="00211397">
        <w:rPr>
          <w:rStyle w:val="Emphasis"/>
          <w:highlight w:val="cyan"/>
        </w:rPr>
        <w:t>Boehner wouldn't be able to extract one more vote from the Republican caucus</w:t>
      </w:r>
      <w:r w:rsidRPr="00292DBC">
        <w:rPr>
          <w:sz w:val="16"/>
        </w:rPr>
        <w:t>. Moreover, "</w:t>
      </w:r>
      <w:r w:rsidRPr="00292DBC">
        <w:rPr>
          <w:rStyle w:val="StyleUnderline"/>
        </w:rPr>
        <w:t>earmarks</w:t>
      </w:r>
      <w:r w:rsidRPr="00292DBC">
        <w:rPr>
          <w:sz w:val="16"/>
        </w:rPr>
        <w:t xml:space="preserve">" </w:t>
      </w:r>
      <w:r w:rsidRPr="00292DBC">
        <w:rPr>
          <w:rStyle w:val="StyleUnderline"/>
        </w:rPr>
        <w:t>have been</w:t>
      </w:r>
      <w:r w:rsidRPr="00292DBC">
        <w:rPr>
          <w:sz w:val="16"/>
        </w:rPr>
        <w:t xml:space="preserve"> virtually </w:t>
      </w:r>
      <w:r w:rsidRPr="00292DBC">
        <w:rPr>
          <w:rStyle w:val="StyleUnderline"/>
        </w:rPr>
        <w:t xml:space="preserve">banned on Capitol Hill, denuding </w:t>
      </w:r>
      <w:r w:rsidRPr="00292DBC">
        <w:rPr>
          <w:sz w:val="16"/>
        </w:rPr>
        <w:t xml:space="preserve">senior members of Congress as well as </w:t>
      </w:r>
      <w:r w:rsidRPr="00292DBC">
        <w:rPr>
          <w:rStyle w:val="StyleUnderline"/>
        </w:rPr>
        <w:t xml:space="preserve">the president of influence they used to have. </w:t>
      </w:r>
      <w:r w:rsidRPr="00292DBC">
        <w:rPr>
          <w:sz w:val="16"/>
        </w:rPr>
        <w:t xml:space="preserve">Budget restrictions and </w:t>
      </w:r>
      <w:r w:rsidRPr="00292DBC">
        <w:rPr>
          <w:rStyle w:val="StyleUnderline"/>
        </w:rPr>
        <w:t>a more vigilant press have made horse-trading almost a thing of the past-or at least far more risky. There's strong reason to doubt that even the mythical LBJ could get a civil rights bill through Congress today.</w:t>
      </w:r>
      <w:r w:rsidRPr="00292DBC">
        <w:rPr>
          <w:rStyle w:val="StyleUnderline"/>
          <w:sz w:val="12"/>
        </w:rPr>
        <w:t xml:space="preserve"> </w:t>
      </w:r>
      <w:r w:rsidRPr="00292DBC">
        <w:rPr>
          <w:sz w:val="16"/>
        </w:rPr>
        <w:t xml:space="preserve">Finally, there's the simple fact that </w:t>
      </w:r>
      <w:r w:rsidRPr="00292DBC">
        <w:rPr>
          <w:rStyle w:val="StyleUnderline"/>
        </w:rPr>
        <w:t>because the parties have polarized so much</w:t>
      </w:r>
      <w:r w:rsidRPr="00292DBC">
        <w:rPr>
          <w:sz w:val="16"/>
        </w:rPr>
        <w:t xml:space="preserve"> and because Republicans and Democrats tend to represent such safe districts </w:t>
      </w:r>
      <w:r w:rsidRPr="00211397">
        <w:rPr>
          <w:rStyle w:val="StyleUnderline"/>
          <w:highlight w:val="cyan"/>
        </w:rPr>
        <w:t>it often hurts members of the opposition party to cooperate with the president</w:t>
      </w:r>
      <w:r w:rsidRPr="00292DBC">
        <w:rPr>
          <w:rStyle w:val="StyleUnderline"/>
        </w:rPr>
        <w:t>.</w:t>
      </w:r>
      <w:r w:rsidRPr="00292DBC">
        <w:rPr>
          <w:sz w:val="16"/>
        </w:rPr>
        <w:t xml:space="preserve"> Speaker John </w:t>
      </w:r>
      <w:r w:rsidRPr="00292DBC">
        <w:rPr>
          <w:rStyle w:val="StyleUnderline"/>
        </w:rPr>
        <w:t>Boehner and</w:t>
      </w:r>
      <w:r w:rsidRPr="00292DBC">
        <w:rPr>
          <w:sz w:val="16"/>
        </w:rPr>
        <w:t xml:space="preserve"> Minority Leader Mitch </w:t>
      </w:r>
      <w:r w:rsidRPr="00292DBC">
        <w:rPr>
          <w:rStyle w:val="StyleUnderline"/>
        </w:rPr>
        <w:t xml:space="preserve">McConnell's </w:t>
      </w:r>
      <w:r w:rsidRPr="00211397">
        <w:rPr>
          <w:rStyle w:val="StyleUnderline"/>
          <w:highlight w:val="cyan"/>
        </w:rPr>
        <w:t>constituents</w:t>
      </w:r>
      <w:r w:rsidRPr="00211397">
        <w:rPr>
          <w:sz w:val="16"/>
          <w:highlight w:val="cyan"/>
        </w:rPr>
        <w:t xml:space="preserve"> —</w:t>
      </w:r>
      <w:r w:rsidRPr="00292DBC">
        <w:rPr>
          <w:sz w:val="16"/>
        </w:rPr>
        <w:t xml:space="preserve"> both in their home states and in Congress — </w:t>
      </w:r>
      <w:r w:rsidRPr="00211397">
        <w:rPr>
          <w:rStyle w:val="StyleUnderline"/>
          <w:highlight w:val="cyan"/>
        </w:rPr>
        <w:t xml:space="preserve">don't want to see </w:t>
      </w:r>
      <w:proofErr w:type="gramStart"/>
      <w:r w:rsidRPr="00211397">
        <w:rPr>
          <w:rStyle w:val="StyleUnderline"/>
          <w:highlight w:val="cyan"/>
        </w:rPr>
        <w:t>them</w:t>
      </w:r>
      <w:proofErr w:type="gramEnd"/>
      <w:r w:rsidRPr="00211397">
        <w:rPr>
          <w:rStyle w:val="StyleUnderline"/>
          <w:highlight w:val="cyan"/>
        </w:rPr>
        <w:t xml:space="preserve"> cutting deals with a liberal Democratic president. If they begin cooperating with Obama too often they'll face primary challengers and threats to their leadership positions.</w:t>
      </w:r>
      <w:r w:rsidRPr="00292DBC">
        <w:rPr>
          <w:sz w:val="16"/>
        </w:rPr>
        <w:t xml:space="preserve"> This is part of the way the Green Lantern Theory infantilizes Congress. Members of Congress are skilled politicians who understand their political incentives and ideological aims perfectly well. The idea that they're just waiting to be more wined-and-dined by the president is silly.</w:t>
      </w:r>
    </w:p>
    <w:p w:rsidR="005760B7" w:rsidRDefault="005760B7" w:rsidP="005760B7"/>
    <w:p w:rsidR="005760B7" w:rsidRDefault="005760B7" w:rsidP="005760B7">
      <w:pPr>
        <w:pStyle w:val="Heading4"/>
      </w:pPr>
      <w:r>
        <w:t>Presidential push backfires and reduces the chance of passage --- empirical</w:t>
      </w:r>
    </w:p>
    <w:p w:rsidR="005760B7" w:rsidRPr="00866953" w:rsidRDefault="005760B7" w:rsidP="005760B7">
      <w:r>
        <w:rPr>
          <w:rStyle w:val="Style13ptBold"/>
        </w:rPr>
        <w:t xml:space="preserve">Klein </w:t>
      </w:r>
      <w:r w:rsidRPr="00866953">
        <w:rPr>
          <w:rStyle w:val="Style13ptBold"/>
        </w:rPr>
        <w:t>12</w:t>
      </w:r>
      <w:r w:rsidRPr="00866953">
        <w:t xml:space="preserve"> (Ezra, “THE UNPERSUADED </w:t>
      </w:r>
      <w:proofErr w:type="gramStart"/>
      <w:r w:rsidRPr="00866953">
        <w:t>Who</w:t>
      </w:r>
      <w:proofErr w:type="gramEnd"/>
      <w:r w:rsidRPr="00866953">
        <w:t xml:space="preserve"> listens to a President?” The New Yorker, March 19th, 2012, </w:t>
      </w:r>
      <w:hyperlink r:id="rId83" w:history="1">
        <w:r w:rsidRPr="00866953">
          <w:rPr>
            <w:rStyle w:val="Hyperlink"/>
          </w:rPr>
          <w:t>http://www.newyorker.com/reporting/2012/03/19/120319fa_fact_klein?currentPage=1)</w:t>
        </w:r>
      </w:hyperlink>
      <w:r w:rsidRPr="00866953">
        <w:t xml:space="preserve"> </w:t>
      </w:r>
      <w:r>
        <w:t>**gender modified – “man” replaced with [person]</w:t>
      </w:r>
    </w:p>
    <w:p w:rsidR="005760B7" w:rsidRDefault="005760B7" w:rsidP="005760B7">
      <w:pPr>
        <w:rPr>
          <w:sz w:val="14"/>
        </w:rPr>
      </w:pPr>
      <w:r>
        <w:rPr>
          <w:sz w:val="14"/>
        </w:rPr>
        <w:t>Obama, too, believes in the power of Presidential rhetoric. After watching the poll numbers for his health-care plan, his stimulus bill, his Presidency, and his party decline throughout 2010, he told Peter Baker, of the Times, that he hadn’t done a good enough job communicating with the American people: “</w:t>
      </w:r>
      <w:r>
        <w:rPr>
          <w:rStyle w:val="StyleUnderline"/>
        </w:rPr>
        <w:t>I think anybody who’s occupied this office has to remember that success is determined by an intersection in policy and politics and that you can’t be neglecting of marketing and P.R. and public opinion.” The annual State of the Union address offers the clearest example of the misconception</w:t>
      </w:r>
      <w:r>
        <w:rPr>
          <w:sz w:val="14"/>
        </w:rPr>
        <w:t xml:space="preserve">. The best speechwriters are put on the task. The biggest policy announcements are saved for it. The speech is carried on all the major networks, and Americans have traditionally considered watching it to be something of a civic duty. And yet Gallup, after reviewing polls dating back to 1978, concluded that “these speeches rarely affect a president’s public standing in a meaningful way, despite the amount of attention they receive.” </w:t>
      </w:r>
      <w:r>
        <w:rPr>
          <w:rStyle w:val="StyleUnderline"/>
        </w:rPr>
        <w:t>Obama’s 2012 address fit the pattern. His approval rating was forty-six per cent on the day of the speech, and forty-seven per cent a week later.</w:t>
      </w:r>
      <w:r>
        <w:rPr>
          <w:sz w:val="14"/>
        </w:rPr>
        <w:t xml:space="preserve"> Presidents have plenty of pollsters on staff, and they give many speeches in the course of a year. So how do they so systematically overestimate the importance of those speeches? Edwards believes that </w:t>
      </w:r>
      <w:r w:rsidRPr="00211397">
        <w:rPr>
          <w:rStyle w:val="StyleUnderline"/>
          <w:highlight w:val="cyan"/>
        </w:rPr>
        <w:t>by the time Presidents reach the White House their careers have taught them that they can persuade anyone of anything</w:t>
      </w:r>
      <w:r>
        <w:rPr>
          <w:sz w:val="14"/>
        </w:rPr>
        <w:t xml:space="preserve">. “Think about how these guys </w:t>
      </w:r>
      <w:proofErr w:type="gramStart"/>
      <w:r>
        <w:rPr>
          <w:sz w:val="14"/>
        </w:rPr>
        <w:t>become</w:t>
      </w:r>
      <w:proofErr w:type="gramEnd"/>
      <w:r>
        <w:rPr>
          <w:sz w:val="14"/>
        </w:rPr>
        <w:t xml:space="preserve"> President,” he says. “The normal way is talking for two years. That’s all you do, and somehow you win. You must be a really persuasive fellow.” But being President isn’t the same as running for President. </w:t>
      </w:r>
      <w:r>
        <w:rPr>
          <w:rStyle w:val="StyleUnderline"/>
        </w:rPr>
        <w:t xml:space="preserve">When you’re running for President, giving a good speech helps you achieve your goals. </w:t>
      </w:r>
      <w:r w:rsidRPr="00211397">
        <w:rPr>
          <w:rStyle w:val="StyleUnderline"/>
          <w:highlight w:val="cyan"/>
        </w:rPr>
        <w:t>When you are President, giving a good speech can prevent you from achieving them</w:t>
      </w:r>
      <w:r>
        <w:rPr>
          <w:rStyle w:val="StyleUnderline"/>
        </w:rPr>
        <w:t>. In January, 2004, George W. Bush announced his intention to “take the next steps of space exploration: human missions to Mars and to worlds beyond.” It was an occasion that might have presented a moment of bipartisan unity</w:t>
      </w:r>
      <w:r>
        <w:rPr>
          <w:sz w:val="14"/>
        </w:rPr>
        <w:t xml:space="preserve">: a Republican President was proposing to spend billions of dollars on a public project to further John F. Kennedy’s dream of venturing deep into the cosmos. As Frances Lee, now a professor at the University of </w:t>
      </w:r>
      <w:proofErr w:type="gramStart"/>
      <w:r>
        <w:rPr>
          <w:sz w:val="14"/>
        </w:rPr>
        <w:t>Maryland,</w:t>
      </w:r>
      <w:proofErr w:type="gramEnd"/>
      <w:r>
        <w:rPr>
          <w:sz w:val="14"/>
        </w:rPr>
        <w:t xml:space="preserve"> recalls, “</w:t>
      </w:r>
      <w:r>
        <w:rPr>
          <w:rStyle w:val="StyleUnderline"/>
        </w:rPr>
        <w:t>That wasn’t a partisan issue at all. Democrats had no position on sending a mission to Mars.” Bu</w:t>
      </w:r>
      <w:r>
        <w:rPr>
          <w:sz w:val="14"/>
        </w:rPr>
        <w:t>t, she says, “</w:t>
      </w:r>
      <w:proofErr w:type="gramStart"/>
      <w:r>
        <w:rPr>
          <w:rStyle w:val="StyleUnderline"/>
        </w:rPr>
        <w:t>they</w:t>
      </w:r>
      <w:proofErr w:type="gramEnd"/>
      <w:r>
        <w:rPr>
          <w:rStyle w:val="StyleUnderline"/>
        </w:rPr>
        <w:t xml:space="preserve"> suddenly began to develop one. They began to believe it was a waste of money.”</w:t>
      </w:r>
      <w:r>
        <w:rPr>
          <w:sz w:val="14"/>
        </w:rPr>
        <w:t xml:space="preserve"> Congressional Democrats pushed the argument in press releases, public statements, and television appearances. In response, the White House, which had hinted that the Mars mission would feature prominently in the State of the Union address, dropped it from the speech</w:t>
      </w:r>
      <w:r>
        <w:rPr>
          <w:sz w:val="14"/>
        </w:rPr>
        <w:br/>
      </w:r>
      <w:proofErr w:type="gramStart"/>
      <w:r>
        <w:rPr>
          <w:sz w:val="14"/>
        </w:rPr>
        <w:t>The</w:t>
      </w:r>
      <w:proofErr w:type="gramEnd"/>
      <w:r>
        <w:rPr>
          <w:sz w:val="14"/>
        </w:rPr>
        <w:t xml:space="preserve"> experience helped to crystallize something that Lee had been thinking about. “</w:t>
      </w:r>
      <w:r w:rsidRPr="00211397">
        <w:rPr>
          <w:rStyle w:val="StyleUnderline"/>
          <w:highlight w:val="cyan"/>
        </w:rPr>
        <w:t>Most of the work on the relationship between the President and Congress was about the President as the agenda setter</w:t>
      </w:r>
      <w:r>
        <w:rPr>
          <w:sz w:val="14"/>
        </w:rPr>
        <w:t>,” she says. “</w:t>
      </w:r>
      <w:r>
        <w:rPr>
          <w:rStyle w:val="StyleUnderline"/>
        </w:rPr>
        <w:t xml:space="preserve">I was coming at it from the perspective of the increase in partisanship, and so I looked at Presidents not as legislative leaders but as party leaders.” That changes things dramatically. </w:t>
      </w:r>
      <w:r>
        <w:rPr>
          <w:sz w:val="14"/>
        </w:rPr>
        <w:t xml:space="preserve">As Lee writes in her book “Beyond Ideology” (2009), there are “inherent zero-sum conflicts between the two parties’ political interests as they seek to win elections.” Put more simply, the President’s party can’t win unless the other party loses. And both parties know it. This, Lee decided, is the true nature of our political system. To test her theory, she created </w:t>
      </w:r>
      <w:r w:rsidRPr="007D49A6">
        <w:rPr>
          <w:rStyle w:val="StyleUnderline"/>
        </w:rPr>
        <w:t>a database of eighty-six hundred Senate votes between 1981 and 2004</w:t>
      </w:r>
      <w:r w:rsidRPr="007D49A6">
        <w:rPr>
          <w:sz w:val="14"/>
        </w:rPr>
        <w:t xml:space="preserve">. She </w:t>
      </w:r>
      <w:r w:rsidRPr="007D49A6">
        <w:rPr>
          <w:rStyle w:val="StyleUnderline"/>
        </w:rPr>
        <w:t>found that a President’s powers of persuasion were strong, but only within his own party</w:t>
      </w:r>
      <w:r w:rsidRPr="007D49A6">
        <w:rPr>
          <w:sz w:val="14"/>
        </w:rPr>
        <w:t>. Nearly four thousand of the votes were of the mission-to-Mars</w:t>
      </w:r>
      <w:r>
        <w:rPr>
          <w:sz w:val="14"/>
        </w:rPr>
        <w:t xml:space="preserve"> variety—they should have found support among both Democrats and Republicans. </w:t>
      </w:r>
      <w:r w:rsidRPr="00211397">
        <w:rPr>
          <w:rStyle w:val="StyleUnderline"/>
          <w:highlight w:val="cyan"/>
        </w:rPr>
        <w:t>Absent a President’s involvement, these votes fell along party lines just a third of the time, but when a President took a stand that number rose to more than half</w:t>
      </w:r>
      <w:r>
        <w:rPr>
          <w:sz w:val="14"/>
        </w:rPr>
        <w:t xml:space="preserve">. </w:t>
      </w:r>
      <w:r>
        <w:rPr>
          <w:rStyle w:val="StyleUnderline"/>
        </w:rPr>
        <w:t xml:space="preserve">The same thing happened </w:t>
      </w:r>
      <w:r w:rsidRPr="00211397">
        <w:rPr>
          <w:rStyle w:val="StyleUnderline"/>
          <w:highlight w:val="cyan"/>
        </w:rPr>
        <w:t>with votes on more partisan issues</w:t>
      </w:r>
      <w:r>
        <w:rPr>
          <w:rStyle w:val="StyleUnderline"/>
        </w:rPr>
        <w:t xml:space="preserve">, such as bills that raised taxes; </w:t>
      </w:r>
      <w:r w:rsidRPr="00211397">
        <w:rPr>
          <w:rStyle w:val="StyleUnderline"/>
          <w:highlight w:val="cyan"/>
        </w:rPr>
        <w:t xml:space="preserve">they typically split along party lines, but </w:t>
      </w:r>
      <w:r w:rsidRPr="00211397">
        <w:rPr>
          <w:rStyle w:val="Emphasis"/>
          <w:highlight w:val="cyan"/>
        </w:rPr>
        <w:t>when a President intervened the divide was even sharper.</w:t>
      </w:r>
      <w:r>
        <w:rPr>
          <w:sz w:val="14"/>
        </w:rPr>
        <w:t xml:space="preserve"> One way of interpreting this is that </w:t>
      </w:r>
      <w:r>
        <w:rPr>
          <w:rStyle w:val="StyleUnderline"/>
        </w:rPr>
        <w:t xml:space="preserve">party members let their </w:t>
      </w:r>
      <w:proofErr w:type="gramStart"/>
      <w:r>
        <w:rPr>
          <w:rStyle w:val="StyleUnderline"/>
        </w:rPr>
        <w:t>opinion of the President influence</w:t>
      </w:r>
      <w:proofErr w:type="gramEnd"/>
      <w:r>
        <w:rPr>
          <w:rStyle w:val="StyleUnderline"/>
        </w:rPr>
        <w:t xml:space="preserve"> their evaluation of the issues</w:t>
      </w:r>
      <w:r>
        <w:rPr>
          <w:sz w:val="14"/>
        </w:rPr>
        <w:t xml:space="preserve">. That’s not entirely unreasonable. A Democrat might have supported an intervention in Iraq but questioned George W. Bush’s ability to manage it effectively. </w:t>
      </w:r>
      <w:r>
        <w:rPr>
          <w:rStyle w:val="StyleUnderline"/>
        </w:rPr>
        <w:t xml:space="preserve">Another interpretation is that party members let their political incentives influence how they evaluate policy. </w:t>
      </w:r>
      <w:r>
        <w:rPr>
          <w:sz w:val="14"/>
        </w:rPr>
        <w:t xml:space="preserve">“Whatever people think about raw policy issues, they’re aware that Presidential successes will help the President’s party and hurt the opposing party,” Lee says. “It’s not to say they’re entirely cynical, but </w:t>
      </w:r>
      <w:r w:rsidRPr="00211397">
        <w:rPr>
          <w:rStyle w:val="StyleUnderline"/>
          <w:highlight w:val="cyan"/>
        </w:rPr>
        <w:t>the fact that success is useful to the President’s party is going to have an effect on how members respond.”</w:t>
      </w:r>
      <w:r>
        <w:rPr>
          <w:sz w:val="14"/>
        </w:rPr>
        <w:t xml:space="preserve"> Or, to paraphrase Upton Sinclair, </w:t>
      </w:r>
      <w:r w:rsidRPr="00211397">
        <w:rPr>
          <w:rStyle w:val="StyleUnderline"/>
          <w:highlight w:val="cyan"/>
        </w:rPr>
        <w:t>it’s difficult to get a [person] to support something if his reelection depends on his not supporting it.</w:t>
      </w:r>
      <w:r>
        <w:rPr>
          <w:sz w:val="14"/>
        </w:rPr>
        <w:t xml:space="preserve"> Both parties are guilty of this practice. Karl Rove, President Bush’s deputy chief of staff, recalls </w:t>
      </w:r>
      <w:r>
        <w:rPr>
          <w:rStyle w:val="StyleUnderline"/>
        </w:rPr>
        <w:t>discussing the Social Security privatization plan</w:t>
      </w:r>
      <w:r>
        <w:rPr>
          <w:sz w:val="14"/>
        </w:rPr>
        <w:t xml:space="preserve"> with a sympathetic Democrat on the House Ways and Means Committee. He says that the representative told him, “You wouldn’t get everything you want and I wouldn’t get everything I want, but we could solve the problem. But I can’t do it because my leadership won’t let me.” Rove says, “</w:t>
      </w:r>
      <w:r>
        <w:rPr>
          <w:rStyle w:val="StyleUnderline"/>
        </w:rPr>
        <w:t xml:space="preserve">It was less about Social Security than it was about George W. Bush.” </w:t>
      </w:r>
      <w:r>
        <w:rPr>
          <w:sz w:val="14"/>
        </w:rPr>
        <w:t xml:space="preserve">At various times during the nineteen-nineties, Clinton and other Democrats had been open to adding some form of private accounts to Social Security, and in 1997 there were, reportedly, quiet discussions between Democrats and Republicans about doing exactly that. </w:t>
      </w:r>
      <w:r>
        <w:rPr>
          <w:rStyle w:val="StyleUnderline"/>
        </w:rPr>
        <w:t>In theory, this background might have led to a compromise in 2005, but Bush’s aggressive sales pitch had polarized the issue.</w:t>
      </w:r>
      <w:r>
        <w:rPr>
          <w:sz w:val="14"/>
        </w:rPr>
        <w:t xml:space="preserve"> </w:t>
      </w:r>
    </w:p>
    <w:p w:rsidR="005760B7" w:rsidRDefault="005760B7" w:rsidP="005760B7">
      <w:pPr>
        <w:rPr>
          <w:sz w:val="14"/>
        </w:rPr>
      </w:pPr>
    </w:p>
    <w:p w:rsidR="005760B7" w:rsidRDefault="005760B7" w:rsidP="005760B7">
      <w:pPr>
        <w:pStyle w:val="Heading4"/>
      </w:pPr>
      <w:r>
        <w:t>Presidential involvement risks issue polarization – hinders passage</w:t>
      </w:r>
    </w:p>
    <w:p w:rsidR="005760B7" w:rsidRPr="00866953" w:rsidRDefault="005760B7" w:rsidP="005760B7">
      <w:r>
        <w:rPr>
          <w:rStyle w:val="Style13ptBold"/>
        </w:rPr>
        <w:t xml:space="preserve">Klein </w:t>
      </w:r>
      <w:r w:rsidRPr="00866953">
        <w:rPr>
          <w:rStyle w:val="Style13ptBold"/>
        </w:rPr>
        <w:t>12</w:t>
      </w:r>
      <w:r w:rsidRPr="00866953">
        <w:t xml:space="preserve"> (Ezra, “THE UNPERSUADED </w:t>
      </w:r>
      <w:proofErr w:type="gramStart"/>
      <w:r w:rsidRPr="00866953">
        <w:t>Who</w:t>
      </w:r>
      <w:proofErr w:type="gramEnd"/>
      <w:r w:rsidRPr="00866953">
        <w:t xml:space="preserve"> listens to a President?” The New Yorker, March 19th, 2012, </w:t>
      </w:r>
      <w:hyperlink r:id="rId84" w:history="1">
        <w:r w:rsidRPr="00866953">
          <w:rPr>
            <w:rStyle w:val="Hyperlink"/>
          </w:rPr>
          <w:t>http://www.newyorker.com/reporting/2012/03/19/120319fa_fact_klein?currentPage=1)</w:t>
        </w:r>
      </w:hyperlink>
      <w:r w:rsidRPr="00866953">
        <w:t xml:space="preserve"> </w:t>
      </w:r>
    </w:p>
    <w:p w:rsidR="005760B7" w:rsidRDefault="005760B7" w:rsidP="005760B7">
      <w:pPr>
        <w:rPr>
          <w:sz w:val="14"/>
        </w:rPr>
      </w:pPr>
      <w:r>
        <w:rPr>
          <w:rStyle w:val="StyleUnderline"/>
        </w:rPr>
        <w:t>The Obama Administration was taken by surprise when congressional Republicans turned against the individual mandate in health-care reform</w:t>
      </w:r>
      <w:r>
        <w:rPr>
          <w:sz w:val="14"/>
        </w:rPr>
        <w:t>; it was the Republicans, after all, who had championed the idea, in 1993, as an alternative to the Clinton initiative. During the next decade, dozens of Senate Republicans co-sponsored health-care plans that included a mandate. Mitt Romney, of course, passed one when he was governor of Massachusetts. In 2007, when Senator Jim DeMint, of South Carolina—now a favorite of the Tea Party—endorsed Romney for President, he cited his health-care plan as a reason for doing so.</w:t>
      </w:r>
      <w:r>
        <w:rPr>
          <w:rStyle w:val="StyleUnderline"/>
        </w:rPr>
        <w:t xml:space="preserve"> Senator Orrin Hatch, of Utah, who supported the mandate before he opposed it, shrugs off his party’s change of heart. “We were fighting Hillary care,” he has said</w:t>
      </w:r>
      <w:r>
        <w:rPr>
          <w:sz w:val="14"/>
        </w:rPr>
        <w:t xml:space="preserve">, of the Republicans’ original position. </w:t>
      </w:r>
      <w:r>
        <w:rPr>
          <w:rStyle w:val="StyleUnderline"/>
        </w:rPr>
        <w:t>In other words, Clinton polarized Republicans against one health-care proposal, and then Obama turned them against another</w:t>
      </w:r>
      <w:r>
        <w:rPr>
          <w:sz w:val="14"/>
        </w:rPr>
        <w:t>. Representative Jim Cooper, a Democrat from Tennessee, takes Lee’s thesis even further. “</w:t>
      </w:r>
      <w:r w:rsidRPr="00211397">
        <w:rPr>
          <w:rStyle w:val="StyleUnderline"/>
          <w:highlight w:val="cyan"/>
        </w:rPr>
        <w:t>The more high-profile the communication effort, the less likely it is to succeed</w:t>
      </w:r>
      <w:r w:rsidRPr="00211397">
        <w:rPr>
          <w:sz w:val="14"/>
          <w:highlight w:val="cyan"/>
        </w:rPr>
        <w:t>,”</w:t>
      </w:r>
      <w:r>
        <w:rPr>
          <w:sz w:val="14"/>
        </w:rPr>
        <w:t xml:space="preserve"> he says. </w:t>
      </w:r>
      <w:r>
        <w:rPr>
          <w:rStyle w:val="StyleUnderline"/>
        </w:rPr>
        <w:t xml:space="preserve">“In education reform, I think Obama has done brilliantly, largely because it’s out of the press. But </w:t>
      </w:r>
      <w:r w:rsidRPr="00211397">
        <w:rPr>
          <w:rStyle w:val="StyleUnderline"/>
          <w:highlight w:val="cyan"/>
        </w:rPr>
        <w:t>on higher-profile things,</w:t>
      </w:r>
      <w:r>
        <w:rPr>
          <w:rStyle w:val="StyleUnderline"/>
        </w:rPr>
        <w:t xml:space="preserve"> like deficit reduction, </w:t>
      </w:r>
      <w:r w:rsidRPr="00211397">
        <w:rPr>
          <w:rStyle w:val="StyleUnderline"/>
          <w:highlight w:val="cyan"/>
        </w:rPr>
        <w:t>he’s had a much tougher time.”</w:t>
      </w:r>
      <w:r>
        <w:rPr>
          <w:rStyle w:val="StyleUnderline"/>
        </w:rPr>
        <w:t xml:space="preserve"> Edwards’s work suggests that </w:t>
      </w:r>
      <w:r w:rsidRPr="00211397">
        <w:rPr>
          <w:rStyle w:val="StyleUnderline"/>
          <w:highlight w:val="cyan"/>
        </w:rPr>
        <w:t>Presidential persuasion isn’t effective with the public.</w:t>
      </w:r>
      <w:r>
        <w:rPr>
          <w:rStyle w:val="StyleUnderline"/>
        </w:rPr>
        <w:t xml:space="preserve"> Lee’s work suggests that </w:t>
      </w:r>
      <w:r w:rsidRPr="00211397">
        <w:rPr>
          <w:rStyle w:val="StyleUnderline"/>
          <w:highlight w:val="cyan"/>
        </w:rPr>
        <w:t>Presidential persuasion might actually have an anti-persuasive effect on the opposing party in Congress.</w:t>
      </w:r>
      <w:r>
        <w:rPr>
          <w:sz w:val="14"/>
        </w:rPr>
        <w:t xml:space="preserve"> And, </w:t>
      </w:r>
      <w:r>
        <w:rPr>
          <w:rStyle w:val="StyleUnderline"/>
        </w:rPr>
        <w:t xml:space="preserve">because our system of government usually requires at least some members of the opposition to work with the President if anything is to get done, that suggests that </w:t>
      </w:r>
      <w:r w:rsidRPr="00211397">
        <w:rPr>
          <w:rStyle w:val="StyleUnderline"/>
          <w:highlight w:val="cyan"/>
        </w:rPr>
        <w:t>the President’s attempts at persuasion might have the perverse effect of making it harder for him to govern</w:t>
      </w:r>
      <w:r>
        <w:rPr>
          <w:sz w:val="14"/>
        </w:rPr>
        <w:t xml:space="preserve">. If speeches don’t make a difference, what does? Another look at the Presidencies of Franklin Roosevelt and Ronald Reagan offers an answer. Roosevelt was one of only two Presidents in the twentieth century whose parties won seats in a midterm election. That was in 1934—a year in which the economy grew by ten per cent. But in the midterms of 1938, the year after the economy plunged into a double-dip recession, the Democrats lost seventy-two seats in the House. If Roosevelt had been running for </w:t>
      </w:r>
      <w:proofErr w:type="spellStart"/>
      <w:r>
        <w:rPr>
          <w:sz w:val="14"/>
        </w:rPr>
        <w:t>reëlection</w:t>
      </w:r>
      <w:proofErr w:type="spellEnd"/>
      <w:r>
        <w:rPr>
          <w:sz w:val="14"/>
        </w:rPr>
        <w:t xml:space="preserve">, he, too, would almost certainly have lost. </w:t>
      </w:r>
    </w:p>
    <w:p w:rsidR="005760B7" w:rsidRPr="00FB1666" w:rsidRDefault="005760B7" w:rsidP="005760B7"/>
    <w:p w:rsidR="005760B7" w:rsidRDefault="005760B7" w:rsidP="005760B7">
      <w:pPr>
        <w:pStyle w:val="Heading2"/>
      </w:pPr>
      <w:r>
        <w:t>Winners Win</w:t>
      </w:r>
    </w:p>
    <w:p w:rsidR="005760B7" w:rsidRDefault="005760B7" w:rsidP="005760B7">
      <w:pPr>
        <w:pStyle w:val="Heading3"/>
      </w:pPr>
      <w:r>
        <w:t>Winners Win – General</w:t>
      </w:r>
    </w:p>
    <w:p w:rsidR="005760B7" w:rsidRDefault="005760B7" w:rsidP="005760B7">
      <w:pPr>
        <w:pStyle w:val="Heading4"/>
      </w:pPr>
      <w:r>
        <w:t>Winners win</w:t>
      </w:r>
    </w:p>
    <w:p w:rsidR="005760B7" w:rsidRDefault="005760B7" w:rsidP="005760B7">
      <w:proofErr w:type="spellStart"/>
      <w:r w:rsidRPr="00BD0B55">
        <w:rPr>
          <w:rStyle w:val="Style13ptBold"/>
        </w:rPr>
        <w:t>Gergen</w:t>
      </w:r>
      <w:proofErr w:type="spellEnd"/>
      <w:r w:rsidRPr="00BD0B55">
        <w:rPr>
          <w:rStyle w:val="Style13ptBold"/>
        </w:rPr>
        <w:t xml:space="preserve"> 13</w:t>
      </w:r>
      <w:r w:rsidRPr="00BD0B55">
        <w:t xml:space="preserve"> – CNN Senior Political Analyst</w:t>
      </w:r>
      <w:r>
        <w:t xml:space="preserve"> </w:t>
      </w:r>
      <w:r w:rsidRPr="00BD0B55">
        <w:t>(David,</w:t>
      </w:r>
      <w:r>
        <w:t xml:space="preserve"> 1/19.</w:t>
      </w:r>
      <w:r w:rsidRPr="00BD0B55">
        <w:t xml:space="preserve"> “Obama 2.0: Smarter – but wiser?</w:t>
      </w:r>
      <w:proofErr w:type="gramStart"/>
      <w:r w:rsidRPr="00BD0B55">
        <w:t>”,</w:t>
      </w:r>
      <w:proofErr w:type="gramEnd"/>
      <w:r w:rsidRPr="00BD0B55">
        <w:t xml:space="preserve"> </w:t>
      </w:r>
      <w:hyperlink r:id="rId85" w:history="1">
        <w:r w:rsidRPr="00490AB9">
          <w:rPr>
            <w:rStyle w:val="Hyperlink"/>
          </w:rPr>
          <w:t>http://www.cnn.com/2013/01/18/opinion/gergen-obama-two/index.html</w:t>
        </w:r>
      </w:hyperlink>
      <w:r w:rsidRPr="00BD0B55">
        <w:t>)</w:t>
      </w:r>
    </w:p>
    <w:p w:rsidR="005760B7" w:rsidRPr="00BD0B55" w:rsidRDefault="005760B7" w:rsidP="005760B7"/>
    <w:p w:rsidR="005760B7" w:rsidRDefault="005760B7" w:rsidP="005760B7">
      <w:pPr>
        <w:jc w:val="both"/>
        <w:rPr>
          <w:rStyle w:val="StyleUnderline"/>
        </w:rPr>
      </w:pPr>
      <w:r w:rsidRPr="001E7E83">
        <w:rPr>
          <w:sz w:val="16"/>
        </w:rPr>
        <w:t xml:space="preserve">On the eve of his second inaugural, President </w:t>
      </w:r>
      <w:r w:rsidRPr="00211397">
        <w:rPr>
          <w:rStyle w:val="StyleUnderline"/>
          <w:highlight w:val="cyan"/>
        </w:rPr>
        <w:t>Obama</w:t>
      </w:r>
      <w:r w:rsidRPr="00BD0B55">
        <w:rPr>
          <w:rStyle w:val="StyleUnderline"/>
        </w:rPr>
        <w:t xml:space="preserve"> appears smarter, tougher and bolder than ever before</w:t>
      </w:r>
      <w:r w:rsidRPr="001E7E83">
        <w:rPr>
          <w:sz w:val="16"/>
        </w:rPr>
        <w:t>. But whether he is also wiser remains a key question for his new term.</w:t>
      </w:r>
      <w:r>
        <w:rPr>
          <w:sz w:val="12"/>
        </w:rPr>
        <w:t xml:space="preserve"> </w:t>
      </w:r>
      <w:r w:rsidRPr="001E7E83">
        <w:rPr>
          <w:sz w:val="16"/>
        </w:rPr>
        <w:t xml:space="preserve"> </w:t>
      </w:r>
      <w:r w:rsidRPr="00BD0B55">
        <w:rPr>
          <w:rStyle w:val="StyleUnderline"/>
        </w:rPr>
        <w:t xml:space="preserve">It is clear that he </w:t>
      </w:r>
      <w:r w:rsidRPr="00211397">
        <w:rPr>
          <w:rStyle w:val="StyleUnderline"/>
          <w:highlight w:val="cyan"/>
        </w:rPr>
        <w:t xml:space="preserve">is </w:t>
      </w:r>
      <w:r w:rsidRPr="00A87E12">
        <w:rPr>
          <w:rStyle w:val="StyleUnderline"/>
        </w:rPr>
        <w:t xml:space="preserve">consciously </w:t>
      </w:r>
      <w:r w:rsidRPr="00211397">
        <w:rPr>
          <w:rStyle w:val="StyleUnderline"/>
          <w:highlight w:val="cyan"/>
        </w:rPr>
        <w:t>changing his leadership style</w:t>
      </w:r>
      <w:r w:rsidRPr="00BD0B55">
        <w:rPr>
          <w:rStyle w:val="StyleUnderline"/>
        </w:rPr>
        <w:t xml:space="preserve"> heading into the next four years</w:t>
      </w:r>
      <w:r w:rsidRPr="001E7E83">
        <w:rPr>
          <w:sz w:val="16"/>
        </w:rPr>
        <w:t xml:space="preserve">. Weeks before the November elections, his </w:t>
      </w:r>
      <w:r w:rsidRPr="00BD0B55">
        <w:rPr>
          <w:rStyle w:val="StyleUnderline"/>
        </w:rPr>
        <w:t>top advisers were signaling that he intended to be a different kind of president</w:t>
      </w:r>
      <w:r w:rsidRPr="001E7E83">
        <w:rPr>
          <w:sz w:val="16"/>
        </w:rPr>
        <w:t xml:space="preserve"> in his second term. "</w:t>
      </w:r>
      <w:r w:rsidRPr="00BD0B55">
        <w:rPr>
          <w:rStyle w:val="StyleUnderline"/>
        </w:rPr>
        <w:t>Just watch</w:t>
      </w:r>
      <w:r w:rsidRPr="001E7E83">
        <w:rPr>
          <w:sz w:val="16"/>
        </w:rPr>
        <w:t xml:space="preserve">," they said to me, in effect, "he will win re-election decisively and then </w:t>
      </w:r>
      <w:r w:rsidRPr="00211397">
        <w:rPr>
          <w:rStyle w:val="Emphasis"/>
          <w:highlight w:val="cyan"/>
        </w:rPr>
        <w:t>he</w:t>
      </w:r>
      <w:r w:rsidRPr="00BD0B55">
        <w:rPr>
          <w:rStyle w:val="Emphasis"/>
        </w:rPr>
        <w:t xml:space="preserve"> </w:t>
      </w:r>
      <w:r w:rsidRPr="00211397">
        <w:rPr>
          <w:rStyle w:val="Emphasis"/>
          <w:highlight w:val="cyan"/>
        </w:rPr>
        <w:t>will throw down the gauntlet to the Republicans</w:t>
      </w:r>
      <w:r w:rsidRPr="001E7E83">
        <w:rPr>
          <w:sz w:val="16"/>
        </w:rPr>
        <w:t xml:space="preserve">, insisting they raise taxes on the </w:t>
      </w:r>
      <w:r w:rsidRPr="006E1D74">
        <w:rPr>
          <w:sz w:val="16"/>
        </w:rPr>
        <w:t>wealthy. Right on the edge of the fiscal cliff, he thinks Republicans will cave."</w:t>
      </w:r>
      <w:r w:rsidRPr="006E1D74">
        <w:rPr>
          <w:sz w:val="12"/>
        </w:rPr>
        <w:t xml:space="preserve"> </w:t>
      </w:r>
      <w:r w:rsidRPr="006E1D74">
        <w:rPr>
          <w:sz w:val="16"/>
        </w:rPr>
        <w:t xml:space="preserve"> What's your Plan B, I asked. "We don't need a Plan B," they answered. "</w:t>
      </w:r>
      <w:r w:rsidRPr="00211397">
        <w:rPr>
          <w:rStyle w:val="StyleUnderline"/>
          <w:highlight w:val="cyan"/>
        </w:rPr>
        <w:t xml:space="preserve">After the president </w:t>
      </w:r>
      <w:r w:rsidRPr="00211397">
        <w:rPr>
          <w:rStyle w:val="Emphasis"/>
          <w:highlight w:val="cyan"/>
        </w:rPr>
        <w:t>hangs tough</w:t>
      </w:r>
      <w:r w:rsidRPr="00211397">
        <w:rPr>
          <w:rStyle w:val="StyleUnderline"/>
          <w:highlight w:val="cyan"/>
        </w:rPr>
        <w:t xml:space="preserve"> -- </w:t>
      </w:r>
      <w:r w:rsidRPr="00211397">
        <w:rPr>
          <w:rStyle w:val="Emphasis"/>
          <w:highlight w:val="cyan"/>
        </w:rPr>
        <w:t>no more Mr. Nice Guy -- the other side will buckle</w:t>
      </w:r>
      <w:r w:rsidRPr="00211397">
        <w:rPr>
          <w:sz w:val="16"/>
          <w:highlight w:val="cyan"/>
        </w:rPr>
        <w:t xml:space="preserve">." </w:t>
      </w:r>
      <w:r w:rsidRPr="00BD0B55">
        <w:rPr>
          <w:rStyle w:val="StyleUnderline"/>
        </w:rPr>
        <w:t xml:space="preserve">Sure enough, </w:t>
      </w:r>
      <w:r w:rsidRPr="00211397">
        <w:rPr>
          <w:rStyle w:val="StyleUnderline"/>
          <w:highlight w:val="cyan"/>
        </w:rPr>
        <w:t>Republicans caved</w:t>
      </w:r>
      <w:r w:rsidRPr="001E7E83">
        <w:rPr>
          <w:sz w:val="16"/>
        </w:rPr>
        <w:t xml:space="preserve"> on taxes. Encouraged, </w:t>
      </w:r>
      <w:r w:rsidRPr="00BD0B55">
        <w:rPr>
          <w:rStyle w:val="StyleUnderline"/>
        </w:rPr>
        <w:t>Obama has since made clear he won't compromise with Republicans on the debt ceiling</w:t>
      </w:r>
      <w:r w:rsidRPr="001E7E83">
        <w:rPr>
          <w:sz w:val="16"/>
        </w:rPr>
        <w:t xml:space="preserve">, either. </w:t>
      </w:r>
      <w:r w:rsidRPr="00BD0B55">
        <w:rPr>
          <w:rStyle w:val="StyleUnderline"/>
        </w:rPr>
        <w:t>Obama 2.0 stepped up this past week on yet another issue: gun control</w:t>
      </w:r>
      <w:r w:rsidRPr="001E7E83">
        <w:rPr>
          <w:sz w:val="16"/>
        </w:rPr>
        <w:t xml:space="preserve">. No president in two decades has been as forceful or sweeping in challenging the nation's gun culture. Once again, </w:t>
      </w:r>
      <w:r w:rsidRPr="00BD0B55">
        <w:rPr>
          <w:rStyle w:val="StyleUnderline"/>
        </w:rPr>
        <w:t>he portrayed the right as the enemy of progress and showed no interest in negotiating a package up front</w:t>
      </w:r>
      <w:r w:rsidRPr="001E7E83">
        <w:rPr>
          <w:sz w:val="16"/>
        </w:rPr>
        <w:t xml:space="preserve">. In his coming State of the Union address, and perhaps in his inaugural, the president will begin a hard push for a comprehensive reform of our tattered immigration system. Leading GOP leaders on the issue -- Sen. Marco Rubio, R-Florida, for example -- would prefer a piecemeal approach that is bipartisan. </w:t>
      </w:r>
      <w:r w:rsidRPr="00BD0B55">
        <w:rPr>
          <w:rStyle w:val="StyleUnderline"/>
        </w:rPr>
        <w:t>Obama wants to go for broke in a single package, and on a central issue</w:t>
      </w:r>
      <w:r w:rsidRPr="001E7E83">
        <w:rPr>
          <w:sz w:val="16"/>
        </w:rPr>
        <w:t xml:space="preserve"> -- providing a clear path to citizenship for undocumented residents -- </w:t>
      </w:r>
      <w:r w:rsidRPr="00BD0B55">
        <w:rPr>
          <w:rStyle w:val="StyleUnderline"/>
        </w:rPr>
        <w:t>he is uncompromising.</w:t>
      </w:r>
      <w:r>
        <w:rPr>
          <w:rStyle w:val="StyleUnderline"/>
          <w:sz w:val="12"/>
        </w:rPr>
        <w:t xml:space="preserve"> </w:t>
      </w:r>
      <w:r w:rsidRPr="001E7E83">
        <w:rPr>
          <w:sz w:val="16"/>
        </w:rPr>
        <w:t xml:space="preserve"> After losing out on getting Susan Rice as his next secretary of state, Obama has also shown a tougher side on personnel appointments. Rice went down after Democratic as well as Republican senators indicated a preference for Sen. John Kerry. But when Republicans also tried to kill the nomination of Chuck Hagel for secretary of defense, Obama was unyielding -- an "in-your-face appointment," Sen. Lindsay Graham, R-South Carolina, called it, echoing sentiments </w:t>
      </w:r>
      <w:r w:rsidRPr="006E1D74">
        <w:rPr>
          <w:sz w:val="16"/>
        </w:rPr>
        <w:t xml:space="preserve">held by some of his colleagues. Republicans would have preferred someone other than Jack Lew at Treasury, but Obama brushed them off. </w:t>
      </w:r>
      <w:r w:rsidRPr="006E1D74">
        <w:rPr>
          <w:rStyle w:val="StyleUnderline"/>
        </w:rPr>
        <w:t>Hagel and Lew -- both substantial men -- will be confirmed, absent an unexpected bombshell, and Obama will rack up two more victories over Republicans</w:t>
      </w:r>
      <w:r w:rsidRPr="006E1D74">
        <w:rPr>
          <w:sz w:val="16"/>
        </w:rPr>
        <w:t>. Strikingly, Obama has also been deft in the ways he has drawn upon Vice President Joe Biden. During much of the campaign, Biden appeared to be kept under wraps. But in the transition, he has been invaluable to Obama in negotiating a deal with Senate Minority Leader Mitch McConnell on the fiscal cliff and in pulling together the gun package. Biden was also at his most eloquent at the ceremony announcing the gun measures.</w:t>
      </w:r>
      <w:r w:rsidRPr="006E1D74">
        <w:rPr>
          <w:sz w:val="12"/>
        </w:rPr>
        <w:t xml:space="preserve"> </w:t>
      </w:r>
      <w:r w:rsidRPr="006E1D74">
        <w:rPr>
          <w:sz w:val="16"/>
        </w:rPr>
        <w:t xml:space="preserve"> All of this has added up for Obama to one of the most effective transitions in modern times. And it is paying rich dividends: A CNN poll this past week pegged his approval rating at 55%, far above the doldrums he was in for much of the past two years. </w:t>
      </w:r>
      <w:r w:rsidRPr="006E1D74">
        <w:rPr>
          <w:rStyle w:val="Emphasis"/>
        </w:rPr>
        <w:t>Many of his lo</w:t>
      </w:r>
      <w:r w:rsidRPr="00211397">
        <w:rPr>
          <w:rStyle w:val="Emphasis"/>
          <w:highlight w:val="cyan"/>
        </w:rPr>
        <w:t>ng-time supporters are rallying behind him</w:t>
      </w:r>
      <w:r w:rsidRPr="006E1D74">
        <w:rPr>
          <w:sz w:val="16"/>
        </w:rPr>
        <w:t>. As the first Democrat since Franklin D. Roosevelt to score back-to-back election</w:t>
      </w:r>
      <w:r w:rsidRPr="001E7E83">
        <w:rPr>
          <w:sz w:val="16"/>
        </w:rPr>
        <w:t xml:space="preserve"> victories with more than 50% of the vote, </w:t>
      </w:r>
      <w:r w:rsidRPr="00211397">
        <w:rPr>
          <w:rStyle w:val="StyleUnderline"/>
          <w:highlight w:val="cyan"/>
        </w:rPr>
        <w:t xml:space="preserve">Obama </w:t>
      </w:r>
      <w:r w:rsidRPr="006E1D74">
        <w:rPr>
          <w:rStyle w:val="StyleUnderline"/>
        </w:rPr>
        <w:t>is in the strongest position since early in his first year.</w:t>
      </w:r>
      <w:r w:rsidRPr="006E1D74">
        <w:rPr>
          <w:rStyle w:val="StyleUnderline"/>
          <w:sz w:val="12"/>
        </w:rPr>
        <w:t xml:space="preserve"> </w:t>
      </w:r>
      <w:r w:rsidRPr="006E1D74">
        <w:rPr>
          <w:rStyle w:val="StyleUnderline"/>
        </w:rPr>
        <w:t xml:space="preserve"> Smarter</w:t>
      </w:r>
      <w:r w:rsidRPr="00BD0B55">
        <w:rPr>
          <w:rStyle w:val="StyleUnderline"/>
        </w:rPr>
        <w:t xml:space="preserve">, tougher, bolder -- </w:t>
      </w:r>
      <w:r w:rsidRPr="006E1D74">
        <w:rPr>
          <w:rStyle w:val="Emphasis"/>
        </w:rPr>
        <w:t xml:space="preserve">his </w:t>
      </w:r>
      <w:r w:rsidRPr="00211397">
        <w:rPr>
          <w:rStyle w:val="Emphasis"/>
          <w:highlight w:val="cyan"/>
        </w:rPr>
        <w:t>new style is paying off politically</w:t>
      </w:r>
      <w:r w:rsidRPr="00211397">
        <w:rPr>
          <w:sz w:val="16"/>
          <w:highlight w:val="cyan"/>
        </w:rPr>
        <w:t>.</w:t>
      </w:r>
      <w:r w:rsidRPr="001E7E83">
        <w:rPr>
          <w:sz w:val="16"/>
        </w:rPr>
        <w:t xml:space="preserve"> But in the long run, will it also pay off in better governance? Perhaps -- and for the country's sake, let's hope so. Yet, there are ample reasons to wonder, and worry. Ultimately, </w:t>
      </w:r>
      <w:r w:rsidRPr="00DE5086">
        <w:rPr>
          <w:rStyle w:val="StyleUnderline"/>
        </w:rPr>
        <w:t>to resolve major issues like</w:t>
      </w:r>
      <w:r w:rsidRPr="00DE5086">
        <w:rPr>
          <w:sz w:val="16"/>
        </w:rPr>
        <w:t xml:space="preserve"> deficits, immigration, guns and </w:t>
      </w:r>
      <w:r w:rsidRPr="00DE5086">
        <w:rPr>
          <w:rStyle w:val="Emphasis"/>
        </w:rPr>
        <w:t>energy</w:t>
      </w:r>
      <w:r w:rsidRPr="001E7E83">
        <w:rPr>
          <w:sz w:val="16"/>
        </w:rPr>
        <w:t xml:space="preserve">, the president and Congress need to find ways to work together much better than they did in the first term. Over the past two years, Republicans were clearly more recalcitrant than Democrats, practically declaring war on Obama, and </w:t>
      </w:r>
      <w:r w:rsidRPr="00BD0B55">
        <w:rPr>
          <w:rStyle w:val="StyleUnderline"/>
        </w:rPr>
        <w:t>the White House has been right to adopt a tougher approach</w:t>
      </w:r>
      <w:r w:rsidRPr="001E7E83">
        <w:rPr>
          <w:sz w:val="16"/>
        </w:rPr>
        <w:t xml:space="preserve"> after the elections. But a growing number of Republicans concluded after they had their heads handed to them in November that they had to move away from extremism toward a more center-right position, more open to working out compromises with Obama. It's not that they suddenly wanted Obama to succeed; they didn't want their party to fail.</w:t>
      </w:r>
      <w:r>
        <w:rPr>
          <w:sz w:val="12"/>
        </w:rPr>
        <w:t xml:space="preserve"> </w:t>
      </w:r>
      <w:r w:rsidRPr="001E7E83">
        <w:rPr>
          <w:sz w:val="16"/>
        </w:rPr>
        <w:t xml:space="preserve"> House Speaker John Boehner led the way, offering the day after the election to raise taxes on the wealthy and giving up two decades of GOP orthodoxy. In a similar spirit, Rubio has been developing a mainstream plan on immigration, moving away from a ruinous GOP stance.</w:t>
      </w:r>
      <w:r>
        <w:rPr>
          <w:sz w:val="12"/>
        </w:rPr>
        <w:t xml:space="preserve"> </w:t>
      </w:r>
      <w:r w:rsidRPr="001E7E83">
        <w:rPr>
          <w:sz w:val="16"/>
        </w:rPr>
        <w:t xml:space="preserve"> One senses that the hope, small as it was, to take a brief timeout on </w:t>
      </w:r>
      <w:proofErr w:type="spellStart"/>
      <w:r w:rsidRPr="001E7E83">
        <w:rPr>
          <w:sz w:val="16"/>
        </w:rPr>
        <w:t>hyperpartisanship</w:t>
      </w:r>
      <w:proofErr w:type="spellEnd"/>
      <w:r w:rsidRPr="001E7E83">
        <w:rPr>
          <w:sz w:val="16"/>
        </w:rPr>
        <w:t xml:space="preserve"> in order to tackle the big issues is now slipping away. While a majority of Americans now approve of Obama's job performance, </w:t>
      </w:r>
      <w:r w:rsidRPr="00211397">
        <w:rPr>
          <w:rStyle w:val="StyleUnderline"/>
          <w:highlight w:val="cyan"/>
        </w:rPr>
        <w:t>conservatives increasingly believe</w:t>
      </w:r>
      <w:r w:rsidRPr="00BD0B55">
        <w:rPr>
          <w:rStyle w:val="StyleUnderline"/>
        </w:rPr>
        <w:t xml:space="preserve"> </w:t>
      </w:r>
      <w:r w:rsidRPr="00211397">
        <w:rPr>
          <w:rStyle w:val="StyleUnderline"/>
          <w:highlight w:val="cyan"/>
        </w:rPr>
        <w:t>that in his new toughness, he is</w:t>
      </w:r>
      <w:r w:rsidRPr="001E7E83">
        <w:rPr>
          <w:sz w:val="16"/>
        </w:rPr>
        <w:t xml:space="preserve"> going overboard, </w:t>
      </w:r>
      <w:r w:rsidRPr="00211397">
        <w:rPr>
          <w:rStyle w:val="Emphasis"/>
          <w:highlight w:val="cyan"/>
        </w:rPr>
        <w:t>trying to run over them</w:t>
      </w:r>
      <w:r w:rsidRPr="00211397">
        <w:rPr>
          <w:sz w:val="16"/>
          <w:highlight w:val="cyan"/>
        </w:rPr>
        <w:t xml:space="preserve">. </w:t>
      </w:r>
      <w:r w:rsidRPr="00D169B0">
        <w:rPr>
          <w:sz w:val="16"/>
        </w:rPr>
        <w:t>They</w:t>
      </w:r>
      <w:r w:rsidRPr="001E7E83">
        <w:rPr>
          <w:sz w:val="16"/>
        </w:rPr>
        <w:t xml:space="preserve"> don't see a president who wants to roll up his sleeves and negotiate; </w:t>
      </w:r>
      <w:r w:rsidRPr="00BD0B55">
        <w:rPr>
          <w:rStyle w:val="StyleUnderline"/>
        </w:rPr>
        <w:t>they see a president who wants to barnstorm the country to beat them up</w:t>
      </w:r>
      <w:r w:rsidRPr="001E7E83">
        <w:rPr>
          <w:sz w:val="16"/>
        </w:rPr>
        <w:t xml:space="preserve">. News that Obama is </w:t>
      </w:r>
      <w:r w:rsidRPr="006E1D74">
        <w:rPr>
          <w:sz w:val="16"/>
        </w:rPr>
        <w:t xml:space="preserve">converting his campaign apparatus into a nonprofit to support his second term will only deepen that sense. And </w:t>
      </w:r>
      <w:r w:rsidRPr="006E1D74">
        <w:rPr>
          <w:rStyle w:val="StyleUnderline"/>
        </w:rPr>
        <w:t xml:space="preserve">it frustrates them that </w:t>
      </w:r>
      <w:r w:rsidRPr="00211397">
        <w:rPr>
          <w:rStyle w:val="Emphasis"/>
          <w:highlight w:val="cyan"/>
        </w:rPr>
        <w:t>he is winning</w:t>
      </w:r>
      <w:r w:rsidRPr="00211397">
        <w:rPr>
          <w:rStyle w:val="StyleUnderline"/>
          <w:highlight w:val="cyan"/>
        </w:rPr>
        <w:t>:</w:t>
      </w:r>
      <w:r w:rsidRPr="001E7E83">
        <w:rPr>
          <w:sz w:val="16"/>
        </w:rPr>
        <w:t xml:space="preserve"> At their retreat, House Republicans learned that their disapproval has risen to 64%.</w:t>
      </w:r>
      <w:r>
        <w:rPr>
          <w:sz w:val="12"/>
        </w:rPr>
        <w:t xml:space="preserve"> </w:t>
      </w:r>
      <w:r w:rsidRPr="001E7E83">
        <w:rPr>
          <w:sz w:val="16"/>
        </w:rPr>
        <w:t xml:space="preserve"> Conceivably, </w:t>
      </w:r>
      <w:r w:rsidRPr="00211397">
        <w:rPr>
          <w:rStyle w:val="StyleUnderline"/>
          <w:highlight w:val="cyan"/>
        </w:rPr>
        <w:t xml:space="preserve">Obama's tactics could </w:t>
      </w:r>
      <w:r w:rsidRPr="00211397">
        <w:rPr>
          <w:rStyle w:val="Emphasis"/>
          <w:highlight w:val="cyan"/>
        </w:rPr>
        <w:t>pressure Republicans into capitulation</w:t>
      </w:r>
      <w:r w:rsidRPr="00211397">
        <w:rPr>
          <w:rStyle w:val="StyleUnderline"/>
          <w:highlight w:val="cyan"/>
        </w:rPr>
        <w:t xml:space="preserve"> on several fronts</w:t>
      </w:r>
      <w:r w:rsidRPr="00211397">
        <w:rPr>
          <w:sz w:val="16"/>
          <w:highlight w:val="cyan"/>
        </w:rPr>
        <w:t>.</w:t>
      </w:r>
      <w:r w:rsidRPr="001E7E83">
        <w:rPr>
          <w:sz w:val="16"/>
        </w:rPr>
        <w:t xml:space="preserve"> More likely, they will be spoiling for more fights. </w:t>
      </w:r>
      <w:r w:rsidRPr="00BD0B55">
        <w:rPr>
          <w:rStyle w:val="StyleUnderline"/>
        </w:rPr>
        <w:t>Chances for a "grand bargain" appear to be hanging by a thread.</w:t>
      </w:r>
    </w:p>
    <w:p w:rsidR="005760B7" w:rsidRPr="00BD0B55" w:rsidRDefault="005760B7" w:rsidP="005760B7">
      <w:pPr>
        <w:jc w:val="both"/>
        <w:rPr>
          <w:rStyle w:val="StyleUnderline"/>
        </w:rPr>
      </w:pPr>
    </w:p>
    <w:p w:rsidR="005760B7" w:rsidRPr="006B2C5A" w:rsidRDefault="005760B7" w:rsidP="005760B7">
      <w:pPr>
        <w:pStyle w:val="Heading4"/>
      </w:pPr>
      <w:r>
        <w:t>Breaks the GOP- cooperation fails, going for the throat is key to deter them from fighting him in the future</w:t>
      </w:r>
    </w:p>
    <w:p w:rsidR="005760B7" w:rsidRPr="006B2C5A" w:rsidRDefault="005760B7" w:rsidP="005760B7">
      <w:pPr>
        <w:rPr>
          <w:sz w:val="16"/>
        </w:rPr>
      </w:pPr>
      <w:r w:rsidRPr="006B2C5A">
        <w:rPr>
          <w:rStyle w:val="Style13ptBold"/>
        </w:rPr>
        <w:t>Dickerson, 1/18/</w:t>
      </w:r>
      <w:r w:rsidRPr="006B2C5A">
        <w:rPr>
          <w:rStyle w:val="Heading4Char"/>
          <w:rFonts w:eastAsia="Calibri"/>
        </w:rPr>
        <w:t>13</w:t>
      </w:r>
      <w:r w:rsidRPr="006B2C5A">
        <w:rPr>
          <w:sz w:val="16"/>
        </w:rPr>
        <w:t xml:space="preserve"> (John, Slate, Go for the Throat</w:t>
      </w:r>
      <w:proofErr w:type="gramStart"/>
      <w:r w:rsidRPr="006B2C5A">
        <w:rPr>
          <w:sz w:val="16"/>
        </w:rPr>
        <w:t>!,</w:t>
      </w:r>
      <w:proofErr w:type="gramEnd"/>
      <w:r w:rsidRPr="006B2C5A">
        <w:rPr>
          <w:sz w:val="16"/>
        </w:rPr>
        <w:t xml:space="preserve"> www.slate.com/articles/news_and_politics/politics/2013/01/barack_obama_s_second_inaugural_address_the_president_should_declare_war.single.html)</w:t>
      </w:r>
    </w:p>
    <w:p w:rsidR="005760B7" w:rsidRPr="006B2C5A" w:rsidRDefault="005760B7" w:rsidP="005760B7"/>
    <w:p w:rsidR="005760B7" w:rsidRDefault="005760B7" w:rsidP="005760B7">
      <w:pPr>
        <w:rPr>
          <w:sz w:val="16"/>
        </w:rPr>
      </w:pPr>
      <w:r w:rsidRPr="006B2C5A">
        <w:rPr>
          <w:sz w:val="16"/>
        </w:rPr>
        <w:t xml:space="preserve">On Monday, President Obama will preside over the grand reopening of his administration. It would be altogether fitting if he stepped to the microphone, looked down the mall, and let out a sigh: so many people expecting so much from a government that appears capable of so little. A second inaugural suggests new beginnings, but this one is being bookended by dead-end debates. </w:t>
      </w:r>
      <w:r w:rsidRPr="006B2C5A">
        <w:rPr>
          <w:rStyle w:val="StyleUnderline"/>
        </w:rPr>
        <w:t>Gridlock</w:t>
      </w:r>
      <w:r w:rsidRPr="006B2C5A">
        <w:rPr>
          <w:sz w:val="16"/>
        </w:rPr>
        <w:t xml:space="preserve"> over the fiscal cliff </w:t>
      </w:r>
      <w:r w:rsidRPr="006B2C5A">
        <w:rPr>
          <w:rStyle w:val="StyleUnderline"/>
        </w:rPr>
        <w:t>preceded</w:t>
      </w:r>
      <w:r w:rsidRPr="006B2C5A">
        <w:rPr>
          <w:sz w:val="16"/>
        </w:rPr>
        <w:t xml:space="preserve"> it and </w:t>
      </w:r>
      <w:r w:rsidRPr="006B2C5A">
        <w:rPr>
          <w:rStyle w:val="StyleUnderline"/>
        </w:rPr>
        <w:t>gridlock</w:t>
      </w:r>
      <w:r w:rsidRPr="006B2C5A">
        <w:rPr>
          <w:sz w:val="16"/>
        </w:rPr>
        <w:t xml:space="preserve"> over the debt limit, sequester, and budget will follow. After the election, </w:t>
      </w:r>
      <w:r w:rsidRPr="006B2C5A">
        <w:rPr>
          <w:rStyle w:val="StyleUnderline"/>
        </w:rPr>
        <w:t>the same people are in power in all the branches of government and they don't get along. There's no indication that</w:t>
      </w:r>
      <w:r w:rsidRPr="006B2C5A">
        <w:rPr>
          <w:sz w:val="16"/>
        </w:rPr>
        <w:t xml:space="preserve"> the president's </w:t>
      </w:r>
      <w:r w:rsidRPr="006B2C5A">
        <w:rPr>
          <w:rStyle w:val="StyleUnderline"/>
        </w:rPr>
        <w:t>clashes with</w:t>
      </w:r>
      <w:r w:rsidRPr="006B2C5A">
        <w:rPr>
          <w:sz w:val="16"/>
        </w:rPr>
        <w:t xml:space="preserve"> House Republicans </w:t>
      </w:r>
      <w:r w:rsidRPr="006B2C5A">
        <w:rPr>
          <w:rStyle w:val="StyleUnderline"/>
        </w:rPr>
        <w:t>will end soon</w:t>
      </w:r>
      <w:r w:rsidRPr="006B2C5A">
        <w:rPr>
          <w:sz w:val="16"/>
        </w:rPr>
        <w:t xml:space="preserve">. Inaugural speeches are supposed to be huge and stirring. Presidents haul our heroes onstage, from George Washington to Martin Luther King Jr. George W. Bush brought the Liberty Bell. They use history to make greatness and achievements seem like something you can just take down from the shelf. Americans are not stuck in the rut of the day. But this might be too much for Obama’s second inaugural address: After the last four years, how do you call the nation and its elected representatives to common action while standing on the steps of a building where collective action goes to die? That bipartisan bag of tricks has been tried and it didn’t work. People don’t believe it. Congress' approval rating is 14 percent, the lowest in history. In a December Gallup poll, 77 percent of those asked said the way Washington works is doing “serious harm” to the country. </w:t>
      </w:r>
      <w:r w:rsidRPr="00211397">
        <w:rPr>
          <w:rStyle w:val="StyleUnderline"/>
          <w:highlight w:val="cyan"/>
        </w:rPr>
        <w:t>The challenge for</w:t>
      </w:r>
      <w:r w:rsidRPr="006B2C5A">
        <w:rPr>
          <w:sz w:val="16"/>
        </w:rPr>
        <w:t xml:space="preserve"> President </w:t>
      </w:r>
      <w:r w:rsidRPr="00211397">
        <w:rPr>
          <w:rStyle w:val="StyleUnderline"/>
          <w:highlight w:val="cyan"/>
        </w:rPr>
        <w:t>Obama’s</w:t>
      </w:r>
      <w:r w:rsidRPr="006B2C5A">
        <w:rPr>
          <w:sz w:val="16"/>
        </w:rPr>
        <w:t xml:space="preserve"> speech is the challenge of his </w:t>
      </w:r>
      <w:r w:rsidRPr="006B2C5A">
        <w:rPr>
          <w:rStyle w:val="StyleUnderline"/>
        </w:rPr>
        <w:t>second term</w:t>
      </w:r>
      <w:r w:rsidRPr="00211397">
        <w:rPr>
          <w:rStyle w:val="StyleUnderline"/>
          <w:highlight w:val="cyan"/>
        </w:rPr>
        <w:t>:</w:t>
      </w:r>
      <w:r w:rsidRPr="006B2C5A">
        <w:rPr>
          <w:rStyle w:val="StyleUnderline"/>
        </w:rPr>
        <w:t xml:space="preserve"> </w:t>
      </w:r>
      <w:r w:rsidRPr="00211397">
        <w:rPr>
          <w:rStyle w:val="StyleUnderline"/>
          <w:highlight w:val="cyan"/>
        </w:rPr>
        <w:t>how to be great when the environment stinks</w:t>
      </w:r>
      <w:r w:rsidRPr="006B2C5A">
        <w:rPr>
          <w:rStyle w:val="StyleUnderline"/>
        </w:rPr>
        <w:t>. Enhancing the president’s legacy requires</w:t>
      </w:r>
      <w:r w:rsidRPr="006B2C5A">
        <w:rPr>
          <w:sz w:val="16"/>
        </w:rPr>
        <w:t xml:space="preserve"> something </w:t>
      </w:r>
      <w:r w:rsidRPr="006B2C5A">
        <w:rPr>
          <w:rStyle w:val="Emphasis"/>
        </w:rPr>
        <w:t>more than</w:t>
      </w:r>
      <w:r w:rsidRPr="006B2C5A">
        <w:rPr>
          <w:sz w:val="16"/>
        </w:rPr>
        <w:t xml:space="preserve"> simply the clever application of </w:t>
      </w:r>
      <w:r w:rsidRPr="006B2C5A">
        <w:rPr>
          <w:rStyle w:val="Emphasis"/>
        </w:rPr>
        <w:t>predictable stratagems</w:t>
      </w:r>
      <w:r w:rsidRPr="006B2C5A">
        <w:rPr>
          <w:sz w:val="16"/>
        </w:rPr>
        <w:t xml:space="preserve">. Washington’s </w:t>
      </w:r>
      <w:r w:rsidRPr="006B2C5A">
        <w:rPr>
          <w:rStyle w:val="StyleUnderline"/>
        </w:rPr>
        <w:t>partisan rancor</w:t>
      </w:r>
      <w:r w:rsidRPr="006B2C5A">
        <w:rPr>
          <w:sz w:val="16"/>
        </w:rPr>
        <w:t xml:space="preserve">, the size of the problems facing government, </w:t>
      </w:r>
      <w:r w:rsidRPr="006B2C5A">
        <w:rPr>
          <w:rStyle w:val="StyleUnderline"/>
        </w:rPr>
        <w:t xml:space="preserve">and the limited amount of time before Obama is a lame duck all point to a single conclusion: </w:t>
      </w:r>
      <w:r w:rsidRPr="00211397">
        <w:rPr>
          <w:rStyle w:val="StyleUnderline"/>
          <w:highlight w:val="cyan"/>
        </w:rPr>
        <w:t>The president</w:t>
      </w:r>
      <w:r w:rsidRPr="006B2C5A">
        <w:rPr>
          <w:sz w:val="16"/>
        </w:rPr>
        <w:t xml:space="preserve"> who came into office speaking in lofty terms about bipartisanship and cooperation </w:t>
      </w:r>
      <w:r w:rsidRPr="00211397">
        <w:rPr>
          <w:rStyle w:val="StyleUnderline"/>
          <w:highlight w:val="cyan"/>
        </w:rPr>
        <w:t>can only cement his legacy</w:t>
      </w:r>
      <w:r w:rsidRPr="006B2C5A">
        <w:rPr>
          <w:rStyle w:val="StyleUnderline"/>
        </w:rPr>
        <w:t xml:space="preserve"> </w:t>
      </w:r>
      <w:r w:rsidRPr="00211397">
        <w:rPr>
          <w:rStyle w:val="Emphasis"/>
          <w:highlight w:val="cyan"/>
        </w:rPr>
        <w:t>if he destroys the GOP</w:t>
      </w:r>
      <w:r w:rsidRPr="006B2C5A">
        <w:rPr>
          <w:sz w:val="16"/>
        </w:rPr>
        <w:t xml:space="preserve">. If he wants to transform American politics, </w:t>
      </w:r>
      <w:r w:rsidRPr="00211397">
        <w:rPr>
          <w:rStyle w:val="Emphasis"/>
          <w:highlight w:val="cyan"/>
        </w:rPr>
        <w:t>he must go for the throat</w:t>
      </w:r>
      <w:r w:rsidRPr="006B2C5A">
        <w:rPr>
          <w:sz w:val="16"/>
        </w:rPr>
        <w:t xml:space="preserve">. President Obama could, of course, resign himself to tending to the achievements of his first term. He'd make sure health care reform is implemented, nurse the economy back to health, and put the military on a new footing after two wars. But he's more ambitious than that. He ran for president as a one-term senator with no executive experience. In his first term, he pushed for the biggest overhaul of health care possible because, as he told his aides, he wanted to make history. He may already have made it. There's no question that he is already a president of consequence. But there's no sign he's content to ride out the second half of the game in the Barcalounger. He is approaching gun control, climate change, and immigration with wide and excited eyes. He's not going for caretaker. How should the president proceed then, if he wants to be bold? The Barack </w:t>
      </w:r>
      <w:r w:rsidRPr="00211397">
        <w:rPr>
          <w:rStyle w:val="StyleUnderline"/>
          <w:highlight w:val="cyan"/>
        </w:rPr>
        <w:t>Obama</w:t>
      </w:r>
      <w:r w:rsidRPr="006B2C5A">
        <w:rPr>
          <w:sz w:val="16"/>
        </w:rPr>
        <w:t xml:space="preserve"> of the first administration </w:t>
      </w:r>
      <w:r w:rsidRPr="00211397">
        <w:rPr>
          <w:rStyle w:val="StyleUnderline"/>
          <w:highlight w:val="cyan"/>
        </w:rPr>
        <w:t xml:space="preserve">might </w:t>
      </w:r>
      <w:r w:rsidRPr="006B2C5A">
        <w:rPr>
          <w:rStyle w:val="StyleUnderline"/>
        </w:rPr>
        <w:t xml:space="preserve">have approached the task by </w:t>
      </w:r>
      <w:r w:rsidRPr="00211397">
        <w:rPr>
          <w:rStyle w:val="StyleUnderline"/>
          <w:highlight w:val="cyan"/>
        </w:rPr>
        <w:t>findi</w:t>
      </w:r>
      <w:r w:rsidRPr="006B2C5A">
        <w:rPr>
          <w:rStyle w:val="StyleUnderline"/>
        </w:rPr>
        <w:t>ng</w:t>
      </w:r>
      <w:r w:rsidRPr="006B2C5A">
        <w:rPr>
          <w:sz w:val="16"/>
        </w:rPr>
        <w:t xml:space="preserve"> some </w:t>
      </w:r>
      <w:r w:rsidRPr="00211397">
        <w:rPr>
          <w:rStyle w:val="StyleUnderline"/>
          <w:highlight w:val="cyan"/>
        </w:rPr>
        <w:t>Republicans to deal with</w:t>
      </w:r>
      <w:r w:rsidRPr="006B2C5A">
        <w:rPr>
          <w:rStyle w:val="StyleUnderline"/>
        </w:rPr>
        <w:t xml:space="preserve"> and</w:t>
      </w:r>
      <w:r w:rsidRPr="006B2C5A">
        <w:rPr>
          <w:sz w:val="16"/>
        </w:rPr>
        <w:t xml:space="preserve"> then start agreeing to some of their demands in hope that he would </w:t>
      </w:r>
      <w:r w:rsidRPr="006B2C5A">
        <w:rPr>
          <w:rStyle w:val="StyleUnderline"/>
        </w:rPr>
        <w:t>win some of their votes</w:t>
      </w:r>
      <w:r w:rsidRPr="006B2C5A">
        <w:rPr>
          <w:sz w:val="16"/>
        </w:rPr>
        <w:t xml:space="preserve">. It's the traditional approach. Perhaps he could add a good deal more schmoozing with lawmakers, too. </w:t>
      </w:r>
      <w:r w:rsidRPr="00211397">
        <w:rPr>
          <w:rStyle w:val="Emphasis"/>
          <w:highlight w:val="cyan"/>
        </w:rPr>
        <w:t>That's the old way. He</w:t>
      </w:r>
      <w:r w:rsidRPr="006B2C5A">
        <w:rPr>
          <w:rStyle w:val="Emphasis"/>
        </w:rPr>
        <w:t xml:space="preserve"> has </w:t>
      </w:r>
      <w:r w:rsidRPr="00211397">
        <w:rPr>
          <w:rStyle w:val="Emphasis"/>
          <w:highlight w:val="cyan"/>
        </w:rPr>
        <w:t>abandoned that.</w:t>
      </w:r>
      <w:r w:rsidRPr="006B2C5A">
        <w:rPr>
          <w:sz w:val="16"/>
        </w:rPr>
        <w:t xml:space="preserve"> </w:t>
      </w:r>
      <w:r w:rsidRPr="006B2C5A">
        <w:rPr>
          <w:rStyle w:val="StyleUnderline"/>
        </w:rPr>
        <w:t>He doesn't think it will work</w:t>
      </w:r>
      <w:r w:rsidRPr="006B2C5A">
        <w:rPr>
          <w:sz w:val="16"/>
        </w:rPr>
        <w:t xml:space="preserve"> and </w:t>
      </w:r>
      <w:r w:rsidRPr="006B2C5A">
        <w:rPr>
          <w:rStyle w:val="StyleUnderline"/>
        </w:rPr>
        <w:t xml:space="preserve">he doesn't have the time. </w:t>
      </w:r>
      <w:r w:rsidRPr="006B2C5A">
        <w:rPr>
          <w:sz w:val="16"/>
        </w:rPr>
        <w:t xml:space="preserve">As Obama explained in his last press conference, he thinks the </w:t>
      </w:r>
      <w:r w:rsidRPr="00211397">
        <w:rPr>
          <w:rStyle w:val="Emphasis"/>
          <w:highlight w:val="cyan"/>
        </w:rPr>
        <w:t>Republicans are dead set on opposing him</w:t>
      </w:r>
      <w:r w:rsidRPr="00211397">
        <w:rPr>
          <w:sz w:val="16"/>
          <w:highlight w:val="cyan"/>
        </w:rPr>
        <w:t xml:space="preserve">. </w:t>
      </w:r>
      <w:r w:rsidRPr="00211397">
        <w:rPr>
          <w:rStyle w:val="StyleUnderline"/>
          <w:highlight w:val="cyan"/>
        </w:rPr>
        <w:t xml:space="preserve">They cannot be unchained </w:t>
      </w:r>
      <w:r w:rsidRPr="006B2C5A">
        <w:rPr>
          <w:rStyle w:val="StyleUnderline"/>
        </w:rPr>
        <w:t>by schmoozing</w:t>
      </w:r>
      <w:r w:rsidRPr="006B2C5A">
        <w:rPr>
          <w:sz w:val="16"/>
        </w:rPr>
        <w:t xml:space="preserve">. </w:t>
      </w:r>
      <w:r w:rsidRPr="006B2C5A">
        <w:rPr>
          <w:rStyle w:val="StyleUnderline"/>
        </w:rPr>
        <w:t xml:space="preserve">Even if Obama were wrong about Republican intransigence, other </w:t>
      </w:r>
      <w:r w:rsidRPr="00211397">
        <w:rPr>
          <w:rStyle w:val="StyleUnderline"/>
          <w:highlight w:val="cyan"/>
        </w:rPr>
        <w:t>constraints will limit</w:t>
      </w:r>
      <w:r w:rsidRPr="006B2C5A">
        <w:rPr>
          <w:rStyle w:val="StyleUnderline"/>
        </w:rPr>
        <w:t xml:space="preserve"> the chance for </w:t>
      </w:r>
      <w:r w:rsidRPr="00211397">
        <w:rPr>
          <w:rStyle w:val="StyleUnderline"/>
          <w:highlight w:val="cyan"/>
        </w:rPr>
        <w:t>cooperation</w:t>
      </w:r>
      <w:r w:rsidRPr="006B2C5A">
        <w:rPr>
          <w:sz w:val="16"/>
        </w:rPr>
        <w:t xml:space="preserve">. </w:t>
      </w:r>
      <w:r w:rsidRPr="006B2C5A">
        <w:rPr>
          <w:rStyle w:val="StyleUnderline"/>
        </w:rPr>
        <w:t>Republican lawmakers worried about primary challenges</w:t>
      </w:r>
      <w:r w:rsidRPr="006B2C5A">
        <w:rPr>
          <w:sz w:val="16"/>
        </w:rPr>
        <w:t xml:space="preserve"> in 2014 </w:t>
      </w:r>
      <w:r w:rsidRPr="006B2C5A">
        <w:rPr>
          <w:rStyle w:val="StyleUnderline"/>
        </w:rPr>
        <w:t>are not going to be willing partners.</w:t>
      </w:r>
      <w:r w:rsidRPr="006B2C5A">
        <w:rPr>
          <w:sz w:val="16"/>
        </w:rPr>
        <w:t xml:space="preserve"> He probably has at most 18 months before people start dropping the lame-duck label in close proximity to his name. </w:t>
      </w:r>
      <w:r w:rsidRPr="006B2C5A">
        <w:rPr>
          <w:rStyle w:val="StyleUnderline"/>
        </w:rPr>
        <w:t xml:space="preserve">Obama’s </w:t>
      </w:r>
      <w:r w:rsidRPr="006B2C5A">
        <w:rPr>
          <w:rStyle w:val="Emphasis"/>
        </w:rPr>
        <w:t>only remaining option</w:t>
      </w:r>
      <w:r w:rsidRPr="006B2C5A">
        <w:rPr>
          <w:rStyle w:val="StyleUnderline"/>
        </w:rPr>
        <w:t xml:space="preserve"> is to pulverize</w:t>
      </w:r>
      <w:r w:rsidRPr="006B2C5A">
        <w:rPr>
          <w:sz w:val="16"/>
        </w:rPr>
        <w:t xml:space="preserve">. Whether he succeeds in passing legislation or not, given his ambitions, his goal should be to delegitimize his opponents. </w:t>
      </w:r>
      <w:r w:rsidRPr="00211397">
        <w:rPr>
          <w:rStyle w:val="StyleUnderline"/>
          <w:highlight w:val="cyan"/>
        </w:rPr>
        <w:t>Through a series of</w:t>
      </w:r>
      <w:r w:rsidRPr="006B2C5A">
        <w:rPr>
          <w:rStyle w:val="StyleUnderline"/>
        </w:rPr>
        <w:t xml:space="preserve"> clarifying </w:t>
      </w:r>
      <w:r w:rsidRPr="00211397">
        <w:rPr>
          <w:rStyle w:val="Emphasis"/>
          <w:highlight w:val="cyan"/>
        </w:rPr>
        <w:t>fights over controversial issues</w:t>
      </w:r>
      <w:r w:rsidRPr="00211397">
        <w:rPr>
          <w:rStyle w:val="StyleUnderline"/>
          <w:highlight w:val="cyan"/>
        </w:rPr>
        <w:t>, he can force Republicans to</w:t>
      </w:r>
      <w:r w:rsidRPr="006B2C5A">
        <w:rPr>
          <w:sz w:val="16"/>
        </w:rPr>
        <w:t xml:space="preserve"> either side with their coalition's most extreme elements or </w:t>
      </w:r>
      <w:r w:rsidRPr="00211397">
        <w:rPr>
          <w:rStyle w:val="StyleUnderline"/>
          <w:highlight w:val="cyan"/>
        </w:rPr>
        <w:t xml:space="preserve">cause a </w:t>
      </w:r>
      <w:r w:rsidRPr="00211397">
        <w:rPr>
          <w:rStyle w:val="Emphasis"/>
          <w:highlight w:val="cyan"/>
        </w:rPr>
        <w:t>rift in the party</w:t>
      </w:r>
      <w:r w:rsidRPr="00211397">
        <w:rPr>
          <w:rStyle w:val="StyleUnderline"/>
          <w:highlight w:val="cyan"/>
        </w:rPr>
        <w:t xml:space="preserve"> that will leave it</w:t>
      </w:r>
      <w:r w:rsidRPr="006B2C5A">
        <w:rPr>
          <w:sz w:val="16"/>
        </w:rPr>
        <w:t xml:space="preserve">, at least temporarily, </w:t>
      </w:r>
      <w:r w:rsidRPr="00211397">
        <w:rPr>
          <w:rStyle w:val="StyleUnderline"/>
          <w:highlight w:val="cyan"/>
        </w:rPr>
        <w:t xml:space="preserve">in </w:t>
      </w:r>
      <w:r w:rsidRPr="00211397">
        <w:rPr>
          <w:rStyle w:val="Emphasis"/>
          <w:highlight w:val="cyan"/>
        </w:rPr>
        <w:t>disarray</w:t>
      </w:r>
      <w:r w:rsidRPr="00211397">
        <w:rPr>
          <w:sz w:val="16"/>
          <w:highlight w:val="cyan"/>
        </w:rPr>
        <w:t>.</w:t>
      </w:r>
      <w:r w:rsidRPr="006B2C5A">
        <w:rPr>
          <w:sz w:val="16"/>
        </w:rPr>
        <w:t xml:space="preserve"> </w:t>
      </w:r>
    </w:p>
    <w:p w:rsidR="005760B7" w:rsidRDefault="005760B7" w:rsidP="005760B7"/>
    <w:p w:rsidR="005760B7" w:rsidRDefault="005760B7" w:rsidP="005760B7">
      <w:pPr>
        <w:pStyle w:val="Heading4"/>
      </w:pPr>
      <w:r>
        <w:t>It’s try or die for the turn- Obama has no PC now, there’s only a risk he can regenerate it by engaging with Congress</w:t>
      </w:r>
    </w:p>
    <w:p w:rsidR="005760B7" w:rsidRPr="00465C1F" w:rsidRDefault="005760B7" w:rsidP="005760B7">
      <w:pPr>
        <w:rPr>
          <w:rStyle w:val="Style13ptBold"/>
        </w:rPr>
      </w:pPr>
      <w:r>
        <w:rPr>
          <w:rStyle w:val="Style13ptBold"/>
        </w:rPr>
        <w:t>Dowd, 8/19/14</w:t>
      </w:r>
      <w:r w:rsidRPr="00465C1F">
        <w:t xml:space="preserve">- </w:t>
      </w:r>
      <w:r>
        <w:t>Pulitzer Prize winning political journalist at the NYT (Maureen, 8/19/14</w:t>
      </w:r>
      <w:proofErr w:type="gramStart"/>
      <w:r>
        <w:t>,  “</w:t>
      </w:r>
      <w:proofErr w:type="gramEnd"/>
      <w:r w:rsidRPr="00465C1F">
        <w:t>Alone Again, Naturally</w:t>
      </w:r>
      <w:r>
        <w:t xml:space="preserve">,” </w:t>
      </w:r>
      <w:hyperlink r:id="rId86" w:history="1">
        <w:r w:rsidRPr="00817F0F">
          <w:rPr>
            <w:rStyle w:val="Hyperlink"/>
          </w:rPr>
          <w:t>http://www.nytimes.com/2014/08/20/opinion/maureen-dowd-alone-again-naturally.html</w:t>
        </w:r>
      </w:hyperlink>
      <w:r>
        <w:t>, Accessed: 8/20/14, FG)</w:t>
      </w:r>
    </w:p>
    <w:p w:rsidR="005760B7" w:rsidRDefault="005760B7" w:rsidP="005760B7">
      <w:pPr>
        <w:rPr>
          <w:sz w:val="16"/>
        </w:rPr>
      </w:pPr>
      <w:r w:rsidRPr="000252B9">
        <w:rPr>
          <w:sz w:val="16"/>
        </w:rPr>
        <w:t xml:space="preserve"> WASHINGTON — Affectations can be dangerous, as Gertrude Stein said.  </w:t>
      </w:r>
      <w:r w:rsidRPr="00211397">
        <w:rPr>
          <w:rStyle w:val="StyleUnderline"/>
          <w:highlight w:val="cyan"/>
        </w:rPr>
        <w:t>When</w:t>
      </w:r>
      <w:r w:rsidRPr="000252B9">
        <w:rPr>
          <w:sz w:val="16"/>
        </w:rPr>
        <w:t xml:space="preserve"> Barack </w:t>
      </w:r>
      <w:r w:rsidRPr="00211397">
        <w:rPr>
          <w:rStyle w:val="StyleUnderline"/>
          <w:highlight w:val="cyan"/>
        </w:rPr>
        <w:t>Obama first ran for president, he</w:t>
      </w:r>
      <w:r w:rsidRPr="000252B9">
        <w:rPr>
          <w:sz w:val="16"/>
        </w:rPr>
        <w:t xml:space="preserve"> theatrically </w:t>
      </w:r>
      <w:r w:rsidRPr="006A5BA3">
        <w:rPr>
          <w:rStyle w:val="StyleUnderline"/>
        </w:rPr>
        <w:t>cast himself as the man alone on the stag</w:t>
      </w:r>
      <w:r w:rsidRPr="000252B9">
        <w:rPr>
          <w:sz w:val="16"/>
        </w:rPr>
        <w:t>e. From his address in Berlin to his acceptance speech in Chicago,</w:t>
      </w:r>
      <w:r w:rsidRPr="006A5BA3">
        <w:rPr>
          <w:rStyle w:val="StyleUnderline"/>
        </w:rPr>
        <w:t xml:space="preserve"> he </w:t>
      </w:r>
      <w:r w:rsidRPr="00211397">
        <w:rPr>
          <w:rStyle w:val="StyleUnderline"/>
          <w:highlight w:val="cyan"/>
        </w:rPr>
        <w:t>eschewed</w:t>
      </w:r>
      <w:r w:rsidRPr="006A5BA3">
        <w:rPr>
          <w:rStyle w:val="StyleUnderline"/>
        </w:rPr>
        <w:t xml:space="preserve"> </w:t>
      </w:r>
      <w:r w:rsidRPr="000252B9">
        <w:rPr>
          <w:sz w:val="16"/>
        </w:rPr>
        <w:t xml:space="preserve">ornaments and </w:t>
      </w:r>
      <w:r w:rsidRPr="00111F6C">
        <w:rPr>
          <w:rStyle w:val="StyleUnderline"/>
        </w:rPr>
        <w:t>other politicians</w:t>
      </w:r>
      <w:r w:rsidRPr="006A5BA3">
        <w:rPr>
          <w:rStyle w:val="StyleUnderline"/>
        </w:rPr>
        <w:t>, conveying</w:t>
      </w:r>
      <w:r w:rsidRPr="000252B9">
        <w:rPr>
          <w:sz w:val="16"/>
        </w:rPr>
        <w:t xml:space="preserve"> the sense </w:t>
      </w:r>
      <w:r w:rsidRPr="006A5BA3">
        <w:rPr>
          <w:rStyle w:val="StyleUnderline"/>
        </w:rPr>
        <w:t xml:space="preserve">that he was above </w:t>
      </w:r>
      <w:r w:rsidRPr="00211397">
        <w:rPr>
          <w:rStyle w:val="StyleUnderline"/>
          <w:highlight w:val="cyan"/>
        </w:rPr>
        <w:t>the grubby political scene</w:t>
      </w:r>
      <w:r w:rsidRPr="000252B9">
        <w:rPr>
          <w:sz w:val="16"/>
        </w:rPr>
        <w:t xml:space="preserve">, unearthly and apart.  He began “Dreams </w:t>
      </w:r>
      <w:proofErr w:type="gramStart"/>
      <w:r w:rsidRPr="000252B9">
        <w:rPr>
          <w:sz w:val="16"/>
        </w:rPr>
        <w:t>From</w:t>
      </w:r>
      <w:proofErr w:type="gramEnd"/>
      <w:r w:rsidRPr="000252B9">
        <w:rPr>
          <w:sz w:val="16"/>
        </w:rPr>
        <w:t xml:space="preserve"> My Father” with a description of his time living on the Upper East Side while he was a student at Columbia, savoring his lone-wolf existence. He was, he wrote, “prone to see other people as unnecessary distractions.” </w:t>
      </w:r>
      <w:proofErr w:type="gramStart"/>
      <w:r w:rsidRPr="000252B9">
        <w:rPr>
          <w:sz w:val="16"/>
        </w:rPr>
        <w:t>When neighbors began to “cross the border into familiarity, I would soon find reason to excuse myself.</w:t>
      </w:r>
      <w:proofErr w:type="gramEnd"/>
      <w:r w:rsidRPr="000252B9">
        <w:rPr>
          <w:sz w:val="16"/>
        </w:rPr>
        <w:t xml:space="preserve"> I had grown too comfortable in my solitude, the safest place I knew.”  His only “kindred spirit” was a silent old man who lived alone in the apartment next door. Obama carried groceries for him but never asked his name. When the old man died, Obama briefly regretted not knowing his name, </w:t>
      </w:r>
      <w:proofErr w:type="gramStart"/>
      <w:r w:rsidRPr="000252B9">
        <w:rPr>
          <w:sz w:val="16"/>
        </w:rPr>
        <w:t>then</w:t>
      </w:r>
      <w:proofErr w:type="gramEnd"/>
      <w:r w:rsidRPr="000252B9">
        <w:rPr>
          <w:sz w:val="16"/>
        </w:rPr>
        <w:t xml:space="preserve"> swiftly regretted his regret.  But what started as an affectation has turned into an affliction.  A front-page article in The Times by Carl </w:t>
      </w:r>
      <w:proofErr w:type="spellStart"/>
      <w:r w:rsidRPr="000252B9">
        <w:rPr>
          <w:sz w:val="16"/>
        </w:rPr>
        <w:t>Hulse</w:t>
      </w:r>
      <w:proofErr w:type="spellEnd"/>
      <w:r w:rsidRPr="000252B9">
        <w:rPr>
          <w:sz w:val="16"/>
        </w:rPr>
        <w:t xml:space="preserve">, Jeremy Peters and Michael Shear chronicled how </w:t>
      </w:r>
      <w:r w:rsidRPr="00211397">
        <w:rPr>
          <w:rStyle w:val="StyleUnderline"/>
          <w:highlight w:val="cyan"/>
        </w:rPr>
        <w:t>the president’s disdain for politics has alienated many of his</w:t>
      </w:r>
      <w:r w:rsidRPr="006A5BA3">
        <w:rPr>
          <w:rStyle w:val="StyleUnderline"/>
        </w:rPr>
        <w:t xml:space="preserve"> most stalwart Democratic </w:t>
      </w:r>
      <w:r w:rsidRPr="00211397">
        <w:rPr>
          <w:rStyle w:val="StyleUnderline"/>
          <w:highlight w:val="cyan"/>
        </w:rPr>
        <w:t>supporters on Capitol Hill.  His</w:t>
      </w:r>
      <w:r w:rsidRPr="006A5BA3">
        <w:rPr>
          <w:rStyle w:val="StyleUnderline"/>
        </w:rPr>
        <w:t xml:space="preserve"> </w:t>
      </w:r>
      <w:r w:rsidRPr="000252B9">
        <w:rPr>
          <w:sz w:val="16"/>
        </w:rPr>
        <w:t xml:space="preserve">bored-bird-in-a-gilded-cage </w:t>
      </w:r>
      <w:r w:rsidRPr="00211397">
        <w:rPr>
          <w:rStyle w:val="StyleUnderline"/>
          <w:highlight w:val="cyan"/>
        </w:rPr>
        <w:t>attitude</w:t>
      </w:r>
      <w:r w:rsidRPr="000252B9">
        <w:rPr>
          <w:sz w:val="16"/>
        </w:rPr>
        <w:t xml:space="preserve">, the article said, </w:t>
      </w:r>
      <w:r w:rsidRPr="00211397">
        <w:rPr>
          <w:rStyle w:val="StyleUnderline"/>
          <w:highlight w:val="cyan"/>
        </w:rPr>
        <w:t>“has left him with few loyalists to effectively manage</w:t>
      </w:r>
      <w:r w:rsidRPr="000252B9">
        <w:rPr>
          <w:sz w:val="16"/>
        </w:rPr>
        <w:t xml:space="preserve"> the </w:t>
      </w:r>
      <w:r w:rsidRPr="00211397">
        <w:rPr>
          <w:rStyle w:val="StyleUnderline"/>
          <w:highlight w:val="cyan"/>
        </w:rPr>
        <w:t>issues</w:t>
      </w:r>
      <w:r w:rsidRPr="000252B9">
        <w:rPr>
          <w:sz w:val="16"/>
        </w:rPr>
        <w:t xml:space="preserve"> erupting </w:t>
      </w:r>
      <w:r w:rsidRPr="00211397">
        <w:rPr>
          <w:rStyle w:val="StyleUnderline"/>
          <w:highlight w:val="cyan"/>
        </w:rPr>
        <w:t>abroad and at home</w:t>
      </w:r>
      <w:r w:rsidRPr="006A5BA3">
        <w:rPr>
          <w:rStyle w:val="StyleUnderline"/>
        </w:rPr>
        <w:t xml:space="preserve"> and could imperil his efforts to leave a legacy in his final stretch in office.”</w:t>
      </w:r>
      <w:r w:rsidRPr="000252B9">
        <w:rPr>
          <w:sz w:val="16"/>
        </w:rPr>
        <w:t xml:space="preserve">  Senator Claire </w:t>
      </w:r>
      <w:proofErr w:type="spellStart"/>
      <w:r w:rsidRPr="000252B9">
        <w:rPr>
          <w:sz w:val="16"/>
        </w:rPr>
        <w:t>McCaskill</w:t>
      </w:r>
      <w:proofErr w:type="spellEnd"/>
      <w:r w:rsidRPr="000252B9">
        <w:rPr>
          <w:sz w:val="16"/>
        </w:rPr>
        <w:t xml:space="preserve"> of Missouri, an early Obama backer, noted that “for him, eating his spinach is schmoozing with elected officials.”  </w:t>
      </w:r>
      <w:r w:rsidRPr="006A5BA3">
        <w:rPr>
          <w:rStyle w:val="StyleUnderline"/>
        </w:rPr>
        <w:t xml:space="preserve">First the president couldn’t work with Republicans because they were too obdurate. Then he tried to chase down reporters with subpoenas. Now he finds members of his own party an unnecessary distraction.  His circle keeps getting more </w:t>
      </w:r>
      <w:proofErr w:type="gramStart"/>
      <w:r w:rsidRPr="006A5BA3">
        <w:rPr>
          <w:rStyle w:val="StyleUnderline"/>
        </w:rPr>
        <w:t>inner</w:t>
      </w:r>
      <w:proofErr w:type="gramEnd"/>
      <w:r w:rsidRPr="006A5BA3">
        <w:rPr>
          <w:rStyle w:val="StyleUnderline"/>
        </w:rPr>
        <w:t xml:space="preserve">. </w:t>
      </w:r>
      <w:r w:rsidRPr="000252B9">
        <w:rPr>
          <w:sz w:val="16"/>
        </w:rPr>
        <w:t xml:space="preserve">He golfs with aides and jocks, and he spent his one evening back in Washington from Martha’s Vineyard at a nearly five-hour dinner at the home of a nutritional adviser and former White House assistant chef, Sam </w:t>
      </w:r>
      <w:proofErr w:type="spellStart"/>
      <w:r w:rsidRPr="000252B9">
        <w:rPr>
          <w:sz w:val="16"/>
        </w:rPr>
        <w:t>Kass</w:t>
      </w:r>
      <w:proofErr w:type="spellEnd"/>
      <w:r w:rsidRPr="000252B9">
        <w:rPr>
          <w:sz w:val="16"/>
        </w:rPr>
        <w:t xml:space="preserve">.  The president who was elected because he was a hot commodity is now a wet blanket.  The extraordinary candidate turns out to be the most ordinary of men, frittering away precious time on the links. Unlike L.B.J., who devoured problems as though he were being chased by demons, Obama’s main galvanizing impulse was to get himself elected.  Almost everything else — from an all-out push on gun control after the Newtown massacre to going to see firsthand the Hispanic children thronging at the border to using his special status to defuse racial tensions in Ferguson — just seems like too much trouble.  The 2004 speech that vaulted Obama into the White House soon after he breezed into town turned out to be wrong. He </w:t>
      </w:r>
      <w:proofErr w:type="spellStart"/>
      <w:r w:rsidRPr="000252B9">
        <w:rPr>
          <w:sz w:val="16"/>
        </w:rPr>
        <w:t>misdescribed</w:t>
      </w:r>
      <w:proofErr w:type="spellEnd"/>
      <w:r w:rsidRPr="000252B9">
        <w:rPr>
          <w:sz w:val="16"/>
        </w:rPr>
        <w:t xml:space="preserve"> the country he wanted to lead. There is a liberal America and a conservative America. And the red-blue divide has only gotten worse in the last six years.  The man whose singular qualification was as a </w:t>
      </w:r>
      <w:proofErr w:type="spellStart"/>
      <w:r w:rsidRPr="000252B9">
        <w:rPr>
          <w:sz w:val="16"/>
        </w:rPr>
        <w:t>uniter</w:t>
      </w:r>
      <w:proofErr w:type="spellEnd"/>
      <w:r w:rsidRPr="000252B9">
        <w:rPr>
          <w:sz w:val="16"/>
        </w:rPr>
        <w:t xml:space="preserve"> turns out to be singularly unequipped to operate in a polarized environment.  His boosters argue that we spurned his gift of healing, so healing is the one thing that must not be expected of him. We ingrates won’t let him be the redeemer he could have been.  As Ezra Klein wrote in </w:t>
      </w:r>
      <w:proofErr w:type="spellStart"/>
      <w:r w:rsidRPr="000252B9">
        <w:rPr>
          <w:sz w:val="16"/>
        </w:rPr>
        <w:t>Vox</w:t>
      </w:r>
      <w:proofErr w:type="spellEnd"/>
      <w:r w:rsidRPr="000252B9">
        <w:rPr>
          <w:sz w:val="16"/>
        </w:rPr>
        <w:t xml:space="preserve">: “If Obama’s speeches aren’t as dramatic as they used to be, this is why: the White House believes a presidential speech on a politically charged topic is as likely to make things worse as to make things better.”  He concluded: “There probably won’t be another Race Speech because the White House doesn’t believe there can be another Race Speech. For Obama, the cost of becoming president was sacrificing the unique gift that made him president.”  So The One who got elected as the most exciting politician in American history is The One from whom we must never again expect excitement?  Do White House officials fear that Fox News could somehow get worse to them?  Sure, the president has enemies. Sure, there are racists out there. Sure, he’s going to get criticized for politicizing something. But as F.D.R. said of his moneyed foes, “I welcome their hatred.”  </w:t>
      </w:r>
      <w:r w:rsidRPr="00211397">
        <w:rPr>
          <w:rStyle w:val="StyleUnderline"/>
          <w:highlight w:val="cyan"/>
        </w:rPr>
        <w:t>Why should the president neutralize himself? Why doesn’t he do something bold and thrilling? Get his hands dirty</w:t>
      </w:r>
      <w:r w:rsidRPr="006A5BA3">
        <w:rPr>
          <w:rStyle w:val="StyleUnderline"/>
        </w:rPr>
        <w:t>?</w:t>
      </w:r>
      <w:r w:rsidRPr="000252B9">
        <w:rPr>
          <w:sz w:val="16"/>
        </w:rPr>
        <w:t xml:space="preserve"> Stop going to Beverly Hills to raise money and go to St. Louis to raise consciousness? Talk to someone besides Valerie Jarrett?  The Constitution was premised on a system full of factions and polarization</w:t>
      </w:r>
      <w:r w:rsidRPr="006A5BA3">
        <w:rPr>
          <w:rStyle w:val="StyleUnderline"/>
        </w:rPr>
        <w:t>. If you’re a fastidious pol who deigns to heal and deal only in a holistic, romantic, unified utopia</w:t>
      </w:r>
      <w:r w:rsidRPr="00111F6C">
        <w:rPr>
          <w:rStyle w:val="StyleUnderline"/>
        </w:rPr>
        <w:t>, the Oval Office is the wrong job for you</w:t>
      </w:r>
      <w:r w:rsidRPr="00111F6C">
        <w:rPr>
          <w:sz w:val="16"/>
        </w:rPr>
        <w:t xml:space="preserve">. The sad part is that </w:t>
      </w:r>
      <w:r w:rsidRPr="00211397">
        <w:rPr>
          <w:rStyle w:val="StyleUnderline"/>
          <w:highlight w:val="cyan"/>
        </w:rPr>
        <w:t>this is an ugly, confusing and frightening time</w:t>
      </w:r>
      <w:r w:rsidRPr="000252B9">
        <w:rPr>
          <w:rStyle w:val="StyleUnderline"/>
        </w:rPr>
        <w:t xml:space="preserve"> at home and abroad, </w:t>
      </w:r>
      <w:r w:rsidRPr="00211397">
        <w:rPr>
          <w:rStyle w:val="StyleUnderline"/>
          <w:highlight w:val="cyan"/>
        </w:rPr>
        <w:t>and the country needs its president to illuminate and lead, not sink int</w:t>
      </w:r>
      <w:r w:rsidRPr="000252B9">
        <w:rPr>
          <w:rStyle w:val="StyleUnderline"/>
        </w:rPr>
        <w:t xml:space="preserve">o </w:t>
      </w:r>
      <w:r w:rsidRPr="000252B9">
        <w:rPr>
          <w:sz w:val="16"/>
        </w:rPr>
        <w:t xml:space="preserve">some petulant expression of </w:t>
      </w:r>
      <w:r w:rsidRPr="00211397">
        <w:rPr>
          <w:rStyle w:val="StyleUnderline"/>
          <w:highlight w:val="cyan"/>
        </w:rPr>
        <w:t>his aloofness</w:t>
      </w:r>
      <w:r w:rsidRPr="000252B9">
        <w:rPr>
          <w:sz w:val="16"/>
        </w:rPr>
        <w:t xml:space="preserve">, where he regards himself as a party of his own and a victim of petty, needy, bickering egomaniacs.  Once Obama thought his isolation was splendid. But it turned out to be </w:t>
      </w:r>
      <w:proofErr w:type="spellStart"/>
      <w:r w:rsidRPr="000252B9">
        <w:rPr>
          <w:sz w:val="16"/>
        </w:rPr>
        <w:t>unsplendid</w:t>
      </w:r>
      <w:proofErr w:type="spellEnd"/>
      <w:r w:rsidRPr="000252B9">
        <w:rPr>
          <w:sz w:val="16"/>
        </w:rPr>
        <w:t>.</w:t>
      </w:r>
    </w:p>
    <w:p w:rsidR="005760B7" w:rsidRDefault="005760B7" w:rsidP="005760B7">
      <w:pPr>
        <w:pStyle w:val="Heading3"/>
      </w:pPr>
      <w:r>
        <w:t>Winners Win – Empirics</w:t>
      </w:r>
    </w:p>
    <w:p w:rsidR="005760B7" w:rsidRDefault="005760B7" w:rsidP="005760B7">
      <w:pPr>
        <w:pStyle w:val="Heading4"/>
      </w:pPr>
      <w:r>
        <w:t>Empirically true- reciprocal relationship between PC spent and later achievement</w:t>
      </w:r>
    </w:p>
    <w:p w:rsidR="005760B7" w:rsidRPr="00D01E69" w:rsidRDefault="005760B7" w:rsidP="005760B7">
      <w:r w:rsidRPr="00D01E69">
        <w:rPr>
          <w:rStyle w:val="Style13ptBold"/>
        </w:rPr>
        <w:t>Green 10</w:t>
      </w:r>
      <w:r w:rsidRPr="00D01E69">
        <w:t xml:space="preserve"> [David Michael, Professor of political science at Hofstra University, The Do-Nothing 44th President, June 12th, http://www.opednews.com/articles/The-Do-Nothing-44th-Presid-by-David-Michael-Gree-100611-648.html]</w:t>
      </w:r>
    </w:p>
    <w:p w:rsidR="005760B7" w:rsidRPr="006E214F" w:rsidRDefault="005760B7" w:rsidP="005760B7"/>
    <w:p w:rsidR="005760B7" w:rsidRPr="00D26811" w:rsidRDefault="005760B7" w:rsidP="005760B7">
      <w:pPr>
        <w:rPr>
          <w:sz w:val="16"/>
        </w:rPr>
      </w:pPr>
      <w:r w:rsidRPr="00211397">
        <w:rPr>
          <w:highlight w:val="cyan"/>
          <w:u w:val="single"/>
        </w:rPr>
        <w:t xml:space="preserve">The </w:t>
      </w:r>
      <w:r w:rsidRPr="00211397">
        <w:rPr>
          <w:b/>
          <w:highlight w:val="cyan"/>
          <w:u w:val="single"/>
          <w:bdr w:val="single" w:sz="4" w:space="0" w:color="auto"/>
        </w:rPr>
        <w:t>fundamental characteristic</w:t>
      </w:r>
      <w:r w:rsidRPr="00211397">
        <w:rPr>
          <w:highlight w:val="cyan"/>
          <w:u w:val="single"/>
        </w:rPr>
        <w:t xml:space="preserve"> of</w:t>
      </w:r>
      <w:r w:rsidRPr="00C368B6">
        <w:rPr>
          <w:u w:val="single"/>
        </w:rPr>
        <w:t xml:space="preserve"> the </w:t>
      </w:r>
      <w:r w:rsidRPr="00211397">
        <w:rPr>
          <w:highlight w:val="cyan"/>
          <w:u w:val="single"/>
        </w:rPr>
        <w:t xml:space="preserve">Obama </w:t>
      </w:r>
      <w:r w:rsidRPr="00C368B6">
        <w:rPr>
          <w:u w:val="single"/>
        </w:rPr>
        <w:t>presidency</w:t>
      </w:r>
      <w:r w:rsidRPr="00D26811">
        <w:rPr>
          <w:sz w:val="16"/>
        </w:rPr>
        <w:t xml:space="preserve"> is that the president is a reactive object, essentially the victim of events and other political forces, rather than the single greatest center of power in the country, and arguably on the planet.  He is the Mr. Bill of politicians.  People sometimes excuse the Obama torpor by making reference to all the problems on his plate, and all the enemies at his gate.  But what they fail to understand - and, most crucially, what he fails to understand - is the nature of the modern presidency.  Successful presidents today (by which I mean those who get what they want) not only drive outcomes in their preferred direction, but shape the very character of the debate itself.  And they not only shape the character of the debate, but they determine which items are on the docket. Moreover, there</w:t>
      </w:r>
      <w:r w:rsidRPr="006E214F">
        <w:rPr>
          <w:u w:val="single"/>
        </w:rPr>
        <w:t xml:space="preserve"> </w:t>
      </w:r>
      <w:r w:rsidRPr="00211397">
        <w:rPr>
          <w:highlight w:val="cyan"/>
          <w:u w:val="single"/>
        </w:rPr>
        <w:t>is a</w:t>
      </w:r>
      <w:r w:rsidRPr="00D26811">
        <w:rPr>
          <w:sz w:val="16"/>
        </w:rPr>
        <w:t xml:space="preserve"> continuously evolving and </w:t>
      </w:r>
      <w:r w:rsidRPr="00211397">
        <w:rPr>
          <w:b/>
          <w:highlight w:val="cyan"/>
          <w:u w:val="single"/>
          <w:bdr w:val="single" w:sz="4" w:space="0" w:color="auto"/>
        </w:rPr>
        <w:t>reciprocal relationship</w:t>
      </w:r>
      <w:r w:rsidRPr="00211397">
        <w:rPr>
          <w:highlight w:val="cyan"/>
          <w:u w:val="single"/>
        </w:rPr>
        <w:t xml:space="preserve"> between</w:t>
      </w:r>
      <w:r w:rsidRPr="00D26811">
        <w:rPr>
          <w:sz w:val="16"/>
        </w:rPr>
        <w:t xml:space="preserve"> presidential </w:t>
      </w:r>
      <w:r w:rsidRPr="00211397">
        <w:rPr>
          <w:highlight w:val="cyan"/>
          <w:u w:val="single"/>
        </w:rPr>
        <w:t>boldness and achievement</w:t>
      </w:r>
      <w:r w:rsidRPr="00D26811">
        <w:rPr>
          <w:sz w:val="16"/>
        </w:rPr>
        <w:t xml:space="preserve">. In the same way that </w:t>
      </w:r>
      <w:r w:rsidRPr="00211397">
        <w:rPr>
          <w:b/>
          <w:highlight w:val="cyan"/>
          <w:u w:val="single"/>
          <w:bdr w:val="single" w:sz="4" w:space="0" w:color="auto"/>
        </w:rPr>
        <w:t>nothing</w:t>
      </w:r>
      <w:r w:rsidRPr="00211397">
        <w:rPr>
          <w:highlight w:val="cyan"/>
          <w:u w:val="single"/>
        </w:rPr>
        <w:t xml:space="preserve"> breeds success like success</w:t>
      </w:r>
      <w:r w:rsidRPr="00D26811">
        <w:rPr>
          <w:sz w:val="16"/>
        </w:rPr>
        <w:t xml:space="preserve">, </w:t>
      </w:r>
      <w:r w:rsidRPr="006E214F">
        <w:rPr>
          <w:u w:val="single"/>
        </w:rPr>
        <w:t>nothing sets the president up for achieving his or her next goal better than succeeding dramatically on the last go around</w:t>
      </w:r>
      <w:r w:rsidRPr="00D26811">
        <w:rPr>
          <w:sz w:val="16"/>
        </w:rPr>
        <w:t xml:space="preserve">. </w:t>
      </w:r>
      <w:r w:rsidRPr="006E214F">
        <w:rPr>
          <w:u w:val="single"/>
        </w:rPr>
        <w:t>This is</w:t>
      </w:r>
      <w:r w:rsidRPr="00D26811">
        <w:rPr>
          <w:sz w:val="16"/>
        </w:rPr>
        <w:t xml:space="preserve"> absolutely </w:t>
      </w:r>
      <w:r w:rsidRPr="006E214F">
        <w:rPr>
          <w:u w:val="single"/>
        </w:rPr>
        <w:t>a matter of perception</w:t>
      </w:r>
      <w:r w:rsidRPr="00D26811">
        <w:rPr>
          <w:sz w:val="16"/>
        </w:rPr>
        <w:t xml:space="preserve">, and you can see it best in the way that </w:t>
      </w:r>
      <w:r w:rsidRPr="00211397">
        <w:rPr>
          <w:highlight w:val="cyan"/>
          <w:u w:val="single"/>
        </w:rPr>
        <w:t>Congress</w:t>
      </w:r>
      <w:r w:rsidRPr="006E214F">
        <w:rPr>
          <w:u w:val="single"/>
        </w:rPr>
        <w:t xml:space="preserve"> </w:t>
      </w:r>
      <w:r w:rsidRPr="00211397">
        <w:rPr>
          <w:highlight w:val="cyan"/>
          <w:u w:val="single"/>
        </w:rPr>
        <w:t>and</w:t>
      </w:r>
      <w:r w:rsidRPr="00D26811">
        <w:rPr>
          <w:sz w:val="16"/>
        </w:rPr>
        <w:t xml:space="preserve"> especially </w:t>
      </w:r>
      <w:r w:rsidRPr="006E214F">
        <w:rPr>
          <w:u w:val="single"/>
        </w:rPr>
        <w:t xml:space="preserve">the Washington </w:t>
      </w:r>
      <w:r w:rsidRPr="00211397">
        <w:rPr>
          <w:highlight w:val="cyan"/>
          <w:u w:val="single"/>
        </w:rPr>
        <w:t>press</w:t>
      </w:r>
      <w:r w:rsidRPr="006E214F">
        <w:rPr>
          <w:u w:val="single"/>
        </w:rPr>
        <w:t xml:space="preserve"> corps </w:t>
      </w:r>
      <w:r w:rsidRPr="00211397">
        <w:rPr>
          <w:highlight w:val="cyan"/>
          <w:u w:val="single"/>
        </w:rPr>
        <w:t>fawn over bold</w:t>
      </w:r>
      <w:r w:rsidRPr="006E214F">
        <w:rPr>
          <w:u w:val="single"/>
        </w:rPr>
        <w:t xml:space="preserve"> and intimidating </w:t>
      </w:r>
      <w:r w:rsidRPr="00211397">
        <w:rPr>
          <w:highlight w:val="cyan"/>
          <w:u w:val="single"/>
        </w:rPr>
        <w:t>presidents</w:t>
      </w:r>
      <w:r w:rsidRPr="00C368B6">
        <w:rPr>
          <w:u w:val="single"/>
        </w:rPr>
        <w:t xml:space="preserve"> like Reagan and</w:t>
      </w:r>
      <w:r w:rsidRPr="00D26811">
        <w:rPr>
          <w:sz w:val="16"/>
        </w:rPr>
        <w:t xml:space="preserve"> George W. </w:t>
      </w:r>
      <w:r w:rsidRPr="00C368B6">
        <w:rPr>
          <w:u w:val="single"/>
        </w:rPr>
        <w:t>Bush</w:t>
      </w:r>
      <w:r w:rsidRPr="00D26811">
        <w:rPr>
          <w:sz w:val="16"/>
        </w:rPr>
        <w:t xml:space="preserve">. The political teams surrounding these presidents understood the psychology of power all too well. They knew that </w:t>
      </w:r>
      <w:r w:rsidRPr="00211397">
        <w:rPr>
          <w:highlight w:val="cyan"/>
          <w:u w:val="single"/>
        </w:rPr>
        <w:t>by</w:t>
      </w:r>
      <w:r w:rsidRPr="006E214F">
        <w:rPr>
          <w:u w:val="single"/>
        </w:rPr>
        <w:t xml:space="preserve"> simultaneously </w:t>
      </w:r>
      <w:r w:rsidRPr="00211397">
        <w:rPr>
          <w:highlight w:val="cyan"/>
          <w:u w:val="single"/>
        </w:rPr>
        <w:t xml:space="preserve">creating a </w:t>
      </w:r>
      <w:r w:rsidRPr="00211397">
        <w:rPr>
          <w:b/>
          <w:highlight w:val="cyan"/>
          <w:u w:val="single"/>
          <w:bdr w:val="single" w:sz="4" w:space="0" w:color="auto"/>
        </w:rPr>
        <w:t>steamroller effect</w:t>
      </w:r>
      <w:r w:rsidRPr="00211397">
        <w:rPr>
          <w:highlight w:val="cyan"/>
          <w:u w:val="single"/>
        </w:rPr>
        <w:t xml:space="preserve"> </w:t>
      </w:r>
      <w:r w:rsidRPr="005821FF">
        <w:rPr>
          <w:u w:val="single"/>
        </w:rPr>
        <w:t xml:space="preserve">and feigning a </w:t>
      </w:r>
      <w:r w:rsidRPr="005821FF">
        <w:rPr>
          <w:b/>
          <w:u w:val="single"/>
          <w:bdr w:val="single" w:sz="4" w:space="0" w:color="auto"/>
        </w:rPr>
        <w:t>clubby atmosphere</w:t>
      </w:r>
      <w:r w:rsidRPr="005821FF">
        <w:rPr>
          <w:u w:val="single"/>
        </w:rPr>
        <w:t xml:space="preserve"> for Congress</w:t>
      </w:r>
      <w:r w:rsidRPr="006E214F">
        <w:rPr>
          <w:u w:val="single"/>
        </w:rPr>
        <w:t xml:space="preserve"> and the press</w:t>
      </w:r>
      <w:r w:rsidRPr="00D26811">
        <w:rPr>
          <w:sz w:val="16"/>
        </w:rPr>
        <w:t xml:space="preserve">, </w:t>
      </w:r>
      <w:r w:rsidRPr="00211397">
        <w:rPr>
          <w:highlight w:val="cyan"/>
          <w:u w:val="single"/>
        </w:rPr>
        <w:t>they</w:t>
      </w:r>
      <w:r w:rsidRPr="006E214F">
        <w:rPr>
          <w:u w:val="single"/>
        </w:rPr>
        <w:t xml:space="preserve"> could </w:t>
      </w:r>
      <w:r w:rsidRPr="00211397">
        <w:rPr>
          <w:highlight w:val="cyan"/>
          <w:u w:val="single"/>
        </w:rPr>
        <w:t>leave</w:t>
      </w:r>
      <w:r w:rsidRPr="006E214F">
        <w:rPr>
          <w:u w:val="single"/>
        </w:rPr>
        <w:t xml:space="preserve"> such hapless </w:t>
      </w:r>
      <w:r w:rsidRPr="00C368B6">
        <w:rPr>
          <w:u w:val="single"/>
        </w:rPr>
        <w:t xml:space="preserve">hangers-on with </w:t>
      </w:r>
      <w:r w:rsidRPr="00211397">
        <w:rPr>
          <w:highlight w:val="cyan"/>
          <w:u w:val="single"/>
        </w:rPr>
        <w:t>only one</w:t>
      </w:r>
      <w:r w:rsidRPr="00D26811">
        <w:rPr>
          <w:sz w:val="16"/>
        </w:rPr>
        <w:t xml:space="preserve"> remaining </w:t>
      </w:r>
      <w:r w:rsidRPr="00211397">
        <w:rPr>
          <w:highlight w:val="cyan"/>
          <w:u w:val="single"/>
        </w:rPr>
        <w:t>way to</w:t>
      </w:r>
      <w:r w:rsidRPr="006E214F">
        <w:rPr>
          <w:u w:val="single"/>
        </w:rPr>
        <w:t xml:space="preserve"> pretend to </w:t>
      </w:r>
      <w:r w:rsidRPr="00211397">
        <w:rPr>
          <w:highlight w:val="cyan"/>
          <w:u w:val="single"/>
        </w:rPr>
        <w:t>preserve</w:t>
      </w:r>
      <w:r w:rsidRPr="006E214F">
        <w:rPr>
          <w:u w:val="single"/>
        </w:rPr>
        <w:t xml:space="preserve"> their </w:t>
      </w:r>
      <w:r w:rsidRPr="00211397">
        <w:rPr>
          <w:highlight w:val="cyan"/>
          <w:u w:val="single"/>
        </w:rPr>
        <w:t>dignities</w:t>
      </w:r>
      <w:r w:rsidRPr="00211397">
        <w:rPr>
          <w:sz w:val="16"/>
          <w:highlight w:val="cyan"/>
        </w:rPr>
        <w:t xml:space="preserve">. </w:t>
      </w:r>
      <w:r w:rsidRPr="00211397">
        <w:rPr>
          <w:highlight w:val="cyan"/>
          <w:u w:val="single"/>
        </w:rPr>
        <w:t xml:space="preserve">By </w:t>
      </w:r>
      <w:r w:rsidRPr="00211397">
        <w:rPr>
          <w:b/>
          <w:highlight w:val="cyan"/>
          <w:u w:val="single"/>
          <w:bdr w:val="single" w:sz="4" w:space="0" w:color="auto"/>
        </w:rPr>
        <w:t>jumping on board</w:t>
      </w:r>
      <w:r w:rsidRPr="00211397">
        <w:rPr>
          <w:highlight w:val="cyan"/>
          <w:u w:val="single"/>
        </w:rPr>
        <w:t xml:space="preserve"> the freight train</w:t>
      </w:r>
      <w:r w:rsidRPr="00D26811">
        <w:rPr>
          <w:sz w:val="16"/>
        </w:rPr>
        <w:t xml:space="preserve">, </w:t>
      </w:r>
      <w:r w:rsidRPr="00211397">
        <w:rPr>
          <w:highlight w:val="cyan"/>
          <w:u w:val="single"/>
        </w:rPr>
        <w:t>they could be given the illusion</w:t>
      </w:r>
      <w:r w:rsidRPr="006E214F">
        <w:rPr>
          <w:u w:val="single"/>
        </w:rPr>
        <w:t xml:space="preserve"> of being next to power</w:t>
      </w:r>
      <w:r w:rsidRPr="00D26811">
        <w:rPr>
          <w:sz w:val="16"/>
        </w:rPr>
        <w:t xml:space="preserve">, </w:t>
      </w:r>
      <w:r w:rsidRPr="00211397">
        <w:rPr>
          <w:highlight w:val="cyan"/>
          <w:u w:val="single"/>
        </w:rPr>
        <w:t xml:space="preserve">of being part of the </w:t>
      </w:r>
      <w:r w:rsidRPr="00211397">
        <w:rPr>
          <w:b/>
          <w:highlight w:val="cyan"/>
          <w:u w:val="single"/>
          <w:bdr w:val="single" w:sz="4" w:space="0" w:color="auto"/>
        </w:rPr>
        <w:t>winning team</w:t>
      </w:r>
      <w:r w:rsidRPr="00D26811">
        <w:rPr>
          <w:sz w:val="16"/>
        </w:rPr>
        <w:t xml:space="preserve">. And so, with virtually the sole exception of the now retired Helen Thomas, this is precisely what they did. But the game of successfully governing is substantive as well as psychological.  More often than not, </w:t>
      </w:r>
      <w:r w:rsidRPr="00C368B6">
        <w:rPr>
          <w:u w:val="single"/>
        </w:rPr>
        <w:t>timidity turns out</w:t>
      </w:r>
      <w:r w:rsidRPr="006E214F">
        <w:rPr>
          <w:u w:val="single"/>
        </w:rPr>
        <w:t xml:space="preserve"> not </w:t>
      </w:r>
      <w:r w:rsidRPr="00C368B6">
        <w:rPr>
          <w:u w:val="single"/>
        </w:rPr>
        <w:t>to yield</w:t>
      </w:r>
      <w:r w:rsidRPr="006E214F">
        <w:rPr>
          <w:u w:val="single"/>
        </w:rPr>
        <w:t xml:space="preserve"> the safe course anticipated by those with weak knees,</w:t>
      </w:r>
      <w:r w:rsidRPr="00D26811">
        <w:rPr>
          <w:sz w:val="16"/>
        </w:rPr>
        <w:t xml:space="preserve"> </w:t>
      </w:r>
      <w:r w:rsidRPr="006E214F">
        <w:rPr>
          <w:u w:val="single"/>
        </w:rPr>
        <w:t xml:space="preserve">but rather their </w:t>
      </w:r>
      <w:r w:rsidRPr="00C368B6">
        <w:rPr>
          <w:b/>
          <w:u w:val="single"/>
          <w:bdr w:val="single" w:sz="4" w:space="0" w:color="auto"/>
        </w:rPr>
        <w:t>subsequent undoing</w:t>
      </w:r>
      <w:r w:rsidRPr="00D26811">
        <w:rPr>
          <w:sz w:val="16"/>
        </w:rPr>
        <w:t xml:space="preserve">.  The three cases mentioned at the top of this essay are paradigmatic. </w:t>
      </w:r>
    </w:p>
    <w:p w:rsidR="005760B7" w:rsidRDefault="005760B7" w:rsidP="005760B7">
      <w:pPr>
        <w:pStyle w:val="Heading3"/>
      </w:pPr>
      <w:r>
        <w:t>Winners Win – Momentum</w:t>
      </w:r>
    </w:p>
    <w:p w:rsidR="005760B7" w:rsidRDefault="005760B7" w:rsidP="005760B7">
      <w:pPr>
        <w:pStyle w:val="Heading4"/>
      </w:pPr>
      <w:r>
        <w:t>Better to spend in the short term and hope it regenerates than try to save it for future vote- delay causes erosion</w:t>
      </w:r>
    </w:p>
    <w:p w:rsidR="005760B7" w:rsidRPr="00D01E69" w:rsidRDefault="005760B7" w:rsidP="005760B7">
      <w:r w:rsidRPr="00D01E69">
        <w:rPr>
          <w:rStyle w:val="Style13ptBold"/>
        </w:rPr>
        <w:t>Mitchell 9</w:t>
      </w:r>
      <w:r w:rsidRPr="00D01E69">
        <w:t xml:space="preserve"> [</w:t>
      </w:r>
      <w:proofErr w:type="spellStart"/>
      <w:r w:rsidRPr="00D01E69">
        <w:t>Lincon</w:t>
      </w:r>
      <w:proofErr w:type="spellEnd"/>
      <w:r w:rsidRPr="00D01E69">
        <w:t>, Assistant Professor of International Law @ Columbia University, July 18th, Time for Obama to Start Spending Political Capital, http://www.huffingtonpost.com/lincoln-mitchell/time-for-obama-to-start-s_b_217235.html]</w:t>
      </w:r>
    </w:p>
    <w:p w:rsidR="005760B7" w:rsidRDefault="005760B7" w:rsidP="005760B7">
      <w:pPr>
        <w:rPr>
          <w:sz w:val="16"/>
        </w:rPr>
      </w:pPr>
      <w:r w:rsidRPr="00D26811">
        <w:rPr>
          <w:sz w:val="16"/>
        </w:rPr>
        <w:t xml:space="preserve">Political </w:t>
      </w:r>
      <w:r w:rsidRPr="00211397">
        <w:rPr>
          <w:highlight w:val="cyan"/>
          <w:u w:val="single"/>
        </w:rPr>
        <w:t>capital</w:t>
      </w:r>
      <w:r w:rsidRPr="006E214F">
        <w:rPr>
          <w:u w:val="single"/>
        </w:rPr>
        <w:t xml:space="preserve"> is not</w:t>
      </w:r>
      <w:r w:rsidRPr="00D26811">
        <w:rPr>
          <w:sz w:val="16"/>
        </w:rPr>
        <w:t xml:space="preserve">, however, like </w:t>
      </w:r>
      <w:r w:rsidRPr="006E214F">
        <w:rPr>
          <w:u w:val="single"/>
        </w:rPr>
        <w:t>money</w:t>
      </w:r>
      <w:r w:rsidRPr="00D26811">
        <w:rPr>
          <w:sz w:val="16"/>
        </w:rPr>
        <w:t xml:space="preserve">, </w:t>
      </w:r>
      <w:r w:rsidRPr="006E214F">
        <w:rPr>
          <w:u w:val="single"/>
        </w:rPr>
        <w:t xml:space="preserve">it </w:t>
      </w:r>
      <w:r w:rsidRPr="00211397">
        <w:rPr>
          <w:b/>
          <w:highlight w:val="cyan"/>
          <w:u w:val="single"/>
          <w:bdr w:val="single" w:sz="4" w:space="0" w:color="auto"/>
        </w:rPr>
        <w:t>cannot be saved</w:t>
      </w:r>
      <w:r w:rsidRPr="00D26811">
        <w:rPr>
          <w:sz w:val="16"/>
        </w:rPr>
        <w:t xml:space="preserve"> up </w:t>
      </w:r>
      <w:r w:rsidRPr="006E214F">
        <w:rPr>
          <w:u w:val="single"/>
        </w:rPr>
        <w:t xml:space="preserve">interminably </w:t>
      </w:r>
      <w:r w:rsidRPr="00211397">
        <w:rPr>
          <w:highlight w:val="cyan"/>
          <w:u w:val="single"/>
        </w:rPr>
        <w:t>while its owner waits</w:t>
      </w:r>
      <w:r w:rsidRPr="006E214F">
        <w:rPr>
          <w:u w:val="single"/>
        </w:rPr>
        <w:t xml:space="preserve"> for the right moment </w:t>
      </w:r>
      <w:r w:rsidRPr="00211397">
        <w:rPr>
          <w:highlight w:val="cyan"/>
          <w:u w:val="single"/>
        </w:rPr>
        <w:t>to spend it</w:t>
      </w:r>
      <w:r w:rsidRPr="00D26811">
        <w:rPr>
          <w:sz w:val="16"/>
        </w:rPr>
        <w:t xml:space="preserve">. </w:t>
      </w:r>
      <w:r w:rsidRPr="006E214F">
        <w:rPr>
          <w:u w:val="single"/>
        </w:rPr>
        <w:t xml:space="preserve">Political </w:t>
      </w:r>
      <w:r w:rsidRPr="00211397">
        <w:rPr>
          <w:highlight w:val="cyan"/>
          <w:u w:val="single"/>
        </w:rPr>
        <w:t xml:space="preserve">capital has a </w:t>
      </w:r>
      <w:r w:rsidRPr="00211397">
        <w:rPr>
          <w:b/>
          <w:highlight w:val="cyan"/>
          <w:u w:val="single"/>
          <w:bdr w:val="single" w:sz="4" w:space="0" w:color="auto"/>
        </w:rPr>
        <w:t>shelf life</w:t>
      </w:r>
      <w:r w:rsidRPr="00D26811">
        <w:rPr>
          <w:sz w:val="16"/>
        </w:rPr>
        <w:t xml:space="preserve">, </w:t>
      </w:r>
      <w:r w:rsidRPr="006E214F">
        <w:rPr>
          <w:u w:val="single"/>
        </w:rPr>
        <w:t xml:space="preserve">and often </w:t>
      </w:r>
      <w:r w:rsidRPr="00211397">
        <w:rPr>
          <w:highlight w:val="cyan"/>
          <w:u w:val="single"/>
        </w:rPr>
        <w:t>not a</w:t>
      </w:r>
      <w:r w:rsidRPr="006E214F">
        <w:rPr>
          <w:u w:val="single"/>
        </w:rPr>
        <w:t xml:space="preserve"> very </w:t>
      </w:r>
      <w:r w:rsidRPr="00211397">
        <w:rPr>
          <w:highlight w:val="cyan"/>
          <w:u w:val="single"/>
        </w:rPr>
        <w:t>long one</w:t>
      </w:r>
      <w:r w:rsidRPr="00D26811">
        <w:rPr>
          <w:sz w:val="16"/>
        </w:rPr>
        <w:t xml:space="preserve">. </w:t>
      </w:r>
      <w:r w:rsidRPr="006E214F">
        <w:rPr>
          <w:u w:val="single"/>
        </w:rPr>
        <w:t>If it is not used relatively quickly</w:t>
      </w:r>
      <w:r w:rsidRPr="00D26811">
        <w:rPr>
          <w:sz w:val="16"/>
        </w:rPr>
        <w:t xml:space="preserve">, </w:t>
      </w:r>
      <w:r w:rsidRPr="00211397">
        <w:rPr>
          <w:highlight w:val="cyan"/>
          <w:u w:val="single"/>
        </w:rPr>
        <w:t xml:space="preserve">it dissipates and </w:t>
      </w:r>
      <w:r w:rsidRPr="00211397">
        <w:rPr>
          <w:b/>
          <w:highlight w:val="cyan"/>
          <w:u w:val="single"/>
          <w:bdr w:val="single" w:sz="4" w:space="0" w:color="auto"/>
        </w:rPr>
        <w:t>becomes useless</w:t>
      </w:r>
      <w:r w:rsidRPr="006E214F">
        <w:rPr>
          <w:u w:val="single"/>
        </w:rPr>
        <w:t xml:space="preserve"> to its owner</w:t>
      </w:r>
      <w:r w:rsidRPr="00D26811">
        <w:rPr>
          <w:sz w:val="16"/>
        </w:rPr>
        <w:t xml:space="preserve">. </w:t>
      </w:r>
      <w:r w:rsidRPr="006E214F">
        <w:rPr>
          <w:u w:val="single"/>
        </w:rPr>
        <w:t>This is the moment in which Obama</w:t>
      </w:r>
      <w:r w:rsidRPr="00D26811">
        <w:rPr>
          <w:sz w:val="16"/>
        </w:rPr>
        <w:t xml:space="preserve">, who has spent the first few months of his presidency diligently accumulating political capital, </w:t>
      </w:r>
      <w:r w:rsidRPr="006E214F">
        <w:rPr>
          <w:u w:val="single"/>
        </w:rPr>
        <w:t>now finds himself</w:t>
      </w:r>
      <w:r w:rsidRPr="00D26811">
        <w:rPr>
          <w:sz w:val="16"/>
        </w:rPr>
        <w:t xml:space="preserve">. The next few months will be a key time for Obama. </w:t>
      </w:r>
      <w:r w:rsidRPr="00211397">
        <w:rPr>
          <w:highlight w:val="cyan"/>
          <w:u w:val="single"/>
        </w:rPr>
        <w:t>If Obama does not spend</w:t>
      </w:r>
      <w:r w:rsidRPr="006E214F">
        <w:rPr>
          <w:u w:val="single"/>
        </w:rPr>
        <w:t xml:space="preserve"> this political </w:t>
      </w:r>
      <w:r w:rsidRPr="00211397">
        <w:rPr>
          <w:highlight w:val="cyan"/>
          <w:u w:val="single"/>
        </w:rPr>
        <w:t>capital</w:t>
      </w:r>
      <w:r w:rsidRPr="006E214F">
        <w:rPr>
          <w:u w:val="single"/>
        </w:rPr>
        <w:t xml:space="preserve"> </w:t>
      </w:r>
      <w:r w:rsidRPr="00D26811">
        <w:rPr>
          <w:sz w:val="16"/>
        </w:rPr>
        <w:t xml:space="preserve">during the next months, </w:t>
      </w:r>
      <w:r w:rsidRPr="00211397">
        <w:rPr>
          <w:highlight w:val="cyan"/>
          <w:u w:val="single"/>
        </w:rPr>
        <w:t>it will</w:t>
      </w:r>
      <w:r w:rsidRPr="006E214F">
        <w:rPr>
          <w:u w:val="single"/>
        </w:rPr>
        <w:t xml:space="preserve"> likely </w:t>
      </w:r>
      <w:r w:rsidRPr="00211397">
        <w:rPr>
          <w:highlight w:val="cyan"/>
          <w:u w:val="single"/>
        </w:rPr>
        <w:t xml:space="preserve">be </w:t>
      </w:r>
      <w:r w:rsidRPr="00211397">
        <w:rPr>
          <w:b/>
          <w:highlight w:val="cyan"/>
          <w:u w:val="single"/>
          <w:bdr w:val="single" w:sz="4" w:space="0" w:color="auto"/>
        </w:rPr>
        <w:t>gone</w:t>
      </w:r>
      <w:r w:rsidRPr="00D26811">
        <w:rPr>
          <w:sz w:val="16"/>
        </w:rPr>
        <w:t xml:space="preserve"> by the New Year anyway. </w:t>
      </w:r>
      <w:r w:rsidRPr="006E214F">
        <w:rPr>
          <w:u w:val="single"/>
        </w:rPr>
        <w:t>Much of what</w:t>
      </w:r>
      <w:r w:rsidRPr="00D26811">
        <w:rPr>
          <w:sz w:val="16"/>
        </w:rPr>
        <w:t xml:space="preserve"> President </w:t>
      </w:r>
      <w:r w:rsidRPr="006E214F">
        <w:rPr>
          <w:u w:val="single"/>
        </w:rPr>
        <w:t>Obama has done</w:t>
      </w:r>
      <w:r w:rsidRPr="00D26811">
        <w:rPr>
          <w:sz w:val="16"/>
        </w:rPr>
        <w:t xml:space="preserve"> in his first six months or so in office </w:t>
      </w:r>
      <w:r w:rsidRPr="006E214F">
        <w:rPr>
          <w:u w:val="single"/>
        </w:rPr>
        <w:t xml:space="preserve">has been designed to build political </w:t>
      </w:r>
      <w:proofErr w:type="gramStart"/>
      <w:r w:rsidRPr="006E214F">
        <w:rPr>
          <w:u w:val="single"/>
        </w:rPr>
        <w:t>capital</w:t>
      </w:r>
      <w:r w:rsidRPr="00D26811">
        <w:rPr>
          <w:sz w:val="16"/>
        </w:rPr>
        <w:t>,</w:t>
      </w:r>
      <w:proofErr w:type="gramEnd"/>
      <w:r w:rsidRPr="00D26811">
        <w:rPr>
          <w:sz w:val="16"/>
        </w:rPr>
        <w:t xml:space="preserve"> interestingly he has sought to build this capital from both domestic and foreign sources. He has done this by traveling extensively, reintroducing to America to foreign audiences and by a governance style that has very cleverly succeeded in pushing his political opponents to the fringes. This tactic was displayed during the effort to pass the stimulus package as Republican opposition was relegated to a loud and annoying, but largely irrelevant, distraction. Building political capital was, or should have been, a major goal of Obama's recent speech in Cairo as well. Significantly, Obama has yet to spend any of his political capital by meaningfully taking on any powerful interests. He declined to take Wall Street on regarding the financial crisis, has prepared to, but not yet fully, challenged the power of the AMA or the insurance companies, nor has he really confronted any important Democratic Party groups such as organized labor. This strategy, however, will not be fruitful for much longer. </w:t>
      </w:r>
      <w:r w:rsidRPr="006E214F">
        <w:rPr>
          <w:u w:val="single"/>
        </w:rPr>
        <w:t xml:space="preserve">There are now some very clear issues where </w:t>
      </w:r>
      <w:r w:rsidRPr="00211397">
        <w:rPr>
          <w:highlight w:val="cyan"/>
          <w:u w:val="single"/>
        </w:rPr>
        <w:t>Obama should be spending</w:t>
      </w:r>
      <w:r w:rsidRPr="006E214F">
        <w:rPr>
          <w:u w:val="single"/>
        </w:rPr>
        <w:t xml:space="preserve"> political </w:t>
      </w:r>
      <w:r w:rsidRPr="00211397">
        <w:rPr>
          <w:highlight w:val="cyan"/>
          <w:u w:val="single"/>
        </w:rPr>
        <w:t>capital</w:t>
      </w:r>
      <w:r w:rsidRPr="00D26811">
        <w:rPr>
          <w:sz w:val="16"/>
        </w:rPr>
        <w:t xml:space="preserve">. The most obvious of these is health care. The battle for health care reform will be a major defining issue, not just for the Obama presidency, but for American society over the next decades. It is imperative that Obama push for the best and most comprehensive health care reform possible. </w:t>
      </w:r>
      <w:r w:rsidRPr="00211397">
        <w:rPr>
          <w:highlight w:val="cyan"/>
          <w:u w:val="single"/>
        </w:rPr>
        <w:t>This will</w:t>
      </w:r>
      <w:r w:rsidRPr="006E214F">
        <w:rPr>
          <w:u w:val="single"/>
        </w:rPr>
        <w:t xml:space="preserve"> likely </w:t>
      </w:r>
      <w:r w:rsidRPr="00211397">
        <w:rPr>
          <w:highlight w:val="cyan"/>
          <w:u w:val="single"/>
        </w:rPr>
        <w:t>mean</w:t>
      </w:r>
      <w:r w:rsidRPr="006E214F">
        <w:rPr>
          <w:u w:val="single"/>
        </w:rPr>
        <w:t xml:space="preserve"> not just </w:t>
      </w:r>
      <w:r w:rsidRPr="00211397">
        <w:rPr>
          <w:highlight w:val="cyan"/>
          <w:u w:val="single"/>
        </w:rPr>
        <w:t xml:space="preserve">a bruising </w:t>
      </w:r>
      <w:r w:rsidRPr="00211397">
        <w:rPr>
          <w:b/>
          <w:highlight w:val="cyan"/>
          <w:u w:val="single"/>
          <w:bdr w:val="single" w:sz="4" w:space="0" w:color="auto"/>
        </w:rPr>
        <w:t>legislative battle</w:t>
      </w:r>
      <w:r w:rsidRPr="00D26811">
        <w:rPr>
          <w:sz w:val="16"/>
        </w:rPr>
        <w:t xml:space="preserve">, </w:t>
      </w:r>
      <w:r w:rsidRPr="006E214F">
        <w:rPr>
          <w:u w:val="single"/>
        </w:rPr>
        <w:t xml:space="preserve">but one </w:t>
      </w:r>
      <w:r w:rsidRPr="00211397">
        <w:rPr>
          <w:highlight w:val="cyan"/>
          <w:u w:val="single"/>
        </w:rPr>
        <w:t>that will pit powerful interests</w:t>
      </w:r>
      <w:r w:rsidRPr="00D26811">
        <w:rPr>
          <w:sz w:val="16"/>
        </w:rPr>
        <w:t xml:space="preserve">, </w:t>
      </w:r>
      <w:r w:rsidRPr="006E214F">
        <w:rPr>
          <w:u w:val="single"/>
        </w:rPr>
        <w:t>not just angry Republican ideologues</w:t>
      </w:r>
      <w:r w:rsidRPr="00D26811">
        <w:rPr>
          <w:sz w:val="16"/>
        </w:rPr>
        <w:t xml:space="preserve">, </w:t>
      </w:r>
      <w:r w:rsidRPr="00211397">
        <w:rPr>
          <w:highlight w:val="cyan"/>
          <w:u w:val="single"/>
        </w:rPr>
        <w:t>against the President</w:t>
      </w:r>
      <w:r w:rsidRPr="00D26811">
        <w:rPr>
          <w:sz w:val="16"/>
        </w:rPr>
        <w:t xml:space="preserve">. </w:t>
      </w:r>
      <w:r w:rsidRPr="006E214F">
        <w:rPr>
          <w:u w:val="single"/>
        </w:rPr>
        <w:t>The legislative struggle will also pull many Democrats between the President and powerful interest groups</w:t>
      </w:r>
      <w:r w:rsidRPr="00D26811">
        <w:rPr>
          <w:sz w:val="16"/>
        </w:rPr>
        <w:t xml:space="preserve">. Obama must make it clear that there will be an enormous political cost which Democrats who vote against the bill will have to pay. Before any bill is voted upon, however, is perhaps an even more critical time as pressure from insurance groups, business groups and doctors organizations will be brought to bear both on congress, but also on the administration as it works with congress to craft the legislation. </w:t>
      </w:r>
      <w:r w:rsidRPr="006E214F">
        <w:rPr>
          <w:u w:val="single"/>
        </w:rPr>
        <w:t>This is not the time when the administration must focus on making friends and being liked</w:t>
      </w:r>
      <w:r w:rsidRPr="00D26811">
        <w:rPr>
          <w:sz w:val="16"/>
        </w:rPr>
        <w:t xml:space="preserve">, </w:t>
      </w:r>
      <w:r w:rsidRPr="006E214F">
        <w:rPr>
          <w:u w:val="single"/>
        </w:rPr>
        <w:t>but on standing their ground</w:t>
      </w:r>
      <w:r w:rsidRPr="00D26811">
        <w:rPr>
          <w:sz w:val="16"/>
        </w:rPr>
        <w:t xml:space="preserve"> and getting a strong and inclusive health care reform bill. Obama will have to take a similar approach to any other major domestic legislation as well. </w:t>
      </w:r>
      <w:r w:rsidRPr="00211397">
        <w:rPr>
          <w:highlight w:val="cyan"/>
          <w:u w:val="single"/>
        </w:rPr>
        <w:t>This is</w:t>
      </w:r>
      <w:r w:rsidRPr="00D26811">
        <w:rPr>
          <w:sz w:val="16"/>
        </w:rPr>
        <w:t xml:space="preserve">, of course, </w:t>
      </w:r>
      <w:r w:rsidRPr="00211397">
        <w:rPr>
          <w:highlight w:val="cyan"/>
          <w:u w:val="single"/>
        </w:rPr>
        <w:t>the way the presidency has worked for decades</w:t>
      </w:r>
      <w:r w:rsidRPr="00D26811">
        <w:rPr>
          <w:sz w:val="16"/>
        </w:rPr>
        <w:t xml:space="preserve">. Obama is in an unusual situation because a similar dynamic is at work at the international level. A major part of Obama's first six months in office have involved pursuing a foreign policy that implicitly has sought to rebuild both the image of the US abroad, but also American political capital. It is less clear how Obama can use this capital, but now is the time to use it. A cynical interpretation of the choice facing Obama is that he can remain popular or he can have legislative and other policy accomplishments, but this interpretation would be wrong. By early 2010, </w:t>
      </w:r>
      <w:r w:rsidRPr="006E214F">
        <w:rPr>
          <w:u w:val="single"/>
        </w:rPr>
        <w:t>Obama</w:t>
      </w:r>
      <w:r w:rsidRPr="00D26811">
        <w:rPr>
          <w:sz w:val="16"/>
        </w:rPr>
        <w:t xml:space="preserve">, and his party </w:t>
      </w:r>
      <w:r w:rsidRPr="006E214F">
        <w:rPr>
          <w:u w:val="single"/>
        </w:rPr>
        <w:t>will</w:t>
      </w:r>
      <w:r w:rsidRPr="00D26811">
        <w:rPr>
          <w:sz w:val="16"/>
        </w:rPr>
        <w:t xml:space="preserve">, fairly or not, </w:t>
      </w:r>
      <w:r w:rsidRPr="006E214F">
        <w:rPr>
          <w:u w:val="single"/>
        </w:rPr>
        <w:t>be increasingly judged by what they have accomplished in office</w:t>
      </w:r>
      <w:r w:rsidRPr="00D26811">
        <w:rPr>
          <w:sz w:val="16"/>
        </w:rPr>
        <w:t xml:space="preserve">, </w:t>
      </w:r>
      <w:r w:rsidRPr="006E214F">
        <w:rPr>
          <w:u w:val="single"/>
        </w:rPr>
        <w:t>not by how deftly they have handled political challenges</w:t>
      </w:r>
      <w:r w:rsidRPr="00D26811">
        <w:rPr>
          <w:sz w:val="16"/>
        </w:rPr>
        <w:t xml:space="preserve">. </w:t>
      </w:r>
      <w:r w:rsidRPr="006E214F">
        <w:rPr>
          <w:u w:val="single"/>
        </w:rPr>
        <w:t>Therefore</w:t>
      </w:r>
      <w:r w:rsidRPr="00D26811">
        <w:rPr>
          <w:sz w:val="16"/>
        </w:rPr>
        <w:t xml:space="preserve">, </w:t>
      </w:r>
      <w:r w:rsidRPr="00211397">
        <w:rPr>
          <w:highlight w:val="cyan"/>
          <w:u w:val="single"/>
        </w:rPr>
        <w:t>the only way he can</w:t>
      </w:r>
      <w:r w:rsidRPr="006E214F">
        <w:rPr>
          <w:u w:val="single"/>
        </w:rPr>
        <w:t xml:space="preserve"> remain popular and </w:t>
      </w:r>
      <w:r w:rsidRPr="00211397">
        <w:rPr>
          <w:highlight w:val="cyan"/>
          <w:u w:val="single"/>
        </w:rPr>
        <w:t>get new</w:t>
      </w:r>
      <w:r w:rsidRPr="006E214F">
        <w:rPr>
          <w:u w:val="single"/>
        </w:rPr>
        <w:t xml:space="preserve"> political </w:t>
      </w:r>
      <w:r w:rsidRPr="00211397">
        <w:rPr>
          <w:highlight w:val="cyan"/>
          <w:u w:val="single"/>
        </w:rPr>
        <w:t>capital is through converting his current</w:t>
      </w:r>
      <w:r w:rsidRPr="006E214F">
        <w:rPr>
          <w:u w:val="single"/>
        </w:rPr>
        <w:t xml:space="preserve"> political </w:t>
      </w:r>
      <w:r w:rsidRPr="00211397">
        <w:rPr>
          <w:highlight w:val="cyan"/>
          <w:u w:val="single"/>
        </w:rPr>
        <w:t>capital into concrete</w:t>
      </w:r>
      <w:r w:rsidRPr="006E214F">
        <w:rPr>
          <w:u w:val="single"/>
        </w:rPr>
        <w:t xml:space="preserve"> legislative </w:t>
      </w:r>
      <w:r w:rsidRPr="00211397">
        <w:rPr>
          <w:b/>
          <w:highlight w:val="cyan"/>
          <w:u w:val="single"/>
          <w:bdr w:val="single" w:sz="4" w:space="0" w:color="auto"/>
        </w:rPr>
        <w:t>accomplishments</w:t>
      </w:r>
      <w:r w:rsidRPr="00D26811">
        <w:rPr>
          <w:sz w:val="16"/>
        </w:rPr>
        <w:t xml:space="preserve">. Health care will be the first and very likely </w:t>
      </w:r>
      <w:proofErr w:type="spellStart"/>
      <w:r w:rsidRPr="00D26811">
        <w:rPr>
          <w:sz w:val="16"/>
        </w:rPr>
        <w:t>m</w:t>
      </w:r>
      <w:r>
        <w:rPr>
          <w:sz w:val="16"/>
        </w:rPr>
        <w:t>W</w:t>
      </w:r>
      <w:r w:rsidRPr="00D26811">
        <w:rPr>
          <w:sz w:val="16"/>
        </w:rPr>
        <w:t>ost</w:t>
      </w:r>
      <w:proofErr w:type="spellEnd"/>
      <w:r w:rsidRPr="00D26811">
        <w:rPr>
          <w:sz w:val="16"/>
        </w:rPr>
        <w:t xml:space="preserve"> important, test.</w:t>
      </w:r>
    </w:p>
    <w:p w:rsidR="005760B7" w:rsidRDefault="005760B7" w:rsidP="005760B7">
      <w:pPr>
        <w:pStyle w:val="Heading3"/>
      </w:pPr>
      <w:r>
        <w:t>Winners Win – Best Studies</w:t>
      </w:r>
    </w:p>
    <w:p w:rsidR="005760B7" w:rsidRPr="00902F54" w:rsidRDefault="005760B7" w:rsidP="005760B7">
      <w:pPr>
        <w:pStyle w:val="Heading4"/>
      </w:pPr>
      <w:r>
        <w:t xml:space="preserve">Our argument is based in academia and cites </w:t>
      </w:r>
      <w:r w:rsidRPr="00902F54">
        <w:t>empirics.</w:t>
      </w:r>
    </w:p>
    <w:p w:rsidR="005760B7" w:rsidRDefault="005760B7" w:rsidP="005760B7">
      <w:r w:rsidRPr="00176EB9">
        <w:rPr>
          <w:b/>
        </w:rPr>
        <w:t>Dickerson 13</w:t>
      </w:r>
      <w:r>
        <w:t xml:space="preserve"> [</w:t>
      </w:r>
      <w:r w:rsidRPr="008D506C">
        <w:t>John, Chief Political Correspondent at the Slate, Political Director of CBS News, Covered Politics for Time Magazine for 12 Years, Previous White House Correspondent, Go for the Throat!, http://tinyurl.com/b7zvv4d</w:t>
      </w:r>
      <w:r>
        <w:t>]</w:t>
      </w:r>
    </w:p>
    <w:p w:rsidR="005760B7" w:rsidRPr="00734A7A" w:rsidRDefault="005760B7" w:rsidP="005760B7">
      <w:pPr>
        <w:rPr>
          <w:sz w:val="16"/>
        </w:rPr>
      </w:pPr>
      <w:r w:rsidRPr="00211397">
        <w:rPr>
          <w:highlight w:val="cyan"/>
          <w:u w:val="single"/>
        </w:rPr>
        <w:t>This</w:t>
      </w:r>
      <w:r w:rsidRPr="00176EB9">
        <w:rPr>
          <w:u w:val="single"/>
        </w:rPr>
        <w:t xml:space="preserve"> theory of political transformation </w:t>
      </w:r>
      <w:r w:rsidRPr="00211397">
        <w:rPr>
          <w:highlight w:val="cyan"/>
          <w:u w:val="single"/>
        </w:rPr>
        <w:t>rests on</w:t>
      </w:r>
      <w:r w:rsidRPr="00734A7A">
        <w:rPr>
          <w:sz w:val="16"/>
        </w:rPr>
        <w:t xml:space="preserve"> the </w:t>
      </w:r>
      <w:proofErr w:type="spellStart"/>
      <w:r w:rsidRPr="00734A7A">
        <w:rPr>
          <w:sz w:val="16"/>
        </w:rPr>
        <w:t>weaponization</w:t>
      </w:r>
      <w:proofErr w:type="spellEnd"/>
      <w:r w:rsidRPr="00734A7A">
        <w:rPr>
          <w:sz w:val="16"/>
        </w:rPr>
        <w:t xml:space="preserve"> (and slight bastardization) of the </w:t>
      </w:r>
      <w:r w:rsidRPr="00211397">
        <w:rPr>
          <w:highlight w:val="cyan"/>
          <w:u w:val="single"/>
        </w:rPr>
        <w:t xml:space="preserve">work by </w:t>
      </w:r>
      <w:r w:rsidRPr="00211397">
        <w:rPr>
          <w:b/>
          <w:highlight w:val="cyan"/>
          <w:u w:val="single"/>
        </w:rPr>
        <w:t>Yale political scientist</w:t>
      </w:r>
      <w:r w:rsidRPr="00734A7A">
        <w:rPr>
          <w:sz w:val="16"/>
        </w:rPr>
        <w:t xml:space="preserve"> Stephen </w:t>
      </w:r>
      <w:proofErr w:type="spellStart"/>
      <w:r w:rsidRPr="00211397">
        <w:rPr>
          <w:highlight w:val="cyan"/>
          <w:u w:val="single"/>
        </w:rPr>
        <w:t>Skowronek</w:t>
      </w:r>
      <w:proofErr w:type="spellEnd"/>
      <w:r w:rsidRPr="00734A7A">
        <w:rPr>
          <w:sz w:val="16"/>
        </w:rPr>
        <w:t xml:space="preserve">. </w:t>
      </w:r>
      <w:proofErr w:type="spellStart"/>
      <w:r w:rsidRPr="00734A7A">
        <w:rPr>
          <w:sz w:val="16"/>
        </w:rPr>
        <w:t>Skowronek</w:t>
      </w:r>
      <w:proofErr w:type="spellEnd"/>
      <w:r w:rsidRPr="00734A7A">
        <w:rPr>
          <w:sz w:val="16"/>
        </w:rPr>
        <w:t xml:space="preserve"> has written extensively about what distinguishes transformational presidents from caretaker presidents. In order for a president to be transformational, the old order has to fall as the orthodoxies that kept it in power exhaust themselves. Obama's gambit in 2009 was to build a new post-partisan consensus. That didn't work, but by exploiting the weaknesses of today’s Republican Party, Obama has an opportunity to hasten the demise of the old order by increasing the political cost of having the GOP coalition defined by Second Amendment absolutists, climate science deniers, supporters of “self-deportation” and the pure no-tax wing.</w:t>
      </w:r>
      <w:r w:rsidRPr="00BA02E6">
        <w:rPr>
          <w:sz w:val="12"/>
        </w:rPr>
        <w:t xml:space="preserve">¶ </w:t>
      </w:r>
      <w:r w:rsidRPr="00734A7A">
        <w:rPr>
          <w:sz w:val="16"/>
        </w:rPr>
        <w:t xml:space="preserve">The president has the ambition and has picked a second-term agenda that can lead to clarifying fights. The next necessary condition for this theory to work rests on the Republican response. Obama needs two things from the GOP: overreaction and charismatic dissenters. They’re not going to give this to him willingly, of course, but mounting pressures in the party and the personal ambitions of individual players may offer it to him anyway. Indeed, </w:t>
      </w:r>
      <w:r w:rsidRPr="009018F4">
        <w:rPr>
          <w:u w:val="single"/>
        </w:rPr>
        <w:t>Republicans are serving him</w:t>
      </w:r>
      <w:r w:rsidRPr="00734A7A">
        <w:rPr>
          <w:sz w:val="16"/>
        </w:rPr>
        <w:t xml:space="preserve"> some of </w:t>
      </w:r>
      <w:r w:rsidRPr="009018F4">
        <w:rPr>
          <w:u w:val="single"/>
        </w:rPr>
        <w:t>this recipe</w:t>
      </w:r>
      <w:r w:rsidRPr="00734A7A">
        <w:rPr>
          <w:sz w:val="16"/>
        </w:rPr>
        <w:t xml:space="preserve"> already </w:t>
      </w:r>
      <w:r w:rsidRPr="009018F4">
        <w:rPr>
          <w:u w:val="single"/>
        </w:rPr>
        <w:t>on</w:t>
      </w:r>
      <w:r w:rsidRPr="00176EB9">
        <w:rPr>
          <w:u w:val="single"/>
        </w:rPr>
        <w:t xml:space="preserve"> gun control</w:t>
      </w:r>
      <w:r w:rsidRPr="00734A7A">
        <w:rPr>
          <w:sz w:val="16"/>
        </w:rPr>
        <w:t xml:space="preserve">, </w:t>
      </w:r>
      <w:r w:rsidRPr="00176EB9">
        <w:rPr>
          <w:u w:val="single"/>
        </w:rPr>
        <w:t>immigration</w:t>
      </w:r>
      <w:r w:rsidRPr="00734A7A">
        <w:rPr>
          <w:sz w:val="16"/>
        </w:rPr>
        <w:t xml:space="preserve">, </w:t>
      </w:r>
      <w:r w:rsidRPr="00176EB9">
        <w:rPr>
          <w:u w:val="single"/>
        </w:rPr>
        <w:t>and</w:t>
      </w:r>
      <w:r w:rsidRPr="00734A7A">
        <w:rPr>
          <w:sz w:val="16"/>
        </w:rPr>
        <w:t xml:space="preserve"> the broader issue of </w:t>
      </w:r>
      <w:r w:rsidRPr="00176EB9">
        <w:rPr>
          <w:u w:val="single"/>
        </w:rPr>
        <w:t>fiscal policy</w:t>
      </w:r>
      <w:r w:rsidRPr="00734A7A">
        <w:rPr>
          <w:sz w:val="16"/>
        </w:rPr>
        <w:t xml:space="preserve">. </w:t>
      </w:r>
      <w:r w:rsidRPr="00BA02E6">
        <w:rPr>
          <w:sz w:val="12"/>
        </w:rPr>
        <w:t xml:space="preserve">¶ </w:t>
      </w:r>
      <w:proofErr w:type="gramStart"/>
      <w:r w:rsidRPr="00734A7A">
        <w:rPr>
          <w:sz w:val="16"/>
          <w:szCs w:val="16"/>
        </w:rPr>
        <w:t>On</w:t>
      </w:r>
      <w:proofErr w:type="gramEnd"/>
      <w:r w:rsidRPr="00734A7A">
        <w:rPr>
          <w:sz w:val="16"/>
          <w:szCs w:val="16"/>
        </w:rPr>
        <w:t xml:space="preserve"> gun control, the National Rifle Association has overreached. Its Web video mentioning the president's children crossed a line.* </w:t>
      </w:r>
      <w:proofErr w:type="gramStart"/>
      <w:r w:rsidRPr="00734A7A">
        <w:rPr>
          <w:sz w:val="16"/>
          <w:szCs w:val="16"/>
        </w:rPr>
        <w:t>The</w:t>
      </w:r>
      <w:proofErr w:type="gramEnd"/>
      <w:r w:rsidRPr="00734A7A">
        <w:rPr>
          <w:sz w:val="16"/>
          <w:szCs w:val="16"/>
        </w:rPr>
        <w:t xml:space="preserve"> group’s dissembling about the point of the video and its message compounds the error. (The video was also wrong). The NRA is whipping up its members, closing ranks, and lashing out. This solidifies its base, but is not a strategy for wooing those who are not already engaged in the gun rights debate. It only appeals to those who already think the worst of the president. Republicans who want to oppose the president on policy grounds now have to make a decision: Do they want to be associated with a group that opposes, in such impolitic ways, measures like universal background checks that 70 to 80 percent of the public supports? Polling also suggests that women are more open to gun control measures than men. The NRA, by close association, risks further defining the Republican Party as the party of angry, white Southern men. </w:t>
      </w:r>
      <w:r w:rsidRPr="00BA02E6">
        <w:rPr>
          <w:sz w:val="12"/>
          <w:szCs w:val="16"/>
        </w:rPr>
        <w:t xml:space="preserve">¶ </w:t>
      </w:r>
      <w:proofErr w:type="gramStart"/>
      <w:r w:rsidRPr="00734A7A">
        <w:rPr>
          <w:sz w:val="16"/>
          <w:szCs w:val="16"/>
        </w:rPr>
        <w:t>The</w:t>
      </w:r>
      <w:proofErr w:type="gramEnd"/>
      <w:r w:rsidRPr="00734A7A">
        <w:rPr>
          <w:sz w:val="16"/>
          <w:szCs w:val="16"/>
        </w:rPr>
        <w:t xml:space="preserve"> president is also getting help from Republicans who are calling out the most extreme members of the coalition. New Jersey Gov. Chris Christie called the NRA video "reprehensible." Others who have national ambitions are going to have to follow suit. The president can rail about and call the GOP bad names, but that doesn't mean people are going to listen. He needs members inside the Republican tent to ratify his positions—or at least to stop marching in lockstep with the most controversial members of the GOP club. When Republicans with national ambitions make public splits with their party, this helps the president.</w:t>
      </w:r>
      <w:r w:rsidRPr="00BA02E6">
        <w:rPr>
          <w:sz w:val="12"/>
          <w:szCs w:val="16"/>
        </w:rPr>
        <w:t xml:space="preserve">¶ </w:t>
      </w:r>
      <w:r w:rsidRPr="00734A7A">
        <w:rPr>
          <w:sz w:val="16"/>
          <w:szCs w:val="16"/>
        </w:rPr>
        <w:t>(There is a corollary: The president can’t lose the support of Democratic senators facing tough races in 2014. Opposition from within his own ranks undermines his attempt to paint the GOP as beyond the pale.)</w:t>
      </w:r>
      <w:r w:rsidRPr="00BA02E6">
        <w:rPr>
          <w:sz w:val="12"/>
          <w:szCs w:val="16"/>
        </w:rPr>
        <w:t xml:space="preserve">¶ </w:t>
      </w:r>
      <w:proofErr w:type="gramStart"/>
      <w:r w:rsidRPr="00211397">
        <w:rPr>
          <w:highlight w:val="cyan"/>
          <w:u w:val="single"/>
        </w:rPr>
        <w:t>If</w:t>
      </w:r>
      <w:proofErr w:type="gramEnd"/>
      <w:r w:rsidRPr="00211397">
        <w:rPr>
          <w:highlight w:val="cyan"/>
          <w:u w:val="single"/>
        </w:rPr>
        <w:t xml:space="preserve"> the Republican Party finds itself destabilized</w:t>
      </w:r>
      <w:r w:rsidRPr="00734A7A">
        <w:rPr>
          <w:sz w:val="16"/>
        </w:rPr>
        <w:t xml:space="preserve"> right now, </w:t>
      </w:r>
      <w:r w:rsidRPr="00211397">
        <w:rPr>
          <w:highlight w:val="cyan"/>
          <w:u w:val="single"/>
        </w:rPr>
        <w:t>it is</w:t>
      </w:r>
      <w:r w:rsidRPr="00734A7A">
        <w:rPr>
          <w:sz w:val="16"/>
        </w:rPr>
        <w:t xml:space="preserve"> in part </w:t>
      </w:r>
      <w:r w:rsidRPr="00211397">
        <w:rPr>
          <w:highlight w:val="cyan"/>
          <w:u w:val="single"/>
        </w:rPr>
        <w:t>because the president has</w:t>
      </w:r>
      <w:r w:rsidRPr="00176EB9">
        <w:rPr>
          <w:u w:val="single"/>
        </w:rPr>
        <w:t xml:space="preserve"> already </w:t>
      </w:r>
      <w:r w:rsidRPr="00211397">
        <w:rPr>
          <w:b/>
          <w:highlight w:val="cyan"/>
          <w:u w:val="single"/>
        </w:rPr>
        <w:t>implemented a version</w:t>
      </w:r>
      <w:r w:rsidRPr="00211397">
        <w:rPr>
          <w:highlight w:val="cyan"/>
          <w:u w:val="single"/>
        </w:rPr>
        <w:t xml:space="preserve"> of this strategy</w:t>
      </w:r>
      <w:r w:rsidRPr="00734A7A">
        <w:rPr>
          <w:sz w:val="16"/>
        </w:rPr>
        <w:t xml:space="preserve">. In the 2012 campaign, </w:t>
      </w:r>
      <w:r w:rsidRPr="00176EB9">
        <w:rPr>
          <w:u w:val="single"/>
        </w:rPr>
        <w:t>the president</w:t>
      </w:r>
      <w:r w:rsidRPr="00734A7A">
        <w:rPr>
          <w:sz w:val="16"/>
        </w:rPr>
        <w:t xml:space="preserve"> successfully </w:t>
      </w:r>
      <w:r w:rsidRPr="00176EB9">
        <w:rPr>
          <w:u w:val="single"/>
        </w:rPr>
        <w:t>transformed the most intense conservative positions into liabilities</w:t>
      </w:r>
      <w:r w:rsidRPr="00734A7A">
        <w:rPr>
          <w:sz w:val="16"/>
        </w:rPr>
        <w:t xml:space="preserve"> on immigration and the role of government. Mitt Romney won the GOP nomination on a platform of “self-deportation” for illegal immigrants—and the Obama team never let Hispanics forget it. The Obama campaign also branded Republicans with Romney's ill-chosen words about 47 percent of Americans as the party of uncaring millionaires.</w:t>
      </w:r>
      <w:r w:rsidRPr="00BA02E6">
        <w:rPr>
          <w:sz w:val="12"/>
        </w:rPr>
        <w:t xml:space="preserve">¶ </w:t>
      </w:r>
      <w:r w:rsidRPr="00734A7A">
        <w:rPr>
          <w:sz w:val="16"/>
          <w:szCs w:val="16"/>
        </w:rPr>
        <w:t>Now Republican presidential hopefuls like Chris Christie, Marco Rubio, and Bobby Jindal are trying to fix the party's image. There is a general scramble going on as the GOP looks for a formula to move from a party that relies on older white voters to one that can attract minorities and younger voters.</w:t>
      </w:r>
      <w:r w:rsidRPr="00BA02E6">
        <w:rPr>
          <w:sz w:val="12"/>
          <w:szCs w:val="16"/>
        </w:rPr>
        <w:t xml:space="preserve">¶ </w:t>
      </w:r>
      <w:r w:rsidRPr="00734A7A">
        <w:rPr>
          <w:sz w:val="16"/>
        </w:rPr>
        <w:t xml:space="preserve">Out of fear for the long-term prospects of the GOP, </w:t>
      </w:r>
      <w:r w:rsidRPr="00176EB9">
        <w:rPr>
          <w:u w:val="single"/>
        </w:rPr>
        <w:t xml:space="preserve">some </w:t>
      </w:r>
      <w:r w:rsidRPr="00211397">
        <w:rPr>
          <w:highlight w:val="cyan"/>
          <w:u w:val="single"/>
        </w:rPr>
        <w:t xml:space="preserve">Republicans may be willing to partner </w:t>
      </w:r>
      <w:r w:rsidRPr="00D3049D">
        <w:rPr>
          <w:u w:val="single"/>
        </w:rPr>
        <w:t>with the president</w:t>
      </w:r>
      <w:r w:rsidRPr="00734A7A">
        <w:rPr>
          <w:sz w:val="16"/>
        </w:rPr>
        <w:t xml:space="preserve">. </w:t>
      </w:r>
      <w:r w:rsidRPr="00D3049D">
        <w:rPr>
          <w:u w:val="single"/>
        </w:rPr>
        <w:t>That would</w:t>
      </w:r>
      <w:r w:rsidRPr="00D3049D">
        <w:rPr>
          <w:sz w:val="16"/>
        </w:rPr>
        <w:t xml:space="preserve"> actually </w:t>
      </w:r>
      <w:r w:rsidRPr="00D3049D">
        <w:rPr>
          <w:u w:val="single"/>
        </w:rPr>
        <w:t>mean progress</w:t>
      </w:r>
      <w:r w:rsidRPr="00176EB9">
        <w:rPr>
          <w:u w:val="single"/>
        </w:rPr>
        <w:t xml:space="preserve"> on important issues</w:t>
      </w:r>
      <w:r w:rsidRPr="00734A7A">
        <w:rPr>
          <w:sz w:val="16"/>
        </w:rPr>
        <w:t xml:space="preserve"> facing the country, which would enhance Obama’s legacy. </w:t>
      </w:r>
      <w:r w:rsidRPr="00211397">
        <w:rPr>
          <w:highlight w:val="cyan"/>
          <w:u w:val="single"/>
        </w:rPr>
        <w:t>If not,</w:t>
      </w:r>
      <w:r w:rsidRPr="00734A7A">
        <w:rPr>
          <w:sz w:val="16"/>
        </w:rPr>
        <w:t xml:space="preserve"> </w:t>
      </w:r>
      <w:r w:rsidRPr="00211397">
        <w:rPr>
          <w:highlight w:val="cyan"/>
          <w:u w:val="single"/>
        </w:rPr>
        <w:t>the president will stir up a fracas between</w:t>
      </w:r>
      <w:r w:rsidRPr="00176EB9">
        <w:rPr>
          <w:u w:val="single"/>
        </w:rPr>
        <w:t xml:space="preserve"> those in </w:t>
      </w:r>
      <w:r w:rsidRPr="00211397">
        <w:rPr>
          <w:highlight w:val="cyan"/>
          <w:u w:val="single"/>
        </w:rPr>
        <w:t>the Republican</w:t>
      </w:r>
      <w:r w:rsidRPr="00176EB9">
        <w:rPr>
          <w:u w:val="single"/>
        </w:rPr>
        <w:t xml:space="preserve"> Party </w:t>
      </w:r>
      <w:r w:rsidRPr="00211397">
        <w:rPr>
          <w:highlight w:val="cyan"/>
          <w:u w:val="single"/>
        </w:rPr>
        <w:t xml:space="preserve">who believe it must show evolution on issues </w:t>
      </w:r>
      <w:r w:rsidRPr="00D3049D">
        <w:rPr>
          <w:u w:val="single"/>
        </w:rPr>
        <w:t>like immigration, gun control, or</w:t>
      </w:r>
      <w:r w:rsidRPr="00D3049D">
        <w:rPr>
          <w:sz w:val="16"/>
        </w:rPr>
        <w:t xml:space="preserve"> </w:t>
      </w:r>
      <w:r w:rsidRPr="00D3049D">
        <w:rPr>
          <w:b/>
          <w:u w:val="single"/>
          <w:bdr w:val="single" w:sz="4" w:space="0" w:color="auto"/>
        </w:rPr>
        <w:t>climate change</w:t>
      </w:r>
      <w:r w:rsidRPr="00734A7A">
        <w:rPr>
          <w:sz w:val="16"/>
        </w:rPr>
        <w:t xml:space="preserve"> and those who accuse those people of betraying party principles.</w:t>
      </w:r>
      <w:r w:rsidRPr="00BA02E6">
        <w:rPr>
          <w:sz w:val="12"/>
        </w:rPr>
        <w:t xml:space="preserve">¶ </w:t>
      </w:r>
      <w:r w:rsidRPr="00734A7A">
        <w:rPr>
          <w:sz w:val="16"/>
          <w:szCs w:val="16"/>
        </w:rPr>
        <w:t>That fight will be loud and in the open—and in the short term unproductive. The president can stir up these fights by poking the fear among Republicans that the party is becoming defined by its most extreme elements, which will in turn provoke fear among the most faithful conservatives that weak-willed conservatives are bending to the popular mood. That will lead to more tin-eared, dooming declarations of absolutism like those made by conservatives who sought to define the difference between legitimate and illegitimate rape—and handed control of the Senate to Democrats along the way. For the public watching from the sidelines, these intramural fights will look confused and disconnected from their daily lives. (Lip-smacking Democrats don’t get too excited: This internal battle is the necessary precondition for a GOP rebirth, and the Democratic Party has its own tensions.)</w:t>
      </w:r>
      <w:r w:rsidRPr="00BA02E6">
        <w:rPr>
          <w:sz w:val="12"/>
          <w:szCs w:val="16"/>
        </w:rPr>
        <w:t xml:space="preserve">¶ </w:t>
      </w:r>
      <w:proofErr w:type="gramStart"/>
      <w:r w:rsidRPr="00211397">
        <w:rPr>
          <w:highlight w:val="cyan"/>
          <w:u w:val="single"/>
        </w:rPr>
        <w:t>This</w:t>
      </w:r>
      <w:proofErr w:type="gramEnd"/>
      <w:r w:rsidRPr="00176EB9">
        <w:rPr>
          <w:u w:val="single"/>
        </w:rPr>
        <w:t xml:space="preserve"> approach</w:t>
      </w:r>
      <w:r w:rsidRPr="00734A7A">
        <w:rPr>
          <w:sz w:val="16"/>
        </w:rPr>
        <w:t xml:space="preserve"> is not a path of gentle engagement. It </w:t>
      </w:r>
      <w:r w:rsidRPr="00211397">
        <w:rPr>
          <w:b/>
          <w:highlight w:val="cyan"/>
          <w:u w:val="single"/>
        </w:rPr>
        <w:t>requires confrontation</w:t>
      </w:r>
      <w:r w:rsidRPr="00211397">
        <w:rPr>
          <w:highlight w:val="cyan"/>
          <w:u w:val="single"/>
        </w:rPr>
        <w:t xml:space="preserve"> and</w:t>
      </w:r>
      <w:r w:rsidRPr="00734A7A">
        <w:rPr>
          <w:sz w:val="16"/>
        </w:rPr>
        <w:t xml:space="preserve"> bright lines and </w:t>
      </w:r>
      <w:r w:rsidRPr="00211397">
        <w:rPr>
          <w:highlight w:val="cyan"/>
          <w:u w:val="single"/>
        </w:rPr>
        <w:t>tactics that are</w:t>
      </w:r>
      <w:r w:rsidRPr="00734A7A">
        <w:rPr>
          <w:sz w:val="16"/>
        </w:rPr>
        <w:t xml:space="preserve"> more </w:t>
      </w:r>
      <w:r w:rsidRPr="00211397">
        <w:rPr>
          <w:highlight w:val="cyan"/>
          <w:u w:val="single"/>
        </w:rPr>
        <w:t>aggressive</w:t>
      </w:r>
      <w:r w:rsidRPr="00734A7A">
        <w:rPr>
          <w:sz w:val="16"/>
        </w:rPr>
        <w:t xml:space="preserve"> than the president demonstrated in the first term. He can't turn into a snarling hack. The posture is probably one similar to his official second-term photograph: smiling, but with arms crossed. </w:t>
      </w:r>
      <w:r w:rsidRPr="00BA02E6">
        <w:rPr>
          <w:sz w:val="12"/>
        </w:rPr>
        <w:t xml:space="preserve">¶ </w:t>
      </w:r>
      <w:proofErr w:type="gramStart"/>
      <w:r w:rsidRPr="00211397">
        <w:rPr>
          <w:highlight w:val="cyan"/>
          <w:u w:val="single"/>
        </w:rPr>
        <w:t>The</w:t>
      </w:r>
      <w:proofErr w:type="gramEnd"/>
      <w:r w:rsidRPr="00211397">
        <w:rPr>
          <w:highlight w:val="cyan"/>
          <w:u w:val="single"/>
        </w:rPr>
        <w:t xml:space="preserve"> president</w:t>
      </w:r>
      <w:r w:rsidRPr="00734A7A">
        <w:rPr>
          <w:sz w:val="16"/>
        </w:rPr>
        <w:t xml:space="preserve"> already </w:t>
      </w:r>
      <w:r w:rsidRPr="00211397">
        <w:rPr>
          <w:highlight w:val="cyan"/>
          <w:u w:val="single"/>
        </w:rPr>
        <w:t>appears</w:t>
      </w:r>
      <w:r w:rsidRPr="00734A7A">
        <w:rPr>
          <w:sz w:val="16"/>
        </w:rPr>
        <w:t xml:space="preserve"> to be </w:t>
      </w:r>
      <w:r w:rsidRPr="00211397">
        <w:rPr>
          <w:highlight w:val="cyan"/>
          <w:u w:val="single"/>
        </w:rPr>
        <w:t>headed down this path</w:t>
      </w:r>
      <w:r w:rsidRPr="00734A7A">
        <w:rPr>
          <w:sz w:val="16"/>
        </w:rPr>
        <w:t xml:space="preserve">. He has admitted he’s not going to spend much time improving his schmoozing skills; he's going to get outside of Washington to ratchet up public pressure on Republicans. He is transforming his successful political operation into a governing operation. It will have </w:t>
      </w:r>
      <w:r w:rsidRPr="00211397">
        <w:rPr>
          <w:highlight w:val="cyan"/>
          <w:u w:val="single"/>
        </w:rPr>
        <w:t>his</w:t>
      </w:r>
      <w:r w:rsidRPr="00734A7A">
        <w:rPr>
          <w:sz w:val="16"/>
        </w:rPr>
        <w:t xml:space="preserve"> legacy and </w:t>
      </w:r>
      <w:r w:rsidRPr="00211397">
        <w:rPr>
          <w:highlight w:val="cyan"/>
          <w:u w:val="single"/>
        </w:rPr>
        <w:t>agenda in mind</w:t>
      </w:r>
      <w:r w:rsidRPr="00734A7A">
        <w:rPr>
          <w:sz w:val="16"/>
        </w:rPr>
        <w:t>—and it won’t be affiliated with the Democratic National Committee, so it will be able to accept essentially unlimited donations. The president tried to use his political arm this way after the 2008 election, but he was constrained by re-election and his early promises of bipartisanship. No more. Those days are done.</w:t>
      </w:r>
      <w:r w:rsidRPr="00BA02E6">
        <w:rPr>
          <w:sz w:val="12"/>
        </w:rPr>
        <w:t xml:space="preserve">¶ </w:t>
      </w:r>
      <w:r w:rsidRPr="00734A7A">
        <w:rPr>
          <w:sz w:val="16"/>
        </w:rPr>
        <w:t xml:space="preserve">Presidents don’t usually sow discord in their inaugural addresses, though the challenge of writing a speech in which the call for compromise doesn’t evaporate faster than the air out of </w:t>
      </w:r>
      <w:r w:rsidRPr="00211397">
        <w:rPr>
          <w:highlight w:val="cyan"/>
          <w:u w:val="single"/>
        </w:rPr>
        <w:t>the president</w:t>
      </w:r>
      <w:r w:rsidRPr="00734A7A">
        <w:rPr>
          <w:sz w:val="16"/>
        </w:rPr>
        <w:t xml:space="preserve">’s mouth </w:t>
      </w:r>
      <w:r w:rsidRPr="00211397">
        <w:rPr>
          <w:highlight w:val="cyan"/>
          <w:u w:val="single"/>
        </w:rPr>
        <w:t>might</w:t>
      </w:r>
      <w:r w:rsidRPr="00734A7A">
        <w:rPr>
          <w:sz w:val="16"/>
        </w:rPr>
        <w:t xml:space="preserve"> inspire him to </w:t>
      </w:r>
      <w:r w:rsidRPr="00211397">
        <w:rPr>
          <w:highlight w:val="cyan"/>
          <w:u w:val="single"/>
        </w:rPr>
        <w:t>shake things up</w:t>
      </w:r>
      <w:r w:rsidRPr="009018F4">
        <w:rPr>
          <w:u w:val="single"/>
        </w:rPr>
        <w:t xml:space="preserve"> a bit</w:t>
      </w:r>
      <w:r w:rsidRPr="00734A7A">
        <w:rPr>
          <w:sz w:val="16"/>
        </w:rPr>
        <w:t xml:space="preserve">. </w:t>
      </w:r>
      <w:r w:rsidRPr="009018F4">
        <w:rPr>
          <w:u w:val="single"/>
        </w:rPr>
        <w:t>If it doesn’t</w:t>
      </w:r>
      <w:r w:rsidRPr="00734A7A">
        <w:rPr>
          <w:sz w:val="16"/>
        </w:rPr>
        <w:t xml:space="preserve">, </w:t>
      </w:r>
      <w:r w:rsidRPr="009018F4">
        <w:rPr>
          <w:u w:val="single"/>
        </w:rPr>
        <w:t>and he tries to conjure our better angels</w:t>
      </w:r>
      <w:r w:rsidRPr="00734A7A">
        <w:rPr>
          <w:sz w:val="16"/>
        </w:rPr>
        <w:t xml:space="preserve"> or summon past American heroes, then it will be among the most forgettable speeches, because </w:t>
      </w:r>
      <w:r w:rsidRPr="009018F4">
        <w:rPr>
          <w:u w:val="single"/>
        </w:rPr>
        <w:t>the next day he’s going to return to pitched political battle</w:t>
      </w:r>
      <w:r w:rsidRPr="00734A7A">
        <w:rPr>
          <w:sz w:val="16"/>
        </w:rPr>
        <w:t>. He has no time to waste.</w:t>
      </w:r>
    </w:p>
    <w:p w:rsidR="005760B7" w:rsidRPr="00FB1666" w:rsidRDefault="005760B7" w:rsidP="005760B7"/>
    <w:p w:rsidR="005760B7" w:rsidRDefault="005760B7" w:rsidP="005760B7">
      <w:pPr>
        <w:pStyle w:val="Heading2"/>
      </w:pPr>
      <w:r>
        <w:t>AT: Winners Win</w:t>
      </w:r>
    </w:p>
    <w:p w:rsidR="005760B7" w:rsidRDefault="005760B7" w:rsidP="005760B7">
      <w:pPr>
        <w:pStyle w:val="Heading3"/>
      </w:pPr>
      <w:r>
        <w:t>AT: Winners Win – General</w:t>
      </w:r>
    </w:p>
    <w:p w:rsidR="005760B7" w:rsidRDefault="005760B7" w:rsidP="005760B7">
      <w:pPr>
        <w:pStyle w:val="Heading4"/>
      </w:pPr>
      <w:r>
        <w:t xml:space="preserve">PC finite- legislative wins don’t spillover –empirics, true for Obama, too polarized- newest </w:t>
      </w:r>
      <w:proofErr w:type="spellStart"/>
      <w:proofErr w:type="gramStart"/>
      <w:r>
        <w:t>ev</w:t>
      </w:r>
      <w:proofErr w:type="spellEnd"/>
      <w:proofErr w:type="gramEnd"/>
    </w:p>
    <w:p w:rsidR="005760B7" w:rsidRPr="00303CD8" w:rsidRDefault="005760B7" w:rsidP="005760B7">
      <w:r w:rsidRPr="00093287">
        <w:t xml:space="preserve">Todd </w:t>
      </w:r>
      <w:proofErr w:type="spellStart"/>
      <w:r w:rsidRPr="009E3A57">
        <w:rPr>
          <w:rStyle w:val="Style13ptBold"/>
        </w:rPr>
        <w:t>Eberly</w:t>
      </w:r>
      <w:proofErr w:type="spellEnd"/>
      <w:r w:rsidRPr="00093287">
        <w:t xml:space="preserve"> is coordinator of Public Policy Studies and assistant professor in the Department of Political Science at St. Mary's College of Maryland. His email is teeberly@smcm.edu. This article is excerpted from his book, co-authored with Steven </w:t>
      </w:r>
      <w:proofErr w:type="spellStart"/>
      <w:r w:rsidRPr="00093287">
        <w:t>Schier</w:t>
      </w:r>
      <w:proofErr w:type="spellEnd"/>
      <w:r w:rsidRPr="00093287">
        <w:t xml:space="preserve">, "American Government and Popular Discontent: Stability without Success," to published later this year by Routledge Press., </w:t>
      </w:r>
      <w:r w:rsidRPr="009E3A57">
        <w:t>1-21-</w:t>
      </w:r>
      <w:r w:rsidRPr="009E3A57">
        <w:rPr>
          <w:rStyle w:val="Style13ptBold"/>
        </w:rPr>
        <w:t>2013</w:t>
      </w:r>
      <w:r w:rsidRPr="00093287">
        <w:t xml:space="preserve"> </w:t>
      </w:r>
      <w:hyperlink r:id="rId87" w:history="1">
        <w:r w:rsidRPr="00093287">
          <w:t>http://articles.baltimoresun.com/2013-01-21/news/bs-ed-political-capital-20130121_1_political-system-party-support-public-opinion/2</w:t>
        </w:r>
      </w:hyperlink>
    </w:p>
    <w:p w:rsidR="005760B7" w:rsidRPr="00C52A36" w:rsidRDefault="005760B7" w:rsidP="005760B7">
      <w:pPr>
        <w:rPr>
          <w:sz w:val="10"/>
        </w:rPr>
      </w:pPr>
      <w:r w:rsidRPr="00FB2757">
        <w:rPr>
          <w:sz w:val="10"/>
        </w:rPr>
        <w:t xml:space="preserve">As Barack </w:t>
      </w:r>
      <w:r w:rsidRPr="00211397">
        <w:rPr>
          <w:rStyle w:val="StyleUnderline"/>
          <w:highlight w:val="cyan"/>
        </w:rPr>
        <w:t>Obama</w:t>
      </w:r>
      <w:r w:rsidRPr="00FB2757">
        <w:rPr>
          <w:sz w:val="10"/>
        </w:rPr>
        <w:t xml:space="preserve"> prepares to be sworn in for the second time as president of the United States, he </w:t>
      </w:r>
      <w:r w:rsidRPr="00211397">
        <w:rPr>
          <w:rStyle w:val="StyleUnderline"/>
          <w:highlight w:val="cyan"/>
        </w:rPr>
        <w:t>faces</w:t>
      </w:r>
      <w:r w:rsidRPr="00FB2757">
        <w:rPr>
          <w:sz w:val="10"/>
        </w:rPr>
        <w:t xml:space="preserve"> </w:t>
      </w:r>
      <w:r w:rsidRPr="00FB2757">
        <w:rPr>
          <w:rStyle w:val="StyleUnderline"/>
        </w:rPr>
        <w:t xml:space="preserve">the </w:t>
      </w:r>
      <w:r w:rsidRPr="00211397">
        <w:rPr>
          <w:rStyle w:val="StyleUnderline"/>
          <w:highlight w:val="cyan"/>
        </w:rPr>
        <w:t>stark</w:t>
      </w:r>
      <w:r w:rsidRPr="00211397">
        <w:rPr>
          <w:sz w:val="10"/>
          <w:highlight w:val="cyan"/>
        </w:rPr>
        <w:t xml:space="preserve"> </w:t>
      </w:r>
      <w:r w:rsidRPr="00211397">
        <w:rPr>
          <w:rStyle w:val="StyleUnderline"/>
          <w:highlight w:val="cyan"/>
        </w:rPr>
        <w:t>reality</w:t>
      </w:r>
      <w:r w:rsidRPr="00FB2757">
        <w:rPr>
          <w:sz w:val="10"/>
        </w:rPr>
        <w:t xml:space="preserve"> that </w:t>
      </w:r>
      <w:r w:rsidRPr="00211397">
        <w:rPr>
          <w:rStyle w:val="Emphasis"/>
          <w:highlight w:val="cyan"/>
        </w:rPr>
        <w:t>little of what he hopes to accomplish</w:t>
      </w:r>
      <w:r w:rsidRPr="00FB2757">
        <w:rPr>
          <w:sz w:val="10"/>
        </w:rPr>
        <w:t xml:space="preserve"> in a second term </w:t>
      </w:r>
      <w:r w:rsidRPr="00211397">
        <w:rPr>
          <w:rStyle w:val="Emphasis"/>
          <w:highlight w:val="cyan"/>
        </w:rPr>
        <w:t>will</w:t>
      </w:r>
      <w:r w:rsidRPr="00FB2757">
        <w:rPr>
          <w:sz w:val="10"/>
        </w:rPr>
        <w:t xml:space="preserve"> likely </w:t>
      </w:r>
      <w:r w:rsidRPr="00FB2757">
        <w:rPr>
          <w:rStyle w:val="Emphasis"/>
        </w:rPr>
        <w:t xml:space="preserve">come to </w:t>
      </w:r>
      <w:r w:rsidRPr="00211397">
        <w:rPr>
          <w:rStyle w:val="Emphasis"/>
          <w:highlight w:val="cyan"/>
        </w:rPr>
        <w:t>pass</w:t>
      </w:r>
      <w:r w:rsidRPr="00FB2757">
        <w:rPr>
          <w:sz w:val="10"/>
        </w:rPr>
        <w:t xml:space="preserve">. Mr. </w:t>
      </w:r>
      <w:r w:rsidRPr="00FB2757">
        <w:rPr>
          <w:rStyle w:val="StyleUnderline"/>
        </w:rPr>
        <w:t>Obama occupies</w:t>
      </w:r>
      <w:r w:rsidRPr="00FB2757">
        <w:rPr>
          <w:sz w:val="10"/>
        </w:rPr>
        <w:t xml:space="preserve"> </w:t>
      </w:r>
      <w:r w:rsidRPr="00FB2757">
        <w:rPr>
          <w:rStyle w:val="StyleUnderline"/>
        </w:rPr>
        <w:t xml:space="preserve">an </w:t>
      </w:r>
      <w:r w:rsidRPr="00136162">
        <w:rPr>
          <w:rStyle w:val="StyleUnderline"/>
        </w:rPr>
        <w:t>office</w:t>
      </w:r>
      <w:r w:rsidRPr="00136162">
        <w:rPr>
          <w:sz w:val="10"/>
        </w:rPr>
        <w:t xml:space="preserve"> that </w:t>
      </w:r>
      <w:r w:rsidRPr="00136162">
        <w:rPr>
          <w:rStyle w:val="StyleUnderline"/>
        </w:rPr>
        <w:t>many</w:t>
      </w:r>
      <w:r w:rsidRPr="00136162">
        <w:rPr>
          <w:sz w:val="10"/>
        </w:rPr>
        <w:t xml:space="preserve"> </w:t>
      </w:r>
      <w:r w:rsidRPr="00136162">
        <w:rPr>
          <w:rStyle w:val="StyleUnderline"/>
        </w:rPr>
        <w:t>assume</w:t>
      </w:r>
      <w:r w:rsidRPr="00136162">
        <w:rPr>
          <w:sz w:val="10"/>
        </w:rPr>
        <w:t xml:space="preserve"> to be </w:t>
      </w:r>
      <w:r w:rsidRPr="00136162">
        <w:rPr>
          <w:rStyle w:val="StyleUnderline"/>
        </w:rPr>
        <w:t>all powerful</w:t>
      </w:r>
      <w:r w:rsidRPr="00136162">
        <w:rPr>
          <w:sz w:val="10"/>
        </w:rPr>
        <w:t xml:space="preserve">, </w:t>
      </w:r>
      <w:r w:rsidRPr="00136162">
        <w:rPr>
          <w:rStyle w:val="StyleUnderline"/>
        </w:rPr>
        <w:t>but</w:t>
      </w:r>
      <w:r w:rsidRPr="00136162">
        <w:rPr>
          <w:sz w:val="10"/>
        </w:rPr>
        <w:t xml:space="preserve"> like so many of his recent predecessors, </w:t>
      </w:r>
      <w:r w:rsidRPr="00136162">
        <w:rPr>
          <w:rStyle w:val="StyleUnderline"/>
        </w:rPr>
        <w:t>the president</w:t>
      </w:r>
      <w:r w:rsidRPr="00136162">
        <w:rPr>
          <w:sz w:val="10"/>
        </w:rPr>
        <w:t xml:space="preserve"> knows better. He </w:t>
      </w:r>
      <w:r w:rsidRPr="00136162">
        <w:rPr>
          <w:rStyle w:val="StyleUnderline"/>
        </w:rPr>
        <w:t>faces a political capital problem</w:t>
      </w:r>
      <w:r w:rsidRPr="00FB2757">
        <w:rPr>
          <w:rStyle w:val="StyleUnderline"/>
        </w:rPr>
        <w:t xml:space="preserve"> and a power trap</w:t>
      </w:r>
      <w:r w:rsidRPr="00FB2757">
        <w:rPr>
          <w:sz w:val="10"/>
        </w:rPr>
        <w:t>.</w:t>
      </w:r>
      <w:r w:rsidRPr="00FB2757">
        <w:rPr>
          <w:sz w:val="12"/>
        </w:rPr>
        <w:t>¶</w:t>
      </w:r>
      <w:r w:rsidRPr="00FB2757">
        <w:rPr>
          <w:sz w:val="10"/>
        </w:rPr>
        <w:t xml:space="preserve"> </w:t>
      </w:r>
      <w:proofErr w:type="gramStart"/>
      <w:r w:rsidRPr="00FB2757">
        <w:rPr>
          <w:sz w:val="10"/>
        </w:rPr>
        <w:t>In</w:t>
      </w:r>
      <w:proofErr w:type="gramEnd"/>
      <w:r w:rsidRPr="00FB2757">
        <w:rPr>
          <w:sz w:val="10"/>
        </w:rPr>
        <w:t xml:space="preserve"> the post-1960s American political system, </w:t>
      </w:r>
      <w:r w:rsidRPr="00FB2757">
        <w:rPr>
          <w:rStyle w:val="StyleUnderline"/>
        </w:rPr>
        <w:t>presidents have found</w:t>
      </w:r>
      <w:r w:rsidRPr="00FB2757">
        <w:rPr>
          <w:sz w:val="10"/>
        </w:rPr>
        <w:t xml:space="preserve"> the exercise of </w:t>
      </w:r>
      <w:r w:rsidRPr="00FB2757">
        <w:rPr>
          <w:rStyle w:val="StyleUnderline"/>
        </w:rPr>
        <w:t>effective leadership</w:t>
      </w:r>
      <w:r w:rsidRPr="00FB2757">
        <w:rPr>
          <w:sz w:val="10"/>
        </w:rPr>
        <w:t xml:space="preserve"> a </w:t>
      </w:r>
      <w:r w:rsidRPr="00FB2757">
        <w:rPr>
          <w:rStyle w:val="StyleUnderline"/>
        </w:rPr>
        <w:t>difficult</w:t>
      </w:r>
      <w:r w:rsidRPr="00FB2757">
        <w:rPr>
          <w:sz w:val="10"/>
        </w:rPr>
        <w:t xml:space="preserve"> task. </w:t>
      </w:r>
      <w:r w:rsidRPr="00FB2757">
        <w:rPr>
          <w:rStyle w:val="StyleUnderline"/>
        </w:rPr>
        <w:t>To lead well, a president needs support</w:t>
      </w:r>
      <w:r w:rsidRPr="00FB2757">
        <w:rPr>
          <w:sz w:val="10"/>
        </w:rPr>
        <w:t xml:space="preserve"> — or at least permission — from federal courts and Congress; steady allegiance from public opinion and fellow partisans in the electorate; backing from powerful, entrenched interest groups; and accordance with contemporary public opinion about the proper size and scope of government. This is a long list of requirements. </w:t>
      </w:r>
      <w:r w:rsidRPr="00FB2757">
        <w:rPr>
          <w:rStyle w:val="StyleUnderline"/>
        </w:rPr>
        <w:t>If presidents fail to satisfy these</w:t>
      </w:r>
      <w:r w:rsidRPr="00FB2757">
        <w:rPr>
          <w:sz w:val="10"/>
        </w:rPr>
        <w:t xml:space="preserve"> requirements, </w:t>
      </w:r>
      <w:r w:rsidRPr="00FB2757">
        <w:rPr>
          <w:rStyle w:val="StyleUnderline"/>
        </w:rPr>
        <w:t>they face the</w:t>
      </w:r>
      <w:r w:rsidRPr="00FB2757">
        <w:rPr>
          <w:sz w:val="10"/>
        </w:rPr>
        <w:t xml:space="preserve"> </w:t>
      </w:r>
      <w:r w:rsidRPr="00FB2757">
        <w:rPr>
          <w:rStyle w:val="StyleUnderline"/>
        </w:rPr>
        <w:t>prospect of inadequate</w:t>
      </w:r>
      <w:r w:rsidRPr="00FB2757">
        <w:rPr>
          <w:sz w:val="10"/>
        </w:rPr>
        <w:t xml:space="preserve"> political support or </w:t>
      </w:r>
      <w:r w:rsidRPr="00FB2757">
        <w:rPr>
          <w:rStyle w:val="StyleUnderline"/>
        </w:rPr>
        <w:t>political capital to back their power assertions</w:t>
      </w:r>
      <w:r w:rsidRPr="00FB2757">
        <w:rPr>
          <w:sz w:val="10"/>
        </w:rPr>
        <w:t>.</w:t>
      </w:r>
      <w:r w:rsidRPr="00FB2757">
        <w:rPr>
          <w:sz w:val="12"/>
        </w:rPr>
        <w:t>¶</w:t>
      </w:r>
      <w:r w:rsidRPr="00FB2757">
        <w:rPr>
          <w:sz w:val="10"/>
        </w:rPr>
        <w:t xml:space="preserve"> </w:t>
      </w:r>
      <w:proofErr w:type="gramStart"/>
      <w:r w:rsidRPr="00FB2757">
        <w:rPr>
          <w:sz w:val="10"/>
        </w:rPr>
        <w:t>What</w:t>
      </w:r>
      <w:proofErr w:type="gramEnd"/>
      <w:r w:rsidRPr="00FB2757">
        <w:rPr>
          <w:sz w:val="10"/>
        </w:rPr>
        <w:t xml:space="preserve"> was so crucial about the 1960s? We can trace so much of what defines contemporary politics to trends that emerged then. Americans' confidence in government began a precipitous decline as the tumult and tragedies of the 1960s gave way to the scandals and economic uncertainties of the 1970s. Long-standing party coalitions began to fray as the New Deal coalition, which had elected Franklin Roosevelt to four terms and made Democrats the indisputable majority party, faded into history. The election of Richard Nixon in 1968 marked the beginning of an unprecedented era of divided government. Finally, the </w:t>
      </w:r>
      <w:r w:rsidRPr="00211397">
        <w:rPr>
          <w:rStyle w:val="StyleUnderline"/>
          <w:highlight w:val="cyan"/>
        </w:rPr>
        <w:t>two parties</w:t>
      </w:r>
      <w:r w:rsidRPr="00FB2757">
        <w:rPr>
          <w:sz w:val="10"/>
        </w:rPr>
        <w:t xml:space="preserve"> began </w:t>
      </w:r>
      <w:r w:rsidRPr="00211397">
        <w:rPr>
          <w:rStyle w:val="StyleUnderline"/>
          <w:highlight w:val="cyan"/>
        </w:rPr>
        <w:t>ideologically</w:t>
      </w:r>
      <w:r w:rsidRPr="00FB2757">
        <w:rPr>
          <w:rStyle w:val="StyleUnderline"/>
        </w:rPr>
        <w:t xml:space="preserve"> </w:t>
      </w:r>
      <w:r w:rsidRPr="00211397">
        <w:rPr>
          <w:rStyle w:val="StyleUnderline"/>
          <w:highlight w:val="cyan"/>
        </w:rPr>
        <w:t>divergent</w:t>
      </w:r>
      <w:r w:rsidRPr="00FB2757">
        <w:rPr>
          <w:sz w:val="10"/>
        </w:rPr>
        <w:t xml:space="preserve"> journeys that </w:t>
      </w:r>
      <w:r w:rsidRPr="00211397">
        <w:rPr>
          <w:rStyle w:val="StyleUnderline"/>
          <w:highlight w:val="cyan"/>
        </w:rPr>
        <w:t>result</w:t>
      </w:r>
      <w:r w:rsidRPr="00FB2757">
        <w:rPr>
          <w:rStyle w:val="StyleUnderline"/>
        </w:rPr>
        <w:t>ed</w:t>
      </w:r>
      <w:r w:rsidRPr="00FB2757">
        <w:rPr>
          <w:sz w:val="10"/>
        </w:rPr>
        <w:t xml:space="preserve"> </w:t>
      </w:r>
      <w:r w:rsidRPr="00211397">
        <w:rPr>
          <w:rStyle w:val="StyleUnderline"/>
          <w:highlight w:val="cyan"/>
        </w:rPr>
        <w:t>in</w:t>
      </w:r>
      <w:r w:rsidRPr="00211397">
        <w:rPr>
          <w:sz w:val="10"/>
          <w:highlight w:val="cyan"/>
        </w:rPr>
        <w:t xml:space="preserve"> </w:t>
      </w:r>
      <w:r w:rsidRPr="00211397">
        <w:rPr>
          <w:rStyle w:val="StyleUnderline"/>
          <w:highlight w:val="cyan"/>
        </w:rPr>
        <w:t>intense polarization</w:t>
      </w:r>
      <w:r w:rsidRPr="00FB2757">
        <w:rPr>
          <w:sz w:val="10"/>
        </w:rPr>
        <w:t xml:space="preserve"> in Congress, </w:t>
      </w:r>
      <w:r w:rsidRPr="00211397">
        <w:rPr>
          <w:rStyle w:val="StyleUnderline"/>
          <w:highlight w:val="cyan"/>
        </w:rPr>
        <w:t>diminishing</w:t>
      </w:r>
      <w:r w:rsidRPr="00FB2757">
        <w:rPr>
          <w:sz w:val="10"/>
        </w:rPr>
        <w:t xml:space="preserve"> </w:t>
      </w:r>
      <w:r w:rsidRPr="00FB2757">
        <w:rPr>
          <w:rStyle w:val="StyleUnderline"/>
        </w:rPr>
        <w:t>the possibility of</w:t>
      </w:r>
      <w:r w:rsidRPr="00FB2757">
        <w:rPr>
          <w:sz w:val="10"/>
        </w:rPr>
        <w:t xml:space="preserve"> bipartisan </w:t>
      </w:r>
      <w:r w:rsidRPr="00211397">
        <w:rPr>
          <w:rStyle w:val="StyleUnderline"/>
          <w:highlight w:val="cyan"/>
        </w:rPr>
        <w:t>compromise</w:t>
      </w:r>
      <w:r w:rsidRPr="00FB2757">
        <w:rPr>
          <w:sz w:val="10"/>
        </w:rPr>
        <w:t xml:space="preserve">. </w:t>
      </w:r>
      <w:r w:rsidRPr="00211397">
        <w:rPr>
          <w:rStyle w:val="StyleUnderline"/>
          <w:highlight w:val="cyan"/>
        </w:rPr>
        <w:t>These</w:t>
      </w:r>
      <w:r w:rsidRPr="00FB2757">
        <w:rPr>
          <w:sz w:val="10"/>
        </w:rPr>
        <w:t xml:space="preserve"> changes, combined with the growing influence of money and interest groups and the steady "thickening" of the federal bureaucracy, </w:t>
      </w:r>
      <w:r w:rsidRPr="00211397">
        <w:rPr>
          <w:rStyle w:val="StyleUnderline"/>
          <w:highlight w:val="cyan"/>
        </w:rPr>
        <w:t>introduced</w:t>
      </w:r>
      <w:r w:rsidRPr="00211397">
        <w:rPr>
          <w:sz w:val="10"/>
          <w:highlight w:val="cyan"/>
        </w:rPr>
        <w:t xml:space="preserve"> </w:t>
      </w:r>
      <w:r w:rsidRPr="00211397">
        <w:rPr>
          <w:rStyle w:val="StyleUnderline"/>
          <w:highlight w:val="cyan"/>
        </w:rPr>
        <w:t>significant</w:t>
      </w:r>
      <w:r w:rsidRPr="00211397">
        <w:rPr>
          <w:sz w:val="10"/>
          <w:highlight w:val="cyan"/>
        </w:rPr>
        <w:t xml:space="preserve"> </w:t>
      </w:r>
      <w:r w:rsidRPr="00211397">
        <w:rPr>
          <w:rStyle w:val="StyleUnderline"/>
          <w:highlight w:val="cyan"/>
        </w:rPr>
        <w:t xml:space="preserve">challenges to </w:t>
      </w:r>
      <w:r w:rsidRPr="00136162">
        <w:rPr>
          <w:rStyle w:val="StyleUnderline"/>
        </w:rPr>
        <w:t xml:space="preserve">presidential </w:t>
      </w:r>
      <w:r w:rsidRPr="00211397">
        <w:rPr>
          <w:rStyle w:val="StyleUnderline"/>
          <w:highlight w:val="cyan"/>
        </w:rPr>
        <w:t>leadership</w:t>
      </w:r>
      <w:r w:rsidRPr="00FB2757">
        <w:rPr>
          <w:sz w:val="10"/>
        </w:rPr>
        <w:t>.</w:t>
      </w:r>
      <w:r w:rsidRPr="00FB2757">
        <w:rPr>
          <w:sz w:val="12"/>
        </w:rPr>
        <w:t>¶</w:t>
      </w:r>
      <w:r w:rsidRPr="00FB2757">
        <w:rPr>
          <w:sz w:val="10"/>
        </w:rPr>
        <w:t xml:space="preserve"> Political capital can best be understood as a combination of the president's party support in Congress, public approval of his job performance, and the president's electoral victory margin. The components of political capital are central to the fate of presidencies. It is difficult to claim warrants for leadership in an era when job approval, congressional support and partisan affiliation provide less backing for a president than in times past. </w:t>
      </w:r>
      <w:r w:rsidRPr="00136162">
        <w:rPr>
          <w:rStyle w:val="StyleUnderline"/>
        </w:rPr>
        <w:t>In recent years</w:t>
      </w:r>
      <w:r w:rsidRPr="00136162">
        <w:rPr>
          <w:sz w:val="10"/>
        </w:rPr>
        <w:t xml:space="preserve">, </w:t>
      </w:r>
      <w:r w:rsidRPr="00211397">
        <w:rPr>
          <w:rStyle w:val="Emphasis"/>
          <w:highlight w:val="cyan"/>
        </w:rPr>
        <w:t>presidents' p</w:t>
      </w:r>
      <w:r w:rsidRPr="00136162">
        <w:rPr>
          <w:rStyle w:val="Emphasis"/>
        </w:rPr>
        <w:t xml:space="preserve">olitical </w:t>
      </w:r>
      <w:r w:rsidRPr="00211397">
        <w:rPr>
          <w:rStyle w:val="Emphasis"/>
          <w:highlight w:val="cyan"/>
        </w:rPr>
        <w:t>c</w:t>
      </w:r>
      <w:r w:rsidRPr="00136162">
        <w:rPr>
          <w:rStyle w:val="Emphasis"/>
        </w:rPr>
        <w:t>apital</w:t>
      </w:r>
      <w:r w:rsidRPr="00FB2757">
        <w:rPr>
          <w:rStyle w:val="Emphasis"/>
        </w:rPr>
        <w:t xml:space="preserve"> has </w:t>
      </w:r>
      <w:r w:rsidRPr="00211397">
        <w:rPr>
          <w:rStyle w:val="Emphasis"/>
          <w:highlight w:val="cyan"/>
        </w:rPr>
        <w:t>shrunk while</w:t>
      </w:r>
      <w:r w:rsidRPr="00FB2757">
        <w:rPr>
          <w:rStyle w:val="Emphasis"/>
        </w:rPr>
        <w:t xml:space="preserve"> their </w:t>
      </w:r>
      <w:r w:rsidRPr="00211397">
        <w:rPr>
          <w:rStyle w:val="Emphasis"/>
          <w:highlight w:val="cyan"/>
        </w:rPr>
        <w:t>power</w:t>
      </w:r>
      <w:r w:rsidRPr="00FB2757">
        <w:rPr>
          <w:rStyle w:val="Emphasis"/>
        </w:rPr>
        <w:t xml:space="preserve"> </w:t>
      </w:r>
      <w:r w:rsidRPr="00211397">
        <w:rPr>
          <w:rStyle w:val="Emphasis"/>
          <w:highlight w:val="cyan"/>
        </w:rPr>
        <w:t>assertions</w:t>
      </w:r>
      <w:r w:rsidRPr="00FB2757">
        <w:rPr>
          <w:rStyle w:val="Emphasis"/>
        </w:rPr>
        <w:t xml:space="preserve"> </w:t>
      </w:r>
      <w:r w:rsidRPr="00211397">
        <w:rPr>
          <w:rStyle w:val="Emphasis"/>
          <w:highlight w:val="cyan"/>
        </w:rPr>
        <w:t>have</w:t>
      </w:r>
      <w:r w:rsidRPr="00FB2757">
        <w:rPr>
          <w:rStyle w:val="Emphasis"/>
        </w:rPr>
        <w:t xml:space="preserve"> </w:t>
      </w:r>
      <w:proofErr w:type="gramStart"/>
      <w:r w:rsidRPr="00211397">
        <w:rPr>
          <w:rStyle w:val="Emphasis"/>
          <w:highlight w:val="cyan"/>
        </w:rPr>
        <w:t>grown</w:t>
      </w:r>
      <w:r w:rsidRPr="00FB2757">
        <w:rPr>
          <w:rStyle w:val="Emphasis"/>
        </w:rPr>
        <w:t>,</w:t>
      </w:r>
      <w:proofErr w:type="gramEnd"/>
      <w:r w:rsidRPr="00FB2757">
        <w:rPr>
          <w:sz w:val="10"/>
        </w:rPr>
        <w:t xml:space="preserve"> making the president a volatile player in the national political system.</w:t>
      </w:r>
      <w:r w:rsidRPr="00FB2757">
        <w:rPr>
          <w:sz w:val="12"/>
        </w:rPr>
        <w:t>¶</w:t>
      </w:r>
      <w:r w:rsidRPr="00FB2757">
        <w:rPr>
          <w:sz w:val="10"/>
        </w:rPr>
        <w:t xml:space="preserve"> Jimmy Carter and George H.W. Bush joined the small ranks of incumbents defeated while seeking a second term. Ronald Reagan was elected in two landslides, yet his most successful year for domestic policy was his first year in office. Bill Clinton was twice elected by a comfortable margin, but with less than majority support, and despite a strong economy during his second </w:t>
      </w:r>
      <w:proofErr w:type="gramStart"/>
      <w:r w:rsidRPr="00FB2757">
        <w:rPr>
          <w:sz w:val="10"/>
        </w:rPr>
        <w:t>term,</w:t>
      </w:r>
      <w:proofErr w:type="gramEnd"/>
      <w:r w:rsidRPr="00FB2757">
        <w:rPr>
          <w:sz w:val="10"/>
        </w:rPr>
        <w:t xml:space="preserve"> his greatest legislative successes came during his first year with the passage of a controversial but crucial budget bill, the Family and Medical Leave Act, and the North American Free Trade Agreement. George W. Bush won election in 2000 having lost the popular vote, and though his impact on national security policy after the Sept. 11 attacks was far reaching, his greatest domestic policy successes came during 2001. Ambitious plans for Social Security reform, following his narrow re-election in 2004, went nowhere.</w:t>
      </w:r>
      <w:r w:rsidRPr="00FB2757">
        <w:rPr>
          <w:sz w:val="12"/>
        </w:rPr>
        <w:t>¶</w:t>
      </w:r>
      <w:r w:rsidRPr="00FB2757">
        <w:rPr>
          <w:sz w:val="10"/>
        </w:rPr>
        <w:t xml:space="preserve"> Faced with obstacles to successful leadership, recent presidents have come to rely more on their formal powers. The number of important executive orders has increased significantly since the 1960s, as have the issuance of presidential signing statements. Both are used by presidents in an attempt to shape and direct policy on their terms. Presidents have had to rely more on recess appointments as well, appointing individuals to important positions during a congressional recess (even a weekend recess) to avoid delays and obstruction often encountered in the Senate. Such </w:t>
      </w:r>
      <w:proofErr w:type="gramStart"/>
      <w:r w:rsidRPr="00FB2757">
        <w:rPr>
          <w:sz w:val="10"/>
        </w:rPr>
        <w:t>power</w:t>
      </w:r>
      <w:proofErr w:type="gramEnd"/>
      <w:r w:rsidRPr="00FB2757">
        <w:rPr>
          <w:sz w:val="10"/>
        </w:rPr>
        <w:t xml:space="preserve"> assertions typically elicit close media scrutiny and often further erode political capital.</w:t>
      </w:r>
      <w:r w:rsidRPr="00FB2757">
        <w:rPr>
          <w:sz w:val="12"/>
        </w:rPr>
        <w:t>¶</w:t>
      </w:r>
      <w:r w:rsidRPr="00FB2757">
        <w:rPr>
          <w:sz w:val="10"/>
        </w:rPr>
        <w:t xml:space="preserve"> Barack Obama's election in 2008 seemed to signal a change. Mr. Obama's popular vote majority was the largest for any president since 1988, and he was the first Democrat to clear the 50 percent mark since Lyndon Johnson. The president initially enjoyed strong public approval and, with a Democratic Congress, was able to produce an impressive string of legislative accomplishments during his first year and early into his second, capped by enactment of the Patient Protection and Affordable Care Act. But with each legislative battle and success, his political capital waned. His impressive successes with Congress in 2009 and 2010 were accompanied by a shift in the public mood against him, evident in the rise of the tea party movement, the collapse in his approval rating, and the large GOP gains in the 2010 elections, which brought a return to divided government.</w:t>
      </w:r>
      <w:r w:rsidRPr="00FB2757">
        <w:rPr>
          <w:sz w:val="12"/>
        </w:rPr>
        <w:t>¶</w:t>
      </w:r>
      <w:r w:rsidRPr="00FB2757">
        <w:rPr>
          <w:sz w:val="10"/>
        </w:rPr>
        <w:t xml:space="preserve"> By mid-2011, Mr. Obama's job approval had slipped well below its initial levels, and Congress was proving increasingly intransigent. In the face of declining public support and rising congressional opposition, Mr. Obama, like his predecessors, looked to the energetic use of executive power. In 2012, the president relied on executive discretion and legal ambiguity to allow homeowners to more easily refinance federally backed mortgages, to help veterans find employment and to make it easier for college graduates to consolidate federal student loan debt. He issued several executive orders effecting change in the nation's enforcement of existing immigration laws. He used an executive order to authorize the Department of Education to grant states waivers from the requirements of the No Child Left </w:t>
      </w:r>
      <w:proofErr w:type="gramStart"/>
      <w:r w:rsidRPr="00FB2757">
        <w:rPr>
          <w:sz w:val="10"/>
        </w:rPr>
        <w:t>Behind</w:t>
      </w:r>
      <w:proofErr w:type="gramEnd"/>
      <w:r w:rsidRPr="00FB2757">
        <w:rPr>
          <w:sz w:val="10"/>
        </w:rPr>
        <w:t xml:space="preserve"> Act — though the enacting legislation makes no accommodation for such waivers. Contrary to the outcry from partisan opponents, Mr. Obama's actions were hardly unprecedented or imperial. Rather, they represented a rather typical power assertion from a contemporary president.</w:t>
      </w:r>
      <w:r w:rsidRPr="00FB2757">
        <w:rPr>
          <w:sz w:val="12"/>
        </w:rPr>
        <w:t>¶</w:t>
      </w:r>
      <w:r w:rsidRPr="00FB2757">
        <w:rPr>
          <w:sz w:val="10"/>
        </w:rPr>
        <w:t xml:space="preserve"> Many looked to the 2012 election as a means to break present trends. But Barack </w:t>
      </w:r>
      <w:r w:rsidRPr="00FB2757">
        <w:rPr>
          <w:rStyle w:val="StyleUnderline"/>
        </w:rPr>
        <w:t>Obama's narrow re-election</w:t>
      </w:r>
      <w:r w:rsidRPr="00FB2757">
        <w:rPr>
          <w:sz w:val="10"/>
        </w:rPr>
        <w:t xml:space="preserve"> victory, coupled with the re-election of a somewhat-diminished Republican majority House and Democratic majority Senate, </w:t>
      </w:r>
      <w:r w:rsidRPr="00FB2757">
        <w:rPr>
          <w:rStyle w:val="StyleUnderline"/>
        </w:rPr>
        <w:t>hardly signals a grand resurgence of</w:t>
      </w:r>
      <w:r w:rsidRPr="00FB2757">
        <w:rPr>
          <w:sz w:val="10"/>
        </w:rPr>
        <w:t xml:space="preserve"> his </w:t>
      </w:r>
      <w:r w:rsidRPr="00FB2757">
        <w:rPr>
          <w:rStyle w:val="StyleUnderline"/>
        </w:rPr>
        <w:t>political capital</w:t>
      </w:r>
      <w:r w:rsidRPr="00FB2757">
        <w:rPr>
          <w:sz w:val="10"/>
        </w:rPr>
        <w:t>. The president's recent issuance of multiple executive orders to deal with the issue of gun violence is further evidence of his power trap. Faced with the likelihood of legislative defeat in Congress, the president must rely on claims of unilateral power. But such claims are not without limit or cost and will likely further erode his political capital.</w:t>
      </w:r>
      <w:r w:rsidRPr="00FB2757">
        <w:rPr>
          <w:sz w:val="12"/>
        </w:rPr>
        <w:t>¶</w:t>
      </w:r>
      <w:r w:rsidRPr="00FB2757">
        <w:rPr>
          <w:sz w:val="10"/>
        </w:rPr>
        <w:t xml:space="preserve"> </w:t>
      </w:r>
      <w:proofErr w:type="gramStart"/>
      <w:r w:rsidRPr="00FB2757">
        <w:rPr>
          <w:sz w:val="10"/>
        </w:rPr>
        <w:t>Only</w:t>
      </w:r>
      <w:proofErr w:type="gramEnd"/>
      <w:r w:rsidRPr="00FB2757">
        <w:rPr>
          <w:sz w:val="10"/>
        </w:rPr>
        <w:t xml:space="preserve"> by solving the problem of political capital is a president likely to avoid a power trap. </w:t>
      </w:r>
      <w:r w:rsidRPr="00211397">
        <w:rPr>
          <w:rStyle w:val="Emphasis"/>
          <w:highlight w:val="cyan"/>
        </w:rPr>
        <w:t>Presidents</w:t>
      </w:r>
      <w:r w:rsidRPr="00FB2757">
        <w:rPr>
          <w:sz w:val="10"/>
        </w:rPr>
        <w:t xml:space="preserve"> in recent years </w:t>
      </w:r>
      <w:r w:rsidRPr="00211397">
        <w:rPr>
          <w:rStyle w:val="Emphasis"/>
          <w:highlight w:val="cyan"/>
        </w:rPr>
        <w:t>have been unable to prevent</w:t>
      </w:r>
      <w:r w:rsidRPr="00FB2757">
        <w:rPr>
          <w:rStyle w:val="Emphasis"/>
        </w:rPr>
        <w:t xml:space="preserve"> their </w:t>
      </w:r>
      <w:r w:rsidRPr="00211397">
        <w:rPr>
          <w:rStyle w:val="Emphasis"/>
          <w:highlight w:val="cyan"/>
        </w:rPr>
        <w:t>p</w:t>
      </w:r>
      <w:r w:rsidRPr="00FB2757">
        <w:rPr>
          <w:rStyle w:val="Emphasis"/>
        </w:rPr>
        <w:t xml:space="preserve">olitical </w:t>
      </w:r>
      <w:r w:rsidRPr="00211397">
        <w:rPr>
          <w:rStyle w:val="Emphasis"/>
          <w:highlight w:val="cyan"/>
        </w:rPr>
        <w:t>c</w:t>
      </w:r>
      <w:r w:rsidRPr="00FB2757">
        <w:rPr>
          <w:rStyle w:val="Emphasis"/>
        </w:rPr>
        <w:t xml:space="preserve">apital </w:t>
      </w:r>
      <w:r w:rsidRPr="00211397">
        <w:rPr>
          <w:rStyle w:val="Emphasis"/>
          <w:highlight w:val="cyan"/>
        </w:rPr>
        <w:t>from eroding</w:t>
      </w:r>
      <w:r w:rsidRPr="00FB2757">
        <w:rPr>
          <w:sz w:val="10"/>
        </w:rPr>
        <w:t>. When it did, their power assertions often got them into further political trouble. Through leveraging public support, presidents have at times been able to overcome contemporary leadership challenges by adopting as their own issues that the public already supports. Bill Clinton's centrist "triangulation" and George W. Bush's careful issue selection early in his presidency allowed them to secure important policy changes — in Mr. Clinton's case, welfare reform and budget balance, in Mr. Bush's tax cuts and education reform — that at the time received popular approval.</w:t>
      </w:r>
      <w:r w:rsidRPr="00FB2757">
        <w:rPr>
          <w:sz w:val="12"/>
        </w:rPr>
        <w:t>¶</w:t>
      </w:r>
      <w:r w:rsidRPr="00FB2757">
        <w:rPr>
          <w:sz w:val="10"/>
        </w:rPr>
        <w:t xml:space="preserve"> However, </w:t>
      </w:r>
      <w:r w:rsidRPr="00211397">
        <w:rPr>
          <w:rStyle w:val="StyleUnderline"/>
          <w:highlight w:val="cyan"/>
        </w:rPr>
        <w:t>short-term legislative</w:t>
      </w:r>
      <w:r w:rsidRPr="00FB2757">
        <w:rPr>
          <w:rStyle w:val="StyleUnderline"/>
        </w:rPr>
        <w:t xml:space="preserve"> </w:t>
      </w:r>
      <w:r w:rsidRPr="00211397">
        <w:rPr>
          <w:rStyle w:val="StyleUnderline"/>
          <w:highlight w:val="cyan"/>
        </w:rPr>
        <w:t>strategies</w:t>
      </w:r>
      <w:r w:rsidRPr="00FB2757">
        <w:rPr>
          <w:sz w:val="10"/>
        </w:rPr>
        <w:t xml:space="preserve"> </w:t>
      </w:r>
      <w:r w:rsidRPr="00FB2757">
        <w:rPr>
          <w:rStyle w:val="StyleUnderline"/>
        </w:rPr>
        <w:t>may win policy success</w:t>
      </w:r>
      <w:r w:rsidRPr="00FB2757">
        <w:rPr>
          <w:sz w:val="10"/>
        </w:rPr>
        <w:t xml:space="preserve"> for a president </w:t>
      </w:r>
      <w:r w:rsidRPr="00FB2757">
        <w:rPr>
          <w:rStyle w:val="StyleUnderline"/>
        </w:rPr>
        <w:t xml:space="preserve">but </w:t>
      </w:r>
      <w:r w:rsidRPr="00211397">
        <w:rPr>
          <w:rStyle w:val="StyleUnderline"/>
          <w:highlight w:val="cyan"/>
        </w:rPr>
        <w:t>do not serve as an antidote to</w:t>
      </w:r>
      <w:r w:rsidRPr="00211397">
        <w:rPr>
          <w:sz w:val="10"/>
          <w:highlight w:val="cyan"/>
        </w:rPr>
        <w:t xml:space="preserve"> </w:t>
      </w:r>
      <w:r w:rsidRPr="00211397">
        <w:rPr>
          <w:rStyle w:val="StyleUnderline"/>
          <w:highlight w:val="cyan"/>
        </w:rPr>
        <w:t xml:space="preserve">declining </w:t>
      </w:r>
      <w:r w:rsidRPr="00211397">
        <w:rPr>
          <w:rStyle w:val="Emphasis"/>
          <w:highlight w:val="cyan"/>
        </w:rPr>
        <w:t>p</w:t>
      </w:r>
      <w:r w:rsidRPr="00FB2757">
        <w:rPr>
          <w:rStyle w:val="StyleUnderline"/>
        </w:rPr>
        <w:t xml:space="preserve">olitical </w:t>
      </w:r>
      <w:r w:rsidRPr="00211397">
        <w:rPr>
          <w:rStyle w:val="Emphasis"/>
          <w:highlight w:val="cyan"/>
        </w:rPr>
        <w:t>c</w:t>
      </w:r>
      <w:r w:rsidRPr="00FB2757">
        <w:rPr>
          <w:rStyle w:val="StyleUnderline"/>
        </w:rPr>
        <w:t>apital</w:t>
      </w:r>
      <w:r w:rsidRPr="00FB2757">
        <w:rPr>
          <w:sz w:val="10"/>
        </w:rPr>
        <w:t xml:space="preserve"> over time, as the difficult final years of both the Bill Clinton and George W. Bush presidencies demonstrate. None of Barack Obama's recent predecessors solved </w:t>
      </w:r>
      <w:r w:rsidRPr="00FB2757">
        <w:rPr>
          <w:rStyle w:val="StyleUnderline"/>
        </w:rPr>
        <w:t>the political capital</w:t>
      </w:r>
      <w:r w:rsidRPr="00FB2757">
        <w:rPr>
          <w:sz w:val="10"/>
        </w:rPr>
        <w:t xml:space="preserve"> problem or avoided the power trap. It </w:t>
      </w:r>
      <w:r w:rsidRPr="00FB2757">
        <w:rPr>
          <w:rStyle w:val="StyleUnderline"/>
        </w:rPr>
        <w:t>is the central political challenge</w:t>
      </w:r>
      <w:r w:rsidRPr="00FB2757">
        <w:rPr>
          <w:sz w:val="10"/>
        </w:rPr>
        <w:t xml:space="preserve"> </w:t>
      </w:r>
      <w:r w:rsidRPr="00FB2757">
        <w:rPr>
          <w:rStyle w:val="StyleUnderline"/>
        </w:rPr>
        <w:t>confronted by modern presidents</w:t>
      </w:r>
      <w:r w:rsidRPr="00FB2757">
        <w:rPr>
          <w:sz w:val="10"/>
        </w:rPr>
        <w:t xml:space="preserve"> and one that will likely weigh heavily on the current president's mind today as he takes his second oath of office.</w:t>
      </w:r>
    </w:p>
    <w:p w:rsidR="005760B7" w:rsidRDefault="005760B7" w:rsidP="005760B7"/>
    <w:p w:rsidR="005760B7" w:rsidRPr="00BE033E" w:rsidRDefault="005760B7" w:rsidP="005760B7">
      <w:pPr>
        <w:pStyle w:val="Heading4"/>
      </w:pPr>
      <w:r w:rsidRPr="00BE033E">
        <w:t>PC is finite</w:t>
      </w:r>
      <w:r>
        <w:t>- need to pick and choose battles to preserve capital</w:t>
      </w:r>
    </w:p>
    <w:p w:rsidR="005760B7" w:rsidRPr="009E3A57" w:rsidRDefault="005760B7" w:rsidP="005760B7">
      <w:pPr>
        <w:rPr>
          <w:b/>
          <w:bCs/>
          <w:sz w:val="26"/>
        </w:rPr>
      </w:pPr>
      <w:proofErr w:type="spellStart"/>
      <w:r w:rsidRPr="0098728C">
        <w:rPr>
          <w:rStyle w:val="Style13ptBold"/>
        </w:rPr>
        <w:t>Sanghoee</w:t>
      </w:r>
      <w:proofErr w:type="spellEnd"/>
      <w:r w:rsidRPr="0098728C">
        <w:rPr>
          <w:rStyle w:val="Style13ptBold"/>
        </w:rPr>
        <w:t xml:space="preserve">, 13 </w:t>
      </w:r>
      <w:proofErr w:type="spellStart"/>
      <w:r>
        <w:t>Sangay</w:t>
      </w:r>
      <w:proofErr w:type="spellEnd"/>
      <w:r>
        <w:t xml:space="preserve"> </w:t>
      </w:r>
      <w:proofErr w:type="spellStart"/>
      <w:r>
        <w:t>Sanghoee</w:t>
      </w:r>
      <w:proofErr w:type="spellEnd"/>
      <w:r>
        <w:t xml:space="preserve">, Political Commentator, has worked at leading investment banks as well as at a multi-billion dollar hedge fund. He has an MBA from Columbia Business School, Huffington Post, 4/10/13, </w:t>
      </w:r>
      <w:hyperlink r:id="rId88" w:history="1">
        <w:r w:rsidRPr="00311FF8">
          <w:rPr>
            <w:rStyle w:val="Hyperlink"/>
          </w:rPr>
          <w:t>http://www.huffingtonpost.com/sanjay-sanghoee/compromise-reform-how-oba_b_3055100.html</w:t>
        </w:r>
      </w:hyperlink>
    </w:p>
    <w:p w:rsidR="005760B7" w:rsidRDefault="005760B7" w:rsidP="005760B7">
      <w:pPr>
        <w:rPr>
          <w:rStyle w:val="StyleUnderline"/>
        </w:rPr>
      </w:pPr>
      <w:r>
        <w:rPr>
          <w:sz w:val="16"/>
        </w:rPr>
        <w:t xml:space="preserve">There is only one thing that President Obama can truly rely on, and that is to get attacked no matter what he does. When he stands up for Democratic principles, he is criticized by the Republicans for betraying the nation's values. When he tries to be bipartisan, he is criticized by the Democrats for being weak and a turncoat. </w:t>
      </w:r>
      <w:r>
        <w:rPr>
          <w:rStyle w:val="StyleUnderline"/>
        </w:rPr>
        <w:t>It seems he just cannot win.</w:t>
      </w:r>
      <w:r>
        <w:rPr>
          <w:sz w:val="16"/>
        </w:rPr>
        <w:t xml:space="preserve"> </w:t>
      </w:r>
      <w:r>
        <w:rPr>
          <w:rStyle w:val="StyleUnderline"/>
        </w:rPr>
        <w:t xml:space="preserve">But he can, and </w:t>
      </w:r>
      <w:r>
        <w:rPr>
          <w:sz w:val="16"/>
        </w:rPr>
        <w:t xml:space="preserve">whether his critics realize it or not, </w:t>
      </w:r>
      <w:r>
        <w:rPr>
          <w:rStyle w:val="StyleUnderline"/>
        </w:rPr>
        <w:t>Obama is doing it right now</w:t>
      </w:r>
      <w:r>
        <w:rPr>
          <w:sz w:val="16"/>
        </w:rPr>
        <w:t xml:space="preserve">. To understand this, however, it is important to recognize what motivates this particular president. Some presidents are caretakers. In their view, the best leadership is to make sure that nothing goes terribly wrong and that the ship remains stable. As long as they do that, they consider themselves successful. But that is not this president. </w:t>
      </w:r>
      <w:r w:rsidRPr="00211397">
        <w:rPr>
          <w:rStyle w:val="StyleUnderline"/>
          <w:highlight w:val="cyan"/>
        </w:rPr>
        <w:t>This president wants to accomplish</w:t>
      </w:r>
      <w:r>
        <w:rPr>
          <w:rStyle w:val="StyleUnderline"/>
        </w:rPr>
        <w:t xml:space="preserve"> </w:t>
      </w:r>
      <w:r w:rsidRPr="00211397">
        <w:rPr>
          <w:rStyle w:val="StyleUnderline"/>
          <w:highlight w:val="cyan"/>
        </w:rPr>
        <w:t>something</w:t>
      </w:r>
      <w:r>
        <w:rPr>
          <w:sz w:val="16"/>
        </w:rPr>
        <w:t xml:space="preserve"> tangible, </w:t>
      </w:r>
      <w:r w:rsidRPr="00211397">
        <w:rPr>
          <w:rStyle w:val="StyleUnderline"/>
          <w:highlight w:val="cyan"/>
        </w:rPr>
        <w:t>dramatic</w:t>
      </w:r>
      <w:r>
        <w:rPr>
          <w:rStyle w:val="StyleUnderline"/>
        </w:rPr>
        <w:t>,</w:t>
      </w:r>
      <w:r>
        <w:rPr>
          <w:sz w:val="16"/>
        </w:rPr>
        <w:t xml:space="preserve"> and lasting, and that is </w:t>
      </w:r>
      <w:r>
        <w:rPr>
          <w:rStyle w:val="StyleUnderline"/>
        </w:rPr>
        <w:t xml:space="preserve">to institute reform. </w:t>
      </w:r>
      <w:proofErr w:type="gramStart"/>
      <w:r>
        <w:rPr>
          <w:sz w:val="16"/>
        </w:rPr>
        <w:t xml:space="preserve">Reform in healthcare, reform in marriage equality, </w:t>
      </w:r>
      <w:r>
        <w:rPr>
          <w:rStyle w:val="StyleUnderline"/>
        </w:rPr>
        <w:t>reform in immigration</w:t>
      </w:r>
      <w:r>
        <w:rPr>
          <w:sz w:val="16"/>
        </w:rPr>
        <w:t>, reform in education, reform in campaign finance, and reform in clean energy.</w:t>
      </w:r>
      <w:proofErr w:type="gramEnd"/>
      <w:r>
        <w:rPr>
          <w:sz w:val="16"/>
        </w:rPr>
        <w:t xml:space="preserve"> In all these areas, </w:t>
      </w:r>
      <w:r>
        <w:rPr>
          <w:rStyle w:val="StyleUnderline"/>
        </w:rPr>
        <w:t xml:space="preserve">Obama sees the potential for dramatic change and lasting long-term effects, </w:t>
      </w:r>
      <w:r w:rsidRPr="00211397">
        <w:rPr>
          <w:rStyle w:val="StyleUnderline"/>
          <w:highlight w:val="cyan"/>
        </w:rPr>
        <w:t>and</w:t>
      </w:r>
      <w:r>
        <w:rPr>
          <w:sz w:val="16"/>
        </w:rPr>
        <w:t xml:space="preserve"> that is why </w:t>
      </w:r>
      <w:r w:rsidRPr="00211397">
        <w:rPr>
          <w:sz w:val="16"/>
          <w:highlight w:val="cyan"/>
        </w:rPr>
        <w:t>h</w:t>
      </w:r>
      <w:r w:rsidRPr="00211397">
        <w:rPr>
          <w:rStyle w:val="StyleUnderline"/>
          <w:highlight w:val="cyan"/>
        </w:rPr>
        <w:t xml:space="preserve">e is willing to </w:t>
      </w:r>
      <w:r w:rsidRPr="00211397">
        <w:rPr>
          <w:rStyle w:val="Emphasis"/>
          <w:highlight w:val="cyan"/>
        </w:rPr>
        <w:t>go to the mat</w:t>
      </w:r>
      <w:r>
        <w:rPr>
          <w:rStyle w:val="StyleUnderline"/>
        </w:rPr>
        <w:t xml:space="preserve"> on these issues. </w:t>
      </w:r>
      <w:r w:rsidRPr="00211397">
        <w:rPr>
          <w:rStyle w:val="StyleUnderline"/>
          <w:highlight w:val="cyan"/>
        </w:rPr>
        <w:t>On other things</w:t>
      </w:r>
      <w:r>
        <w:rPr>
          <w:rStyle w:val="StyleUnderline"/>
        </w:rPr>
        <w:t>,</w:t>
      </w:r>
      <w:r>
        <w:rPr>
          <w:sz w:val="16"/>
        </w:rPr>
        <w:t xml:space="preserve"> including Social Security and Medicare, </w:t>
      </w:r>
      <w:r>
        <w:rPr>
          <w:rStyle w:val="StyleUnderline"/>
        </w:rPr>
        <w:t xml:space="preserve">the budget deficit, and even gun control, </w:t>
      </w:r>
      <w:r w:rsidRPr="00211397">
        <w:rPr>
          <w:rStyle w:val="StyleUnderline"/>
          <w:highlight w:val="cyan"/>
        </w:rPr>
        <w:t>he sees less room for</w:t>
      </w:r>
      <w:r>
        <w:rPr>
          <w:rStyle w:val="StyleUnderline"/>
        </w:rPr>
        <w:t xml:space="preserve"> dramatic </w:t>
      </w:r>
      <w:r w:rsidRPr="00211397">
        <w:rPr>
          <w:rStyle w:val="StyleUnderline"/>
          <w:highlight w:val="cyan"/>
        </w:rPr>
        <w:t>improvement</w:t>
      </w:r>
      <w:r>
        <w:rPr>
          <w:sz w:val="16"/>
        </w:rPr>
        <w:t xml:space="preserve"> - either because of circumstances or political reality - </w:t>
      </w:r>
      <w:r w:rsidRPr="00211397">
        <w:rPr>
          <w:rStyle w:val="StyleUnderline"/>
          <w:highlight w:val="cyan"/>
        </w:rPr>
        <w:t>and so is more willing to compromise.</w:t>
      </w:r>
      <w:r>
        <w:rPr>
          <w:rStyle w:val="StyleUnderline"/>
        </w:rPr>
        <w:t xml:space="preserve"> </w:t>
      </w:r>
      <w:r>
        <w:rPr>
          <w:sz w:val="16"/>
        </w:rPr>
        <w:t xml:space="preserve">Is this good or bad? It is neither, really. It is just the nature of this presidency and perhaps Obama's destiny. </w:t>
      </w:r>
      <w:r w:rsidRPr="00211397">
        <w:rPr>
          <w:rStyle w:val="StyleUnderline"/>
          <w:highlight w:val="cyan"/>
        </w:rPr>
        <w:t xml:space="preserve">Leaders </w:t>
      </w:r>
      <w:r w:rsidRPr="00211397">
        <w:rPr>
          <w:rStyle w:val="Emphasis"/>
          <w:highlight w:val="cyan"/>
        </w:rPr>
        <w:t>pick and choose</w:t>
      </w:r>
      <w:r w:rsidRPr="00211397">
        <w:rPr>
          <w:rStyle w:val="StyleUnderline"/>
          <w:highlight w:val="cyan"/>
        </w:rPr>
        <w:t xml:space="preserve"> their battles</w:t>
      </w:r>
      <w:r>
        <w:rPr>
          <w:sz w:val="16"/>
        </w:rPr>
        <w:t xml:space="preserve"> based on the nation's circumstances, unexpected contingencies, and their own instincts. President </w:t>
      </w:r>
      <w:r>
        <w:rPr>
          <w:rStyle w:val="StyleUnderline"/>
        </w:rPr>
        <w:t xml:space="preserve">Obama's instincts led him to fight for healthcare, so he did - ferociously, and he will </w:t>
      </w:r>
      <w:r>
        <w:rPr>
          <w:rStyle w:val="Emphasis"/>
        </w:rPr>
        <w:t>do the same for immigration</w:t>
      </w:r>
      <w:r>
        <w:rPr>
          <w:sz w:val="16"/>
        </w:rPr>
        <w:t xml:space="preserve">, education, and clean energy. </w:t>
      </w:r>
      <w:r w:rsidRPr="00211397">
        <w:rPr>
          <w:rStyle w:val="StyleUnderline"/>
          <w:highlight w:val="cyan"/>
        </w:rPr>
        <w:t>He is being</w:t>
      </w:r>
      <w:r>
        <w:rPr>
          <w:rStyle w:val="StyleUnderline"/>
        </w:rPr>
        <w:t xml:space="preserve"> roundly </w:t>
      </w:r>
      <w:r w:rsidRPr="00211397">
        <w:rPr>
          <w:rStyle w:val="StyleUnderline"/>
          <w:highlight w:val="cyan"/>
        </w:rPr>
        <w:t>criticized</w:t>
      </w:r>
      <w:r>
        <w:rPr>
          <w:rStyle w:val="StyleUnderline"/>
        </w:rPr>
        <w:t xml:space="preserve"> for proposing a budget that agrees to cuts in Social Security</w:t>
      </w:r>
      <w:r>
        <w:rPr>
          <w:sz w:val="16"/>
        </w:rPr>
        <w:t xml:space="preserve"> by tying it to a Chained CPI, </w:t>
      </w:r>
      <w:r>
        <w:rPr>
          <w:rStyle w:val="StyleUnderline"/>
        </w:rPr>
        <w:t xml:space="preserve">and for agreeing to a softer gun control bill </w:t>
      </w:r>
      <w:r>
        <w:rPr>
          <w:sz w:val="16"/>
        </w:rPr>
        <w:t xml:space="preserve">than the one his party promised after Newtown, in order to reach compromise with the Republicans. </w:t>
      </w:r>
      <w:r w:rsidRPr="00211397">
        <w:rPr>
          <w:rStyle w:val="StyleUnderline"/>
          <w:highlight w:val="cyan"/>
        </w:rPr>
        <w:t>But</w:t>
      </w:r>
      <w:r>
        <w:rPr>
          <w:rStyle w:val="StyleUnderline"/>
        </w:rPr>
        <w:t xml:space="preserve"> what</w:t>
      </w:r>
      <w:r>
        <w:rPr>
          <w:sz w:val="16"/>
        </w:rPr>
        <w:t xml:space="preserve"> I believe </w:t>
      </w:r>
      <w:r>
        <w:rPr>
          <w:rStyle w:val="StyleUnderline"/>
        </w:rPr>
        <w:t xml:space="preserve">is really happening is that </w:t>
      </w:r>
      <w:r w:rsidRPr="00211397">
        <w:rPr>
          <w:rStyle w:val="StyleUnderline"/>
          <w:highlight w:val="cyan"/>
        </w:rPr>
        <w:t>Obama</w:t>
      </w:r>
      <w:r>
        <w:rPr>
          <w:rStyle w:val="StyleUnderline"/>
        </w:rPr>
        <w:t xml:space="preserve"> </w:t>
      </w:r>
      <w:r w:rsidRPr="00211397">
        <w:rPr>
          <w:rStyle w:val="StyleUnderline"/>
          <w:highlight w:val="cyan"/>
        </w:rPr>
        <w:t>is making</w:t>
      </w:r>
      <w:r>
        <w:rPr>
          <w:rStyle w:val="StyleUnderline"/>
        </w:rPr>
        <w:t xml:space="preserve"> some </w:t>
      </w:r>
      <w:r w:rsidRPr="00211397">
        <w:rPr>
          <w:rStyle w:val="Emphasis"/>
          <w:highlight w:val="cyan"/>
        </w:rPr>
        <w:t>very tough choices. Political capital is a finite resource and this president will use it where he feels it will do the most good</w:t>
      </w:r>
      <w:r>
        <w:rPr>
          <w:rStyle w:val="StyleUnderline"/>
        </w:rPr>
        <w:t xml:space="preserve">. </w:t>
      </w:r>
      <w:r>
        <w:rPr>
          <w:sz w:val="16"/>
        </w:rPr>
        <w:t xml:space="preserve">We can disagree with him on his priorities, but I also see where he is coming from. Preserving Social Security is important but so is getting a budget passed and reaching some type of compromise to keep the government running. Gun control is urgent but so are immigration and education. </w:t>
      </w:r>
      <w:r>
        <w:rPr>
          <w:rStyle w:val="StyleUnderline"/>
        </w:rPr>
        <w:t>History will decide whether the benefits of Obama's reforms on some fronts will outweigh the costs of his bipartisan compromises on others, but</w:t>
      </w:r>
      <w:r>
        <w:rPr>
          <w:sz w:val="16"/>
        </w:rPr>
        <w:t xml:space="preserve"> in the meantime, the Democrats should remember that </w:t>
      </w:r>
      <w:r w:rsidRPr="00211397">
        <w:rPr>
          <w:rStyle w:val="StyleUnderline"/>
          <w:highlight w:val="cyan"/>
        </w:rPr>
        <w:t xml:space="preserve">governing has always been about </w:t>
      </w:r>
      <w:r w:rsidRPr="00211397">
        <w:rPr>
          <w:rStyle w:val="Emphasis"/>
          <w:highlight w:val="cyan"/>
        </w:rPr>
        <w:t>horse-trading</w:t>
      </w:r>
      <w:r w:rsidRPr="00211397">
        <w:rPr>
          <w:rStyle w:val="StyleUnderline"/>
          <w:highlight w:val="cyan"/>
        </w:rPr>
        <w:t xml:space="preserve">, and that Obama has </w:t>
      </w:r>
      <w:r w:rsidRPr="00211397">
        <w:rPr>
          <w:rStyle w:val="Emphasis"/>
          <w:highlight w:val="cyan"/>
        </w:rPr>
        <w:t>only a short time left</w:t>
      </w:r>
      <w:r w:rsidRPr="00211397">
        <w:rPr>
          <w:rStyle w:val="StyleUnderline"/>
          <w:highlight w:val="cyan"/>
        </w:rPr>
        <w:t xml:space="preserve"> to address</w:t>
      </w:r>
      <w:r>
        <w:rPr>
          <w:rStyle w:val="StyleUnderline"/>
        </w:rPr>
        <w:t xml:space="preserve"> the major facets of </w:t>
      </w:r>
      <w:r w:rsidRPr="00211397">
        <w:rPr>
          <w:rStyle w:val="StyleUnderline"/>
          <w:highlight w:val="cyan"/>
        </w:rPr>
        <w:t>his agenda</w:t>
      </w:r>
      <w:r>
        <w:rPr>
          <w:sz w:val="16"/>
        </w:rPr>
        <w:t xml:space="preserve">. </w:t>
      </w:r>
      <w:r w:rsidRPr="00211397">
        <w:rPr>
          <w:rStyle w:val="StyleUnderline"/>
          <w:highlight w:val="cyan"/>
        </w:rPr>
        <w:t xml:space="preserve">Obama is </w:t>
      </w:r>
      <w:r w:rsidRPr="00211397">
        <w:rPr>
          <w:rStyle w:val="Emphasis"/>
          <w:highlight w:val="cyan"/>
        </w:rPr>
        <w:t>prepared to lose a few battles in order to win the war</w:t>
      </w:r>
      <w:r w:rsidRPr="00211397">
        <w:rPr>
          <w:sz w:val="16"/>
          <w:highlight w:val="cyan"/>
        </w:rPr>
        <w:t>.</w:t>
      </w:r>
      <w:r>
        <w:rPr>
          <w:sz w:val="16"/>
        </w:rPr>
        <w:t xml:space="preserve"> That is not being weak or a turncoat. </w:t>
      </w:r>
      <w:r w:rsidRPr="00211397">
        <w:rPr>
          <w:rStyle w:val="StyleUnderline"/>
          <w:highlight w:val="cyan"/>
        </w:rPr>
        <w:t xml:space="preserve">It is being </w:t>
      </w:r>
      <w:r w:rsidRPr="00211397">
        <w:rPr>
          <w:rStyle w:val="Emphasis"/>
          <w:highlight w:val="cyan"/>
        </w:rPr>
        <w:t>pragmatic and smart</w:t>
      </w:r>
      <w:r w:rsidRPr="00211397">
        <w:rPr>
          <w:rStyle w:val="StyleUnderline"/>
          <w:highlight w:val="cyan"/>
        </w:rPr>
        <w:t>. It is</w:t>
      </w:r>
      <w:r>
        <w:rPr>
          <w:rStyle w:val="StyleUnderline"/>
        </w:rPr>
        <w:t xml:space="preserve"> </w:t>
      </w:r>
      <w:r>
        <w:rPr>
          <w:sz w:val="16"/>
        </w:rPr>
        <w:t xml:space="preserve">also </w:t>
      </w:r>
      <w:r w:rsidRPr="00211397">
        <w:rPr>
          <w:rStyle w:val="StyleUnderline"/>
          <w:highlight w:val="cyan"/>
        </w:rPr>
        <w:t>being Presidential</w:t>
      </w:r>
      <w:r>
        <w:rPr>
          <w:rStyle w:val="StyleUnderline"/>
        </w:rPr>
        <w:t>.</w:t>
      </w:r>
    </w:p>
    <w:p w:rsidR="005760B7" w:rsidRPr="00A41A97" w:rsidRDefault="005760B7" w:rsidP="005760B7">
      <w:pPr>
        <w:rPr>
          <w:bCs/>
          <w:u w:val="single"/>
        </w:rPr>
      </w:pPr>
    </w:p>
    <w:p w:rsidR="005760B7" w:rsidRPr="000C26A4" w:rsidRDefault="005760B7" w:rsidP="005760B7">
      <w:pPr>
        <w:pStyle w:val="Heading4"/>
      </w:pPr>
      <w:r>
        <w:t>Win doesn’t spill over fast enough</w:t>
      </w:r>
    </w:p>
    <w:p w:rsidR="005760B7" w:rsidRPr="000C26A4" w:rsidRDefault="005760B7" w:rsidP="005760B7">
      <w:r w:rsidRPr="0098728C">
        <w:rPr>
          <w:rStyle w:val="Style13ptBold"/>
        </w:rPr>
        <w:t>Silber 07</w:t>
      </w:r>
      <w:r w:rsidRPr="000C26A4">
        <w:t xml:space="preserve"> [PhD Political Science &amp; Communication – focus on the Rhetoric of Presidential Policy-Making – Prof of </w:t>
      </w:r>
      <w:proofErr w:type="spellStart"/>
      <w:r w:rsidRPr="000C26A4">
        <w:t>Poli</w:t>
      </w:r>
      <w:proofErr w:type="spellEnd"/>
      <w:r w:rsidRPr="000C26A4">
        <w:t xml:space="preserve"> </w:t>
      </w:r>
      <w:proofErr w:type="spellStart"/>
      <w:r w:rsidRPr="000C26A4">
        <w:t>Sci</w:t>
      </w:r>
      <w:proofErr w:type="spellEnd"/>
      <w:r w:rsidRPr="000C26A4">
        <w:t xml:space="preserve"> – Samford, [Marissa, WHAT MAKES A PRESIDENT QUACK?, Prepared for delivery at the 2007 Annual Meeting of the American Political Science Association, August 30th-September 2nd, 2007, UNDERSTANDING LAME DUCK STATUS THROUGH THE EYES OF THE MEDIA AND POLITICIANS]</w:t>
      </w:r>
    </w:p>
    <w:p w:rsidR="005760B7" w:rsidRDefault="005760B7" w:rsidP="005760B7">
      <w:pPr>
        <w:rPr>
          <w:sz w:val="16"/>
        </w:rPr>
      </w:pPr>
      <w:r w:rsidRPr="000C26A4">
        <w:rPr>
          <w:rStyle w:val="underline"/>
        </w:rPr>
        <w:t>Important to the discussion of political capital is whether or not it can be replenished over a term</w:t>
      </w:r>
      <w:r w:rsidRPr="000C26A4">
        <w:rPr>
          <w:sz w:val="16"/>
        </w:rPr>
        <w:t xml:space="preserve">. </w:t>
      </w:r>
      <w:r w:rsidRPr="00211397">
        <w:rPr>
          <w:rStyle w:val="underline"/>
          <w:highlight w:val="cyan"/>
        </w:rPr>
        <w:t>If a President expends p</w:t>
      </w:r>
      <w:r w:rsidRPr="00136162">
        <w:rPr>
          <w:rStyle w:val="underline"/>
        </w:rPr>
        <w:t xml:space="preserve">olitical </w:t>
      </w:r>
      <w:r w:rsidRPr="00211397">
        <w:rPr>
          <w:rStyle w:val="underline"/>
          <w:highlight w:val="cyan"/>
        </w:rPr>
        <w:t>c</w:t>
      </w:r>
      <w:r w:rsidRPr="00136162">
        <w:rPr>
          <w:rStyle w:val="underline"/>
        </w:rPr>
        <w:t>apital on his agenda</w:t>
      </w:r>
      <w:r w:rsidRPr="00211397">
        <w:rPr>
          <w:rStyle w:val="underline"/>
          <w:highlight w:val="cyan"/>
        </w:rPr>
        <w:t>, can it be replaced</w:t>
      </w:r>
      <w:r w:rsidRPr="000C26A4">
        <w:rPr>
          <w:sz w:val="16"/>
        </w:rPr>
        <w:t xml:space="preserve">? Light </w:t>
      </w:r>
      <w:proofErr w:type="gramStart"/>
      <w:r w:rsidRPr="000C26A4">
        <w:rPr>
          <w:sz w:val="16"/>
        </w:rPr>
        <w:t>suggests  that</w:t>
      </w:r>
      <w:proofErr w:type="gramEnd"/>
      <w:r w:rsidRPr="000C26A4">
        <w:rPr>
          <w:sz w:val="16"/>
        </w:rPr>
        <w:t xml:space="preserve"> “capital declines over time – public approval consistently falls: midterm losses occur” (31).  </w:t>
      </w:r>
      <w:r w:rsidRPr="00211397">
        <w:rPr>
          <w:rStyle w:val="underline"/>
          <w:highlight w:val="cyan"/>
        </w:rPr>
        <w:t xml:space="preserve">Capital can be rebuilt, </w:t>
      </w:r>
      <w:r w:rsidRPr="00136162">
        <w:rPr>
          <w:rStyle w:val="underline"/>
        </w:rPr>
        <w:t xml:space="preserve">but </w:t>
      </w:r>
      <w:r w:rsidRPr="00211397">
        <w:rPr>
          <w:rStyle w:val="Emphasis"/>
          <w:highlight w:val="cyan"/>
        </w:rPr>
        <w:t>only to a limited extent</w:t>
      </w:r>
      <w:r w:rsidRPr="000C26A4">
        <w:rPr>
          <w:rStyle w:val="underline"/>
        </w:rPr>
        <w:t xml:space="preserve">. </w:t>
      </w:r>
      <w:r w:rsidRPr="00211397">
        <w:rPr>
          <w:rStyle w:val="underline"/>
          <w:highlight w:val="cyan"/>
        </w:rPr>
        <w:t xml:space="preserve">The decline </w:t>
      </w:r>
      <w:r w:rsidRPr="00136162">
        <w:rPr>
          <w:rStyle w:val="underline"/>
        </w:rPr>
        <w:t xml:space="preserve">of capital </w:t>
      </w:r>
      <w:r w:rsidRPr="00211397">
        <w:rPr>
          <w:rStyle w:val="underline"/>
          <w:highlight w:val="cyan"/>
        </w:rPr>
        <w:t>makes</w:t>
      </w:r>
      <w:r w:rsidRPr="00136162">
        <w:rPr>
          <w:rStyle w:val="underline"/>
        </w:rPr>
        <w:t xml:space="preserve"> </w:t>
      </w:r>
      <w:r w:rsidRPr="00211397">
        <w:rPr>
          <w:rStyle w:val="underline"/>
          <w:highlight w:val="cyan"/>
        </w:rPr>
        <w:t xml:space="preserve">it difficult </w:t>
      </w:r>
      <w:proofErr w:type="gramStart"/>
      <w:r w:rsidRPr="00211397">
        <w:rPr>
          <w:rStyle w:val="underline"/>
          <w:highlight w:val="cyan"/>
        </w:rPr>
        <w:t>to  access</w:t>
      </w:r>
      <w:proofErr w:type="gramEnd"/>
      <w:r w:rsidRPr="00211397">
        <w:rPr>
          <w:rStyle w:val="underline"/>
          <w:highlight w:val="cyan"/>
        </w:rPr>
        <w:t xml:space="preserve"> information, recruit </w:t>
      </w:r>
      <w:r w:rsidRPr="003453FE">
        <w:rPr>
          <w:rStyle w:val="underline"/>
        </w:rPr>
        <w:t xml:space="preserve">more expertise </w:t>
      </w:r>
      <w:r w:rsidRPr="00211397">
        <w:rPr>
          <w:rStyle w:val="underline"/>
          <w:highlight w:val="cyan"/>
        </w:rPr>
        <w:t>and maintain energy.</w:t>
      </w:r>
      <w:r w:rsidRPr="000C26A4">
        <w:rPr>
          <w:rStyle w:val="underline"/>
        </w:rPr>
        <w:t xml:space="preserve"> </w:t>
      </w:r>
      <w:r w:rsidRPr="00211397">
        <w:rPr>
          <w:rStyle w:val="underline"/>
          <w:highlight w:val="cyan"/>
        </w:rPr>
        <w:t xml:space="preserve">If a </w:t>
      </w:r>
      <w:r w:rsidRPr="003453FE">
        <w:rPr>
          <w:rStyle w:val="underline"/>
        </w:rPr>
        <w:t xml:space="preserve">lame duck President </w:t>
      </w:r>
      <w:r w:rsidRPr="00211397">
        <w:rPr>
          <w:rStyle w:val="underline"/>
          <w:highlight w:val="cyan"/>
        </w:rPr>
        <w:t xml:space="preserve">can </w:t>
      </w:r>
      <w:proofErr w:type="gramStart"/>
      <w:r w:rsidRPr="00211397">
        <w:rPr>
          <w:rStyle w:val="underline"/>
          <w:highlight w:val="cyan"/>
        </w:rPr>
        <w:t>be  defined</w:t>
      </w:r>
      <w:proofErr w:type="gramEnd"/>
      <w:r w:rsidRPr="00211397">
        <w:rPr>
          <w:rStyle w:val="underline"/>
          <w:highlight w:val="cyan"/>
        </w:rPr>
        <w:t xml:space="preserve"> by a loss of p</w:t>
      </w:r>
      <w:r w:rsidRPr="003453FE">
        <w:rPr>
          <w:rStyle w:val="underline"/>
        </w:rPr>
        <w:t>olitical</w:t>
      </w:r>
      <w:r w:rsidRPr="00211397">
        <w:rPr>
          <w:rStyle w:val="underline"/>
          <w:highlight w:val="cyan"/>
        </w:rPr>
        <w:t xml:space="preserve"> c</w:t>
      </w:r>
      <w:r w:rsidRPr="003453FE">
        <w:rPr>
          <w:rStyle w:val="underline"/>
        </w:rPr>
        <w:t>apital</w:t>
      </w:r>
      <w:r w:rsidRPr="000C26A4">
        <w:rPr>
          <w:sz w:val="16"/>
        </w:rPr>
        <w:t xml:space="preserve">, this paper helps determine if such capital can be replenished  or if </w:t>
      </w:r>
      <w:r w:rsidRPr="00211397">
        <w:rPr>
          <w:rStyle w:val="underline"/>
          <w:highlight w:val="cyan"/>
        </w:rPr>
        <w:t>a lame duck can accomplish little</w:t>
      </w:r>
      <w:r w:rsidRPr="000C26A4">
        <w:rPr>
          <w:sz w:val="16"/>
        </w:rPr>
        <w:t xml:space="preserve">. Before determining this, a definition of a lame </w:t>
      </w:r>
      <w:proofErr w:type="gramStart"/>
      <w:r w:rsidRPr="000C26A4">
        <w:rPr>
          <w:sz w:val="16"/>
        </w:rPr>
        <w:t>duck  President</w:t>
      </w:r>
      <w:proofErr w:type="gramEnd"/>
      <w:r w:rsidRPr="000C26A4">
        <w:rPr>
          <w:sz w:val="16"/>
        </w:rPr>
        <w:t xml:space="preserve"> must be developed.  </w:t>
      </w:r>
    </w:p>
    <w:p w:rsidR="005760B7" w:rsidRDefault="005760B7" w:rsidP="005760B7">
      <w:pPr>
        <w:pStyle w:val="Heading3"/>
      </w:pPr>
      <w:r>
        <w:t>AT: Winners Win – Empirics</w:t>
      </w:r>
    </w:p>
    <w:p w:rsidR="005760B7" w:rsidRPr="004D02C4" w:rsidRDefault="005760B7" w:rsidP="005760B7">
      <w:pPr>
        <w:pStyle w:val="Heading4"/>
      </w:pPr>
      <w:r w:rsidRPr="004D02C4">
        <w:t>Empirics prove – it’s not just question of capital - forcing votes on highly a controversial item means they won't be willing to on others - accesses structural factors and anticipated voter reaction warrants</w:t>
      </w:r>
    </w:p>
    <w:p w:rsidR="005760B7" w:rsidRPr="00093287" w:rsidRDefault="005760B7" w:rsidP="005760B7">
      <w:r w:rsidRPr="00093287">
        <w:t xml:space="preserve">Katherine </w:t>
      </w:r>
      <w:r w:rsidRPr="00093287">
        <w:rPr>
          <w:b/>
          <w:bCs/>
        </w:rPr>
        <w:t>Ling and</w:t>
      </w:r>
      <w:r w:rsidRPr="00093287">
        <w:t xml:space="preserve"> Katie </w:t>
      </w:r>
      <w:r w:rsidRPr="00093287">
        <w:rPr>
          <w:b/>
          <w:bCs/>
        </w:rPr>
        <w:t>Howell</w:t>
      </w:r>
      <w:r w:rsidRPr="00093287">
        <w:t>, E&amp;E reporters, 11-2-</w:t>
      </w:r>
      <w:r w:rsidRPr="00093287">
        <w:rPr>
          <w:b/>
          <w:bCs/>
        </w:rPr>
        <w:t>2010</w:t>
      </w:r>
      <w:r w:rsidRPr="00093287">
        <w:t xml:space="preserve"> Katherine Ling and Katie Howell, E&amp;E reporters</w:t>
      </w:r>
    </w:p>
    <w:p w:rsidR="005760B7" w:rsidRDefault="005760B7" w:rsidP="005760B7">
      <w:pPr>
        <w:rPr>
          <w:bCs/>
          <w:u w:val="single"/>
        </w:rPr>
      </w:pPr>
      <w:r w:rsidRPr="00093287">
        <w:rPr>
          <w:bCs/>
          <w:u w:val="single"/>
        </w:rPr>
        <w:t xml:space="preserve">After Obama was inaugurated </w:t>
      </w:r>
      <w:r w:rsidRPr="00093287">
        <w:rPr>
          <w:sz w:val="16"/>
        </w:rPr>
        <w:t xml:space="preserve">as president in 2009, House </w:t>
      </w:r>
      <w:r w:rsidRPr="009014B4">
        <w:rPr>
          <w:bCs/>
          <w:u w:val="single"/>
        </w:rPr>
        <w:t>Democrats unleashed a formidable agenda</w:t>
      </w:r>
      <w:r w:rsidRPr="00093287">
        <w:rPr>
          <w:sz w:val="16"/>
        </w:rPr>
        <w:t xml:space="preserve"> consisting of a two-month blitz to pass a $787 billion stimulus bill, which passed in February 2009; four months of pushing the cap-and-trade climate bill, which passed in June 2009; and, finally, an eight-month slog to pass a financial regulation reform bill in December 2009 and a health care reform bill in February 2010</w:t>
      </w:r>
      <w:r w:rsidRPr="009014B4">
        <w:rPr>
          <w:sz w:val="16"/>
        </w:rPr>
        <w:t xml:space="preserve">. </w:t>
      </w:r>
      <w:r w:rsidRPr="009014B4">
        <w:rPr>
          <w:bCs/>
          <w:u w:val="single"/>
        </w:rPr>
        <w:t xml:space="preserve">But </w:t>
      </w:r>
      <w:r w:rsidRPr="00211397">
        <w:rPr>
          <w:bCs/>
          <w:highlight w:val="cyan"/>
          <w:u w:val="single"/>
        </w:rPr>
        <w:t xml:space="preserve">only the stimulus, </w:t>
      </w:r>
      <w:r w:rsidRPr="00211397">
        <w:rPr>
          <w:rStyle w:val="Emphasis"/>
          <w:highlight w:val="cyan"/>
        </w:rPr>
        <w:t>h</w:t>
      </w:r>
      <w:r w:rsidRPr="003F6C72">
        <w:rPr>
          <w:bCs/>
          <w:u w:val="single"/>
        </w:rPr>
        <w:t xml:space="preserve">ealth </w:t>
      </w:r>
      <w:r w:rsidRPr="00211397">
        <w:rPr>
          <w:rStyle w:val="Emphasis"/>
          <w:highlight w:val="cyan"/>
        </w:rPr>
        <w:t>c</w:t>
      </w:r>
      <w:r w:rsidRPr="003F6C72">
        <w:rPr>
          <w:bCs/>
          <w:u w:val="single"/>
        </w:rPr>
        <w:t xml:space="preserve">are </w:t>
      </w:r>
      <w:r w:rsidRPr="009014B4">
        <w:rPr>
          <w:bCs/>
          <w:u w:val="single"/>
        </w:rPr>
        <w:t xml:space="preserve">reform </w:t>
      </w:r>
      <w:r w:rsidRPr="00211397">
        <w:rPr>
          <w:bCs/>
          <w:highlight w:val="cyan"/>
          <w:u w:val="single"/>
        </w:rPr>
        <w:t>and financial regulation</w:t>
      </w:r>
      <w:r w:rsidRPr="00093287">
        <w:rPr>
          <w:sz w:val="16"/>
        </w:rPr>
        <w:t xml:space="preserve"> bills </w:t>
      </w:r>
      <w:r w:rsidRPr="00211397">
        <w:rPr>
          <w:bCs/>
          <w:highlight w:val="cyan"/>
          <w:u w:val="single"/>
        </w:rPr>
        <w:t xml:space="preserve">made it through the </w:t>
      </w:r>
      <w:r w:rsidRPr="009014B4">
        <w:rPr>
          <w:bCs/>
          <w:u w:val="single"/>
        </w:rPr>
        <w:t xml:space="preserve">"wet cement" that is the </w:t>
      </w:r>
      <w:r w:rsidRPr="00211397">
        <w:rPr>
          <w:bCs/>
          <w:highlight w:val="cyan"/>
          <w:u w:val="single"/>
        </w:rPr>
        <w:t>Senate</w:t>
      </w:r>
      <w:r w:rsidRPr="00093287">
        <w:rPr>
          <w:sz w:val="16"/>
        </w:rPr>
        <w:t>, as Sen. Byron Dorgan (D-N.D.) has described it</w:t>
      </w:r>
      <w:r w:rsidRPr="009014B4">
        <w:rPr>
          <w:sz w:val="16"/>
        </w:rPr>
        <w:t xml:space="preserve">. </w:t>
      </w:r>
      <w:r w:rsidRPr="009014B4">
        <w:rPr>
          <w:bCs/>
          <w:u w:val="single"/>
        </w:rPr>
        <w:t xml:space="preserve">After months of talks, </w:t>
      </w:r>
      <w:r w:rsidRPr="00211397">
        <w:rPr>
          <w:bCs/>
          <w:highlight w:val="cyan"/>
          <w:u w:val="single"/>
        </w:rPr>
        <w:t>Senate negotiations on climate came to a standstill</w:t>
      </w:r>
      <w:r w:rsidRPr="00093287">
        <w:rPr>
          <w:sz w:val="16"/>
        </w:rPr>
        <w:t xml:space="preserve"> this summer </w:t>
      </w:r>
      <w:r w:rsidRPr="009014B4">
        <w:rPr>
          <w:bCs/>
          <w:u w:val="single"/>
        </w:rPr>
        <w:t xml:space="preserve">as partisan bickering kept the upper chamber from passing even the smallest of energy bills. </w:t>
      </w:r>
      <w:r w:rsidRPr="009014B4">
        <w:rPr>
          <w:sz w:val="16"/>
        </w:rPr>
        <w:t>Many</w:t>
      </w:r>
      <w:r w:rsidRPr="00093287">
        <w:rPr>
          <w:sz w:val="16"/>
        </w:rPr>
        <w:t xml:space="preserve"> </w:t>
      </w:r>
      <w:r w:rsidRPr="00211397">
        <w:rPr>
          <w:bCs/>
          <w:highlight w:val="cyan"/>
          <w:u w:val="single"/>
        </w:rPr>
        <w:t>lawmakers</w:t>
      </w:r>
      <w:r w:rsidRPr="00093287">
        <w:rPr>
          <w:sz w:val="16"/>
        </w:rPr>
        <w:t xml:space="preserve"> have </w:t>
      </w:r>
      <w:r w:rsidRPr="00211397">
        <w:rPr>
          <w:bCs/>
          <w:highlight w:val="cyan"/>
          <w:u w:val="single"/>
        </w:rPr>
        <w:t>criticized</w:t>
      </w:r>
      <w:r w:rsidRPr="00211397">
        <w:rPr>
          <w:sz w:val="16"/>
          <w:highlight w:val="cyan"/>
        </w:rPr>
        <w:t xml:space="preserve"> </w:t>
      </w:r>
      <w:r w:rsidRPr="00211397">
        <w:rPr>
          <w:bCs/>
          <w:highlight w:val="cyan"/>
          <w:u w:val="single"/>
        </w:rPr>
        <w:t xml:space="preserve">House leadership for forcing them to take a hard vote on </w:t>
      </w:r>
      <w:r w:rsidRPr="00093287">
        <w:rPr>
          <w:bCs/>
          <w:u w:val="single"/>
        </w:rPr>
        <w:t xml:space="preserve">a </w:t>
      </w:r>
      <w:r w:rsidRPr="00211397">
        <w:rPr>
          <w:bCs/>
          <w:highlight w:val="cyan"/>
          <w:u w:val="single"/>
        </w:rPr>
        <w:t xml:space="preserve">cap-and-trade </w:t>
      </w:r>
      <w:r w:rsidRPr="00093287">
        <w:rPr>
          <w:bCs/>
          <w:u w:val="single"/>
        </w:rPr>
        <w:t>bill</w:t>
      </w:r>
      <w:r w:rsidRPr="00093287">
        <w:rPr>
          <w:sz w:val="16"/>
        </w:rPr>
        <w:t xml:space="preserve"> without knowing whether Senate Democrats would also be able to take up and pass the bill. "I frankly don't think the House gave it that much thought. I think they acted on what they thought was an important initiative at a time when the perception was that the new president and the Democrats in Congress had a lot of momentum," said Leon Billings, a retired lobbyist and former Democratic Senate staffer who helped write the Clean Air Act in 1970. "It was only later that the leadership in the House began to realize ... that the Senate was going to become a cemetery rather than a maternity ward," Billings added. "It took </w:t>
      </w:r>
      <w:proofErr w:type="spellStart"/>
      <w:r w:rsidRPr="00093287">
        <w:rPr>
          <w:sz w:val="16"/>
        </w:rPr>
        <w:t>awhile</w:t>
      </w:r>
      <w:proofErr w:type="spellEnd"/>
      <w:r w:rsidRPr="00093287">
        <w:rPr>
          <w:sz w:val="16"/>
        </w:rPr>
        <w:t xml:space="preserve">, way too long, for the Democrats in the House, Senate and White House to realize the magnitude of the assault that was going to be launched by the radical right and even longer to realize that it was going to take a real toll on the country." Frost also blasted Democrats' costly political oversight, saying </w:t>
      </w:r>
      <w:r w:rsidRPr="00211397">
        <w:rPr>
          <w:bCs/>
          <w:highlight w:val="cyan"/>
          <w:u w:val="single"/>
        </w:rPr>
        <w:t>the cap-and-trade vote was</w:t>
      </w:r>
      <w:r w:rsidRPr="00093287">
        <w:rPr>
          <w:bCs/>
          <w:u w:val="single"/>
        </w:rPr>
        <w:t xml:space="preserve"> "</w:t>
      </w:r>
      <w:r w:rsidRPr="00093287">
        <w:rPr>
          <w:sz w:val="16"/>
        </w:rPr>
        <w:t xml:space="preserve">much </w:t>
      </w:r>
      <w:r w:rsidRPr="00211397">
        <w:rPr>
          <w:bCs/>
          <w:highlight w:val="cyan"/>
          <w:u w:val="single"/>
        </w:rPr>
        <w:t xml:space="preserve">harder" than </w:t>
      </w:r>
      <w:r w:rsidRPr="00211397">
        <w:rPr>
          <w:rStyle w:val="Emphasis"/>
          <w:highlight w:val="cyan"/>
        </w:rPr>
        <w:t>h</w:t>
      </w:r>
      <w:r w:rsidRPr="003F6C72">
        <w:rPr>
          <w:bCs/>
          <w:u w:val="single"/>
        </w:rPr>
        <w:t>ealth</w:t>
      </w:r>
      <w:r w:rsidRPr="000347FC">
        <w:rPr>
          <w:bCs/>
          <w:u w:val="single"/>
        </w:rPr>
        <w:t xml:space="preserve"> </w:t>
      </w:r>
      <w:r w:rsidRPr="00211397">
        <w:rPr>
          <w:rStyle w:val="Emphasis"/>
          <w:highlight w:val="cyan"/>
        </w:rPr>
        <w:t>c</w:t>
      </w:r>
      <w:r w:rsidRPr="003F6C72">
        <w:rPr>
          <w:bCs/>
          <w:u w:val="single"/>
        </w:rPr>
        <w:t>are.</w:t>
      </w:r>
    </w:p>
    <w:p w:rsidR="005760B7" w:rsidRDefault="005760B7" w:rsidP="005760B7">
      <w:pPr>
        <w:pStyle w:val="Heading3"/>
      </w:pPr>
      <w:r>
        <w:t>AT: Winners Win – Long Term</w:t>
      </w:r>
    </w:p>
    <w:p w:rsidR="005760B7" w:rsidRPr="00166C2F" w:rsidRDefault="005760B7" w:rsidP="005760B7">
      <w:pPr>
        <w:pStyle w:val="Heading4"/>
        <w:rPr>
          <w:rFonts w:eastAsia="Times New Roman"/>
        </w:rPr>
      </w:pPr>
      <w:r w:rsidRPr="00166C2F">
        <w:rPr>
          <w:rFonts w:eastAsia="Times New Roman"/>
        </w:rPr>
        <w:t xml:space="preserve">Wins trigger backlash and only build long term capital </w:t>
      </w:r>
    </w:p>
    <w:p w:rsidR="005760B7" w:rsidRPr="00166C2F" w:rsidRDefault="005760B7" w:rsidP="005760B7">
      <w:pPr>
        <w:rPr>
          <w:rFonts w:eastAsia="Calibri"/>
        </w:rPr>
      </w:pPr>
      <w:proofErr w:type="spellStart"/>
      <w:r w:rsidRPr="00166C2F">
        <w:rPr>
          <w:rFonts w:eastAsia="Calibri"/>
          <w:b/>
          <w:bCs/>
        </w:rPr>
        <w:t>Purdum</w:t>
      </w:r>
      <w:proofErr w:type="spellEnd"/>
      <w:r w:rsidRPr="00166C2F">
        <w:rPr>
          <w:rFonts w:eastAsia="Calibri"/>
          <w:b/>
          <w:bCs/>
        </w:rPr>
        <w:t xml:space="preserve"> 10</w:t>
      </w:r>
      <w:r w:rsidRPr="00166C2F">
        <w:rPr>
          <w:rFonts w:eastAsia="Calibri"/>
        </w:rPr>
        <w:t xml:space="preserve">, Columnist for Vanity Fair, (Todd, “Obama Is Suffering Because </w:t>
      </w:r>
      <w:proofErr w:type="gramStart"/>
      <w:r w:rsidRPr="00166C2F">
        <w:rPr>
          <w:rFonts w:eastAsia="Calibri"/>
        </w:rPr>
        <w:t>of</w:t>
      </w:r>
      <w:proofErr w:type="gramEnd"/>
      <w:r w:rsidRPr="00166C2F">
        <w:rPr>
          <w:rFonts w:eastAsia="Calibri"/>
        </w:rPr>
        <w:t xml:space="preserve"> His Achievements, Not Despite Them,” 12-20 </w:t>
      </w:r>
      <w:hyperlink r:id="rId89" w:history="1">
        <w:r w:rsidRPr="00166C2F">
          <w:rPr>
            <w:rFonts w:eastAsia="Calibri"/>
          </w:rPr>
          <w:t>www.vanityfair.com/online/daily/2010/12/obama-is-suffering-because-of-his-achievements-not-despite-them.html</w:t>
        </w:r>
      </w:hyperlink>
      <w:r w:rsidRPr="00166C2F">
        <w:rPr>
          <w:rFonts w:eastAsia="Calibri"/>
        </w:rPr>
        <w:t xml:space="preserve">) </w:t>
      </w:r>
    </w:p>
    <w:p w:rsidR="005760B7" w:rsidRDefault="005760B7" w:rsidP="005760B7">
      <w:pPr>
        <w:rPr>
          <w:rFonts w:eastAsia="Calibri"/>
          <w:bCs/>
          <w:u w:val="single"/>
        </w:rPr>
      </w:pPr>
      <w:r w:rsidRPr="00166C2F">
        <w:rPr>
          <w:rFonts w:eastAsia="Calibri"/>
          <w:sz w:val="14"/>
        </w:rPr>
        <w:t xml:space="preserve">With this weekend’s decisive Senate repeal of the military’s “Don’t Ask, Don’t Tell” policy for gay service members, can anyone seriously doubt Barack Obama’s patient willingness to play the long game? </w:t>
      </w:r>
      <w:proofErr w:type="gramStart"/>
      <w:r w:rsidRPr="00166C2F">
        <w:rPr>
          <w:rFonts w:eastAsia="Calibri"/>
          <w:sz w:val="14"/>
        </w:rPr>
        <w:t>Or his remarkable success in doing so?</w:t>
      </w:r>
      <w:proofErr w:type="gramEnd"/>
      <w:r w:rsidRPr="00166C2F">
        <w:rPr>
          <w:rFonts w:eastAsia="Calibri"/>
          <w:sz w:val="14"/>
        </w:rPr>
        <w:t xml:space="preserve"> </w:t>
      </w:r>
      <w:r w:rsidRPr="00166C2F">
        <w:rPr>
          <w:rFonts w:eastAsia="Calibri"/>
          <w:bCs/>
          <w:u w:val="single"/>
        </w:rPr>
        <w:t>In less than two years in office</w:t>
      </w:r>
      <w:r w:rsidRPr="00166C2F">
        <w:rPr>
          <w:rFonts w:eastAsia="Calibri"/>
          <w:sz w:val="14"/>
        </w:rPr>
        <w:t>—often against the odds and the smart money’s predictions at any given moment—</w:t>
      </w:r>
      <w:r w:rsidRPr="00166C2F">
        <w:rPr>
          <w:rFonts w:eastAsia="Calibri"/>
          <w:bCs/>
          <w:u w:val="single"/>
        </w:rPr>
        <w:t xml:space="preserve">Obama has managed to achieve a landmark overhaul of the nation’s health insurance system; the most sweeping change in the financial regulatory system since the Great Depression; the stabilization of the domestic auto industry; and the repeal of a once well-intended policy that even the military itself had come to see as unnecessary and unfair. </w:t>
      </w:r>
      <w:r w:rsidRPr="00166C2F">
        <w:rPr>
          <w:rFonts w:eastAsia="Calibri"/>
          <w:sz w:val="14"/>
        </w:rPr>
        <w:t xml:space="preserve">So </w:t>
      </w:r>
      <w:r w:rsidRPr="00166C2F">
        <w:rPr>
          <w:rFonts w:eastAsia="Calibri"/>
          <w:bCs/>
          <w:u w:val="single"/>
        </w:rPr>
        <w:t>why isn’t his political standing higher? Precisely because of the raft of legislative victories he’s achieved</w:t>
      </w:r>
      <w:r w:rsidRPr="00166C2F">
        <w:rPr>
          <w:rFonts w:eastAsia="Calibri"/>
          <w:sz w:val="14"/>
        </w:rPr>
        <w:t xml:space="preserve">. </w:t>
      </w:r>
      <w:r w:rsidRPr="00211397">
        <w:rPr>
          <w:rFonts w:eastAsia="Calibri"/>
          <w:bCs/>
          <w:highlight w:val="cyan"/>
          <w:u w:val="single"/>
        </w:rPr>
        <w:t>Obama</w:t>
      </w:r>
      <w:r w:rsidRPr="00166C2F">
        <w:rPr>
          <w:rFonts w:eastAsia="Calibri"/>
          <w:sz w:val="14"/>
        </w:rPr>
        <w:t xml:space="preserve"> has pushed through large and complicated new government initiatives at a time of record-low public trust in government (and in institutions of any sort, for that matter), and he </w:t>
      </w:r>
      <w:r w:rsidRPr="00211397">
        <w:rPr>
          <w:rFonts w:eastAsia="Calibri"/>
          <w:bCs/>
          <w:highlight w:val="cyan"/>
          <w:u w:val="single"/>
        </w:rPr>
        <w:t>has suffered not because he hasn’t “done” anything but because he’s done so much</w:t>
      </w:r>
      <w:r w:rsidRPr="00166C2F">
        <w:rPr>
          <w:rFonts w:eastAsia="Calibri"/>
          <w:bCs/>
          <w:u w:val="single"/>
        </w:rPr>
        <w:t>—way, way too much in the eyes of his most conservative critics</w:t>
      </w:r>
      <w:r w:rsidRPr="00166C2F">
        <w:rPr>
          <w:rFonts w:eastAsia="Calibri"/>
          <w:sz w:val="14"/>
        </w:rPr>
        <w:t xml:space="preserve">. </w:t>
      </w:r>
      <w:r w:rsidRPr="00211397">
        <w:rPr>
          <w:rFonts w:eastAsia="Calibri"/>
          <w:bCs/>
          <w:highlight w:val="cyan"/>
          <w:u w:val="single"/>
        </w:rPr>
        <w:t>With each victory, Obama’s opponents grow more frustrated, filling the airwaves</w:t>
      </w:r>
      <w:r w:rsidRPr="00166C2F">
        <w:rPr>
          <w:rFonts w:eastAsia="Calibri"/>
          <w:sz w:val="14"/>
        </w:rPr>
        <w:t xml:space="preserve"> and what passes for political discourse with fulminations about some supposed sin or another. Is it any wonder the guy is bleeding a bit? For his part, Obama resists the pugilistic impulse. To him, the merit of all these programs has been self-evident, and he has been the first to acknowledge that he has not always done all he could to explain them, sensibly and simply, to the American public. But Obama is nowhere near </w:t>
      </w:r>
      <w:proofErr w:type="gramStart"/>
      <w:r w:rsidRPr="00166C2F">
        <w:rPr>
          <w:rFonts w:eastAsia="Calibri"/>
          <w:sz w:val="14"/>
        </w:rPr>
        <w:t>so</w:t>
      </w:r>
      <w:proofErr w:type="gramEnd"/>
      <w:r w:rsidRPr="00166C2F">
        <w:rPr>
          <w:rFonts w:eastAsia="Calibri"/>
          <w:sz w:val="14"/>
        </w:rPr>
        <w:t xml:space="preserve"> politically maladroit as his frustrated liberal supporters—or implacable right-wing opponents—like to claim. He proved as much, if nothing else, with his embrace of the one policy choice he surely loathed: his agreement to extend the Bush-era income tax cuts for wealthy people who don’t need and don’t deserve them. That broke one of the president’s signature campaign promises and enraged the Democratic base and many members of his own party in Congress. But it was a cool-eyed reflection of political reality: The midterm election results guaranteed that negotiations would only get tougher next month, and a delay in resolving the issue would have forced tax increases for virtually everyone on January 1—creating nothing but uncertainty for taxpayers and accountants alike. Obama saw no point in trying to score political debating points in an argument he knew he had no chance of winning. Moreover, as The Washington Post’s conservative columnist Charles Krauthammer bitterly noted, Obama’s agreement to the tax deal amounted to a second economic stimulus measure—one that he could never otherwise have persuaded Congressional Republicans to support. Krauthammer denounced it as the “swindle of the year,” and suggested that only Democrats could possibly be self-defeating enough to reject it. In the end, of course, they did not. </w:t>
      </w:r>
      <w:r w:rsidRPr="00166C2F">
        <w:rPr>
          <w:rFonts w:eastAsia="Calibri"/>
          <w:bCs/>
          <w:u w:val="single"/>
        </w:rPr>
        <w:t xml:space="preserve">Obama knows better than most people that </w:t>
      </w:r>
      <w:r w:rsidRPr="00211397">
        <w:rPr>
          <w:rFonts w:eastAsia="Calibri"/>
          <w:bCs/>
          <w:highlight w:val="cyan"/>
          <w:u w:val="single"/>
        </w:rPr>
        <w:t>politics is</w:t>
      </w:r>
      <w:r w:rsidRPr="00166C2F">
        <w:rPr>
          <w:rFonts w:eastAsia="Calibri"/>
          <w:bCs/>
          <w:u w:val="single"/>
        </w:rPr>
        <w:t xml:space="preserve"> the art of the possible</w:t>
      </w:r>
      <w:r w:rsidRPr="00166C2F">
        <w:rPr>
          <w:rFonts w:eastAsia="Calibri"/>
          <w:sz w:val="14"/>
        </w:rPr>
        <w:t xml:space="preserve"> (it’s no accident that he became the first black president after less than a single term in the Senate), </w:t>
      </w:r>
      <w:r w:rsidRPr="00166C2F">
        <w:rPr>
          <w:rFonts w:eastAsia="Calibri"/>
          <w:bCs/>
          <w:u w:val="single"/>
        </w:rPr>
        <w:t xml:space="preserve">and </w:t>
      </w:r>
      <w:r w:rsidRPr="00211397">
        <w:rPr>
          <w:rFonts w:eastAsia="Calibri"/>
          <w:bCs/>
          <w:highlight w:val="cyan"/>
          <w:u w:val="single"/>
        </w:rPr>
        <w:t>an endless cycle of two steps forward, one step</w:t>
      </w:r>
      <w:r w:rsidRPr="00166C2F">
        <w:rPr>
          <w:rFonts w:eastAsia="Calibri"/>
          <w:bCs/>
          <w:u w:val="single"/>
        </w:rPr>
        <w:t xml:space="preserve"> back</w:t>
      </w:r>
      <w:r w:rsidRPr="00166C2F">
        <w:rPr>
          <w:rFonts w:eastAsia="Calibri"/>
          <w:sz w:val="14"/>
        </w:rPr>
        <w:t xml:space="preserve">. So he just keeps putting one foot in front of the other, confident that he can get where he wants to go, eventually. </w:t>
      </w:r>
      <w:r w:rsidRPr="00211397">
        <w:rPr>
          <w:rFonts w:eastAsia="Calibri"/>
          <w:bCs/>
          <w:highlight w:val="cyan"/>
          <w:u w:val="single"/>
        </w:rPr>
        <w:t>The short-term results are often messy and confusing</w:t>
      </w:r>
      <w:r w:rsidRPr="00211397">
        <w:rPr>
          <w:rFonts w:eastAsia="Calibri"/>
          <w:sz w:val="14"/>
          <w:highlight w:val="cyan"/>
        </w:rPr>
        <w:t xml:space="preserve">. </w:t>
      </w:r>
      <w:r w:rsidRPr="00211397">
        <w:rPr>
          <w:rFonts w:eastAsia="Calibri"/>
          <w:bCs/>
          <w:highlight w:val="cyan"/>
          <w:u w:val="single"/>
        </w:rPr>
        <w:t>Just months ago</w:t>
      </w:r>
      <w:r w:rsidRPr="00166C2F">
        <w:rPr>
          <w:rFonts w:eastAsia="Calibri"/>
          <w:bCs/>
          <w:u w:val="single"/>
        </w:rPr>
        <w:t xml:space="preserve">, </w:t>
      </w:r>
      <w:r w:rsidRPr="00211397">
        <w:rPr>
          <w:rFonts w:eastAsia="Calibri"/>
          <w:bCs/>
          <w:highlight w:val="cyan"/>
          <w:u w:val="single"/>
        </w:rPr>
        <w:t>gay rights advocates were distraught because Obama wasn’t pressing harder to repeal</w:t>
      </w:r>
      <w:r w:rsidRPr="00166C2F">
        <w:rPr>
          <w:rFonts w:eastAsia="Calibri"/>
          <w:bCs/>
          <w:u w:val="single"/>
        </w:rPr>
        <w:t xml:space="preserve"> “</w:t>
      </w:r>
      <w:r w:rsidRPr="00211397">
        <w:rPr>
          <w:rFonts w:eastAsia="Calibri"/>
          <w:bCs/>
          <w:highlight w:val="cyan"/>
          <w:u w:val="single"/>
        </w:rPr>
        <w:t>D</w:t>
      </w:r>
      <w:r w:rsidRPr="00166C2F">
        <w:rPr>
          <w:rFonts w:eastAsia="Calibri"/>
          <w:bCs/>
          <w:u w:val="single"/>
        </w:rPr>
        <w:t xml:space="preserve">on’t </w:t>
      </w:r>
      <w:r w:rsidRPr="00211397">
        <w:rPr>
          <w:rFonts w:eastAsia="Calibri"/>
          <w:bCs/>
          <w:highlight w:val="cyan"/>
          <w:u w:val="single"/>
        </w:rPr>
        <w:t>A</w:t>
      </w:r>
      <w:r w:rsidRPr="00166C2F">
        <w:rPr>
          <w:rFonts w:eastAsia="Calibri"/>
          <w:bCs/>
          <w:u w:val="single"/>
        </w:rPr>
        <w:t xml:space="preserve">sk, </w:t>
      </w:r>
      <w:r w:rsidRPr="00211397">
        <w:rPr>
          <w:rFonts w:eastAsia="Calibri"/>
          <w:bCs/>
          <w:highlight w:val="cyan"/>
          <w:u w:val="single"/>
        </w:rPr>
        <w:t>D</w:t>
      </w:r>
      <w:r w:rsidRPr="00166C2F">
        <w:rPr>
          <w:rFonts w:eastAsia="Calibri"/>
          <w:bCs/>
          <w:u w:val="single"/>
        </w:rPr>
        <w:t xml:space="preserve">on’t </w:t>
      </w:r>
      <w:r w:rsidRPr="00211397">
        <w:rPr>
          <w:rFonts w:eastAsia="Calibri"/>
          <w:bCs/>
          <w:highlight w:val="cyan"/>
          <w:u w:val="single"/>
        </w:rPr>
        <w:t>T</w:t>
      </w:r>
      <w:r w:rsidRPr="00166C2F">
        <w:rPr>
          <w:rFonts w:eastAsia="Calibri"/>
          <w:bCs/>
          <w:u w:val="single"/>
        </w:rPr>
        <w:t xml:space="preserve">ell.” </w:t>
      </w:r>
      <w:r w:rsidRPr="00211397">
        <w:rPr>
          <w:rFonts w:eastAsia="Calibri"/>
          <w:bCs/>
          <w:highlight w:val="cyan"/>
          <w:u w:val="single"/>
        </w:rPr>
        <w:t>Now he is</w:t>
      </w:r>
      <w:r w:rsidRPr="00166C2F">
        <w:rPr>
          <w:rFonts w:eastAsia="Calibri"/>
          <w:bCs/>
          <w:u w:val="single"/>
        </w:rPr>
        <w:t xml:space="preserve"> apparently </w:t>
      </w:r>
      <w:r w:rsidRPr="00211397">
        <w:rPr>
          <w:rFonts w:eastAsia="Calibri"/>
          <w:bCs/>
          <w:highlight w:val="cyan"/>
          <w:u w:val="single"/>
        </w:rPr>
        <w:t>paying a price for his victory</w:t>
      </w:r>
      <w:r w:rsidRPr="00166C2F">
        <w:rPr>
          <w:rFonts w:eastAsia="Calibri"/>
          <w:sz w:val="14"/>
        </w:rPr>
        <w:t xml:space="preserve"> because some Republican Senators who’d promised to support ratification of the START arms-reduction treaty—identified by Obama as a signal priority for this lame-duck session of Congress—are balking because Obama pressed ahead with repealing DADT against their wishes. </w:t>
      </w:r>
      <w:r w:rsidRPr="00211397">
        <w:rPr>
          <w:rFonts w:eastAsia="Calibri"/>
          <w:bCs/>
          <w:highlight w:val="cyan"/>
          <w:u w:val="single"/>
        </w:rPr>
        <w:t>There is a price for everything in politics, and Obama knows that, too</w:t>
      </w:r>
      <w:r w:rsidRPr="00166C2F">
        <w:rPr>
          <w:rFonts w:eastAsia="Calibri"/>
          <w:bCs/>
          <w:u w:val="single"/>
        </w:rPr>
        <w:t>.</w:t>
      </w:r>
    </w:p>
    <w:p w:rsidR="005760B7" w:rsidRPr="003A6419" w:rsidRDefault="005760B7" w:rsidP="005760B7">
      <w:pPr>
        <w:keepNext/>
        <w:keepLines/>
        <w:spacing w:before="200"/>
        <w:outlineLvl w:val="3"/>
        <w:rPr>
          <w:rFonts w:asciiTheme="minorHAnsi" w:eastAsiaTheme="majorEastAsia" w:hAnsiTheme="minorHAnsi"/>
          <w:b/>
          <w:bCs/>
          <w:iCs/>
          <w:sz w:val="28"/>
        </w:rPr>
      </w:pPr>
      <w:r w:rsidRPr="003A6419">
        <w:rPr>
          <w:rFonts w:asciiTheme="minorHAnsi" w:eastAsiaTheme="majorEastAsia" w:hAnsiTheme="minorHAnsi"/>
          <w:b/>
          <w:bCs/>
          <w:iCs/>
          <w:sz w:val="28"/>
        </w:rPr>
        <w:t>Rebuilding takes too long</w:t>
      </w:r>
    </w:p>
    <w:p w:rsidR="005760B7" w:rsidRPr="003A6419" w:rsidRDefault="005760B7" w:rsidP="005760B7">
      <w:pPr>
        <w:rPr>
          <w:rFonts w:asciiTheme="minorHAnsi" w:hAnsiTheme="minorHAnsi"/>
        </w:rPr>
      </w:pPr>
      <w:proofErr w:type="spellStart"/>
      <w:r w:rsidRPr="003A6419">
        <w:rPr>
          <w:rFonts w:asciiTheme="minorHAnsi" w:hAnsiTheme="minorHAnsi"/>
          <w:b/>
          <w:bCs/>
          <w:sz w:val="28"/>
        </w:rPr>
        <w:t>Lashof</w:t>
      </w:r>
      <w:proofErr w:type="spellEnd"/>
      <w:r w:rsidRPr="003A6419">
        <w:rPr>
          <w:rFonts w:asciiTheme="minorHAnsi" w:hAnsiTheme="minorHAnsi"/>
          <w:b/>
          <w:bCs/>
          <w:sz w:val="28"/>
        </w:rPr>
        <w:t xml:space="preserve"> 10</w:t>
      </w:r>
      <w:r w:rsidRPr="003A6419">
        <w:rPr>
          <w:rFonts w:asciiTheme="minorHAnsi" w:hAnsiTheme="minorHAnsi"/>
        </w:rPr>
        <w:t xml:space="preserve"> (Dan </w:t>
      </w:r>
      <w:proofErr w:type="spellStart"/>
      <w:r w:rsidRPr="003A6419">
        <w:rPr>
          <w:rFonts w:asciiTheme="minorHAnsi" w:hAnsiTheme="minorHAnsi"/>
        </w:rPr>
        <w:t>Lashof</w:t>
      </w:r>
      <w:proofErr w:type="spellEnd"/>
      <w:r w:rsidRPr="003A6419">
        <w:rPr>
          <w:rFonts w:asciiTheme="minorHAnsi" w:hAnsiTheme="minorHAnsi"/>
        </w:rPr>
        <w:t>, director of the National Resource Defense Council's climate center, Ph.D. from the Energy and Resources Group at UC-Berkeley, 7-28-2010, NRDC Switchboard Blog, "</w:t>
      </w:r>
      <w:proofErr w:type="spellStart"/>
      <w:r w:rsidRPr="003A6419">
        <w:rPr>
          <w:rFonts w:asciiTheme="minorHAnsi" w:hAnsiTheme="minorHAnsi"/>
        </w:rPr>
        <w:t>Coulda</w:t>
      </w:r>
      <w:proofErr w:type="spellEnd"/>
      <w:r w:rsidRPr="003A6419">
        <w:rPr>
          <w:rFonts w:asciiTheme="minorHAnsi" w:hAnsiTheme="minorHAnsi"/>
        </w:rPr>
        <w:t xml:space="preserve">, </w:t>
      </w:r>
      <w:proofErr w:type="spellStart"/>
      <w:r w:rsidRPr="003A6419">
        <w:rPr>
          <w:rFonts w:asciiTheme="minorHAnsi" w:hAnsiTheme="minorHAnsi"/>
        </w:rPr>
        <w:t>Shoulda</w:t>
      </w:r>
      <w:proofErr w:type="spellEnd"/>
      <w:r w:rsidRPr="003A6419">
        <w:rPr>
          <w:rFonts w:asciiTheme="minorHAnsi" w:hAnsiTheme="minorHAnsi"/>
        </w:rPr>
        <w:t xml:space="preserve">, </w:t>
      </w:r>
      <w:proofErr w:type="spellStart"/>
      <w:r w:rsidRPr="003A6419">
        <w:rPr>
          <w:rFonts w:asciiTheme="minorHAnsi" w:hAnsiTheme="minorHAnsi"/>
        </w:rPr>
        <w:t>Woulda</w:t>
      </w:r>
      <w:proofErr w:type="spellEnd"/>
      <w:r w:rsidRPr="003A6419">
        <w:rPr>
          <w:rFonts w:asciiTheme="minorHAnsi" w:hAnsiTheme="minorHAnsi"/>
        </w:rPr>
        <w:t xml:space="preserve">: Lessons from Senate Climate Fail," </w:t>
      </w:r>
      <w:hyperlink r:id="rId90" w:history="1">
        <w:r w:rsidRPr="003A6419">
          <w:rPr>
            <w:rFonts w:asciiTheme="minorHAnsi" w:hAnsiTheme="minorHAnsi"/>
          </w:rPr>
          <w:t>http://switchboard.nrdc.org/blogs/dlashof/coulda_shoulda_woulda_lessons.html</w:t>
        </w:r>
      </w:hyperlink>
      <w:r w:rsidRPr="003A6419">
        <w:rPr>
          <w:rFonts w:asciiTheme="minorHAnsi" w:hAnsiTheme="minorHAnsi"/>
        </w:rPr>
        <w:t>)</w:t>
      </w:r>
    </w:p>
    <w:p w:rsidR="005760B7" w:rsidRPr="003A6419" w:rsidRDefault="005760B7" w:rsidP="005760B7">
      <w:pPr>
        <w:rPr>
          <w:rFonts w:asciiTheme="minorHAnsi" w:hAnsiTheme="minorHAnsi"/>
          <w:b/>
          <w:bCs/>
          <w:u w:val="single"/>
        </w:rPr>
      </w:pPr>
      <w:r w:rsidRPr="003A6419">
        <w:rPr>
          <w:rFonts w:asciiTheme="minorHAnsi" w:hAnsiTheme="minorHAnsi"/>
          <w:sz w:val="16"/>
        </w:rPr>
        <w:t xml:space="preserve">Lesson 2: </w:t>
      </w:r>
      <w:r w:rsidRPr="00211397">
        <w:rPr>
          <w:rStyle w:val="StyleUnderline"/>
          <w:rFonts w:asciiTheme="minorHAnsi" w:hAnsiTheme="minorHAnsi"/>
          <w:highlight w:val="cyan"/>
        </w:rPr>
        <w:t>Political capital is not necessarily a renewable resource</w:t>
      </w:r>
      <w:r w:rsidRPr="003A6419">
        <w:rPr>
          <w:rFonts w:asciiTheme="minorHAnsi" w:hAnsiTheme="minorHAnsi"/>
          <w:sz w:val="16"/>
        </w:rPr>
        <w:t xml:space="preserve">. Perhaps </w:t>
      </w:r>
      <w:r w:rsidRPr="003A6419">
        <w:rPr>
          <w:rFonts w:asciiTheme="minorHAnsi" w:hAnsiTheme="minorHAnsi"/>
          <w:b/>
          <w:bCs/>
          <w:u w:val="single"/>
        </w:rPr>
        <w:t>the most fateful decision</w:t>
      </w:r>
      <w:r w:rsidRPr="003A6419">
        <w:rPr>
          <w:rFonts w:asciiTheme="minorHAnsi" w:hAnsiTheme="minorHAnsi"/>
          <w:sz w:val="16"/>
        </w:rPr>
        <w:t xml:space="preserve"> the </w:t>
      </w:r>
      <w:r w:rsidRPr="003A6419">
        <w:rPr>
          <w:rFonts w:asciiTheme="minorHAnsi" w:hAnsiTheme="minorHAnsi"/>
          <w:b/>
          <w:bCs/>
          <w:u w:val="single"/>
        </w:rPr>
        <w:t>Obama</w:t>
      </w:r>
      <w:r w:rsidRPr="003A6419">
        <w:rPr>
          <w:rFonts w:asciiTheme="minorHAnsi" w:hAnsiTheme="minorHAnsi"/>
          <w:sz w:val="16"/>
        </w:rPr>
        <w:t xml:space="preserve"> administration </w:t>
      </w:r>
      <w:r w:rsidRPr="003A6419">
        <w:rPr>
          <w:rFonts w:asciiTheme="minorHAnsi" w:hAnsiTheme="minorHAnsi"/>
          <w:b/>
          <w:bCs/>
          <w:u w:val="single"/>
        </w:rPr>
        <w:t>made</w:t>
      </w:r>
      <w:r w:rsidRPr="003A6419">
        <w:rPr>
          <w:rFonts w:asciiTheme="minorHAnsi" w:hAnsiTheme="minorHAnsi"/>
          <w:sz w:val="16"/>
        </w:rPr>
        <w:t xml:space="preserve"> early on </w:t>
      </w:r>
      <w:r w:rsidRPr="003A6419">
        <w:rPr>
          <w:rFonts w:asciiTheme="minorHAnsi" w:hAnsiTheme="minorHAnsi"/>
          <w:b/>
          <w:bCs/>
          <w:u w:val="single"/>
        </w:rPr>
        <w:t>was to move healthcare</w:t>
      </w:r>
      <w:r w:rsidRPr="003A6419">
        <w:rPr>
          <w:rFonts w:asciiTheme="minorHAnsi" w:hAnsiTheme="minorHAnsi"/>
          <w:sz w:val="16"/>
        </w:rPr>
        <w:t xml:space="preserve"> reform </w:t>
      </w:r>
      <w:r w:rsidRPr="003A6419">
        <w:rPr>
          <w:rFonts w:asciiTheme="minorHAnsi" w:hAnsiTheme="minorHAnsi"/>
          <w:b/>
          <w:bCs/>
          <w:u w:val="single"/>
        </w:rPr>
        <w:t>before energy and climate</w:t>
      </w:r>
      <w:r w:rsidRPr="003A6419">
        <w:rPr>
          <w:rFonts w:asciiTheme="minorHAnsi" w:hAnsiTheme="minorHAnsi"/>
          <w:sz w:val="16"/>
        </w:rPr>
        <w:t xml:space="preserve"> legislation. I’m sure this seemed like a good idea at the time. </w:t>
      </w:r>
      <w:r w:rsidRPr="003A6419">
        <w:rPr>
          <w:rFonts w:asciiTheme="minorHAnsi" w:hAnsiTheme="minorHAnsi"/>
          <w:b/>
          <w:bCs/>
          <w:u w:val="single"/>
        </w:rPr>
        <w:t>Healthcare</w:t>
      </w:r>
      <w:r w:rsidRPr="003A6419">
        <w:rPr>
          <w:rFonts w:asciiTheme="minorHAnsi" w:hAnsiTheme="minorHAnsi"/>
          <w:sz w:val="16"/>
        </w:rPr>
        <w:t xml:space="preserve"> reform </w:t>
      </w:r>
      <w:r w:rsidRPr="003A6419">
        <w:rPr>
          <w:rFonts w:asciiTheme="minorHAnsi" w:hAnsiTheme="minorHAnsi"/>
          <w:b/>
          <w:bCs/>
          <w:u w:val="single"/>
        </w:rPr>
        <w:t>was popular</w:t>
      </w:r>
      <w:r w:rsidRPr="003A6419">
        <w:rPr>
          <w:rFonts w:asciiTheme="minorHAnsi" w:hAnsiTheme="minorHAnsi"/>
          <w:sz w:val="16"/>
        </w:rPr>
        <w:t xml:space="preserve">, was seen as an issue that the public cared about on a personal level, </w:t>
      </w:r>
      <w:r w:rsidRPr="003A6419">
        <w:rPr>
          <w:rFonts w:asciiTheme="minorHAnsi" w:hAnsiTheme="minorHAnsi"/>
          <w:b/>
          <w:bCs/>
          <w:u w:val="single"/>
        </w:rPr>
        <w:t>and</w:t>
      </w:r>
      <w:r w:rsidRPr="003A6419">
        <w:rPr>
          <w:rFonts w:asciiTheme="minorHAnsi" w:hAnsiTheme="minorHAnsi"/>
          <w:sz w:val="16"/>
        </w:rPr>
        <w:t xml:space="preserve"> was </w:t>
      </w:r>
      <w:r w:rsidRPr="003A6419">
        <w:rPr>
          <w:rFonts w:asciiTheme="minorHAnsi" w:hAnsiTheme="minorHAnsi"/>
          <w:b/>
          <w:bCs/>
          <w:u w:val="single"/>
        </w:rPr>
        <w:t>expected to unite Democrats</w:t>
      </w:r>
      <w:r w:rsidRPr="003A6419">
        <w:rPr>
          <w:rFonts w:asciiTheme="minorHAnsi" w:hAnsiTheme="minorHAnsi"/>
          <w:sz w:val="16"/>
        </w:rPr>
        <w:t xml:space="preserve"> from all regions. </w:t>
      </w:r>
      <w:r w:rsidRPr="003A6419">
        <w:rPr>
          <w:rFonts w:asciiTheme="minorHAnsi" w:hAnsiTheme="minorHAnsi"/>
          <w:b/>
          <w:bCs/>
          <w:u w:val="single"/>
        </w:rPr>
        <w:t xml:space="preserve">White House officials and Congressional leaders reassured environmentalists </w:t>
      </w:r>
      <w:r w:rsidRPr="003A6419">
        <w:rPr>
          <w:rFonts w:asciiTheme="minorHAnsi" w:hAnsiTheme="minorHAnsi"/>
          <w:sz w:val="16"/>
        </w:rPr>
        <w:t xml:space="preserve">with their theory </w:t>
      </w:r>
      <w:r w:rsidRPr="003A6419">
        <w:rPr>
          <w:rFonts w:asciiTheme="minorHAnsi" w:hAnsiTheme="minorHAnsi"/>
          <w:b/>
          <w:bCs/>
          <w:u w:val="single"/>
        </w:rPr>
        <w:t>that success breeds success</w:t>
      </w:r>
      <w:r w:rsidRPr="003A6419">
        <w:rPr>
          <w:rFonts w:asciiTheme="minorHAnsi" w:hAnsiTheme="minorHAnsi"/>
          <w:sz w:val="16"/>
        </w:rPr>
        <w:t xml:space="preserve">. A quick victory on healthcare reform would renew Obama’s political capital, some of which had to be spent early on to push the economic stimulus bill through Congress with no Republican help. </w:t>
      </w:r>
      <w:r w:rsidRPr="00211397">
        <w:rPr>
          <w:rFonts w:asciiTheme="minorHAnsi" w:hAnsiTheme="minorHAnsi"/>
          <w:b/>
          <w:bCs/>
          <w:highlight w:val="cyan"/>
          <w:u w:val="single"/>
        </w:rPr>
        <w:t>Healthcare</w:t>
      </w:r>
      <w:r w:rsidRPr="003A6419">
        <w:rPr>
          <w:rFonts w:asciiTheme="minorHAnsi" w:hAnsiTheme="minorHAnsi"/>
          <w:sz w:val="16"/>
        </w:rPr>
        <w:t xml:space="preserve"> reform </w:t>
      </w:r>
      <w:r w:rsidRPr="00211397">
        <w:rPr>
          <w:rFonts w:asciiTheme="minorHAnsi" w:hAnsiTheme="minorHAnsi"/>
          <w:b/>
          <w:bCs/>
          <w:highlight w:val="cyan"/>
          <w:u w:val="single"/>
        </w:rPr>
        <w:t xml:space="preserve">was </w:t>
      </w:r>
      <w:r w:rsidRPr="00211397">
        <w:rPr>
          <w:rStyle w:val="StyleUnderline"/>
          <w:rFonts w:asciiTheme="minorHAnsi" w:hAnsiTheme="minorHAnsi"/>
          <w:highlight w:val="cyan"/>
        </w:rPr>
        <w:t>eventually enacted</w:t>
      </w:r>
      <w:r w:rsidRPr="00211397">
        <w:rPr>
          <w:rFonts w:asciiTheme="minorHAnsi" w:hAnsiTheme="minorHAnsi"/>
          <w:sz w:val="16"/>
          <w:highlight w:val="cyan"/>
        </w:rPr>
        <w:t xml:space="preserve">, </w:t>
      </w:r>
      <w:r w:rsidRPr="00211397">
        <w:rPr>
          <w:rFonts w:asciiTheme="minorHAnsi" w:hAnsiTheme="minorHAnsi"/>
          <w:b/>
          <w:bCs/>
          <w:highlight w:val="cyan"/>
          <w:u w:val="single"/>
        </w:rPr>
        <w:t xml:space="preserve">but only after </w:t>
      </w:r>
      <w:r w:rsidRPr="00211397">
        <w:rPr>
          <w:rFonts w:asciiTheme="minorHAnsi" w:hAnsiTheme="minorHAnsi"/>
          <w:b/>
          <w:iCs/>
          <w:highlight w:val="cyan"/>
          <w:u w:val="single"/>
          <w:bdr w:val="single" w:sz="18" w:space="0" w:color="auto"/>
        </w:rPr>
        <w:t xml:space="preserve">an exhausting battle </w:t>
      </w:r>
      <w:r w:rsidRPr="00211397">
        <w:rPr>
          <w:rFonts w:asciiTheme="minorHAnsi" w:hAnsiTheme="minorHAnsi"/>
          <w:b/>
          <w:bCs/>
          <w:highlight w:val="cyan"/>
          <w:u w:val="single"/>
        </w:rPr>
        <w:t>that</w:t>
      </w:r>
      <w:r w:rsidRPr="003A6419">
        <w:rPr>
          <w:rFonts w:asciiTheme="minorHAnsi" w:hAnsiTheme="minorHAnsi"/>
          <w:sz w:val="16"/>
        </w:rPr>
        <w:t xml:space="preserve"> eroded public support, </w:t>
      </w:r>
      <w:r w:rsidRPr="00211397">
        <w:rPr>
          <w:rFonts w:asciiTheme="minorHAnsi" w:hAnsiTheme="minorHAnsi"/>
          <w:b/>
          <w:iCs/>
          <w:highlight w:val="cyan"/>
          <w:u w:val="single"/>
          <w:bdr w:val="single" w:sz="18" w:space="0" w:color="auto"/>
        </w:rPr>
        <w:t xml:space="preserve">drained political capital </w:t>
      </w:r>
      <w:r w:rsidRPr="00211397">
        <w:rPr>
          <w:rFonts w:asciiTheme="minorHAnsi" w:hAnsiTheme="minorHAnsi"/>
          <w:b/>
          <w:bCs/>
          <w:highlight w:val="cyan"/>
          <w:u w:val="single"/>
        </w:rPr>
        <w:t>and created the Tea Party movement.</w:t>
      </w:r>
      <w:r w:rsidRPr="00211397">
        <w:rPr>
          <w:rFonts w:asciiTheme="minorHAnsi" w:hAnsiTheme="minorHAnsi"/>
          <w:sz w:val="16"/>
          <w:highlight w:val="cyan"/>
        </w:rPr>
        <w:t xml:space="preserve"> </w:t>
      </w:r>
      <w:r w:rsidRPr="00211397">
        <w:rPr>
          <w:rFonts w:asciiTheme="minorHAnsi" w:hAnsiTheme="minorHAnsi"/>
          <w:b/>
          <w:bCs/>
          <w:highlight w:val="cyan"/>
          <w:u w:val="single"/>
        </w:rPr>
        <w:t>Public support</w:t>
      </w:r>
      <w:r w:rsidRPr="003A6419">
        <w:rPr>
          <w:rFonts w:asciiTheme="minorHAnsi" w:hAnsiTheme="minorHAnsi"/>
          <w:sz w:val="16"/>
        </w:rPr>
        <w:t xml:space="preserve"> for healthcare reform </w:t>
      </w:r>
      <w:r w:rsidRPr="00211397">
        <w:rPr>
          <w:rFonts w:asciiTheme="minorHAnsi" w:hAnsiTheme="minorHAnsi"/>
          <w:b/>
          <w:bCs/>
          <w:highlight w:val="cyan"/>
          <w:u w:val="single"/>
        </w:rPr>
        <w:t xml:space="preserve">is </w:t>
      </w:r>
      <w:r w:rsidRPr="00211397">
        <w:rPr>
          <w:rFonts w:asciiTheme="minorHAnsi" w:hAnsiTheme="minorHAnsi"/>
          <w:b/>
          <w:iCs/>
          <w:highlight w:val="cyan"/>
          <w:u w:val="single"/>
          <w:bdr w:val="single" w:sz="18" w:space="0" w:color="auto"/>
        </w:rPr>
        <w:t>slowly rebounding</w:t>
      </w:r>
      <w:r w:rsidRPr="003A6419">
        <w:rPr>
          <w:rFonts w:asciiTheme="minorHAnsi" w:hAnsiTheme="minorHAnsi"/>
          <w:b/>
          <w:iCs/>
          <w:u w:val="single"/>
          <w:bdr w:val="single" w:sz="18" w:space="0" w:color="auto"/>
        </w:rPr>
        <w:t xml:space="preserve"> </w:t>
      </w:r>
      <w:r w:rsidRPr="003A6419">
        <w:rPr>
          <w:rFonts w:asciiTheme="minorHAnsi" w:hAnsiTheme="minorHAnsi"/>
          <w:sz w:val="16"/>
        </w:rPr>
        <w:t xml:space="preserve">as some of the early benefits kick in and </w:t>
      </w:r>
      <w:r w:rsidRPr="003A6419">
        <w:rPr>
          <w:rFonts w:asciiTheme="minorHAnsi" w:hAnsiTheme="minorHAnsi"/>
          <w:b/>
          <w:bCs/>
          <w:u w:val="single"/>
        </w:rPr>
        <w:t>people realize that the forecasted Armageddon is not happening</w:t>
      </w:r>
      <w:r w:rsidRPr="003A6419">
        <w:rPr>
          <w:rFonts w:asciiTheme="minorHAnsi" w:hAnsiTheme="minorHAnsi"/>
          <w:sz w:val="16"/>
        </w:rPr>
        <w:t xml:space="preserve">. </w:t>
      </w:r>
      <w:r w:rsidRPr="00211397">
        <w:rPr>
          <w:rFonts w:asciiTheme="minorHAnsi" w:hAnsiTheme="minorHAnsi"/>
          <w:b/>
          <w:bCs/>
          <w:highlight w:val="cyan"/>
          <w:u w:val="single"/>
        </w:rPr>
        <w:t xml:space="preserve">But this is occurring </w:t>
      </w:r>
      <w:r w:rsidRPr="00211397">
        <w:rPr>
          <w:rFonts w:asciiTheme="minorHAnsi" w:hAnsiTheme="minorHAnsi"/>
          <w:b/>
          <w:iCs/>
          <w:highlight w:val="cyan"/>
          <w:u w:val="single"/>
          <w:bdr w:val="single" w:sz="18" w:space="0" w:color="auto"/>
        </w:rPr>
        <w:t>too slowly to rebuild Obama’s political capital</w:t>
      </w:r>
      <w:r w:rsidRPr="003A6419">
        <w:rPr>
          <w:rFonts w:asciiTheme="minorHAnsi" w:hAnsiTheme="minorHAnsi"/>
          <w:sz w:val="16"/>
        </w:rPr>
        <w:t xml:space="preserve"> in time </w:t>
      </w:r>
      <w:r w:rsidRPr="00211397">
        <w:rPr>
          <w:rFonts w:asciiTheme="minorHAnsi" w:hAnsiTheme="minorHAnsi"/>
          <w:b/>
          <w:bCs/>
          <w:highlight w:val="cyan"/>
          <w:u w:val="single"/>
        </w:rPr>
        <w:t>to help push climate legislation</w:t>
      </w:r>
      <w:r w:rsidRPr="003A6419">
        <w:rPr>
          <w:rFonts w:asciiTheme="minorHAnsi" w:hAnsiTheme="minorHAnsi"/>
          <w:b/>
          <w:bCs/>
          <w:u w:val="single"/>
        </w:rPr>
        <w:t xml:space="preserve"> across the finish line.</w:t>
      </w:r>
    </w:p>
    <w:p w:rsidR="005760B7" w:rsidRDefault="005760B7" w:rsidP="005760B7">
      <w:pPr>
        <w:pStyle w:val="Heading3"/>
      </w:pPr>
      <w:r>
        <w:t>AT: Winners Win – Presidential Perception</w:t>
      </w:r>
    </w:p>
    <w:p w:rsidR="005760B7" w:rsidRDefault="005760B7" w:rsidP="005760B7">
      <w:pPr>
        <w:pStyle w:val="Heading4"/>
      </w:pPr>
      <w:r>
        <w:t>Presidents perceive their capital as finite – our theory is true in practice</w:t>
      </w:r>
    </w:p>
    <w:p w:rsidR="005760B7" w:rsidRDefault="005760B7" w:rsidP="005760B7">
      <w:pPr>
        <w:rPr>
          <w:sz w:val="14"/>
        </w:rPr>
      </w:pPr>
      <w:r>
        <w:rPr>
          <w:rStyle w:val="Style13ptBold"/>
        </w:rPr>
        <w:t xml:space="preserve">Marshall &amp; </w:t>
      </w:r>
      <w:proofErr w:type="spellStart"/>
      <w:r>
        <w:rPr>
          <w:rStyle w:val="Style13ptBold"/>
        </w:rPr>
        <w:t>Prins</w:t>
      </w:r>
      <w:proofErr w:type="spellEnd"/>
      <w:r>
        <w:rPr>
          <w:rStyle w:val="Style13ptBold"/>
        </w:rPr>
        <w:t xml:space="preserve">, </w:t>
      </w:r>
      <w:proofErr w:type="spellStart"/>
      <w:r>
        <w:rPr>
          <w:rStyle w:val="Style13ptBold"/>
        </w:rPr>
        <w:t>Poli</w:t>
      </w:r>
      <w:proofErr w:type="spellEnd"/>
      <w:r>
        <w:rPr>
          <w:rStyle w:val="Style13ptBold"/>
        </w:rPr>
        <w:t xml:space="preserve"> </w:t>
      </w:r>
      <w:proofErr w:type="spellStart"/>
      <w:r>
        <w:rPr>
          <w:rStyle w:val="Style13ptBold"/>
        </w:rPr>
        <w:t>Sci</w:t>
      </w:r>
      <w:proofErr w:type="spellEnd"/>
      <w:r>
        <w:rPr>
          <w:rStyle w:val="Style13ptBold"/>
        </w:rPr>
        <w:t xml:space="preserve"> Profs, 11</w:t>
      </w:r>
      <w:r>
        <w:rPr>
          <w:sz w:val="14"/>
        </w:rPr>
        <w:t xml:space="preserve"> (September 2011, Bryan W. Marshall --- associate professor of political science at Miami University, Brandon C. </w:t>
      </w:r>
      <w:proofErr w:type="spellStart"/>
      <w:r>
        <w:rPr>
          <w:sz w:val="14"/>
        </w:rPr>
        <w:t>Prins</w:t>
      </w:r>
      <w:proofErr w:type="spellEnd"/>
      <w:r>
        <w:rPr>
          <w:sz w:val="14"/>
        </w:rPr>
        <w:t xml:space="preserve"> --- associate professor of political science at the University of Tennessee, Knoxville, Presidential Studies Quarterly, “Power or Posturing? Policy Availability and Congressional Influence on U.S. Presidential Decisions to Use Force”) </w:t>
      </w:r>
    </w:p>
    <w:p w:rsidR="005760B7" w:rsidRDefault="005760B7" w:rsidP="005760B7">
      <w:pPr>
        <w:rPr>
          <w:u w:val="single"/>
        </w:rPr>
      </w:pPr>
      <w:r>
        <w:rPr>
          <w:sz w:val="14"/>
        </w:rPr>
        <w:t xml:space="preserve">We argue that the more important effect of Congress occurs because </w:t>
      </w:r>
      <w:r>
        <w:rPr>
          <w:u w:val="single"/>
        </w:rPr>
        <w:t>presidents anticipate how the use of force may affect the larger congressional environment</w:t>
      </w:r>
      <w:r>
        <w:rPr>
          <w:sz w:val="14"/>
        </w:rPr>
        <w:t xml:space="preserve"> in which they inevitably have to operate (</w:t>
      </w:r>
      <w:proofErr w:type="spellStart"/>
      <w:r>
        <w:rPr>
          <w:sz w:val="14"/>
        </w:rPr>
        <w:t>Brulé</w:t>
      </w:r>
      <w:proofErr w:type="spellEnd"/>
      <w:r>
        <w:rPr>
          <w:sz w:val="14"/>
        </w:rPr>
        <w:t xml:space="preserve">, Marshall, and </w:t>
      </w:r>
      <w:proofErr w:type="spellStart"/>
      <w:r>
        <w:rPr>
          <w:sz w:val="14"/>
        </w:rPr>
        <w:t>Prins</w:t>
      </w:r>
      <w:proofErr w:type="spellEnd"/>
      <w:r>
        <w:rPr>
          <w:sz w:val="14"/>
        </w:rPr>
        <w:t xml:space="preserve"> 2010). It may be true that presidents consider the chances that Congress will react to a specific use of force with countervailing tools, but even more importantly they anticipate the likelihood that a foreign conflict may damage (or advantage) their political fortunes elsewhere—in essence, the presidential calculus to use force factors in ho</w:t>
      </w:r>
      <w:bookmarkStart w:id="0" w:name="_GoBack"/>
      <w:bookmarkEnd w:id="0"/>
      <w:r>
        <w:rPr>
          <w:sz w:val="14"/>
        </w:rPr>
        <w:t xml:space="preserve">w such actions might shape their ability to achieve legislative priorities. To be clear, </w:t>
      </w:r>
      <w:r>
        <w:rPr>
          <w:sz w:val="24"/>
          <w:szCs w:val="24"/>
          <w:u w:val="single"/>
        </w:rPr>
        <w:t>presidents can and do choose to use force and press for legislative initiatives in Congress.</w:t>
      </w:r>
      <w:r>
        <w:rPr>
          <w:sz w:val="14"/>
        </w:rPr>
        <w:t xml:space="preserve"> Taking unilateral actions in foreign policy does not preclude the president from working the legislative process on Capitol Hill. However</w:t>
      </w:r>
      <w:r>
        <w:t xml:space="preserve">, </w:t>
      </w:r>
      <w:r w:rsidRPr="00211397">
        <w:rPr>
          <w:rStyle w:val="Emphasis"/>
          <w:highlight w:val="cyan"/>
        </w:rPr>
        <w:t>political capital is finite</w:t>
      </w:r>
      <w:r w:rsidRPr="00211397">
        <w:rPr>
          <w:sz w:val="24"/>
          <w:szCs w:val="24"/>
          <w:highlight w:val="cyan"/>
          <w:u w:val="single"/>
        </w:rPr>
        <w:t xml:space="preserve"> so spending resources in one area lessens what the president can bring to bear in other areas</w:t>
      </w:r>
      <w:r>
        <w:rPr>
          <w:sz w:val="24"/>
          <w:szCs w:val="24"/>
          <w:u w:val="single"/>
        </w:rPr>
        <w:t xml:space="preserve">. That is, </w:t>
      </w:r>
      <w:r w:rsidRPr="00211397">
        <w:rPr>
          <w:sz w:val="24"/>
          <w:szCs w:val="24"/>
          <w:highlight w:val="cyan"/>
          <w:u w:val="single"/>
        </w:rPr>
        <w:t>presidents consider the congressional environment in their decision</w:t>
      </w:r>
      <w:r>
        <w:rPr>
          <w:sz w:val="24"/>
          <w:szCs w:val="24"/>
          <w:u w:val="single"/>
        </w:rPr>
        <w:t xml:space="preserve"> to use force </w:t>
      </w:r>
      <w:r w:rsidRPr="00211397">
        <w:rPr>
          <w:sz w:val="24"/>
          <w:szCs w:val="24"/>
          <w:highlight w:val="cyan"/>
          <w:u w:val="single"/>
        </w:rPr>
        <w:t>because their success</w:t>
      </w:r>
      <w:r>
        <w:rPr>
          <w:sz w:val="24"/>
          <w:szCs w:val="24"/>
          <w:u w:val="single"/>
        </w:rPr>
        <w:t xml:space="preserve"> at promoting policy change in either foreign or domestic affairs </w:t>
      </w:r>
      <w:r w:rsidRPr="00211397">
        <w:rPr>
          <w:sz w:val="24"/>
          <w:szCs w:val="24"/>
          <w:highlight w:val="cyan"/>
          <w:u w:val="single"/>
        </w:rPr>
        <w:t xml:space="preserve">is </w:t>
      </w:r>
      <w:r w:rsidRPr="00211397">
        <w:rPr>
          <w:rStyle w:val="Emphasis"/>
          <w:highlight w:val="cyan"/>
        </w:rPr>
        <w:t>largely determined by their relationship with Congress</w:t>
      </w:r>
      <w:r>
        <w:rPr>
          <w:sz w:val="24"/>
          <w:szCs w:val="24"/>
          <w:u w:val="single"/>
        </w:rPr>
        <w:t>.</w:t>
      </w:r>
      <w:r>
        <w:rPr>
          <w:sz w:val="14"/>
        </w:rPr>
        <w:t xml:space="preserve"> Presidents do not make such decisions devoid of calculations regarding congressional preferences and behavior or how such decisions may influence their ability to achieve legislative objectives. This is true in large part because presidential behavior is motivated by multiple goals that are intimately tied to Congress. </w:t>
      </w:r>
      <w:r>
        <w:rPr>
          <w:u w:val="single"/>
        </w:rPr>
        <w:t>Presidents place a premium on passing legislative initiatives</w:t>
      </w:r>
      <w:r>
        <w:rPr>
          <w:sz w:val="14"/>
        </w:rPr>
        <w:t>. The passage of policy is integral to their goals of reelection and enhancing their place in history (Canes-</w:t>
      </w:r>
      <w:proofErr w:type="spellStart"/>
      <w:r>
        <w:rPr>
          <w:sz w:val="14"/>
        </w:rPr>
        <w:t>Wrone</w:t>
      </w:r>
      <w:proofErr w:type="spellEnd"/>
      <w:r>
        <w:rPr>
          <w:sz w:val="14"/>
        </w:rPr>
        <w:t xml:space="preserve"> 2001; Moe 1985). </w:t>
      </w:r>
      <w:r>
        <w:rPr>
          <w:u w:val="single"/>
        </w:rPr>
        <w:t>Therefore, presidents seek to build and protect their relationship with Congress.</w:t>
      </w:r>
    </w:p>
    <w:p w:rsidR="005760B7" w:rsidRDefault="005760B7" w:rsidP="005760B7">
      <w:pPr>
        <w:pStyle w:val="Heading3"/>
      </w:pPr>
      <w:r>
        <w:t>AT: Winners Win – Studies</w:t>
      </w:r>
    </w:p>
    <w:p w:rsidR="005760B7" w:rsidRPr="006D5175" w:rsidRDefault="005760B7" w:rsidP="005760B7">
      <w:pPr>
        <w:pStyle w:val="Heading4"/>
      </w:pPr>
      <w:r>
        <w:t>PC is finite – leading scholars agree</w:t>
      </w:r>
    </w:p>
    <w:p w:rsidR="005760B7" w:rsidRPr="006D5175" w:rsidRDefault="005760B7" w:rsidP="005760B7">
      <w:r w:rsidRPr="006D5175">
        <w:t xml:space="preserve">Jackie </w:t>
      </w:r>
      <w:proofErr w:type="spellStart"/>
      <w:r w:rsidRPr="00F57CD9">
        <w:rPr>
          <w:rStyle w:val="Style13ptBold"/>
        </w:rPr>
        <w:t>Calmes</w:t>
      </w:r>
      <w:proofErr w:type="spellEnd"/>
      <w:r w:rsidRPr="006D5175">
        <w:t>, "In Debt Talks, Obama Is Ready to Go Beyond Beltway," NEW YORK TIMES, 11--12--</w:t>
      </w:r>
      <w:r w:rsidRPr="00F57CD9">
        <w:rPr>
          <w:rStyle w:val="Style13ptBold"/>
        </w:rPr>
        <w:t>12</w:t>
      </w:r>
      <w:r w:rsidRPr="006D5175">
        <w:t>, LN.</w:t>
      </w:r>
    </w:p>
    <w:p w:rsidR="005760B7" w:rsidRPr="00D81F98" w:rsidRDefault="005760B7" w:rsidP="005760B7">
      <w:pPr>
        <w:rPr>
          <w:sz w:val="16"/>
        </w:rPr>
      </w:pPr>
      <w:r w:rsidRPr="006D5175">
        <w:rPr>
          <w:rStyle w:val="StyleUnderline"/>
        </w:rPr>
        <w:t xml:space="preserve">That </w:t>
      </w:r>
      <w:r w:rsidRPr="00F57CD9">
        <w:rPr>
          <w:rStyle w:val="StyleUnderline"/>
        </w:rPr>
        <w:t>story line</w:t>
      </w:r>
      <w:r w:rsidRPr="006D5175">
        <w:rPr>
          <w:rStyle w:val="StyleUnderline"/>
        </w:rPr>
        <w:t>,</w:t>
      </w:r>
      <w:r w:rsidRPr="00D81F98">
        <w:rPr>
          <w:sz w:val="16"/>
        </w:rPr>
        <w:t xml:space="preserve"> stoked by Republicans but shared by some Democrats, </w:t>
      </w:r>
      <w:r w:rsidRPr="006D5175">
        <w:rPr>
          <w:rStyle w:val="StyleUnderline"/>
        </w:rPr>
        <w:t>holds</w:t>
      </w:r>
      <w:r w:rsidRPr="00D81F98">
        <w:rPr>
          <w:sz w:val="16"/>
        </w:rPr>
        <w:t xml:space="preserve"> that Mr. </w:t>
      </w:r>
      <w:r w:rsidRPr="00F57CD9">
        <w:rPr>
          <w:rStyle w:val="StyleUnderline"/>
        </w:rPr>
        <w:t>Obama is too passive and deferential to Congress,</w:t>
      </w:r>
      <w:r w:rsidRPr="00D81F98">
        <w:rPr>
          <w:sz w:val="16"/>
        </w:rPr>
        <w:t xml:space="preserve"> a legislative naïf who does little to nurture personal relationships with potential allies - in short, </w:t>
      </w:r>
      <w:r w:rsidRPr="006D5175">
        <w:rPr>
          <w:rStyle w:val="StyleUnderline"/>
        </w:rPr>
        <w:t>not a</w:t>
      </w:r>
      <w:r w:rsidRPr="00D81F98">
        <w:rPr>
          <w:sz w:val="16"/>
        </w:rPr>
        <w:t xml:space="preserve"> particularly </w:t>
      </w:r>
      <w:r w:rsidRPr="006D5175">
        <w:rPr>
          <w:rStyle w:val="StyleUnderline"/>
        </w:rPr>
        <w:t>strong leader</w:t>
      </w:r>
      <w:r w:rsidRPr="00D81F98">
        <w:rPr>
          <w:sz w:val="16"/>
        </w:rPr>
        <w:t xml:space="preserve">. Even as voters re-elected Mr. Obama, those who said in surveys afterward that strong leadership was the most important quality for a president overwhelmingly chose Mr. Romney. George C. </w:t>
      </w:r>
      <w:r w:rsidRPr="00211397">
        <w:rPr>
          <w:rStyle w:val="StyleUnderline"/>
          <w:highlight w:val="cyan"/>
        </w:rPr>
        <w:t>Edwards</w:t>
      </w:r>
      <w:r w:rsidRPr="00D81F98">
        <w:rPr>
          <w:sz w:val="16"/>
        </w:rPr>
        <w:t xml:space="preserve"> III, </w:t>
      </w:r>
      <w:r w:rsidRPr="00211397">
        <w:rPr>
          <w:rStyle w:val="StyleUnderline"/>
          <w:highlight w:val="cyan"/>
        </w:rPr>
        <w:t>a leading scholar of the presidency</w:t>
      </w:r>
      <w:r w:rsidRPr="00D81F98">
        <w:rPr>
          <w:sz w:val="16"/>
        </w:rPr>
        <w:t xml:space="preserve"> at Texas A &amp; M University who is currently teaching at Oxford University, </w:t>
      </w:r>
      <w:r w:rsidRPr="00F57CD9">
        <w:rPr>
          <w:rStyle w:val="StyleUnderline"/>
        </w:rPr>
        <w:t>dismissed</w:t>
      </w:r>
      <w:r w:rsidRPr="006D5175">
        <w:rPr>
          <w:rStyle w:val="StyleUnderline"/>
        </w:rPr>
        <w:t xml:space="preserve"> such </w:t>
      </w:r>
      <w:r w:rsidRPr="00F57CD9">
        <w:rPr>
          <w:rStyle w:val="StyleUnderline"/>
        </w:rPr>
        <w:t>criticisms as shallow and</w:t>
      </w:r>
      <w:r w:rsidRPr="00D81F98">
        <w:rPr>
          <w:sz w:val="16"/>
        </w:rPr>
        <w:t xml:space="preserve"> generally </w:t>
      </w:r>
      <w:r w:rsidRPr="00F57CD9">
        <w:rPr>
          <w:rStyle w:val="StyleUnderline"/>
        </w:rPr>
        <w:t>wrong.</w:t>
      </w:r>
      <w:r w:rsidRPr="00D81F98">
        <w:rPr>
          <w:sz w:val="16"/>
        </w:rPr>
        <w:t xml:space="preserve"> Yet Mr. </w:t>
      </w:r>
      <w:r w:rsidRPr="006D5175">
        <w:rPr>
          <w:rStyle w:val="StyleUnderline"/>
        </w:rPr>
        <w:t>Edwards</w:t>
      </w:r>
      <w:r w:rsidRPr="00D81F98">
        <w:rPr>
          <w:sz w:val="16"/>
        </w:rPr>
        <w:t xml:space="preserve">, whose </w:t>
      </w:r>
      <w:r w:rsidRPr="006D5175">
        <w:rPr>
          <w:rStyle w:val="StyleUnderline"/>
        </w:rPr>
        <w:t>book on</w:t>
      </w:r>
      <w:r w:rsidRPr="00D81F98">
        <w:rPr>
          <w:sz w:val="16"/>
        </w:rPr>
        <w:t xml:space="preserve"> Mr. </w:t>
      </w:r>
      <w:r w:rsidRPr="006D5175">
        <w:rPr>
          <w:rStyle w:val="StyleUnderline"/>
        </w:rPr>
        <w:t>Obama's</w:t>
      </w:r>
      <w:r w:rsidRPr="00D81F98">
        <w:rPr>
          <w:sz w:val="16"/>
        </w:rPr>
        <w:t xml:space="preserve"> presidency is titled </w:t>
      </w:r>
      <w:r w:rsidRPr="006D5175">
        <w:rPr>
          <w:rStyle w:val="StyleUnderline"/>
        </w:rPr>
        <w:t>"Overreach</w:t>
      </w:r>
      <w:r w:rsidRPr="00D81F98">
        <w:rPr>
          <w:sz w:val="16"/>
        </w:rPr>
        <w:t xml:space="preserve">," </w:t>
      </w:r>
      <w:r w:rsidRPr="00211397">
        <w:rPr>
          <w:rStyle w:val="StyleUnderline"/>
          <w:highlight w:val="cyan"/>
        </w:rPr>
        <w:t>said</w:t>
      </w:r>
      <w:r w:rsidRPr="00D81F98">
        <w:rPr>
          <w:sz w:val="16"/>
        </w:rPr>
        <w:t>, "</w:t>
      </w:r>
      <w:r w:rsidRPr="00F57CD9">
        <w:rPr>
          <w:rStyle w:val="StyleUnderline"/>
        </w:rPr>
        <w:t>He didn't understand the limits of what he could do."</w:t>
      </w:r>
      <w:r w:rsidRPr="00D81F98">
        <w:rPr>
          <w:sz w:val="16"/>
        </w:rPr>
        <w:t xml:space="preserve"> "</w:t>
      </w:r>
      <w:r w:rsidRPr="00211397">
        <w:rPr>
          <w:rStyle w:val="StyleUnderline"/>
          <w:highlight w:val="cyan"/>
        </w:rPr>
        <w:t>They thought they could continuously create opportunities and they would succeed, and then there would be more success</w:t>
      </w:r>
      <w:r w:rsidRPr="006D5175">
        <w:rPr>
          <w:rStyle w:val="StyleUnderline"/>
        </w:rPr>
        <w:t xml:space="preserve"> and more success, and we'd build </w:t>
      </w:r>
      <w:r w:rsidRPr="00F57CD9">
        <w:rPr>
          <w:rStyle w:val="StyleUnderline"/>
        </w:rPr>
        <w:t>this advancing-tide theory of legislation</w:t>
      </w:r>
      <w:r w:rsidRPr="00D81F98">
        <w:rPr>
          <w:sz w:val="16"/>
        </w:rPr>
        <w:t xml:space="preserve">," Mr. Edwards said. "And </w:t>
      </w:r>
      <w:r w:rsidRPr="00211397">
        <w:rPr>
          <w:rStyle w:val="box"/>
          <w:highlight w:val="cyan"/>
        </w:rPr>
        <w:t xml:space="preserve">that </w:t>
      </w:r>
      <w:r w:rsidRPr="00211397">
        <w:rPr>
          <w:rStyle w:val="StyleUnderline"/>
          <w:highlight w:val="cyan"/>
        </w:rPr>
        <w:t>was very naïve, very silly</w:t>
      </w:r>
      <w:r w:rsidRPr="00211397">
        <w:rPr>
          <w:sz w:val="16"/>
          <w:highlight w:val="cyan"/>
        </w:rPr>
        <w:t>.</w:t>
      </w:r>
      <w:r w:rsidRPr="00D81F98">
        <w:rPr>
          <w:sz w:val="16"/>
        </w:rPr>
        <w:t xml:space="preserve"> Well, </w:t>
      </w:r>
      <w:r w:rsidRPr="00F57CD9">
        <w:rPr>
          <w:rStyle w:val="StyleUnderline"/>
        </w:rPr>
        <w:t>they've learned</w:t>
      </w:r>
      <w:r w:rsidRPr="00D81F98">
        <w:rPr>
          <w:sz w:val="16"/>
        </w:rPr>
        <w:t xml:space="preserve"> a lot, I think." "</w:t>
      </w:r>
      <w:r w:rsidRPr="00F57CD9">
        <w:rPr>
          <w:rStyle w:val="StyleUnderline"/>
        </w:rPr>
        <w:t>Effective leaders</w:t>
      </w:r>
      <w:r w:rsidRPr="00D81F98">
        <w:rPr>
          <w:sz w:val="16"/>
        </w:rPr>
        <w:t>," he added, "</w:t>
      </w:r>
      <w:r w:rsidRPr="00F57CD9">
        <w:rPr>
          <w:rStyle w:val="StyleUnderline"/>
        </w:rPr>
        <w:t>exploit opportunities rather than create them." The budget showdown is an opportunity</w:t>
      </w:r>
      <w:r w:rsidRPr="006D5175">
        <w:rPr>
          <w:rStyle w:val="StyleUnderline"/>
        </w:rPr>
        <w:t>.</w:t>
      </w:r>
      <w:r w:rsidRPr="00D81F98">
        <w:rPr>
          <w:sz w:val="16"/>
        </w:rPr>
        <w:t xml:space="preserve"> </w:t>
      </w:r>
      <w:r w:rsidRPr="006D5175">
        <w:rPr>
          <w:rStyle w:val="StyleUnderline"/>
        </w:rPr>
        <w:t>But</w:t>
      </w:r>
      <w:r w:rsidRPr="00D81F98">
        <w:rPr>
          <w:sz w:val="16"/>
        </w:rPr>
        <w:t xml:space="preserve"> like many, </w:t>
      </w:r>
      <w:r w:rsidRPr="006D5175">
        <w:rPr>
          <w:rStyle w:val="StyleUnderline"/>
        </w:rPr>
        <w:t>it holds risks</w:t>
      </w:r>
      <w:r w:rsidRPr="00D81F98">
        <w:rPr>
          <w:sz w:val="16"/>
        </w:rPr>
        <w:t xml:space="preserve"> as well as potential rewards. "This election is the second chance to be what he promised in 2008, and that is to break the gridlock in Washington," said Kenneth M. Duberstein, a Reagan White House chief of staff, who voted for Mr. Obama in 2008 and later expressed disappointment. "But it seems like this is a replay of 2009 and 2010, when he had huge majorities in the House and Senate, rather than recognizing that 'we've got to figure out ways to work together and it's not just what I want.' </w:t>
      </w:r>
      <w:proofErr w:type="gramStart"/>
      <w:r w:rsidRPr="00D81F98">
        <w:rPr>
          <w:sz w:val="16"/>
        </w:rPr>
        <w:t>" For</w:t>
      </w:r>
      <w:proofErr w:type="gramEnd"/>
      <w:r w:rsidRPr="00D81F98">
        <w:rPr>
          <w:sz w:val="16"/>
        </w:rPr>
        <w:t xml:space="preserve"> now, at least, Republican lawmakers say they may be open to raising the tax bill for some earners. "We can increase revenue without increasing the tax rates on anybody in this country," said Representative Tom Price, Republican of Georgia and a leader of House conservatives, on "Fox News Sunday." "We can lower the rates, broaden the base, </w:t>
      </w:r>
      <w:proofErr w:type="gramStart"/>
      <w:r w:rsidRPr="00D81F98">
        <w:rPr>
          <w:sz w:val="16"/>
        </w:rPr>
        <w:t>close</w:t>
      </w:r>
      <w:proofErr w:type="gramEnd"/>
      <w:r w:rsidRPr="00D81F98">
        <w:rPr>
          <w:sz w:val="16"/>
        </w:rPr>
        <w:t xml:space="preserve"> the loopholes." </w:t>
      </w:r>
      <w:r w:rsidRPr="00211397">
        <w:rPr>
          <w:rStyle w:val="StyleUnderline"/>
          <w:highlight w:val="cyan"/>
        </w:rPr>
        <w:t>The challenge for</w:t>
      </w:r>
      <w:r w:rsidRPr="00D81F98">
        <w:rPr>
          <w:sz w:val="16"/>
        </w:rPr>
        <w:t xml:space="preserve"> Mr. </w:t>
      </w:r>
      <w:r w:rsidRPr="00211397">
        <w:rPr>
          <w:rStyle w:val="StyleUnderline"/>
          <w:highlight w:val="cyan"/>
        </w:rPr>
        <w:t>Obama is to use his postelection leverage to persuade Republicans</w:t>
      </w:r>
      <w:r w:rsidRPr="00211397">
        <w:rPr>
          <w:sz w:val="16"/>
          <w:highlight w:val="cyan"/>
        </w:rPr>
        <w:t xml:space="preserve"> -</w:t>
      </w:r>
      <w:r w:rsidRPr="00D81F98">
        <w:rPr>
          <w:sz w:val="16"/>
        </w:rPr>
        <w:t xml:space="preserve"> </w:t>
      </w:r>
      <w:r w:rsidRPr="006D5175">
        <w:rPr>
          <w:rStyle w:val="StyleUnderline"/>
        </w:rPr>
        <w:t>or to</w:t>
      </w:r>
      <w:r w:rsidRPr="00D81F98">
        <w:rPr>
          <w:sz w:val="16"/>
        </w:rPr>
        <w:t xml:space="preserve"> </w:t>
      </w:r>
      <w:r w:rsidRPr="006D5175">
        <w:rPr>
          <w:rStyle w:val="StyleUnderline"/>
        </w:rPr>
        <w:t>help</w:t>
      </w:r>
      <w:r w:rsidRPr="00D81F98">
        <w:rPr>
          <w:sz w:val="16"/>
        </w:rPr>
        <w:t xml:space="preserve"> Speaker John A. </w:t>
      </w:r>
      <w:r w:rsidRPr="006D5175">
        <w:rPr>
          <w:rStyle w:val="StyleUnderline"/>
        </w:rPr>
        <w:t>Boehner persuade Republicans</w:t>
      </w:r>
      <w:r w:rsidRPr="00D81F98">
        <w:rPr>
          <w:sz w:val="16"/>
        </w:rPr>
        <w:t xml:space="preserve"> - </w:t>
      </w:r>
      <w:r w:rsidRPr="006D5175">
        <w:rPr>
          <w:rStyle w:val="StyleUnderline"/>
        </w:rPr>
        <w:t>that a tax compromise is in their party's political interes</w:t>
      </w:r>
      <w:r w:rsidRPr="00D81F98">
        <w:rPr>
          <w:sz w:val="16"/>
        </w:rPr>
        <w:t xml:space="preserve">t since most Americans favor compromise and higher taxes on the wealthy to reduce annual deficits. Some of the business leaders the president will meet with on Wednesday are members of the new Fix the Debt coalition, which has raised about $40 million to urge lawmakers and their constituents to support a plan that combines spending cuts with new revenue. That session will follow Mr. Obama's meeting with labor leaders on Tuesday. His first trip outside Washington to engage the public will come after Thanksgiving, since Mr. Obama is scheduled to leave next weekend on a diplomatic trip to Asia. Travel plans are still sketchy, partly because his December calendar is full of the traditional holiday parties. Democrats said the White House's strategy of focusing both inside and outside of Washington was smart. "You want to avoid getting sucked into the Beltway inside-baseball games," said Joel Johnson, a former adviser in the Clinton White House and the Senate. "You can still work toward solutions, but make sure you get out of Washington while you are doing that." </w:t>
      </w:r>
      <w:r w:rsidRPr="00211397">
        <w:rPr>
          <w:rStyle w:val="StyleUnderline"/>
          <w:highlight w:val="cyan"/>
        </w:rPr>
        <w:t>The president must use his leverage soon</w:t>
      </w:r>
      <w:r w:rsidRPr="00F57CD9">
        <w:rPr>
          <w:rStyle w:val="StyleUnderline"/>
        </w:rPr>
        <w:t>,</w:t>
      </w:r>
      <w:r w:rsidRPr="00D81F98">
        <w:rPr>
          <w:sz w:val="16"/>
        </w:rPr>
        <w:t xml:space="preserve"> some Democrats added, </w:t>
      </w:r>
      <w:r w:rsidRPr="00211397">
        <w:rPr>
          <w:rStyle w:val="StyleUnderline"/>
          <w:highlight w:val="cyan"/>
        </w:rPr>
        <w:t>because it could quickly wane</w:t>
      </w:r>
      <w:r w:rsidRPr="00D81F98">
        <w:rPr>
          <w:sz w:val="16"/>
        </w:rPr>
        <w:t xml:space="preserve"> as Republicans look to the 2014 midterm elections, when the opposition typically takes seats from the president's party in Congress.</w:t>
      </w:r>
    </w:p>
    <w:p w:rsidR="005760B7" w:rsidRPr="00FB1666" w:rsidRDefault="005760B7" w:rsidP="005760B7"/>
    <w:p w:rsidR="005760B7" w:rsidRDefault="005760B7">
      <w:pPr>
        <w:rPr>
          <w:rFonts w:asciiTheme="minorHAnsi" w:hAnsiTheme="minorHAnsi"/>
        </w:rPr>
      </w:pPr>
    </w:p>
    <w:sectPr w:rsidR="005760B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Malgun Gothic">
    <w:panose1 w:val="020B0503020000020004"/>
    <w:charset w:val="81"/>
    <w:family w:val="swiss"/>
    <w:pitch w:val="variable"/>
    <w:sig w:usb0="900002AF" w:usb1="09D77CFB" w:usb2="00000012" w:usb3="00000000" w:csb0="00080001" w:csb1="00000000"/>
  </w:font>
  <w:font w:name="SimSun">
    <w:altName w:val="宋体"/>
    <w:panose1 w:val="02010600030101010101"/>
    <w:charset w:val="86"/>
    <w:family w:val="auto"/>
    <w:pitch w:val="variable"/>
    <w:sig w:usb0="00000003" w:usb1="288F0000" w:usb2="00000016" w:usb3="00000000" w:csb0="00040001" w:csb1="00000000"/>
  </w:font>
  <w:font w:name="Georgia">
    <w:panose1 w:val="02040502050405020303"/>
    <w:charset w:val="00"/>
    <w:family w:val="roman"/>
    <w:pitch w:val="variable"/>
    <w:sig w:usb0="00000287" w:usb1="00000000" w:usb2="00000000" w:usb3="00000000" w:csb0="0000009F" w:csb1="00000000"/>
  </w:font>
  <w:font w:name="Helvetica">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Baskerville Old Face">
    <w:panose1 w:val="02020602080505020303"/>
    <w:charset w:val="00"/>
    <w:family w:val="roman"/>
    <w:pitch w:val="variable"/>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009161A3"/>
    <w:multiLevelType w:val="hybridMultilevel"/>
    <w:tmpl w:val="D40C5DEC"/>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nsid w:val="18DD7B34"/>
    <w:multiLevelType w:val="hybridMultilevel"/>
    <w:tmpl w:val="43F439A6"/>
    <w:lvl w:ilvl="0" w:tplc="0B0C2E5E">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36E52E91"/>
    <w:multiLevelType w:val="hybridMultilevel"/>
    <w:tmpl w:val="1E0053C0"/>
    <w:lvl w:ilvl="0" w:tplc="8A08F792">
      <w:start w:val="3"/>
      <w:numFmt w:val="bullet"/>
      <w:lvlText w:val="-"/>
      <w:lvlJc w:val="left"/>
      <w:pPr>
        <w:ind w:left="720" w:hanging="360"/>
      </w:pPr>
      <w:rPr>
        <w:rFonts w:ascii="Arial" w:eastAsiaTheme="maj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436C3693"/>
    <w:multiLevelType w:val="hybridMultilevel"/>
    <w:tmpl w:val="F068586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57E66D97"/>
    <w:multiLevelType w:val="hybridMultilevel"/>
    <w:tmpl w:val="9B0A560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586F75F7"/>
    <w:multiLevelType w:val="hybridMultilevel"/>
    <w:tmpl w:val="32D81248"/>
    <w:lvl w:ilvl="0" w:tplc="743CBDD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59B5345A"/>
    <w:multiLevelType w:val="hybridMultilevel"/>
    <w:tmpl w:val="72324B36"/>
    <w:lvl w:ilvl="0" w:tplc="82D0C76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6EBD0FA0"/>
    <w:multiLevelType w:val="hybridMultilevel"/>
    <w:tmpl w:val="85EC168C"/>
    <w:lvl w:ilvl="0" w:tplc="A8C650A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72713C7E"/>
    <w:multiLevelType w:val="hybridMultilevel"/>
    <w:tmpl w:val="E4C26BA2"/>
    <w:lvl w:ilvl="0" w:tplc="25A6A61A">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76D937CC"/>
    <w:multiLevelType w:val="hybridMultilevel"/>
    <w:tmpl w:val="D40C5DEC"/>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nsid w:val="7C9D6213"/>
    <w:multiLevelType w:val="hybridMultilevel"/>
    <w:tmpl w:val="078CD6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7FB94199"/>
    <w:multiLevelType w:val="hybridMultilevel"/>
    <w:tmpl w:val="DBE43E18"/>
    <w:lvl w:ilvl="0" w:tplc="B8B0CFEA">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9"/>
  </w:num>
  <w:num w:numId="12">
    <w:abstractNumId w:val="17"/>
  </w:num>
  <w:num w:numId="13">
    <w:abstractNumId w:val="21"/>
  </w:num>
  <w:num w:numId="14">
    <w:abstractNumId w:val="12"/>
  </w:num>
  <w:num w:numId="15">
    <w:abstractNumId w:val="16"/>
  </w:num>
  <w:num w:numId="16">
    <w:abstractNumId w:val="18"/>
  </w:num>
  <w:num w:numId="17">
    <w:abstractNumId w:val="15"/>
  </w:num>
  <w:num w:numId="18">
    <w:abstractNumId w:val="11"/>
  </w:num>
  <w:num w:numId="19">
    <w:abstractNumId w:val="20"/>
  </w:num>
  <w:num w:numId="20">
    <w:abstractNumId w:val="14"/>
  </w:num>
  <w:num w:numId="21">
    <w:abstractNumId w:val="10"/>
  </w:num>
  <w:num w:numId="2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37559964"/>
    <w:docVar w:name="VerbatimVersion" w:val="5.1"/>
  </w:docVars>
  <w:rsids>
    <w:rsidRoot w:val="0014368A"/>
    <w:rsid w:val="000139A3"/>
    <w:rsid w:val="00100833"/>
    <w:rsid w:val="00104529"/>
    <w:rsid w:val="00105942"/>
    <w:rsid w:val="00107396"/>
    <w:rsid w:val="0014368A"/>
    <w:rsid w:val="00144A4C"/>
    <w:rsid w:val="00153055"/>
    <w:rsid w:val="00164DE8"/>
    <w:rsid w:val="001731F7"/>
    <w:rsid w:val="00176AB0"/>
    <w:rsid w:val="00177B7D"/>
    <w:rsid w:val="0018322D"/>
    <w:rsid w:val="00194CCA"/>
    <w:rsid w:val="00196AE5"/>
    <w:rsid w:val="001B5776"/>
    <w:rsid w:val="001D68BF"/>
    <w:rsid w:val="001E527A"/>
    <w:rsid w:val="001F78CE"/>
    <w:rsid w:val="00211397"/>
    <w:rsid w:val="00212E55"/>
    <w:rsid w:val="00251FC7"/>
    <w:rsid w:val="002532D1"/>
    <w:rsid w:val="0027424D"/>
    <w:rsid w:val="002855A7"/>
    <w:rsid w:val="002B146A"/>
    <w:rsid w:val="002B5E17"/>
    <w:rsid w:val="002B7C30"/>
    <w:rsid w:val="002E39C5"/>
    <w:rsid w:val="00315690"/>
    <w:rsid w:val="00316B75"/>
    <w:rsid w:val="00325646"/>
    <w:rsid w:val="00336CE1"/>
    <w:rsid w:val="00342AB1"/>
    <w:rsid w:val="003460F2"/>
    <w:rsid w:val="0038158C"/>
    <w:rsid w:val="003902BA"/>
    <w:rsid w:val="003A09E2"/>
    <w:rsid w:val="003E78F5"/>
    <w:rsid w:val="00407037"/>
    <w:rsid w:val="004558C0"/>
    <w:rsid w:val="004605D6"/>
    <w:rsid w:val="004C60E8"/>
    <w:rsid w:val="004E0116"/>
    <w:rsid w:val="004E3579"/>
    <w:rsid w:val="004E728B"/>
    <w:rsid w:val="004F39E0"/>
    <w:rsid w:val="00537BD5"/>
    <w:rsid w:val="0057268A"/>
    <w:rsid w:val="005760B7"/>
    <w:rsid w:val="00581339"/>
    <w:rsid w:val="00581E2B"/>
    <w:rsid w:val="005D2912"/>
    <w:rsid w:val="005D76F7"/>
    <w:rsid w:val="005F69C8"/>
    <w:rsid w:val="0060047D"/>
    <w:rsid w:val="006065BD"/>
    <w:rsid w:val="00645FA9"/>
    <w:rsid w:val="00647866"/>
    <w:rsid w:val="006538B0"/>
    <w:rsid w:val="006564FE"/>
    <w:rsid w:val="00664DAB"/>
    <w:rsid w:val="00665003"/>
    <w:rsid w:val="00690FAF"/>
    <w:rsid w:val="006A2AD0"/>
    <w:rsid w:val="006C2375"/>
    <w:rsid w:val="006C6F11"/>
    <w:rsid w:val="006D4ECC"/>
    <w:rsid w:val="006D7A9C"/>
    <w:rsid w:val="00722258"/>
    <w:rsid w:val="007243E5"/>
    <w:rsid w:val="00766EA0"/>
    <w:rsid w:val="00775968"/>
    <w:rsid w:val="0079170E"/>
    <w:rsid w:val="00791F0B"/>
    <w:rsid w:val="007A2226"/>
    <w:rsid w:val="007D0546"/>
    <w:rsid w:val="007F5B66"/>
    <w:rsid w:val="0081596A"/>
    <w:rsid w:val="00823A1C"/>
    <w:rsid w:val="00845B9D"/>
    <w:rsid w:val="00852FD2"/>
    <w:rsid w:val="00860984"/>
    <w:rsid w:val="008B3ECB"/>
    <w:rsid w:val="008B4E85"/>
    <w:rsid w:val="008C1B2E"/>
    <w:rsid w:val="0091627E"/>
    <w:rsid w:val="00956D8A"/>
    <w:rsid w:val="009701A1"/>
    <w:rsid w:val="0097032B"/>
    <w:rsid w:val="00987D59"/>
    <w:rsid w:val="00990836"/>
    <w:rsid w:val="009D2EAD"/>
    <w:rsid w:val="009D4D8D"/>
    <w:rsid w:val="009D54B2"/>
    <w:rsid w:val="009E1922"/>
    <w:rsid w:val="009F76E7"/>
    <w:rsid w:val="009F7ED2"/>
    <w:rsid w:val="00A123FC"/>
    <w:rsid w:val="00A438E7"/>
    <w:rsid w:val="00A55468"/>
    <w:rsid w:val="00A61C41"/>
    <w:rsid w:val="00A70BA1"/>
    <w:rsid w:val="00A93661"/>
    <w:rsid w:val="00A95652"/>
    <w:rsid w:val="00A96F90"/>
    <w:rsid w:val="00AA1E33"/>
    <w:rsid w:val="00AC0AB8"/>
    <w:rsid w:val="00B27A51"/>
    <w:rsid w:val="00B33C6D"/>
    <w:rsid w:val="00B4508F"/>
    <w:rsid w:val="00B55AD5"/>
    <w:rsid w:val="00B8057C"/>
    <w:rsid w:val="00BC3596"/>
    <w:rsid w:val="00BD3F68"/>
    <w:rsid w:val="00BD6238"/>
    <w:rsid w:val="00BE547A"/>
    <w:rsid w:val="00BF593B"/>
    <w:rsid w:val="00BF773A"/>
    <w:rsid w:val="00BF7E81"/>
    <w:rsid w:val="00C13773"/>
    <w:rsid w:val="00C17CC8"/>
    <w:rsid w:val="00C17FA5"/>
    <w:rsid w:val="00C766C7"/>
    <w:rsid w:val="00C83417"/>
    <w:rsid w:val="00C9604F"/>
    <w:rsid w:val="00CA19AA"/>
    <w:rsid w:val="00CB246A"/>
    <w:rsid w:val="00CC0F56"/>
    <w:rsid w:val="00CC246B"/>
    <w:rsid w:val="00CC5298"/>
    <w:rsid w:val="00CD736E"/>
    <w:rsid w:val="00CD798D"/>
    <w:rsid w:val="00CE161E"/>
    <w:rsid w:val="00CF59A8"/>
    <w:rsid w:val="00D325A9"/>
    <w:rsid w:val="00D36A8A"/>
    <w:rsid w:val="00D61409"/>
    <w:rsid w:val="00D6691E"/>
    <w:rsid w:val="00D71170"/>
    <w:rsid w:val="00D90E56"/>
    <w:rsid w:val="00DA1C92"/>
    <w:rsid w:val="00DA25D4"/>
    <w:rsid w:val="00DA6538"/>
    <w:rsid w:val="00DB10EB"/>
    <w:rsid w:val="00E148EB"/>
    <w:rsid w:val="00E15E75"/>
    <w:rsid w:val="00E5262C"/>
    <w:rsid w:val="00E82693"/>
    <w:rsid w:val="00E9176B"/>
    <w:rsid w:val="00E93121"/>
    <w:rsid w:val="00EA6316"/>
    <w:rsid w:val="00EC7DC4"/>
    <w:rsid w:val="00ED30CF"/>
    <w:rsid w:val="00F176EF"/>
    <w:rsid w:val="00F23ED3"/>
    <w:rsid w:val="00F45E10"/>
    <w:rsid w:val="00F6364A"/>
    <w:rsid w:val="00F9113A"/>
    <w:rsid w:val="00FB1666"/>
    <w:rsid w:val="00FC41AF"/>
    <w:rsid w:val="00FD302C"/>
    <w:rsid w:val="00FE2546"/>
    <w:rsid w:val="00FE3C77"/>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uiPriority="1" w:qFormat="1"/>
    <w:lsdException w:name="Default Paragraph Font" w:uiPriority="1"/>
    <w:lsdException w:name="Subtitle" w:qFormat="1"/>
    <w:lsdException w:name="Strong" w:uiPriority="22"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uiPriority="34"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uiPriority="6"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5760B7"/>
    <w:rPr>
      <w:rFonts w:ascii="Calibri" w:hAnsi="Calibri"/>
    </w:rPr>
  </w:style>
  <w:style w:type="paragraph" w:styleId="Heading1">
    <w:name w:val="heading 1"/>
    <w:aliases w:val="Pocket,Block Name,Heading 1 Char1,ALEX,Heading,Block Header,Heading 1 - block,Heading 1 Char Char,Block Titles,Heading 1 Char Char Char,Heading 1 Char1 Char Char,Heading 1 Char Char Char Char,Heading 1 Char2 Char Char Char Char,AHeading 1"/>
    <w:basedOn w:val="Normal"/>
    <w:next w:val="Normal"/>
    <w:link w:val="Heading1Char"/>
    <w:qFormat/>
    <w:rsid w:val="005760B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
    <w:basedOn w:val="Normal"/>
    <w:next w:val="Normal"/>
    <w:link w:val="Heading2Char"/>
    <w:uiPriority w:val="1"/>
    <w:unhideWhenUsed/>
    <w:qFormat/>
    <w:rsid w:val="005760B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Char Char Char Char Char Char Char,Heading 3 Char Char,Char1 Char,Char1 Char + Left:  2.54 cm,First line:  0 Heading 3,First line:  0 cm,Tags v 2,3: Cite,Char1,Underlines,Heading 3 Char3,Underline Char Char Char,Index Headers Char,n"/>
    <w:basedOn w:val="Normal"/>
    <w:next w:val="Normal"/>
    <w:link w:val="Heading3Char"/>
    <w:uiPriority w:val="2"/>
    <w:unhideWhenUsed/>
    <w:qFormat/>
    <w:rsid w:val="005760B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small text,body,heading 2,Heading 2 Char2 Char,TAG, Ch,Heading 2 Char1 Char Char,Ch,no read,No Spacing12,No Spacing2111,No Spacing211,No Spacing11111,Tags,No Spacing4,No Spacing21,No Spacing5,No Spacing2,Debate Text,ta,t"/>
    <w:basedOn w:val="Normal"/>
    <w:next w:val="Normal"/>
    <w:link w:val="Heading4Char"/>
    <w:uiPriority w:val="3"/>
    <w:unhideWhenUsed/>
    <w:qFormat/>
    <w:rsid w:val="005760B7"/>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unhideWhenUsed/>
    <w:rsid w:val="005760B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760B7"/>
  </w:style>
  <w:style w:type="character" w:customStyle="1" w:styleId="Heading1Char">
    <w:name w:val="Heading 1 Char"/>
    <w:aliases w:val="Pocket Char,Block Name Char,Heading 1 Char1 Char,ALEX Char,Heading Char,Block Header Char,Heading 1 - block Char,Heading 1 Char Char Char1,Block Titles Char,Heading 1 Char Char Char Char1,Heading 1 Char1 Char Char Char,AHeading 1 Char"/>
    <w:basedOn w:val="DefaultParagraphFont"/>
    <w:link w:val="Heading1"/>
    <w:rsid w:val="005760B7"/>
    <w:rPr>
      <w:rFonts w:ascii="Calibri" w:eastAsiaTheme="majorEastAsia" w:hAnsi="Calibri" w:cstheme="majorBidi"/>
      <w:b/>
      <w:sz w:val="52"/>
      <w:szCs w:val="32"/>
    </w:rPr>
  </w:style>
  <w:style w:type="character" w:customStyle="1" w:styleId="Heading2Char">
    <w:name w:val="Heading 2 Char"/>
    <w:aliases w:val="Hat Char,BlockText Char"/>
    <w:basedOn w:val="DefaultParagraphFont"/>
    <w:link w:val="Heading2"/>
    <w:uiPriority w:val="1"/>
    <w:rsid w:val="005760B7"/>
    <w:rPr>
      <w:rFonts w:ascii="Calibri" w:eastAsiaTheme="majorEastAsia" w:hAnsi="Calibri" w:cstheme="majorBidi"/>
      <w:b/>
      <w:sz w:val="44"/>
      <w:szCs w:val="26"/>
      <w:u w:val="double"/>
    </w:rPr>
  </w:style>
  <w:style w:type="character" w:customStyle="1" w:styleId="Heading3Char">
    <w:name w:val="Heading 3 Char"/>
    <w:aliases w:val="Block Char,Char Char,Char Char Char Char Char Char Char Char,Heading 3 Char Char Char,Char1 Char Char,Char1 Char + Left:  2.54 cm Char,First line:  0 Heading 3 Char,First line:  0 cm Char,Tags v 2 Char,3: Cite Char,Char1 Char1,n Char"/>
    <w:basedOn w:val="DefaultParagraphFont"/>
    <w:link w:val="Heading3"/>
    <w:uiPriority w:val="2"/>
    <w:rsid w:val="005760B7"/>
    <w:rPr>
      <w:rFonts w:ascii="Calibri" w:eastAsiaTheme="majorEastAsia" w:hAnsi="Calibri" w:cstheme="majorBidi"/>
      <w:b/>
      <w:sz w:val="32"/>
      <w:szCs w:val="24"/>
      <w:u w:val="single"/>
    </w:rPr>
  </w:style>
  <w:style w:type="character" w:customStyle="1" w:styleId="Heading4Char">
    <w:name w:val="Heading 4 Char"/>
    <w:aliases w:val="Tag Char,Big card Char,Normal Tag Char,small text Char,body Char,heading 2 Char,Heading 2 Char2 Char Char,TAG Char, Ch Char,Heading 2 Char1 Char Char Char,Ch Char,no read Char,No Spacing12 Char,No Spacing2111 Char,No Spacing211 Char,ta Char"/>
    <w:basedOn w:val="DefaultParagraphFont"/>
    <w:link w:val="Heading4"/>
    <w:qFormat/>
    <w:rsid w:val="005760B7"/>
    <w:rPr>
      <w:rFonts w:ascii="Calibri" w:eastAsiaTheme="majorEastAsia" w:hAnsi="Calibri" w:cstheme="majorBidi"/>
      <w:b/>
      <w:iCs/>
      <w:sz w:val="26"/>
    </w:rPr>
  </w:style>
  <w:style w:type="character" w:styleId="Emphasis">
    <w:name w:val="Emphasis"/>
    <w:aliases w:val="Evidence,Minimized,minimized,Highlighted,tag2,Size 10,emphasis in card,Underlined,CD Card,ED - Tag,emphasis,Emphasis!!,small,Qualifications,normal card text,Shrunk,qualifications in card,qualifications,bold underline,Box,Style1"/>
    <w:basedOn w:val="DefaultParagraphFont"/>
    <w:link w:val="textbold"/>
    <w:uiPriority w:val="7"/>
    <w:qFormat/>
    <w:rsid w:val="005760B7"/>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5760B7"/>
    <w:rPr>
      <w:b/>
      <w:bCs/>
      <w:sz w:val="26"/>
      <w:u w:val="none"/>
    </w:rPr>
  </w:style>
  <w:style w:type="character" w:customStyle="1" w:styleId="StyleUnderline">
    <w:name w:val="Style Underline"/>
    <w:aliases w:val="Underline,Style Bold Underline,apple-style-span + 6 pt,Bold,Kern at 16 pt,Intense Emphasis1,Intense Emphasis2,HHeading 3 + 12 pt,Style,ci,Intense Emphasis11,Intense Emphasis111,Heading 3 Char Char Char1,Bold Cite Char,c,Bo,B,cite,Italic,8."/>
    <w:basedOn w:val="DefaultParagraphFont"/>
    <w:uiPriority w:val="6"/>
    <w:qFormat/>
    <w:rsid w:val="005760B7"/>
    <w:rPr>
      <w:b w:val="0"/>
      <w:sz w:val="22"/>
      <w:u w:val="single"/>
    </w:rPr>
  </w:style>
  <w:style w:type="character" w:styleId="Hyperlink">
    <w:name w:val="Hyperlink"/>
    <w:aliases w:val="heading 1 (block title),Important,Read,Card Text,Internet Link,Analytic Text"/>
    <w:basedOn w:val="DefaultParagraphFont"/>
    <w:uiPriority w:val="99"/>
    <w:unhideWhenUsed/>
    <w:rsid w:val="005760B7"/>
    <w:rPr>
      <w:color w:val="auto"/>
      <w:u w:val="none"/>
    </w:rPr>
  </w:style>
  <w:style w:type="character" w:styleId="FollowedHyperlink">
    <w:name w:val="FollowedHyperlink"/>
    <w:basedOn w:val="DefaultParagraphFont"/>
    <w:uiPriority w:val="99"/>
    <w:semiHidden/>
    <w:unhideWhenUsed/>
    <w:rsid w:val="005760B7"/>
    <w:rPr>
      <w:color w:val="auto"/>
      <w:u w:val="none"/>
    </w:rPr>
  </w:style>
  <w:style w:type="character" w:customStyle="1" w:styleId="BoldUnderline">
    <w:name w:val="BoldUnderline"/>
    <w:basedOn w:val="DefaultParagraphFont"/>
    <w:uiPriority w:val="1"/>
    <w:qFormat/>
    <w:rsid w:val="00AA1E33"/>
    <w:rPr>
      <w:rFonts w:ascii="Arial" w:hAnsi="Arial"/>
      <w:b/>
      <w:sz w:val="20"/>
      <w:u w:val="single"/>
    </w:rPr>
  </w:style>
  <w:style w:type="paragraph" w:customStyle="1" w:styleId="Tag2">
    <w:name w:val="Tag2"/>
    <w:basedOn w:val="Normal"/>
    <w:qFormat/>
    <w:rsid w:val="00AA1E33"/>
    <w:pPr>
      <w:spacing w:after="0" w:line="240" w:lineRule="auto"/>
    </w:pPr>
    <w:rPr>
      <w:rFonts w:ascii="Arial" w:hAnsi="Arial" w:cs="Arial"/>
      <w:b/>
      <w:sz w:val="24"/>
    </w:rPr>
  </w:style>
  <w:style w:type="paragraph" w:customStyle="1" w:styleId="textbold">
    <w:name w:val="text bold"/>
    <w:basedOn w:val="Normal"/>
    <w:link w:val="Emphasis"/>
    <w:qFormat/>
    <w:rsid w:val="00AA1E33"/>
    <w:pPr>
      <w:pBdr>
        <w:top w:val="single" w:sz="4" w:space="0" w:color="auto"/>
        <w:left w:val="single" w:sz="4" w:space="0" w:color="auto"/>
        <w:bottom w:val="single" w:sz="4" w:space="0" w:color="auto"/>
        <w:right w:val="single" w:sz="4" w:space="0" w:color="auto"/>
      </w:pBdr>
      <w:spacing w:after="0" w:line="256" w:lineRule="auto"/>
      <w:ind w:left="720"/>
      <w:jc w:val="both"/>
    </w:pPr>
    <w:rPr>
      <w:b/>
      <w:iCs/>
      <w:u w:val="single"/>
    </w:rPr>
  </w:style>
  <w:style w:type="character" w:styleId="IntenseEmphasis">
    <w:name w:val="Intense Emphasis"/>
    <w:aliases w:val="Underline Char,Heading 3 Char1 Char Char Char,Intense Emphasis3,Intense Emphasis11111,Intense Emphasis4,Heading 3 Char1,Heading 3 Char Char Char Char Char,Minimized Char,Block Char1,Intense Emphasis21,cites Char Char,Body text + 8.5 pt"/>
    <w:link w:val="card"/>
    <w:uiPriority w:val="6"/>
    <w:qFormat/>
    <w:rsid w:val="00AA1E33"/>
    <w:rPr>
      <w:bCs/>
      <w:u w:val="single"/>
    </w:rPr>
  </w:style>
  <w:style w:type="paragraph" w:customStyle="1" w:styleId="card">
    <w:name w:val="card"/>
    <w:basedOn w:val="Normal"/>
    <w:next w:val="Normal"/>
    <w:link w:val="IntenseEmphasis"/>
    <w:qFormat/>
    <w:rsid w:val="00AA1E33"/>
    <w:pPr>
      <w:spacing w:after="0" w:line="240" w:lineRule="auto"/>
      <w:ind w:left="288" w:right="288"/>
    </w:pPr>
    <w:rPr>
      <w:rFonts w:asciiTheme="minorHAnsi" w:hAnsiTheme="minorHAnsi"/>
      <w:bCs/>
      <w:u w:val="single"/>
    </w:rPr>
  </w:style>
  <w:style w:type="paragraph" w:customStyle="1" w:styleId="TagText">
    <w:name w:val="TagText"/>
    <w:basedOn w:val="Normal"/>
    <w:qFormat/>
    <w:rsid w:val="00AA1E33"/>
    <w:pPr>
      <w:spacing w:before="200" w:after="0" w:line="240" w:lineRule="auto"/>
    </w:pPr>
    <w:rPr>
      <w:rFonts w:ascii="Arial" w:hAnsi="Arial" w:cs="Arial"/>
      <w:b/>
      <w:sz w:val="24"/>
    </w:rPr>
  </w:style>
  <w:style w:type="character" w:customStyle="1" w:styleId="cardChar">
    <w:name w:val="card Char"/>
    <w:rsid w:val="00AA1E33"/>
    <w:rPr>
      <w:rFonts w:ascii="Arial" w:eastAsia="Times New Roman" w:hAnsi="Arial" w:cs="Times New Roman"/>
      <w:sz w:val="20"/>
    </w:rPr>
  </w:style>
  <w:style w:type="paragraph" w:customStyle="1" w:styleId="Cite2">
    <w:name w:val="Cite 2"/>
    <w:basedOn w:val="Normal"/>
    <w:qFormat/>
    <w:rsid w:val="00AA1E33"/>
    <w:pPr>
      <w:spacing w:after="0" w:line="240" w:lineRule="auto"/>
    </w:pPr>
    <w:rPr>
      <w:rFonts w:ascii="Arial" w:hAnsi="Arial" w:cs="Arial"/>
      <w:b/>
      <w:sz w:val="24"/>
      <w:u w:val="single"/>
    </w:rPr>
  </w:style>
  <w:style w:type="character" w:customStyle="1" w:styleId="Citation">
    <w:name w:val="Citation"/>
    <w:basedOn w:val="DefaultParagraphFont"/>
    <w:uiPriority w:val="1"/>
    <w:qFormat/>
    <w:rsid w:val="00AA1E33"/>
    <w:rPr>
      <w:rFonts w:ascii="Arial" w:hAnsi="Arial"/>
      <w:b/>
      <w:sz w:val="24"/>
      <w:u w:val="single"/>
    </w:rPr>
  </w:style>
  <w:style w:type="character" w:customStyle="1" w:styleId="BoldUnderline0">
    <w:name w:val="Bold Underline"/>
    <w:basedOn w:val="DefaultParagraphFont"/>
    <w:uiPriority w:val="1"/>
    <w:qFormat/>
    <w:rsid w:val="00AA1E33"/>
    <w:rPr>
      <w:rFonts w:ascii="Arial" w:hAnsi="Arial"/>
      <w:b/>
      <w:sz w:val="20"/>
      <w:u w:val="single"/>
    </w:rPr>
  </w:style>
  <w:style w:type="character" w:customStyle="1" w:styleId="StyleBold">
    <w:name w:val="Style Bold"/>
    <w:basedOn w:val="DefaultParagraphFont"/>
    <w:uiPriority w:val="9"/>
    <w:semiHidden/>
    <w:rsid w:val="00AA1E33"/>
    <w:rPr>
      <w:b/>
      <w:bCs/>
    </w:rPr>
  </w:style>
  <w:style w:type="paragraph" w:styleId="Header">
    <w:name w:val="header"/>
    <w:basedOn w:val="Normal"/>
    <w:link w:val="HeaderChar"/>
    <w:uiPriority w:val="99"/>
    <w:semiHidden/>
    <w:rsid w:val="00AA1E33"/>
    <w:pPr>
      <w:tabs>
        <w:tab w:val="center" w:pos="4680"/>
        <w:tab w:val="right" w:pos="9360"/>
      </w:tabs>
    </w:pPr>
  </w:style>
  <w:style w:type="character" w:customStyle="1" w:styleId="HeaderChar">
    <w:name w:val="Header Char"/>
    <w:basedOn w:val="DefaultParagraphFont"/>
    <w:link w:val="Header"/>
    <w:uiPriority w:val="99"/>
    <w:semiHidden/>
    <w:rsid w:val="00AA1E33"/>
    <w:rPr>
      <w:rFonts w:ascii="Calibri" w:hAnsi="Calibri"/>
    </w:rPr>
  </w:style>
  <w:style w:type="paragraph" w:styleId="Footer">
    <w:name w:val="footer"/>
    <w:basedOn w:val="Normal"/>
    <w:link w:val="FooterChar"/>
    <w:uiPriority w:val="99"/>
    <w:semiHidden/>
    <w:rsid w:val="00AA1E33"/>
    <w:pPr>
      <w:tabs>
        <w:tab w:val="center" w:pos="4680"/>
        <w:tab w:val="right" w:pos="9360"/>
      </w:tabs>
    </w:pPr>
  </w:style>
  <w:style w:type="character" w:customStyle="1" w:styleId="FooterChar">
    <w:name w:val="Footer Char"/>
    <w:basedOn w:val="DefaultParagraphFont"/>
    <w:link w:val="Footer"/>
    <w:uiPriority w:val="99"/>
    <w:semiHidden/>
    <w:rsid w:val="00AA1E33"/>
    <w:rPr>
      <w:rFonts w:ascii="Calibri" w:hAnsi="Calibri"/>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6"/>
    <w:qFormat/>
    <w:rsid w:val="00AA1E33"/>
    <w:pPr>
      <w:spacing w:after="0" w:line="240" w:lineRule="auto"/>
    </w:pPr>
    <w:rPr>
      <w:b/>
      <w:bCs/>
      <w:u w:val="single"/>
    </w:rPr>
  </w:style>
  <w:style w:type="paragraph" w:styleId="ListParagraph">
    <w:name w:val="List Paragraph"/>
    <w:basedOn w:val="Normal"/>
    <w:uiPriority w:val="34"/>
    <w:qFormat/>
    <w:rsid w:val="00AA1E33"/>
    <w:pPr>
      <w:ind w:left="720"/>
      <w:contextualSpacing/>
    </w:pPr>
  </w:style>
  <w:style w:type="paragraph" w:customStyle="1" w:styleId="cardtext">
    <w:name w:val="card text"/>
    <w:basedOn w:val="Normal"/>
    <w:link w:val="cardtextChar"/>
    <w:qFormat/>
    <w:rsid w:val="00AA1E33"/>
    <w:pPr>
      <w:ind w:left="288" w:right="288"/>
    </w:pPr>
  </w:style>
  <w:style w:type="character" w:customStyle="1" w:styleId="cardtextChar">
    <w:name w:val="card text Char"/>
    <w:basedOn w:val="DefaultParagraphFont"/>
    <w:link w:val="cardtext"/>
    <w:rsid w:val="00AA1E33"/>
    <w:rPr>
      <w:rFonts w:ascii="Calibri" w:hAnsi="Calibri"/>
    </w:rPr>
  </w:style>
  <w:style w:type="paragraph" w:styleId="Title">
    <w:name w:val="Title"/>
    <w:aliases w:val="Bold Underlined,UNDERLINE,Cites and Cards,title"/>
    <w:basedOn w:val="Normal"/>
    <w:next w:val="Normal"/>
    <w:link w:val="TitleChar1"/>
    <w:uiPriority w:val="1"/>
    <w:qFormat/>
    <w:rsid w:val="00AA1E33"/>
    <w:pPr>
      <w:ind w:left="720"/>
      <w:outlineLvl w:val="0"/>
    </w:pPr>
    <w:rPr>
      <w:rFonts w:asciiTheme="minorHAnsi" w:hAnsiTheme="minorHAnsi"/>
      <w:b/>
      <w:bCs/>
      <w:u w:val="single"/>
    </w:rPr>
  </w:style>
  <w:style w:type="character" w:customStyle="1" w:styleId="TitleChar">
    <w:name w:val="Title Char"/>
    <w:basedOn w:val="DefaultParagraphFont"/>
    <w:uiPriority w:val="1"/>
    <w:qFormat/>
    <w:rsid w:val="00AA1E33"/>
    <w:rPr>
      <w:rFonts w:asciiTheme="majorHAnsi" w:eastAsiaTheme="majorEastAsia" w:hAnsiTheme="majorHAnsi" w:cstheme="majorBidi"/>
      <w:color w:val="323E4F" w:themeColor="text2" w:themeShade="BF"/>
      <w:spacing w:val="5"/>
      <w:kern w:val="28"/>
      <w:sz w:val="52"/>
      <w:szCs w:val="52"/>
    </w:rPr>
  </w:style>
  <w:style w:type="character" w:customStyle="1" w:styleId="TitleChar1">
    <w:name w:val="Title Char1"/>
    <w:aliases w:val="Bold Underlined Char,UNDERLINE Char,Cites and Cards Char,title Char"/>
    <w:basedOn w:val="DefaultParagraphFont"/>
    <w:link w:val="Title"/>
    <w:uiPriority w:val="6"/>
    <w:rsid w:val="00AA1E33"/>
    <w:rPr>
      <w:b/>
      <w:bCs/>
      <w:u w:val="single"/>
    </w:rPr>
  </w:style>
  <w:style w:type="character" w:customStyle="1" w:styleId="UnderlineBold">
    <w:name w:val="Underline + Bold"/>
    <w:uiPriority w:val="1"/>
    <w:qFormat/>
    <w:rsid w:val="00AA1E33"/>
    <w:rPr>
      <w:b/>
      <w:sz w:val="20"/>
      <w:u w:val="single"/>
    </w:rPr>
  </w:style>
  <w:style w:type="paragraph" w:customStyle="1" w:styleId="underlined">
    <w:name w:val="underlined"/>
    <w:next w:val="Normal"/>
    <w:link w:val="underlinedChar"/>
    <w:autoRedefine/>
    <w:rsid w:val="00AA1E33"/>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AA1E33"/>
    <w:rPr>
      <w:rFonts w:ascii="Times New Roman" w:eastAsia="Malgun Gothic" w:hAnsi="Times New Roman" w:cs="Times New Roman"/>
      <w:sz w:val="24"/>
      <w:szCs w:val="24"/>
      <w:u w:val="single"/>
    </w:rPr>
  </w:style>
  <w:style w:type="character" w:customStyle="1" w:styleId="BoldUnderlineChar">
    <w:name w:val="Bold Underline Char"/>
    <w:locked/>
    <w:rsid w:val="00AA1E33"/>
    <w:rPr>
      <w:rFonts w:ascii="Times New Roman" w:eastAsia="Times New Roman" w:hAnsi="Times New Roman" w:cs="Times New Roman"/>
      <w:b/>
      <w:bCs/>
      <w:sz w:val="20"/>
      <w:szCs w:val="24"/>
      <w:u w:val="single"/>
    </w:rPr>
  </w:style>
  <w:style w:type="character" w:customStyle="1" w:styleId="LanguageEditingChar">
    <w:name w:val="Language Editing Char"/>
    <w:link w:val="LanguageEditing"/>
    <w:locked/>
    <w:rsid w:val="00AA1E33"/>
    <w:rPr>
      <w:rFonts w:ascii="Times New Roman" w:eastAsia="Times New Roman" w:hAnsi="Times New Roman" w:cs="Times New Roman"/>
      <w:strike/>
      <w:sz w:val="20"/>
      <w:szCs w:val="24"/>
    </w:rPr>
  </w:style>
  <w:style w:type="paragraph" w:customStyle="1" w:styleId="LanguageEditing">
    <w:name w:val="Language Editing"/>
    <w:basedOn w:val="Normal"/>
    <w:link w:val="LanguageEditingChar"/>
    <w:qFormat/>
    <w:rsid w:val="00AA1E33"/>
    <w:rPr>
      <w:rFonts w:ascii="Times New Roman" w:eastAsia="Times New Roman" w:hAnsi="Times New Roman" w:cs="Times New Roman"/>
      <w:strike/>
      <w:sz w:val="20"/>
      <w:szCs w:val="24"/>
    </w:rPr>
  </w:style>
  <w:style w:type="paragraph" w:customStyle="1" w:styleId="evidencetext">
    <w:name w:val="evidence text"/>
    <w:basedOn w:val="Normal"/>
    <w:next w:val="Normal"/>
    <w:link w:val="evidencetextChar1"/>
    <w:qFormat/>
    <w:rsid w:val="00AA1E33"/>
    <w:pPr>
      <w:ind w:left="432" w:right="432"/>
    </w:pPr>
    <w:rPr>
      <w:color w:val="000000"/>
    </w:rPr>
  </w:style>
  <w:style w:type="character" w:customStyle="1" w:styleId="evidencetextChar1">
    <w:name w:val="evidence text Char1"/>
    <w:basedOn w:val="DefaultParagraphFont"/>
    <w:link w:val="evidencetext"/>
    <w:rsid w:val="00AA1E33"/>
    <w:rPr>
      <w:rFonts w:ascii="Calibri" w:hAnsi="Calibri"/>
      <w:color w:val="000000"/>
    </w:rPr>
  </w:style>
  <w:style w:type="character" w:customStyle="1" w:styleId="highlight2">
    <w:name w:val="highlight2"/>
    <w:basedOn w:val="DefaultParagraphFont"/>
    <w:rsid w:val="00AA1E33"/>
    <w:rPr>
      <w:rFonts w:ascii="Arial" w:hAnsi="Arial"/>
      <w:b/>
      <w:sz w:val="19"/>
      <w:u w:val="thick"/>
      <w:bdr w:val="none" w:sz="0" w:space="0" w:color="auto"/>
      <w:shd w:val="clear" w:color="auto" w:fill="auto"/>
    </w:rPr>
  </w:style>
  <w:style w:type="character" w:customStyle="1" w:styleId="reduce2">
    <w:name w:val="reduce2"/>
    <w:basedOn w:val="DefaultParagraphFont"/>
    <w:rsid w:val="00AA1E33"/>
    <w:rPr>
      <w:rFonts w:ascii="Arial" w:hAnsi="Arial" w:cs="Arial"/>
      <w:color w:val="000000"/>
      <w:sz w:val="12"/>
      <w:szCs w:val="22"/>
    </w:rPr>
  </w:style>
  <w:style w:type="character" w:customStyle="1" w:styleId="box">
    <w:name w:val="box"/>
    <w:basedOn w:val="DefaultParagraphFont"/>
    <w:rsid w:val="00AA1E33"/>
    <w:rPr>
      <w:rFonts w:ascii="Arial" w:hAnsi="Arial" w:cs="Arial"/>
      <w:b/>
      <w:color w:val="000000"/>
      <w:sz w:val="19"/>
      <w:szCs w:val="22"/>
      <w:u w:val="thick"/>
      <w:bdr w:val="single" w:sz="12" w:space="0" w:color="auto"/>
    </w:rPr>
  </w:style>
  <w:style w:type="character" w:customStyle="1" w:styleId="underline">
    <w:name w:val="underline"/>
    <w:qFormat/>
    <w:rsid w:val="00AA1E33"/>
    <w:rPr>
      <w:u w:val="single"/>
    </w:rPr>
  </w:style>
  <w:style w:type="character" w:customStyle="1" w:styleId="Author">
    <w:name w:val="Author"/>
    <w:aliases w:val="Style Date"/>
    <w:uiPriority w:val="1"/>
    <w:qFormat/>
    <w:rsid w:val="00AA1E33"/>
    <w:rPr>
      <w:b/>
      <w:bCs/>
      <w:sz w:val="24"/>
      <w:szCs w:val="24"/>
    </w:rPr>
  </w:style>
  <w:style w:type="character" w:customStyle="1" w:styleId="Style4Char">
    <w:name w:val="Style4 Char"/>
    <w:basedOn w:val="DefaultParagraphFont"/>
    <w:link w:val="Style4"/>
    <w:locked/>
    <w:rsid w:val="00AA1E33"/>
    <w:rPr>
      <w:szCs w:val="24"/>
      <w:u w:val="single"/>
    </w:rPr>
  </w:style>
  <w:style w:type="paragraph" w:customStyle="1" w:styleId="Style4">
    <w:name w:val="Style4"/>
    <w:basedOn w:val="Normal"/>
    <w:link w:val="Style4Char"/>
    <w:rsid w:val="00AA1E33"/>
    <w:rPr>
      <w:rFonts w:asciiTheme="minorHAnsi" w:hAnsiTheme="minorHAnsi"/>
      <w:szCs w:val="24"/>
      <w:u w:val="single"/>
    </w:rPr>
  </w:style>
  <w:style w:type="character" w:customStyle="1" w:styleId="blue">
    <w:name w:val="blue"/>
    <w:rsid w:val="00AA1E33"/>
  </w:style>
  <w:style w:type="character" w:customStyle="1" w:styleId="Heading21Char">
    <w:name w:val="Heading 21 Char"/>
    <w:aliases w:val="Char Char Char Char1 Char1,Char Char Char Char1 Char Char, Char Char Char Char1 Char,Heading 2 Char1 Char,Char2 Char,Heading 2 Char Char1 Char,Heading 2 Char Char Char Char,Heading 2 Char Char Char1,Heading 2 Char Char Char1 Char Char"/>
    <w:basedOn w:val="DefaultParagraphFont"/>
    <w:qFormat/>
    <w:rsid w:val="00AA1E33"/>
    <w:rPr>
      <w:rFonts w:cs="Arial"/>
      <w:b/>
      <w:bCs/>
      <w:iCs/>
      <w:szCs w:val="28"/>
    </w:rPr>
  </w:style>
  <w:style w:type="character" w:customStyle="1" w:styleId="StyleStyle4CharTimesNewRoman11pt">
    <w:name w:val="Style Style4 Char + Times New Roman 11 pt"/>
    <w:basedOn w:val="Style4Char"/>
    <w:rsid w:val="00AA1E33"/>
    <w:rPr>
      <w:rFonts w:ascii="Times New Roman" w:hAnsi="Times New Roman"/>
      <w:sz w:val="20"/>
      <w:szCs w:val="24"/>
      <w:u w:val="single"/>
      <w:lang w:val="en-US" w:eastAsia="en-US" w:bidi="ar-SA"/>
    </w:rPr>
  </w:style>
  <w:style w:type="character" w:customStyle="1" w:styleId="Style1Char">
    <w:name w:val="Style1 Char"/>
    <w:basedOn w:val="DefaultParagraphFont"/>
    <w:rsid w:val="00AA1E33"/>
    <w:rPr>
      <w:rFonts w:eastAsia="SimSun"/>
      <w:szCs w:val="24"/>
      <w:u w:val="single"/>
      <w:lang w:eastAsia="zh-CN"/>
    </w:rPr>
  </w:style>
  <w:style w:type="paragraph" w:customStyle="1" w:styleId="tiny">
    <w:name w:val="tiny"/>
    <w:next w:val="Normal"/>
    <w:autoRedefine/>
    <w:rsid w:val="00AA1E33"/>
    <w:pPr>
      <w:spacing w:after="0" w:line="240" w:lineRule="auto"/>
    </w:pPr>
    <w:rPr>
      <w:rFonts w:ascii="Times New Roman" w:eastAsia="Malgun Gothic" w:hAnsi="Times New Roman" w:cs="Times New Roman"/>
      <w:sz w:val="20"/>
      <w:szCs w:val="20"/>
    </w:rPr>
  </w:style>
  <w:style w:type="character" w:customStyle="1" w:styleId="StyletinyBoldChar">
    <w:name w:val="Style tiny + Bold Char"/>
    <w:basedOn w:val="DefaultParagraphFont"/>
    <w:rsid w:val="00AA1E33"/>
    <w:rPr>
      <w:rFonts w:ascii="Malgun Gothic" w:eastAsia="Malgun Gothic" w:hAnsi="Malgun Gothic" w:hint="eastAsia"/>
    </w:rPr>
  </w:style>
  <w:style w:type="character" w:styleId="Strong">
    <w:name w:val="Strong"/>
    <w:aliases w:val="8 pt font"/>
    <w:uiPriority w:val="22"/>
    <w:qFormat/>
    <w:rsid w:val="00AA1E33"/>
    <w:rPr>
      <w:rFonts w:ascii="Georgia" w:hAnsi="Georgia"/>
      <w:bCs/>
      <w:color w:val="auto"/>
      <w:sz w:val="22"/>
    </w:rPr>
  </w:style>
  <w:style w:type="character" w:customStyle="1" w:styleId="apple-converted-space">
    <w:name w:val="apple-converted-space"/>
    <w:basedOn w:val="DefaultParagraphFont"/>
    <w:rsid w:val="00AA1E33"/>
  </w:style>
  <w:style w:type="character" w:customStyle="1" w:styleId="DebateUnderline">
    <w:name w:val="Debate Underline"/>
    <w:qFormat/>
    <w:rsid w:val="00AA1E33"/>
    <w:rPr>
      <w:rFonts w:ascii="Georgia" w:hAnsi="Georgia"/>
      <w:sz w:val="22"/>
      <w:u w:val="single"/>
    </w:rPr>
  </w:style>
  <w:style w:type="paragraph" w:customStyle="1" w:styleId="Cards">
    <w:name w:val="Cards"/>
    <w:next w:val="Normal"/>
    <w:link w:val="CardsChar"/>
    <w:qFormat/>
    <w:rsid w:val="00AA1E33"/>
    <w:pPr>
      <w:widowControl w:val="0"/>
      <w:spacing w:after="0" w:line="240" w:lineRule="auto"/>
      <w:ind w:right="432"/>
    </w:pPr>
    <w:rPr>
      <w:rFonts w:ascii="Georgia" w:eastAsia="Times New Roman" w:hAnsi="Georgia" w:cs="Times New Roman"/>
      <w:szCs w:val="24"/>
    </w:rPr>
  </w:style>
  <w:style w:type="character" w:customStyle="1" w:styleId="CardsChar">
    <w:name w:val="Cards Char"/>
    <w:link w:val="Cards"/>
    <w:rsid w:val="00AA1E33"/>
    <w:rPr>
      <w:rFonts w:ascii="Georgia" w:eastAsia="Times New Roman" w:hAnsi="Georgia" w:cs="Times New Roman"/>
      <w:szCs w:val="24"/>
    </w:rPr>
  </w:style>
  <w:style w:type="paragraph" w:styleId="NormalWeb">
    <w:name w:val="Normal (Web)"/>
    <w:basedOn w:val="Normal"/>
    <w:uiPriority w:val="99"/>
    <w:semiHidden/>
    <w:unhideWhenUsed/>
    <w:rsid w:val="00AA1E33"/>
    <w:pPr>
      <w:spacing w:before="100" w:beforeAutospacing="1" w:after="100" w:afterAutospacing="1"/>
    </w:pPr>
    <w:rPr>
      <w:rFonts w:ascii="Times New Roman" w:eastAsia="Times New Roman" w:hAnsi="Times New Roman" w:cs="Times New Roman"/>
      <w:sz w:val="24"/>
      <w:szCs w:val="24"/>
    </w:rPr>
  </w:style>
  <w:style w:type="character" w:customStyle="1" w:styleId="apple-style-span">
    <w:name w:val="apple-style-span"/>
    <w:basedOn w:val="DefaultParagraphFont"/>
    <w:rsid w:val="00AA1E33"/>
  </w:style>
  <w:style w:type="character" w:customStyle="1" w:styleId="aqj">
    <w:name w:val="aqj"/>
    <w:basedOn w:val="DefaultParagraphFont"/>
    <w:rsid w:val="00AA1E33"/>
  </w:style>
  <w:style w:type="character" w:customStyle="1" w:styleId="StyleStyleBoldUnderlineUnderlineIntenseEmphasis1apple-style-2">
    <w:name w:val="Style Style Bold UnderlineUnderlineIntense Emphasis1apple-style-...2"/>
    <w:basedOn w:val="DefaultParagraphFont"/>
    <w:rsid w:val="00AA1E33"/>
    <w:rPr>
      <w:b w:val="0"/>
      <w:bCs/>
      <w:sz w:val="22"/>
      <w:u w:val="single"/>
    </w:rPr>
  </w:style>
  <w:style w:type="paragraph" w:customStyle="1" w:styleId="AuthorDate">
    <w:name w:val="AuthorDate"/>
    <w:next w:val="Normal"/>
    <w:link w:val="AuthorDateChar"/>
    <w:rsid w:val="00AA1E33"/>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AA1E33"/>
    <w:rPr>
      <w:rFonts w:ascii="Times New Roman" w:eastAsia="Calibri" w:hAnsi="Times New Roman" w:cs="Times New Roman"/>
      <w:b/>
      <w:sz w:val="24"/>
      <w:szCs w:val="20"/>
      <w:u w:val="single"/>
    </w:rPr>
  </w:style>
  <w:style w:type="paragraph" w:customStyle="1" w:styleId="Analytic">
    <w:name w:val="Analytic"/>
    <w:basedOn w:val="Normal"/>
    <w:link w:val="AnalyticChar"/>
    <w:qFormat/>
    <w:rsid w:val="00AA1E33"/>
    <w:rPr>
      <w:rFonts w:eastAsia="Calibri" w:cs="Times New Roman"/>
      <w:b/>
      <w:sz w:val="24"/>
      <w:szCs w:val="24"/>
    </w:rPr>
  </w:style>
  <w:style w:type="character" w:customStyle="1" w:styleId="AnalyticChar">
    <w:name w:val="Analytic Char"/>
    <w:link w:val="Analytic"/>
    <w:rsid w:val="00AA1E33"/>
    <w:rPr>
      <w:rFonts w:ascii="Calibri" w:eastAsia="Calibri" w:hAnsi="Calibri" w:cs="Times New Roman"/>
      <w:b/>
      <w:sz w:val="24"/>
      <w:szCs w:val="24"/>
    </w:rPr>
  </w:style>
  <w:style w:type="character" w:customStyle="1" w:styleId="AuthorDate0">
    <w:name w:val="Author Date"/>
    <w:uiPriority w:val="1"/>
    <w:qFormat/>
    <w:rsid w:val="00AA1E33"/>
    <w:rPr>
      <w:b/>
      <w:sz w:val="24"/>
      <w:u w:val="thick"/>
    </w:rPr>
  </w:style>
  <w:style w:type="character" w:customStyle="1" w:styleId="TagtemplateChar">
    <w:name w:val="Tagtemplate Char"/>
    <w:link w:val="Tagtemplate"/>
    <w:locked/>
    <w:rsid w:val="00AA1E33"/>
    <w:rPr>
      <w:rFonts w:ascii="Arial" w:hAnsi="Arial" w:cs="Arial"/>
      <w:b/>
    </w:rPr>
  </w:style>
  <w:style w:type="paragraph" w:customStyle="1" w:styleId="Tagtemplate">
    <w:name w:val="Tagtemplate"/>
    <w:basedOn w:val="Normal"/>
    <w:link w:val="TagtemplateChar"/>
    <w:autoRedefine/>
    <w:qFormat/>
    <w:rsid w:val="00AA1E33"/>
    <w:pPr>
      <w:keepNext/>
      <w:keepLines/>
    </w:pPr>
    <w:rPr>
      <w:rFonts w:ascii="Arial" w:hAnsi="Arial" w:cs="Arial"/>
      <w:b/>
    </w:rPr>
  </w:style>
  <w:style w:type="paragraph" w:customStyle="1" w:styleId="citenon-bold">
    <w:name w:val="cite non-bold"/>
    <w:basedOn w:val="Normal"/>
    <w:link w:val="citenon-boldChar"/>
    <w:uiPriority w:val="99"/>
    <w:rsid w:val="00AA1E33"/>
    <w:rPr>
      <w:rFonts w:ascii="Times New Roman" w:eastAsia="Times New Roman" w:hAnsi="Times New Roman" w:cs="Times New Roman"/>
      <w:sz w:val="16"/>
      <w:szCs w:val="20"/>
    </w:rPr>
  </w:style>
  <w:style w:type="character" w:customStyle="1" w:styleId="citenon-boldChar">
    <w:name w:val="cite non-bold Char"/>
    <w:link w:val="citenon-bold"/>
    <w:uiPriority w:val="99"/>
    <w:locked/>
    <w:rsid w:val="00AA1E33"/>
    <w:rPr>
      <w:rFonts w:ascii="Times New Roman" w:eastAsia="Times New Roman" w:hAnsi="Times New Roman" w:cs="Times New Roman"/>
      <w:sz w:val="16"/>
      <w:szCs w:val="20"/>
    </w:rPr>
  </w:style>
  <w:style w:type="character" w:customStyle="1" w:styleId="title1">
    <w:name w:val="title1"/>
    <w:basedOn w:val="DefaultParagraphFont"/>
    <w:rsid w:val="00AA1E33"/>
  </w:style>
  <w:style w:type="character" w:customStyle="1" w:styleId="Author-Date">
    <w:name w:val="Author-Date"/>
    <w:qFormat/>
    <w:rsid w:val="00AA1E33"/>
    <w:rPr>
      <w:b/>
      <w:sz w:val="24"/>
    </w:rPr>
  </w:style>
  <w:style w:type="paragraph" w:customStyle="1" w:styleId="CardText0">
    <w:name w:val="CardText"/>
    <w:basedOn w:val="Normal"/>
    <w:next w:val="Normal"/>
    <w:link w:val="CardTextChar0"/>
    <w:qFormat/>
    <w:rsid w:val="00AA1E33"/>
    <w:pPr>
      <w:ind w:left="288" w:right="288"/>
    </w:pPr>
    <w:rPr>
      <w:rFonts w:eastAsia="Times New Roman"/>
      <w:sz w:val="16"/>
      <w:szCs w:val="20"/>
    </w:rPr>
  </w:style>
  <w:style w:type="character" w:customStyle="1" w:styleId="CardTextChar0">
    <w:name w:val="CardText Char"/>
    <w:basedOn w:val="DefaultParagraphFont"/>
    <w:link w:val="CardText0"/>
    <w:rsid w:val="00AA1E33"/>
    <w:rPr>
      <w:rFonts w:ascii="Calibri" w:eastAsia="Times New Roman" w:hAnsi="Calibri"/>
      <w:sz w:val="16"/>
      <w:szCs w:val="20"/>
    </w:rPr>
  </w:style>
  <w:style w:type="paragraph" w:customStyle="1" w:styleId="Nothing">
    <w:name w:val="Nothing"/>
    <w:link w:val="NothingChar"/>
    <w:qFormat/>
    <w:rsid w:val="00AA1E33"/>
    <w:pPr>
      <w:spacing w:after="0" w:line="240" w:lineRule="auto"/>
      <w:jc w:val="both"/>
    </w:pPr>
    <w:rPr>
      <w:rFonts w:ascii="Times New Roman" w:eastAsia="Times New Roman" w:hAnsi="Times New Roman" w:cs="Times New Roman"/>
      <w:sz w:val="20"/>
      <w:szCs w:val="24"/>
    </w:rPr>
  </w:style>
  <w:style w:type="character" w:customStyle="1" w:styleId="NothingChar">
    <w:name w:val="Nothing Char"/>
    <w:link w:val="Nothing"/>
    <w:rsid w:val="00AA1E33"/>
    <w:rPr>
      <w:rFonts w:ascii="Times New Roman" w:eastAsia="Times New Roman" w:hAnsi="Times New Roman" w:cs="Times New Roman"/>
      <w:sz w:val="20"/>
      <w:szCs w:val="24"/>
    </w:rPr>
  </w:style>
  <w:style w:type="paragraph" w:customStyle="1" w:styleId="Cites">
    <w:name w:val="Cites"/>
    <w:next w:val="Cards"/>
    <w:link w:val="CitesChar"/>
    <w:qFormat/>
    <w:rsid w:val="00AA1E33"/>
    <w:pPr>
      <w:widowControl w:val="0"/>
      <w:spacing w:after="0" w:line="240" w:lineRule="auto"/>
      <w:jc w:val="both"/>
      <w:outlineLvl w:val="2"/>
    </w:pPr>
    <w:rPr>
      <w:rFonts w:ascii="Times New Roman" w:eastAsia="Times New Roman" w:hAnsi="Times New Roman" w:cs="Times New Roman"/>
      <w:sz w:val="20"/>
      <w:szCs w:val="24"/>
    </w:rPr>
  </w:style>
  <w:style w:type="character" w:customStyle="1" w:styleId="CitesChar">
    <w:name w:val="Cites Char"/>
    <w:link w:val="Cites"/>
    <w:rsid w:val="00AA1E33"/>
    <w:rPr>
      <w:rFonts w:ascii="Times New Roman" w:eastAsia="Times New Roman" w:hAnsi="Times New Roman" w:cs="Times New Roman"/>
      <w:sz w:val="20"/>
      <w:szCs w:val="24"/>
    </w:rPr>
  </w:style>
  <w:style w:type="paragraph" w:customStyle="1" w:styleId="tag">
    <w:name w:val="tag"/>
    <w:aliases w:val="No Spacing112"/>
    <w:basedOn w:val="Normal"/>
    <w:next w:val="Normal"/>
    <w:qFormat/>
    <w:rsid w:val="0079170E"/>
    <w:rPr>
      <w:rFonts w:ascii="Times New Roman" w:eastAsia="Times New Roman" w:hAnsi="Times New Roman" w:cs="Times New Roman"/>
      <w:b/>
      <w:sz w:val="24"/>
      <w:lang w:val="x-none" w:eastAsia="x-none"/>
    </w:rPr>
  </w:style>
  <w:style w:type="character" w:customStyle="1" w:styleId="StyleUnderlineChar19ptBold">
    <w:name w:val="Style Underline Char1 + 9 pt Bold"/>
    <w:rsid w:val="0079170E"/>
    <w:rPr>
      <w:rFonts w:ascii="Times New Roman" w:hAnsi="Times New Roman" w:cs="Times New Roman" w:hint="default"/>
      <w:b/>
      <w:bCs/>
      <w:sz w:val="20"/>
      <w:szCs w:val="24"/>
      <w:u w:val="single"/>
      <w:lang w:val="en-US" w:eastAsia="en-US" w:bidi="ar-SA"/>
    </w:rPr>
  </w:style>
  <w:style w:type="character" w:customStyle="1" w:styleId="StyleUnderlineChar19pt">
    <w:name w:val="Style Underline Char1 + 9 pt"/>
    <w:rsid w:val="0079170E"/>
    <w:rPr>
      <w:rFonts w:ascii="Times New Roman" w:hAnsi="Times New Roman" w:cs="Times New Roman" w:hint="default"/>
      <w:sz w:val="20"/>
      <w:szCs w:val="24"/>
      <w:u w:val="single"/>
      <w:lang w:val="en-US" w:eastAsia="en-US" w:bidi="ar-SA"/>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uiPriority="1" w:qFormat="1"/>
    <w:lsdException w:name="Default Paragraph Font" w:uiPriority="1"/>
    <w:lsdException w:name="Subtitle" w:qFormat="1"/>
    <w:lsdException w:name="Strong" w:uiPriority="22"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uiPriority="34"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uiPriority="6"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5760B7"/>
    <w:rPr>
      <w:rFonts w:ascii="Calibri" w:hAnsi="Calibri"/>
    </w:rPr>
  </w:style>
  <w:style w:type="paragraph" w:styleId="Heading1">
    <w:name w:val="heading 1"/>
    <w:aliases w:val="Pocket,Block Name,Heading 1 Char1,ALEX,Heading,Block Header,Heading 1 - block,Heading 1 Char Char,Block Titles,Heading 1 Char Char Char,Heading 1 Char1 Char Char,Heading 1 Char Char Char Char,Heading 1 Char2 Char Char Char Char,AHeading 1"/>
    <w:basedOn w:val="Normal"/>
    <w:next w:val="Normal"/>
    <w:link w:val="Heading1Char"/>
    <w:qFormat/>
    <w:rsid w:val="005760B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
    <w:basedOn w:val="Normal"/>
    <w:next w:val="Normal"/>
    <w:link w:val="Heading2Char"/>
    <w:uiPriority w:val="1"/>
    <w:unhideWhenUsed/>
    <w:qFormat/>
    <w:rsid w:val="005760B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Char Char Char Char Char Char Char,Heading 3 Char Char,Char1 Char,Char1 Char + Left:  2.54 cm,First line:  0 Heading 3,First line:  0 cm,Tags v 2,3: Cite,Char1,Underlines,Heading 3 Char3,Underline Char Char Char,Index Headers Char,n"/>
    <w:basedOn w:val="Normal"/>
    <w:next w:val="Normal"/>
    <w:link w:val="Heading3Char"/>
    <w:uiPriority w:val="2"/>
    <w:unhideWhenUsed/>
    <w:qFormat/>
    <w:rsid w:val="005760B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small text,body,heading 2,Heading 2 Char2 Char,TAG, Ch,Heading 2 Char1 Char Char,Ch,no read,No Spacing12,No Spacing2111,No Spacing211,No Spacing11111,Tags,No Spacing4,No Spacing21,No Spacing5,No Spacing2,Debate Text,ta,t"/>
    <w:basedOn w:val="Normal"/>
    <w:next w:val="Normal"/>
    <w:link w:val="Heading4Char"/>
    <w:uiPriority w:val="3"/>
    <w:unhideWhenUsed/>
    <w:qFormat/>
    <w:rsid w:val="005760B7"/>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unhideWhenUsed/>
    <w:rsid w:val="005760B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760B7"/>
  </w:style>
  <w:style w:type="character" w:customStyle="1" w:styleId="Heading1Char">
    <w:name w:val="Heading 1 Char"/>
    <w:aliases w:val="Pocket Char,Block Name Char,Heading 1 Char1 Char,ALEX Char,Heading Char,Block Header Char,Heading 1 - block Char,Heading 1 Char Char Char1,Block Titles Char,Heading 1 Char Char Char Char1,Heading 1 Char1 Char Char Char,AHeading 1 Char"/>
    <w:basedOn w:val="DefaultParagraphFont"/>
    <w:link w:val="Heading1"/>
    <w:rsid w:val="005760B7"/>
    <w:rPr>
      <w:rFonts w:ascii="Calibri" w:eastAsiaTheme="majorEastAsia" w:hAnsi="Calibri" w:cstheme="majorBidi"/>
      <w:b/>
      <w:sz w:val="52"/>
      <w:szCs w:val="32"/>
    </w:rPr>
  </w:style>
  <w:style w:type="character" w:customStyle="1" w:styleId="Heading2Char">
    <w:name w:val="Heading 2 Char"/>
    <w:aliases w:val="Hat Char,BlockText Char"/>
    <w:basedOn w:val="DefaultParagraphFont"/>
    <w:link w:val="Heading2"/>
    <w:uiPriority w:val="1"/>
    <w:rsid w:val="005760B7"/>
    <w:rPr>
      <w:rFonts w:ascii="Calibri" w:eastAsiaTheme="majorEastAsia" w:hAnsi="Calibri" w:cstheme="majorBidi"/>
      <w:b/>
      <w:sz w:val="44"/>
      <w:szCs w:val="26"/>
      <w:u w:val="double"/>
    </w:rPr>
  </w:style>
  <w:style w:type="character" w:customStyle="1" w:styleId="Heading3Char">
    <w:name w:val="Heading 3 Char"/>
    <w:aliases w:val="Block Char,Char Char,Char Char Char Char Char Char Char Char,Heading 3 Char Char Char,Char1 Char Char,Char1 Char + Left:  2.54 cm Char,First line:  0 Heading 3 Char,First line:  0 cm Char,Tags v 2 Char,3: Cite Char,Char1 Char1,n Char"/>
    <w:basedOn w:val="DefaultParagraphFont"/>
    <w:link w:val="Heading3"/>
    <w:uiPriority w:val="2"/>
    <w:rsid w:val="005760B7"/>
    <w:rPr>
      <w:rFonts w:ascii="Calibri" w:eastAsiaTheme="majorEastAsia" w:hAnsi="Calibri" w:cstheme="majorBidi"/>
      <w:b/>
      <w:sz w:val="32"/>
      <w:szCs w:val="24"/>
      <w:u w:val="single"/>
    </w:rPr>
  </w:style>
  <w:style w:type="character" w:customStyle="1" w:styleId="Heading4Char">
    <w:name w:val="Heading 4 Char"/>
    <w:aliases w:val="Tag Char,Big card Char,Normal Tag Char,small text Char,body Char,heading 2 Char,Heading 2 Char2 Char Char,TAG Char, Ch Char,Heading 2 Char1 Char Char Char,Ch Char,no read Char,No Spacing12 Char,No Spacing2111 Char,No Spacing211 Char,ta Char"/>
    <w:basedOn w:val="DefaultParagraphFont"/>
    <w:link w:val="Heading4"/>
    <w:qFormat/>
    <w:rsid w:val="005760B7"/>
    <w:rPr>
      <w:rFonts w:ascii="Calibri" w:eastAsiaTheme="majorEastAsia" w:hAnsi="Calibri" w:cstheme="majorBidi"/>
      <w:b/>
      <w:iCs/>
      <w:sz w:val="26"/>
    </w:rPr>
  </w:style>
  <w:style w:type="character" w:styleId="Emphasis">
    <w:name w:val="Emphasis"/>
    <w:aliases w:val="Evidence,Minimized,minimized,Highlighted,tag2,Size 10,emphasis in card,Underlined,CD Card,ED - Tag,emphasis,Emphasis!!,small,Qualifications,normal card text,Shrunk,qualifications in card,qualifications,bold underline,Box,Style1"/>
    <w:basedOn w:val="DefaultParagraphFont"/>
    <w:link w:val="textbold"/>
    <w:uiPriority w:val="7"/>
    <w:qFormat/>
    <w:rsid w:val="005760B7"/>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5760B7"/>
    <w:rPr>
      <w:b/>
      <w:bCs/>
      <w:sz w:val="26"/>
      <w:u w:val="none"/>
    </w:rPr>
  </w:style>
  <w:style w:type="character" w:customStyle="1" w:styleId="StyleUnderline">
    <w:name w:val="Style Underline"/>
    <w:aliases w:val="Underline,Style Bold Underline,apple-style-span + 6 pt,Bold,Kern at 16 pt,Intense Emphasis1,Intense Emphasis2,HHeading 3 + 12 pt,Style,ci,Intense Emphasis11,Intense Emphasis111,Heading 3 Char Char Char1,Bold Cite Char,c,Bo,B,cite,Italic,8."/>
    <w:basedOn w:val="DefaultParagraphFont"/>
    <w:uiPriority w:val="6"/>
    <w:qFormat/>
    <w:rsid w:val="005760B7"/>
    <w:rPr>
      <w:b w:val="0"/>
      <w:sz w:val="22"/>
      <w:u w:val="single"/>
    </w:rPr>
  </w:style>
  <w:style w:type="character" w:styleId="Hyperlink">
    <w:name w:val="Hyperlink"/>
    <w:aliases w:val="heading 1 (block title),Important,Read,Card Text,Internet Link,Analytic Text"/>
    <w:basedOn w:val="DefaultParagraphFont"/>
    <w:uiPriority w:val="99"/>
    <w:unhideWhenUsed/>
    <w:rsid w:val="005760B7"/>
    <w:rPr>
      <w:color w:val="auto"/>
      <w:u w:val="none"/>
    </w:rPr>
  </w:style>
  <w:style w:type="character" w:styleId="FollowedHyperlink">
    <w:name w:val="FollowedHyperlink"/>
    <w:basedOn w:val="DefaultParagraphFont"/>
    <w:uiPriority w:val="99"/>
    <w:semiHidden/>
    <w:unhideWhenUsed/>
    <w:rsid w:val="005760B7"/>
    <w:rPr>
      <w:color w:val="auto"/>
      <w:u w:val="none"/>
    </w:rPr>
  </w:style>
  <w:style w:type="character" w:customStyle="1" w:styleId="BoldUnderline">
    <w:name w:val="BoldUnderline"/>
    <w:basedOn w:val="DefaultParagraphFont"/>
    <w:uiPriority w:val="1"/>
    <w:qFormat/>
    <w:rsid w:val="00AA1E33"/>
    <w:rPr>
      <w:rFonts w:ascii="Arial" w:hAnsi="Arial"/>
      <w:b/>
      <w:sz w:val="20"/>
      <w:u w:val="single"/>
    </w:rPr>
  </w:style>
  <w:style w:type="paragraph" w:customStyle="1" w:styleId="Tag2">
    <w:name w:val="Tag2"/>
    <w:basedOn w:val="Normal"/>
    <w:qFormat/>
    <w:rsid w:val="00AA1E33"/>
    <w:pPr>
      <w:spacing w:after="0" w:line="240" w:lineRule="auto"/>
    </w:pPr>
    <w:rPr>
      <w:rFonts w:ascii="Arial" w:hAnsi="Arial" w:cs="Arial"/>
      <w:b/>
      <w:sz w:val="24"/>
    </w:rPr>
  </w:style>
  <w:style w:type="paragraph" w:customStyle="1" w:styleId="textbold">
    <w:name w:val="text bold"/>
    <w:basedOn w:val="Normal"/>
    <w:link w:val="Emphasis"/>
    <w:qFormat/>
    <w:rsid w:val="00AA1E33"/>
    <w:pPr>
      <w:pBdr>
        <w:top w:val="single" w:sz="4" w:space="0" w:color="auto"/>
        <w:left w:val="single" w:sz="4" w:space="0" w:color="auto"/>
        <w:bottom w:val="single" w:sz="4" w:space="0" w:color="auto"/>
        <w:right w:val="single" w:sz="4" w:space="0" w:color="auto"/>
      </w:pBdr>
      <w:spacing w:after="0" w:line="256" w:lineRule="auto"/>
      <w:ind w:left="720"/>
      <w:jc w:val="both"/>
    </w:pPr>
    <w:rPr>
      <w:b/>
      <w:iCs/>
      <w:u w:val="single"/>
    </w:rPr>
  </w:style>
  <w:style w:type="character" w:styleId="IntenseEmphasis">
    <w:name w:val="Intense Emphasis"/>
    <w:aliases w:val="Underline Char,Heading 3 Char1 Char Char Char,Intense Emphasis3,Intense Emphasis11111,Intense Emphasis4,Heading 3 Char1,Heading 3 Char Char Char Char Char,Minimized Char,Block Char1,Intense Emphasis21,cites Char Char,Body text + 8.5 pt"/>
    <w:link w:val="card"/>
    <w:uiPriority w:val="6"/>
    <w:qFormat/>
    <w:rsid w:val="00AA1E33"/>
    <w:rPr>
      <w:bCs/>
      <w:u w:val="single"/>
    </w:rPr>
  </w:style>
  <w:style w:type="paragraph" w:customStyle="1" w:styleId="card">
    <w:name w:val="card"/>
    <w:basedOn w:val="Normal"/>
    <w:next w:val="Normal"/>
    <w:link w:val="IntenseEmphasis"/>
    <w:qFormat/>
    <w:rsid w:val="00AA1E33"/>
    <w:pPr>
      <w:spacing w:after="0" w:line="240" w:lineRule="auto"/>
      <w:ind w:left="288" w:right="288"/>
    </w:pPr>
    <w:rPr>
      <w:rFonts w:asciiTheme="minorHAnsi" w:hAnsiTheme="minorHAnsi"/>
      <w:bCs/>
      <w:u w:val="single"/>
    </w:rPr>
  </w:style>
  <w:style w:type="paragraph" w:customStyle="1" w:styleId="TagText">
    <w:name w:val="TagText"/>
    <w:basedOn w:val="Normal"/>
    <w:qFormat/>
    <w:rsid w:val="00AA1E33"/>
    <w:pPr>
      <w:spacing w:before="200" w:after="0" w:line="240" w:lineRule="auto"/>
    </w:pPr>
    <w:rPr>
      <w:rFonts w:ascii="Arial" w:hAnsi="Arial" w:cs="Arial"/>
      <w:b/>
      <w:sz w:val="24"/>
    </w:rPr>
  </w:style>
  <w:style w:type="character" w:customStyle="1" w:styleId="cardChar">
    <w:name w:val="card Char"/>
    <w:rsid w:val="00AA1E33"/>
    <w:rPr>
      <w:rFonts w:ascii="Arial" w:eastAsia="Times New Roman" w:hAnsi="Arial" w:cs="Times New Roman"/>
      <w:sz w:val="20"/>
    </w:rPr>
  </w:style>
  <w:style w:type="paragraph" w:customStyle="1" w:styleId="Cite2">
    <w:name w:val="Cite 2"/>
    <w:basedOn w:val="Normal"/>
    <w:qFormat/>
    <w:rsid w:val="00AA1E33"/>
    <w:pPr>
      <w:spacing w:after="0" w:line="240" w:lineRule="auto"/>
    </w:pPr>
    <w:rPr>
      <w:rFonts w:ascii="Arial" w:hAnsi="Arial" w:cs="Arial"/>
      <w:b/>
      <w:sz w:val="24"/>
      <w:u w:val="single"/>
    </w:rPr>
  </w:style>
  <w:style w:type="character" w:customStyle="1" w:styleId="Citation">
    <w:name w:val="Citation"/>
    <w:basedOn w:val="DefaultParagraphFont"/>
    <w:uiPriority w:val="1"/>
    <w:qFormat/>
    <w:rsid w:val="00AA1E33"/>
    <w:rPr>
      <w:rFonts w:ascii="Arial" w:hAnsi="Arial"/>
      <w:b/>
      <w:sz w:val="24"/>
      <w:u w:val="single"/>
    </w:rPr>
  </w:style>
  <w:style w:type="character" w:customStyle="1" w:styleId="BoldUnderline0">
    <w:name w:val="Bold Underline"/>
    <w:basedOn w:val="DefaultParagraphFont"/>
    <w:uiPriority w:val="1"/>
    <w:qFormat/>
    <w:rsid w:val="00AA1E33"/>
    <w:rPr>
      <w:rFonts w:ascii="Arial" w:hAnsi="Arial"/>
      <w:b/>
      <w:sz w:val="20"/>
      <w:u w:val="single"/>
    </w:rPr>
  </w:style>
  <w:style w:type="character" w:customStyle="1" w:styleId="StyleBold">
    <w:name w:val="Style Bold"/>
    <w:basedOn w:val="DefaultParagraphFont"/>
    <w:uiPriority w:val="9"/>
    <w:semiHidden/>
    <w:rsid w:val="00AA1E33"/>
    <w:rPr>
      <w:b/>
      <w:bCs/>
    </w:rPr>
  </w:style>
  <w:style w:type="paragraph" w:styleId="Header">
    <w:name w:val="header"/>
    <w:basedOn w:val="Normal"/>
    <w:link w:val="HeaderChar"/>
    <w:uiPriority w:val="99"/>
    <w:semiHidden/>
    <w:rsid w:val="00AA1E33"/>
    <w:pPr>
      <w:tabs>
        <w:tab w:val="center" w:pos="4680"/>
        <w:tab w:val="right" w:pos="9360"/>
      </w:tabs>
    </w:pPr>
  </w:style>
  <w:style w:type="character" w:customStyle="1" w:styleId="HeaderChar">
    <w:name w:val="Header Char"/>
    <w:basedOn w:val="DefaultParagraphFont"/>
    <w:link w:val="Header"/>
    <w:uiPriority w:val="99"/>
    <w:semiHidden/>
    <w:rsid w:val="00AA1E33"/>
    <w:rPr>
      <w:rFonts w:ascii="Calibri" w:hAnsi="Calibri"/>
    </w:rPr>
  </w:style>
  <w:style w:type="paragraph" w:styleId="Footer">
    <w:name w:val="footer"/>
    <w:basedOn w:val="Normal"/>
    <w:link w:val="FooterChar"/>
    <w:uiPriority w:val="99"/>
    <w:semiHidden/>
    <w:rsid w:val="00AA1E33"/>
    <w:pPr>
      <w:tabs>
        <w:tab w:val="center" w:pos="4680"/>
        <w:tab w:val="right" w:pos="9360"/>
      </w:tabs>
    </w:pPr>
  </w:style>
  <w:style w:type="character" w:customStyle="1" w:styleId="FooterChar">
    <w:name w:val="Footer Char"/>
    <w:basedOn w:val="DefaultParagraphFont"/>
    <w:link w:val="Footer"/>
    <w:uiPriority w:val="99"/>
    <w:semiHidden/>
    <w:rsid w:val="00AA1E33"/>
    <w:rPr>
      <w:rFonts w:ascii="Calibri" w:hAnsi="Calibri"/>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6"/>
    <w:qFormat/>
    <w:rsid w:val="00AA1E33"/>
    <w:pPr>
      <w:spacing w:after="0" w:line="240" w:lineRule="auto"/>
    </w:pPr>
    <w:rPr>
      <w:b/>
      <w:bCs/>
      <w:u w:val="single"/>
    </w:rPr>
  </w:style>
  <w:style w:type="paragraph" w:styleId="ListParagraph">
    <w:name w:val="List Paragraph"/>
    <w:basedOn w:val="Normal"/>
    <w:uiPriority w:val="34"/>
    <w:qFormat/>
    <w:rsid w:val="00AA1E33"/>
    <w:pPr>
      <w:ind w:left="720"/>
      <w:contextualSpacing/>
    </w:pPr>
  </w:style>
  <w:style w:type="paragraph" w:customStyle="1" w:styleId="cardtext">
    <w:name w:val="card text"/>
    <w:basedOn w:val="Normal"/>
    <w:link w:val="cardtextChar"/>
    <w:qFormat/>
    <w:rsid w:val="00AA1E33"/>
    <w:pPr>
      <w:ind w:left="288" w:right="288"/>
    </w:pPr>
  </w:style>
  <w:style w:type="character" w:customStyle="1" w:styleId="cardtextChar">
    <w:name w:val="card text Char"/>
    <w:basedOn w:val="DefaultParagraphFont"/>
    <w:link w:val="cardtext"/>
    <w:rsid w:val="00AA1E33"/>
    <w:rPr>
      <w:rFonts w:ascii="Calibri" w:hAnsi="Calibri"/>
    </w:rPr>
  </w:style>
  <w:style w:type="paragraph" w:styleId="Title">
    <w:name w:val="Title"/>
    <w:aliases w:val="Bold Underlined,UNDERLINE,Cites and Cards,title"/>
    <w:basedOn w:val="Normal"/>
    <w:next w:val="Normal"/>
    <w:link w:val="TitleChar1"/>
    <w:uiPriority w:val="1"/>
    <w:qFormat/>
    <w:rsid w:val="00AA1E33"/>
    <w:pPr>
      <w:ind w:left="720"/>
      <w:outlineLvl w:val="0"/>
    </w:pPr>
    <w:rPr>
      <w:rFonts w:asciiTheme="minorHAnsi" w:hAnsiTheme="minorHAnsi"/>
      <w:b/>
      <w:bCs/>
      <w:u w:val="single"/>
    </w:rPr>
  </w:style>
  <w:style w:type="character" w:customStyle="1" w:styleId="TitleChar">
    <w:name w:val="Title Char"/>
    <w:basedOn w:val="DefaultParagraphFont"/>
    <w:uiPriority w:val="1"/>
    <w:qFormat/>
    <w:rsid w:val="00AA1E33"/>
    <w:rPr>
      <w:rFonts w:asciiTheme="majorHAnsi" w:eastAsiaTheme="majorEastAsia" w:hAnsiTheme="majorHAnsi" w:cstheme="majorBidi"/>
      <w:color w:val="323E4F" w:themeColor="text2" w:themeShade="BF"/>
      <w:spacing w:val="5"/>
      <w:kern w:val="28"/>
      <w:sz w:val="52"/>
      <w:szCs w:val="52"/>
    </w:rPr>
  </w:style>
  <w:style w:type="character" w:customStyle="1" w:styleId="TitleChar1">
    <w:name w:val="Title Char1"/>
    <w:aliases w:val="Bold Underlined Char,UNDERLINE Char,Cites and Cards Char,title Char"/>
    <w:basedOn w:val="DefaultParagraphFont"/>
    <w:link w:val="Title"/>
    <w:uiPriority w:val="6"/>
    <w:rsid w:val="00AA1E33"/>
    <w:rPr>
      <w:b/>
      <w:bCs/>
      <w:u w:val="single"/>
    </w:rPr>
  </w:style>
  <w:style w:type="character" w:customStyle="1" w:styleId="UnderlineBold">
    <w:name w:val="Underline + Bold"/>
    <w:uiPriority w:val="1"/>
    <w:qFormat/>
    <w:rsid w:val="00AA1E33"/>
    <w:rPr>
      <w:b/>
      <w:sz w:val="20"/>
      <w:u w:val="single"/>
    </w:rPr>
  </w:style>
  <w:style w:type="paragraph" w:customStyle="1" w:styleId="underlined">
    <w:name w:val="underlined"/>
    <w:next w:val="Normal"/>
    <w:link w:val="underlinedChar"/>
    <w:autoRedefine/>
    <w:rsid w:val="00AA1E33"/>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AA1E33"/>
    <w:rPr>
      <w:rFonts w:ascii="Times New Roman" w:eastAsia="Malgun Gothic" w:hAnsi="Times New Roman" w:cs="Times New Roman"/>
      <w:sz w:val="24"/>
      <w:szCs w:val="24"/>
      <w:u w:val="single"/>
    </w:rPr>
  </w:style>
  <w:style w:type="character" w:customStyle="1" w:styleId="BoldUnderlineChar">
    <w:name w:val="Bold Underline Char"/>
    <w:locked/>
    <w:rsid w:val="00AA1E33"/>
    <w:rPr>
      <w:rFonts w:ascii="Times New Roman" w:eastAsia="Times New Roman" w:hAnsi="Times New Roman" w:cs="Times New Roman"/>
      <w:b/>
      <w:bCs/>
      <w:sz w:val="20"/>
      <w:szCs w:val="24"/>
      <w:u w:val="single"/>
    </w:rPr>
  </w:style>
  <w:style w:type="character" w:customStyle="1" w:styleId="LanguageEditingChar">
    <w:name w:val="Language Editing Char"/>
    <w:link w:val="LanguageEditing"/>
    <w:locked/>
    <w:rsid w:val="00AA1E33"/>
    <w:rPr>
      <w:rFonts w:ascii="Times New Roman" w:eastAsia="Times New Roman" w:hAnsi="Times New Roman" w:cs="Times New Roman"/>
      <w:strike/>
      <w:sz w:val="20"/>
      <w:szCs w:val="24"/>
    </w:rPr>
  </w:style>
  <w:style w:type="paragraph" w:customStyle="1" w:styleId="LanguageEditing">
    <w:name w:val="Language Editing"/>
    <w:basedOn w:val="Normal"/>
    <w:link w:val="LanguageEditingChar"/>
    <w:qFormat/>
    <w:rsid w:val="00AA1E33"/>
    <w:rPr>
      <w:rFonts w:ascii="Times New Roman" w:eastAsia="Times New Roman" w:hAnsi="Times New Roman" w:cs="Times New Roman"/>
      <w:strike/>
      <w:sz w:val="20"/>
      <w:szCs w:val="24"/>
    </w:rPr>
  </w:style>
  <w:style w:type="paragraph" w:customStyle="1" w:styleId="evidencetext">
    <w:name w:val="evidence text"/>
    <w:basedOn w:val="Normal"/>
    <w:next w:val="Normal"/>
    <w:link w:val="evidencetextChar1"/>
    <w:qFormat/>
    <w:rsid w:val="00AA1E33"/>
    <w:pPr>
      <w:ind w:left="432" w:right="432"/>
    </w:pPr>
    <w:rPr>
      <w:color w:val="000000"/>
    </w:rPr>
  </w:style>
  <w:style w:type="character" w:customStyle="1" w:styleId="evidencetextChar1">
    <w:name w:val="evidence text Char1"/>
    <w:basedOn w:val="DefaultParagraphFont"/>
    <w:link w:val="evidencetext"/>
    <w:rsid w:val="00AA1E33"/>
    <w:rPr>
      <w:rFonts w:ascii="Calibri" w:hAnsi="Calibri"/>
      <w:color w:val="000000"/>
    </w:rPr>
  </w:style>
  <w:style w:type="character" w:customStyle="1" w:styleId="highlight2">
    <w:name w:val="highlight2"/>
    <w:basedOn w:val="DefaultParagraphFont"/>
    <w:rsid w:val="00AA1E33"/>
    <w:rPr>
      <w:rFonts w:ascii="Arial" w:hAnsi="Arial"/>
      <w:b/>
      <w:sz w:val="19"/>
      <w:u w:val="thick"/>
      <w:bdr w:val="none" w:sz="0" w:space="0" w:color="auto"/>
      <w:shd w:val="clear" w:color="auto" w:fill="auto"/>
    </w:rPr>
  </w:style>
  <w:style w:type="character" w:customStyle="1" w:styleId="reduce2">
    <w:name w:val="reduce2"/>
    <w:basedOn w:val="DefaultParagraphFont"/>
    <w:rsid w:val="00AA1E33"/>
    <w:rPr>
      <w:rFonts w:ascii="Arial" w:hAnsi="Arial" w:cs="Arial"/>
      <w:color w:val="000000"/>
      <w:sz w:val="12"/>
      <w:szCs w:val="22"/>
    </w:rPr>
  </w:style>
  <w:style w:type="character" w:customStyle="1" w:styleId="box">
    <w:name w:val="box"/>
    <w:basedOn w:val="DefaultParagraphFont"/>
    <w:rsid w:val="00AA1E33"/>
    <w:rPr>
      <w:rFonts w:ascii="Arial" w:hAnsi="Arial" w:cs="Arial"/>
      <w:b/>
      <w:color w:val="000000"/>
      <w:sz w:val="19"/>
      <w:szCs w:val="22"/>
      <w:u w:val="thick"/>
      <w:bdr w:val="single" w:sz="12" w:space="0" w:color="auto"/>
    </w:rPr>
  </w:style>
  <w:style w:type="character" w:customStyle="1" w:styleId="underline">
    <w:name w:val="underline"/>
    <w:qFormat/>
    <w:rsid w:val="00AA1E33"/>
    <w:rPr>
      <w:u w:val="single"/>
    </w:rPr>
  </w:style>
  <w:style w:type="character" w:customStyle="1" w:styleId="Author">
    <w:name w:val="Author"/>
    <w:aliases w:val="Style Date"/>
    <w:uiPriority w:val="1"/>
    <w:qFormat/>
    <w:rsid w:val="00AA1E33"/>
    <w:rPr>
      <w:b/>
      <w:bCs/>
      <w:sz w:val="24"/>
      <w:szCs w:val="24"/>
    </w:rPr>
  </w:style>
  <w:style w:type="character" w:customStyle="1" w:styleId="Style4Char">
    <w:name w:val="Style4 Char"/>
    <w:basedOn w:val="DefaultParagraphFont"/>
    <w:link w:val="Style4"/>
    <w:locked/>
    <w:rsid w:val="00AA1E33"/>
    <w:rPr>
      <w:szCs w:val="24"/>
      <w:u w:val="single"/>
    </w:rPr>
  </w:style>
  <w:style w:type="paragraph" w:customStyle="1" w:styleId="Style4">
    <w:name w:val="Style4"/>
    <w:basedOn w:val="Normal"/>
    <w:link w:val="Style4Char"/>
    <w:rsid w:val="00AA1E33"/>
    <w:rPr>
      <w:rFonts w:asciiTheme="minorHAnsi" w:hAnsiTheme="minorHAnsi"/>
      <w:szCs w:val="24"/>
      <w:u w:val="single"/>
    </w:rPr>
  </w:style>
  <w:style w:type="character" w:customStyle="1" w:styleId="blue">
    <w:name w:val="blue"/>
    <w:rsid w:val="00AA1E33"/>
  </w:style>
  <w:style w:type="character" w:customStyle="1" w:styleId="Heading21Char">
    <w:name w:val="Heading 21 Char"/>
    <w:aliases w:val="Char Char Char Char1 Char1,Char Char Char Char1 Char Char, Char Char Char Char1 Char,Heading 2 Char1 Char,Char2 Char,Heading 2 Char Char1 Char,Heading 2 Char Char Char Char,Heading 2 Char Char Char1,Heading 2 Char Char Char1 Char Char"/>
    <w:basedOn w:val="DefaultParagraphFont"/>
    <w:qFormat/>
    <w:rsid w:val="00AA1E33"/>
    <w:rPr>
      <w:rFonts w:cs="Arial"/>
      <w:b/>
      <w:bCs/>
      <w:iCs/>
      <w:szCs w:val="28"/>
    </w:rPr>
  </w:style>
  <w:style w:type="character" w:customStyle="1" w:styleId="StyleStyle4CharTimesNewRoman11pt">
    <w:name w:val="Style Style4 Char + Times New Roman 11 pt"/>
    <w:basedOn w:val="Style4Char"/>
    <w:rsid w:val="00AA1E33"/>
    <w:rPr>
      <w:rFonts w:ascii="Times New Roman" w:hAnsi="Times New Roman"/>
      <w:sz w:val="20"/>
      <w:szCs w:val="24"/>
      <w:u w:val="single"/>
      <w:lang w:val="en-US" w:eastAsia="en-US" w:bidi="ar-SA"/>
    </w:rPr>
  </w:style>
  <w:style w:type="character" w:customStyle="1" w:styleId="Style1Char">
    <w:name w:val="Style1 Char"/>
    <w:basedOn w:val="DefaultParagraphFont"/>
    <w:rsid w:val="00AA1E33"/>
    <w:rPr>
      <w:rFonts w:eastAsia="SimSun"/>
      <w:szCs w:val="24"/>
      <w:u w:val="single"/>
      <w:lang w:eastAsia="zh-CN"/>
    </w:rPr>
  </w:style>
  <w:style w:type="paragraph" w:customStyle="1" w:styleId="tiny">
    <w:name w:val="tiny"/>
    <w:next w:val="Normal"/>
    <w:autoRedefine/>
    <w:rsid w:val="00AA1E33"/>
    <w:pPr>
      <w:spacing w:after="0" w:line="240" w:lineRule="auto"/>
    </w:pPr>
    <w:rPr>
      <w:rFonts w:ascii="Times New Roman" w:eastAsia="Malgun Gothic" w:hAnsi="Times New Roman" w:cs="Times New Roman"/>
      <w:sz w:val="20"/>
      <w:szCs w:val="20"/>
    </w:rPr>
  </w:style>
  <w:style w:type="character" w:customStyle="1" w:styleId="StyletinyBoldChar">
    <w:name w:val="Style tiny + Bold Char"/>
    <w:basedOn w:val="DefaultParagraphFont"/>
    <w:rsid w:val="00AA1E33"/>
    <w:rPr>
      <w:rFonts w:ascii="Malgun Gothic" w:eastAsia="Malgun Gothic" w:hAnsi="Malgun Gothic" w:hint="eastAsia"/>
    </w:rPr>
  </w:style>
  <w:style w:type="character" w:styleId="Strong">
    <w:name w:val="Strong"/>
    <w:aliases w:val="8 pt font"/>
    <w:uiPriority w:val="22"/>
    <w:qFormat/>
    <w:rsid w:val="00AA1E33"/>
    <w:rPr>
      <w:rFonts w:ascii="Georgia" w:hAnsi="Georgia"/>
      <w:bCs/>
      <w:color w:val="auto"/>
      <w:sz w:val="22"/>
    </w:rPr>
  </w:style>
  <w:style w:type="character" w:customStyle="1" w:styleId="apple-converted-space">
    <w:name w:val="apple-converted-space"/>
    <w:basedOn w:val="DefaultParagraphFont"/>
    <w:rsid w:val="00AA1E33"/>
  </w:style>
  <w:style w:type="character" w:customStyle="1" w:styleId="DebateUnderline">
    <w:name w:val="Debate Underline"/>
    <w:qFormat/>
    <w:rsid w:val="00AA1E33"/>
    <w:rPr>
      <w:rFonts w:ascii="Georgia" w:hAnsi="Georgia"/>
      <w:sz w:val="22"/>
      <w:u w:val="single"/>
    </w:rPr>
  </w:style>
  <w:style w:type="paragraph" w:customStyle="1" w:styleId="Cards">
    <w:name w:val="Cards"/>
    <w:next w:val="Normal"/>
    <w:link w:val="CardsChar"/>
    <w:qFormat/>
    <w:rsid w:val="00AA1E33"/>
    <w:pPr>
      <w:widowControl w:val="0"/>
      <w:spacing w:after="0" w:line="240" w:lineRule="auto"/>
      <w:ind w:right="432"/>
    </w:pPr>
    <w:rPr>
      <w:rFonts w:ascii="Georgia" w:eastAsia="Times New Roman" w:hAnsi="Georgia" w:cs="Times New Roman"/>
      <w:szCs w:val="24"/>
    </w:rPr>
  </w:style>
  <w:style w:type="character" w:customStyle="1" w:styleId="CardsChar">
    <w:name w:val="Cards Char"/>
    <w:link w:val="Cards"/>
    <w:rsid w:val="00AA1E33"/>
    <w:rPr>
      <w:rFonts w:ascii="Georgia" w:eastAsia="Times New Roman" w:hAnsi="Georgia" w:cs="Times New Roman"/>
      <w:szCs w:val="24"/>
    </w:rPr>
  </w:style>
  <w:style w:type="paragraph" w:styleId="NormalWeb">
    <w:name w:val="Normal (Web)"/>
    <w:basedOn w:val="Normal"/>
    <w:uiPriority w:val="99"/>
    <w:semiHidden/>
    <w:unhideWhenUsed/>
    <w:rsid w:val="00AA1E33"/>
    <w:pPr>
      <w:spacing w:before="100" w:beforeAutospacing="1" w:after="100" w:afterAutospacing="1"/>
    </w:pPr>
    <w:rPr>
      <w:rFonts w:ascii="Times New Roman" w:eastAsia="Times New Roman" w:hAnsi="Times New Roman" w:cs="Times New Roman"/>
      <w:sz w:val="24"/>
      <w:szCs w:val="24"/>
    </w:rPr>
  </w:style>
  <w:style w:type="character" w:customStyle="1" w:styleId="apple-style-span">
    <w:name w:val="apple-style-span"/>
    <w:basedOn w:val="DefaultParagraphFont"/>
    <w:rsid w:val="00AA1E33"/>
  </w:style>
  <w:style w:type="character" w:customStyle="1" w:styleId="aqj">
    <w:name w:val="aqj"/>
    <w:basedOn w:val="DefaultParagraphFont"/>
    <w:rsid w:val="00AA1E33"/>
  </w:style>
  <w:style w:type="character" w:customStyle="1" w:styleId="StyleStyleBoldUnderlineUnderlineIntenseEmphasis1apple-style-2">
    <w:name w:val="Style Style Bold UnderlineUnderlineIntense Emphasis1apple-style-...2"/>
    <w:basedOn w:val="DefaultParagraphFont"/>
    <w:rsid w:val="00AA1E33"/>
    <w:rPr>
      <w:b w:val="0"/>
      <w:bCs/>
      <w:sz w:val="22"/>
      <w:u w:val="single"/>
    </w:rPr>
  </w:style>
  <w:style w:type="paragraph" w:customStyle="1" w:styleId="AuthorDate">
    <w:name w:val="AuthorDate"/>
    <w:next w:val="Normal"/>
    <w:link w:val="AuthorDateChar"/>
    <w:rsid w:val="00AA1E33"/>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AA1E33"/>
    <w:rPr>
      <w:rFonts w:ascii="Times New Roman" w:eastAsia="Calibri" w:hAnsi="Times New Roman" w:cs="Times New Roman"/>
      <w:b/>
      <w:sz w:val="24"/>
      <w:szCs w:val="20"/>
      <w:u w:val="single"/>
    </w:rPr>
  </w:style>
  <w:style w:type="paragraph" w:customStyle="1" w:styleId="Analytic">
    <w:name w:val="Analytic"/>
    <w:basedOn w:val="Normal"/>
    <w:link w:val="AnalyticChar"/>
    <w:qFormat/>
    <w:rsid w:val="00AA1E33"/>
    <w:rPr>
      <w:rFonts w:eastAsia="Calibri" w:cs="Times New Roman"/>
      <w:b/>
      <w:sz w:val="24"/>
      <w:szCs w:val="24"/>
    </w:rPr>
  </w:style>
  <w:style w:type="character" w:customStyle="1" w:styleId="AnalyticChar">
    <w:name w:val="Analytic Char"/>
    <w:link w:val="Analytic"/>
    <w:rsid w:val="00AA1E33"/>
    <w:rPr>
      <w:rFonts w:ascii="Calibri" w:eastAsia="Calibri" w:hAnsi="Calibri" w:cs="Times New Roman"/>
      <w:b/>
      <w:sz w:val="24"/>
      <w:szCs w:val="24"/>
    </w:rPr>
  </w:style>
  <w:style w:type="character" w:customStyle="1" w:styleId="AuthorDate0">
    <w:name w:val="Author Date"/>
    <w:uiPriority w:val="1"/>
    <w:qFormat/>
    <w:rsid w:val="00AA1E33"/>
    <w:rPr>
      <w:b/>
      <w:sz w:val="24"/>
      <w:u w:val="thick"/>
    </w:rPr>
  </w:style>
  <w:style w:type="character" w:customStyle="1" w:styleId="TagtemplateChar">
    <w:name w:val="Tagtemplate Char"/>
    <w:link w:val="Tagtemplate"/>
    <w:locked/>
    <w:rsid w:val="00AA1E33"/>
    <w:rPr>
      <w:rFonts w:ascii="Arial" w:hAnsi="Arial" w:cs="Arial"/>
      <w:b/>
    </w:rPr>
  </w:style>
  <w:style w:type="paragraph" w:customStyle="1" w:styleId="Tagtemplate">
    <w:name w:val="Tagtemplate"/>
    <w:basedOn w:val="Normal"/>
    <w:link w:val="TagtemplateChar"/>
    <w:autoRedefine/>
    <w:qFormat/>
    <w:rsid w:val="00AA1E33"/>
    <w:pPr>
      <w:keepNext/>
      <w:keepLines/>
    </w:pPr>
    <w:rPr>
      <w:rFonts w:ascii="Arial" w:hAnsi="Arial" w:cs="Arial"/>
      <w:b/>
    </w:rPr>
  </w:style>
  <w:style w:type="paragraph" w:customStyle="1" w:styleId="citenon-bold">
    <w:name w:val="cite non-bold"/>
    <w:basedOn w:val="Normal"/>
    <w:link w:val="citenon-boldChar"/>
    <w:uiPriority w:val="99"/>
    <w:rsid w:val="00AA1E33"/>
    <w:rPr>
      <w:rFonts w:ascii="Times New Roman" w:eastAsia="Times New Roman" w:hAnsi="Times New Roman" w:cs="Times New Roman"/>
      <w:sz w:val="16"/>
      <w:szCs w:val="20"/>
    </w:rPr>
  </w:style>
  <w:style w:type="character" w:customStyle="1" w:styleId="citenon-boldChar">
    <w:name w:val="cite non-bold Char"/>
    <w:link w:val="citenon-bold"/>
    <w:uiPriority w:val="99"/>
    <w:locked/>
    <w:rsid w:val="00AA1E33"/>
    <w:rPr>
      <w:rFonts w:ascii="Times New Roman" w:eastAsia="Times New Roman" w:hAnsi="Times New Roman" w:cs="Times New Roman"/>
      <w:sz w:val="16"/>
      <w:szCs w:val="20"/>
    </w:rPr>
  </w:style>
  <w:style w:type="character" w:customStyle="1" w:styleId="title1">
    <w:name w:val="title1"/>
    <w:basedOn w:val="DefaultParagraphFont"/>
    <w:rsid w:val="00AA1E33"/>
  </w:style>
  <w:style w:type="character" w:customStyle="1" w:styleId="Author-Date">
    <w:name w:val="Author-Date"/>
    <w:qFormat/>
    <w:rsid w:val="00AA1E33"/>
    <w:rPr>
      <w:b/>
      <w:sz w:val="24"/>
    </w:rPr>
  </w:style>
  <w:style w:type="paragraph" w:customStyle="1" w:styleId="CardText0">
    <w:name w:val="CardText"/>
    <w:basedOn w:val="Normal"/>
    <w:next w:val="Normal"/>
    <w:link w:val="CardTextChar0"/>
    <w:qFormat/>
    <w:rsid w:val="00AA1E33"/>
    <w:pPr>
      <w:ind w:left="288" w:right="288"/>
    </w:pPr>
    <w:rPr>
      <w:rFonts w:eastAsia="Times New Roman"/>
      <w:sz w:val="16"/>
      <w:szCs w:val="20"/>
    </w:rPr>
  </w:style>
  <w:style w:type="character" w:customStyle="1" w:styleId="CardTextChar0">
    <w:name w:val="CardText Char"/>
    <w:basedOn w:val="DefaultParagraphFont"/>
    <w:link w:val="CardText0"/>
    <w:rsid w:val="00AA1E33"/>
    <w:rPr>
      <w:rFonts w:ascii="Calibri" w:eastAsia="Times New Roman" w:hAnsi="Calibri"/>
      <w:sz w:val="16"/>
      <w:szCs w:val="20"/>
    </w:rPr>
  </w:style>
  <w:style w:type="paragraph" w:customStyle="1" w:styleId="Nothing">
    <w:name w:val="Nothing"/>
    <w:link w:val="NothingChar"/>
    <w:qFormat/>
    <w:rsid w:val="00AA1E33"/>
    <w:pPr>
      <w:spacing w:after="0" w:line="240" w:lineRule="auto"/>
      <w:jc w:val="both"/>
    </w:pPr>
    <w:rPr>
      <w:rFonts w:ascii="Times New Roman" w:eastAsia="Times New Roman" w:hAnsi="Times New Roman" w:cs="Times New Roman"/>
      <w:sz w:val="20"/>
      <w:szCs w:val="24"/>
    </w:rPr>
  </w:style>
  <w:style w:type="character" w:customStyle="1" w:styleId="NothingChar">
    <w:name w:val="Nothing Char"/>
    <w:link w:val="Nothing"/>
    <w:rsid w:val="00AA1E33"/>
    <w:rPr>
      <w:rFonts w:ascii="Times New Roman" w:eastAsia="Times New Roman" w:hAnsi="Times New Roman" w:cs="Times New Roman"/>
      <w:sz w:val="20"/>
      <w:szCs w:val="24"/>
    </w:rPr>
  </w:style>
  <w:style w:type="paragraph" w:customStyle="1" w:styleId="Cites">
    <w:name w:val="Cites"/>
    <w:next w:val="Cards"/>
    <w:link w:val="CitesChar"/>
    <w:qFormat/>
    <w:rsid w:val="00AA1E33"/>
    <w:pPr>
      <w:widowControl w:val="0"/>
      <w:spacing w:after="0" w:line="240" w:lineRule="auto"/>
      <w:jc w:val="both"/>
      <w:outlineLvl w:val="2"/>
    </w:pPr>
    <w:rPr>
      <w:rFonts w:ascii="Times New Roman" w:eastAsia="Times New Roman" w:hAnsi="Times New Roman" w:cs="Times New Roman"/>
      <w:sz w:val="20"/>
      <w:szCs w:val="24"/>
    </w:rPr>
  </w:style>
  <w:style w:type="character" w:customStyle="1" w:styleId="CitesChar">
    <w:name w:val="Cites Char"/>
    <w:link w:val="Cites"/>
    <w:rsid w:val="00AA1E33"/>
    <w:rPr>
      <w:rFonts w:ascii="Times New Roman" w:eastAsia="Times New Roman" w:hAnsi="Times New Roman" w:cs="Times New Roman"/>
      <w:sz w:val="20"/>
      <w:szCs w:val="24"/>
    </w:rPr>
  </w:style>
  <w:style w:type="paragraph" w:customStyle="1" w:styleId="tag">
    <w:name w:val="tag"/>
    <w:aliases w:val="No Spacing112"/>
    <w:basedOn w:val="Normal"/>
    <w:next w:val="Normal"/>
    <w:qFormat/>
    <w:rsid w:val="0079170E"/>
    <w:rPr>
      <w:rFonts w:ascii="Times New Roman" w:eastAsia="Times New Roman" w:hAnsi="Times New Roman" w:cs="Times New Roman"/>
      <w:b/>
      <w:sz w:val="24"/>
      <w:lang w:val="x-none" w:eastAsia="x-none"/>
    </w:rPr>
  </w:style>
  <w:style w:type="character" w:customStyle="1" w:styleId="StyleUnderlineChar19ptBold">
    <w:name w:val="Style Underline Char1 + 9 pt Bold"/>
    <w:rsid w:val="0079170E"/>
    <w:rPr>
      <w:rFonts w:ascii="Times New Roman" w:hAnsi="Times New Roman" w:cs="Times New Roman" w:hint="default"/>
      <w:b/>
      <w:bCs/>
      <w:sz w:val="20"/>
      <w:szCs w:val="24"/>
      <w:u w:val="single"/>
      <w:lang w:val="en-US" w:eastAsia="en-US" w:bidi="ar-SA"/>
    </w:rPr>
  </w:style>
  <w:style w:type="character" w:customStyle="1" w:styleId="StyleUnderlineChar19pt">
    <w:name w:val="Style Underline Char1 + 9 pt"/>
    <w:rsid w:val="0079170E"/>
    <w:rPr>
      <w:rFonts w:ascii="Times New Roman" w:hAnsi="Times New Roman" w:cs="Times New Roman" w:hint="default"/>
      <w:sz w:val="20"/>
      <w:szCs w:val="24"/>
      <w:u w:val="single"/>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sfgate.com/?controllerName=search&amp;action=search&amp;channel=nation&amp;search=1&amp;inlineLink=1&amp;query=%22Democrats%22" TargetMode="External"/><Relationship Id="rId18" Type="http://schemas.openxmlformats.org/officeDocument/2006/relationships/hyperlink" Target="http://www.sfgate.com/?controllerName=search&amp;action=search&amp;channel=nation&amp;search=1&amp;inlineLink=1&amp;query=%22Ken+Calvert%22" TargetMode="External"/><Relationship Id="rId26" Type="http://schemas.openxmlformats.org/officeDocument/2006/relationships/hyperlink" Target="http://blog.streitcouncil.org/?p=1448" TargetMode="External"/><Relationship Id="rId39" Type="http://schemas.openxmlformats.org/officeDocument/2006/relationships/hyperlink" Target="http://www.iadb.org/intal/intalcdi/PE/2013/10737.pdf" TargetMode="External"/><Relationship Id="rId21" Type="http://schemas.openxmlformats.org/officeDocument/2006/relationships/hyperlink" Target="http://firststreetresearch.cqpress.com/" TargetMode="External"/><Relationship Id="rId34" Type="http://schemas.openxmlformats.org/officeDocument/2006/relationships/hyperlink" Target="http://www.cfr.org/trade/getting-yes-transatlantic-trade/p31077" TargetMode="External"/><Relationship Id="rId42" Type="http://schemas.openxmlformats.org/officeDocument/2006/relationships/hyperlink" Target="http://www.huffingtonpost.com/donald-gross/trans-pacific-partnership-china_b_3562801.html)//AC" TargetMode="External"/><Relationship Id="rId47" Type="http://schemas.openxmlformats.org/officeDocument/2006/relationships/hyperlink" Target="http://www.heritage.org/research/reports/2013/04/advancing-trade-freedom-key-objective-of-trade-promotion-authority-renewal" TargetMode="External"/><Relationship Id="rId50" Type="http://schemas.openxmlformats.org/officeDocument/2006/relationships/hyperlink" Target="http://www.nytimes.com/2014/03/27/world/europe/europe-begins-to-rethink-cuts.html" TargetMode="External"/><Relationship Id="rId55" Type="http://schemas.openxmlformats.org/officeDocument/2006/relationships/hyperlink" Target="http://billmoyers.com/2015/06/13/fast-track-derailed-house-deals-blow-to-corporate-friendly-trade-agenda/" TargetMode="External"/><Relationship Id="rId63" Type="http://schemas.openxmlformats.org/officeDocument/2006/relationships/hyperlink" Target="http://www.scribd.com/doc/66579517/Global-Insights-Putin-not-a-Game-Changer-for-U-S-Russia-Ties" TargetMode="External"/><Relationship Id="rId68" Type="http://schemas.openxmlformats.org/officeDocument/2006/relationships/hyperlink" Target="http://www.american.com/archive/2013/march/not-so-fast-conflicting-deadlines-for-the-tpp-and-us-eu-fta" TargetMode="External"/><Relationship Id="rId76" Type="http://schemas.openxmlformats.org/officeDocument/2006/relationships/hyperlink" Target="http://blogs.middlebury.edu/presidentialpower/2009/05/26/sotamayor-obama-and-presidential-power/" TargetMode="External"/><Relationship Id="rId84" Type="http://schemas.openxmlformats.org/officeDocument/2006/relationships/hyperlink" Target="http://www.newyorker.com/reporting/2012/03/19/120319fa_fact_klein?currentPage=1)//AS" TargetMode="External"/><Relationship Id="rId89" Type="http://schemas.openxmlformats.org/officeDocument/2006/relationships/hyperlink" Target="http://www.vanityfair.com/online/daily/2010/12/obama-is-suffering-because-of-his-achievements-not-despite-them.html" TargetMode="External"/><Relationship Id="rId7" Type="http://schemas.openxmlformats.org/officeDocument/2006/relationships/hyperlink" Target="http://www.sfgate.com/?controllerName=search&amp;action=search&amp;channel=nation&amp;search=1&amp;inlineLink=1&amp;query=%22Association+for+Unmanned+Vehicle+Systems+International%22" TargetMode="External"/><Relationship Id="rId71" Type="http://schemas.openxmlformats.org/officeDocument/2006/relationships/hyperlink" Target="http://www.washingtonpost.com/politics/obama-looking-to-mend-fences-with-congress-is-reaching-out-to-democrats/2014/12/03/3fdf9078-7a40-11e4-9a27-6fdbc612bff8_story.html" TargetMode="External"/><Relationship Id="rId92"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www.sfgate.com/?controllerName=search&amp;action=search&amp;channel=nation&amp;search=1&amp;inlineLink=1&amp;query=%22Jerry+Lewis%22" TargetMode="External"/><Relationship Id="rId29" Type="http://schemas.openxmlformats.org/officeDocument/2006/relationships/hyperlink" Target="http://www.euractiv.com/trade/transatlantic-free-trade-boon-ba-analysis-529218" TargetMode="External"/><Relationship Id="rId11" Type="http://schemas.openxmlformats.org/officeDocument/2006/relationships/hyperlink" Target="http://www.sfgate.com/?controllerName=search&amp;action=search&amp;channel=nation&amp;search=1&amp;inlineLink=1&amp;query=%22Philip+Finnegan%22" TargetMode="External"/><Relationship Id="rId24" Type="http://schemas.openxmlformats.org/officeDocument/2006/relationships/hyperlink" Target="http://www.slate.com/blogs/future_tense/2015/01/19/obama_wants_backdoors_in_encrypted_messaging_to_allow_government_spying.html" TargetMode="External"/><Relationship Id="rId32" Type="http://schemas.openxmlformats.org/officeDocument/2006/relationships/hyperlink" Target="http://werewolf.co.nz/2012/11/tpp-head-first-into-the-spaghetti-bowl/" TargetMode="External"/><Relationship Id="rId37" Type="http://schemas.openxmlformats.org/officeDocument/2006/relationships/hyperlink" Target="http://www.huntingtonnews.net/14446" TargetMode="External"/><Relationship Id="rId40" Type="http://schemas.openxmlformats.org/officeDocument/2006/relationships/hyperlink" Target="http://thediplomat.com/2013/08/the-tpp-abenomics-and-americas-asia-pivot/" TargetMode="External"/><Relationship Id="rId45" Type="http://schemas.openxmlformats.org/officeDocument/2006/relationships/hyperlink" Target="http://www.businessweek.com/articles/2013-12-12/global-trade-in-retreat-world-economys-future-depends-on-revival" TargetMode="External"/><Relationship Id="rId53" Type="http://schemas.openxmlformats.org/officeDocument/2006/relationships/hyperlink" Target="http://ec.europa.eu/trade/policy/countries-and-regions/countries/canada/" TargetMode="External"/><Relationship Id="rId58" Type="http://schemas.openxmlformats.org/officeDocument/2006/relationships/hyperlink" Target="http://asia.nikkei.com/Japan-Update/Japan-US-to-have-another-go-at-finding-compromise-on-TPP" TargetMode="External"/><Relationship Id="rId66" Type="http://schemas.openxmlformats.org/officeDocument/2006/relationships/hyperlink" Target="http://www.cato.org/people/daniel-ikenson" TargetMode="External"/><Relationship Id="rId74" Type="http://schemas.openxmlformats.org/officeDocument/2006/relationships/hyperlink" Target="http://www.thedailybeast.com/newsweek/2010/01/19/the-politics-of-hubris.html" TargetMode="External"/><Relationship Id="rId79" Type="http://schemas.openxmlformats.org/officeDocument/2006/relationships/hyperlink" Target="http://www.vox.com/2014/4/28/5660666/the-ugly-truth-about-gridlock" TargetMode="External"/><Relationship Id="rId87" Type="http://schemas.openxmlformats.org/officeDocument/2006/relationships/hyperlink" Target="http://articles.baltimoresun.com/2013-01-21/news/bs-ed-political-capital-20130121_1_political-system-party-support-public-opinion/2" TargetMode="External"/><Relationship Id="rId5" Type="http://schemas.openxmlformats.org/officeDocument/2006/relationships/settings" Target="settings.xml"/><Relationship Id="rId61" Type="http://schemas.openxmlformats.org/officeDocument/2006/relationships/hyperlink" Target="http://www.iiss.org/en/militarybalanceblog/blogsections/2014-3bea/january-1138/milbal-advertorial-dfa6" TargetMode="External"/><Relationship Id="rId82" Type="http://schemas.openxmlformats.org/officeDocument/2006/relationships/hyperlink" Target="http://www.nybooks.com/blogs/nyrblog/2014/may/02/limits-lyndon-johnson/?insrc=hpbl" TargetMode="External"/><Relationship Id="rId90" Type="http://schemas.openxmlformats.org/officeDocument/2006/relationships/hyperlink" Target="http://switchboard.nrdc.org/blogs/dlashof/coulda_shoulda_woulda_lessons.html" TargetMode="External"/><Relationship Id="rId19" Type="http://schemas.openxmlformats.org/officeDocument/2006/relationships/hyperlink" Target="http://www.sfgate.com/?controllerName=search&amp;action=search&amp;channel=nation&amp;search=1&amp;inlineLink=1&amp;query=%22Lockheed+Martin%22" TargetMode="External"/><Relationship Id="rId14" Type="http://schemas.openxmlformats.org/officeDocument/2006/relationships/hyperlink" Target="http://www.sfgate.com/?controllerName=search&amp;action=search&amp;channel=nation&amp;search=1&amp;inlineLink=1&amp;query=%22Buck+McKeon%22" TargetMode="External"/><Relationship Id="rId22" Type="http://schemas.openxmlformats.org/officeDocument/2006/relationships/hyperlink" Target="http://www.businessinsider.com/drone-threats-strikes-us-2013-3" TargetMode="External"/><Relationship Id="rId27" Type="http://schemas.openxmlformats.org/officeDocument/2006/relationships/hyperlink" Target="http://www.oecd.org/trade/TTIP.pdf" TargetMode="External"/><Relationship Id="rId30" Type="http://schemas.openxmlformats.org/officeDocument/2006/relationships/hyperlink" Target="http://www.cfr.org/eu/eu-ustransatlantic-trade-investment-partnership/p30766" TargetMode="External"/><Relationship Id="rId35" Type="http://schemas.openxmlformats.org/officeDocument/2006/relationships/hyperlink" Target="http://www.lowyinstitute.org/publications/saving-multilateralism-g20-wto-and-world-trade-0" TargetMode="External"/><Relationship Id="rId43" Type="http://schemas.openxmlformats.org/officeDocument/2006/relationships/hyperlink" Target="http://www.politico.com/story/2014/04/obama-trans-pacific-partnership-asia-105955.html" TargetMode="External"/><Relationship Id="rId48" Type="http://schemas.openxmlformats.org/officeDocument/2006/relationships/hyperlink" Target="http://www.foreignpolicy.com/articles/2014/11/19/vladimir_putin_hates_the_ttip_europe_united_states_free_trade" TargetMode="External"/><Relationship Id="rId56" Type="http://schemas.openxmlformats.org/officeDocument/2006/relationships/hyperlink" Target="http://shadow.foreignpolicy.com/posts/2014/11/04/will_the_midterms_thaw_obamas_frozen_trade_deals" TargetMode="External"/><Relationship Id="rId64" Type="http://schemas.openxmlformats.org/officeDocument/2006/relationships/hyperlink" Target="http://www.motherjones.com/politics/2013/11/fast-track-authority-obama-trans-pacific-partnership" TargetMode="External"/><Relationship Id="rId69" Type="http://schemas.openxmlformats.org/officeDocument/2006/relationships/hyperlink" Target="http://articles.latimes.com/2010/jul/30/nation/la-na-velcro-presidency-20100730/3" TargetMode="External"/><Relationship Id="rId77" Type="http://schemas.openxmlformats.org/officeDocument/2006/relationships/hyperlink" Target="http://www.nationaljournal.com/politics/what-if-obama-can-t-lead-20130731" TargetMode="External"/><Relationship Id="rId8" Type="http://schemas.openxmlformats.org/officeDocument/2006/relationships/hyperlink" Target="http://www.sfgate.com/?controllerName=search&amp;action=search&amp;channel=nation&amp;search=1&amp;inlineLink=1&amp;query=%22Federal+Election+Commission%22" TargetMode="External"/><Relationship Id="rId51" Type="http://schemas.openxmlformats.org/officeDocument/2006/relationships/hyperlink" Target="http://epp.eurostat.ec.europa.eu/statistics_explained/index.php/File" TargetMode="External"/><Relationship Id="rId72" Type="http://schemas.openxmlformats.org/officeDocument/2006/relationships/hyperlink" Target="http://www.huffingtonpost.com/bob-burnett/keystone-xl-obama_b_3020154.html" TargetMode="External"/><Relationship Id="rId80" Type="http://schemas.openxmlformats.org/officeDocument/2006/relationships/hyperlink" Target="http://www.nytimes.com/2013/05/01/opinion/dowd-bottoms-up-lame-duck.html" TargetMode="External"/><Relationship Id="rId85" Type="http://schemas.openxmlformats.org/officeDocument/2006/relationships/hyperlink" Target="http://www.cnn.com/2013/01/18/opinion/gergen-obama-two/index.html" TargetMode="External"/><Relationship Id="rId3" Type="http://schemas.openxmlformats.org/officeDocument/2006/relationships/styles" Target="styles.xml"/><Relationship Id="rId12" Type="http://schemas.openxmlformats.org/officeDocument/2006/relationships/hyperlink" Target="http://www.sfgate.com/?controllerName=search&amp;action=search&amp;channel=nation&amp;search=1&amp;inlineLink=1&amp;query=%22Teal+Group%22" TargetMode="External"/><Relationship Id="rId17" Type="http://schemas.openxmlformats.org/officeDocument/2006/relationships/hyperlink" Target="http://www.sfgate.com/?controllerName=search&amp;action=search&amp;channel=nation&amp;search=1&amp;inlineLink=1&amp;query=%22Duncan+Hunter%22" TargetMode="External"/><Relationship Id="rId25" Type="http://schemas.openxmlformats.org/officeDocument/2006/relationships/hyperlink" Target="http://www.heritage.org/research/reports/2013/04/advancing-trade-freedom-key-objective-of-trade-promotion-authority-renewal" TargetMode="External"/><Relationship Id="rId33" Type="http://schemas.openxmlformats.org/officeDocument/2006/relationships/hyperlink" Target="http://www.die-gdi.de/CMS-Homepage/openwebcms3_e.nsf/%28ynDK_contentByKey%29/MRUR-99EA5H?Open" TargetMode="External"/><Relationship Id="rId38" Type="http://schemas.openxmlformats.org/officeDocument/2006/relationships/hyperlink" Target="http://www.washingtonpost.com/blogs/monkey-cage/wp/2015/02/06/trade-partnerships-are-an-opportunity-not-to-be-missed/" TargetMode="External"/><Relationship Id="rId46" Type="http://schemas.openxmlformats.org/officeDocument/2006/relationships/hyperlink" Target="http://www.heritage.org/research/reports/2013/04/advancing-trade-freedom-key-objective-of-trade-promotion-authority-renewal" TargetMode="External"/><Relationship Id="rId59" Type="http://schemas.openxmlformats.org/officeDocument/2006/relationships/hyperlink" Target="http://www.forbes.com/sites/michaelpeck/" TargetMode="External"/><Relationship Id="rId67" Type="http://schemas.openxmlformats.org/officeDocument/2006/relationships/hyperlink" Target="http://www.cato.org/publications/free-trade-bulletin/trade-policy-priority-one-averting-uschina-trade-war" TargetMode="External"/><Relationship Id="rId20" Type="http://schemas.openxmlformats.org/officeDocument/2006/relationships/hyperlink" Target="http://unmannedsystemscaucus.mckeon.house.gov/" TargetMode="External"/><Relationship Id="rId41" Type="http://schemas.openxmlformats.org/officeDocument/2006/relationships/hyperlink" Target="http://thediplomat.com/2014/03/trans-pacific-partnership-time-for-some-american-hustle/" TargetMode="External"/><Relationship Id="rId54" Type="http://schemas.openxmlformats.org/officeDocument/2006/relationships/hyperlink" Target="http://www.tax-news.com/features/Global_Trade__The_Transatlantic_Trade_and_Investment_Partnership__570716.html" TargetMode="External"/><Relationship Id="rId62" Type="http://schemas.openxmlformats.org/officeDocument/2006/relationships/hyperlink" Target="http://en.wikipedia.org/wiki/Russo-Georgian_war" TargetMode="External"/><Relationship Id="rId70" Type="http://schemas.openxmlformats.org/officeDocument/2006/relationships/hyperlink" Target="http://www.washingtonmonthly.com/archives/individual/2008_11/015594.php" TargetMode="External"/><Relationship Id="rId75" Type="http://schemas.openxmlformats.org/officeDocument/2006/relationships/hyperlink" Target="http://www.nationaljournal.com/magazine/there-s-no-such-thing-as-political-capital-20130207)" TargetMode="External"/><Relationship Id="rId83" Type="http://schemas.openxmlformats.org/officeDocument/2006/relationships/hyperlink" Target="http://www.newyorker.com/reporting/2012/03/19/120319fa_fact_klein?currentPage=1)//AS" TargetMode="External"/><Relationship Id="rId88" Type="http://schemas.openxmlformats.org/officeDocument/2006/relationships/hyperlink" Target="http://www.huffingtonpost.com/sanjay-sanghoee/compromise-reform-how-oba_b_3055100.html" TargetMode="External"/><Relationship Id="rId9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yperlink" Target="http://www.sfgate.com/?controllerName=search&amp;action=search&amp;channel=nation&amp;search=1&amp;inlineLink=1&amp;query=%22Darrell+Issa%22" TargetMode="External"/><Relationship Id="rId23" Type="http://schemas.openxmlformats.org/officeDocument/2006/relationships/hyperlink" Target="http://blog.tenthamendmentcenter.com/2015/05/yet-more-proof-congress-wont-stop-mass-surveillance/" TargetMode="External"/><Relationship Id="rId28" Type="http://schemas.openxmlformats.org/officeDocument/2006/relationships/hyperlink" Target="http://www.cepr.org/sites/default/files/policy_insights/PolicyInsight56.pdf" TargetMode="External"/><Relationship Id="rId36" Type="http://schemas.openxmlformats.org/officeDocument/2006/relationships/hyperlink" Target="http://www.foreignaffairs.com/articles/136647/bernard-k-gordon/the-trans-pacific-partnership-and-the-rise-of-china?page=show" TargetMode="External"/><Relationship Id="rId49" Type="http://schemas.openxmlformats.org/officeDocument/2006/relationships/hyperlink" Target="http://www.economist.com/news/europe/21565973-after-barack-obamas-re-election-it-time-push-transatlantic-free-trade-hope-and-no" TargetMode="External"/><Relationship Id="rId57" Type="http://schemas.openxmlformats.org/officeDocument/2006/relationships/hyperlink" Target="http://www.cato.org/blog/how-long-tpp-going-take" TargetMode="External"/><Relationship Id="rId10" Type="http://schemas.openxmlformats.org/officeDocument/2006/relationships/hyperlink" Target="http://www.sfgate.com/?controllerName=search&amp;action=search&amp;channel=nation&amp;search=1&amp;inlineLink=1&amp;query=%22Joe+Manchin%22" TargetMode="External"/><Relationship Id="rId31" Type="http://schemas.openxmlformats.org/officeDocument/2006/relationships/hyperlink" Target="http://trade.ec.europa.eu/doclib/docs/2013/march/tradoc_150737.pdf" TargetMode="External"/><Relationship Id="rId44" Type="http://schemas.openxmlformats.org/officeDocument/2006/relationships/hyperlink" Target="http://www.huffingtonpost.com/franzstefan-gady/obama-china-india_b_2853600.html" TargetMode="External"/><Relationship Id="rId52" Type="http://schemas.openxmlformats.org/officeDocument/2006/relationships/hyperlink" Target="http://epp.eurostat.ec.europa.eu/statistics_explained/index.php/File" TargetMode="External"/><Relationship Id="rId60" Type="http://schemas.openxmlformats.org/officeDocument/2006/relationships/hyperlink" Target="http://www.fas.org/programs/ssp/nukes/nuclearweapons/nukestatus.html" TargetMode="External"/><Relationship Id="rId65" Type="http://schemas.openxmlformats.org/officeDocument/2006/relationships/hyperlink" Target="http://www.marketwatch.com/story/congress-wont-give-obama-blank-check-on-trade-deals-2014-01-22?pagenumber=1" TargetMode="External"/><Relationship Id="rId73" Type="http://schemas.openxmlformats.org/officeDocument/2006/relationships/hyperlink" Target="http://www.nationaljournal.com/magazine/there-s-no-such-thing-as-political-capital-20130207)" TargetMode="External"/><Relationship Id="rId78" Type="http://schemas.openxmlformats.org/officeDocument/2006/relationships/hyperlink" Target="http://www.amazon.com/Beyond-Ideology-Politics-Principles-Partisanship/dp/0226470768" TargetMode="External"/><Relationship Id="rId81" Type="http://schemas.openxmlformats.org/officeDocument/2006/relationships/hyperlink" Target="https://www.apsanet.org/%7Epop/apsa_report.htm" TargetMode="External"/><Relationship Id="rId86" Type="http://schemas.openxmlformats.org/officeDocument/2006/relationships/hyperlink" Target="http://www.nytimes.com/2014/08/20/opinion/maureen-dowd-alone-again-naturally.html" TargetMode="External"/><Relationship Id="rId4" Type="http://schemas.microsoft.com/office/2007/relationships/stylesWithEffects" Target="stylesWithEffects.xml"/><Relationship Id="rId9" Type="http://schemas.openxmlformats.org/officeDocument/2006/relationships/hyperlink" Target="http://www.sfgate.com/?controllerName=search&amp;action=search&amp;channel=nation&amp;search=1&amp;inlineLink=1&amp;query=%22Henry+Cuellar%22"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ell\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3D4004-5267-43A6-B9F7-96FD5063A2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2690</TotalTime>
  <Pages>64</Pages>
  <Words>134978</Words>
  <Characters>769375</Characters>
  <Application>Microsoft Office Word</Application>
  <DocSecurity>0</DocSecurity>
  <Lines>6411</Lines>
  <Paragraphs>1805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902548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keywords>5.1.1</cp:keywords>
  <cp:lastModifiedBy>Dell</cp:lastModifiedBy>
  <cp:revision>35</cp:revision>
  <dcterms:created xsi:type="dcterms:W3CDTF">2015-06-19T14:33:00Z</dcterms:created>
  <dcterms:modified xsi:type="dcterms:W3CDTF">2015-06-22T05:13:00Z</dcterms:modified>
</cp:coreProperties>
</file>