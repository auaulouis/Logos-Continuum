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430024" w14:textId="27EB1A53" w:rsidR="00330090" w:rsidRDefault="00BA64D8" w:rsidP="00BA64D8">
      <w:pPr>
        <w:pStyle w:val="Heading1"/>
      </w:pPr>
      <w:bookmarkStart w:id="0" w:name="_GoBack"/>
      <w:bookmarkEnd w:id="0"/>
      <w:r>
        <w:t>Money Laundering</w:t>
      </w:r>
    </w:p>
    <w:p w14:paraId="76F415EE" w14:textId="0CFA35DD" w:rsidR="002B59E3" w:rsidRDefault="002B59E3" w:rsidP="00296079">
      <w:pPr>
        <w:pStyle w:val="Heading2"/>
      </w:pPr>
      <w:r>
        <w:lastRenderedPageBreak/>
        <w:t>1NC</w:t>
      </w:r>
    </w:p>
    <w:p w14:paraId="3248063A" w14:textId="61098A38" w:rsidR="00701218" w:rsidRPr="00257A24" w:rsidRDefault="00701218" w:rsidP="00701218">
      <w:pPr>
        <w:pStyle w:val="Heading4"/>
      </w:pPr>
      <w:r>
        <w:t>Generic Link-</w:t>
      </w:r>
      <w:r w:rsidRPr="00257A24">
        <w:t>Data collection</w:t>
      </w:r>
      <w:r>
        <w:t xml:space="preserve"> and linkage of databases</w:t>
      </w:r>
      <w:r w:rsidRPr="00257A24">
        <w:t xml:space="preserve"> is key to combating and dealing with fraud issues </w:t>
      </w:r>
    </w:p>
    <w:p w14:paraId="10239B2B" w14:textId="77777777" w:rsidR="00701218" w:rsidRPr="00257A24" w:rsidRDefault="00701218" w:rsidP="00701218">
      <w:pPr>
        <w:rPr>
          <w:rStyle w:val="Style13ptBold"/>
        </w:rPr>
      </w:pPr>
      <w:r w:rsidRPr="00257A24">
        <w:rPr>
          <w:rStyle w:val="Style13ptBold"/>
        </w:rPr>
        <w:t xml:space="preserve">House of Lords 09 </w:t>
      </w:r>
      <w:r>
        <w:rPr>
          <w:rStyle w:val="Style13ptBold"/>
        </w:rPr>
        <w:t>(</w:t>
      </w:r>
      <w:r w:rsidRPr="00D605F4">
        <w:t xml:space="preserve">Surveillance: Citizens and the State - Constitution Committee </w:t>
      </w:r>
      <w:hyperlink r:id="rId6" w:history="1">
        <w:r w:rsidRPr="00A6697A">
          <w:rPr>
            <w:rStyle w:val="Hyperlink"/>
          </w:rPr>
          <w:t>http://www.publications.parliament.uk/pa/ld200809/ldselect/ldconst/18/1805.htm</w:t>
        </w:r>
      </w:hyperlink>
      <w:r>
        <w:t>), MJ</w:t>
      </w:r>
    </w:p>
    <w:p w14:paraId="410467A9" w14:textId="77777777" w:rsidR="00701218" w:rsidRDefault="00701218" w:rsidP="00701218">
      <w:pPr>
        <w:rPr>
          <w:sz w:val="16"/>
        </w:rPr>
      </w:pPr>
      <w:r w:rsidRPr="0013265D">
        <w:rPr>
          <w:rStyle w:val="StyleUnderline"/>
        </w:rPr>
        <w:t>Combating fraud is a law enforcement activity which uses data collection and processing. Evidence</w:t>
      </w:r>
      <w:r w:rsidRPr="006E2700">
        <w:rPr>
          <w:sz w:val="16"/>
        </w:rPr>
        <w:t xml:space="preserve"> from the Government's Fraud Review </w:t>
      </w:r>
      <w:r w:rsidRPr="0013265D">
        <w:rPr>
          <w:rStyle w:val="StyleUnderline"/>
        </w:rPr>
        <w:t>described a policy development to combat fraud</w:t>
      </w:r>
      <w:r w:rsidRPr="006E2700">
        <w:rPr>
          <w:sz w:val="16"/>
        </w:rPr>
        <w:t xml:space="preserve">, </w:t>
      </w:r>
      <w:r w:rsidRPr="0013265D">
        <w:rPr>
          <w:rStyle w:val="StyleUnderline"/>
        </w:rPr>
        <w:t>which would include extensive information sharing and the linkage of databases</w:t>
      </w:r>
      <w:r w:rsidRPr="006E2700">
        <w:rPr>
          <w:sz w:val="16"/>
        </w:rPr>
        <w:t xml:space="preserve">. </w:t>
      </w:r>
      <w:r w:rsidRPr="0013265D">
        <w:rPr>
          <w:rStyle w:val="StyleUnderline"/>
        </w:rPr>
        <w:t>Success is already claimed</w:t>
      </w:r>
      <w:r w:rsidRPr="006E2700">
        <w:rPr>
          <w:sz w:val="16"/>
        </w:rPr>
        <w:t xml:space="preserve"> in respect of NHS savings of £189 million in 2005, the National Fraud Initiative's savings of £111 million in 2005-06, and £10 million saved </w:t>
      </w:r>
      <w:r w:rsidRPr="0013265D">
        <w:rPr>
          <w:rStyle w:val="StyleUnderline"/>
        </w:rPr>
        <w:t>in respect of cheque and plastic card fraud</w:t>
      </w:r>
      <w:r w:rsidRPr="006E2700">
        <w:rPr>
          <w:sz w:val="16"/>
        </w:rPr>
        <w:t xml:space="preserve">. </w:t>
      </w:r>
      <w:r w:rsidRPr="003A672D">
        <w:rPr>
          <w:rStyle w:val="StyleUnderline"/>
        </w:rPr>
        <w:t>The Department for Business</w:t>
      </w:r>
      <w:r w:rsidRPr="006E2700">
        <w:rPr>
          <w:sz w:val="16"/>
        </w:rPr>
        <w:t xml:space="preserve">, Enterprise and Regulatory Reform (BERR) </w:t>
      </w:r>
      <w:r w:rsidRPr="003A672D">
        <w:rPr>
          <w:rStyle w:val="StyleUnderline"/>
        </w:rPr>
        <w:t>is authorised to carry out covert or other non-intrusive forms of surveillance</w:t>
      </w:r>
      <w:r w:rsidRPr="006E2700">
        <w:rPr>
          <w:sz w:val="16"/>
        </w:rPr>
        <w:t xml:space="preserve">. </w:t>
      </w:r>
      <w:r w:rsidRPr="003A672D">
        <w:rPr>
          <w:rStyle w:val="StyleUnderline"/>
        </w:rPr>
        <w:t>It regards these powers</w:t>
      </w:r>
      <w:r w:rsidRPr="006E2700">
        <w:rPr>
          <w:sz w:val="16"/>
        </w:rPr>
        <w:t xml:space="preserve"> and methods </w:t>
      </w:r>
      <w:r w:rsidRPr="003A672D">
        <w:rPr>
          <w:rStyle w:val="StyleUnderline"/>
        </w:rPr>
        <w:t>as "fundamental, basic and crucial utensils of any investigative toolbox" in pursuit of, for example, company and insolvency fraud, and suspected fraud of health-related compensation schemes</w:t>
      </w:r>
      <w:r w:rsidRPr="006E2700">
        <w:rPr>
          <w:sz w:val="16"/>
        </w:rPr>
        <w:t xml:space="preserve">. (pp 324-26) The Department for Work and Pensions </w:t>
      </w:r>
      <w:r w:rsidRPr="003A672D">
        <w:rPr>
          <w:rStyle w:val="StyleUnderline"/>
        </w:rPr>
        <w:t>(DWP)</w:t>
      </w:r>
      <w:r w:rsidRPr="006E2700">
        <w:rPr>
          <w:sz w:val="16"/>
        </w:rPr>
        <w:t xml:space="preserve"> </w:t>
      </w:r>
      <w:r w:rsidRPr="003A672D">
        <w:rPr>
          <w:rStyle w:val="StyleUnderline"/>
        </w:rPr>
        <w:t>gathers personal data from a range of other departments and local authorities, in part "to prevent and detect fraudulent claims</w:t>
      </w:r>
      <w:r w:rsidRPr="006E2700">
        <w:rPr>
          <w:sz w:val="16"/>
        </w:rPr>
        <w:t xml:space="preserve">, for example by matching death information from the General Register Office with our customer records". (p 340) </w:t>
      </w:r>
      <w:r w:rsidRPr="003A672D">
        <w:rPr>
          <w:rStyle w:val="StyleUnderline"/>
        </w:rPr>
        <w:t>Benefit fraud control at the local authority level also involves the matching of personal data files.</w:t>
      </w:r>
      <w:r w:rsidRPr="006E2700">
        <w:rPr>
          <w:sz w:val="16"/>
        </w:rPr>
        <w:t xml:space="preserve"> Professor Morphet described how recent improvements in IT systems had led to data matching being used to identify people committing benefit fraud.</w:t>
      </w:r>
    </w:p>
    <w:p w14:paraId="58781530" w14:textId="50152168" w:rsidR="00151B01" w:rsidRPr="00B170F8" w:rsidRDefault="003E47BD" w:rsidP="00151B01">
      <w:pPr>
        <w:pStyle w:val="Heading4"/>
      </w:pPr>
      <w:r>
        <w:t>Current Money Laundering efforts are succeeding, but if they decline money laundering will threaten</w:t>
      </w:r>
      <w:r w:rsidR="007A395C">
        <w:t xml:space="preserve"> the global economy</w:t>
      </w:r>
    </w:p>
    <w:p w14:paraId="11D1B1E6" w14:textId="77777777" w:rsidR="00151B01" w:rsidRDefault="00151B01" w:rsidP="00151B01">
      <w:r>
        <w:rPr>
          <w:b/>
          <w:sz w:val="26"/>
          <w:szCs w:val="26"/>
        </w:rPr>
        <w:t>McDowell and</w:t>
      </w:r>
      <w:r w:rsidRPr="0055399B">
        <w:rPr>
          <w:b/>
          <w:sz w:val="26"/>
          <w:szCs w:val="26"/>
        </w:rPr>
        <w:t xml:space="preserve"> Novis, 2001</w:t>
      </w:r>
      <w:r>
        <w:t xml:space="preserve"> (J</w:t>
      </w:r>
      <w:r w:rsidRPr="0055399B">
        <w:t>ohn McDowell, Senior Policy Adviser</w:t>
      </w:r>
      <w:r>
        <w:t xml:space="preserve"> of the B</w:t>
      </w:r>
      <w:r w:rsidRPr="0055399B">
        <w:t>ureau of International Narcotics and Law Enforcement Affairs, U.S. Department of State</w:t>
      </w:r>
      <w:r>
        <w:t xml:space="preserve">.  </w:t>
      </w:r>
      <w:r w:rsidRPr="0055399B">
        <w:t>Gary Novis, Program Analyst</w:t>
      </w:r>
      <w:r>
        <w:t xml:space="preserve"> of the </w:t>
      </w:r>
      <w:r w:rsidRPr="0055399B">
        <w:t>Bureau of International Narcotics and Law Enforcement Affairs, U.S. Department of State</w:t>
      </w:r>
      <w:r>
        <w:t xml:space="preserve">. “THE CONSEQUENCES OF MONEY LAUNDERING AND FINANCIAL CRIME” </w:t>
      </w:r>
      <w:hyperlink r:id="rId7" w:history="1">
        <w:r w:rsidRPr="00A43266">
          <w:rPr>
            <w:rStyle w:val="Hyperlink"/>
          </w:rPr>
          <w:t>https://www.hsdl.org/?view&amp;did=3549</w:t>
        </w:r>
      </w:hyperlink>
      <w:r>
        <w:t>) // IL</w:t>
      </w:r>
    </w:p>
    <w:p w14:paraId="34A287C4" w14:textId="77777777" w:rsidR="00151B01" w:rsidRDefault="00151B01" w:rsidP="00151B01">
      <w:pPr>
        <w:rPr>
          <w:u w:val="single"/>
        </w:rPr>
      </w:pPr>
      <w:r w:rsidRPr="00EC5A89">
        <w:rPr>
          <w:sz w:val="16"/>
        </w:rPr>
        <w:t xml:space="preserve">Money laundering is the criminal’s way of trying to ensure that, in the end, crime pays. It is necessitated by the requirement that criminals — be they drug traffickers, organized criminals, terrorists, arms traffickers, blackmailers, or credit card swindlers — disguise the origin of their criminal money so they can avoid detection and the risk of prosecution when they use it. </w:t>
      </w:r>
      <w:r w:rsidRPr="0055399B">
        <w:rPr>
          <w:u w:val="single"/>
        </w:rPr>
        <w:t>Money laundering is critical to the effective operation of virtually every form of transnational and organized crime. Anti-money-laundering efforts, which are designed to prevent or limit the ability of criminals to use their ill- gotten gains, are both a critical and effective component of anti-crime programs</w:t>
      </w:r>
      <w:r w:rsidRPr="00EC5A89">
        <w:rPr>
          <w:sz w:val="16"/>
        </w:rPr>
        <w:t xml:space="preserve">. Money laundering generally involves a series of multiple transactions used to disguise the source of financial assets so that those assets may be used without compromising the criminals who are seeking to use them. These transactions typically fall into three stages: (1) placement — the process of placing unlawful proceeds into financial institutions through deposits, wire transfers, or other means; (2) layering — the process of separating the proceeds of criminal activity from their origin through the use of layers of complex financial transactions; and (3) integration — the process of using an apparently legitimate transaction to disguise illicit proceeds. Through these processes, a criminal tries to transform the monetary proceeds derived from illicit activities into funds with an apparently legal source. </w:t>
      </w:r>
      <w:r w:rsidRPr="0055399B">
        <w:rPr>
          <w:u w:val="single"/>
        </w:rPr>
        <w:t>Money laundering</w:t>
      </w:r>
      <w:r w:rsidRPr="00EC5A89">
        <w:rPr>
          <w:sz w:val="16"/>
        </w:rPr>
        <w:t xml:space="preserve"> has potentially devastating economic, security, and social consequences. It </w:t>
      </w:r>
      <w:r w:rsidRPr="00B170F8">
        <w:rPr>
          <w:u w:val="single"/>
        </w:rPr>
        <w:t>provides the fuel for drug dealers, terrorists, illegal arms dealers, corrupt public officials, and others to operate and expand their criminal enterprises. Crime has become increasingly international in scope, and the financial aspects of crime have become more complex due to rapid advances in technology and the globalization of the financial services industry</w:t>
      </w:r>
      <w:r w:rsidRPr="00EC5A89">
        <w:rPr>
          <w:sz w:val="16"/>
        </w:rPr>
        <w:t xml:space="preserve">. Modern financial systems, in addition to facilitating legitimate commerce, also allow criminals to order the transfer of millions of dollars instantly using personal computers and satellite dishes. Because money laundering relies to some extent on existing financial systems and operations, the criminal’s choice of money laundering vehicles is limited only by his or her creativity. Money is laundered through currency exchange houses, stock brokerage houses, gold dealers, casinos, automobile dealerships, insurance companies, and trading companies. Private banking facilities, offshore banking, shell corporations, free trade zones, wire systems, and trade financing all can mask illegal activities. In doing so, criminals manipulate financial systems in the United States and abroad. </w:t>
      </w:r>
      <w:r w:rsidRPr="00B170F8">
        <w:rPr>
          <w:u w:val="single"/>
        </w:rPr>
        <w:t xml:space="preserve">Unchecked, money laundering can erode the integrity of a nation’s financial institutions. Due to the high integration of capital markets, money laundering can </w:t>
      </w:r>
      <w:r w:rsidRPr="00B170F8">
        <w:rPr>
          <w:u w:val="single"/>
        </w:rPr>
        <w:lastRenderedPageBreak/>
        <w:t>also adversely affect currencies and interest rates. Ultimately, laundered money flows into global financial systems, where it can undermine national economies and currencies. Money laundering is thus not only a law enforcement problem; it poses a serious national and international security threat as well.</w:t>
      </w:r>
    </w:p>
    <w:p w14:paraId="314BE492" w14:textId="77777777" w:rsidR="007A395C" w:rsidRDefault="007A395C" w:rsidP="007A395C">
      <w:pPr>
        <w:pStyle w:val="Heading4"/>
      </w:pPr>
      <w:r>
        <w:t>This poses an existential threat</w:t>
      </w:r>
    </w:p>
    <w:p w14:paraId="478C7421" w14:textId="77777777" w:rsidR="007A395C" w:rsidRPr="004B1B69" w:rsidRDefault="007A395C" w:rsidP="007A395C">
      <w:r w:rsidRPr="006D0CA8">
        <w:rPr>
          <w:rStyle w:val="Style13ptBold"/>
        </w:rPr>
        <w:t>Luna 12</w:t>
      </w:r>
      <w:r>
        <w:t xml:space="preserve"> (David, October/26/2012, </w:t>
      </w:r>
      <w:r w:rsidRPr="00280530">
        <w:t>Director for Anticrime Programs, Bureau of International Narcotics and Law Enforcement Affairs</w:t>
      </w:r>
      <w:r>
        <w:t xml:space="preserve">, </w:t>
      </w:r>
      <w:r w:rsidRPr="00280530">
        <w:t>The Destructive Impact of Illicit Trade and the Illegal Economy on Economic Growth, Sustainable Development, and Global Security</w:t>
      </w:r>
      <w:r>
        <w:t xml:space="preserve">, US Department of State, </w:t>
      </w:r>
      <w:r w:rsidRPr="00280530">
        <w:t>http://www.state.gov/j/inl/rls/rm/199808.htm</w:t>
      </w:r>
      <w:r>
        <w:t>//ghs-SG)</w:t>
      </w:r>
    </w:p>
    <w:p w14:paraId="724FED94" w14:textId="77777777" w:rsidR="007A395C" w:rsidRDefault="007A395C" w:rsidP="007A395C">
      <w:pPr>
        <w:rPr>
          <w:u w:val="single"/>
        </w:rPr>
      </w:pPr>
      <w:r w:rsidRPr="00FE27C2">
        <w:rPr>
          <w:u w:val="single"/>
        </w:rPr>
        <w:t>The illegal economy poses an existential threat</w:t>
      </w:r>
      <w:r w:rsidRPr="00F95605">
        <w:rPr>
          <w:sz w:val="14"/>
        </w:rPr>
        <w:t xml:space="preserve"> when it begins to create criminalized markets and captured states, </w:t>
      </w:r>
      <w:r w:rsidRPr="00FE27C2">
        <w:rPr>
          <w:u w:val="single"/>
        </w:rPr>
        <w:t>which launches a downward, entropic spiral towards greater insecurity and instability</w:t>
      </w:r>
      <w:r w:rsidRPr="00F95605">
        <w:rPr>
          <w:sz w:val="14"/>
        </w:rPr>
        <w:t xml:space="preserve">. </w:t>
      </w:r>
      <w:r w:rsidRPr="00F95605">
        <w:rPr>
          <w:u w:val="single"/>
        </w:rPr>
        <w:t>In economies</w:t>
      </w:r>
      <w:r w:rsidRPr="00FE27C2">
        <w:rPr>
          <w:u w:val="single"/>
        </w:rPr>
        <w:t xml:space="preserve"> that have been corrupted</w:t>
      </w:r>
      <w:r w:rsidRPr="00F95605">
        <w:rPr>
          <w:sz w:val="14"/>
        </w:rPr>
        <w:t xml:space="preserve"> by criminal networks, market- and state-building become more unattainable, </w:t>
      </w:r>
      <w:r w:rsidRPr="00F95605">
        <w:rPr>
          <w:u w:val="single"/>
        </w:rPr>
        <w:t>economic growth is stunted, efforts towards development and poverty eradication are stifled, and foreign direct investment is deterred.</w:t>
      </w:r>
    </w:p>
    <w:p w14:paraId="46087FA7" w14:textId="77777777" w:rsidR="00701218" w:rsidRPr="006E2700" w:rsidRDefault="00701218" w:rsidP="00701218">
      <w:pPr>
        <w:rPr>
          <w:sz w:val="16"/>
        </w:rPr>
      </w:pPr>
    </w:p>
    <w:p w14:paraId="5FE17838" w14:textId="77777777" w:rsidR="00701218" w:rsidRPr="00701218" w:rsidRDefault="00701218" w:rsidP="00701218"/>
    <w:p w14:paraId="302CF7A3" w14:textId="77777777" w:rsidR="00296079" w:rsidRDefault="00296079" w:rsidP="00296079">
      <w:pPr>
        <w:pStyle w:val="Heading2"/>
      </w:pPr>
      <w:r>
        <w:lastRenderedPageBreak/>
        <w:t xml:space="preserve">Links </w:t>
      </w:r>
    </w:p>
    <w:p w14:paraId="332AA893" w14:textId="77777777" w:rsidR="000D6822" w:rsidRDefault="000D6822" w:rsidP="000D6822">
      <w:pPr>
        <w:pStyle w:val="Heading4"/>
      </w:pPr>
      <w:r>
        <w:t>Anti-money laundering program still in effect under Section 352</w:t>
      </w:r>
    </w:p>
    <w:p w14:paraId="0691DCCF" w14:textId="77777777" w:rsidR="000D6822" w:rsidRDefault="000D6822" w:rsidP="000D6822">
      <w:r w:rsidRPr="00D12E8D">
        <w:rPr>
          <w:b/>
          <w:sz w:val="26"/>
          <w:szCs w:val="26"/>
        </w:rPr>
        <w:t>Goodrich, 2015</w:t>
      </w:r>
      <w:r>
        <w:t xml:space="preserve"> (Amber Goodrich, </w:t>
      </w:r>
      <w:r w:rsidRPr="008B618B">
        <w:t>serves as a compliance strategist for CSI Regulatory Compliance, and has more than 10 years of financial industry experience. She is a Certified Regulatory Compliance Manager (CRCM) and Certified Bank Secrecy Act (BSA) Professional (CBAP), and holds a wealth of knowledge in bank operations, compliance and enterprise risk management</w:t>
      </w:r>
      <w:r>
        <w:t>. “</w:t>
      </w:r>
      <w:r w:rsidRPr="008B618B">
        <w:t>What the USA PATRIOT Act Expiration and the USA Freedom Act Mean to Your Financial Institution</w:t>
      </w:r>
      <w:r>
        <w:t xml:space="preserve">” </w:t>
      </w:r>
      <w:hyperlink r:id="rId8" w:history="1">
        <w:r w:rsidRPr="0000574A">
          <w:rPr>
            <w:rStyle w:val="Hyperlink"/>
          </w:rPr>
          <w:t>http://www.csiweb.com/resources/blog/post/2015/06/03/what-the-usa-patriot-act-expiration-and-the-usa-freedom-act-mean-to-your-financial-institution</w:t>
        </w:r>
      </w:hyperlink>
      <w:r>
        <w:t>) // IL</w:t>
      </w:r>
    </w:p>
    <w:p w14:paraId="24D096AA" w14:textId="77777777" w:rsidR="000D6822" w:rsidRDefault="000D6822" w:rsidP="000D6822">
      <w:pPr>
        <w:rPr>
          <w:u w:val="single"/>
        </w:rPr>
      </w:pPr>
      <w:r w:rsidRPr="00926C01">
        <w:rPr>
          <w:sz w:val="16"/>
        </w:rPr>
        <w:t xml:space="preserve">This lesser-known provision is leading to the misconception that the entire PATRIOT Act has expired. And that’s simply not true. The vast majority of the act, including </w:t>
      </w:r>
      <w:r w:rsidRPr="008B618B">
        <w:rPr>
          <w:u w:val="single"/>
        </w:rPr>
        <w:t>Title III</w:t>
      </w:r>
      <w:r w:rsidRPr="00926C01">
        <w:rPr>
          <w:sz w:val="16"/>
        </w:rPr>
        <w:t xml:space="preserve"> (the International Money Laundering Abatement and Anti-Terrorist Financing Act of 2001), which </w:t>
      </w:r>
      <w:r w:rsidRPr="008B618B">
        <w:rPr>
          <w:u w:val="single"/>
        </w:rPr>
        <w:t>carries the vast majority of requirements for financial institutions</w:t>
      </w:r>
      <w:r w:rsidRPr="00926C01">
        <w:rPr>
          <w:sz w:val="16"/>
        </w:rPr>
        <w:t xml:space="preserve">, </w:t>
      </w:r>
      <w:r w:rsidRPr="008B618B">
        <w:rPr>
          <w:u w:val="single"/>
        </w:rPr>
        <w:t>is still in effect</w:t>
      </w:r>
      <w:r w:rsidRPr="00926C01">
        <w:rPr>
          <w:sz w:val="16"/>
        </w:rPr>
        <w:t xml:space="preserve">. Financial institutions are still required to monitor for customers and transactions that could be related to terrorist activities through Section 314(a) and (b). You’re still required to verify the identity of customers through a customer identification program under Section 326. And </w:t>
      </w:r>
      <w:r w:rsidRPr="008B618B">
        <w:rPr>
          <w:u w:val="single"/>
        </w:rPr>
        <w:t>you’re still required to have an established anti-money laundering program under Section 352.</w:t>
      </w:r>
    </w:p>
    <w:p w14:paraId="7130CAB3" w14:textId="77777777" w:rsidR="000D6822" w:rsidRDefault="000D6822" w:rsidP="000D6822">
      <w:pPr>
        <w:rPr>
          <w:u w:val="single"/>
        </w:rPr>
      </w:pPr>
    </w:p>
    <w:p w14:paraId="77DD3826" w14:textId="77777777" w:rsidR="000D6822" w:rsidRDefault="000D6822" w:rsidP="000D6822">
      <w:pPr>
        <w:pStyle w:val="Heading4"/>
      </w:pPr>
      <w:r>
        <w:t>Justice Department and DEA allow mapping of trafficking and money laundering within the US and overseas</w:t>
      </w:r>
    </w:p>
    <w:p w14:paraId="7CC00535" w14:textId="77777777" w:rsidR="000D6822" w:rsidRPr="002F6F7E" w:rsidRDefault="000D6822" w:rsidP="000D6822">
      <w:r w:rsidRPr="00D12E8D">
        <w:rPr>
          <w:b/>
          <w:sz w:val="26"/>
          <w:szCs w:val="26"/>
        </w:rPr>
        <w:t>Heath, 2015</w:t>
      </w:r>
      <w:r>
        <w:t xml:space="preserve"> (Brad Heath, </w:t>
      </w:r>
      <w:r w:rsidRPr="002F6F7E">
        <w:t>investigative reporter at USA TODAY, writing primarily about law and criminal justice. His work includes award-winning series on misconduct by federal prosecutors and air pollution outside schools. He has a law degree from Georgetown University.</w:t>
      </w:r>
      <w:r>
        <w:t xml:space="preserve">  “</w:t>
      </w:r>
      <w:r w:rsidRPr="002F6F7E">
        <w:t>U.S. secretly tracked billions of calls for decades</w:t>
      </w:r>
      <w:r>
        <w:t xml:space="preserve">” </w:t>
      </w:r>
      <w:hyperlink r:id="rId9" w:history="1">
        <w:r w:rsidRPr="0000574A">
          <w:rPr>
            <w:rStyle w:val="Hyperlink"/>
          </w:rPr>
          <w:t>http://www.wtsp.com/story/news/2015/04/07/us-secretly-tracked-billions-of-calls-for-decades/25434673/</w:t>
        </w:r>
      </w:hyperlink>
      <w:r>
        <w:t>) // IL</w:t>
      </w:r>
    </w:p>
    <w:p w14:paraId="6D94C8BF" w14:textId="77777777" w:rsidR="000D6822" w:rsidRPr="00E67C37" w:rsidRDefault="000D6822" w:rsidP="000D6822">
      <w:pPr>
        <w:rPr>
          <w:sz w:val="16"/>
        </w:rPr>
      </w:pPr>
      <w:r w:rsidRPr="002F6F7E">
        <w:rPr>
          <w:u w:val="single"/>
        </w:rPr>
        <w:t>The system they built</w:t>
      </w:r>
      <w:r w:rsidRPr="00E67C37">
        <w:rPr>
          <w:sz w:val="16"/>
        </w:rPr>
        <w:t xml:space="preserve"> ultimately </w:t>
      </w:r>
      <w:r w:rsidRPr="002F6F7E">
        <w:rPr>
          <w:u w:val="single"/>
        </w:rPr>
        <w:t>allowed the drug agency to stitch together huge collections of data to map trafficking and money laundering networks both overseas and within the USA</w:t>
      </w:r>
      <w:r w:rsidRPr="00E67C37">
        <w:rPr>
          <w:sz w:val="16"/>
        </w:rPr>
        <w:t>. It allowed agents to link the call records its agents gathered domestically with calling data the DEA and intelligence agencies had acquired outside the USA. (In some cases, officials said the DEA paid employees of foreign telecom firms for copies of call logs and subscriber lists.) And it eventually allowed agents to cross-reference all of that against investigative reports from the DEA, FBI and Customs Service.</w:t>
      </w:r>
    </w:p>
    <w:p w14:paraId="42612F32" w14:textId="77777777" w:rsidR="005E6E53" w:rsidRPr="00257A24" w:rsidRDefault="005E6E53" w:rsidP="005E6E53">
      <w:pPr>
        <w:pStyle w:val="Heading4"/>
      </w:pPr>
      <w:r w:rsidRPr="00257A24">
        <w:t>Data collection</w:t>
      </w:r>
      <w:r>
        <w:t xml:space="preserve"> and linkage of databases</w:t>
      </w:r>
      <w:r w:rsidRPr="00257A24">
        <w:t xml:space="preserve"> is key to combating and dealing with fraud issues </w:t>
      </w:r>
    </w:p>
    <w:p w14:paraId="255C6490" w14:textId="77777777" w:rsidR="005E6E53" w:rsidRPr="00257A24" w:rsidRDefault="005E6E53" w:rsidP="005E6E53">
      <w:pPr>
        <w:rPr>
          <w:rStyle w:val="Style13ptBold"/>
        </w:rPr>
      </w:pPr>
      <w:r w:rsidRPr="00257A24">
        <w:rPr>
          <w:rStyle w:val="Style13ptBold"/>
        </w:rPr>
        <w:t xml:space="preserve">House of Lords 09 </w:t>
      </w:r>
      <w:r>
        <w:rPr>
          <w:rStyle w:val="Style13ptBold"/>
        </w:rPr>
        <w:t>(</w:t>
      </w:r>
      <w:r w:rsidRPr="00D605F4">
        <w:t xml:space="preserve">Surveillance: Citizens and the State - Constitution Committee </w:t>
      </w:r>
      <w:hyperlink r:id="rId10" w:history="1">
        <w:r w:rsidRPr="00A6697A">
          <w:rPr>
            <w:rStyle w:val="Hyperlink"/>
          </w:rPr>
          <w:t>http://www.publications.parliament.uk/pa/ld200809/ldselect/ldconst/18/1805.htm</w:t>
        </w:r>
      </w:hyperlink>
      <w:r>
        <w:t>), MJ</w:t>
      </w:r>
    </w:p>
    <w:p w14:paraId="648AA228" w14:textId="77777777" w:rsidR="005E6E53" w:rsidRPr="006E2700" w:rsidRDefault="005E6E53" w:rsidP="005E6E53">
      <w:pPr>
        <w:rPr>
          <w:sz w:val="16"/>
        </w:rPr>
      </w:pPr>
      <w:r w:rsidRPr="0013265D">
        <w:rPr>
          <w:rStyle w:val="StyleUnderline"/>
        </w:rPr>
        <w:t>Combating fraud is a law enforcement activity which uses data collection and processing. Evidence</w:t>
      </w:r>
      <w:r w:rsidRPr="006E2700">
        <w:rPr>
          <w:sz w:val="16"/>
        </w:rPr>
        <w:t xml:space="preserve"> from the Government's Fraud Review </w:t>
      </w:r>
      <w:r w:rsidRPr="0013265D">
        <w:rPr>
          <w:rStyle w:val="StyleUnderline"/>
        </w:rPr>
        <w:t>described a policy development to combat fraud</w:t>
      </w:r>
      <w:r w:rsidRPr="006E2700">
        <w:rPr>
          <w:sz w:val="16"/>
        </w:rPr>
        <w:t xml:space="preserve">, </w:t>
      </w:r>
      <w:r w:rsidRPr="0013265D">
        <w:rPr>
          <w:rStyle w:val="StyleUnderline"/>
        </w:rPr>
        <w:t>which would include extensive information sharing and the linkage of databases</w:t>
      </w:r>
      <w:r w:rsidRPr="006E2700">
        <w:rPr>
          <w:sz w:val="16"/>
        </w:rPr>
        <w:t xml:space="preserve">. </w:t>
      </w:r>
      <w:r w:rsidRPr="0013265D">
        <w:rPr>
          <w:rStyle w:val="StyleUnderline"/>
        </w:rPr>
        <w:t>Success is already claimed</w:t>
      </w:r>
      <w:r w:rsidRPr="006E2700">
        <w:rPr>
          <w:sz w:val="16"/>
        </w:rPr>
        <w:t xml:space="preserve"> in respect of NHS savings of £189 million in 2005, the National Fraud Initiative's savings of £111 million in 2005-06, and £10 million saved </w:t>
      </w:r>
      <w:r w:rsidRPr="0013265D">
        <w:rPr>
          <w:rStyle w:val="StyleUnderline"/>
        </w:rPr>
        <w:t>in respect of cheque and plastic card fraud</w:t>
      </w:r>
      <w:r w:rsidRPr="006E2700">
        <w:rPr>
          <w:sz w:val="16"/>
        </w:rPr>
        <w:t xml:space="preserve">. </w:t>
      </w:r>
      <w:r w:rsidRPr="003A672D">
        <w:rPr>
          <w:rStyle w:val="StyleUnderline"/>
        </w:rPr>
        <w:t>The Department for Business</w:t>
      </w:r>
      <w:r w:rsidRPr="006E2700">
        <w:rPr>
          <w:sz w:val="16"/>
        </w:rPr>
        <w:t xml:space="preserve">, Enterprise and Regulatory Reform (BERR) </w:t>
      </w:r>
      <w:r w:rsidRPr="003A672D">
        <w:rPr>
          <w:rStyle w:val="StyleUnderline"/>
        </w:rPr>
        <w:t>is authorised to carry out covert or other non-intrusive forms of surveillance</w:t>
      </w:r>
      <w:r w:rsidRPr="006E2700">
        <w:rPr>
          <w:sz w:val="16"/>
        </w:rPr>
        <w:t xml:space="preserve">. </w:t>
      </w:r>
      <w:r w:rsidRPr="003A672D">
        <w:rPr>
          <w:rStyle w:val="StyleUnderline"/>
        </w:rPr>
        <w:t>It regards these powers</w:t>
      </w:r>
      <w:r w:rsidRPr="006E2700">
        <w:rPr>
          <w:sz w:val="16"/>
        </w:rPr>
        <w:t xml:space="preserve"> and methods </w:t>
      </w:r>
      <w:r w:rsidRPr="003A672D">
        <w:rPr>
          <w:rStyle w:val="StyleUnderline"/>
        </w:rPr>
        <w:t>as "fundamental, basic and crucial utensils of any investigative toolbox" in pursuit of, for example, company and insolvency fraud, and suspected fraud of health-related compensation schemes</w:t>
      </w:r>
      <w:r w:rsidRPr="006E2700">
        <w:rPr>
          <w:sz w:val="16"/>
        </w:rPr>
        <w:t xml:space="preserve">. (pp 324-26) The Department for Work and Pensions </w:t>
      </w:r>
      <w:r w:rsidRPr="003A672D">
        <w:rPr>
          <w:rStyle w:val="StyleUnderline"/>
        </w:rPr>
        <w:t>(DWP)</w:t>
      </w:r>
      <w:r w:rsidRPr="006E2700">
        <w:rPr>
          <w:sz w:val="16"/>
        </w:rPr>
        <w:t xml:space="preserve"> </w:t>
      </w:r>
      <w:r w:rsidRPr="003A672D">
        <w:rPr>
          <w:rStyle w:val="StyleUnderline"/>
        </w:rPr>
        <w:t>gathers personal data from a range of other departments and local authorities, in part "to prevent and detect fraudulent claims</w:t>
      </w:r>
      <w:r w:rsidRPr="006E2700">
        <w:rPr>
          <w:sz w:val="16"/>
        </w:rPr>
        <w:t xml:space="preserve">, for example by matching death information from the General Register Office with our customer records". (p 340) </w:t>
      </w:r>
      <w:r w:rsidRPr="003A672D">
        <w:rPr>
          <w:rStyle w:val="StyleUnderline"/>
        </w:rPr>
        <w:t xml:space="preserve">Benefit fraud control at the </w:t>
      </w:r>
      <w:r w:rsidRPr="003A672D">
        <w:rPr>
          <w:rStyle w:val="StyleUnderline"/>
        </w:rPr>
        <w:lastRenderedPageBreak/>
        <w:t>local authority level also involves the matching of personal data files.</w:t>
      </w:r>
      <w:r w:rsidRPr="006E2700">
        <w:rPr>
          <w:sz w:val="16"/>
        </w:rPr>
        <w:t xml:space="preserve"> Professor Morphet described how recent improvements in IT systems had led to data matching being used to identify people committing benefit fraud.</w:t>
      </w:r>
    </w:p>
    <w:p w14:paraId="5E5FE7A8" w14:textId="77777777" w:rsidR="002E7B76" w:rsidRPr="00EB1BAB" w:rsidRDefault="002E7B76" w:rsidP="002E7B76">
      <w:pPr>
        <w:pStyle w:val="Heading4"/>
      </w:pPr>
      <w:r w:rsidRPr="00EB1BAB">
        <w:t xml:space="preserve">AML/ CFT with the Fund are successful in combating money laundering and terrorist financing </w:t>
      </w:r>
    </w:p>
    <w:p w14:paraId="20470A13" w14:textId="77777777" w:rsidR="002E7B76" w:rsidRDefault="002E7B76" w:rsidP="002E7B76">
      <w:r w:rsidRPr="00EB1BAB">
        <w:rPr>
          <w:b/>
          <w:sz w:val="26"/>
          <w:szCs w:val="26"/>
        </w:rPr>
        <w:t>Public Information Notice, 2011</w:t>
      </w:r>
      <w:r>
        <w:t xml:space="preserve"> (</w:t>
      </w:r>
      <w:r w:rsidRPr="00CD0EB7">
        <w:t>Public Information Notice (PIN) No. 11/74</w:t>
      </w:r>
      <w:r>
        <w:t xml:space="preserve"> </w:t>
      </w:r>
      <w:r w:rsidRPr="00CD0EB7">
        <w:t>form part of the IMF's efforts to promote transparency of the IMF's views and analysis of economic developments and policies. With the consent of the country (or countries) concerned, PINs are issued after Executive Board discussions of Article IV consultations with member countries, of its surveillance of developments at the regional level, of post-program monitoring, and of ex post assessments of member countries with longer-term program engagements. PINs are also issued after Executive Board discussions of general policy matters, unless otherwise decided by the Executive Board in a particular case.</w:t>
      </w:r>
      <w:r>
        <w:t xml:space="preserve">  “</w:t>
      </w:r>
      <w:r w:rsidRPr="00CD0EB7">
        <w:t>IMF Executive Board Reviews Efforts in Anti-Money Laundering and Combating the Financing of Terrorism</w:t>
      </w:r>
      <w:r>
        <w:t xml:space="preserve">” </w:t>
      </w:r>
      <w:hyperlink r:id="rId11" w:history="1">
        <w:r w:rsidRPr="008C4655">
          <w:rPr>
            <w:rStyle w:val="Hyperlink"/>
          </w:rPr>
          <w:t>http://www.imf.org/external/np/sec/pn/2011/pn1174.htm</w:t>
        </w:r>
      </w:hyperlink>
      <w:r>
        <w:t>) // IL</w:t>
      </w:r>
    </w:p>
    <w:p w14:paraId="605A3FE9" w14:textId="77777777" w:rsidR="002E7B76" w:rsidRPr="00E67C37" w:rsidRDefault="002E7B76" w:rsidP="002E7B76">
      <w:pPr>
        <w:rPr>
          <w:sz w:val="16"/>
        </w:rPr>
      </w:pPr>
      <w:r w:rsidRPr="00E67C37">
        <w:rPr>
          <w:sz w:val="16"/>
        </w:rPr>
        <w:t xml:space="preserve">Over the past 10 years the Fund has contributed significantly to the efforts of the international community to combat money laundering and terrorist financing. </w:t>
      </w:r>
      <w:r w:rsidRPr="00CD0EB7">
        <w:rPr>
          <w:u w:val="single"/>
        </w:rPr>
        <w:t>The Fund’s AML/CFT program encompasses (i) assessments of countries’ compliance with the AML/CFT standard established by the Financial Action Task Force (FATF); (ii) the examination of AML/CFT issues in the context of Article IV surveillance; (iii) the provision of technical assistance; and (iv) research and policy development. The AML/CFT program has experienced a number of successes and changes over the past years, particularly in the areas of assessments and technical assistance</w:t>
      </w:r>
      <w:r w:rsidRPr="00E67C37">
        <w:rPr>
          <w:sz w:val="16"/>
        </w:rPr>
        <w:t xml:space="preserve">. </w:t>
      </w:r>
      <w:r w:rsidRPr="00EB1BAB">
        <w:rPr>
          <w:u w:val="single"/>
        </w:rPr>
        <w:t>AML/CFT assessments are integrated into the</w:t>
      </w:r>
      <w:r w:rsidRPr="00E67C37">
        <w:rPr>
          <w:sz w:val="16"/>
        </w:rPr>
        <w:t xml:space="preserve"> joint IMF/World Bank financial sector assessment program (</w:t>
      </w:r>
      <w:r w:rsidRPr="00EB1BAB">
        <w:rPr>
          <w:u w:val="single"/>
        </w:rPr>
        <w:t>FSAP</w:t>
      </w:r>
      <w:r w:rsidRPr="00E67C37">
        <w:rPr>
          <w:sz w:val="16"/>
        </w:rPr>
        <w:t xml:space="preserve">) </w:t>
      </w:r>
      <w:r w:rsidRPr="00EB1BAB">
        <w:rPr>
          <w:u w:val="single"/>
        </w:rPr>
        <w:t>and forms part of a broader effort within the international community to combat money laundering and terrorist financing.</w:t>
      </w:r>
      <w:r w:rsidRPr="00E67C37">
        <w:rPr>
          <w:sz w:val="16"/>
        </w:rPr>
        <w:t xml:space="preserve"> Since 2004, the Fund has conducted 34 assessments; these form part of a body of 186 assessments conducted by 11 assessor bodies, including the FATF and the World Bank, based on a comprehensive, uniform methodology. Many of the assessor bodies have benefitted from the Fund’s assistance in strengthening the quality of their assessments. </w:t>
      </w:r>
      <w:r w:rsidRPr="00EB1BAB">
        <w:rPr>
          <w:u w:val="single"/>
        </w:rPr>
        <w:t>The Fund has provided AML/CFT technical assistance on topics such as financial sector regulatory issues, law reform, good governance and institution building</w:t>
      </w:r>
      <w:r w:rsidRPr="00E67C37">
        <w:rPr>
          <w:sz w:val="16"/>
        </w:rPr>
        <w:t xml:space="preserve">. Since 2008 the Fund’s technical assistance program is almost completely financed with external resources. The central pillar of this new approach was the establishment of the AML/CFT multi-donor trust fund which provides the Fund with approximately USD 25 million for the FY2010-2014 period. Donor states that support the trust fund are Canada, France, Japan, Korea, Kuwait, Luxembourg, the Netherlands, Norway, Qatar, Saudi Arabia, Switzerland, and the United Kingdom. The establishment and governance of the trust fund helps ensure that the AML/CFT technical assistance program focuses on areas where the Fund’s comparative advantage results in specific, value-adding contributions to global AML/CFT efforts. Five years since the last review, the current review of the Fund’s AML/CFT program pointed to a way forward in several areas. This includes moving towards a targeted, risk-focused approach to AML/CFT assessments, revisiting the mandatory coverage of AML/CFT in all FSAP assessments, and providing clearer guidance on the circumstances where AML/CFT should be examined in the context of the Fund’s bilateral surveillance or financial sector work. </w:t>
      </w:r>
      <w:r w:rsidRPr="00EB1BAB">
        <w:rPr>
          <w:u w:val="single"/>
        </w:rPr>
        <w:t>Executive Board Assessment Executive Directors</w:t>
      </w:r>
      <w:r w:rsidRPr="00E67C37">
        <w:rPr>
          <w:sz w:val="16"/>
        </w:rPr>
        <w:t xml:space="preserve"> welcomed the opportunity to discuss the effectiveness of the AML/CFT program. They </w:t>
      </w:r>
      <w:r w:rsidRPr="00EB1BAB">
        <w:rPr>
          <w:u w:val="single"/>
        </w:rPr>
        <w:t>noted that the Fund’s work has significantly contributed to the international community’s response to money laundering and the financing of terrorism</w:t>
      </w:r>
      <w:r w:rsidRPr="00E67C37">
        <w:rPr>
          <w:sz w:val="16"/>
        </w:rPr>
        <w:t xml:space="preserve">. </w:t>
      </w:r>
    </w:p>
    <w:p w14:paraId="3E402BFB" w14:textId="77777777" w:rsidR="002E7B76" w:rsidRDefault="002E7B76" w:rsidP="002E7B76">
      <w:pPr>
        <w:pStyle w:val="Heading4"/>
      </w:pPr>
      <w:r>
        <w:t>AML Surveillance protects against money laundering, if unmaintained, will lead to drift</w:t>
      </w:r>
    </w:p>
    <w:p w14:paraId="3EE424B5" w14:textId="77777777" w:rsidR="002E7B76" w:rsidRDefault="002E7B76" w:rsidP="002E7B76">
      <w:r w:rsidRPr="00D12E8D">
        <w:rPr>
          <w:b/>
          <w:sz w:val="26"/>
          <w:szCs w:val="26"/>
        </w:rPr>
        <w:t>Sabatini, Choi, and Agarwal, 2013</w:t>
      </w:r>
      <w:r>
        <w:t xml:space="preserve"> (</w:t>
      </w:r>
      <w:r w:rsidRPr="008A5B64">
        <w:t>John Sabatini</w:t>
      </w:r>
      <w:r>
        <w:t xml:space="preserve">, </w:t>
      </w:r>
      <w:r w:rsidRPr="008A5B64">
        <w:t>Advanced Risk and Compliance Analytics Leader</w:t>
      </w:r>
      <w:r>
        <w:t xml:space="preserve">; </w:t>
      </w:r>
      <w:r w:rsidRPr="008A5B64">
        <w:t>David Choi</w:t>
      </w:r>
      <w:r>
        <w:t xml:space="preserve">, </w:t>
      </w:r>
      <w:r w:rsidRPr="008A5B64">
        <w:t>Advanced Risk and Compliance Analytics Principal</w:t>
      </w:r>
      <w:r>
        <w:t xml:space="preserve">; </w:t>
      </w:r>
      <w:r w:rsidRPr="008A5B64">
        <w:t>Vikas Agarwal</w:t>
      </w:r>
      <w:r>
        <w:t xml:space="preserve">, </w:t>
      </w:r>
      <w:r w:rsidRPr="008A5B64">
        <w:t>Advanced Risk and Compliance Analytics Managing Director</w:t>
      </w:r>
      <w:r>
        <w:t>. “</w:t>
      </w:r>
      <w:r w:rsidRPr="008A5B64">
        <w:t>Avoiding the drift</w:t>
      </w:r>
      <w:r>
        <w:t xml:space="preserve"> </w:t>
      </w:r>
      <w:r w:rsidRPr="008A5B64">
        <w:t>Optimizing and maintaining AML surveillance programs</w:t>
      </w:r>
      <w:r>
        <w:t xml:space="preserve">” </w:t>
      </w:r>
      <w:hyperlink r:id="rId12" w:history="1">
        <w:r w:rsidRPr="003D088C">
          <w:rPr>
            <w:rStyle w:val="Hyperlink"/>
          </w:rPr>
          <w:t>http://www.pwc.com/en_US/us/risk-assurance-services/publications/assets/pwc-avoiding-the-drift.pdf</w:t>
        </w:r>
      </w:hyperlink>
      <w:r>
        <w:t>) // IL</w:t>
      </w:r>
    </w:p>
    <w:p w14:paraId="51611C81" w14:textId="77777777" w:rsidR="002E7B76" w:rsidRPr="00E67C37" w:rsidRDefault="002E7B76" w:rsidP="002E7B76">
      <w:pPr>
        <w:rPr>
          <w:sz w:val="16"/>
        </w:rPr>
      </w:pPr>
      <w:r w:rsidRPr="00E67C37">
        <w:rPr>
          <w:sz w:val="16"/>
        </w:rPr>
        <w:t xml:space="preserve">Enacted in October 2001, </w:t>
      </w:r>
      <w:r w:rsidRPr="008A5B64">
        <w:rPr>
          <w:u w:val="single"/>
        </w:rPr>
        <w:t>the International Money Laundering Abatement and Financial Anti- Terrorism Act</w:t>
      </w:r>
      <w:r w:rsidRPr="00E67C37">
        <w:rPr>
          <w:sz w:val="16"/>
        </w:rPr>
        <w:t xml:space="preserve"> (an element of the USA PATRIOT Act) </w:t>
      </w:r>
      <w:r w:rsidRPr="008A5B64">
        <w:rPr>
          <w:u w:val="single"/>
        </w:rPr>
        <w:t xml:space="preserve">was designed to strengthen US measures to prevent, detect, and prosecute international money laundering and the financing of </w:t>
      </w:r>
      <w:r w:rsidRPr="008A5B64">
        <w:rPr>
          <w:u w:val="single"/>
        </w:rPr>
        <w:lastRenderedPageBreak/>
        <w:t>terrorism</w:t>
      </w:r>
      <w:r w:rsidRPr="00E67C37">
        <w:rPr>
          <w:sz w:val="16"/>
        </w:rPr>
        <w:t xml:space="preserve">. The act built on existing requirements under the Bank Secrecy Act of 1970 (BSA), increasing criminal and civil penalties around money laundering and terrorist financing, widening the population of financial institutions to which anti–money laundering (AML) regulations apply, and significantly expanding the AML obligations incumbent upon those institutions. Faced with these new requirements, financial sector companies poured billions into AML compliance efforts. They instituted new or upgraded due-diligence policies, procedures, and controls and built transaction surveillance systems able to detect patterns indicative of criminal money laundering and terrorist financing. They created new departments to manage these systems and conduct investigations and hired new compliance officers to oversee them. They instituted training programs to mainstream and maintain AML practices across the enterprise and began conducting regular independent audits to test their controls. Yet despite this enormous investment in systems, training, and assurance, the AML ship has lately begun springing leaks. Since 2008, US regulators have imposed substantial fines and issued a large number of cease-and- desist consent orders against US and foreign banks, citing lax AML compliance. Between 2008 and early 2013, the Federal Reserve issued113 enforcement actions relating to compliance with the BSA and with economic sanctions administered by the Treasury’s Office of Foreign Assets Control (OFAC).1 Why, with all the efforts put into AML across the financial services community, are these problems occurring? In some instances, banks have been aware of specific AML risks but failed to take corrective action. One of the banks noted above, for example, failed to address significant AML compliance problems in its operations, which allowed drug cartels to launder—approximately $881 million. While the magnitude of both the failure and the resulting $1.9 billion fine make this a particularly marquee-worthy example, it serves as a warning to all financial institutions: A company need not intend to launder money to be found guilty of laundering money. “Willful blindness” is enough—and that includes failing to maintain adequate systems, oversight, and controls. The more complex a system, the more opportunities for breakdown, a fact that leaves the financial industry vulnerable to AML compliance risk. At many financial institutions, inadequate attention and resources have been dedicated to maintaining and sustaining the core components of AML programs that may now have been in place for more than a decade, leading to gaps in AML compliance. We call this gradual process of inadvertent noncompliance “AML drift,” and it occurs because AML systems are reliant on numerous variables across the organization, including where transaction information is stored, changes to financial products and services (and the introduction of new products and services), and changes in customer behavior. To account for changing conditions, </w:t>
      </w:r>
      <w:r w:rsidRPr="009A2173">
        <w:rPr>
          <w:u w:val="single"/>
        </w:rPr>
        <w:t>AML systems need to be constantly monitored, updated, maintained, and repaired. When they’re not, drift is inevitable. Drift happens in three places: processes and updates, technology, and organization.</w:t>
      </w:r>
      <w:r w:rsidRPr="00E67C37">
        <w:rPr>
          <w:sz w:val="16"/>
        </w:rPr>
        <w:t xml:space="preserve"> To protect against drift and keep their AML programs up to date, companies need to do better, more data-based testing. They need to think about the type of metrics they’re using to monitor their program. They need to uplift the technology they use for monitoring. And they need to make sure their organization is aligned correctly to ensure that AML programs are kept updated and functioning at peak efficiency. If companies get this right, they will protect themselves not only from regulatory fine and censure, but from the potentially costlier reputational risks that could follow. How AML programs work and how they can break down All anti–money laundering programs share similar structures and processes</w:t>
      </w:r>
      <w:proofErr w:type="gramStart"/>
      <w:r w:rsidRPr="00E67C37">
        <w:rPr>
          <w:sz w:val="16"/>
        </w:rPr>
        <w:t>:1</w:t>
      </w:r>
      <w:proofErr w:type="gramEnd"/>
      <w:r w:rsidRPr="00E67C37">
        <w:rPr>
          <w:sz w:val="16"/>
        </w:rPr>
        <w:t xml:space="preserve">. Know your customer procedures are the tools that help financial institutions gain a detailed understanding of their customers, including their identity, citizenship status, occupation, source of funds, volume and type of expected activity, countries with which they do business, etc. By collecting this information and keeping it continually updated via transaction monitoring, companies are able to assign their customers into high-, medium-, and low-risk categories and apply further due-diligence as appropriate.2. </w:t>
      </w:r>
      <w:r w:rsidRPr="008A5B64">
        <w:rPr>
          <w:u w:val="single"/>
        </w:rPr>
        <w:t>Surveillance processes allow banks to monitor for money laundering typologies</w:t>
      </w:r>
      <w:r w:rsidRPr="00E67C37">
        <w:rPr>
          <w:sz w:val="16"/>
        </w:rPr>
        <w:t xml:space="preserve">: people moving money inside and outside the bank very quickly; a pattern of “structuring,” in which a customer continually makes deposits just below the reporting threshold; a single beneficiary receiving money from multiple originators; customers who are depositing large sums and making wire transfers to high-risk countries; and so on. </w:t>
      </w:r>
      <w:r w:rsidRPr="008A5B64">
        <w:rPr>
          <w:u w:val="single"/>
        </w:rPr>
        <w:t>Surveillance also typically includes Office of Foreign Assets Control (OFAC) screening, in which bank customers’ names are compared against lists of known terrorists and other high-risk individuals</w:t>
      </w:r>
      <w:r w:rsidRPr="00E67C37">
        <w:rPr>
          <w:sz w:val="16"/>
        </w:rPr>
        <w:t>.</w:t>
      </w:r>
    </w:p>
    <w:p w14:paraId="158F5828" w14:textId="77777777" w:rsidR="002E7B76" w:rsidRDefault="002E7B76" w:rsidP="002E7B76"/>
    <w:p w14:paraId="3735C176" w14:textId="77777777" w:rsidR="002E7B76" w:rsidRPr="00D12E8D" w:rsidRDefault="002E7B76" w:rsidP="002E7B76">
      <w:pPr>
        <w:pStyle w:val="Heading4"/>
      </w:pPr>
      <w:r w:rsidRPr="00D12E8D">
        <w:t>AML is more accepted, more technologically sophisticated, and better funded than other anti-corruption programs</w:t>
      </w:r>
    </w:p>
    <w:p w14:paraId="244B97EC" w14:textId="77777777" w:rsidR="002E7B76" w:rsidRDefault="002E7B76" w:rsidP="002E7B76">
      <w:r w:rsidRPr="00D12E8D">
        <w:rPr>
          <w:b/>
          <w:sz w:val="26"/>
          <w:szCs w:val="26"/>
        </w:rPr>
        <w:t>Sklar, 2012</w:t>
      </w:r>
      <w:r>
        <w:t xml:space="preserve"> (Howard Sklar, </w:t>
      </w:r>
      <w:r w:rsidRPr="00D12E8D">
        <w:t>compliance officer with ove</w:t>
      </w:r>
      <w:r>
        <w:t>r 17 years of experience. He has also</w:t>
      </w:r>
      <w:r w:rsidRPr="00D12E8D">
        <w:t xml:space="preserve"> been a prosecutor, regulator, compliance off</w:t>
      </w:r>
      <w:r>
        <w:t>icer, and in-house counsel. Sklar ran an</w:t>
      </w:r>
      <w:r w:rsidRPr="00D12E8D">
        <w:t xml:space="preserve"> anti-corruption programs for American Express</w:t>
      </w:r>
      <w:r>
        <w:t xml:space="preserve"> and for Hewlett-Packard, and</w:t>
      </w:r>
      <w:r w:rsidRPr="00D12E8D">
        <w:t xml:space="preserve"> was head of compliance for three operating divisions at American Express</w:t>
      </w:r>
      <w:r>
        <w:t xml:space="preserve"> (wearing a second hat). He is currently a</w:t>
      </w:r>
      <w:r w:rsidRPr="00D12E8D">
        <w:t xml:space="preserve"> Senior Counsel with eDiscovery software company Recommind</w:t>
      </w:r>
      <w:r>
        <w:t>. “</w:t>
      </w:r>
      <w:r w:rsidRPr="00D12E8D">
        <w:t>Six Reasons Why You're Going To Get Caught</w:t>
      </w:r>
      <w:r>
        <w:t xml:space="preserve">” </w:t>
      </w:r>
      <w:hyperlink r:id="rId13" w:history="1">
        <w:r w:rsidRPr="008C4655">
          <w:rPr>
            <w:rStyle w:val="Hyperlink"/>
          </w:rPr>
          <w:t>http://www.forbes.com/sites/howardsklar/2012/10/31/six-reasons-why-youre-going-to-get-caught/</w:t>
        </w:r>
      </w:hyperlink>
      <w:r>
        <w:t>) // IL</w:t>
      </w:r>
    </w:p>
    <w:p w14:paraId="030FFA3A" w14:textId="77777777" w:rsidR="002E7B76" w:rsidRPr="00EC5A89" w:rsidRDefault="002E7B76" w:rsidP="002E7B76">
      <w:pPr>
        <w:rPr>
          <w:sz w:val="16"/>
        </w:rPr>
      </w:pPr>
      <w:r w:rsidRPr="00EC5A89">
        <w:rPr>
          <w:sz w:val="16"/>
        </w:rPr>
        <w:t xml:space="preserve">Your bank.  Bribes are paid, generally, with money.  Money goes through banks.  Banks are required to monitor their transactions to catch money laundering.  Banks, in fact, spend hundreds of millions of dollars on their anti-money laundering programs.  </w:t>
      </w:r>
      <w:r w:rsidRPr="00D12E8D">
        <w:rPr>
          <w:u w:val="single"/>
        </w:rPr>
        <w:t xml:space="preserve">Anti-corruption compliance is like the country cousin to AML compliance.  AML compliance is more mature, more accepted, </w:t>
      </w:r>
      <w:proofErr w:type="gramStart"/>
      <w:r w:rsidRPr="00D12E8D">
        <w:rPr>
          <w:u w:val="single"/>
        </w:rPr>
        <w:t>more well</w:t>
      </w:r>
      <w:proofErr w:type="gramEnd"/>
      <w:r w:rsidRPr="00D12E8D">
        <w:rPr>
          <w:u w:val="single"/>
        </w:rPr>
        <w:t xml:space="preserve">-funded than any anti-corruption </w:t>
      </w:r>
      <w:r w:rsidRPr="00D12E8D">
        <w:rPr>
          <w:u w:val="single"/>
        </w:rPr>
        <w:lastRenderedPageBreak/>
        <w:t>program.  And much, much more sophisticated technologically</w:t>
      </w:r>
      <w:r w:rsidRPr="00EC5A89">
        <w:rPr>
          <w:sz w:val="16"/>
        </w:rPr>
        <w:t>.  If a bank finds evidence of a bribery transaction, it will file a Suspicious Activity Report (SAR).  In the UK, and in other places around the world, reporting is a regulatory requirement.  So unless your bribe is paid with money you keep under your mattress, you stand a fair chance of being caught.  Roger Cook from the City of London Police gave a presentation recently about the prosecution of a Ugandan official and a local UK company where the entire bribery prosecution started with a SAR filing.</w:t>
      </w:r>
    </w:p>
    <w:p w14:paraId="22E480B7" w14:textId="77777777" w:rsidR="000D6822" w:rsidRPr="000D6822" w:rsidRDefault="000D6822" w:rsidP="000D6822"/>
    <w:p w14:paraId="1BF89CFA" w14:textId="77777777" w:rsidR="00296079" w:rsidRDefault="00296079" w:rsidP="00296079">
      <w:pPr>
        <w:pStyle w:val="Heading2"/>
      </w:pPr>
      <w:r>
        <w:lastRenderedPageBreak/>
        <w:t>Impacts</w:t>
      </w:r>
    </w:p>
    <w:p w14:paraId="44712D27" w14:textId="77777777" w:rsidR="005E6E53" w:rsidRDefault="005E6E53" w:rsidP="005E6E53">
      <w:pPr>
        <w:pStyle w:val="Heading4"/>
      </w:pPr>
      <w:r>
        <w:t>This poses an existential threat</w:t>
      </w:r>
    </w:p>
    <w:p w14:paraId="44DE0AA2" w14:textId="77777777" w:rsidR="005E6E53" w:rsidRPr="004B1B69" w:rsidRDefault="005E6E53" w:rsidP="005E6E53">
      <w:r w:rsidRPr="006D0CA8">
        <w:rPr>
          <w:rStyle w:val="Style13ptBold"/>
        </w:rPr>
        <w:t>Luna 12</w:t>
      </w:r>
      <w:r>
        <w:t xml:space="preserve"> (David, October/26/2012, </w:t>
      </w:r>
      <w:r w:rsidRPr="00280530">
        <w:t>Director for Anticrime Programs, Bureau of International Narcotics and Law Enforcement Affairs</w:t>
      </w:r>
      <w:r>
        <w:t xml:space="preserve">, </w:t>
      </w:r>
      <w:r w:rsidRPr="00280530">
        <w:t>The Destructive Impact of Illicit Trade and the Illegal Economy on Economic Growth, Sustainable Development, and Global Security</w:t>
      </w:r>
      <w:r>
        <w:t xml:space="preserve">, US Department of State, </w:t>
      </w:r>
      <w:r w:rsidRPr="00280530">
        <w:t>http://www.state.gov/j/inl/rls/rm/199808.htm</w:t>
      </w:r>
      <w:r>
        <w:t>//ghs-SG)</w:t>
      </w:r>
    </w:p>
    <w:p w14:paraId="154ABE0C" w14:textId="77777777" w:rsidR="005E6E53" w:rsidRDefault="005E6E53" w:rsidP="005E6E53">
      <w:pPr>
        <w:rPr>
          <w:u w:val="single"/>
        </w:rPr>
      </w:pPr>
      <w:r w:rsidRPr="00FE27C2">
        <w:rPr>
          <w:u w:val="single"/>
        </w:rPr>
        <w:t>The illegal economy poses an existential threat</w:t>
      </w:r>
      <w:r w:rsidRPr="00F95605">
        <w:rPr>
          <w:sz w:val="14"/>
        </w:rPr>
        <w:t xml:space="preserve"> when it begins to create criminalized markets and captured states, </w:t>
      </w:r>
      <w:r w:rsidRPr="00FE27C2">
        <w:rPr>
          <w:u w:val="single"/>
        </w:rPr>
        <w:t>which launches a downward, entropic spiral towards greater insecurity and instability</w:t>
      </w:r>
      <w:r w:rsidRPr="00F95605">
        <w:rPr>
          <w:sz w:val="14"/>
        </w:rPr>
        <w:t xml:space="preserve">. </w:t>
      </w:r>
      <w:r w:rsidRPr="00F95605">
        <w:rPr>
          <w:u w:val="single"/>
        </w:rPr>
        <w:t>In economies</w:t>
      </w:r>
      <w:r w:rsidRPr="00FE27C2">
        <w:rPr>
          <w:u w:val="single"/>
        </w:rPr>
        <w:t xml:space="preserve"> that have been corrupted</w:t>
      </w:r>
      <w:r w:rsidRPr="00F95605">
        <w:rPr>
          <w:sz w:val="14"/>
        </w:rPr>
        <w:t xml:space="preserve"> by criminal networks, market- and state-building become more unattainable, </w:t>
      </w:r>
      <w:r w:rsidRPr="00F95605">
        <w:rPr>
          <w:u w:val="single"/>
        </w:rPr>
        <w:t>economic growth is stunted, efforts towards development and poverty eradication are stifled, and foreign direct investment is deterred.</w:t>
      </w:r>
    </w:p>
    <w:p w14:paraId="2B49ACA6" w14:textId="77777777" w:rsidR="005E6E53" w:rsidRPr="005E6E53" w:rsidRDefault="005E6E53" w:rsidP="005E6E53"/>
    <w:p w14:paraId="4054865F" w14:textId="5B0AD32E" w:rsidR="00296079" w:rsidRDefault="00296079" w:rsidP="00296079">
      <w:pPr>
        <w:pStyle w:val="Heading2"/>
      </w:pPr>
      <w:r>
        <w:lastRenderedPageBreak/>
        <w:t>Internal Links</w:t>
      </w:r>
    </w:p>
    <w:p w14:paraId="29296D13" w14:textId="77777777" w:rsidR="000D6822" w:rsidRDefault="000D6822" w:rsidP="000D6822">
      <w:pPr>
        <w:pStyle w:val="Heading4"/>
      </w:pPr>
      <w:r>
        <w:t>Money Laundering threatens the stability of government and the economy</w:t>
      </w:r>
    </w:p>
    <w:p w14:paraId="354A4CDE" w14:textId="77777777" w:rsidR="000D6822" w:rsidRPr="004B1B69" w:rsidRDefault="000D6822" w:rsidP="000D6822">
      <w:r w:rsidRPr="006D0CA8">
        <w:rPr>
          <w:rStyle w:val="Style13ptBold"/>
        </w:rPr>
        <w:t>Luna 12</w:t>
      </w:r>
      <w:r>
        <w:t xml:space="preserve"> (David, October/26/2012, </w:t>
      </w:r>
      <w:r w:rsidRPr="00280530">
        <w:t>Director for Anticrime Programs, Bureau of International Narcotics and Law Enforcement Affairs</w:t>
      </w:r>
      <w:r>
        <w:t xml:space="preserve">, </w:t>
      </w:r>
      <w:r w:rsidRPr="00280530">
        <w:t>The Destructive Impact of Illicit Trade and the Illegal Economy on Economic Growth, Sustainable Development, and Global Security</w:t>
      </w:r>
      <w:r>
        <w:t xml:space="preserve">, US Department of State, </w:t>
      </w:r>
      <w:r w:rsidRPr="00280530">
        <w:t>http://www.state.gov/j/inl/rls/rm/199808.htm</w:t>
      </w:r>
      <w:r>
        <w:t>//ghs-SG)</w:t>
      </w:r>
    </w:p>
    <w:p w14:paraId="7E73A7C0" w14:textId="77777777" w:rsidR="000D6822" w:rsidRDefault="000D6822" w:rsidP="000D6822">
      <w:pPr>
        <w:rPr>
          <w:u w:val="single"/>
        </w:rPr>
      </w:pPr>
      <w:r w:rsidRPr="006D0CA8">
        <w:rPr>
          <w:u w:val="single"/>
        </w:rPr>
        <w:t>From an economic perspective, all</w:t>
      </w:r>
      <w:r w:rsidRPr="00F85FFF">
        <w:rPr>
          <w:sz w:val="14"/>
        </w:rPr>
        <w:t xml:space="preserve"> of these </w:t>
      </w:r>
      <w:r w:rsidRPr="006D0CA8">
        <w:rPr>
          <w:u w:val="single"/>
        </w:rPr>
        <w:t>illicit activities divert money from the balance sheets of legitimate businesses and put cash in the hands of criminals, who build larger and larger illicit networks</w:t>
      </w:r>
      <w:r w:rsidRPr="00F85FFF">
        <w:rPr>
          <w:sz w:val="14"/>
        </w:rPr>
        <w:t xml:space="preserve">. </w:t>
      </w:r>
      <w:r w:rsidRPr="006D0CA8">
        <w:rPr>
          <w:u w:val="single"/>
        </w:rPr>
        <w:t>These networks threaten the stability of governments and the prosperity of our economies</w:t>
      </w:r>
      <w:r w:rsidRPr="00F85FFF">
        <w:rPr>
          <w:sz w:val="14"/>
        </w:rPr>
        <w:t xml:space="preserve">. </w:t>
      </w:r>
      <w:r w:rsidRPr="006D0CA8">
        <w:rPr>
          <w:u w:val="single"/>
        </w:rPr>
        <w:t>National revenue and assets</w:t>
      </w:r>
      <w:r w:rsidRPr="00F85FFF">
        <w:rPr>
          <w:sz w:val="14"/>
        </w:rPr>
        <w:t xml:space="preserve"> intended to finance the future </w:t>
      </w:r>
      <w:r w:rsidRPr="00837B3E">
        <w:rPr>
          <w:u w:val="single"/>
        </w:rPr>
        <w:t>are</w:t>
      </w:r>
      <w:r w:rsidRPr="00F85FFF">
        <w:rPr>
          <w:sz w:val="14"/>
        </w:rPr>
        <w:t xml:space="preserve"> instead </w:t>
      </w:r>
      <w:r w:rsidRPr="00837B3E">
        <w:rPr>
          <w:u w:val="single"/>
        </w:rPr>
        <w:t>embezzled and stashed away</w:t>
      </w:r>
      <w:r w:rsidRPr="00F85FFF">
        <w:rPr>
          <w:sz w:val="14"/>
        </w:rPr>
        <w:t xml:space="preserve"> for private gain, impairing the ability of communities and businesses to make the investments necessary to create resilient pathways for economic growth and give people hope for a brighter tomorrow. </w:t>
      </w:r>
      <w:r w:rsidRPr="00837B3E">
        <w:rPr>
          <w:u w:val="single"/>
        </w:rPr>
        <w:t>Illicit trade</w:t>
      </w:r>
      <w:r w:rsidRPr="00F85FFF">
        <w:rPr>
          <w:sz w:val="14"/>
        </w:rPr>
        <w:t xml:space="preserve"> and the illegal economy </w:t>
      </w:r>
      <w:r w:rsidRPr="00837B3E">
        <w:rPr>
          <w:u w:val="single"/>
        </w:rPr>
        <w:t>also undermine</w:t>
      </w:r>
      <w:r w:rsidRPr="00F85FFF">
        <w:rPr>
          <w:sz w:val="14"/>
        </w:rPr>
        <w:t xml:space="preserve"> the </w:t>
      </w:r>
      <w:r w:rsidRPr="00837B3E">
        <w:rPr>
          <w:u w:val="single"/>
        </w:rPr>
        <w:t>social stability and socioeconomic welfare</w:t>
      </w:r>
      <w:r w:rsidRPr="00F85FFF">
        <w:rPr>
          <w:sz w:val="14"/>
        </w:rPr>
        <w:t xml:space="preserve"> of our communities. </w:t>
      </w:r>
      <w:r w:rsidRPr="00837B3E">
        <w:rPr>
          <w:u w:val="single"/>
        </w:rPr>
        <w:t>Illicit enterprises</w:t>
      </w:r>
      <w:r w:rsidRPr="00F85FFF">
        <w:rPr>
          <w:sz w:val="14"/>
        </w:rPr>
        <w:t xml:space="preserve"> not only </w:t>
      </w:r>
      <w:r w:rsidRPr="00837B3E">
        <w:rPr>
          <w:u w:val="single"/>
        </w:rPr>
        <w:t>divert opportunities from the legal economy</w:t>
      </w:r>
      <w:r w:rsidRPr="00F85FFF">
        <w:rPr>
          <w:sz w:val="14"/>
        </w:rPr>
        <w:t xml:space="preserve">, they </w:t>
      </w:r>
      <w:r w:rsidRPr="00B01F54">
        <w:rPr>
          <w:u w:val="single"/>
        </w:rPr>
        <w:t>also</w:t>
      </w:r>
      <w:r w:rsidRPr="00F85FFF">
        <w:rPr>
          <w:sz w:val="14"/>
        </w:rPr>
        <w:t xml:space="preserve"> divert revenue </w:t>
      </w:r>
      <w:r w:rsidRPr="00B01F54">
        <w:rPr>
          <w:u w:val="single"/>
        </w:rPr>
        <w:t>threatening economic growth</w:t>
      </w:r>
      <w:r w:rsidRPr="00F85FFF">
        <w:rPr>
          <w:sz w:val="14"/>
        </w:rPr>
        <w:t xml:space="preserve"> </w:t>
      </w:r>
      <w:r w:rsidRPr="00B01F54">
        <w:rPr>
          <w:u w:val="single"/>
        </w:rPr>
        <w:t>and</w:t>
      </w:r>
      <w:r w:rsidRPr="00F85FFF">
        <w:rPr>
          <w:sz w:val="14"/>
        </w:rPr>
        <w:t xml:space="preserve"> development and preventing the </w:t>
      </w:r>
      <w:r w:rsidRPr="00B01F54">
        <w:rPr>
          <w:u w:val="single"/>
        </w:rPr>
        <w:t>equitable distribution of public goods</w:t>
      </w:r>
      <w:r w:rsidRPr="00F85FFF">
        <w:rPr>
          <w:sz w:val="14"/>
        </w:rPr>
        <w:t xml:space="preserve">. But this goes beyond just the economic harm. The illegal economy also incurs a significant negative social cost. Consider how </w:t>
      </w:r>
      <w:r w:rsidRPr="00B01F54">
        <w:rPr>
          <w:u w:val="single"/>
        </w:rPr>
        <w:t>criminals undermine fair labor conditions</w:t>
      </w:r>
      <w:r w:rsidRPr="00F85FFF">
        <w:rPr>
          <w:sz w:val="14"/>
        </w:rPr>
        <w:t xml:space="preserve"> through exploitation of persons in the illegal economy such as coca and heroin cultivation and in industries as varied as manufacturing counterfeits, agriculture, tourism, and elder hostels. </w:t>
      </w:r>
      <w:r w:rsidRPr="00B01F54">
        <w:rPr>
          <w:u w:val="single"/>
        </w:rPr>
        <w:t>Equally damaging is the environmental damage resulting from criminals’ penetration into illegal logging, wildlife trafficking, waste hauling, and fishing.</w:t>
      </w:r>
      <w:r w:rsidRPr="00F85FFF">
        <w:rPr>
          <w:sz w:val="14"/>
        </w:rPr>
        <w:t xml:space="preserve"> Instead of producing wage earners for tomorrow’s markets and investments, the communities most at risk of exploitation by illicit networks are saddled with the negative externalities of the illicit economy. </w:t>
      </w:r>
      <w:r w:rsidRPr="00B01F54">
        <w:rPr>
          <w:u w:val="single"/>
        </w:rPr>
        <w:t>The grim reality is that revenue</w:t>
      </w:r>
      <w:r w:rsidRPr="00F85FFF">
        <w:rPr>
          <w:sz w:val="14"/>
        </w:rPr>
        <w:t xml:space="preserve"> that could be used to build roads to facilitate commerce, hospitals to save lives, homes to raise and protect families, or schools to educate our future leaders </w:t>
      </w:r>
      <w:r w:rsidRPr="00F85FFF">
        <w:rPr>
          <w:u w:val="single"/>
        </w:rPr>
        <w:t>are lost to kleptocrats, criminals, and terrorists whose only interest in the future may be to destroy it.</w:t>
      </w:r>
    </w:p>
    <w:p w14:paraId="39E587A6" w14:textId="77777777" w:rsidR="000D6822" w:rsidRPr="00291C2C" w:rsidRDefault="000D6822" w:rsidP="000D6822">
      <w:pPr>
        <w:pStyle w:val="Heading4"/>
      </w:pPr>
      <w:r w:rsidRPr="00291C2C">
        <w:t>Money laundering destroys the economy, encourages crime and corruption, and distorts the economy’s external sector – effective AML key</w:t>
      </w:r>
    </w:p>
    <w:p w14:paraId="3591CFDC" w14:textId="77777777" w:rsidR="000D6822" w:rsidRDefault="000D6822" w:rsidP="000D6822">
      <w:r w:rsidRPr="00291C2C">
        <w:rPr>
          <w:b/>
          <w:sz w:val="26"/>
          <w:szCs w:val="26"/>
        </w:rPr>
        <w:t>Bartlett, 2002</w:t>
      </w:r>
      <w:r>
        <w:t xml:space="preserve"> (Brent L. Barlett, International Economics Group, Dewey Ballantine LLP. “</w:t>
      </w:r>
      <w:r w:rsidRPr="005B0680">
        <w:t>The negative effects of</w:t>
      </w:r>
      <w:r>
        <w:t xml:space="preserve"> </w:t>
      </w:r>
      <w:r w:rsidRPr="005B0680">
        <w:t>money laundering on</w:t>
      </w:r>
      <w:r>
        <w:t xml:space="preserve"> </w:t>
      </w:r>
      <w:r w:rsidRPr="005B0680">
        <w:t>economic development</w:t>
      </w:r>
      <w:r>
        <w:t xml:space="preserve">” </w:t>
      </w:r>
      <w:hyperlink r:id="rId14" w:history="1">
        <w:r w:rsidRPr="008C4655">
          <w:rPr>
            <w:rStyle w:val="Hyperlink"/>
          </w:rPr>
          <w:t>http://www.afp.gov.au/~/media/afp/pdf/m/money-laundering-02.pdf</w:t>
        </w:r>
      </w:hyperlink>
      <w:r>
        <w:t>) // IL</w:t>
      </w:r>
    </w:p>
    <w:p w14:paraId="35DFFB9F" w14:textId="77777777" w:rsidR="000D6822" w:rsidRPr="00EC5A89" w:rsidRDefault="000D6822" w:rsidP="000D6822">
      <w:pPr>
        <w:rPr>
          <w:sz w:val="16"/>
        </w:rPr>
      </w:pPr>
      <w:r w:rsidRPr="00EC5A89">
        <w:rPr>
          <w:sz w:val="16"/>
        </w:rPr>
        <w:t xml:space="preserve">The negative economic effects of </w:t>
      </w:r>
      <w:r w:rsidRPr="005B0680">
        <w:rPr>
          <w:u w:val="single"/>
        </w:rPr>
        <w:t>money laundering</w:t>
      </w:r>
      <w:r w:rsidRPr="00EC5A89">
        <w:rPr>
          <w:sz w:val="16"/>
        </w:rPr>
        <w:t xml:space="preserve"> on economic development are difficult to quantify. It is clear that such activity </w:t>
      </w:r>
      <w:r w:rsidRPr="005B0680">
        <w:rPr>
          <w:u w:val="single"/>
        </w:rPr>
        <w:t>damages the financial-sector institutions that are critical to economic growth, reduces productivity in the economy’s real sector by diverting resources and encouraging crime and corruption, which slow economic growth, and can distort the economy’s external sector – international trade and capital flows – to the detriment of long-term economic development</w:t>
      </w:r>
      <w:r w:rsidRPr="00EC5A89">
        <w:rPr>
          <w:sz w:val="16"/>
        </w:rPr>
        <w:t xml:space="preserve">. Developing countries’ strategies to establish off- shore financial centres (OFCs) as vehicles for economic development are also impaired by significant money-laundering activity through OFC channels. </w:t>
      </w:r>
      <w:r w:rsidRPr="00291C2C">
        <w:rPr>
          <w:u w:val="single"/>
        </w:rPr>
        <w:t xml:space="preserve">Effective anti-money-laundering policies, on the other hand, reinforce a variety of other good-governance policies that help sustain economic development, particularly through the strengthening of the financial sector. </w:t>
      </w:r>
      <w:r w:rsidRPr="00EC5A89">
        <w:rPr>
          <w:sz w:val="16"/>
        </w:rPr>
        <w:t xml:space="preserve">The financial sector </w:t>
      </w:r>
      <w:proofErr w:type="gramStart"/>
      <w:r w:rsidRPr="00291C2C">
        <w:rPr>
          <w:u w:val="single"/>
        </w:rPr>
        <w:t>A</w:t>
      </w:r>
      <w:proofErr w:type="gramEnd"/>
      <w:r w:rsidRPr="00291C2C">
        <w:rPr>
          <w:u w:val="single"/>
        </w:rPr>
        <w:t xml:space="preserve"> broad range of recent economic analyses points to the conclusion that strong developing-country financial institutions</w:t>
      </w:r>
      <w:r w:rsidRPr="00EC5A89">
        <w:rPr>
          <w:sz w:val="16"/>
        </w:rPr>
        <w:t xml:space="preserve"> – such as banks, non-bank financial institutions (NBFIs) and equity markets – </w:t>
      </w:r>
      <w:r w:rsidRPr="00291C2C">
        <w:rPr>
          <w:u w:val="single"/>
        </w:rPr>
        <w:t>are critical to economic growth</w:t>
      </w:r>
      <w:r w:rsidRPr="00EC5A89">
        <w:rPr>
          <w:sz w:val="16"/>
        </w:rPr>
        <w:t xml:space="preserve">. Such institutions allow for the concentration of capital resources from domestic savings – and perhaps even funds from abroad – and the efficient allocation of such resources to investment projects that generate sustained economic development. </w:t>
      </w:r>
      <w:r w:rsidRPr="00291C2C">
        <w:rPr>
          <w:u w:val="single"/>
        </w:rPr>
        <w:t>Money laundering</w:t>
      </w:r>
      <w:r w:rsidRPr="00EC5A89">
        <w:rPr>
          <w:sz w:val="16"/>
        </w:rPr>
        <w:t xml:space="preserve"> impairs the development of these important financial institutions for two reasons. First, it </w:t>
      </w:r>
      <w:r w:rsidRPr="00291C2C">
        <w:rPr>
          <w:u w:val="single"/>
        </w:rPr>
        <w:t>erodes financial institutions</w:t>
      </w:r>
      <w:r w:rsidRPr="00EC5A89">
        <w:rPr>
          <w:sz w:val="16"/>
        </w:rPr>
        <w:t xml:space="preserve"> themselves. Within these institutions, there is often a correlation between money laundering and fraudulent activities </w:t>
      </w:r>
      <w:r w:rsidRPr="00EC5A89">
        <w:rPr>
          <w:sz w:val="16"/>
        </w:rPr>
        <w:lastRenderedPageBreak/>
        <w:t xml:space="preserve">undertaken by employees. At higher volumes of money-laundering activity, </w:t>
      </w:r>
      <w:r w:rsidRPr="00291C2C">
        <w:rPr>
          <w:u w:val="single"/>
        </w:rPr>
        <w:t>entire financial institutions in developing countries are vulnerable to corruption by criminal elements seeking to gain further influence over their money-laundering channels.</w:t>
      </w:r>
      <w:r w:rsidRPr="00EC5A89">
        <w:rPr>
          <w:sz w:val="16"/>
        </w:rPr>
        <w:t xml:space="preserve"> Second, particularly in developing countries, </w:t>
      </w:r>
      <w:r w:rsidRPr="00291C2C">
        <w:rPr>
          <w:u w:val="single"/>
        </w:rPr>
        <w:t>customer trust is fundamental to the growth of sound financial institutions, and the perceived risk to depositors and investors from institutional fraud and corruption is an obstacle to such trust</w:t>
      </w:r>
      <w:r w:rsidRPr="00EC5A89">
        <w:rPr>
          <w:sz w:val="16"/>
        </w:rPr>
        <w:t>. By contrast, beyond protecting such institutions from the negative effects of money laundering itself, the adoption of anti-money-laundering policies by government financial supervisors and regulators, as well as by banks, NBFIs, and equity markets them- selves, reinforce the other good-governance practices that are important to the development of these economically critical institutions. Indeed, several of the basic anti-money-laundering policies – such as know-your-customer rules and strong internal controls – are also fundamental, long- standing principles of prudential banking operation, supervision, and regulation.</w:t>
      </w:r>
    </w:p>
    <w:p w14:paraId="656193F1" w14:textId="77777777" w:rsidR="005E6E53" w:rsidRPr="00B170F8" w:rsidRDefault="005E6E53" w:rsidP="005E6E53">
      <w:pPr>
        <w:pStyle w:val="Heading4"/>
      </w:pPr>
      <w:r w:rsidRPr="00B170F8">
        <w:t>Money laundering poses a serious threat to nation and international security and unchecked will undermine national economies and curriences</w:t>
      </w:r>
    </w:p>
    <w:p w14:paraId="6B758367" w14:textId="77777777" w:rsidR="005E6E53" w:rsidRDefault="005E6E53" w:rsidP="005E6E53">
      <w:r>
        <w:rPr>
          <w:b/>
          <w:sz w:val="26"/>
          <w:szCs w:val="26"/>
        </w:rPr>
        <w:t>McDowell and</w:t>
      </w:r>
      <w:r w:rsidRPr="0055399B">
        <w:rPr>
          <w:b/>
          <w:sz w:val="26"/>
          <w:szCs w:val="26"/>
        </w:rPr>
        <w:t xml:space="preserve"> Novis, 2001</w:t>
      </w:r>
      <w:r>
        <w:t xml:space="preserve"> (J</w:t>
      </w:r>
      <w:r w:rsidRPr="0055399B">
        <w:t>ohn McDowell, Senior Policy Adviser</w:t>
      </w:r>
      <w:r>
        <w:t xml:space="preserve"> of the B</w:t>
      </w:r>
      <w:r w:rsidRPr="0055399B">
        <w:t>ureau of International Narcotics and Law Enforcement Affairs, U.S. Department of State</w:t>
      </w:r>
      <w:r>
        <w:t xml:space="preserve">.  </w:t>
      </w:r>
      <w:r w:rsidRPr="0055399B">
        <w:t>Gary Novis, Program Analyst</w:t>
      </w:r>
      <w:r>
        <w:t xml:space="preserve"> of the </w:t>
      </w:r>
      <w:r w:rsidRPr="0055399B">
        <w:t>Bureau of International Narcotics and Law Enforcement Affairs, U.S. Department of State</w:t>
      </w:r>
      <w:r>
        <w:t xml:space="preserve">. “THE CONSEQUENCES OF MONEY LAUNDERING AND FINANCIAL CRIME” </w:t>
      </w:r>
      <w:hyperlink r:id="rId15" w:history="1">
        <w:r w:rsidRPr="00A43266">
          <w:rPr>
            <w:rStyle w:val="Hyperlink"/>
          </w:rPr>
          <w:t>https://www.hsdl.org/?view&amp;did=3549</w:t>
        </w:r>
      </w:hyperlink>
      <w:r>
        <w:t>) // IL</w:t>
      </w:r>
    </w:p>
    <w:p w14:paraId="163EF41E" w14:textId="77777777" w:rsidR="005E6E53" w:rsidRDefault="005E6E53" w:rsidP="005E6E53">
      <w:pPr>
        <w:rPr>
          <w:u w:val="single"/>
        </w:rPr>
      </w:pPr>
      <w:r w:rsidRPr="00EC5A89">
        <w:rPr>
          <w:sz w:val="16"/>
        </w:rPr>
        <w:t xml:space="preserve">Money laundering is the criminal’s way of trying to ensure that, in the end, crime pays. It is necessitated by the requirement that criminals — be they drug traffickers, organized criminals, terrorists, arms traffickers, blackmailers, or credit card swindlers — disguise the origin of their criminal money so they can avoid detection and the risk of prosecution when they use it. </w:t>
      </w:r>
      <w:r w:rsidRPr="0055399B">
        <w:rPr>
          <w:u w:val="single"/>
        </w:rPr>
        <w:t>Money laundering is critical to the effective operation of virtually every form of transnational and organized crime. Anti-money-laundering efforts, which are designed to prevent or limit the ability of criminals to use their ill- gotten gains, are both a critical and effective component of anti-crime programs</w:t>
      </w:r>
      <w:r w:rsidRPr="00EC5A89">
        <w:rPr>
          <w:sz w:val="16"/>
        </w:rPr>
        <w:t xml:space="preserve">. Money laundering generally involves a series of multiple transactions used to disguise the source of financial assets so that those assets may be used without compromising the criminals who are seeking to use them. These transactions typically fall into three stages: (1) placement — the process of placing unlawful proceeds into financial institutions through deposits, wire transfers, or other means; (2) layering — the process of separating the proceeds of criminal activity from their origin through the use of layers of complex financial transactions; and (3) integration — the process of using an apparently legitimate transaction to disguise illicit proceeds. Through these processes, a criminal tries to transform the monetary proceeds derived from illicit activities into funds with an apparently legal source. </w:t>
      </w:r>
      <w:r w:rsidRPr="0055399B">
        <w:rPr>
          <w:u w:val="single"/>
        </w:rPr>
        <w:t>Money laundering</w:t>
      </w:r>
      <w:r w:rsidRPr="00EC5A89">
        <w:rPr>
          <w:sz w:val="16"/>
        </w:rPr>
        <w:t xml:space="preserve"> has potentially devastating economic, security, and social consequences. It </w:t>
      </w:r>
      <w:r w:rsidRPr="00B170F8">
        <w:rPr>
          <w:u w:val="single"/>
        </w:rPr>
        <w:t>provides the fuel for drug dealers, terrorists, illegal arms dealers, corrupt public officials, and others to operate and expand their criminal enterprises. Crime has become increasingly international in scope, and the financial aspects of crime have become more complex due to rapid advances in technology and the globalization of the financial services industry</w:t>
      </w:r>
      <w:r w:rsidRPr="00EC5A89">
        <w:rPr>
          <w:sz w:val="16"/>
        </w:rPr>
        <w:t xml:space="preserve">. Modern financial systems, in addition to facilitating legitimate commerce, also allow criminals to order the transfer of millions of dollars instantly using personal computers and satellite dishes. Because money laundering relies to some extent on existing financial systems and operations, the criminal’s choice of money laundering vehicles is limited only by his or her creativity. Money is laundered through currency exchange houses, stock brokerage houses, gold dealers, casinos, automobile dealerships, insurance companies, and trading companies. Private banking facilities, offshore banking, shell corporations, free trade zones, wire systems, and trade financing all can mask illegal activities. In doing so, criminals manipulate financial systems in the United States and abroad. </w:t>
      </w:r>
      <w:r w:rsidRPr="00B170F8">
        <w:rPr>
          <w:u w:val="single"/>
        </w:rPr>
        <w:t>Unchecked, money laundering can erode the integrity of a nation’s financial institutions. Due to the high integration of capital markets, money laundering can also adversely affect currencies and interest rates. Ultimately, laundered money flows into global financial systems, where it can undermine national economies and currencies. Money laundering is thus not only a law enforcement problem; it poses a serious national and international security threat as well.</w:t>
      </w:r>
    </w:p>
    <w:p w14:paraId="0827D361" w14:textId="77777777" w:rsidR="005E6E53" w:rsidRDefault="005E6E53" w:rsidP="005E6E53">
      <w:pPr>
        <w:rPr>
          <w:u w:val="single"/>
        </w:rPr>
      </w:pPr>
    </w:p>
    <w:p w14:paraId="7AE4F7B7" w14:textId="77777777" w:rsidR="005E6E53" w:rsidRDefault="005E6E53" w:rsidP="005E6E53">
      <w:pPr>
        <w:pStyle w:val="Heading4"/>
      </w:pPr>
      <w:r>
        <w:lastRenderedPageBreak/>
        <w:t>Money laundering is a threat to the economic and political stability of international security, affecting all countries regardless of their level of development</w:t>
      </w:r>
    </w:p>
    <w:p w14:paraId="3D00329F" w14:textId="77777777" w:rsidR="005E6E53" w:rsidRDefault="005E6E53" w:rsidP="005E6E53">
      <w:r w:rsidRPr="00304835">
        <w:rPr>
          <w:b/>
          <w:sz w:val="26"/>
          <w:szCs w:val="26"/>
        </w:rPr>
        <w:t>France Diplomatie, 2014</w:t>
      </w:r>
      <w:r>
        <w:t xml:space="preserve"> (France Diplomatie, </w:t>
      </w:r>
      <w:r w:rsidRPr="00C922E7">
        <w:t>French Ministry of Foreign Affairs and International Development</w:t>
      </w:r>
      <w:r>
        <w:t>. “</w:t>
      </w:r>
      <w:r w:rsidRPr="00C922E7">
        <w:t>France and the fight against money-laundering, financing of terrorism and corruption</w:t>
      </w:r>
      <w:r>
        <w:t xml:space="preserve">” </w:t>
      </w:r>
      <w:hyperlink r:id="rId16" w:history="1">
        <w:r w:rsidRPr="00A43266">
          <w:rPr>
            <w:rStyle w:val="Hyperlink"/>
          </w:rPr>
          <w:t>http://www.diplomatie.gouv.fr/en/french-foreign-policy/defence-security/money-laundering-and-corruption</w:t>
        </w:r>
      </w:hyperlink>
      <w:r>
        <w:t>) // IL</w:t>
      </w:r>
    </w:p>
    <w:p w14:paraId="4BA2E370" w14:textId="77777777" w:rsidR="005E6E53" w:rsidRPr="00EC5A89" w:rsidRDefault="005E6E53" w:rsidP="005E6E53">
      <w:pPr>
        <w:rPr>
          <w:sz w:val="16"/>
        </w:rPr>
      </w:pPr>
      <w:r w:rsidRPr="00EC5A89">
        <w:rPr>
          <w:sz w:val="16"/>
        </w:rPr>
        <w:t xml:space="preserve">The fight against illicit financial flows is a priority for the French authorities. </w:t>
      </w:r>
      <w:r w:rsidRPr="00C922E7">
        <w:rPr>
          <w:u w:val="single"/>
        </w:rPr>
        <w:t>Money laundering is central to criminal activities and is a threat to the economic and political stability of countries and international security. The rise of terrorism has made it necessary to strengthen the surveillance of financial circuits that could fund it</w:t>
      </w:r>
      <w:r w:rsidRPr="00EC5A89">
        <w:rPr>
          <w:sz w:val="16"/>
        </w:rPr>
        <w:t xml:space="preserve">. To address these facts, France has adopted a considerable legal arsenal and actively participates in improving standards in this field, both at international level, through its contribution to the work of the Financial Action Task Force (FATF) and at regional level, as a contributor to the legislative work carried out by the European Commission and to the conventions of the Council of Europe. </w:t>
      </w:r>
      <w:r w:rsidRPr="00C922E7">
        <w:rPr>
          <w:u w:val="single"/>
        </w:rPr>
        <w:t xml:space="preserve">Corruption affects all countries, regardless of their level of development. It is a barrier to sustainable economic development and an obstacle to good governance and strengthening the rule of law, especially when it affects sectors such as policing, justice and prison administration. Corruption also provides fertile ground for the development of criminal and/or terrorist activities in certain vulnerable countries. The poorest people are those most affected by its consequences. </w:t>
      </w:r>
      <w:r w:rsidRPr="00EC5A89">
        <w:rPr>
          <w:sz w:val="16"/>
        </w:rPr>
        <w:t>According to a World Bank study, the sum of bribes paid each year amounts to $1000 billion, representing 9% of global trade.</w:t>
      </w:r>
    </w:p>
    <w:p w14:paraId="42FC2C2F" w14:textId="77777777" w:rsidR="005E6E53" w:rsidRDefault="005E6E53" w:rsidP="005E6E53"/>
    <w:p w14:paraId="5F37E183" w14:textId="77777777" w:rsidR="005E6E53" w:rsidRDefault="005E6E53" w:rsidP="005E6E53">
      <w:pPr>
        <w:pStyle w:val="Heading4"/>
      </w:pPr>
      <w:r>
        <w:t xml:space="preserve">Money laundering is identified as a threat to global peace and freedom – it undermines political stability, increases crime, encourages corruption </w:t>
      </w:r>
    </w:p>
    <w:p w14:paraId="7DD341A4" w14:textId="77777777" w:rsidR="005E6E53" w:rsidRDefault="005E6E53" w:rsidP="005E6E53">
      <w:r w:rsidRPr="00FA66E1">
        <w:rPr>
          <w:b/>
          <w:sz w:val="26"/>
          <w:szCs w:val="26"/>
        </w:rPr>
        <w:t>Schroeder, 2001</w:t>
      </w:r>
      <w:r>
        <w:t xml:space="preserve"> (</w:t>
      </w:r>
      <w:r w:rsidRPr="00FA66E1">
        <w:t>William R. Schroeder</w:t>
      </w:r>
      <w:r>
        <w:t>, A</w:t>
      </w:r>
      <w:r w:rsidRPr="00FA66E1">
        <w:t>ssociate Professor of Philosophy at the University of Illinois at Urbana-Champaign. He is the author of Sartre and His Predecessors (1984) and co-editor, with Simon Critchley, of A Companion to Continental Philosophy (Blackwell, 1998)</w:t>
      </w:r>
      <w:r>
        <w:t xml:space="preserve">. “Money Laundering” </w:t>
      </w:r>
      <w:hyperlink r:id="rId17" w:history="1">
        <w:r w:rsidRPr="00C8206A">
          <w:rPr>
            <w:rStyle w:val="Hyperlink"/>
          </w:rPr>
          <w:t>https://www.google.com/url?sa=t&amp;rct=j&amp;q=&amp;esrc=s&amp;source=web&amp;cd=1&amp;ved=0CB4QFjAA&amp;url=http%3A%2F%2Fwww.unl.edu%2Feskridge%2Fcj394laundering.doc&amp;ei=RbmZVZrqGMb6-AGvrYLICw&amp;usg=AFQjCNFZVdsCNkiPQlS2lOGICAb4W3wDNQ&amp;bvm=bv.96952980,d.cWw&amp;cad=rja</w:t>
        </w:r>
      </w:hyperlink>
      <w:r>
        <w:t>) // IL</w:t>
      </w:r>
    </w:p>
    <w:p w14:paraId="2C8A35BA" w14:textId="77777777" w:rsidR="005E6E53" w:rsidRPr="00EC5A89" w:rsidRDefault="005E6E53" w:rsidP="005E6E53">
      <w:pPr>
        <w:rPr>
          <w:sz w:val="16"/>
        </w:rPr>
      </w:pPr>
      <w:r w:rsidRPr="00FA66E1">
        <w:rPr>
          <w:u w:val="single"/>
        </w:rPr>
        <w:t>Money laundering has become a global problem as a result of the confluence of several remarkable changes in world markets</w:t>
      </w:r>
      <w:r w:rsidRPr="00EC5A89">
        <w:rPr>
          <w:sz w:val="16"/>
        </w:rPr>
        <w:t xml:space="preserve"> (i.e., the globalization of markets</w:t>
      </w:r>
      <w:r w:rsidRPr="00FA66E1">
        <w:rPr>
          <w:u w:val="single"/>
        </w:rPr>
        <w:t>).  The growth in international trade, the expansion of the global financial system, the lowering of barriers to international travel, and the surge in the internalization of organized crime have combined to provide the source, opportunity, and means for converting illegal proceeds into what appears to be legitimate funds</w:t>
      </w:r>
      <w:r w:rsidRPr="00EC5A89">
        <w:rPr>
          <w:sz w:val="16"/>
        </w:rPr>
        <w:t xml:space="preserve">.  </w:t>
      </w:r>
      <w:r w:rsidRPr="00FA66E1">
        <w:rPr>
          <w:u w:val="single"/>
        </w:rPr>
        <w:t>Money laundering can have devastating effects on the soundness   of financial institutions and undermine the political stability of democratic nations.</w:t>
      </w:r>
      <w:r w:rsidRPr="00EC5A89">
        <w:rPr>
          <w:sz w:val="16"/>
        </w:rPr>
        <w:t xml:space="preserve">  Criminals quickly transfer large sums of money to and from countries through financial systems by wire and personal computers.5  Such transfers can distort the demand for money on a macroeconomic level and produce an unhealthy volatility in international capital flows and exchange rates.6 A recent and highly publicized case prosecuted in New York provides an example of the ease with which criminals can launder large amounts of money in a short time period.7   Several individuals and three companies pleaded guilty to federal money laundering charges in that case in connection with a scheme that funneled more than $7 billion from the Russian through a bank in New York over a 2-year period.   The laundering scheme involved the transfer of funds by wire from Moscow to the United States and then to offshore financial institutions.  Additionally, in 1998, federal authorities in Florida announced arrests in an international fraud and money laundering scheme involving victims from 10 countries, with losses up to $60 million laundered through two banks on the Caribbean island of Antigua.8 Emerging market countries9 are particularly vulnerable to laundering as they begin to open their financial sectors, sell government owned assets, and establish fledgling securities markets.10  The economic changes taking place in the former Soviet States in Eastern Europe create opportunities for unscrupulous individuals where money laundering detection, investigation, and prosecution tools slowly take shape.  Indeed, as most emerging markets began the process of privatizing public monopolies, the scope of money laundering increased dramatically.  The international community of governments and </w:t>
      </w:r>
      <w:r w:rsidRPr="00EC5A89">
        <w:rPr>
          <w:sz w:val="16"/>
        </w:rPr>
        <w:lastRenderedPageBreak/>
        <w:t xml:space="preserve">organizations that have studied money laundering recognize it as a serious international threat.11  The United Nations and the Organization of American States (OAS) have determined that the laundering of money derived from serious crime represents a threat to the integrity, reliability, and stability of financial, as well as government, structures around the world.12 In October 1995, </w:t>
      </w:r>
      <w:r w:rsidRPr="00FA66E1">
        <w:rPr>
          <w:u w:val="single"/>
        </w:rPr>
        <w:t>the President of the United States</w:t>
      </w:r>
      <w:r w:rsidRPr="00EC5A89">
        <w:rPr>
          <w:sz w:val="16"/>
        </w:rPr>
        <w:t>, in an address to the United Nations General Assembly</w:t>
      </w:r>
      <w:r w:rsidRPr="00FA66E1">
        <w:rPr>
          <w:u w:val="single"/>
        </w:rPr>
        <w:t xml:space="preserve">, identified money laundering, along with drug trafficking and terrorism, as a threat to global peace and freedom.  Immediately thereafter, he signed Presidential Directive 42, ordering U.S. law enforcement agencies and the intelligence community to increase an integrate their efforts against international crime syndicates in general and against money laundering in </w:t>
      </w:r>
      <w:proofErr w:type="gramStart"/>
      <w:r w:rsidRPr="00FA66E1">
        <w:rPr>
          <w:u w:val="single"/>
        </w:rPr>
        <w:t>particular</w:t>
      </w:r>
      <w:r w:rsidRPr="00EC5A89">
        <w:rPr>
          <w:sz w:val="16"/>
        </w:rPr>
        <w:t>.13  The</w:t>
      </w:r>
      <w:proofErr w:type="gramEnd"/>
      <w:r w:rsidRPr="00EC5A89">
        <w:rPr>
          <w:sz w:val="16"/>
        </w:rPr>
        <w:t xml:space="preserve"> U.S. Department of the Treasury Deputy Secretary summed up the seriousness of the domestic and international threat when he testified before the U.S. Congress on March 9, 2000. During his testimony before the House Committee on Banking and Financial Services, he advised that </w:t>
      </w:r>
      <w:r w:rsidRPr="00FA66E1">
        <w:rPr>
          <w:u w:val="single"/>
        </w:rPr>
        <w:t>money laundering encouraged corruption in foreign governments, risked undermined the integrity of the U.S. financial system, weakened the effects of U.S. diplomatic efforts, and facilitated the growth of serious crime</w:t>
      </w:r>
      <w:r w:rsidRPr="00EC5A89">
        <w:rPr>
          <w:sz w:val="16"/>
        </w:rPr>
        <w:t xml:space="preserve">.14 These assessments make it clear that money laundering presents not only a formidable law enforcement problem, but also a serious national and international security threat as well. Money laundering threatens jurisdictions from three related perspectives.  First, on the enforcement level, laundering increases the threat posed by serious crime, such as drug trafficking, racketeering, and smuggling, by facilitating the underlying crime and providing funds for reinvestment that allow the criminal enterprise to continue its operations.  Second, </w:t>
      </w:r>
      <w:r w:rsidRPr="00FA66E1">
        <w:rPr>
          <w:u w:val="single"/>
        </w:rPr>
        <w:t>laundering poses a threat from an economic perspective by reducing tax revenues and establishing substantial underground economies</w:t>
      </w:r>
      <w:r w:rsidRPr="00EC5A89">
        <w:rPr>
          <w:sz w:val="16"/>
        </w:rPr>
        <w:t xml:space="preserve">, which often stifle legitimate businesses and destabilize financial sectors </w:t>
      </w:r>
      <w:r w:rsidRPr="00FA66E1">
        <w:rPr>
          <w:u w:val="single"/>
        </w:rPr>
        <w:t>and</w:t>
      </w:r>
      <w:r w:rsidRPr="00EC5A89">
        <w:rPr>
          <w:sz w:val="16"/>
        </w:rPr>
        <w:t xml:space="preserve"> institutions.15  Finally, money laundering </w:t>
      </w:r>
      <w:r w:rsidRPr="00FA66E1">
        <w:rPr>
          <w:u w:val="single"/>
        </w:rPr>
        <w:t>undermines democratic institutions and threatens good governance by promoting public corruption through kickbacks, bribery, illegal campaign contributions, collection of referral fees, and misappropriation of corporate taxes and license fees</w:t>
      </w:r>
      <w:r w:rsidRPr="00EC5A89">
        <w:rPr>
          <w:sz w:val="16"/>
        </w:rPr>
        <w:t>.16</w:t>
      </w:r>
    </w:p>
    <w:p w14:paraId="089C18E2" w14:textId="77777777" w:rsidR="003B0FBA" w:rsidRDefault="003B0FBA" w:rsidP="003B0FBA">
      <w:pPr>
        <w:pStyle w:val="Heading4"/>
      </w:pPr>
      <w:r>
        <w:t>Money Laundering Kills the economy-hampers government revenue, erodes the economy and funds criminals</w:t>
      </w:r>
    </w:p>
    <w:p w14:paraId="67733AE4" w14:textId="77777777" w:rsidR="003B0FBA" w:rsidRDefault="003B0FBA" w:rsidP="003B0FBA">
      <w:r w:rsidRPr="00ED5397">
        <w:rPr>
          <w:rStyle w:val="Style13ptBold"/>
        </w:rPr>
        <w:t>FIU No Date</w:t>
      </w:r>
      <w:r>
        <w:t xml:space="preserve"> (Financial Intelligence Unit of the Republic of Mauritius, </w:t>
      </w:r>
      <w:r w:rsidRPr="008256CF">
        <w:t>It is the central Mauritian agency for the request, receipt, analysis and dissemination of financial information regarding suspected proceeds of crime and alleged money laundering offences as well as the financing of any activities or transactions related to te</w:t>
      </w:r>
      <w:r>
        <w:t xml:space="preserve">rrorism to relevant authorities, Consequences of Money Laundering, Financial Intelligence Unit Mauritius, </w:t>
      </w:r>
      <w:r w:rsidRPr="003F4B4A">
        <w:t>http://www.fiumauritius.org/index.php?option=com_content&amp;view=article&amp;id=18%3Amoney-laundering&amp;catid=3&amp;lang=en&amp;limitstart=3</w:t>
      </w:r>
      <w:r>
        <w:t>//ghs-SG)</w:t>
      </w:r>
    </w:p>
    <w:p w14:paraId="4AA71DC9" w14:textId="77777777" w:rsidR="003B0FBA" w:rsidRPr="00113420" w:rsidRDefault="003B0FBA" w:rsidP="003B0FBA">
      <w:pPr>
        <w:rPr>
          <w:sz w:val="12"/>
        </w:rPr>
      </w:pPr>
      <w:r w:rsidRPr="00ED5397">
        <w:rPr>
          <w:u w:val="single"/>
        </w:rPr>
        <w:t>Money laundering impairs the development of the legitimate private sector</w:t>
      </w:r>
      <w:r w:rsidRPr="00113420">
        <w:rPr>
          <w:sz w:val="12"/>
        </w:rPr>
        <w:t xml:space="preserve"> </w:t>
      </w:r>
      <w:r w:rsidRPr="00ED5397">
        <w:rPr>
          <w:u w:val="single"/>
        </w:rPr>
        <w:t>through the supply of products priced below production cost, making it therefore difficult for legitimate activities to compete</w:t>
      </w:r>
      <w:r w:rsidRPr="00113420">
        <w:rPr>
          <w:sz w:val="12"/>
        </w:rPr>
        <w:t xml:space="preserve">. Criminals may also turn enterprises which were initially productive into sterile ones to launder their funds leading ultimately to a decrease in the overall productivity of the economy. Furthermore, </w:t>
      </w:r>
      <w:r w:rsidRPr="00894CB2">
        <w:rPr>
          <w:u w:val="single"/>
        </w:rPr>
        <w:t>the laundering of money can also cause unpredictable changes in money demand as well as great volatility in international capital flows and exchange rates</w:t>
      </w:r>
      <w:r w:rsidRPr="00113420">
        <w:rPr>
          <w:sz w:val="12"/>
        </w:rPr>
        <w:t xml:space="preserve">. While the financial sector is an essential constituent in the financing of the legitimate economy, it can be a low-cost vehicle for criminals wishing to launder their funds. Consequently, the flows of </w:t>
      </w:r>
      <w:r w:rsidRPr="00894CB2">
        <w:rPr>
          <w:u w:val="single"/>
        </w:rPr>
        <w:t>large sums of laundered funds poured in or out of financial institutions</w:t>
      </w:r>
      <w:r w:rsidRPr="00113420">
        <w:rPr>
          <w:sz w:val="12"/>
        </w:rPr>
        <w:t xml:space="preserve"> might </w:t>
      </w:r>
      <w:r w:rsidRPr="00113420">
        <w:rPr>
          <w:u w:val="single"/>
        </w:rPr>
        <w:t>undermine the stability of financial markets</w:t>
      </w:r>
      <w:r w:rsidRPr="00113420">
        <w:rPr>
          <w:sz w:val="12"/>
        </w:rPr>
        <w:t xml:space="preserve">. In addition, </w:t>
      </w:r>
      <w:r w:rsidRPr="00113420">
        <w:rPr>
          <w:u w:val="single"/>
        </w:rPr>
        <w:t>money laundering may damage the reputation of financial institutions</w:t>
      </w:r>
      <w:r w:rsidRPr="00113420">
        <w:rPr>
          <w:sz w:val="12"/>
        </w:rPr>
        <w:t xml:space="preserve"> involved in the scheming resulting to a loss in trust and goodwill with stakeholders. In worst case scenarios, </w:t>
      </w:r>
      <w:r w:rsidRPr="00113420">
        <w:rPr>
          <w:u w:val="single"/>
        </w:rPr>
        <w:t>money laundering may also result in bank failures and financial crises</w:t>
      </w:r>
      <w:r w:rsidRPr="00113420">
        <w:rPr>
          <w:sz w:val="12"/>
        </w:rPr>
        <w:t xml:space="preserve">. </w:t>
      </w:r>
      <w:r w:rsidRPr="00113420">
        <w:rPr>
          <w:u w:val="single"/>
        </w:rPr>
        <w:t>Money laundering also reduces tax revenue as it becomes difficult for the government to collect revenue from related transactions which frequently take place in the underground economy</w:t>
      </w:r>
      <w:r w:rsidRPr="00113420">
        <w:rPr>
          <w:sz w:val="12"/>
        </w:rPr>
        <w:t xml:space="preserve">. The socio-economic effects of money laundering are various because as </w:t>
      </w:r>
      <w:r w:rsidRPr="00113420">
        <w:rPr>
          <w:u w:val="single"/>
        </w:rPr>
        <w:t>dirty money generated from criminal activities are laundered into legitimate funds; they are used to expand existing criminal operations and finance new ones</w:t>
      </w:r>
      <w:r w:rsidRPr="00113420">
        <w:rPr>
          <w:sz w:val="12"/>
        </w:rPr>
        <w:t xml:space="preserve">. Further to that </w:t>
      </w:r>
      <w:r w:rsidRPr="00113420">
        <w:rPr>
          <w:u w:val="single"/>
        </w:rPr>
        <w:t>money laundering may lead to the transfer of economic power from the market, the government and the citizens to criminals</w:t>
      </w:r>
      <w:r w:rsidRPr="00113420">
        <w:rPr>
          <w:sz w:val="12"/>
        </w:rPr>
        <w:t>, abetting therefore crimes and corruption.</w:t>
      </w:r>
    </w:p>
    <w:p w14:paraId="1080682E" w14:textId="77777777" w:rsidR="000D6822" w:rsidRPr="000D6822" w:rsidRDefault="000D6822" w:rsidP="000D6822"/>
    <w:p w14:paraId="421CD193" w14:textId="77777777" w:rsidR="00296079" w:rsidRDefault="00296079" w:rsidP="00296079">
      <w:pPr>
        <w:pStyle w:val="Heading2"/>
      </w:pPr>
      <w:r>
        <w:lastRenderedPageBreak/>
        <w:t>Aff Cards</w:t>
      </w:r>
    </w:p>
    <w:p w14:paraId="628AF3AD" w14:textId="77777777" w:rsidR="00366FC8" w:rsidRDefault="00366FC8" w:rsidP="00366FC8">
      <w:pPr>
        <w:pStyle w:val="Heading4"/>
      </w:pPr>
      <w:r>
        <w:t>AML surveillance is irrational, harms banking services, and lacks tangible effects</w:t>
      </w:r>
    </w:p>
    <w:p w14:paraId="07B30CDE" w14:textId="77777777" w:rsidR="00366FC8" w:rsidRDefault="00366FC8" w:rsidP="00366FC8">
      <w:r w:rsidRPr="002479A0">
        <w:rPr>
          <w:b/>
          <w:sz w:val="26"/>
          <w:szCs w:val="26"/>
        </w:rPr>
        <w:t>Rahn, 2014</w:t>
      </w:r>
      <w:r>
        <w:t xml:space="preserve"> (Richard W. Rahn, </w:t>
      </w:r>
      <w:r w:rsidRPr="002479A0">
        <w:t>senior fellow at the Cato Institute and chairman of the Institute for Global Economic Growth.</w:t>
      </w:r>
      <w:r>
        <w:t xml:space="preserve"> “</w:t>
      </w:r>
      <w:r w:rsidRPr="002479A0">
        <w:t>Anti-Money Laundering Surveillance Hurts Banking Services</w:t>
      </w:r>
      <w:r>
        <w:t xml:space="preserve">” </w:t>
      </w:r>
      <w:hyperlink r:id="rId18" w:history="1">
        <w:r w:rsidRPr="003C0569">
          <w:rPr>
            <w:rStyle w:val="Hyperlink"/>
          </w:rPr>
          <w:t>http://www.cato.org/publications/commentary/anti-money-laundering-surveillance-hurts-banking-services</w:t>
        </w:r>
      </w:hyperlink>
      <w:r>
        <w:t>) // IL</w:t>
      </w:r>
    </w:p>
    <w:p w14:paraId="7B014C07" w14:textId="77777777" w:rsidR="00366FC8" w:rsidRPr="00C90307" w:rsidRDefault="00366FC8" w:rsidP="00366FC8">
      <w:pPr>
        <w:rPr>
          <w:sz w:val="16"/>
        </w:rPr>
      </w:pPr>
      <w:r w:rsidRPr="00C90307">
        <w:rPr>
          <w:sz w:val="16"/>
        </w:rPr>
        <w:t xml:space="preserve">For the last several decades, </w:t>
      </w:r>
      <w:r w:rsidRPr="002479A0">
        <w:rPr>
          <w:u w:val="single"/>
        </w:rPr>
        <w:t>global liberty-haters</w:t>
      </w:r>
      <w:r w:rsidRPr="00C90307">
        <w:rPr>
          <w:sz w:val="16"/>
        </w:rPr>
        <w:t xml:space="preserve"> have dreamt that all financial privacy would be eliminated. They have sought out a variety of excuses to act as Peeping Toms peering into your bank accounts. In the 1980s, their big </w:t>
      </w:r>
      <w:r w:rsidRPr="002479A0">
        <w:rPr>
          <w:u w:val="single"/>
        </w:rPr>
        <w:t>push</w:t>
      </w:r>
      <w:r w:rsidRPr="00C90307">
        <w:rPr>
          <w:sz w:val="16"/>
        </w:rPr>
        <w:t xml:space="preserve"> was </w:t>
      </w:r>
      <w:r w:rsidRPr="002479A0">
        <w:rPr>
          <w:u w:val="single"/>
        </w:rPr>
        <w:t>to enact “anti-money laundering” legislation, with the claim that it would make catching drug dealers and other assorted criminals easier</w:t>
      </w:r>
      <w:r w:rsidRPr="00C90307">
        <w:rPr>
          <w:sz w:val="16"/>
        </w:rPr>
        <w:t xml:space="preserve">. The United States passed its first anti-money laundering law in 1986 — despite the fact that no one could objectively define money laundering, because it is not an action but an “intent” to act unlawfully. </w:t>
      </w:r>
      <w:r w:rsidRPr="002479A0">
        <w:rPr>
          <w:u w:val="single"/>
        </w:rPr>
        <w:t>The whole global anti-money laundering regime makes no economic sense, is unworkable, and is morally repugnant.”</w:t>
      </w:r>
      <w:r w:rsidRPr="00C90307">
        <w:rPr>
          <w:sz w:val="16"/>
        </w:rPr>
        <w:t xml:space="preserve"> In 1989, at the G-7 summit in Paris (before Russia joined and made it the G-8), it was decided to create an international organization dedicated to combating money laundering — duplicating the efforts of the International Monetary Fund (IMF) and the Organization for Economic Cooperation and Development (OECD) which already had the responsibility. The new organization was called the Financial Action Task Force on Money Laundering (FATF). </w:t>
      </w:r>
      <w:r w:rsidRPr="002479A0">
        <w:rPr>
          <w:u w:val="single"/>
        </w:rPr>
        <w:t>Over time, the task force expanded its membership to include some corrupt governments such as Russia (which is alleged to engage in money laundering</w:t>
      </w:r>
      <w:r w:rsidRPr="00C90307">
        <w:rPr>
          <w:sz w:val="16"/>
        </w:rPr>
        <w:t xml:space="preserve">). By the way, a Russian government official, Vladimir Nechaev, is now president of the task force. </w:t>
      </w:r>
      <w:r w:rsidRPr="002479A0">
        <w:rPr>
          <w:u w:val="single"/>
        </w:rPr>
        <w:t>As a result of all the global anti-money laundering regulations, total compliance costs for financial institutions are now in the hundreds of billions of dollars. Basic banking and other financial services have been reduced and even eliminated for tens of millions of people around the world</w:t>
      </w:r>
      <w:r w:rsidRPr="00C90307">
        <w:rPr>
          <w:sz w:val="16"/>
        </w:rPr>
        <w:t>. Have all of these regulatory costs done any good? In an effort to answer that basic question, the Center for Law and Globalization (a partnership of the University of Illinois College of Law and the American Bar Association) published a report in January, “Global Surveillance of Dirty Money.” The authors had the full cooperation of the IMF and FATF, yet the conclusions were damning. One of the authors of the report, Terence Halliday, stated: “</w:t>
      </w:r>
      <w:r w:rsidRPr="002479A0">
        <w:rPr>
          <w:u w:val="single"/>
        </w:rPr>
        <w:t>We find that the current system is pervasive and highly intrusive but without any evidence of tangible effect</w:t>
      </w:r>
      <w:r w:rsidRPr="00C90307">
        <w:rPr>
          <w:sz w:val="16"/>
        </w:rPr>
        <w:t>.” The authors were quoted in The Wall Street Journal as saying the IMF and FATF have built a “Potemkin village” and a “paper reality” based on “a plausible folk theory,” rather than data and evidence of what works.</w:t>
      </w:r>
    </w:p>
    <w:p w14:paraId="7BCEAF43" w14:textId="77777777" w:rsidR="00366FC8" w:rsidRDefault="00366FC8" w:rsidP="00366FC8">
      <w:pPr>
        <w:pStyle w:val="Heading4"/>
      </w:pPr>
      <w:r>
        <w:t>Poor, contemporary use of AML surveillance results in wasteful expenditure and miss significant money laundering activity</w:t>
      </w:r>
    </w:p>
    <w:p w14:paraId="43268DF5" w14:textId="77777777" w:rsidR="00366FC8" w:rsidRDefault="00366FC8" w:rsidP="00366FC8">
      <w:r w:rsidRPr="008C6638">
        <w:rPr>
          <w:b/>
          <w:sz w:val="26"/>
          <w:szCs w:val="26"/>
        </w:rPr>
        <w:t>Lavine, Giacomini, Messina, Thomas, and Iacono, 2010</w:t>
      </w:r>
      <w:r>
        <w:t xml:space="preserve"> (</w:t>
      </w:r>
      <w:r w:rsidRPr="000D35F0">
        <w:t>Jeff Lavine</w:t>
      </w:r>
      <w:r>
        <w:t xml:space="preserve">, </w:t>
      </w:r>
      <w:r w:rsidRPr="000D35F0">
        <w:t>Partner in the Financial Services Regulatory practice of PricewaterhouseCoopers, resident in Washington, D.C. Jeff advises US and international banks, non-bank financial institutions, and regulatory agencies on optimizing controls, compliance, supervision, examination and audit effectiveness, and anti-money laundering matters</w:t>
      </w:r>
      <w:r>
        <w:t xml:space="preserve">. </w:t>
      </w:r>
      <w:r w:rsidRPr="008C6638">
        <w:t>Patrick Giacomini</w:t>
      </w:r>
      <w:r>
        <w:t xml:space="preserve">, </w:t>
      </w:r>
      <w:r w:rsidRPr="008C6638">
        <w:t>Partner at PricewaterhouseCoopers</w:t>
      </w:r>
      <w:r>
        <w:t xml:space="preserve">. Thomas Messina, </w:t>
      </w:r>
      <w:r w:rsidRPr="008C6638">
        <w:t>Compliance Director, Global KYC at Citigroup</w:t>
      </w:r>
      <w:r>
        <w:t xml:space="preserve">. Nathan Thomas, sales at PwC. </w:t>
      </w:r>
      <w:r w:rsidRPr="008C6638">
        <w:t>Marco Iacono</w:t>
      </w:r>
      <w:r>
        <w:t xml:space="preserve">, associate at PwC. “From source to surveillance: the hidden risk in AML monitoring system optimization” </w:t>
      </w:r>
      <w:hyperlink r:id="rId19" w:history="1">
        <w:r w:rsidRPr="003C0569">
          <w:rPr>
            <w:rStyle w:val="Hyperlink"/>
          </w:rPr>
          <w:t>http://www.pwc.com/en_US/us/anti-money-laundering/publications/assets/aml-monitoring-system-risks.pdf</w:t>
        </w:r>
      </w:hyperlink>
      <w:r>
        <w:t>) // IL</w:t>
      </w:r>
    </w:p>
    <w:p w14:paraId="3920CA25" w14:textId="77777777" w:rsidR="00366FC8" w:rsidRPr="00C90307" w:rsidRDefault="00366FC8" w:rsidP="00366FC8">
      <w:pPr>
        <w:rPr>
          <w:sz w:val="16"/>
        </w:rPr>
      </w:pPr>
      <w:r w:rsidRPr="00C90307">
        <w:rPr>
          <w:sz w:val="16"/>
        </w:rPr>
        <w:t xml:space="preserve">As the financial crisis levels off, regulators are now refocusing their efforts on anti- money laundering (AML) and terrorist financing enforcement. This increase in regulatory scrutiny is compelling many financial institutions to take a closer look at their AML operations as they seek innovative ways to meet regulator expectations and reduce costs in an uncooperative economic environment. Considering the regulatory complexity and high costs associated with AML transaction monitoring, institutions often start with improving the effectiveness and efficiency of their automated AML transaction monitoring alert engines. When properly configured, these systems can help institutions detect patterns of activity that may indicate money- laundering or terrorist-financing activities. </w:t>
      </w:r>
      <w:r w:rsidRPr="008C6638">
        <w:rPr>
          <w:u w:val="single"/>
        </w:rPr>
        <w:t>Poorly defined alert engine parameters and thresholds</w:t>
      </w:r>
      <w:r w:rsidRPr="00C90307">
        <w:rPr>
          <w:sz w:val="16"/>
        </w:rPr>
        <w:t xml:space="preserve">, however, may </w:t>
      </w:r>
      <w:r w:rsidRPr="008C6638">
        <w:rPr>
          <w:u w:val="single"/>
        </w:rPr>
        <w:t>raise flags unnecessarily or even miss significant money laundering activity.</w:t>
      </w:r>
      <w:r w:rsidRPr="00C90307">
        <w:rPr>
          <w:sz w:val="16"/>
        </w:rPr>
        <w:t xml:space="preserve"> PricewaterhouseCoopers (</w:t>
      </w:r>
      <w:r w:rsidRPr="008C6638">
        <w:rPr>
          <w:u w:val="single"/>
        </w:rPr>
        <w:t>PwC</w:t>
      </w:r>
      <w:r w:rsidRPr="00C90307">
        <w:rPr>
          <w:sz w:val="16"/>
        </w:rPr>
        <w:t xml:space="preserve">) </w:t>
      </w:r>
      <w:r w:rsidRPr="008C6638">
        <w:rPr>
          <w:u w:val="single"/>
        </w:rPr>
        <w:t xml:space="preserve">analysis indicates that 90 percent to 95 percent of all alerts </w:t>
      </w:r>
      <w:r w:rsidRPr="008C6638">
        <w:rPr>
          <w:u w:val="single"/>
        </w:rPr>
        <w:lastRenderedPageBreak/>
        <w:t>generated by AML alert engines are false positives. These high false- positive rates lead to significant monitoring costs but more disconcerting are the false negatives, or the cases of money laundering that are not detected. Unlike false positives, these are hidden, are harder to quantify, and can have significant negative impact</w:t>
      </w:r>
      <w:r w:rsidRPr="00C90307">
        <w:rPr>
          <w:sz w:val="16"/>
        </w:rPr>
        <w:t xml:space="preserve">. Both of these issues can be addressed if institutions refine their rule set thresholds. But </w:t>
      </w:r>
      <w:r w:rsidRPr="008C6638">
        <w:rPr>
          <w:u w:val="single"/>
        </w:rPr>
        <w:t>tuning without first tackling AML data quality can lead to skewed and misrepresented thresholds</w:t>
      </w:r>
      <w:r w:rsidRPr="00C90307">
        <w:rPr>
          <w:sz w:val="16"/>
        </w:rPr>
        <w:t xml:space="preserve">. By the time the data is discovered to be inaccurate or incomplete, a threshold change may have already been implemented, leading to costly rework and the potential for a regulator- mandated transaction lookback. Many institutions are caught in a cycle of tuning, rework, lookback, tuning, rework, lookback, etc., because data quality issues are addressed haphazardly instead of systematically. The quality of data clearly affects the quality of the alerts generated by a transaction monitoring system. Active management of monitoring data is paramount to improving data quality. When AML transaction monitoring systems were initially implemented, the accuracy of the transaction code data and rules that determined what qualified as an exception may have been established and vetted. Since the original implementation, however, many institutions have not reassessed and verified whether the transaction codes and data that feed their AML monitoring systems remain at initial quality levels. Despite this, </w:t>
      </w:r>
      <w:r w:rsidRPr="008C6638">
        <w:rPr>
          <w:u w:val="single"/>
        </w:rPr>
        <w:t>many institutions have still spent time and money tuning monitoring rules using outdated, inaccurate, and incomplete transaction reference data. This reliance on a one-time assessment of data ignores an institution’s dynamic fiscal landscape as it introduces new products, consolidates financial entities, and its IT infrastructure evolves.</w:t>
      </w:r>
      <w:r w:rsidRPr="00C90307">
        <w:rPr>
          <w:sz w:val="16"/>
        </w:rPr>
        <w:t xml:space="preserve"> </w:t>
      </w:r>
    </w:p>
    <w:p w14:paraId="39F7B4A0" w14:textId="77777777" w:rsidR="00366FC8" w:rsidRDefault="00366FC8" w:rsidP="00366FC8"/>
    <w:p w14:paraId="6ED92707" w14:textId="77777777" w:rsidR="00366FC8" w:rsidRDefault="00366FC8" w:rsidP="00366FC8">
      <w:pPr>
        <w:pStyle w:val="Heading4"/>
      </w:pPr>
      <w:r>
        <w:t>Anti-money laundering laws impose on privacy and more drastically harms the poor</w:t>
      </w:r>
    </w:p>
    <w:p w14:paraId="1BBB2DA2" w14:textId="77777777" w:rsidR="00366FC8" w:rsidRDefault="00366FC8" w:rsidP="00366FC8">
      <w:r w:rsidRPr="00D06D58">
        <w:rPr>
          <w:b/>
          <w:sz w:val="26"/>
          <w:szCs w:val="26"/>
        </w:rPr>
        <w:t>Mitchell, 2012</w:t>
      </w:r>
      <w:r>
        <w:t xml:space="preserve"> (Dan J. Mitchell,</w:t>
      </w:r>
      <w:r w:rsidRPr="00D06D58">
        <w:t xml:space="preserve"> Daniel J. Mitchell is a top expert on fiscal policy issues such as tax reform, the economic impact of government spending, and supply-side tax policy. Mitchell is a strong advocate of a flat tax and international tax competition. Prior to joining Cato, Mitchell was a senior fellow with The Heritage Foundation, and an economist for Senator Bob Packwood and the Senate Finance Committee. He also served on the 1988 Bush/Quayle transition team and was Director of Tax and Budget Policy for Citizens for a Sound Economy. His articles can be found in such publications as the Wall Street Journal, New York Times, Investor's Business Daily, and Washington Times. He is a frequent guest on radio and television and a popular speaker on the lecture circuit. Mitchell holds </w:t>
      </w:r>
      <w:proofErr w:type="gramStart"/>
      <w:r w:rsidRPr="00D06D58">
        <w:t>bachelor's</w:t>
      </w:r>
      <w:proofErr w:type="gramEnd"/>
      <w:r w:rsidRPr="00D06D58">
        <w:t xml:space="preserve"> and master's degrees in economics from the University of Georgia and a Ph.D. in economics from George Mason University.</w:t>
      </w:r>
      <w:r>
        <w:t xml:space="preserve"> “</w:t>
      </w:r>
      <w:r w:rsidRPr="00D06D58">
        <w:t>World Bank Study Shows How Anti-Money Laundering Rules Hurt the Poor</w:t>
      </w:r>
      <w:r>
        <w:t xml:space="preserve">” </w:t>
      </w:r>
      <w:hyperlink r:id="rId20" w:history="1">
        <w:r w:rsidRPr="003C0569">
          <w:rPr>
            <w:rStyle w:val="Hyperlink"/>
          </w:rPr>
          <w:t>https://danieljmitchell.wordpress.com/2012/04/19/world-bank-study-shows-how-anti-money-laundering-rules-hurt-the-poor/</w:t>
        </w:r>
      </w:hyperlink>
      <w:r>
        <w:t>) // IL</w:t>
      </w:r>
    </w:p>
    <w:p w14:paraId="76D25D84" w14:textId="77777777" w:rsidR="00366FC8" w:rsidRPr="00C90307" w:rsidRDefault="00366FC8" w:rsidP="00366FC8">
      <w:pPr>
        <w:rPr>
          <w:sz w:val="16"/>
        </w:rPr>
      </w:pPr>
      <w:r w:rsidRPr="00C90307">
        <w:rPr>
          <w:sz w:val="16"/>
        </w:rPr>
        <w:t xml:space="preserve">I’ve complained many times about the pointless nature of </w:t>
      </w:r>
      <w:r w:rsidRPr="00244241">
        <w:rPr>
          <w:u w:val="single"/>
        </w:rPr>
        <w:t>anti-money laundering laws</w:t>
      </w:r>
      <w:r w:rsidRPr="00C90307">
        <w:rPr>
          <w:sz w:val="16"/>
        </w:rPr>
        <w:t xml:space="preserve">. They </w:t>
      </w:r>
      <w:r w:rsidRPr="00244241">
        <w:rPr>
          <w:u w:val="single"/>
        </w:rPr>
        <w:t>impose very high costs and force banks to spy on their customers, but they are utterly ineffective as a weapon against criminal activity</w:t>
      </w:r>
      <w:r w:rsidRPr="00C90307">
        <w:rPr>
          <w:sz w:val="16"/>
        </w:rPr>
        <w:t xml:space="preserve">. Yet politicians and bureaucrats keep making a bad system worse, and the latest development is a silly scheme to ban $100 bills! It also seems that </w:t>
      </w:r>
      <w:r w:rsidRPr="00244241">
        <w:rPr>
          <w:u w:val="single"/>
        </w:rPr>
        <w:t>poor people are the main victims of these expensive and intrusive laws</w:t>
      </w:r>
      <w:r w:rsidRPr="00C90307">
        <w:rPr>
          <w:sz w:val="16"/>
        </w:rPr>
        <w:t xml:space="preserve">. According to a new World Bank study, half of all adults do not have a bank account, with 18 percent of those people (click on nearby chart for more info) citing documentation requirements – generally imposed as part of anti-money laundering rules – as a reason for being unable to participate in the financial system. But this understates the impact on the poor. Of those without bank accounts, 25 percent said cost was a factor, as seen in the chart below. But </w:t>
      </w:r>
      <w:r w:rsidRPr="00D06D58">
        <w:rPr>
          <w:u w:val="single"/>
        </w:rPr>
        <w:t>one of the reasons that costs are high is that banks incur regulatory expenses for every customer, in large part because of anti-money laundering requirements, and then pass those on to consumers</w:t>
      </w:r>
      <w:r w:rsidRPr="00C90307">
        <w:rPr>
          <w:sz w:val="16"/>
        </w:rPr>
        <w:t xml:space="preserve">. Here are some of the key points in the World Bank report. “The data show that 50 percent of adults worldwide have an account at a formal financial institution… Although half of adults around the world remain unbanked, at least 35 percent of them report barriers to account use that might be addressed by public policy. …The Global Findex survey, by asking more than 70,000 adults without a formal account why they do not have one, provides insights into where policy makers might begin to make inroads in improving financial inclusion. …Documentation requirements for opening an account may exclude workers in the rural or informal sector, who are less likely to have wage slips or formal proof of domicile. …Analysis shows a significant relationship between subjective and objective measures of documentation requirements as a barrier to account use, even after accounting for GDP per capita (figure 1.14). Indeed, the Financial Action Task Force, recognizing that overly cautious Anti-Money Laundering and Terrorist Financing (AML/CFT) safeguards can have </w:t>
      </w:r>
      <w:r w:rsidRPr="00C90307">
        <w:rPr>
          <w:sz w:val="16"/>
        </w:rPr>
        <w:lastRenderedPageBreak/>
        <w:t>the unintended consequence of excluding legitimate businesses and consumers from the financial system, has emphasized the need to ensure that such safeguards also support financial inclusion.”</w:t>
      </w:r>
    </w:p>
    <w:p w14:paraId="7F5A7D98" w14:textId="77777777" w:rsidR="00366FC8" w:rsidRDefault="00366FC8" w:rsidP="00366FC8"/>
    <w:p w14:paraId="4D913F1B" w14:textId="77777777" w:rsidR="00366FC8" w:rsidRDefault="00366FC8" w:rsidP="00366FC8">
      <w:pPr>
        <w:pStyle w:val="Heading4"/>
      </w:pPr>
      <w:r>
        <w:t>Satisfaction decreases despite increased investment in transaction monitoring systems, the greatest area of AML spending</w:t>
      </w:r>
    </w:p>
    <w:p w14:paraId="582ED7A2" w14:textId="77777777" w:rsidR="00366FC8" w:rsidRDefault="00366FC8" w:rsidP="00366FC8">
      <w:r w:rsidRPr="00536792">
        <w:rPr>
          <w:b/>
          <w:sz w:val="26"/>
          <w:szCs w:val="26"/>
        </w:rPr>
        <w:t>Anderson and Pesce, 2014</w:t>
      </w:r>
      <w:r>
        <w:t xml:space="preserve"> (</w:t>
      </w:r>
      <w:r w:rsidRPr="00821231">
        <w:t>Jeremy Anderson</w:t>
      </w:r>
      <w:r>
        <w:t xml:space="preserve">. </w:t>
      </w:r>
      <w:r w:rsidRPr="00821231">
        <w:t>Chairman, Global Financial Services</w:t>
      </w:r>
      <w:r>
        <w:t xml:space="preserve">. </w:t>
      </w:r>
      <w:r w:rsidRPr="00821231">
        <w:t>Teresa Pesce</w:t>
      </w:r>
      <w:r>
        <w:t xml:space="preserve">, </w:t>
      </w:r>
      <w:r w:rsidRPr="00821231">
        <w:t>Global Head of Anti-Money Laundering Services</w:t>
      </w:r>
      <w:r>
        <w:t xml:space="preserve">. “Global Anti-Money Laundering Survey 2014” </w:t>
      </w:r>
      <w:hyperlink r:id="rId21" w:history="1">
        <w:r w:rsidRPr="003C0569">
          <w:rPr>
            <w:rStyle w:val="Hyperlink"/>
          </w:rPr>
          <w:t>http://www.kpmg.com/Global/en/IssuesAndInsights/ArticlesPublications/global-anti-money-laundering-survey/Documents/global-anti-money-laundering-survey-v6.pdf</w:t>
        </w:r>
      </w:hyperlink>
      <w:r>
        <w:t>) // IL</w:t>
      </w:r>
    </w:p>
    <w:p w14:paraId="1813401D" w14:textId="77777777" w:rsidR="00366FC8" w:rsidRPr="00C90307" w:rsidRDefault="00366FC8" w:rsidP="00366FC8">
      <w:pPr>
        <w:rPr>
          <w:sz w:val="16"/>
        </w:rPr>
      </w:pPr>
      <w:r w:rsidRPr="00536792">
        <w:rPr>
          <w:u w:val="single"/>
        </w:rPr>
        <w:t>Despite increased investment in transaction monitoring systems, satisfaction has declined</w:t>
      </w:r>
      <w:r w:rsidRPr="00C90307">
        <w:rPr>
          <w:sz w:val="16"/>
        </w:rPr>
        <w:t xml:space="preserve">. Although transaction monitoring systems continue to represent the greatest area of AML spending, </w:t>
      </w:r>
      <w:r w:rsidRPr="00536792">
        <w:rPr>
          <w:u w:val="single"/>
        </w:rPr>
        <w:t>it appears that regulatory requirements are still outpacing system improvements</w:t>
      </w:r>
      <w:r w:rsidRPr="00C90307">
        <w:rPr>
          <w:sz w:val="16"/>
        </w:rPr>
        <w:t xml:space="preserve">. Sixty percent of respondents reported transaction monitoring as the largest investment in anti- money laundering controls. Notably, since KPMG’s first global AML survey in 2004, transaction monitoring has consistently been ranked the largest AML compliance cost driver. The continued investment in such systems may represent the continual changes in requirements and expectations as well as the advances in technological capabilities over this period of time. </w:t>
      </w:r>
      <w:r w:rsidRPr="00536792">
        <w:rPr>
          <w:u w:val="single"/>
        </w:rPr>
        <w:t>Satisfaction with transaction monitoring systems has declined with survey respondents ranking satisfaction an average of 3.42 out of 5, compared to 3.6 in 2011.The reason for the decline in satisfaction seems linked to the increased demands on these systems as the costs have continued to increase, but so too have the requirements and expectations of these systems and the number of staff that use them</w:t>
      </w:r>
      <w:r w:rsidRPr="00C90307">
        <w:rPr>
          <w:sz w:val="16"/>
        </w:rPr>
        <w:t>.</w:t>
      </w:r>
    </w:p>
    <w:p w14:paraId="56DC6780" w14:textId="77777777" w:rsidR="008E5848" w:rsidRPr="00B55745" w:rsidRDefault="008E5848" w:rsidP="008E5848">
      <w:pPr>
        <w:pStyle w:val="Heading4"/>
        <w:rPr>
          <w:rStyle w:val="Style13ptBold"/>
          <w:b/>
        </w:rPr>
      </w:pPr>
      <w:r w:rsidRPr="00B55745">
        <w:rPr>
          <w:rStyle w:val="Style13ptBold"/>
          <w:b/>
        </w:rPr>
        <w:t>AML</w:t>
      </w:r>
      <w:r>
        <w:rPr>
          <w:rStyle w:val="Style13ptBold"/>
          <w:b/>
        </w:rPr>
        <w:t xml:space="preserve"> laws exclude poor people and are</w:t>
      </w:r>
      <w:r w:rsidRPr="00B55745">
        <w:rPr>
          <w:rStyle w:val="Style13ptBold"/>
          <w:b/>
        </w:rPr>
        <w:t xml:space="preserve"> ineffective </w:t>
      </w:r>
    </w:p>
    <w:p w14:paraId="607B8E3D" w14:textId="77777777" w:rsidR="008E5848" w:rsidRDefault="008E5848" w:rsidP="008E5848">
      <w:pPr>
        <w:rPr>
          <w:rStyle w:val="Style13ptBold"/>
        </w:rPr>
      </w:pPr>
    </w:p>
    <w:p w14:paraId="7F0CA23B" w14:textId="77777777" w:rsidR="008E5848" w:rsidRDefault="008E5848" w:rsidP="008E5848">
      <w:r w:rsidRPr="00B55745">
        <w:rPr>
          <w:rStyle w:val="Style13ptBold"/>
        </w:rPr>
        <w:t>Mitchell, 12</w:t>
      </w:r>
      <w:r>
        <w:t xml:space="preserve"> (Dan Mitchell, “</w:t>
      </w:r>
      <w:r w:rsidRPr="00B55745">
        <w:t>World Bank Study Shows How Anti-Money Laundering Rules Hurt the Poor</w:t>
      </w:r>
      <w:r>
        <w:t xml:space="preserve">”, International Liberty, April 19, 2012, https://danieljmitchell.wordpress.com/2012/04/19/world-bank-study-shows-how-anti-money-laundering-rules-hurt-the-poor/) E. T. </w:t>
      </w:r>
    </w:p>
    <w:p w14:paraId="22B8BD1A" w14:textId="77777777" w:rsidR="008E5848" w:rsidRDefault="008E5848" w:rsidP="008E5848"/>
    <w:p w14:paraId="243B581A" w14:textId="77777777" w:rsidR="008E5848" w:rsidRDefault="008E5848" w:rsidP="008E5848">
      <w:pPr>
        <w:rPr>
          <w:u w:val="single"/>
        </w:rPr>
      </w:pPr>
      <w:r w:rsidRPr="00434179">
        <w:rPr>
          <w:sz w:val="16"/>
        </w:rPr>
        <w:t xml:space="preserve">I’ve complained many times about the pointless nature of </w:t>
      </w:r>
      <w:r w:rsidRPr="00B55745">
        <w:rPr>
          <w:u w:val="single"/>
        </w:rPr>
        <w:t>anti-money laundering laws.</w:t>
      </w:r>
      <w:r w:rsidRPr="00434179">
        <w:rPr>
          <w:sz w:val="16"/>
        </w:rPr>
        <w:t xml:space="preserve"> They </w:t>
      </w:r>
      <w:r w:rsidRPr="00B55745">
        <w:rPr>
          <w:u w:val="single"/>
        </w:rPr>
        <w:t>impose very high costs and force banks to spy on their customers</w:t>
      </w:r>
      <w:r w:rsidRPr="00434179">
        <w:rPr>
          <w:sz w:val="16"/>
        </w:rPr>
        <w:t xml:space="preserve">, but they </w:t>
      </w:r>
      <w:r w:rsidRPr="00B55745">
        <w:rPr>
          <w:u w:val="single"/>
        </w:rPr>
        <w:t>are utterly ineffective as a weapon against criminal activity.</w:t>
      </w:r>
      <w:r w:rsidRPr="00434179">
        <w:rPr>
          <w:sz w:val="16"/>
        </w:rPr>
        <w:t xml:space="preserve"> </w:t>
      </w:r>
      <w:r w:rsidRPr="00B55745">
        <w:rPr>
          <w:u w:val="single"/>
        </w:rPr>
        <w:t>Yet politicians and bureaucrats keep making a bad system worse</w:t>
      </w:r>
      <w:r w:rsidRPr="00434179">
        <w:rPr>
          <w:sz w:val="16"/>
        </w:rPr>
        <w:t xml:space="preserve">, and the latest development is a silly scheme to ban $100 bills! It also seems that </w:t>
      </w:r>
      <w:r w:rsidRPr="00B55745">
        <w:rPr>
          <w:u w:val="single"/>
        </w:rPr>
        <w:t>poor people are the main victims of these expensive and intrusive laws</w:t>
      </w:r>
      <w:r w:rsidRPr="00434179">
        <w:rPr>
          <w:sz w:val="16"/>
        </w:rPr>
        <w:t xml:space="preserve">. According to a new World Bank study, half of all adults do not have a bank account, with 18 percent of those people (click on nearby chart for more info) citing documentation requirements – generally imposed as part of </w:t>
      </w:r>
      <w:r w:rsidRPr="00B55745">
        <w:rPr>
          <w:u w:val="single"/>
        </w:rPr>
        <w:t>anti-money laundering rules</w:t>
      </w:r>
      <w:r w:rsidRPr="00434179">
        <w:rPr>
          <w:sz w:val="16"/>
        </w:rPr>
        <w:t xml:space="preserve"> – as </w:t>
      </w:r>
      <w:r w:rsidRPr="00B55745">
        <w:rPr>
          <w:u w:val="single"/>
        </w:rPr>
        <w:t>a reason for being unable to participate in the financial system</w:t>
      </w:r>
      <w:r w:rsidRPr="00434179">
        <w:rPr>
          <w:sz w:val="16"/>
        </w:rPr>
        <w:t xml:space="preserve">. But </w:t>
      </w:r>
      <w:r w:rsidRPr="00B55745">
        <w:rPr>
          <w:u w:val="single"/>
        </w:rPr>
        <w:t>this understates the impact on the poor.</w:t>
      </w:r>
      <w:r w:rsidRPr="00434179">
        <w:rPr>
          <w:sz w:val="16"/>
        </w:rPr>
        <w:t xml:space="preserve"> Of those without bank accounts, 25 percent said cost was a factor, as seen in the chart below. But </w:t>
      </w:r>
      <w:r w:rsidRPr="00B55745">
        <w:rPr>
          <w:u w:val="single"/>
        </w:rPr>
        <w:t>one of the reasons that costs are high is that banks incur regulatory expenses for every customer, in large part because of anti-money laundering requirements,</w:t>
      </w:r>
      <w:r w:rsidRPr="00434179">
        <w:rPr>
          <w:sz w:val="16"/>
        </w:rPr>
        <w:t xml:space="preserve"> and then pass those on to consumers. Here are some of the key points in the World Bank report. </w:t>
      </w:r>
      <w:r w:rsidRPr="00434179">
        <w:rPr>
          <w:sz w:val="16"/>
          <w:szCs w:val="16"/>
        </w:rPr>
        <w:t xml:space="preserve">The data show that 50 percent of adults worldwide have an account at a formal financial institution… Although half of adults around the world remain unbanked, at least 35 percent of them report barriers to account use that might be addressed by public policy. …The Global Findex survey, by asking more than 70,000 adults without a formal account why they do not have one, provides insights into where policy makers might begin to make inroads in improving financial inclusion. …Documentation requirements for opening an account may exclude workers in the rural or informal sector, who are less likely to have wage slips or formal proof of domicile. …Analysis shows a significant relationship between subjective and objective measures of documentation requirements as a barrier to account use, even after accounting for GDP per capita (figure 1.14). Indeed, the Financial Action Task Force, recognizing that overly cautious Anti-Money Laundering and Terrorist Financing (AML/CFT) safeguards can have the unintended consequence of excluding legitimate businesses and consumers from the financial system, has emphasized the need to ensure that such safeguards also support financial inclusion. One would hope honest leftists, who claim to care about the poor, would join with libertarians to roll back absurd anti-money laundering requirements. Heck, one would hope honest conservatives, who claim to be against pointless red tape, would join the fight as well. Here’s the video I narrated on the general topic of money laundering laws. I think it makes very good points, but I wish </w:t>
      </w:r>
      <w:r w:rsidRPr="00434179">
        <w:rPr>
          <w:sz w:val="16"/>
          <w:szCs w:val="16"/>
        </w:rPr>
        <w:lastRenderedPageBreak/>
        <w:t>this data had been available when I did the video so I could explain how</w:t>
      </w:r>
      <w:r w:rsidRPr="00434179">
        <w:rPr>
          <w:sz w:val="16"/>
        </w:rPr>
        <w:t xml:space="preserve"> </w:t>
      </w:r>
      <w:r w:rsidRPr="00B55745">
        <w:rPr>
          <w:u w:val="single"/>
        </w:rPr>
        <w:t>low-income people are the main victims.</w:t>
      </w:r>
    </w:p>
    <w:p w14:paraId="13AFA621" w14:textId="77777777" w:rsidR="008E5848" w:rsidRDefault="008E5848" w:rsidP="008E5848">
      <w:pPr>
        <w:rPr>
          <w:u w:val="single"/>
        </w:rPr>
      </w:pPr>
    </w:p>
    <w:p w14:paraId="5484FACE" w14:textId="77777777" w:rsidR="008E5848" w:rsidRDefault="008E5848" w:rsidP="008E5848">
      <w:pPr>
        <w:pStyle w:val="Heading4"/>
      </w:pPr>
      <w:r>
        <w:t>Money Launderers are good for banks</w:t>
      </w:r>
    </w:p>
    <w:p w14:paraId="0C96A13B" w14:textId="77777777" w:rsidR="008E5848" w:rsidRDefault="008E5848" w:rsidP="008E5848">
      <w:pPr>
        <w:rPr>
          <w:u w:val="single"/>
        </w:rPr>
      </w:pPr>
    </w:p>
    <w:p w14:paraId="09B41999" w14:textId="77777777" w:rsidR="008E5848" w:rsidRPr="00161CFD" w:rsidRDefault="008E5848" w:rsidP="008E5848">
      <w:pPr>
        <w:widowControl w:val="0"/>
        <w:autoSpaceDE w:val="0"/>
        <w:autoSpaceDN w:val="0"/>
        <w:adjustRightInd w:val="0"/>
      </w:pPr>
      <w:r w:rsidRPr="00161CFD">
        <w:rPr>
          <w:rStyle w:val="Style13ptBold"/>
        </w:rPr>
        <w:t>Levi, 91</w:t>
      </w:r>
      <w:r>
        <w:rPr>
          <w:u w:val="single"/>
        </w:rPr>
        <w:t xml:space="preserve"> </w:t>
      </w:r>
      <w:r w:rsidRPr="00161CFD">
        <w:t xml:space="preserve">(Michael Levi, Reader in Criminology, University of Wales, College of Cardiff Wales CFI 3AS, “REGULATING MONEY LAUNDERINGThe Death of Bank Secrecy in the UK”, BJC, Spring 1991, http://bjc.oxfordjournals.org/content/31/2/109.full.pdf+html) E. T. </w:t>
      </w:r>
    </w:p>
    <w:p w14:paraId="5D46A8CB" w14:textId="77777777" w:rsidR="008E5848" w:rsidRPr="00161CFD" w:rsidRDefault="008E5848" w:rsidP="008E5848"/>
    <w:p w14:paraId="7AC66602" w14:textId="77777777" w:rsidR="008E5848" w:rsidRDefault="008E5848" w:rsidP="008E5848">
      <w:pPr>
        <w:rPr>
          <w:u w:val="single"/>
        </w:rPr>
      </w:pPr>
    </w:p>
    <w:p w14:paraId="28445B01" w14:textId="77777777" w:rsidR="008E5848" w:rsidRPr="00434179" w:rsidRDefault="008E5848" w:rsidP="008E5848">
      <w:pPr>
        <w:rPr>
          <w:sz w:val="16"/>
          <w:szCs w:val="16"/>
        </w:rPr>
      </w:pPr>
      <w:r w:rsidRPr="00161CFD">
        <w:rPr>
          <w:u w:val="single"/>
        </w:rPr>
        <w:t>Banks are in business to make money. Undetected money launderers are good business for bankers since,</w:t>
      </w:r>
      <w:r w:rsidRPr="00434179">
        <w:rPr>
          <w:sz w:val="16"/>
        </w:rPr>
        <w:t xml:space="preserve"> although </w:t>
      </w:r>
      <w:r w:rsidRPr="003569C0">
        <w:rPr>
          <w:u w:val="single"/>
        </w:rPr>
        <w:t>they</w:t>
      </w:r>
      <w:r w:rsidRPr="00434179">
        <w:rPr>
          <w:sz w:val="16"/>
        </w:rPr>
        <w:t xml:space="preserve"> do not usually provide long-term deposits or want to borrow money (and thereby </w:t>
      </w:r>
      <w:r w:rsidRPr="003569C0">
        <w:rPr>
          <w:u w:val="single"/>
        </w:rPr>
        <w:t>generate profitable interest payments for banks</w:t>
      </w:r>
      <w:r w:rsidRPr="00434179">
        <w:rPr>
          <w:sz w:val="16"/>
        </w:rPr>
        <w:t xml:space="preserve">), they do </w:t>
      </w:r>
      <w:r w:rsidRPr="003569C0">
        <w:rPr>
          <w:u w:val="single"/>
        </w:rPr>
        <w:t>assist liquidity and contribute to overheads by paying bank charges.</w:t>
      </w:r>
      <w:r w:rsidRPr="00434179">
        <w:rPr>
          <w:sz w:val="16"/>
        </w:rPr>
        <w:t xml:space="preserve"> (Sometimes they pay personal transaction charges to bank staff, but this does not directly benefit the bank itself or its shareholders, </w:t>
      </w:r>
      <w:r w:rsidRPr="00434179">
        <w:rPr>
          <w:sz w:val="16"/>
          <w:szCs w:val="16"/>
        </w:rPr>
        <w:t>particularly if the money does not stay in the bank for long.) In competitive national and international markets, bankers can rationalize their moral blindness on the grounds that critical inquisition of potential customers—legitimate and illegitimate—will simply displace them to rival financial institutions. In this respect, it is worth stressing that historically, much of the American concern about money laundering—whether of income from illegal sources by organized crime groups or of income from legal sources by the 'average American'—has been in relation to (1) small</w:t>
      </w:r>
      <w:r w:rsidRPr="00434179">
        <w:rPr>
          <w:sz w:val="16"/>
        </w:rPr>
        <w:t xml:space="preserve"> </w:t>
      </w:r>
      <w:r w:rsidRPr="00434179">
        <w:rPr>
          <w:sz w:val="16"/>
          <w:szCs w:val="16"/>
        </w:rPr>
        <w:t>banks beneficially owned by organized crime groups, and (2) offshore 'shell' or 'phantom' banks whose principal existence is as a brass plate at the office of a West Indian or South Pacific lawyer. However, during the late 1970s and 1980s, the US Treasury expanded its sphere of operational interest to include all the financial transfer centres, including the UK, and major banks, not just marginal or wholly fraudulent ones.</w:t>
      </w:r>
    </w:p>
    <w:p w14:paraId="61640E00" w14:textId="77777777" w:rsidR="008E5848" w:rsidRPr="0007607B" w:rsidRDefault="008E5848" w:rsidP="008E5848">
      <w:pPr>
        <w:rPr>
          <w:sz w:val="16"/>
          <w:szCs w:val="16"/>
        </w:rPr>
      </w:pPr>
      <w:r w:rsidRPr="0007607B">
        <w:rPr>
          <w:sz w:val="16"/>
          <w:szCs w:val="16"/>
        </w:rPr>
        <w:t>It would be wrong to see this increased attention to banking information solely as a terrorism/drug money-laundering nexus, aimed solely at normal 'police problem' populations. The Senate Permanent Subcommittee on Investigations observed that the abuse of offshore tax havens was 'not limited to any particular faction of the US population' and 'is continuing to grow at an alarming rate' (PSI 1985: 2-3). Indeed, the consequence of concentrating on drug money is 'to leave virtually untouched many of the so-called "white collar" criminals who may be just as guilty of violating the reporting requirements of the Bank Secrecy Act' (p. 20). Some might argue that this expression of support for international action against US tax evaders is merely a rhetorical device to conceal the underlying interest in suppressing political dissidents, but it is simplistic to view tolerance of tax evasion as being unambiguously supportive of elite interests, however such elite interests are defined (see further Levi 1987).</w:t>
      </w:r>
    </w:p>
    <w:p w14:paraId="00BD5695" w14:textId="77777777" w:rsidR="00BA64D8" w:rsidRPr="00BA64D8" w:rsidRDefault="00BA64D8" w:rsidP="00BA64D8"/>
    <w:p w14:paraId="6CB082B5" w14:textId="015DA631" w:rsidR="00330090" w:rsidRDefault="00BA64D8" w:rsidP="007A3C21">
      <w:pPr>
        <w:pStyle w:val="Heading1"/>
      </w:pPr>
      <w:r>
        <w:lastRenderedPageBreak/>
        <w:t>Drugs DA</w:t>
      </w:r>
    </w:p>
    <w:p w14:paraId="378C5B11" w14:textId="77777777" w:rsidR="002B59E3" w:rsidRDefault="002B59E3" w:rsidP="002B59E3">
      <w:pPr>
        <w:pStyle w:val="Heading2"/>
      </w:pPr>
      <w:r>
        <w:lastRenderedPageBreak/>
        <w:t>1NC</w:t>
      </w:r>
    </w:p>
    <w:p w14:paraId="1D7912A2" w14:textId="77777777" w:rsidR="003713B1" w:rsidRPr="00CB2491" w:rsidRDefault="003713B1" w:rsidP="00CB2491">
      <w:pPr>
        <w:pStyle w:val="Heading4"/>
      </w:pPr>
      <w:r w:rsidRPr="00CB2491">
        <w:t>US winning the drug war now</w:t>
      </w:r>
    </w:p>
    <w:p w14:paraId="48CC87D9" w14:textId="77777777" w:rsidR="003713B1" w:rsidRPr="00437FD3" w:rsidRDefault="003713B1" w:rsidP="003713B1">
      <w:pPr>
        <w:rPr>
          <w:sz w:val="16"/>
          <w:szCs w:val="16"/>
        </w:rPr>
      </w:pPr>
      <w:r>
        <w:rPr>
          <w:b/>
          <w:sz w:val="26"/>
          <w:szCs w:val="26"/>
        </w:rPr>
        <w:t xml:space="preserve">Kerlikowske 12 </w:t>
      </w:r>
      <w:r>
        <w:rPr>
          <w:sz w:val="16"/>
          <w:szCs w:val="16"/>
        </w:rPr>
        <w:t xml:space="preserve">(Gil Kerlikowske, the direction of the White House’s </w:t>
      </w:r>
      <w:proofErr w:type="gramStart"/>
      <w:r>
        <w:rPr>
          <w:sz w:val="16"/>
          <w:szCs w:val="16"/>
        </w:rPr>
        <w:t>National  Drug</w:t>
      </w:r>
      <w:proofErr w:type="gramEnd"/>
      <w:r>
        <w:rPr>
          <w:sz w:val="16"/>
          <w:szCs w:val="16"/>
        </w:rPr>
        <w:t xml:space="preserve"> Control Policy. 11/05/2012. “Successfully Fighting the War on Drugs”. </w:t>
      </w:r>
      <w:hyperlink r:id="rId22" w:history="1">
        <w:r w:rsidRPr="007A15C6">
          <w:rPr>
            <w:rStyle w:val="Hyperlink"/>
            <w:sz w:val="16"/>
            <w:szCs w:val="16"/>
          </w:rPr>
          <w:t>http://www.washingtonpost.com/opinions/successfully-fighting-the-war-on-drugs/2012/11/05/676c969c-273e-11e2-ac64-5d52a2c5953e_story.html</w:t>
        </w:r>
      </w:hyperlink>
      <w:r>
        <w:rPr>
          <w:sz w:val="16"/>
          <w:szCs w:val="16"/>
        </w:rPr>
        <w:t>) AP</w:t>
      </w:r>
    </w:p>
    <w:p w14:paraId="6984761B" w14:textId="77777777" w:rsidR="003713B1" w:rsidRDefault="003713B1" w:rsidP="003713B1">
      <w:pPr>
        <w:rPr>
          <w:sz w:val="16"/>
        </w:rPr>
      </w:pPr>
      <w:r w:rsidRPr="00521A29">
        <w:rPr>
          <w:rStyle w:val="Emphasis"/>
        </w:rPr>
        <w:t>Since March 2009, the Obama administration has placed an unprecedented amount of</w:t>
      </w:r>
      <w:r w:rsidRPr="00521A29">
        <w:rPr>
          <w:sz w:val="16"/>
        </w:rPr>
        <w:t xml:space="preserve"> personnel, infrastructure and </w:t>
      </w:r>
      <w:r w:rsidRPr="00521A29">
        <w:rPr>
          <w:rStyle w:val="Emphasis"/>
        </w:rPr>
        <w:t>tech</w:t>
      </w:r>
      <w:r w:rsidRPr="00521A29">
        <w:rPr>
          <w:sz w:val="16"/>
        </w:rPr>
        <w:t xml:space="preserve">nology </w:t>
      </w:r>
      <w:r w:rsidRPr="00521A29">
        <w:rPr>
          <w:rStyle w:val="Emphasis"/>
        </w:rPr>
        <w:t>along the</w:t>
      </w:r>
      <w:r w:rsidRPr="00521A29">
        <w:rPr>
          <w:sz w:val="16"/>
        </w:rPr>
        <w:t xml:space="preserve"> southwest </w:t>
      </w:r>
      <w:r w:rsidRPr="00521A29">
        <w:rPr>
          <w:rStyle w:val="Emphasis"/>
        </w:rPr>
        <w:t>border</w:t>
      </w:r>
      <w:r w:rsidRPr="00521A29">
        <w:rPr>
          <w:sz w:val="16"/>
        </w:rPr>
        <w:t xml:space="preserve">. The U.S. Border Patrol has doubled in size, </w:t>
      </w:r>
      <w:r w:rsidRPr="00521A29">
        <w:rPr>
          <w:rStyle w:val="Emphasis"/>
        </w:rPr>
        <w:t>we’ve bolstered operations at our ports of entry</w:t>
      </w:r>
      <w:r w:rsidRPr="00521A29">
        <w:rPr>
          <w:sz w:val="16"/>
        </w:rPr>
        <w:t xml:space="preserve"> and we’ve expanded successful partnerships with the Mexican government that are cracking down on cross-border crime. </w:t>
      </w:r>
      <w:r w:rsidRPr="00521A29">
        <w:rPr>
          <w:b/>
          <w:sz w:val="16"/>
        </w:rPr>
        <w:t>Th</w:t>
      </w:r>
      <w:r w:rsidRPr="00521A29">
        <w:rPr>
          <w:rStyle w:val="Emphasis"/>
        </w:rPr>
        <w:t>ese actions have improved our ability to disrupt drug-trafficking across the U</w:t>
      </w:r>
      <w:r w:rsidRPr="00521A29">
        <w:rPr>
          <w:rStyle w:val="Emphasis"/>
          <w:b w:val="0"/>
        </w:rPr>
        <w:t>nited</w:t>
      </w:r>
      <w:r w:rsidRPr="00521A29">
        <w:rPr>
          <w:rStyle w:val="Emphasis"/>
        </w:rPr>
        <w:t xml:space="preserve"> S</w:t>
      </w:r>
      <w:r w:rsidRPr="00521A29">
        <w:rPr>
          <w:rStyle w:val="Emphasis"/>
          <w:b w:val="0"/>
        </w:rPr>
        <w:t>tates</w:t>
      </w:r>
      <w:r w:rsidRPr="00521A29">
        <w:rPr>
          <w:b/>
          <w:sz w:val="16"/>
        </w:rPr>
        <w:t xml:space="preserve">. </w:t>
      </w:r>
      <w:r w:rsidRPr="00521A29">
        <w:rPr>
          <w:sz w:val="16"/>
        </w:rPr>
        <w:t xml:space="preserve">As </w:t>
      </w:r>
      <w:r w:rsidRPr="00521A29">
        <w:rPr>
          <w:rStyle w:val="Emphasis"/>
        </w:rPr>
        <w:t>drug seizures have increased due to smarter enforcement,</w:t>
      </w:r>
      <w:r w:rsidRPr="00521A29">
        <w:rPr>
          <w:sz w:val="16"/>
        </w:rPr>
        <w:t xml:space="preserve"> </w:t>
      </w:r>
      <w:r w:rsidRPr="00521A29">
        <w:rPr>
          <w:rStyle w:val="Emphasis"/>
        </w:rPr>
        <w:t>the U.S. consumption of cocaine and meth</w:t>
      </w:r>
      <w:r w:rsidRPr="00521A29">
        <w:rPr>
          <w:sz w:val="16"/>
        </w:rPr>
        <w:t xml:space="preserve">amphetamine </w:t>
      </w:r>
      <w:r w:rsidRPr="00521A29">
        <w:rPr>
          <w:rStyle w:val="Emphasis"/>
        </w:rPr>
        <w:t>has</w:t>
      </w:r>
      <w:r w:rsidRPr="00521A29">
        <w:rPr>
          <w:sz w:val="16"/>
        </w:rPr>
        <w:t xml:space="preserve"> also </w:t>
      </w:r>
      <w:r w:rsidRPr="00521A29">
        <w:rPr>
          <w:rStyle w:val="Emphasis"/>
        </w:rPr>
        <w:t>plummeted</w:t>
      </w:r>
      <w:r w:rsidRPr="00521A29">
        <w:rPr>
          <w:sz w:val="16"/>
        </w:rPr>
        <w:t xml:space="preserve">. </w:t>
      </w:r>
      <w:r w:rsidRPr="00521A29">
        <w:rPr>
          <w:rStyle w:val="Emphasis"/>
        </w:rPr>
        <w:t>Since 2006, cocaine use has dropped by more than 40 percent, and meth use has fallen by a third</w:t>
      </w:r>
      <w:r w:rsidRPr="00521A29">
        <w:rPr>
          <w:sz w:val="16"/>
        </w:rPr>
        <w:t xml:space="preserve">. The demand for these drugs in the United States has fallen substantially, and the market for cocaine in particular is in disarray. While serious challenges remain, we recognize that no single nation is exclusively a producer of illegal drugs, a transit country or a consumer country. We are all in this together, and </w:t>
      </w:r>
      <w:r w:rsidRPr="00521A29">
        <w:rPr>
          <w:rStyle w:val="Emphasis"/>
        </w:rPr>
        <w:t>by working to reduce both the demand and supply of drugs, we can continue to make progress in making our communities safer and healthier</w:t>
      </w:r>
      <w:r w:rsidRPr="00521A29">
        <w:rPr>
          <w:sz w:val="16"/>
        </w:rPr>
        <w:t>.</w:t>
      </w:r>
    </w:p>
    <w:p w14:paraId="19B3E7B1" w14:textId="77777777" w:rsidR="003713B1" w:rsidRDefault="003713B1" w:rsidP="003713B1">
      <w:pPr>
        <w:rPr>
          <w:sz w:val="16"/>
        </w:rPr>
      </w:pPr>
    </w:p>
    <w:p w14:paraId="66E625E6" w14:textId="28E38252" w:rsidR="00CE54C1" w:rsidRDefault="00CE54C1" w:rsidP="00CE54C1">
      <w:pPr>
        <w:pStyle w:val="Heading4"/>
        <w:rPr>
          <w:rFonts w:eastAsia="Times New Roman"/>
        </w:rPr>
      </w:pPr>
      <w:r>
        <w:rPr>
          <w:rFonts w:eastAsia="Times New Roman"/>
        </w:rPr>
        <w:t>Genric Link-NSA bulk phone surveillance that the aff limits more than the current USA FREEDOM Act would severely limit the ability of the NSA to detect drug trafficking networks</w:t>
      </w:r>
    </w:p>
    <w:p w14:paraId="2648E6E3" w14:textId="77777777" w:rsidR="00CE54C1" w:rsidRDefault="00CE54C1" w:rsidP="00CE54C1">
      <w:pPr>
        <w:rPr>
          <w:b/>
        </w:rPr>
      </w:pPr>
      <w:r>
        <w:rPr>
          <w:b/>
        </w:rPr>
        <w:t>Heath, staff writer about law and criminal justice,</w:t>
      </w:r>
      <w:r w:rsidRPr="00B10A9D">
        <w:rPr>
          <w:b/>
          <w:sz w:val="16"/>
        </w:rPr>
        <w:t xml:space="preserve"> </w:t>
      </w:r>
      <w:r w:rsidRPr="00B10A9D">
        <w:rPr>
          <w:sz w:val="16"/>
        </w:rPr>
        <w:t>4/8/</w:t>
      </w:r>
      <w:r>
        <w:rPr>
          <w:b/>
        </w:rPr>
        <w:t>15</w:t>
      </w:r>
    </w:p>
    <w:p w14:paraId="55CE4F61" w14:textId="77777777" w:rsidR="00CE54C1" w:rsidRPr="00771D77" w:rsidRDefault="00CE54C1" w:rsidP="00CE54C1">
      <w:r>
        <w:t xml:space="preserve">(Brad, “U.S. secretly tracked billions of phone calls for decades”, USA TODAY, 4/8/15, </w:t>
      </w:r>
      <w:r w:rsidRPr="00771D77">
        <w:t>http://www.usatoday.com/story/news/2015/04/07/dea-bulk-telephone-surveillance-operation/70808616/</w:t>
      </w:r>
      <w:r>
        <w:t>, accessed 6/23/15, ZW)</w:t>
      </w:r>
    </w:p>
    <w:p w14:paraId="66C82FED" w14:textId="77777777" w:rsidR="00CE54C1" w:rsidRPr="0051471C" w:rsidRDefault="00CE54C1" w:rsidP="00CE54C1">
      <w:pPr>
        <w:pStyle w:val="NormalWeb"/>
        <w:shd w:val="clear" w:color="auto" w:fill="FFFFFF"/>
        <w:spacing w:before="0" w:beforeAutospacing="0" w:after="225" w:afterAutospacing="0" w:line="330" w:lineRule="atLeast"/>
        <w:rPr>
          <w:rFonts w:asciiTheme="majorHAnsi" w:hAnsiTheme="majorHAnsi" w:cs="Arial"/>
          <w:color w:val="333333"/>
          <w:sz w:val="16"/>
        </w:rPr>
      </w:pPr>
      <w:r w:rsidRPr="0051471C">
        <w:rPr>
          <w:rFonts w:asciiTheme="majorHAnsi" w:hAnsiTheme="majorHAnsi" w:cs="Arial"/>
          <w:color w:val="333333"/>
          <w:sz w:val="16"/>
        </w:rPr>
        <w:t xml:space="preserve">WASHINGTON — </w:t>
      </w:r>
      <w:r w:rsidRPr="0051471C">
        <w:rPr>
          <w:rFonts w:asciiTheme="majorHAnsi" w:hAnsiTheme="majorHAnsi" w:cs="Arial"/>
          <w:color w:val="333333"/>
          <w:sz w:val="22"/>
          <w:u w:val="single"/>
        </w:rPr>
        <w:t>The U.S. government started keeping secret records of</w:t>
      </w:r>
      <w:r w:rsidRPr="0051471C">
        <w:rPr>
          <w:rFonts w:asciiTheme="majorHAnsi" w:hAnsiTheme="majorHAnsi" w:cs="Arial"/>
          <w:color w:val="333333"/>
          <w:sz w:val="16"/>
        </w:rPr>
        <w:t xml:space="preserve"> Americans' </w:t>
      </w:r>
      <w:r w:rsidRPr="0051471C">
        <w:rPr>
          <w:rFonts w:asciiTheme="majorHAnsi" w:hAnsiTheme="majorHAnsi" w:cs="Arial"/>
          <w:color w:val="333333"/>
          <w:sz w:val="22"/>
          <w:u w:val="single"/>
        </w:rPr>
        <w:t>international telephone calls nearly a decade before the Sept. 11 terrorist attacks</w:t>
      </w:r>
      <w:r w:rsidRPr="0051471C">
        <w:rPr>
          <w:rFonts w:asciiTheme="majorHAnsi" w:hAnsiTheme="majorHAnsi" w:cs="Arial"/>
          <w:color w:val="333333"/>
          <w:sz w:val="16"/>
        </w:rPr>
        <w:t>, harvesting billions of calls in a program that provided a blueprint for the far broader</w:t>
      </w:r>
      <w:r w:rsidRPr="0051471C">
        <w:rPr>
          <w:rStyle w:val="apple-converted-space"/>
          <w:rFonts w:asciiTheme="majorHAnsi" w:eastAsiaTheme="majorEastAsia" w:hAnsiTheme="majorHAnsi" w:cs="Arial"/>
          <w:color w:val="333333"/>
          <w:sz w:val="16"/>
        </w:rPr>
        <w:t xml:space="preserve"> </w:t>
      </w:r>
      <w:r w:rsidRPr="0051471C">
        <w:rPr>
          <w:rFonts w:asciiTheme="majorHAnsi" w:hAnsiTheme="majorHAnsi" w:cs="Arial"/>
          <w:color w:val="333333"/>
          <w:sz w:val="16"/>
        </w:rPr>
        <w:t>National Security Agency</w:t>
      </w:r>
      <w:r w:rsidRPr="0051471C">
        <w:rPr>
          <w:rStyle w:val="apple-converted-space"/>
          <w:rFonts w:asciiTheme="majorHAnsi" w:eastAsiaTheme="majorEastAsia" w:hAnsiTheme="majorHAnsi" w:cs="Arial"/>
          <w:color w:val="333333"/>
          <w:sz w:val="16"/>
        </w:rPr>
        <w:t xml:space="preserve"> </w:t>
      </w:r>
      <w:r w:rsidRPr="0051471C">
        <w:rPr>
          <w:rFonts w:asciiTheme="majorHAnsi" w:hAnsiTheme="majorHAnsi" w:cs="Arial"/>
          <w:color w:val="333333"/>
          <w:sz w:val="16"/>
        </w:rPr>
        <w:t xml:space="preserve">surveillance that followed. </w:t>
      </w:r>
      <w:r w:rsidRPr="0051471C">
        <w:rPr>
          <w:rFonts w:asciiTheme="majorHAnsi" w:hAnsiTheme="majorHAnsi" w:cs="Arial"/>
          <w:color w:val="333333"/>
          <w:sz w:val="22"/>
          <w:u w:val="single"/>
        </w:rPr>
        <w:t>For more than two decades, the Justice Department and the Drug Enforcement Administration amassed logs of</w:t>
      </w:r>
      <w:r w:rsidRPr="0051471C">
        <w:rPr>
          <w:rFonts w:asciiTheme="majorHAnsi" w:hAnsiTheme="majorHAnsi" w:cs="Arial"/>
          <w:color w:val="333333"/>
          <w:sz w:val="16"/>
        </w:rPr>
        <w:t xml:space="preserve"> virtually all </w:t>
      </w:r>
      <w:r w:rsidRPr="0051471C">
        <w:rPr>
          <w:rFonts w:asciiTheme="majorHAnsi" w:hAnsiTheme="majorHAnsi" w:cs="Arial"/>
          <w:color w:val="333333"/>
          <w:sz w:val="22"/>
          <w:u w:val="single"/>
        </w:rPr>
        <w:t xml:space="preserve">telephone calls from the USA to </w:t>
      </w:r>
      <w:r w:rsidRPr="0051471C">
        <w:rPr>
          <w:rFonts w:asciiTheme="majorHAnsi" w:hAnsiTheme="majorHAnsi" w:cs="Arial"/>
          <w:color w:val="333333"/>
          <w:sz w:val="16"/>
        </w:rPr>
        <w:t xml:space="preserve">as many as 116 </w:t>
      </w:r>
      <w:r w:rsidRPr="0051471C">
        <w:rPr>
          <w:rFonts w:asciiTheme="majorHAnsi" w:hAnsiTheme="majorHAnsi" w:cs="Arial"/>
          <w:color w:val="333333"/>
          <w:sz w:val="22"/>
          <w:u w:val="single"/>
        </w:rPr>
        <w:t>countries linked to drug trafficking</w:t>
      </w:r>
      <w:r w:rsidRPr="0051471C">
        <w:rPr>
          <w:rFonts w:asciiTheme="majorHAnsi" w:hAnsiTheme="majorHAnsi" w:cs="Arial"/>
          <w:color w:val="333333"/>
          <w:sz w:val="16"/>
        </w:rPr>
        <w:t>, current and former officials involved with the operation said</w:t>
      </w:r>
      <w:r w:rsidRPr="0051471C">
        <w:rPr>
          <w:rFonts w:asciiTheme="majorHAnsi" w:hAnsiTheme="majorHAnsi" w:cs="Arial"/>
          <w:color w:val="333333"/>
          <w:sz w:val="22"/>
          <w:u w:val="single"/>
        </w:rPr>
        <w:t>.</w:t>
      </w:r>
      <w:r w:rsidRPr="0051471C">
        <w:rPr>
          <w:rFonts w:asciiTheme="majorHAnsi" w:hAnsiTheme="majorHAnsi" w:cs="Arial"/>
          <w:color w:val="333333"/>
          <w:sz w:val="16"/>
        </w:rPr>
        <w:t xml:space="preserve"> The targeted countries changed over time but included Canada, Mexico and most of</w:t>
      </w:r>
      <w:r w:rsidRPr="0051471C">
        <w:rPr>
          <w:rStyle w:val="apple-converted-space"/>
          <w:rFonts w:asciiTheme="majorHAnsi" w:eastAsiaTheme="majorEastAsia" w:hAnsiTheme="majorHAnsi" w:cs="Arial"/>
          <w:color w:val="333333"/>
          <w:sz w:val="16"/>
        </w:rPr>
        <w:t xml:space="preserve"> </w:t>
      </w:r>
      <w:r w:rsidRPr="0051471C">
        <w:rPr>
          <w:rFonts w:asciiTheme="majorHAnsi" w:hAnsiTheme="majorHAnsi" w:cs="Arial"/>
          <w:color w:val="333333"/>
          <w:sz w:val="16"/>
        </w:rPr>
        <w:t xml:space="preserve">Central and South America. </w:t>
      </w:r>
      <w:r w:rsidRPr="0051471C">
        <w:rPr>
          <w:rFonts w:asciiTheme="majorHAnsi" w:hAnsiTheme="majorHAnsi" w:cs="Arial"/>
          <w:color w:val="333333"/>
          <w:sz w:val="22"/>
          <w:u w:val="single"/>
        </w:rPr>
        <w:t>Federal investigators used the call records to track drug cartels' distribution networks in the USA, allowing agents to detect previously unknown trafficking rings</w:t>
      </w:r>
      <w:r w:rsidRPr="0051471C">
        <w:rPr>
          <w:rFonts w:asciiTheme="majorHAnsi" w:hAnsiTheme="majorHAnsi" w:cs="Arial"/>
          <w:color w:val="333333"/>
          <w:sz w:val="16"/>
        </w:rPr>
        <w:t xml:space="preserve"> and money handlers</w:t>
      </w:r>
      <w:r w:rsidRPr="0051471C">
        <w:rPr>
          <w:rFonts w:asciiTheme="majorHAnsi" w:hAnsiTheme="majorHAnsi" w:cs="Arial"/>
          <w:color w:val="333333"/>
          <w:sz w:val="22"/>
          <w:u w:val="single"/>
        </w:rPr>
        <w:t>.</w:t>
      </w:r>
      <w:r w:rsidRPr="0051471C">
        <w:rPr>
          <w:rFonts w:asciiTheme="majorHAnsi" w:hAnsiTheme="majorHAnsi" w:cs="Arial"/>
          <w:color w:val="333333"/>
          <w:sz w:val="16"/>
        </w:rPr>
        <w:t xml:space="preserve"> They also used the records to help rule out foreign ties to the bombing in 1995 of a federal building in Oklahoma City and to identify U.S. suspects in a wide range of other investigations.</w:t>
      </w:r>
    </w:p>
    <w:p w14:paraId="24585AAA" w14:textId="0D961AFC" w:rsidR="00992E5F" w:rsidRDefault="00992E5F" w:rsidP="00992E5F">
      <w:pPr>
        <w:pStyle w:val="Heading4"/>
        <w:rPr>
          <w:shd w:val="clear" w:color="auto" w:fill="FFFFFF"/>
        </w:rPr>
      </w:pPr>
      <w:r>
        <w:rPr>
          <w:shd w:val="clear" w:color="auto" w:fill="FFFFFF"/>
        </w:rPr>
        <w:t>Drugs Hurt economic development and cause decline</w:t>
      </w:r>
    </w:p>
    <w:p w14:paraId="6C9AFE07" w14:textId="77777777" w:rsidR="00992E5F" w:rsidRPr="00260D93" w:rsidRDefault="00992E5F" w:rsidP="00992E5F">
      <w:pPr>
        <w:pStyle w:val="Heading4"/>
        <w:rPr>
          <w:shd w:val="clear" w:color="auto" w:fill="FFFFFF"/>
        </w:rPr>
      </w:pPr>
      <w:r w:rsidRPr="00260D93">
        <w:rPr>
          <w:rStyle w:val="Style13ptBold"/>
          <w:b/>
        </w:rPr>
        <w:t>UN 12</w:t>
      </w:r>
      <w:r w:rsidRPr="007515BD">
        <w:rPr>
          <w:rFonts w:eastAsiaTheme="minorEastAsia" w:cstheme="minorBidi"/>
          <w:b w:val="0"/>
          <w:sz w:val="22"/>
          <w:szCs w:val="24"/>
        </w:rPr>
        <w:t xml:space="preserve"> </w:t>
      </w:r>
      <w:r>
        <w:rPr>
          <w:rFonts w:eastAsiaTheme="minorEastAsia" w:cstheme="minorBidi"/>
          <w:b w:val="0"/>
          <w:sz w:val="22"/>
          <w:szCs w:val="24"/>
        </w:rPr>
        <w:t xml:space="preserve">(United Nations, International Assembly of Nations who move to solve the problems of the world, 6/26/2012, United Nations Website, </w:t>
      </w:r>
      <w:hyperlink r:id="rId23" w:history="1">
        <w:r w:rsidRPr="00F37AF1">
          <w:rPr>
            <w:rStyle w:val="Hyperlink"/>
            <w:rFonts w:eastAsiaTheme="minorEastAsia" w:cstheme="minorBidi"/>
            <w:b w:val="0"/>
            <w:sz w:val="22"/>
            <w:szCs w:val="24"/>
          </w:rPr>
          <w:t>http://www.un.org/en/ga/president/66/Issues/drugs/drugs-crime.shtml//ghs-SG</w:t>
        </w:r>
      </w:hyperlink>
      <w:r>
        <w:rPr>
          <w:rFonts w:eastAsiaTheme="minorEastAsia" w:cstheme="minorBidi"/>
          <w:b w:val="0"/>
          <w:sz w:val="22"/>
          <w:szCs w:val="24"/>
        </w:rPr>
        <w:t>)</w:t>
      </w:r>
    </w:p>
    <w:p w14:paraId="4F3AF867" w14:textId="370D201F" w:rsidR="00992E5F" w:rsidRPr="00992E5F" w:rsidRDefault="00992E5F" w:rsidP="00992E5F">
      <w:pPr>
        <w:rPr>
          <w:sz w:val="12"/>
        </w:rPr>
      </w:pPr>
      <w:r w:rsidRPr="008951B1">
        <w:rPr>
          <w:sz w:val="12"/>
        </w:rPr>
        <w:t xml:space="preserve">As </w:t>
      </w:r>
      <w:r w:rsidRPr="00BB74A2">
        <w:rPr>
          <w:rStyle w:val="StyleUnderline"/>
        </w:rPr>
        <w:t>economic development is threatened by transnational organized crime and illicit drugs</w:t>
      </w:r>
      <w:r w:rsidRPr="008951B1">
        <w:rPr>
          <w:sz w:val="12"/>
        </w:rPr>
        <w:t xml:space="preserve">, countering crime must form part of the development agenda, and social and economic development approaches need to form part of our response to organized crime. If we are to ensure that the MDGs are achieved, we must strengthen strategies to deliver these goals, including stepping up efforts to address issues such as money laundering, corruption and trafficking in wildlife, people and arms, and drugs. </w:t>
      </w:r>
      <w:r w:rsidRPr="005215E8">
        <w:rPr>
          <w:rStyle w:val="StyleUnderline"/>
        </w:rPr>
        <w:t>Organized crime and drugs impact every economy, in every country</w:t>
      </w:r>
      <w:r w:rsidRPr="008951B1">
        <w:rPr>
          <w:sz w:val="12"/>
        </w:rPr>
        <w:t xml:space="preserve">, but they are particularly devastating in weak and vulnerable countries. Weak and fragile countries are particularly vulnerable to the effects of transnational organized crime. These countries, some devastated by war, others making the complex journey towards democracy, are preyed upon by crime. </w:t>
      </w:r>
      <w:r w:rsidRPr="005215E8">
        <w:rPr>
          <w:rStyle w:val="StyleUnderline"/>
        </w:rPr>
        <w:t>As</w:t>
      </w:r>
      <w:r w:rsidRPr="008951B1">
        <w:rPr>
          <w:sz w:val="12"/>
        </w:rPr>
        <w:t xml:space="preserve"> a result, </w:t>
      </w:r>
      <w:r w:rsidRPr="005215E8">
        <w:rPr>
          <w:rStyle w:val="StyleUnderline"/>
        </w:rPr>
        <w:t xml:space="preserve">organized crime flourishes, successes in development are reversed, and </w:t>
      </w:r>
      <w:r w:rsidRPr="005215E8">
        <w:rPr>
          <w:rStyle w:val="StyleUnderline"/>
        </w:rPr>
        <w:lastRenderedPageBreak/>
        <w:t>opportunities for social and economic advancement are lost.</w:t>
      </w:r>
      <w:r w:rsidRPr="008951B1">
        <w:rPr>
          <w:sz w:val="12"/>
        </w:rPr>
        <w:t xml:space="preserve"> Corruption, a facilitator of organized crime and </w:t>
      </w:r>
      <w:r w:rsidRPr="00F526A1">
        <w:rPr>
          <w:rStyle w:val="StyleUnderline"/>
        </w:rPr>
        <w:t>drug trafficking, is a serious impediment to the rule of law and sustainable development</w:t>
      </w:r>
      <w:r w:rsidRPr="008951B1">
        <w:rPr>
          <w:sz w:val="12"/>
        </w:rPr>
        <w:t xml:space="preserve">. It can be a dominant factor driving fragile countries towards failure. </w:t>
      </w:r>
      <w:r w:rsidRPr="00F526A1">
        <w:rPr>
          <w:rStyle w:val="StyleUnderline"/>
        </w:rPr>
        <w:t>It is estimated that up to US$40 billion annually is lost through corruption</w:t>
      </w:r>
      <w:r w:rsidRPr="008951B1">
        <w:rPr>
          <w:sz w:val="12"/>
        </w:rPr>
        <w:t xml:space="preserve"> in developing countries. </w:t>
      </w:r>
      <w:r w:rsidRPr="00F526A1">
        <w:rPr>
          <w:rStyle w:val="StyleUnderline"/>
        </w:rPr>
        <w:t>Drugs</w:t>
      </w:r>
      <w:r w:rsidRPr="008951B1">
        <w:rPr>
          <w:sz w:val="12"/>
        </w:rPr>
        <w:t xml:space="preserve"> and crime </w:t>
      </w:r>
      <w:r w:rsidRPr="00F526A1">
        <w:rPr>
          <w:rStyle w:val="StyleUnderline"/>
        </w:rPr>
        <w:t>undermine development by eroding social and human capital. This degrades quality of life and can force skilled workers to leave, while the direct impacts of victimisation, as well as fear of crime, may impede the development of those that remain</w:t>
      </w:r>
      <w:r w:rsidRPr="008951B1">
        <w:rPr>
          <w:sz w:val="12"/>
        </w:rPr>
        <w:t xml:space="preserve">. </w:t>
      </w:r>
      <w:r w:rsidRPr="005F23BD">
        <w:rPr>
          <w:rStyle w:val="StyleUnderline"/>
        </w:rPr>
        <w:t>By limiting movement</w:t>
      </w:r>
      <w:r w:rsidRPr="008951B1">
        <w:rPr>
          <w:sz w:val="12"/>
        </w:rPr>
        <w:t xml:space="preserve">, crime </w:t>
      </w:r>
      <w:r w:rsidRPr="005F23BD">
        <w:rPr>
          <w:rStyle w:val="StyleUnderline"/>
        </w:rPr>
        <w:t>impedes access to possible employment and educational opportunities, and it discourages the accumulation of assets</w:t>
      </w:r>
      <w:r w:rsidRPr="008951B1">
        <w:rPr>
          <w:sz w:val="12"/>
        </w:rPr>
        <w:t xml:space="preserve">. Crime is also more “expensive” for poor people in poor countries, and disadvantaged households may struggle to cope with the shock of victimisation. </w:t>
      </w:r>
      <w:r w:rsidRPr="005F23BD">
        <w:rPr>
          <w:rStyle w:val="StyleUnderline"/>
        </w:rPr>
        <w:t>Drugs</w:t>
      </w:r>
      <w:r w:rsidRPr="008951B1">
        <w:rPr>
          <w:sz w:val="12"/>
        </w:rPr>
        <w:t xml:space="preserve"> and crime </w:t>
      </w:r>
      <w:r w:rsidRPr="005F23BD">
        <w:rPr>
          <w:rStyle w:val="StyleUnderline"/>
        </w:rPr>
        <w:t>also undermine development by driving away business. Both foreign and domestic</w:t>
      </w:r>
      <w:r w:rsidRPr="008951B1">
        <w:rPr>
          <w:sz w:val="12"/>
        </w:rPr>
        <w:t xml:space="preserve"> investors see crime as a sign of social instability, and crime drives up the cost of doing business. Tourism is a sector especially sensitive to crime issues. </w:t>
      </w:r>
      <w:r w:rsidRPr="005F23BD">
        <w:rPr>
          <w:rStyle w:val="StyleUnderline"/>
        </w:rPr>
        <w:t>Drugs</w:t>
      </w:r>
      <w:r w:rsidRPr="008951B1">
        <w:rPr>
          <w:sz w:val="12"/>
        </w:rPr>
        <w:t xml:space="preserve"> and crime, moreover, </w:t>
      </w:r>
      <w:r w:rsidRPr="005F23BD">
        <w:rPr>
          <w:rStyle w:val="StyleUnderline"/>
        </w:rPr>
        <w:t>undermine the ability of the state to promote development by destroying the trust relationship between the people and the state, and undermining democracy</w:t>
      </w:r>
      <w:r w:rsidRPr="008951B1">
        <w:rPr>
          <w:sz w:val="12"/>
        </w:rPr>
        <w:t xml:space="preserve"> and confidence in the criminal justice system. When people lose confidence in the criminal justice system, they may engage in vigilantism, which further undermines the state. </w:t>
      </w:r>
    </w:p>
    <w:p w14:paraId="246F472A" w14:textId="77777777" w:rsidR="00992E5F" w:rsidRPr="00AC15ED" w:rsidRDefault="00992E5F" w:rsidP="00992E5F">
      <w:pPr>
        <w:pStyle w:val="Heading4"/>
      </w:pPr>
      <w:r w:rsidRPr="00AC15ED">
        <w:t xml:space="preserve">Econ decline goes nuclear and escalates   </w:t>
      </w:r>
    </w:p>
    <w:p w14:paraId="5C09DB6B" w14:textId="77777777" w:rsidR="00992E5F" w:rsidRPr="00AC15ED" w:rsidRDefault="00992E5F" w:rsidP="00992E5F">
      <w:pPr>
        <w:rPr>
          <w:b/>
          <w:bCs/>
        </w:rPr>
      </w:pPr>
      <w:r w:rsidRPr="00AC15ED">
        <w:rPr>
          <w:rStyle w:val="Style13ptBold"/>
        </w:rPr>
        <w:t xml:space="preserve">Auslin 9 </w:t>
      </w:r>
      <w:r w:rsidRPr="00AC15ED">
        <w:t>(Michael, Resident Scholar – American Enterprise Institute, and Desmond Lachman – Resident Fellow – American Enterprise Institute, “The Global Economy Unravels”, Forbes, 3-6, http://www.aei.org/article/100187)</w:t>
      </w:r>
    </w:p>
    <w:p w14:paraId="01337B74" w14:textId="77777777" w:rsidR="00992E5F" w:rsidRPr="000219D5" w:rsidRDefault="00992E5F" w:rsidP="00992E5F">
      <w:pPr>
        <w:rPr>
          <w:rFonts w:eastAsia="SimSun" w:cs="Times New Roman"/>
          <w:lang w:eastAsia="zh-CN"/>
        </w:rPr>
      </w:pPr>
      <w:r w:rsidRPr="00AC15ED">
        <w:rPr>
          <w:rFonts w:eastAsia="SimSun" w:cs="Times New Roman"/>
          <w:sz w:val="16"/>
          <w:lang w:eastAsia="zh-CN"/>
        </w:rPr>
        <w:t xml:space="preserve">What do these trends mean in the short and medium term? The Great Depression showed how social and </w:t>
      </w:r>
      <w:r w:rsidRPr="00AC15ED">
        <w:rPr>
          <w:rFonts w:eastAsia="SimSun"/>
          <w:bCs/>
          <w:szCs w:val="26"/>
          <w:u w:val="single"/>
          <w:bdr w:val="single" w:sz="4" w:space="0" w:color="auto"/>
        </w:rPr>
        <w:t>global chaos</w:t>
      </w:r>
      <w:r w:rsidRPr="00AC15ED">
        <w:rPr>
          <w:rFonts w:eastAsia="SimSun" w:cs="Times New Roman"/>
          <w:sz w:val="16"/>
          <w:lang w:eastAsia="zh-CN"/>
        </w:rPr>
        <w:t xml:space="preserve"> </w:t>
      </w:r>
      <w:r w:rsidRPr="00AC15ED">
        <w:rPr>
          <w:rFonts w:eastAsia="SimSun"/>
          <w:bCs/>
          <w:szCs w:val="26"/>
          <w:u w:val="single"/>
        </w:rPr>
        <w:t>followed hard on economic collapse</w:t>
      </w:r>
      <w:r w:rsidRPr="00AC15ED">
        <w:rPr>
          <w:rFonts w:eastAsia="SimSun" w:cs="Times New Roman"/>
          <w:sz w:val="16"/>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AC15ED">
        <w:rPr>
          <w:rFonts w:eastAsia="SimSun"/>
          <w:bCs/>
          <w:szCs w:val="26"/>
          <w:u w:val="single"/>
        </w:rPr>
        <w:t>The threat of instability is a pressing concern</w:t>
      </w:r>
      <w:r w:rsidRPr="00AC15ED">
        <w:rPr>
          <w:rFonts w:eastAsia="SimSun" w:cs="Times New Roman"/>
          <w:sz w:val="16"/>
          <w:lang w:eastAsia="zh-CN"/>
        </w:rPr>
        <w:t xml:space="preserve">. China, until last year the world's fastest growing economy, just reported that 20 million migrant laborers lost their jobs. Even in the flush times of recent years, </w:t>
      </w:r>
      <w:r w:rsidRPr="00AC15ED">
        <w:rPr>
          <w:rFonts w:eastAsia="SimSun"/>
          <w:bCs/>
          <w:szCs w:val="26"/>
          <w:u w:val="single"/>
        </w:rPr>
        <w:t>China faced</w:t>
      </w:r>
      <w:r w:rsidRPr="00AC15ED">
        <w:rPr>
          <w:rFonts w:eastAsia="SimSun" w:cs="Times New Roman"/>
          <w:sz w:val="16"/>
          <w:lang w:eastAsia="zh-CN"/>
        </w:rPr>
        <w:t xml:space="preserve"> upward of </w:t>
      </w:r>
      <w:r w:rsidRPr="00AC15ED">
        <w:rPr>
          <w:rFonts w:eastAsia="SimSun"/>
          <w:bCs/>
          <w:szCs w:val="26"/>
          <w:u w:val="single"/>
        </w:rPr>
        <w:t>70,000 labor uprisings a year</w:t>
      </w:r>
      <w:r w:rsidRPr="00AC15ED">
        <w:rPr>
          <w:rFonts w:eastAsia="SimSun" w:cs="Times New Roman"/>
          <w:sz w:val="16"/>
          <w:lang w:eastAsia="zh-CN"/>
        </w:rPr>
        <w:t xml:space="preserve">. </w:t>
      </w:r>
      <w:r w:rsidRPr="00AC15ED">
        <w:rPr>
          <w:rFonts w:eastAsia="SimSun"/>
          <w:bCs/>
          <w:szCs w:val="26"/>
          <w:u w:val="single"/>
        </w:rPr>
        <w:t>A sustained downturn poses grave and possibly immediate threats to Chinese internal stability</w:t>
      </w:r>
      <w:r w:rsidRPr="00AC15ED">
        <w:rPr>
          <w:rFonts w:eastAsia="SimSun" w:cs="Times New Roman"/>
          <w:sz w:val="16"/>
          <w:lang w:eastAsia="zh-CN"/>
        </w:rPr>
        <w:t xml:space="preserve">. The regime in Beijing may be faced with a choice of repressing its own people or diverting their energies outward, leading to conflict with China's neighbors. </w:t>
      </w:r>
      <w:r w:rsidRPr="00AC15ED">
        <w:rPr>
          <w:rFonts w:eastAsia="SimSun"/>
          <w:bCs/>
          <w:szCs w:val="26"/>
          <w:u w:val="single"/>
        </w:rPr>
        <w:t>Russia</w:t>
      </w:r>
      <w:r w:rsidRPr="00AC15ED">
        <w:rPr>
          <w:rFonts w:eastAsia="SimSun" w:cs="Times New Roman"/>
          <w:sz w:val="16"/>
          <w:lang w:eastAsia="zh-CN"/>
        </w:rPr>
        <w:t xml:space="preserve">, an oil state completely dependent on energy sales, </w:t>
      </w:r>
      <w:r w:rsidRPr="00AC15ED">
        <w:rPr>
          <w:rFonts w:eastAsia="SimSun"/>
          <w:bCs/>
          <w:szCs w:val="26"/>
          <w:u w:val="single"/>
        </w:rPr>
        <w:t>has had to put down riots in its Far East as well as in downtown Moscow</w:t>
      </w:r>
      <w:r w:rsidRPr="00AC15ED">
        <w:rPr>
          <w:rFonts w:eastAsia="SimSun" w:cs="Times New Roman"/>
          <w:sz w:val="16"/>
          <w:lang w:eastAsia="zh-CN"/>
        </w:rPr>
        <w:t xml:space="preserve">. Vladimir Putin's rule has been predicated on squeezing civil liberties while providing economic largesse. If that devil's bargain falls apart, then </w:t>
      </w:r>
      <w:r w:rsidRPr="00AC15ED">
        <w:rPr>
          <w:rFonts w:eastAsia="SimSun"/>
          <w:bCs/>
          <w:szCs w:val="26"/>
          <w:u w:val="single"/>
        </w:rPr>
        <w:t>wide-scale repression inside Russia, along with a</w:t>
      </w:r>
      <w:r w:rsidRPr="00AC15ED">
        <w:rPr>
          <w:rFonts w:eastAsia="SimSun" w:cs="Times New Roman"/>
          <w:sz w:val="16"/>
          <w:lang w:eastAsia="zh-CN"/>
        </w:rPr>
        <w:t xml:space="preserve"> continuing </w:t>
      </w:r>
      <w:r w:rsidRPr="00AC15ED">
        <w:rPr>
          <w:rFonts w:eastAsia="SimSun"/>
          <w:bCs/>
          <w:szCs w:val="26"/>
          <w:u w:val="single"/>
        </w:rPr>
        <w:t>threatening posture toward</w:t>
      </w:r>
      <w:r w:rsidRPr="00AC15ED">
        <w:rPr>
          <w:rFonts w:eastAsia="SimSun" w:cs="Times New Roman"/>
          <w:sz w:val="16"/>
          <w:lang w:eastAsia="zh-CN"/>
        </w:rPr>
        <w:t xml:space="preserve"> Russia's </w:t>
      </w:r>
      <w:r w:rsidRPr="00AC15ED">
        <w:rPr>
          <w:rFonts w:eastAsia="SimSun"/>
          <w:bCs/>
          <w:szCs w:val="26"/>
          <w:u w:val="single"/>
        </w:rPr>
        <w:t>neighbors</w:t>
      </w:r>
      <w:r w:rsidRPr="00AC15ED">
        <w:rPr>
          <w:rFonts w:eastAsia="SimSun" w:cs="Times New Roman"/>
          <w:sz w:val="16"/>
          <w:lang w:eastAsia="zh-CN"/>
        </w:rPr>
        <w:t xml:space="preserve">, </w:t>
      </w:r>
      <w:r w:rsidRPr="00AC15ED">
        <w:rPr>
          <w:rFonts w:eastAsia="SimSun"/>
          <w:bCs/>
          <w:szCs w:val="26"/>
          <w:u w:val="single"/>
        </w:rPr>
        <w:t>is likely</w:t>
      </w:r>
      <w:r w:rsidRPr="00AC15ED">
        <w:rPr>
          <w:rFonts w:eastAsia="SimSun" w:cs="Times New Roman"/>
          <w:sz w:val="16"/>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AC15ED">
        <w:rPr>
          <w:rFonts w:eastAsia="SimSun"/>
          <w:bCs/>
          <w:szCs w:val="26"/>
          <w:u w:val="single"/>
        </w:rPr>
        <w:t>Europe as a whole will face dangerously increasing tensions</w:t>
      </w:r>
      <w:r w:rsidRPr="00AC15ED">
        <w:rPr>
          <w:rFonts w:eastAsia="SimSun" w:cs="Times New Roman"/>
          <w:sz w:val="16"/>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AC15ED">
        <w:rPr>
          <w:rFonts w:eastAsia="SimSun"/>
          <w:bCs/>
          <w:szCs w:val="26"/>
          <w:u w:val="single"/>
        </w:rPr>
        <w:t>A prolonged global downturn</w:t>
      </w:r>
      <w:r w:rsidRPr="00AC15ED">
        <w:rPr>
          <w:rFonts w:eastAsia="SimSun" w:cs="Times New Roman"/>
          <w:sz w:val="16"/>
          <w:lang w:eastAsia="zh-CN"/>
        </w:rPr>
        <w:t xml:space="preserve">, </w:t>
      </w:r>
      <w:r w:rsidRPr="00AC15ED">
        <w:rPr>
          <w:rFonts w:eastAsia="SimSun"/>
          <w:bCs/>
          <w:szCs w:val="26"/>
          <w:u w:val="single"/>
        </w:rPr>
        <w:t>let alone a collapse</w:t>
      </w:r>
      <w:r w:rsidRPr="00AC15ED">
        <w:rPr>
          <w:rFonts w:eastAsia="SimSun" w:cs="Times New Roman"/>
          <w:sz w:val="16"/>
          <w:lang w:eastAsia="zh-CN"/>
        </w:rPr>
        <w:t xml:space="preserve">, </w:t>
      </w:r>
      <w:r w:rsidRPr="00AC15ED">
        <w:rPr>
          <w:rFonts w:eastAsia="SimSun"/>
          <w:bCs/>
          <w:szCs w:val="26"/>
          <w:u w:val="single"/>
        </w:rPr>
        <w:t xml:space="preserve">would </w:t>
      </w:r>
      <w:r w:rsidRPr="00AC15ED">
        <w:rPr>
          <w:rStyle w:val="Emphasis"/>
        </w:rPr>
        <w:t>dramatically raise tensions</w:t>
      </w:r>
      <w:r w:rsidRPr="00AC15ED">
        <w:rPr>
          <w:rFonts w:eastAsia="SimSun"/>
          <w:bCs/>
          <w:szCs w:val="26"/>
          <w:u w:val="single"/>
        </w:rPr>
        <w:t xml:space="preserve"> inside these countries</w:t>
      </w:r>
      <w:r w:rsidRPr="00AC15ED">
        <w:rPr>
          <w:rFonts w:eastAsia="SimSun" w:cs="Times New Roman"/>
          <w:sz w:val="16"/>
          <w:lang w:eastAsia="zh-CN"/>
        </w:rPr>
        <w:t xml:space="preserve">. </w:t>
      </w:r>
      <w:r w:rsidRPr="00AC15ED">
        <w:rPr>
          <w:rFonts w:eastAsia="SimSun"/>
          <w:bCs/>
          <w:szCs w:val="26"/>
          <w:u w:val="single"/>
        </w:rPr>
        <w:t>Couple that with</w:t>
      </w:r>
      <w:r w:rsidRPr="00AC15ED">
        <w:rPr>
          <w:rFonts w:eastAsia="SimSun" w:cs="Times New Roman"/>
          <w:sz w:val="16"/>
          <w:lang w:eastAsia="zh-CN"/>
        </w:rPr>
        <w:t xml:space="preserve"> possible protectionist legislation in the United States, </w:t>
      </w:r>
      <w:r w:rsidRPr="00AC15ED">
        <w:rPr>
          <w:rFonts w:eastAsia="SimSun"/>
          <w:bCs/>
          <w:szCs w:val="26"/>
          <w:u w:val="single"/>
        </w:rPr>
        <w:t xml:space="preserve">unresolved ethnic and territorial disputes in </w:t>
      </w:r>
      <w:r w:rsidRPr="00AC15ED">
        <w:rPr>
          <w:rFonts w:eastAsia="SimSun"/>
          <w:bCs/>
          <w:szCs w:val="26"/>
          <w:u w:val="single"/>
          <w:bdr w:val="single" w:sz="4" w:space="0" w:color="auto"/>
        </w:rPr>
        <w:t>all regions of the globe</w:t>
      </w:r>
      <w:r w:rsidRPr="00AC15ED">
        <w:rPr>
          <w:rFonts w:eastAsia="SimSun" w:cs="Times New Roman"/>
          <w:sz w:val="16"/>
          <w:lang w:eastAsia="zh-CN"/>
        </w:rPr>
        <w:t xml:space="preserve"> and a loss of confidence that world leaders actually know what they are doing. </w:t>
      </w:r>
      <w:r w:rsidRPr="00AC15ED">
        <w:rPr>
          <w:rFonts w:eastAsia="SimSun"/>
          <w:bCs/>
          <w:szCs w:val="26"/>
          <w:u w:val="single"/>
        </w:rPr>
        <w:t xml:space="preserve">The result may be a series of small explosions that coalesce into a </w:t>
      </w:r>
      <w:r w:rsidRPr="00AC15ED">
        <w:rPr>
          <w:rFonts w:eastAsia="SimSun"/>
          <w:bCs/>
          <w:szCs w:val="26"/>
          <w:u w:val="single"/>
          <w:bdr w:val="single" w:sz="4" w:space="0" w:color="auto"/>
        </w:rPr>
        <w:t>big bang</w:t>
      </w:r>
      <w:r w:rsidRPr="00AC15ED">
        <w:rPr>
          <w:rFonts w:eastAsia="SimSun" w:cs="Times New Roman"/>
          <w:sz w:val="16"/>
          <w:lang w:eastAsia="zh-CN"/>
        </w:rPr>
        <w:t>.</w:t>
      </w:r>
      <w:r w:rsidRPr="000219D5">
        <w:rPr>
          <w:rFonts w:eastAsia="SimSun" w:cs="Times New Roman"/>
          <w:sz w:val="16"/>
          <w:lang w:eastAsia="zh-CN"/>
        </w:rPr>
        <w:t xml:space="preserve"> </w:t>
      </w:r>
    </w:p>
    <w:p w14:paraId="7141F677" w14:textId="77777777" w:rsidR="008E587E" w:rsidRPr="008E587E" w:rsidRDefault="008E587E" w:rsidP="008E587E"/>
    <w:p w14:paraId="7AD943E8" w14:textId="77777777" w:rsidR="00EB58E1" w:rsidRPr="00C56E7C" w:rsidRDefault="00EB58E1" w:rsidP="00EB58E1">
      <w:pPr>
        <w:pStyle w:val="Heading2"/>
        <w:rPr>
          <w:rFonts w:asciiTheme="majorHAnsi" w:hAnsiTheme="majorHAnsi"/>
        </w:rPr>
      </w:pPr>
      <w:r w:rsidRPr="00C56E7C">
        <w:rPr>
          <w:rFonts w:asciiTheme="majorHAnsi" w:hAnsiTheme="majorHAnsi"/>
        </w:rPr>
        <w:lastRenderedPageBreak/>
        <w:t>Uniquness</w:t>
      </w:r>
    </w:p>
    <w:p w14:paraId="066F3C0A" w14:textId="77777777" w:rsidR="00235F30" w:rsidRPr="00C56E7C" w:rsidRDefault="00235F30" w:rsidP="00235F30">
      <w:pPr>
        <w:pStyle w:val="Heading4"/>
        <w:shd w:val="clear" w:color="auto" w:fill="FFFFFF"/>
        <w:rPr>
          <w:rFonts w:asciiTheme="majorHAnsi" w:eastAsia="Times New Roman" w:hAnsiTheme="majorHAnsi" w:cs="Arial"/>
          <w:color w:val="222222"/>
        </w:rPr>
      </w:pPr>
      <w:r w:rsidRPr="00C56E7C">
        <w:rPr>
          <w:rFonts w:asciiTheme="majorHAnsi" w:eastAsia="Times New Roman" w:hAnsiTheme="majorHAnsi" w:cs="Arial"/>
          <w:color w:val="222222"/>
        </w:rPr>
        <w:t>Uniqueness – currently, marijuana legalization has caused foreign trafficking of the drug to plummet, reducing cartel violence as well</w:t>
      </w:r>
    </w:p>
    <w:p w14:paraId="745EFBA9" w14:textId="77777777" w:rsidR="00235F30" w:rsidRPr="00C56E7C" w:rsidRDefault="00235F30" w:rsidP="00235F30">
      <w:pPr>
        <w:shd w:val="clear" w:color="auto" w:fill="FFFFFF"/>
        <w:rPr>
          <w:rFonts w:asciiTheme="majorHAnsi" w:hAnsiTheme="majorHAnsi" w:cs="Arial"/>
          <w:color w:val="222222"/>
          <w:sz w:val="26"/>
          <w:szCs w:val="26"/>
        </w:rPr>
      </w:pPr>
      <w:r w:rsidRPr="00C56E7C">
        <w:rPr>
          <w:rFonts w:asciiTheme="majorHAnsi" w:hAnsiTheme="majorHAnsi" w:cs="Arial"/>
          <w:b/>
          <w:bCs/>
          <w:color w:val="222222"/>
          <w:sz w:val="26"/>
          <w:szCs w:val="26"/>
        </w:rPr>
        <w:t>Grillo, staff writer,</w:t>
      </w:r>
      <w:r w:rsidRPr="00C56E7C">
        <w:rPr>
          <w:rStyle w:val="apple-converted-space"/>
          <w:rFonts w:asciiTheme="majorHAnsi" w:hAnsiTheme="majorHAnsi" w:cs="Arial"/>
          <w:b/>
          <w:bCs/>
          <w:color w:val="222222"/>
          <w:sz w:val="26"/>
          <w:szCs w:val="26"/>
        </w:rPr>
        <w:t> </w:t>
      </w:r>
      <w:r w:rsidRPr="00C56E7C">
        <w:rPr>
          <w:rFonts w:asciiTheme="majorHAnsi" w:hAnsiTheme="majorHAnsi" w:cs="Arial"/>
          <w:color w:val="222222"/>
          <w:sz w:val="26"/>
          <w:szCs w:val="26"/>
        </w:rPr>
        <w:t>4/8/</w:t>
      </w:r>
      <w:r w:rsidRPr="00C56E7C">
        <w:rPr>
          <w:rFonts w:asciiTheme="majorHAnsi" w:hAnsiTheme="majorHAnsi" w:cs="Arial"/>
          <w:b/>
          <w:bCs/>
          <w:color w:val="222222"/>
          <w:sz w:val="26"/>
          <w:szCs w:val="26"/>
        </w:rPr>
        <w:t>15</w:t>
      </w:r>
    </w:p>
    <w:p w14:paraId="7AE96CCA" w14:textId="77777777" w:rsidR="00235F30" w:rsidRPr="00C56E7C" w:rsidRDefault="00235F30" w:rsidP="00235F30">
      <w:pPr>
        <w:shd w:val="clear" w:color="auto" w:fill="FFFFFF"/>
        <w:rPr>
          <w:rFonts w:asciiTheme="majorHAnsi" w:hAnsiTheme="majorHAnsi" w:cs="Arial"/>
          <w:color w:val="222222"/>
          <w:sz w:val="19"/>
          <w:szCs w:val="19"/>
        </w:rPr>
      </w:pPr>
      <w:r w:rsidRPr="00C56E7C">
        <w:rPr>
          <w:rFonts w:asciiTheme="majorHAnsi" w:hAnsiTheme="majorHAnsi" w:cs="Arial"/>
          <w:color w:val="222222"/>
          <w:sz w:val="19"/>
          <w:szCs w:val="19"/>
        </w:rPr>
        <w:t>(Ioan, “U.S. Legalization of Marijuana Has Hit Mexican Cartels’ Cross-Border Trade”, TIME, 4/8/15,</w:t>
      </w:r>
      <w:r w:rsidRPr="00C56E7C">
        <w:rPr>
          <w:rStyle w:val="apple-converted-space"/>
          <w:rFonts w:asciiTheme="majorHAnsi" w:hAnsiTheme="majorHAnsi" w:cs="Arial"/>
          <w:color w:val="222222"/>
          <w:sz w:val="19"/>
          <w:szCs w:val="19"/>
        </w:rPr>
        <w:t> </w:t>
      </w:r>
      <w:hyperlink r:id="rId24" w:tgtFrame="_blank" w:history="1">
        <w:r w:rsidRPr="00C56E7C">
          <w:rPr>
            <w:rStyle w:val="Hyperlink"/>
            <w:rFonts w:asciiTheme="majorHAnsi" w:hAnsiTheme="majorHAnsi" w:cs="Arial"/>
            <w:color w:val="1155CC"/>
            <w:sz w:val="19"/>
            <w:szCs w:val="19"/>
          </w:rPr>
          <w:t>http://time.com/3801889/us-legalization-marijuana-trade/</w:t>
        </w:r>
      </w:hyperlink>
      <w:r w:rsidRPr="00C56E7C">
        <w:rPr>
          <w:rFonts w:asciiTheme="majorHAnsi" w:hAnsiTheme="majorHAnsi" w:cs="Arial"/>
          <w:color w:val="222222"/>
          <w:sz w:val="19"/>
          <w:szCs w:val="19"/>
        </w:rPr>
        <w:t>, accessed</w:t>
      </w:r>
      <w:r w:rsidRPr="00C56E7C">
        <w:rPr>
          <w:rStyle w:val="apple-converted-space"/>
          <w:rFonts w:asciiTheme="majorHAnsi" w:hAnsiTheme="majorHAnsi" w:cs="Arial"/>
          <w:color w:val="222222"/>
          <w:sz w:val="19"/>
          <w:szCs w:val="19"/>
        </w:rPr>
        <w:t> </w:t>
      </w:r>
      <w:r w:rsidRPr="00C56E7C">
        <w:rPr>
          <w:rStyle w:val="aqj"/>
          <w:rFonts w:asciiTheme="majorHAnsi" w:hAnsiTheme="majorHAnsi" w:cs="Arial"/>
          <w:color w:val="222222"/>
          <w:sz w:val="19"/>
          <w:szCs w:val="19"/>
        </w:rPr>
        <w:t>7/6/15</w:t>
      </w:r>
      <w:r w:rsidRPr="00C56E7C">
        <w:rPr>
          <w:rFonts w:asciiTheme="majorHAnsi" w:hAnsiTheme="majorHAnsi" w:cs="Arial"/>
          <w:color w:val="222222"/>
          <w:sz w:val="19"/>
          <w:szCs w:val="19"/>
        </w:rPr>
        <w:t>, ZW)</w:t>
      </w:r>
    </w:p>
    <w:p w14:paraId="67FF7EE3" w14:textId="77777777" w:rsidR="00235F30" w:rsidRPr="00C56E7C" w:rsidRDefault="00235F30" w:rsidP="00235F30">
      <w:pPr>
        <w:shd w:val="clear" w:color="auto" w:fill="FFFFFF"/>
        <w:rPr>
          <w:rFonts w:asciiTheme="majorHAnsi" w:hAnsiTheme="majorHAnsi" w:cs="Arial"/>
          <w:color w:val="222222"/>
          <w:u w:val="single"/>
        </w:rPr>
      </w:pPr>
      <w:r w:rsidRPr="00C56E7C">
        <w:rPr>
          <w:rFonts w:asciiTheme="majorHAnsi" w:hAnsiTheme="majorHAnsi" w:cs="Arial"/>
          <w:color w:val="222222"/>
          <w:u w:val="single"/>
        </w:rPr>
        <w:t>Agents on the</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2,000 mile-U.S.</w:t>
      </w:r>
      <w:r w:rsidRPr="00CF0C1B">
        <w:rPr>
          <w:rStyle w:val="apple-converted-space"/>
          <w:rFonts w:asciiTheme="majorHAnsi" w:hAnsiTheme="majorHAnsi" w:cs="Arial"/>
          <w:color w:val="222222"/>
          <w:sz w:val="14"/>
        </w:rPr>
        <w:t> </w:t>
      </w:r>
      <w:r w:rsidRPr="00C56E7C">
        <w:rPr>
          <w:rFonts w:asciiTheme="majorHAnsi" w:hAnsiTheme="majorHAnsi" w:cs="Arial"/>
          <w:color w:val="222222"/>
          <w:u w:val="single"/>
        </w:rPr>
        <w:t>border have wrestled with</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these</w:t>
      </w:r>
      <w:r w:rsidRPr="00CF0C1B">
        <w:rPr>
          <w:rStyle w:val="apple-converted-space"/>
          <w:rFonts w:asciiTheme="majorHAnsi" w:hAnsiTheme="majorHAnsi" w:cs="Arial"/>
          <w:color w:val="222222"/>
          <w:sz w:val="14"/>
        </w:rPr>
        <w:t> </w:t>
      </w:r>
      <w:r w:rsidRPr="00C56E7C">
        <w:rPr>
          <w:rFonts w:asciiTheme="majorHAnsi" w:hAnsiTheme="majorHAnsi" w:cs="Arial"/>
          <w:color w:val="222222"/>
          <w:u w:val="single"/>
        </w:rPr>
        <w:t>smuggling techniques for decades</w:t>
      </w:r>
      <w:r w:rsidRPr="00CF0C1B">
        <w:rPr>
          <w:rFonts w:asciiTheme="majorHAnsi" w:hAnsiTheme="majorHAnsi" w:cs="Arial"/>
          <w:color w:val="222222"/>
          <w:sz w:val="14"/>
        </w:rPr>
        <w:t>, seemingly unable to stop the northward flow of drugs and southward flow of dollars and guns</w:t>
      </w:r>
      <w:r w:rsidRPr="00C56E7C">
        <w:rPr>
          <w:rFonts w:asciiTheme="majorHAnsi" w:hAnsiTheme="majorHAnsi" w:cs="Arial"/>
          <w:color w:val="222222"/>
          <w:u w:val="single"/>
        </w:rPr>
        <w:t>. But the amount of one drug — marijuana — seems to have finally fallen.</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U.S. Border Patrol has been seizing steadily smaller quantities of the drug,</w:t>
      </w:r>
      <w:r w:rsidRPr="00CF0C1B">
        <w:rPr>
          <w:rStyle w:val="apple-converted-space"/>
          <w:rFonts w:asciiTheme="majorHAnsi" w:hAnsiTheme="majorHAnsi" w:cs="Arial"/>
          <w:color w:val="222222"/>
          <w:sz w:val="14"/>
        </w:rPr>
        <w:t> </w:t>
      </w:r>
      <w:r w:rsidRPr="00C56E7C">
        <w:rPr>
          <w:rFonts w:asciiTheme="majorHAnsi" w:hAnsiTheme="majorHAnsi" w:cs="Arial"/>
          <w:color w:val="222222"/>
          <w:u w:val="single"/>
        </w:rPr>
        <w:t>from 2.5 million pounds in 2011 to 1.9 million pounds in 2014.</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Mexico’s army has noted an even steeper decline, confiscating 664 tons of cannabis in 2014, a drop of 32% compared to year before.</w:t>
      </w:r>
      <w:r w:rsidRPr="00CF0C1B">
        <w:rPr>
          <w:rStyle w:val="apple-converted-space"/>
          <w:rFonts w:asciiTheme="majorHAnsi" w:hAnsiTheme="majorHAnsi" w:cs="Arial"/>
          <w:color w:val="222222"/>
          <w:sz w:val="14"/>
        </w:rPr>
        <w:t> </w:t>
      </w:r>
      <w:r w:rsidRPr="00C56E7C">
        <w:rPr>
          <w:rFonts w:asciiTheme="majorHAnsi" w:hAnsiTheme="majorHAnsi" w:cs="Arial"/>
          <w:color w:val="222222"/>
          <w:u w:val="single"/>
        </w:rPr>
        <w:t>This fall appears to have</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little to do with law enforcement, however, and all</w:t>
      </w:r>
      <w:r w:rsidRPr="00CF0C1B">
        <w:rPr>
          <w:rStyle w:val="apple-converted-space"/>
          <w:rFonts w:asciiTheme="majorHAnsi" w:hAnsiTheme="majorHAnsi" w:cs="Arial"/>
          <w:color w:val="222222"/>
          <w:sz w:val="14"/>
        </w:rPr>
        <w:t> </w:t>
      </w:r>
      <w:r w:rsidRPr="00C56E7C">
        <w:rPr>
          <w:rFonts w:asciiTheme="majorHAnsi" w:hAnsiTheme="majorHAnsi" w:cs="Arial"/>
          <w:color w:val="222222"/>
          <w:u w:val="single"/>
        </w:rPr>
        <w:t>to do with the wave of U.S. marijuana legalization.</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The votes by Colorado and Washington State to legalize marijuana in 2012, followed by Alaska, Oregon and D.C. last year have created a budding industry. U.S. growers produce gourmet products with exotic names such as White Widow, Golden Goat and Oaktown Crippler as opposed to the bog-standard Mexican “mota.” American dispensaries even label their drugs, showing how strong they are, measured in THC (tetrahydrocannabinol, the main psychoactive ingredient), and grade their mix of sativa, which gets people stoned in a psychedelic way and indica, which has a more knock-out effect. Drug policy reformists tout this market shift from Mexican gangsters to American licensed growers as a reason to spread legalization.</w:t>
      </w:r>
      <w:r w:rsidRPr="00CF0C1B">
        <w:rPr>
          <w:rStyle w:val="apple-converted-space"/>
          <w:rFonts w:asciiTheme="majorHAnsi" w:hAnsiTheme="majorHAnsi" w:cs="Arial"/>
          <w:color w:val="222222"/>
          <w:sz w:val="14"/>
        </w:rPr>
        <w:t> </w:t>
      </w:r>
      <w:r w:rsidRPr="00C56E7C">
        <w:rPr>
          <w:rFonts w:asciiTheme="majorHAnsi" w:hAnsiTheme="majorHAnsi" w:cs="Arial"/>
          <w:color w:val="222222"/>
          <w:u w:val="single"/>
        </w:rPr>
        <w:t>“It is no surprise to me that marijuana consumers choose to buy their product from a legal tax-paying business as opposed to a black market product that is not tested or regulated,” says</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Tom</w:t>
      </w:r>
      <w:r w:rsidRPr="00CF0C1B">
        <w:rPr>
          <w:rStyle w:val="apple-converted-space"/>
          <w:rFonts w:asciiTheme="majorHAnsi" w:hAnsiTheme="majorHAnsi" w:cs="Arial"/>
          <w:color w:val="222222"/>
          <w:sz w:val="14"/>
        </w:rPr>
        <w:t> </w:t>
      </w:r>
      <w:r w:rsidRPr="00C56E7C">
        <w:rPr>
          <w:rFonts w:asciiTheme="majorHAnsi" w:hAnsiTheme="majorHAnsi" w:cs="Arial"/>
          <w:color w:val="222222"/>
          <w:u w:val="single"/>
        </w:rPr>
        <w:t>Angell, chairman of Marijuana Majority. “When you go to a legal store, you know what you are getting, and that is not going to be contaminated.”</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A group called Marijuana Doctors elaborate the point in this comical online ad. Analysts are still trying to work out the long-term effect this shift will have on Mexican cartel finances and violence.</w:t>
      </w:r>
      <w:r w:rsidRPr="00CF0C1B">
        <w:rPr>
          <w:rStyle w:val="apple-converted-space"/>
          <w:rFonts w:asciiTheme="majorHAnsi" w:hAnsiTheme="majorHAnsi" w:cs="Arial"/>
          <w:color w:val="222222"/>
          <w:sz w:val="14"/>
        </w:rPr>
        <w:t> </w:t>
      </w:r>
      <w:r w:rsidRPr="00C56E7C">
        <w:rPr>
          <w:rFonts w:asciiTheme="majorHAnsi" w:hAnsiTheme="majorHAnsi" w:cs="Arial"/>
          <w:color w:val="222222"/>
          <w:u w:val="single"/>
        </w:rPr>
        <w:t>The legal marijuana industry could be the fastest growing sector of the U.S. economy. It grew 74% in 2014 to $2.7 billion, according to the ArcView group, a cannabis investment and research firm.</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This includes revenue from both recreational drug stores and from medical marijuana, which has been legalized in 23 states. The group predicts the industry will top $4 billion by 2016.</w:t>
      </w:r>
      <w:r w:rsidRPr="00CF0C1B">
        <w:rPr>
          <w:rStyle w:val="apple-converted-space"/>
          <w:rFonts w:asciiTheme="majorHAnsi" w:hAnsiTheme="majorHAnsi" w:cs="Arial"/>
          <w:color w:val="222222"/>
          <w:sz w:val="14"/>
        </w:rPr>
        <w:t> </w:t>
      </w:r>
      <w:r w:rsidRPr="00C56E7C">
        <w:rPr>
          <w:rFonts w:asciiTheme="majorHAnsi" w:hAnsiTheme="majorHAnsi" w:cs="Arial"/>
          <w:color w:val="222222"/>
          <w:u w:val="single"/>
        </w:rPr>
        <w:t>This means less cash for Mexican cartels to buy guns, bribe police and pay assassins. Coinciding with legalization, violence has decreased in Mexico. Homicides hit a high in 2011, with Mexican police departments reporting almost 23,000 murders. Last year, they reported 15,649.</w:t>
      </w:r>
    </w:p>
    <w:p w14:paraId="608C95F3" w14:textId="77777777" w:rsidR="00C56E7C" w:rsidRPr="00CF0C1B" w:rsidRDefault="00C56E7C" w:rsidP="00C56E7C">
      <w:pPr>
        <w:pStyle w:val="Heading4"/>
        <w:shd w:val="clear" w:color="auto" w:fill="FFFFFF"/>
        <w:rPr>
          <w:rFonts w:asciiTheme="majorHAnsi" w:eastAsia="Times New Roman" w:hAnsiTheme="majorHAnsi" w:cs="Arial"/>
          <w:color w:val="222222"/>
        </w:rPr>
      </w:pPr>
      <w:r w:rsidRPr="00CF0C1B">
        <w:rPr>
          <w:rFonts w:asciiTheme="majorHAnsi" w:eastAsia="Times New Roman" w:hAnsiTheme="majorHAnsi" w:cs="Arial"/>
          <w:color w:val="222222"/>
        </w:rPr>
        <w:t>Uniqueness – marijuana legalization reduces the power and influences of drug cartels in the status quo</w:t>
      </w:r>
    </w:p>
    <w:p w14:paraId="0C616E7C" w14:textId="77777777" w:rsidR="00C56E7C" w:rsidRPr="00CF0C1B" w:rsidRDefault="00C56E7C" w:rsidP="00C56E7C">
      <w:pPr>
        <w:shd w:val="clear" w:color="auto" w:fill="FFFFFF"/>
        <w:rPr>
          <w:rFonts w:asciiTheme="majorHAnsi" w:hAnsiTheme="majorHAnsi" w:cs="Arial"/>
          <w:color w:val="222222"/>
          <w:sz w:val="26"/>
          <w:szCs w:val="26"/>
        </w:rPr>
      </w:pPr>
      <w:r w:rsidRPr="00CF0C1B">
        <w:rPr>
          <w:rFonts w:asciiTheme="majorHAnsi" w:hAnsiTheme="majorHAnsi" w:cs="Arial"/>
          <w:b/>
          <w:bCs/>
          <w:color w:val="222222"/>
          <w:sz w:val="26"/>
          <w:szCs w:val="26"/>
        </w:rPr>
        <w:t>Bricken, attorney and chair of the Canna Law Group in Harris Moure, PLLC in Seattle,</w:t>
      </w:r>
      <w:r w:rsidRPr="00CF0C1B">
        <w:rPr>
          <w:rStyle w:val="apple-converted-space"/>
          <w:rFonts w:asciiTheme="majorHAnsi" w:hAnsiTheme="majorHAnsi" w:cs="Arial"/>
          <w:b/>
          <w:bCs/>
          <w:color w:val="222222"/>
          <w:sz w:val="26"/>
          <w:szCs w:val="26"/>
        </w:rPr>
        <w:t> </w:t>
      </w:r>
      <w:r w:rsidRPr="00CF0C1B">
        <w:rPr>
          <w:rFonts w:asciiTheme="majorHAnsi" w:hAnsiTheme="majorHAnsi" w:cs="Arial"/>
          <w:color w:val="222222"/>
          <w:sz w:val="26"/>
          <w:szCs w:val="26"/>
        </w:rPr>
        <w:t>6/29/</w:t>
      </w:r>
      <w:r w:rsidRPr="00CF0C1B">
        <w:rPr>
          <w:rFonts w:asciiTheme="majorHAnsi" w:hAnsiTheme="majorHAnsi" w:cs="Arial"/>
          <w:b/>
          <w:bCs/>
          <w:color w:val="222222"/>
          <w:sz w:val="26"/>
          <w:szCs w:val="26"/>
        </w:rPr>
        <w:t>15</w:t>
      </w:r>
    </w:p>
    <w:p w14:paraId="10D85168" w14:textId="77777777" w:rsidR="00C56E7C" w:rsidRPr="00CF0C1B" w:rsidRDefault="00C56E7C" w:rsidP="00C56E7C">
      <w:pPr>
        <w:shd w:val="clear" w:color="auto" w:fill="FFFFFF"/>
        <w:rPr>
          <w:rFonts w:asciiTheme="majorHAnsi" w:hAnsiTheme="majorHAnsi" w:cs="Arial"/>
          <w:color w:val="222222"/>
        </w:rPr>
      </w:pPr>
      <w:r w:rsidRPr="00CF0C1B">
        <w:rPr>
          <w:rFonts w:asciiTheme="majorHAnsi" w:hAnsiTheme="majorHAnsi" w:cs="Arial"/>
          <w:color w:val="222222"/>
        </w:rPr>
        <w:t xml:space="preserve">(Hilary, “Marijuana Legalization: Bad </w:t>
      </w:r>
      <w:proofErr w:type="gramStart"/>
      <w:r w:rsidRPr="00CF0C1B">
        <w:rPr>
          <w:rFonts w:asciiTheme="majorHAnsi" w:hAnsiTheme="majorHAnsi" w:cs="Arial"/>
          <w:color w:val="222222"/>
        </w:rPr>
        <w:t>For The</w:t>
      </w:r>
      <w:proofErr w:type="gramEnd"/>
      <w:r w:rsidRPr="00CF0C1B">
        <w:rPr>
          <w:rFonts w:asciiTheme="majorHAnsi" w:hAnsiTheme="majorHAnsi" w:cs="Arial"/>
          <w:color w:val="222222"/>
        </w:rPr>
        <w:t xml:space="preserve"> Cartels, Better For All”, Above The Law, 6/29/15,</w:t>
      </w:r>
      <w:r w:rsidRPr="00CF0C1B">
        <w:rPr>
          <w:rStyle w:val="apple-converted-space"/>
          <w:rFonts w:asciiTheme="majorHAnsi" w:hAnsiTheme="majorHAnsi" w:cs="Arial"/>
          <w:color w:val="222222"/>
        </w:rPr>
        <w:t> </w:t>
      </w:r>
      <w:hyperlink r:id="rId25" w:tgtFrame="_blank" w:history="1">
        <w:r w:rsidRPr="00CF0C1B">
          <w:rPr>
            <w:rStyle w:val="Hyperlink"/>
            <w:rFonts w:asciiTheme="majorHAnsi" w:hAnsiTheme="majorHAnsi" w:cs="Arial"/>
            <w:color w:val="1155CC"/>
          </w:rPr>
          <w:t>http://abovethelaw.com/2015/06/marijuana-legalization-bad-for-the-cartels-better-for-all/</w:t>
        </w:r>
      </w:hyperlink>
      <w:r w:rsidRPr="00CF0C1B">
        <w:rPr>
          <w:rFonts w:asciiTheme="majorHAnsi" w:hAnsiTheme="majorHAnsi" w:cs="Arial"/>
          <w:color w:val="222222"/>
        </w:rPr>
        <w:t>, accessed 7/6/15, ZW)</w:t>
      </w:r>
    </w:p>
    <w:p w14:paraId="63841FE0" w14:textId="0710CE89" w:rsidR="00C56E7C" w:rsidRPr="00CF0C1B" w:rsidRDefault="00C56E7C" w:rsidP="00235F30">
      <w:pPr>
        <w:shd w:val="clear" w:color="auto" w:fill="FFFFFF"/>
        <w:rPr>
          <w:rFonts w:asciiTheme="majorHAnsi" w:hAnsiTheme="majorHAnsi" w:cs="Arial"/>
          <w:color w:val="222222"/>
          <w:sz w:val="14"/>
        </w:rPr>
      </w:pPr>
      <w:r w:rsidRPr="00CF0C1B">
        <w:rPr>
          <w:rFonts w:asciiTheme="majorHAnsi" w:hAnsiTheme="majorHAnsi" w:cs="Arial"/>
          <w:color w:val="222222"/>
          <w:sz w:val="14"/>
        </w:rPr>
        <w:t>So, what does legalization of cannabis in the United States have to do with helping Mexico eliminate its cartels?</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The more cannabis Americans buy from state-licensed operations, the less cannabis they buy from the drug cartels. This will have positive</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long-term</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effects for</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pretty much</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everyone except the cartels themselves.</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A few years ago,</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our law firm represented a medical marijuana dispensary against a city attempting to shut it down.</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A city police</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officer took the stand to explain why this city was so eager to shut down our client’s dispensary. Among the reasons he</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expressed</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was</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a concern about Mexican drug cartels.</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On cross-examination,</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we asked this</w:t>
      </w:r>
      <w:r w:rsidRPr="00CF0C1B">
        <w:rPr>
          <w:rStyle w:val="apple-converted-space"/>
          <w:rFonts w:asciiTheme="majorHAnsi" w:hAnsiTheme="majorHAnsi" w:cs="Arial"/>
          <w:color w:val="222222"/>
          <w:u w:val="single"/>
        </w:rPr>
        <w:t> </w:t>
      </w:r>
      <w:r w:rsidRPr="00CF0C1B">
        <w:rPr>
          <w:rFonts w:asciiTheme="majorHAnsi" w:hAnsiTheme="majorHAnsi" w:cs="Arial"/>
          <w:color w:val="222222"/>
          <w:sz w:val="14"/>
        </w:rPr>
        <w:t>police</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officer whether he was aware of any Mexican drug cartel links to legal medical marijuana in</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his city or anywhere else in</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the United States.</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He answered</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truthfully with a</w:t>
      </w:r>
      <w:r w:rsidRPr="00CF0C1B">
        <w:rPr>
          <w:rFonts w:asciiTheme="majorHAnsi" w:hAnsiTheme="majorHAnsi" w:cs="Arial"/>
          <w:color w:val="222222"/>
          <w:u w:val="single"/>
        </w:rPr>
        <w:t>“no.”</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We</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then</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asked if he was aware of Mexican drug cartel links to illegal drugs in the United States and he</w:t>
      </w:r>
      <w:r w:rsidRPr="00CF0C1B">
        <w:rPr>
          <w:rFonts w:asciiTheme="majorHAnsi" w:hAnsiTheme="majorHAnsi" w:cs="Arial"/>
          <w:color w:val="222222"/>
          <w:sz w:val="14"/>
        </w:rPr>
        <w:t>, of course,</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answered</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with a</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“yes.”</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Needless to say, our closing argument included us talking about how</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having legal marijuana in this city would, if anything, help drive out or at least reduce criminal gang influences.</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According to Mexican security analyst Alejandro Hope,</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 xml:space="preserve">“approximately 30 percent of cartels’ drug export revenues come from marijuana.” </w:t>
      </w:r>
      <w:r w:rsidRPr="00CF0C1B">
        <w:rPr>
          <w:rFonts w:asciiTheme="majorHAnsi" w:hAnsiTheme="majorHAnsi" w:cs="Arial"/>
          <w:color w:val="222222"/>
          <w:u w:val="single"/>
        </w:rPr>
        <w:lastRenderedPageBreak/>
        <w:t>Though on one level marijuana legalization has little effect on the cartels’ ability to smuggle hard drugs like heroin into the United States, just reducing the cartels’ marijuana sales will reduce their power, influence, and wealth and should correspondingly reduce their ability to move heroin and other hard drugs across borders.</w:t>
      </w:r>
      <w:r w:rsidRPr="00CF0C1B">
        <w:rPr>
          <w:rStyle w:val="apple-converted-space"/>
          <w:rFonts w:asciiTheme="majorHAnsi" w:hAnsiTheme="majorHAnsi" w:cs="Arial"/>
          <w:color w:val="222222"/>
          <w:sz w:val="14"/>
        </w:rPr>
        <w:t> </w:t>
      </w:r>
      <w:r w:rsidRPr="00CF0C1B">
        <w:rPr>
          <w:rFonts w:asciiTheme="majorHAnsi" w:hAnsiTheme="majorHAnsi" w:cs="Arial"/>
          <w:color w:val="222222"/>
          <w:sz w:val="14"/>
        </w:rPr>
        <w:t>Standing alone,</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any reduction in the drug cartels’</w:t>
      </w:r>
      <w:r w:rsidRPr="00CF0C1B">
        <w:rPr>
          <w:rStyle w:val="apple-converted-space"/>
          <w:rFonts w:asciiTheme="majorHAnsi" w:hAnsiTheme="majorHAnsi" w:cs="Arial"/>
          <w:color w:val="222222"/>
          <w:u w:val="single"/>
        </w:rPr>
        <w:t> </w:t>
      </w:r>
      <w:r w:rsidRPr="00CF0C1B">
        <w:rPr>
          <w:rFonts w:asciiTheme="majorHAnsi" w:hAnsiTheme="majorHAnsi" w:cs="Arial"/>
          <w:color w:val="222222"/>
          <w:sz w:val="14"/>
        </w:rPr>
        <w:t>power and presence in Mexico and in Colombia</w:t>
      </w:r>
      <w:r w:rsidRPr="00CF0C1B">
        <w:rPr>
          <w:rStyle w:val="apple-converted-space"/>
          <w:rFonts w:asciiTheme="majorHAnsi" w:hAnsiTheme="majorHAnsi" w:cs="Arial"/>
          <w:color w:val="222222"/>
          <w:sz w:val="14"/>
        </w:rPr>
        <w:t> </w:t>
      </w:r>
      <w:r w:rsidRPr="00CF0C1B">
        <w:rPr>
          <w:rFonts w:asciiTheme="majorHAnsi" w:hAnsiTheme="majorHAnsi" w:cs="Arial"/>
          <w:color w:val="222222"/>
          <w:u w:val="single"/>
        </w:rPr>
        <w:t>would be a great achievement.</w:t>
      </w:r>
    </w:p>
    <w:p w14:paraId="76531A36" w14:textId="77777777" w:rsidR="00092F89" w:rsidRDefault="00092F89" w:rsidP="00092F89">
      <w:pPr>
        <w:pStyle w:val="Heading2"/>
      </w:pPr>
      <w:r>
        <w:lastRenderedPageBreak/>
        <w:t xml:space="preserve">Links </w:t>
      </w:r>
    </w:p>
    <w:p w14:paraId="76BCB5C9" w14:textId="4192F59B" w:rsidR="00F55B86" w:rsidRPr="00036A67" w:rsidRDefault="00F55B86" w:rsidP="00F55B86">
      <w:pPr>
        <w:pStyle w:val="Heading4"/>
      </w:pPr>
      <w:r w:rsidRPr="00036A67">
        <w:t>NSA Surveillance stop</w:t>
      </w:r>
      <w:r w:rsidR="007A395C">
        <w:t>s</w:t>
      </w:r>
      <w:r w:rsidRPr="00036A67">
        <w:t xml:space="preserve"> a number of violent crimes</w:t>
      </w:r>
    </w:p>
    <w:p w14:paraId="4096E3E5" w14:textId="77777777" w:rsidR="00F55B86" w:rsidRPr="00036A67" w:rsidRDefault="00F55B86" w:rsidP="00F55B86"/>
    <w:p w14:paraId="77B1960A" w14:textId="77777777" w:rsidR="00F55B86" w:rsidRPr="00036A67" w:rsidRDefault="00F55B86" w:rsidP="00F55B86">
      <w:r w:rsidRPr="00036A67">
        <w:rPr>
          <w:rStyle w:val="Style13ptBold"/>
        </w:rPr>
        <w:t xml:space="preserve">Falkvinge 13 </w:t>
      </w:r>
      <w:r w:rsidRPr="00036A67">
        <w:t>(Rickard Falkvinge, Founder of a Swiss IT entrepeunuer, NSA Mass Surveillance Has Already Been Used for Ordinary Police Work, Falkvinge.Net, http://falkvinge.net/2013/11/24/nsa-mass-surveillance-has-already-been-used-for-ordinary-police-work///ghs-SG)</w:t>
      </w:r>
    </w:p>
    <w:p w14:paraId="5DA3FA0D" w14:textId="14E27ECD" w:rsidR="00F55B86" w:rsidRPr="00F55B86" w:rsidRDefault="00F55B86" w:rsidP="00F55B86">
      <w:pPr>
        <w:rPr>
          <w:sz w:val="16"/>
        </w:rPr>
      </w:pPr>
      <w:r w:rsidRPr="00036A67">
        <w:rPr>
          <w:u w:val="single"/>
        </w:rPr>
        <w:t>The NSA has used</w:t>
      </w:r>
      <w:r w:rsidRPr="00036A67">
        <w:rPr>
          <w:sz w:val="16"/>
        </w:rPr>
        <w:t xml:space="preserve"> its ubiquitous wiretapping </w:t>
      </w:r>
      <w:r w:rsidRPr="00036A67">
        <w:rPr>
          <w:u w:val="single"/>
        </w:rPr>
        <w:t>for ordinary police work</w:t>
      </w:r>
      <w:r w:rsidRPr="00036A67">
        <w:rPr>
          <w:sz w:val="16"/>
        </w:rPr>
        <w:t xml:space="preserve">. It used </w:t>
      </w:r>
      <w:r w:rsidRPr="00036A67">
        <w:rPr>
          <w:u w:val="single"/>
        </w:rPr>
        <w:t>mass surveillance to prevent the murder</w:t>
      </w:r>
      <w:r w:rsidRPr="00036A67">
        <w:rPr>
          <w:sz w:val="16"/>
        </w:rPr>
        <w:t xml:space="preserve"> of an eccentric artist, ACCORDING to the New York Times. This means that the final line has been crossed; once mass surveillance of ordinary people is used for everyday police work, we are past the EVENT horizon to a surveillance dystopia. In an article outlining the vast capabilities of the NSA, the New York Times drops this tidbit: </w:t>
      </w:r>
      <w:r w:rsidRPr="00036A67">
        <w:rPr>
          <w:u w:val="single"/>
        </w:rPr>
        <w:t xml:space="preserve">The </w:t>
      </w:r>
      <w:r w:rsidRPr="00036A67">
        <w:rPr>
          <w:sz w:val="16"/>
        </w:rPr>
        <w:t>spy a</w:t>
      </w:r>
      <w:r w:rsidRPr="00036A67">
        <w:rPr>
          <w:u w:val="single"/>
        </w:rPr>
        <w:t>gency</w:t>
      </w:r>
      <w:r w:rsidRPr="00036A67">
        <w:rPr>
          <w:sz w:val="16"/>
        </w:rPr>
        <w:t xml:space="preserve">’s station in Texas </w:t>
      </w:r>
      <w:r w:rsidRPr="00036A67">
        <w:rPr>
          <w:u w:val="single"/>
        </w:rPr>
        <w:t>intercepted 478 emails while helping to foil a jihadist plot to kill a Swedish artist who</w:t>
      </w:r>
      <w:r w:rsidRPr="00036A67">
        <w:rPr>
          <w:sz w:val="16"/>
        </w:rPr>
        <w:t xml:space="preserve"> had drawn pictures of the Prophet Muhammad. However, the New York Times fails to elaborate on the immense importance of this fact. This means that the NSA went far, far beyond its mandate of “national SECURITY”, and used its mass surveillance – ubiquitous wiretapping, really – for ordinary police work. The Swedish artist in question is Lars Vilks, known for making outlandish art statements like putting images of the prophet Muhammed on crude dog sculptures in everyday traffic roundabouts. (It’s particularly unclear how the Islamic prophet’s likeness was created, as he is traditionally imaged faceless.) While preventing the murder of a highly eccentric artist may be admirable in its own right, it does not nearly qualify for national SECURITY concerns, nor for preventing terrorism. So why is this important? It’s important because it crosses the line we were promised would never, ever, be crossed – that the ubiquitous wiretapping would only be used for national security, and never for ordinary police work against citizens. Once that line is crossed, the wiretapping is used against the country’s own citizens. </w:t>
      </w:r>
      <w:r w:rsidRPr="00036A67">
        <w:rPr>
          <w:u w:val="single"/>
        </w:rPr>
        <w:t>For once you have prevented a murder, it’s easy to justify that you should be able to use the ubiquitous wiretapping to also prevent, say, rape and aggravated assault. No policymaker will protest that</w:t>
      </w:r>
      <w:r w:rsidRPr="00036A67">
        <w:rPr>
          <w:sz w:val="16"/>
        </w:rPr>
        <w:t xml:space="preserve">. Once </w:t>
      </w:r>
      <w:r w:rsidRPr="00036A67">
        <w:rPr>
          <w:u w:val="single"/>
        </w:rPr>
        <w:t>you are preventing serious violent crimes</w:t>
      </w:r>
      <w:r w:rsidRPr="00036A67">
        <w:rPr>
          <w:sz w:val="16"/>
        </w:rPr>
        <w:t xml:space="preserve">, it’s easy to justify that the NSA and the Police should use the ubiquitous wiretapping to prevent all violent crimes. People who protest that in the name of civil liberties will be shot down; “it’s a fundamental civil liberty to not be a victim of a violent crime”. And so, surveillance will be Newspeaked into civil liberties in televised debates by Big Brother hawks. Once the wiretapping is preventing all violent crime, </w:t>
      </w:r>
      <w:r w:rsidRPr="00036A67">
        <w:rPr>
          <w:u w:val="single"/>
        </w:rPr>
        <w:t>it will be repurposed to prevent all prison-time crime</w:t>
      </w:r>
      <w:r w:rsidRPr="00036A67">
        <w:rPr>
          <w:sz w:val="16"/>
        </w:rPr>
        <w:t xml:space="preserve"> (described as “</w:t>
      </w:r>
      <w:r w:rsidRPr="00036A67">
        <w:rPr>
          <w:u w:val="single"/>
        </w:rPr>
        <w:t>serious crime</w:t>
      </w:r>
      <w:r w:rsidRPr="00036A67">
        <w:rPr>
          <w:sz w:val="16"/>
        </w:rPr>
        <w:t xml:space="preserve">”), </w:t>
      </w:r>
      <w:r w:rsidRPr="00036A67">
        <w:rPr>
          <w:u w:val="single"/>
        </w:rPr>
        <w:t>and</w:t>
      </w:r>
      <w:r w:rsidRPr="00036A67">
        <w:rPr>
          <w:sz w:val="16"/>
        </w:rPr>
        <w:t xml:space="preserve"> from there, to prevent </w:t>
      </w:r>
      <w:r w:rsidRPr="00036A67">
        <w:rPr>
          <w:u w:val="single"/>
        </w:rPr>
        <w:t>all crime</w:t>
      </w:r>
      <w:r w:rsidRPr="00036A67">
        <w:rPr>
          <w:sz w:val="16"/>
        </w:rPr>
        <w:t>. And those who speak up against this will be accused of “siding with criminals”. I have seen each of these steps happen in the past decade in various stages of policymaking. Yes, I’m presenting a slippery slope argument, but these STEPS are typically just 3-4 years apart, and I’m speaking from first-hand experience with this development. Then, once you have the ability to enforce all laws, out come the moral laws – typically first banning all kinds of sex that aren’t intended for reproduction, then everyday drugs, life-saving pharmaceuticals, and anything else that the regime du jour considers immoral for whatever reason. The crucial line to never be crossed is that wiretapping of PRIVATE communications must never be used for ordinary police work against people who aren’t under formal, individual, and prior suspicion of an identified and already-committed crime. And that line has now been crossed. This means that we can unfortunately predict that the United States will take a very dark turn toward purebred fascism for a couple of decades, until it collapses under its own weight. We are now past the event horizon for that development. The focus must now lie on isolating this development to the United States to prevent contagion to the rest of the world.</w:t>
      </w:r>
    </w:p>
    <w:p w14:paraId="6D216E9E" w14:textId="77777777" w:rsidR="00092F89" w:rsidRPr="00257A24" w:rsidRDefault="00092F89" w:rsidP="00092F89">
      <w:pPr>
        <w:pStyle w:val="Heading4"/>
      </w:pPr>
      <w:r w:rsidRPr="00257A24">
        <w:t>Surveillance of telephone calls was originally used to prevent the spread of drugs</w:t>
      </w:r>
    </w:p>
    <w:p w14:paraId="369D9DE8" w14:textId="77777777" w:rsidR="00092F89" w:rsidRPr="00257A24" w:rsidRDefault="00092F89" w:rsidP="00092F89">
      <w:pPr>
        <w:rPr>
          <w:rStyle w:val="Style13ptBold"/>
        </w:rPr>
      </w:pPr>
      <w:r w:rsidRPr="00257A24">
        <w:rPr>
          <w:rStyle w:val="Style13ptBold"/>
        </w:rPr>
        <w:t xml:space="preserve">Shackford 15 </w:t>
      </w:r>
      <w:r w:rsidRPr="00D605F4">
        <w:t xml:space="preserve">(Editor and Journalist for Reason.com The Drug War, Not Terrorism, Brought Us Mass </w:t>
      </w:r>
      <w:proofErr w:type="gramStart"/>
      <w:r w:rsidRPr="00D605F4">
        <w:t xml:space="preserve">Surveillance  </w:t>
      </w:r>
      <w:proofErr w:type="gramEnd"/>
      <w:r>
        <w:fldChar w:fldCharType="begin"/>
      </w:r>
      <w:r>
        <w:instrText xml:space="preserve"> HYPERLINK "</w:instrText>
      </w:r>
      <w:r w:rsidRPr="00D605F4">
        <w:instrText>http://reason.com/blog/2015/04/07/the-drug-war-not-terrorism-brought-us-ma</w:instrText>
      </w:r>
      <w:r>
        <w:instrText xml:space="preserve">" </w:instrText>
      </w:r>
      <w:r>
        <w:fldChar w:fldCharType="separate"/>
      </w:r>
      <w:r w:rsidRPr="00A6697A">
        <w:rPr>
          <w:rStyle w:val="Hyperlink"/>
        </w:rPr>
        <w:t>http://reason.com/blog/2015/04/07/the-drug-war-not-terrorism-brought-us-ma</w:t>
      </w:r>
      <w:r>
        <w:fldChar w:fldCharType="end"/>
      </w:r>
      <w:r>
        <w:t>), MJ</w:t>
      </w:r>
    </w:p>
    <w:p w14:paraId="57BFA685" w14:textId="77777777" w:rsidR="00092F89" w:rsidRPr="006E2700" w:rsidRDefault="00092F89" w:rsidP="00092F89">
      <w:pPr>
        <w:rPr>
          <w:sz w:val="16"/>
        </w:rPr>
      </w:pPr>
      <w:r w:rsidRPr="006E2700">
        <w:rPr>
          <w:sz w:val="16"/>
        </w:rPr>
        <w:t xml:space="preserve">For more than two decades, </w:t>
      </w:r>
      <w:r w:rsidRPr="00257A24">
        <w:rPr>
          <w:rStyle w:val="StyleUnderline"/>
        </w:rPr>
        <w:t>the Justice Department and the Drug Enforcement Administration amassed logs of virtually all telephone calls from the USA to as many as 116 countries linked to drug trafficking, current and former officials involved</w:t>
      </w:r>
      <w:r w:rsidRPr="006E2700">
        <w:rPr>
          <w:sz w:val="16"/>
        </w:rPr>
        <w:t xml:space="preserve"> with the operation said. The targeted countries changed over time but included Canada, Mexico and most of Central and South America. </w:t>
      </w:r>
      <w:r w:rsidRPr="00257A24">
        <w:rPr>
          <w:rStyle w:val="StyleUnderline"/>
        </w:rPr>
        <w:t>Federal investigators used the call records to track drug cartels' distribution networks in the USA, allowing agents to detect previously unknown trafficking rings and money handlers</w:t>
      </w:r>
      <w:r w:rsidRPr="006E2700">
        <w:rPr>
          <w:sz w:val="16"/>
        </w:rPr>
        <w:t xml:space="preserve">. They also used the records to help rule out foreign ties to the bombing in 1995 of a federal building in Oklahoma City and to identify U.S. suspects in a wide range of other investigations. </w:t>
      </w:r>
      <w:r w:rsidRPr="00257A24">
        <w:rPr>
          <w:rStyle w:val="StyleUnderline"/>
        </w:rPr>
        <w:t>The Justice Department revealed in January that the DEA had collected data about calls to "designated foreign countries</w:t>
      </w:r>
      <w:r w:rsidRPr="006E2700">
        <w:rPr>
          <w:sz w:val="16"/>
        </w:rPr>
        <w:t xml:space="preserve">." But the history and vast scale of that operation have not been disclosed until now. The program was discontinued in 2013 after the outrage of Edward Snowden's </w:t>
      </w:r>
      <w:r w:rsidRPr="006E2700">
        <w:rPr>
          <w:sz w:val="16"/>
        </w:rPr>
        <w:lastRenderedPageBreak/>
        <w:t xml:space="preserve">revelations. According to Heath, </w:t>
      </w:r>
      <w:r w:rsidRPr="00257A24">
        <w:rPr>
          <w:rStyle w:val="StyleUnderline"/>
        </w:rPr>
        <w:t>the program was</w:t>
      </w:r>
      <w:r w:rsidRPr="006E2700">
        <w:rPr>
          <w:sz w:val="16"/>
        </w:rPr>
        <w:t xml:space="preserve"> also "</w:t>
      </w:r>
      <w:r w:rsidRPr="00257A24">
        <w:rPr>
          <w:rStyle w:val="StyleUnderline"/>
        </w:rPr>
        <w:t>suffering from diminishing returns</w:t>
      </w:r>
      <w:r w:rsidRPr="006E2700">
        <w:rPr>
          <w:sz w:val="16"/>
        </w:rPr>
        <w:t xml:space="preserve">," as </w:t>
      </w:r>
      <w:r w:rsidRPr="00257A24">
        <w:rPr>
          <w:rStyle w:val="StyleUnderline"/>
        </w:rPr>
        <w:t>there were</w:t>
      </w:r>
      <w:r w:rsidRPr="006E2700">
        <w:rPr>
          <w:sz w:val="16"/>
        </w:rPr>
        <w:t xml:space="preserve"> now so many </w:t>
      </w:r>
      <w:r w:rsidRPr="00257A24">
        <w:rPr>
          <w:rStyle w:val="StyleUnderline"/>
        </w:rPr>
        <w:t>different ways for drug smugglers to communicate outside of the telephone.</w:t>
      </w:r>
    </w:p>
    <w:p w14:paraId="6E6422F7" w14:textId="77777777" w:rsidR="00092F89" w:rsidRDefault="00092F89" w:rsidP="00092F89"/>
    <w:p w14:paraId="129E5817" w14:textId="77777777" w:rsidR="00092F89" w:rsidRPr="002C7DA5" w:rsidRDefault="00092F89" w:rsidP="00092F89">
      <w:pPr>
        <w:pStyle w:val="Heading4"/>
      </w:pPr>
      <w:r w:rsidRPr="002C7DA5">
        <w:t>Bulk collection of telephone calls catch drug related crimes, bombings, and participants in 9/11</w:t>
      </w:r>
    </w:p>
    <w:p w14:paraId="5FA635A8" w14:textId="77777777" w:rsidR="00092F89" w:rsidRPr="002C7DA5" w:rsidRDefault="00092F89" w:rsidP="00092F89">
      <w:pPr>
        <w:rPr>
          <w:rStyle w:val="Style13ptBold"/>
        </w:rPr>
      </w:pPr>
      <w:r w:rsidRPr="002C7DA5">
        <w:rPr>
          <w:rStyle w:val="Style13ptBold"/>
        </w:rPr>
        <w:t>Heath, investigative reporter at USA TODAY, writing primarily about law and criminal justice, 4/8/15</w:t>
      </w:r>
    </w:p>
    <w:p w14:paraId="06655CEE" w14:textId="77777777" w:rsidR="00092F89" w:rsidRDefault="00092F89" w:rsidP="00092F89">
      <w:r>
        <w:t xml:space="preserve">(Brad, </w:t>
      </w:r>
      <w:r w:rsidRPr="002C7DA5">
        <w:t>His work includes award-winning series on misconduct by federal prosecutors and air pollution outside schools. He has a law degree from Georgetown University.</w:t>
      </w:r>
      <w:r>
        <w:t xml:space="preserve">, </w:t>
      </w:r>
      <w:r w:rsidRPr="002C7DA5">
        <w:t>U.S. secretly tracked billions of calls for decades</w:t>
      </w:r>
      <w:r>
        <w:t xml:space="preserve">, USA Today, </w:t>
      </w:r>
      <w:r w:rsidRPr="002C7DA5">
        <w:t>http://www.usatoday.com/story/news/2015/04/07/dea-bulk-telephone-surveillance-operation/70808616/</w:t>
      </w:r>
      <w:r>
        <w:t>),MJ</w:t>
      </w:r>
    </w:p>
    <w:p w14:paraId="79AAC357" w14:textId="77777777" w:rsidR="00092F89" w:rsidRPr="006E2700" w:rsidRDefault="00092F89" w:rsidP="00092F89">
      <w:pPr>
        <w:rPr>
          <w:sz w:val="16"/>
        </w:rPr>
      </w:pPr>
      <w:r w:rsidRPr="006E2700">
        <w:rPr>
          <w:sz w:val="16"/>
        </w:rPr>
        <w:t xml:space="preserve">For more than two decades, </w:t>
      </w:r>
      <w:r w:rsidRPr="002C7DA5">
        <w:rPr>
          <w:rStyle w:val="StyleUnderline"/>
        </w:rPr>
        <w:t>the Justice Department</w:t>
      </w:r>
      <w:r w:rsidRPr="006E2700">
        <w:rPr>
          <w:sz w:val="16"/>
        </w:rPr>
        <w:t xml:space="preserve"> </w:t>
      </w:r>
      <w:r w:rsidRPr="002C7DA5">
        <w:rPr>
          <w:rStyle w:val="StyleUnderline"/>
        </w:rPr>
        <w:t>and the D</w:t>
      </w:r>
      <w:r w:rsidRPr="006E2700">
        <w:rPr>
          <w:sz w:val="16"/>
        </w:rPr>
        <w:t xml:space="preserve">rug </w:t>
      </w:r>
      <w:r w:rsidRPr="002C7DA5">
        <w:rPr>
          <w:rStyle w:val="StyleUnderline"/>
        </w:rPr>
        <w:t>E</w:t>
      </w:r>
      <w:r w:rsidRPr="006E2700">
        <w:rPr>
          <w:sz w:val="16"/>
        </w:rPr>
        <w:t xml:space="preserve">nforcement </w:t>
      </w:r>
      <w:r w:rsidRPr="002C7DA5">
        <w:rPr>
          <w:rStyle w:val="StyleUnderline"/>
        </w:rPr>
        <w:t>A</w:t>
      </w:r>
      <w:r w:rsidRPr="006E2700">
        <w:rPr>
          <w:sz w:val="16"/>
        </w:rPr>
        <w:t xml:space="preserve">dministration </w:t>
      </w:r>
      <w:r w:rsidRPr="002C7DA5">
        <w:rPr>
          <w:rStyle w:val="StyleUnderline"/>
        </w:rPr>
        <w:t>amassed logs of virtually all telephone calls from the USA to as many as 116 countries linked to drug trafficking, current and former officials involved with the operation said.</w:t>
      </w:r>
      <w:r w:rsidRPr="006E2700">
        <w:rPr>
          <w:sz w:val="16"/>
        </w:rPr>
        <w:t xml:space="preserve"> The targeted countries changed over time but included Canada, Mexico and most of Central and South America. </w:t>
      </w:r>
      <w:r w:rsidRPr="002C7DA5">
        <w:rPr>
          <w:rStyle w:val="StyleUnderline"/>
        </w:rPr>
        <w:t>Federal investigators used the call records to track drug cartels' distribution networks in the USA, allowing agents to detect previously unknown trafficking rings and money handlers.</w:t>
      </w:r>
      <w:r w:rsidRPr="006E2700">
        <w:rPr>
          <w:sz w:val="16"/>
        </w:rPr>
        <w:t xml:space="preserve"> </w:t>
      </w:r>
      <w:r w:rsidRPr="002C7DA5">
        <w:rPr>
          <w:rStyle w:val="StyleUnderline"/>
        </w:rPr>
        <w:t>They also used the records to help rule out foreign ties to the bombing in 1995</w:t>
      </w:r>
      <w:r w:rsidRPr="006E2700">
        <w:rPr>
          <w:sz w:val="16"/>
        </w:rPr>
        <w:t xml:space="preserve"> of a federal building in Oklahoma City </w:t>
      </w:r>
      <w:r w:rsidRPr="002C7DA5">
        <w:rPr>
          <w:rStyle w:val="StyleUnderline"/>
        </w:rPr>
        <w:t>and to identify U.S. suspects in a wide range of other investigations.</w:t>
      </w:r>
      <w:r w:rsidRPr="006E2700">
        <w:rPr>
          <w:sz w:val="16"/>
        </w:rPr>
        <w:t xml:space="preserve"> </w:t>
      </w:r>
      <w:r w:rsidRPr="002C7DA5">
        <w:rPr>
          <w:rStyle w:val="StyleUnderline"/>
        </w:rPr>
        <w:t>The Justice Department revealed</w:t>
      </w:r>
      <w:r w:rsidRPr="006E2700">
        <w:rPr>
          <w:sz w:val="16"/>
        </w:rPr>
        <w:t xml:space="preserve"> in January </w:t>
      </w:r>
      <w:r w:rsidRPr="002C7DA5">
        <w:rPr>
          <w:rStyle w:val="StyleUnderline"/>
        </w:rPr>
        <w:t>that the DEA had collected data about calls to "designated foreign countries." But the history and vast scale of that operation have not been disclosed until now. The now-discontinued operation</w:t>
      </w:r>
      <w:r w:rsidRPr="006E2700">
        <w:rPr>
          <w:sz w:val="16"/>
        </w:rPr>
        <w:t xml:space="preserve">, carried out by the DEA's intelligence arm, </w:t>
      </w:r>
      <w:r w:rsidRPr="002C7DA5">
        <w:rPr>
          <w:rStyle w:val="StyleUnderline"/>
        </w:rPr>
        <w:t>was the government's first known effort to gather data on Americans in bulk, sweeping up records of telephone calls made by millions of U.S. citizens regardless of whether they were suspected of a crime.</w:t>
      </w:r>
      <w:r w:rsidRPr="006E2700">
        <w:rPr>
          <w:sz w:val="16"/>
        </w:rPr>
        <w:t xml:space="preserve"> It was a model for the massive phone surveillance system the NSA launched to identify terrorists after the Sept. 11 attacks. That dragnet drew sharp criticism that the government had intruded too deeply into Americans' privacy after former NSA contractor Edward Snowden leaked it to the news media two years ago. More than a dozen current and former law enforcement and intelligence officials described the details of the Justice Department operation to USA TODAY. Most did so on the condition of anonymity because they were not authorized to publicly discuss the intelligence program, part of which remains classified.</w:t>
      </w:r>
    </w:p>
    <w:p w14:paraId="2714D93E" w14:textId="77777777" w:rsidR="00092F89" w:rsidRDefault="00092F89" w:rsidP="00092F89"/>
    <w:p w14:paraId="65DEE415" w14:textId="77777777" w:rsidR="00092F89" w:rsidRDefault="00092F89" w:rsidP="00092F89">
      <w:pPr>
        <w:pStyle w:val="Heading4"/>
      </w:pPr>
      <w:r>
        <w:t xml:space="preserve">60 percent of electronic surveillance is used to prevent the war on drugs </w:t>
      </w:r>
    </w:p>
    <w:p w14:paraId="32E0DB30" w14:textId="77777777" w:rsidR="00092F89" w:rsidRPr="009E349D" w:rsidRDefault="00092F89" w:rsidP="00092F89">
      <w:r w:rsidRPr="00947706">
        <w:rPr>
          <w:rStyle w:val="Style13ptBold"/>
        </w:rPr>
        <w:t>Stanley, Senior Policy Analyst</w:t>
      </w:r>
      <w:r>
        <w:t xml:space="preserve"> JUNE 6, </w:t>
      </w:r>
      <w:r w:rsidRPr="00947706">
        <w:rPr>
          <w:rStyle w:val="Style13ptBold"/>
        </w:rPr>
        <w:t>2011</w:t>
      </w:r>
    </w:p>
    <w:p w14:paraId="774586F1" w14:textId="77777777" w:rsidR="00092F89" w:rsidRDefault="00092F89" w:rsidP="00092F89">
      <w:r>
        <w:t xml:space="preserve">(Jay, ACLU Speech, Privacy &amp; Technology Project, The American Civil Liberties, </w:t>
      </w:r>
      <w:r w:rsidRPr="00947706">
        <w:t>The War on Drugs and the Surveillance Society</w:t>
      </w:r>
      <w:r>
        <w:t xml:space="preserve">, </w:t>
      </w:r>
      <w:r w:rsidRPr="00947706">
        <w:t>https://www.aclu.org/blog/war-drugs-and-surveillance-society</w:t>
      </w:r>
      <w:r>
        <w:t>),MJ</w:t>
      </w:r>
    </w:p>
    <w:p w14:paraId="4156C8D5" w14:textId="77777777" w:rsidR="00092F89" w:rsidRPr="006E2700" w:rsidRDefault="00092F89" w:rsidP="00092F89">
      <w:pPr>
        <w:rPr>
          <w:sz w:val="16"/>
        </w:rPr>
      </w:pPr>
      <w:r w:rsidRPr="006E2700">
        <w:rPr>
          <w:sz w:val="16"/>
        </w:rPr>
        <w:t xml:space="preserve">These wars have transformed America from a place where most people’s interactions with employees of the federal government was limited to their postmaster, into one in which millions of citizens routinely face sometimes intimidating government agents checking their papers, ordering them about, searching them, groping their genitals, and putting their hands down their pants, as in today’s airline security lines. The so-called “war on drugs” is no exception to this pattern. </w:t>
      </w:r>
      <w:r w:rsidRPr="00D17176">
        <w:rPr>
          <w:u w:val="single"/>
        </w:rPr>
        <w:t>Future generations will look back on the “war on drugs” as a crude, barbaric and inhumane response to the social and public health problem of drug abuse.</w:t>
      </w:r>
      <w:r w:rsidRPr="006E2700">
        <w:rPr>
          <w:sz w:val="16"/>
        </w:rPr>
        <w:t xml:space="preserve"> And they’ll look back with dismay at how our primitive “drug war” had ugly repercussions in so many areas. One of those areas is the growth of government surveillance. The “war on terror” has been the primary driver of expanded surveillance in the past decade — but the “war on drugs” is sometimes overlooked as also having played a key role in eroding our privacy rights. It is a “war” that takes place not on some foreign battlefield, but in the lives of Americans — their homes, cars, phones, purses and bodies — and in fighting this war the authorities have found justification for extending their power into all such realms. The result has been a ferocious assault on American’s privacy rights</w:t>
      </w:r>
      <w:r w:rsidRPr="009E349D">
        <w:rPr>
          <w:u w:val="single"/>
        </w:rPr>
        <w:t xml:space="preserve">: Electronic surveillance. The drug war has always been a central justification for more surveillance powers, from traditionally wiretapping through modern laws such as the 1990s telecom spying law CALEA. Sometimes government agencies also seek new powers by citing terrorism but mainly use those powers in attempts to wage the </w:t>
      </w:r>
      <w:r w:rsidRPr="009E349D">
        <w:rPr>
          <w:u w:val="single"/>
        </w:rPr>
        <w:lastRenderedPageBreak/>
        <w:t>war against drugs. As researcher</w:t>
      </w:r>
      <w:r w:rsidRPr="006E2700">
        <w:rPr>
          <w:sz w:val="16"/>
        </w:rPr>
        <w:t xml:space="preserve"> Chris </w:t>
      </w:r>
      <w:r w:rsidRPr="009E349D">
        <w:rPr>
          <w:u w:val="single"/>
        </w:rPr>
        <w:t>Soghoian has pointed out, if you look at the latest (2009) government reports, more than 86 percent of law enforcement wiretaps were used as part of narcotics investigations. And after 9/11, the government insisted that it needed new powers to carry out “sneak and peek” searches to “avoid tipping off terrorists” — and was granted those powers by the Patriot Act. However, records show that only 3 of the 763 “sneak and peek” warrants obtained in 2009 were for terrorism probes, while over 60 percent were for drug investigations.</w:t>
      </w:r>
    </w:p>
    <w:p w14:paraId="396361D4" w14:textId="77777777" w:rsidR="00092F89" w:rsidRDefault="00092F89" w:rsidP="00092F89"/>
    <w:p w14:paraId="34ACE2AD" w14:textId="77777777" w:rsidR="00092F89" w:rsidRDefault="00092F89" w:rsidP="00092F89">
      <w:pPr>
        <w:pStyle w:val="Heading4"/>
      </w:pPr>
      <w:r>
        <w:t xml:space="preserve">Prescription Databases help battle against drug abuse </w:t>
      </w:r>
    </w:p>
    <w:p w14:paraId="6780C676" w14:textId="77777777" w:rsidR="00092F89" w:rsidRPr="009E349D" w:rsidRDefault="00092F89" w:rsidP="00092F89">
      <w:r w:rsidRPr="00947706">
        <w:rPr>
          <w:rStyle w:val="Style13ptBold"/>
        </w:rPr>
        <w:t>Stanley, Senior Policy Analyst</w:t>
      </w:r>
      <w:r>
        <w:t xml:space="preserve"> JUNE 6, </w:t>
      </w:r>
      <w:r w:rsidRPr="00947706">
        <w:rPr>
          <w:rStyle w:val="Style13ptBold"/>
        </w:rPr>
        <w:t>2011</w:t>
      </w:r>
    </w:p>
    <w:p w14:paraId="524A7EDF" w14:textId="77777777" w:rsidR="00092F89" w:rsidRPr="00947706" w:rsidRDefault="00092F89" w:rsidP="00092F89">
      <w:r>
        <w:t xml:space="preserve">(Jay, ACLU Speech, Privacy &amp; Technology Project, The American Civil Liberties, </w:t>
      </w:r>
      <w:r w:rsidRPr="00947706">
        <w:t>The War on Drugs and the Surveillance Society</w:t>
      </w:r>
      <w:r>
        <w:t xml:space="preserve">, </w:t>
      </w:r>
      <w:hyperlink r:id="rId26" w:history="1">
        <w:r w:rsidRPr="00A6697A">
          <w:rPr>
            <w:rStyle w:val="Hyperlink"/>
          </w:rPr>
          <w:t>https://www.aclu.org/blog/war-drugs-and-surveillance-society</w:t>
        </w:r>
      </w:hyperlink>
      <w:r>
        <w:t>), MJ</w:t>
      </w:r>
    </w:p>
    <w:p w14:paraId="0EF22155" w14:textId="77777777" w:rsidR="00092F89" w:rsidRPr="00DF0857" w:rsidRDefault="00092F89" w:rsidP="00092F89">
      <w:pPr>
        <w:rPr>
          <w:u w:val="single"/>
        </w:rPr>
      </w:pPr>
      <w:r w:rsidRPr="006E2700">
        <w:rPr>
          <w:sz w:val="16"/>
        </w:rPr>
        <w:t xml:space="preserve">The so-called “war on drugs” is no exception to this pattern. Future generations will look back on the “war on drugs” as a crude, barbaric and inhumane response to the social and public health problem of drug abuse. And they’ll look back with dismay at how our primitive “drug war” had ugly repercussions in so many areas. One of those areas is the growth of government surveillance. The “war on terror” has been the primary driver of expanded surveillance in the past decade — but the “war on drugs” is sometimes overlooked as also having played a key role in eroding our privacy rights. It is a “war” that takes place not on some foreign battlefield, but in the lives of Americans — their homes, cars, phones, purses and bodies — and in fighting this war the authorities have found justification for extending their power into all such realms. The result has been a ferocious assault on American’s privacy rights: Electronic surveillance. The drug war has always been a central justification for more surveillance powers, from traditionally wiretapping through modern laws such as the 1990s telecom spying law CALEA. Sometimes government agencies also seek new powers by citing terrorism but mainly use those powers in attempts to wage the war against drugs. As researcher Chris Soghoian has pointed out, if you look at the latest (2009) government reports, more than 86 percent of law enforcement wiretaps were used as part of narcotics investigations. And after 9/11, the government insisted that it needed new powers to carry out “sneak and peek” searches to “avoid tipping off terrorists” — and was granted those powers by the Patriot Act. However, records show that only 3 of the 763 “sneak and peek” warrants obtained in 2009 were for terrorism probes, while over 60 percent were for drug investigations. </w:t>
      </w:r>
      <w:r w:rsidRPr="00D17176">
        <w:rPr>
          <w:u w:val="single"/>
        </w:rPr>
        <w:t>Prescription databases. As part of the battle against prescription drug abuse, most states have created prescription drug monitoring databases that collect and store the details of individuals’ medical prescriptions, which can then be checked by police, pharmacies and doctors for “suspicious” patterns. These databases are funded by the federal government which is also “prodding” them into linking the state databases together into a single distributed national database.</w:t>
      </w:r>
    </w:p>
    <w:p w14:paraId="79F57811" w14:textId="77777777" w:rsidR="00092F89" w:rsidRDefault="00092F89" w:rsidP="00092F89">
      <w:pPr>
        <w:pStyle w:val="Heading4"/>
      </w:pPr>
      <w:r>
        <w:t xml:space="preserve">System for Government surveillance financially monitors to alleviate war on drugs </w:t>
      </w:r>
    </w:p>
    <w:p w14:paraId="590C1B3C" w14:textId="77777777" w:rsidR="00092F89" w:rsidRPr="009E349D" w:rsidRDefault="00092F89" w:rsidP="00092F89">
      <w:r w:rsidRPr="00947706">
        <w:rPr>
          <w:rStyle w:val="Style13ptBold"/>
        </w:rPr>
        <w:t>Stanley, Senior Policy Analyst</w:t>
      </w:r>
      <w:r>
        <w:t xml:space="preserve"> JUNE 6, </w:t>
      </w:r>
      <w:r w:rsidRPr="00947706">
        <w:rPr>
          <w:rStyle w:val="Style13ptBold"/>
        </w:rPr>
        <w:t>2011</w:t>
      </w:r>
    </w:p>
    <w:p w14:paraId="407DBEC3" w14:textId="77777777" w:rsidR="00092F89" w:rsidRPr="00947706" w:rsidRDefault="00092F89" w:rsidP="00092F89">
      <w:r>
        <w:t xml:space="preserve">(Jay, ACLU Speech, Privacy &amp; Technology Project, The American Civil Liberties, </w:t>
      </w:r>
      <w:r w:rsidRPr="00947706">
        <w:t>The War on Drugs and the Surveillance Society</w:t>
      </w:r>
      <w:r>
        <w:t xml:space="preserve">, </w:t>
      </w:r>
      <w:r w:rsidRPr="00947706">
        <w:t>https://www.aclu.org/blog/war-drugs-and-surveillance-society</w:t>
      </w:r>
      <w:r>
        <w:t>),MJ</w:t>
      </w:r>
    </w:p>
    <w:p w14:paraId="330C233F" w14:textId="77777777" w:rsidR="00092F89" w:rsidRDefault="00092F89" w:rsidP="00092F89">
      <w:pPr>
        <w:rPr>
          <w:u w:val="single"/>
        </w:rPr>
      </w:pPr>
      <w:r w:rsidRPr="006E2700">
        <w:rPr>
          <w:sz w:val="16"/>
        </w:rPr>
        <w:t xml:space="preserve">These wars have transformed America from a place where most people’s interactions with employees of the federal government was limited to their postmaster, into one in which millions of citizens routinely face sometimes intimidating government agents checking their papers, ordering them about, searching them, groping their genitals, and putting their hands down their pants, as in today’s airline security lines. The so-called “war on drugs” is no exception to this pattern. Future generations will look back on the “war on drugs” as a crude, barbaric and inhumane response to the social and public health problem of drug abuse. And they’ll look back with dismay at how our primitive “drug war” had ugly repercussions in so many areas. One of those areas is the growth of government surveillance. The “war on terror” has been the primary driver of expanded surveillance in the past decade — but the “war on drugs” is sometimes overlooked as also having played a key role in eroding our privacy rights. It is a “war” that takes place not on some foreign battlefield, but in the lives of Americans — their homes, cars, phones, purses and bodies — and in fighting this war the authorities have found justification for extending their power into all such realms. The result has been a ferocious assault on American’s privacy rights: Electronic surveillance. The drug war has always been a central justification for more surveillance powers, from traditionally wiretapping through modern laws such as the 1990s telecom spying law CALEA. Sometimes government agencies also seek new powers by citing terrorism but mainly use those powers in attempts to wage the war against drugs. As researcher Chris Soghoian has pointed out, if you look at the latest (2009) government reports, more than 86 percent of law enforcement wiretaps were used as part of narcotics investigations. And after 9/11, the government insisted that it needed new powers to carry out “sneak and peek” searches to “avoid tipping off terrorists” — and was granted those powers by the Patriot Act. However, records show that only </w:t>
      </w:r>
      <w:r w:rsidRPr="006E2700">
        <w:rPr>
          <w:sz w:val="16"/>
        </w:rPr>
        <w:lastRenderedPageBreak/>
        <w:t xml:space="preserve">3 of the 763 “sneak and peek” warrants obtained in 2009 were for terrorism probes, while over 60 percent were for drug investigations. Prescription databases. As part of the battle against prescription drug abuse, most states have created prescription drug monitoring databases that collect and store the details of individuals’ medical prescriptions, which can then be checked by police, pharmacies and doctors for “suspicious” patterns. These databases are funded by the federal government which is also “prodding” them into linking the state databases together into a single distributed national database. </w:t>
      </w:r>
      <w:r w:rsidRPr="00D17176">
        <w:rPr>
          <w:u w:val="single"/>
        </w:rPr>
        <w:t>Financial monitoring. The war on drugs led to the creation of a sophisticated government surveillance system for the monitoring of financial activities — which was later expanded dramatically on the rationale of detecting terrorist financing. Laws require any business or tradesperson to report large cash transactions as well as a variety of other “suspicious” transactions to the government, which maintains a database of those transactions. As we detailed in this 2004 ACLU report, the government can also issue sweeping orders requiring financial institutions to check for records of particular individuals or organizations, and requires a broad array of businesses to check government financial black lists before doing business with anyone.</w:t>
      </w:r>
    </w:p>
    <w:p w14:paraId="73B0EAA5" w14:textId="77777777" w:rsidR="00092F89" w:rsidRDefault="00092F89" w:rsidP="00092F89">
      <w:pPr>
        <w:rPr>
          <w:u w:val="single"/>
        </w:rPr>
      </w:pPr>
    </w:p>
    <w:p w14:paraId="6526B613" w14:textId="77777777" w:rsidR="00092F89" w:rsidRDefault="00092F89" w:rsidP="00092F89"/>
    <w:p w14:paraId="1923D3BE" w14:textId="77777777" w:rsidR="00092F89" w:rsidRDefault="00092F89" w:rsidP="00092F89">
      <w:pPr>
        <w:pStyle w:val="Heading4"/>
      </w:pPr>
      <w:r>
        <w:t xml:space="preserve">Most intercepting of phone calls attempts to catch drug offenses </w:t>
      </w:r>
    </w:p>
    <w:p w14:paraId="0E7ED587" w14:textId="77777777" w:rsidR="00092F89" w:rsidRDefault="00092F89" w:rsidP="00092F89">
      <w:r>
        <w:t>(</w:t>
      </w:r>
      <w:r w:rsidRPr="00DF0857">
        <w:t>Civil and Human Rights, and</w:t>
      </w:r>
      <w:r>
        <w:t xml:space="preserve"> the Impact of the War on Drugs, </w:t>
      </w:r>
      <w:r w:rsidRPr="00DF0857">
        <w:t>http://www.drugwarfacts.org/cms/Civil_Rights#Domestic</w:t>
      </w:r>
      <w:r>
        <w:t>),MJ</w:t>
      </w:r>
    </w:p>
    <w:p w14:paraId="32D243AE" w14:textId="77777777" w:rsidR="00092F89" w:rsidRPr="006E2700" w:rsidRDefault="00092F89" w:rsidP="00092F89">
      <w:pPr>
        <w:rPr>
          <w:sz w:val="16"/>
        </w:rPr>
      </w:pPr>
      <w:r w:rsidRPr="002B65F1">
        <w:rPr>
          <w:u w:val="single"/>
        </w:rPr>
        <w:t>Drug offenses were the most prevalent type of criminal offense investigated using wiretaps.</w:t>
      </w:r>
      <w:r w:rsidRPr="006E2700">
        <w:rPr>
          <w:sz w:val="16"/>
        </w:rPr>
        <w:t xml:space="preserve"> Table 3 indicates that </w:t>
      </w:r>
      <w:r w:rsidRPr="002B65F1">
        <w:rPr>
          <w:u w:val="single"/>
        </w:rPr>
        <w:t>87 percent of all applications for intercepts</w:t>
      </w:r>
      <w:r w:rsidRPr="006E2700">
        <w:rPr>
          <w:sz w:val="16"/>
        </w:rPr>
        <w:t xml:space="preserve"> (3,115 wiretaps) in 2013 </w:t>
      </w:r>
      <w:r w:rsidRPr="002B65F1">
        <w:rPr>
          <w:u w:val="single"/>
        </w:rPr>
        <w:t>cited illegal drugs as the most serious offense under investigation. 'Other major offenses,' a category that includes smuggling and money laundering, was the second-largest category and was specified as the most serious offense in approximately 4 percent of applications.</w:t>
      </w:r>
      <w:r w:rsidRPr="006E2700">
        <w:rPr>
          <w:sz w:val="16"/>
        </w:rPr>
        <w:t xml:space="preserve"> Homicide, the third-most frequently cited crime, was specified in less than 4 percent of applications. Many applications for court orders revealed that multiple criminal offenses were under investigation, but Table 3 includes only the most serious criminal offense listed on an application.</w:t>
      </w:r>
    </w:p>
    <w:p w14:paraId="477B476C" w14:textId="77777777" w:rsidR="00092F89" w:rsidRDefault="00092F89" w:rsidP="00092F89"/>
    <w:p w14:paraId="5F6FD293" w14:textId="77777777" w:rsidR="00092F89" w:rsidRDefault="00092F89" w:rsidP="00092F89">
      <w:pPr>
        <w:pStyle w:val="Heading4"/>
      </w:pPr>
      <w:r>
        <w:t>Increase in government surveillance related to drug war prevention</w:t>
      </w:r>
    </w:p>
    <w:p w14:paraId="5FEE3129" w14:textId="77777777" w:rsidR="00092F89" w:rsidRDefault="00092F89" w:rsidP="00092F89">
      <w:r>
        <w:rPr>
          <w:rStyle w:val="Style13ptBold"/>
        </w:rPr>
        <w:t xml:space="preserve">Privacy SOS </w:t>
      </w:r>
      <w:r w:rsidRPr="00BF7627">
        <w:rPr>
          <w:rStyle w:val="Style13ptBold"/>
        </w:rPr>
        <w:t>14</w:t>
      </w:r>
      <w:r>
        <w:t xml:space="preserve"> </w:t>
      </w:r>
    </w:p>
    <w:p w14:paraId="4FE0D0FA" w14:textId="77777777" w:rsidR="00092F89" w:rsidRDefault="00092F89" w:rsidP="00092F89">
      <w:r>
        <w:t>(</w:t>
      </w:r>
      <w:r w:rsidRPr="00BF7627">
        <w:t>Wiretap report shows explosion in government surveillance, nearly all drug war related</w:t>
      </w:r>
      <w:r>
        <w:t xml:space="preserve">, Privacy SOS Sunlight on Surveillance, </w:t>
      </w:r>
      <w:hyperlink r:id="rId27" w:history="1">
        <w:r w:rsidRPr="00A6697A">
          <w:rPr>
            <w:rStyle w:val="Hyperlink"/>
          </w:rPr>
          <w:t>https://privacysos.org/node/1456</w:t>
        </w:r>
      </w:hyperlink>
      <w:r>
        <w:t>), MJ</w:t>
      </w:r>
    </w:p>
    <w:p w14:paraId="7EBDF3EA" w14:textId="77777777" w:rsidR="00092F89" w:rsidRPr="00FF62D8" w:rsidRDefault="00092F89" w:rsidP="00092F89">
      <w:pPr>
        <w:rPr>
          <w:sz w:val="16"/>
        </w:rPr>
      </w:pPr>
      <w:r w:rsidRPr="00FF62D8">
        <w:rPr>
          <w:sz w:val="16"/>
        </w:rPr>
        <w:t xml:space="preserve">Although the war on drugs is increasingly politically unpopular across the political spectrum, the </w:t>
      </w:r>
      <w:r w:rsidRPr="006E2700">
        <w:rPr>
          <w:u w:val="single"/>
        </w:rPr>
        <w:t>US courts wiretap report for 2013 provides yet more evidence that both federal and state government are doubling down on the ruinous policy. The 2013 wiretap report—which does not include figures pertaining to Foreign Intelligence Surveillance Act (FISA) wiretaps—shows that a whopping 87% of authorized intercepts, 93% of which were phone taps, were executed in drug cases.</w:t>
      </w:r>
      <w:r w:rsidRPr="00FF62D8">
        <w:rPr>
          <w:sz w:val="16"/>
        </w:rPr>
        <w:t xml:space="preserve"> The figures show that courts granted 3,576 wiretap authorizations in 2013 in the 27 states that reported. Courts denied only one wiretap application in the United States in 2013. Coming the same week as new hints about the FBI’s expansive tapping of NSA data troves—empirical figures for which the public remains ignorant to this day—the wiretap data show that the government’s appetite for spying on Americans has strengthened over the past decade. And </w:t>
      </w:r>
      <w:r w:rsidRPr="006E2700">
        <w:rPr>
          <w:u w:val="single"/>
        </w:rPr>
        <w:t>instead of moving away from failed drug war enforcement, the government has focused with laser precision on tapping the phones of suspected dealers. If anyone is confused about the relationship between the drug war and the surveillance state, let the following put to rest their doubts: 87 percent of all applications for intercepts (3,115 wiretaps) in 2013 cited illegal drugs as the most serious offense under investigation</w:t>
      </w:r>
      <w:r w:rsidRPr="00FF62D8">
        <w:rPr>
          <w:sz w:val="16"/>
        </w:rPr>
        <w:t xml:space="preserve">... Authorized intercept applications reported by year increased 100 percent from 1,789 in 2003 to 3,576 in 2013 (the total for 2003 was revised after initial publication). </w:t>
      </w:r>
      <w:r w:rsidRPr="006E2700">
        <w:rPr>
          <w:u w:val="single"/>
        </w:rPr>
        <w:t>The majority of wiretaps have consistently been used for narcotics investigations, which accounted for 77 percent of intercepts in 2003 (1,104 applications) and 87 percent in 2013 (3,115 applications). Other notable data from the report include: 97% of wiretaps were targeted at portable devices (presumably mostly cell phones); 100% of wiretaps in Massachusetts were for narcotics investigations</w:t>
      </w:r>
      <w:r w:rsidRPr="00FF62D8">
        <w:rPr>
          <w:sz w:val="16"/>
        </w:rPr>
        <w:t xml:space="preserve"> (6 federal and 11 local, with 1 from Middlesex County and </w:t>
      </w:r>
      <w:r w:rsidRPr="00FF62D8">
        <w:rPr>
          <w:sz w:val="16"/>
        </w:rPr>
        <w:lastRenderedPageBreak/>
        <w:t>10 from Berkshire County); In the Northern District of Illinois, investigators conducted the most expansive federal wiretap in 2013, intercepting “136,378 messages over 90 days, including 36,244 incriminating interceptions” in a narcotics case; The most expansive state wiretap occurred in Gwinnett County, Georgia, where police working a narcotics case intercepted 187,091 calls and messages over a 194-day wiretap—13 percent of which were incriminating; Edward Snowden’s revelations appear to have had a significant impact on state wiretap investigations: “The number of state wiretaps in which encryption was encountered increased from 15 in 2012 to 41 in 2013.” In nine of those cases, the encryption worked, and officials were unable to decipher the targeted communications; Wiretaps cost taxpayers quite a chunk of change, but overall the price of surveillance is plummeting. “For federal wiretaps for which expenses were reported in 2013, the average cost was $43,361, a 25 percent decrease from 2012.”</w:t>
      </w:r>
    </w:p>
    <w:p w14:paraId="584343D4" w14:textId="77777777" w:rsidR="00092F89" w:rsidRDefault="00092F89" w:rsidP="00092F89">
      <w:pPr>
        <w:rPr>
          <w:rStyle w:val="StyleUnderline"/>
        </w:rPr>
      </w:pPr>
    </w:p>
    <w:p w14:paraId="278E048B" w14:textId="77777777" w:rsidR="00092F89" w:rsidRDefault="00092F89" w:rsidP="00092F89">
      <w:pPr>
        <w:rPr>
          <w:rStyle w:val="StyleUnderline"/>
          <w:rFonts w:eastAsiaTheme="majorEastAsia" w:cstheme="majorBidi"/>
          <w:b/>
          <w:bCs/>
          <w:sz w:val="26"/>
          <w:szCs w:val="26"/>
          <w:u w:val="none"/>
        </w:rPr>
      </w:pPr>
      <w:r w:rsidRPr="00B6393C">
        <w:rPr>
          <w:rStyle w:val="StyleUnderline"/>
          <w:rFonts w:eastAsiaTheme="majorEastAsia" w:cstheme="majorBidi"/>
          <w:b/>
          <w:bCs/>
          <w:sz w:val="26"/>
          <w:szCs w:val="26"/>
          <w:u w:val="none"/>
        </w:rPr>
        <w:t>Federal agencies partner with phone companies to get data on possible drug dealers</w:t>
      </w:r>
    </w:p>
    <w:p w14:paraId="0E510AE3" w14:textId="77777777" w:rsidR="00092F89" w:rsidRDefault="00092F89" w:rsidP="00092F89">
      <w:pPr>
        <w:rPr>
          <w:rStyle w:val="Style13ptBold"/>
        </w:rPr>
      </w:pPr>
      <w:r w:rsidRPr="00B6393C">
        <w:rPr>
          <w:rStyle w:val="Style13ptBold"/>
        </w:rPr>
        <w:t xml:space="preserve">Gregorian 13 </w:t>
      </w:r>
    </w:p>
    <w:p w14:paraId="561B5764" w14:textId="77777777" w:rsidR="00092F89" w:rsidRPr="00B6393C" w:rsidRDefault="00092F89" w:rsidP="00092F89">
      <w:pPr>
        <w:rPr>
          <w:rStyle w:val="Style13ptBold"/>
          <w:b w:val="0"/>
          <w:sz w:val="22"/>
        </w:rPr>
      </w:pPr>
      <w:r>
        <w:rPr>
          <w:rStyle w:val="Style13ptBold"/>
          <w:b w:val="0"/>
          <w:sz w:val="22"/>
        </w:rPr>
        <w:t xml:space="preserve">(Dareh, writer for Daily News, </w:t>
      </w:r>
      <w:r w:rsidRPr="00B6393C">
        <w:rPr>
          <w:rStyle w:val="Style13ptBold"/>
          <w:b w:val="0"/>
          <w:sz w:val="22"/>
        </w:rPr>
        <w:t>AT&amp;T helps DEA track suspected drug dealers with phone call data</w:t>
      </w:r>
      <w:r>
        <w:rPr>
          <w:rStyle w:val="Style13ptBold"/>
          <w:b w:val="0"/>
          <w:sz w:val="22"/>
        </w:rPr>
        <w:t xml:space="preserve"> </w:t>
      </w:r>
      <w:r w:rsidRPr="00B6393C">
        <w:rPr>
          <w:rStyle w:val="Style13ptBold"/>
          <w:b w:val="0"/>
          <w:sz w:val="22"/>
        </w:rPr>
        <w:t>The phone company has been helping the agency’s Hemisphere Project by providing access to a database with 26 years of information th</w:t>
      </w:r>
      <w:r>
        <w:rPr>
          <w:rStyle w:val="Style13ptBold"/>
          <w:b w:val="0"/>
          <w:sz w:val="22"/>
        </w:rPr>
        <w:t xml:space="preserve">at tracks 4 billion calls a day, </w:t>
      </w:r>
      <w:hyperlink r:id="rId28" w:history="1">
        <w:r w:rsidRPr="000E3BC7">
          <w:rPr>
            <w:rStyle w:val="Hyperlink"/>
          </w:rPr>
          <w:t>http://www.nydailynews.com/news/national/t-helps-government-track-suspected-drug-dealers-article-1.1443707</w:t>
        </w:r>
      </w:hyperlink>
      <w:r>
        <w:rPr>
          <w:rStyle w:val="Style13ptBold"/>
          <w:b w:val="0"/>
          <w:sz w:val="22"/>
        </w:rPr>
        <w:t xml:space="preserve">), MJ </w:t>
      </w:r>
    </w:p>
    <w:p w14:paraId="567C43B5" w14:textId="62A483D7" w:rsidR="009144ED" w:rsidRPr="0051471C" w:rsidRDefault="00092F89" w:rsidP="009144ED">
      <w:pPr>
        <w:pStyle w:val="Heading4"/>
        <w:rPr>
          <w:sz w:val="16"/>
          <w:shd w:val="clear" w:color="auto" w:fill="FFFFFF"/>
        </w:rPr>
      </w:pPr>
      <w:r w:rsidRPr="00B5094D">
        <w:rPr>
          <w:rStyle w:val="StyleUnderline"/>
        </w:rPr>
        <w:t>The feds have partnered with AT&amp;T to reach out and touch alleged drug dealers.</w:t>
      </w:r>
      <w:r w:rsidRPr="0051471C">
        <w:rPr>
          <w:sz w:val="16"/>
        </w:rPr>
        <w:t xml:space="preserve"> </w:t>
      </w:r>
      <w:r w:rsidRPr="00B5094D">
        <w:rPr>
          <w:rStyle w:val="StyleUnderline"/>
        </w:rPr>
        <w:t>The phone company has been helping the</w:t>
      </w:r>
      <w:r w:rsidRPr="0051471C">
        <w:rPr>
          <w:sz w:val="16"/>
        </w:rPr>
        <w:t xml:space="preserve"> </w:t>
      </w:r>
      <w:r w:rsidRPr="00B5094D">
        <w:rPr>
          <w:rStyle w:val="StyleUnderline"/>
        </w:rPr>
        <w:t>D</w:t>
      </w:r>
      <w:r w:rsidRPr="0051471C">
        <w:rPr>
          <w:sz w:val="16"/>
        </w:rPr>
        <w:t xml:space="preserve">rug </w:t>
      </w:r>
      <w:r w:rsidRPr="00B5094D">
        <w:rPr>
          <w:rStyle w:val="StyleUnderline"/>
        </w:rPr>
        <w:t>E</w:t>
      </w:r>
      <w:r w:rsidRPr="0051471C">
        <w:rPr>
          <w:sz w:val="16"/>
        </w:rPr>
        <w:t xml:space="preserve">nforcement </w:t>
      </w:r>
      <w:r w:rsidRPr="00B5094D">
        <w:rPr>
          <w:rStyle w:val="StyleUnderline"/>
        </w:rPr>
        <w:t>Agency’s “Hemisphere Project” by providing easy access to its massive database, which contains 26 years of information and tracks 4 billion calls a day, records show. The government also pays AT&amp;T to embed employees alongside DEA agents and investigators in locations</w:t>
      </w:r>
      <w:r w:rsidRPr="0051471C">
        <w:rPr>
          <w:sz w:val="16"/>
        </w:rPr>
        <w:t xml:space="preserve"> around the country. </w:t>
      </w:r>
      <w:r w:rsidRPr="00B5094D">
        <w:rPr>
          <w:rStyle w:val="StyleUnderline"/>
        </w:rPr>
        <w:t xml:space="preserve">The employees can quickly supply the investigators with subpoenaed phone data and help them track down dealers, the report said, adding that the project has been highly successful in following suspects </w:t>
      </w:r>
      <w:r w:rsidRPr="0051471C">
        <w:rPr>
          <w:sz w:val="16"/>
        </w:rPr>
        <w:t>who frequently switch cellphones. Some of the subpoenas are issued by the DEA itself — it’s one of a handful of government agencies that can issue its own “administrative subpoenas.” The sought-after information — which can include the location of callers — “can be returned via email within an hour,” Hemisphere training documents crow. A law enforcement source said the program is far different from the National Security Agency’s controversial phone data collection program, which was revealed by leaker Edward Snowden earlier this year. “</w:t>
      </w:r>
      <w:r w:rsidRPr="00B5094D">
        <w:rPr>
          <w:rStyle w:val="StyleUnderline"/>
        </w:rPr>
        <w:t>It’s not a surveillance program</w:t>
      </w:r>
      <w:r w:rsidRPr="0051471C">
        <w:rPr>
          <w:sz w:val="16"/>
        </w:rPr>
        <w:t xml:space="preserve">,” the source said of Hemisphere, </w:t>
      </w:r>
      <w:r w:rsidRPr="00B5094D">
        <w:rPr>
          <w:rStyle w:val="StyleUnderline"/>
        </w:rPr>
        <w:t>but a mechanism to speed up access to information</w:t>
      </w:r>
      <w:r w:rsidRPr="0051471C">
        <w:rPr>
          <w:sz w:val="16"/>
        </w:rPr>
        <w:t xml:space="preserve"> about specific phone numbers. “</w:t>
      </w:r>
      <w:r w:rsidRPr="00B5094D">
        <w:rPr>
          <w:rStyle w:val="StyleUnderline"/>
        </w:rPr>
        <w:t>We’re trying to keep up with the drug dealers</w:t>
      </w:r>
      <w:r w:rsidRPr="0051471C">
        <w:rPr>
          <w:sz w:val="16"/>
        </w:rPr>
        <w:t>,” the source said. While the AT&amp;T data goes back 26 years, the source said, that’s not much of a help to the feds.</w:t>
      </w:r>
      <w:r w:rsidR="009144ED" w:rsidRPr="0051471C">
        <w:rPr>
          <w:sz w:val="16"/>
          <w:shd w:val="clear" w:color="auto" w:fill="FFFFFF"/>
        </w:rPr>
        <w:t xml:space="preserve"> Wiretaps are key to stopping drug trafficking</w:t>
      </w:r>
    </w:p>
    <w:p w14:paraId="783E6CB0" w14:textId="77777777" w:rsidR="009144ED" w:rsidRPr="0097087B" w:rsidRDefault="009144ED" w:rsidP="009144ED">
      <w:r w:rsidRPr="0097087B">
        <w:rPr>
          <w:rStyle w:val="Style13ptBold"/>
        </w:rPr>
        <w:t>Greenberg 4/10/15</w:t>
      </w:r>
      <w:r>
        <w:rPr>
          <w:rStyle w:val="Style13ptBold"/>
        </w:rPr>
        <w:t xml:space="preserve"> </w:t>
      </w:r>
      <w:r w:rsidRPr="0097087B">
        <w:t>(</w:t>
      </w:r>
      <w:r>
        <w:t xml:space="preserve">Andrew, </w:t>
      </w:r>
      <w:r w:rsidRPr="0042675C">
        <w:t>Andy Greenberg is a senior writer for WIRED, covering security, privacy, information freedom, and hacker culture</w:t>
      </w:r>
      <w:r>
        <w:t xml:space="preserve">, </w:t>
      </w:r>
      <w:r w:rsidRPr="0042675C">
        <w:t>WANT TO SEE DOMESTIC SPYING’S FUTURE? FOLLOW THE DRUG</w:t>
      </w:r>
      <w:r>
        <w:t xml:space="preserve"> WAR, Wired, </w:t>
      </w:r>
      <w:r w:rsidRPr="00540156">
        <w:t>http://www.wired.com/2015/04/want-see-domestic-spyings-future-follow-drug-war/</w:t>
      </w:r>
      <w:r>
        <w:t>//ghs-SG)</w:t>
      </w:r>
    </w:p>
    <w:p w14:paraId="0DDC9866" w14:textId="77777777" w:rsidR="009144ED" w:rsidRDefault="009144ED" w:rsidP="009144ED">
      <w:pPr>
        <w:rPr>
          <w:sz w:val="16"/>
        </w:rPr>
      </w:pPr>
      <w:r w:rsidRPr="00726C22">
        <w:rPr>
          <w:sz w:val="16"/>
        </w:rPr>
        <w:t xml:space="preserve">It’s no secret that </w:t>
      </w:r>
      <w:r w:rsidRPr="00E768E9">
        <w:rPr>
          <w:u w:val="single"/>
        </w:rPr>
        <w:t xml:space="preserve">drug cases </w:t>
      </w:r>
      <w:r w:rsidRPr="00726C22">
        <w:rPr>
          <w:sz w:val="16"/>
        </w:rPr>
        <w:t xml:space="preserve">overwhelmingly </w:t>
      </w:r>
      <w:r w:rsidRPr="00E768E9">
        <w:rPr>
          <w:u w:val="single"/>
        </w:rPr>
        <w:t>dominate</w:t>
      </w:r>
      <w:r w:rsidRPr="00726C22">
        <w:rPr>
          <w:sz w:val="16"/>
        </w:rPr>
        <w:t xml:space="preserve"> American </w:t>
      </w:r>
      <w:r w:rsidRPr="00E768E9">
        <w:rPr>
          <w:u w:val="single"/>
        </w:rPr>
        <w:t>law enforcement’s use of surveillance techniques</w:t>
      </w:r>
      <w:r w:rsidRPr="00726C22">
        <w:rPr>
          <w:sz w:val="16"/>
        </w:rPr>
        <w:t xml:space="preserve">. The </w:t>
      </w:r>
      <w:r w:rsidRPr="00E768E9">
        <w:rPr>
          <w:u w:val="single"/>
        </w:rPr>
        <w:t>D</w:t>
      </w:r>
      <w:r w:rsidRPr="00726C22">
        <w:rPr>
          <w:sz w:val="16"/>
        </w:rPr>
        <w:t xml:space="preserve">epartment </w:t>
      </w:r>
      <w:r w:rsidRPr="00E768E9">
        <w:rPr>
          <w:u w:val="single"/>
        </w:rPr>
        <w:t>o</w:t>
      </w:r>
      <w:r w:rsidRPr="00726C22">
        <w:rPr>
          <w:sz w:val="16"/>
        </w:rPr>
        <w:t xml:space="preserve">f </w:t>
      </w:r>
      <w:r w:rsidRPr="00E768E9">
        <w:rPr>
          <w:u w:val="single"/>
        </w:rPr>
        <w:t>J</w:t>
      </w:r>
      <w:r w:rsidRPr="00726C22">
        <w:rPr>
          <w:sz w:val="16"/>
        </w:rPr>
        <w:t xml:space="preserve">ustice </w:t>
      </w:r>
      <w:r w:rsidRPr="00E768E9">
        <w:rPr>
          <w:u w:val="single"/>
        </w:rPr>
        <w:t>annually reports to the judiciary how many wiretaps it seeks warrants for</w:t>
      </w:r>
      <w:r w:rsidRPr="00726C22">
        <w:rPr>
          <w:sz w:val="16"/>
        </w:rPr>
        <w:t xml:space="preserve">, broken down by the type of crime being investigated. In 2013, the last such report, a staggering </w:t>
      </w:r>
      <w:r w:rsidRPr="00E768E9">
        <w:rPr>
          <w:u w:val="single"/>
        </w:rPr>
        <w:t>88 percent of the 3,576 reported wiretaps were for narcotics</w:t>
      </w:r>
      <w:r w:rsidRPr="00726C22">
        <w:rPr>
          <w:sz w:val="16"/>
        </w:rPr>
        <w:t>. That’s compared to just 132 wiretaps for homicide and assault combined, for instance, and a mere eight for corruption cases.</w:t>
      </w:r>
    </w:p>
    <w:p w14:paraId="62CF294A" w14:textId="77777777" w:rsidR="009144ED" w:rsidRDefault="009144ED" w:rsidP="009144ED">
      <w:pPr>
        <w:pStyle w:val="Heading4"/>
      </w:pPr>
      <w:r>
        <w:t>DEA Wire taps have increased over the past decade and are critical to counter-drug operations</w:t>
      </w:r>
    </w:p>
    <w:p w14:paraId="406FEA7A" w14:textId="77777777" w:rsidR="009144ED" w:rsidRPr="00D57B2C" w:rsidRDefault="009144ED" w:rsidP="009144ED">
      <w:r w:rsidRPr="00D57B2C">
        <w:rPr>
          <w:rStyle w:val="Style13ptBold"/>
        </w:rPr>
        <w:t>Heath 6/2/15</w:t>
      </w:r>
      <w:r>
        <w:rPr>
          <w:rStyle w:val="Style13ptBold"/>
        </w:rPr>
        <w:t xml:space="preserve"> </w:t>
      </w:r>
      <w:r w:rsidRPr="00D57B2C">
        <w:t>(</w:t>
      </w:r>
      <w:r>
        <w:t xml:space="preserve">Brad, </w:t>
      </w:r>
      <w:r w:rsidRPr="00D42DA3">
        <w:t xml:space="preserve">Brad Heath is an investigative reporter at USA TODAY, writing primarily about law and criminal justice. His work includes award-winning series on </w:t>
      </w:r>
      <w:r w:rsidRPr="00D42DA3">
        <w:lastRenderedPageBreak/>
        <w:t>misconduct by federal prosecutors and air pollution outside schools. He has a law de</w:t>
      </w:r>
      <w:r>
        <w:t xml:space="preserve">gree from Georgetown University, </w:t>
      </w:r>
      <w:r w:rsidRPr="00D91BB8">
        <w:t>DEA eavesdropping tripled, bypassed federal courts</w:t>
      </w:r>
      <w:r>
        <w:t xml:space="preserve">, </w:t>
      </w:r>
      <w:r w:rsidRPr="00D91BB8">
        <w:t>http://www.wtsp.com/story/news/2015/06/02/dea-wiretap-surveillance-tripled-in-state-courts/28383107/</w:t>
      </w:r>
      <w:r>
        <w:t>//ghs-SG)</w:t>
      </w:r>
    </w:p>
    <w:p w14:paraId="2083280F" w14:textId="77777777" w:rsidR="009144ED" w:rsidRDefault="009144ED" w:rsidP="009144ED">
      <w:pPr>
        <w:rPr>
          <w:u w:val="single"/>
        </w:rPr>
      </w:pPr>
      <w:r w:rsidRPr="00D647A7">
        <w:rPr>
          <w:sz w:val="14"/>
        </w:rPr>
        <w:t>WASHINGTON — The U.S.</w:t>
      </w:r>
      <w:r w:rsidRPr="00A25282">
        <w:rPr>
          <w:u w:val="single"/>
        </w:rPr>
        <w:t xml:space="preserve"> D</w:t>
      </w:r>
      <w:r w:rsidRPr="00D647A7">
        <w:rPr>
          <w:sz w:val="14"/>
        </w:rPr>
        <w:t xml:space="preserve">rug </w:t>
      </w:r>
      <w:r w:rsidRPr="00A25282">
        <w:rPr>
          <w:u w:val="single"/>
        </w:rPr>
        <w:t>E</w:t>
      </w:r>
      <w:r w:rsidRPr="00D647A7">
        <w:rPr>
          <w:sz w:val="14"/>
        </w:rPr>
        <w:t xml:space="preserve">nforcement </w:t>
      </w:r>
      <w:r w:rsidRPr="00A25282">
        <w:rPr>
          <w:u w:val="single"/>
        </w:rPr>
        <w:t>A</w:t>
      </w:r>
      <w:r w:rsidRPr="00D647A7">
        <w:rPr>
          <w:sz w:val="14"/>
        </w:rPr>
        <w:t xml:space="preserve">dministration more than </w:t>
      </w:r>
      <w:r w:rsidRPr="00A25282">
        <w:rPr>
          <w:u w:val="single"/>
        </w:rPr>
        <w:t>tripled its use of wiretaps</w:t>
      </w:r>
      <w:r w:rsidRPr="00D647A7">
        <w:rPr>
          <w:sz w:val="14"/>
        </w:rPr>
        <w:t xml:space="preserve"> and other types of electronic eavesdropping </w:t>
      </w:r>
      <w:r w:rsidRPr="00A25282">
        <w:rPr>
          <w:u w:val="single"/>
        </w:rPr>
        <w:t>over the past decade</w:t>
      </w:r>
      <w:r w:rsidRPr="00D647A7">
        <w:rPr>
          <w:sz w:val="14"/>
        </w:rPr>
        <w:t xml:space="preserve">, largely bypassing federal courts and Justice Department lawyers in the process, newly obtained records show. The </w:t>
      </w:r>
      <w:r w:rsidRPr="00A25282">
        <w:rPr>
          <w:u w:val="single"/>
        </w:rPr>
        <w:t>DEA conducted 11,681 electronic intercepts</w:t>
      </w:r>
      <w:r w:rsidRPr="00D647A7">
        <w:rPr>
          <w:sz w:val="14"/>
        </w:rPr>
        <w:t xml:space="preserve"> in the fiscal year that ended in September, 2014 Ten years earlier, the drug agency conducted 3,394. Most of that ramped-up surveillance was never reviewed by federal judges or Justice Department lawyers, who typically are responsible for examining federal agents' eavesdropping requests. Instead, DEA agents now take 60% of those requests directly to local prosecutors and judges from New York to California, who current and former officials say often approve them more quickly and easily</w:t>
      </w:r>
      <w:r w:rsidRPr="00A25282">
        <w:rPr>
          <w:u w:val="single"/>
        </w:rPr>
        <w:t>. Drug investigations account for the vast majority of U.S. wiretaps</w:t>
      </w:r>
      <w:r w:rsidRPr="00D647A7">
        <w:rPr>
          <w:sz w:val="14"/>
        </w:rPr>
        <w:t xml:space="preserve">, and much of </w:t>
      </w:r>
      <w:r w:rsidRPr="00D647A7">
        <w:rPr>
          <w:u w:val="single"/>
        </w:rPr>
        <w:t>that surveillance is carried out by the DEA</w:t>
      </w:r>
      <w:r w:rsidRPr="00D647A7">
        <w:rPr>
          <w:sz w:val="14"/>
        </w:rPr>
        <w:t xml:space="preserve">. Privacy advocates expressed concern that the drug agency had expanded its surveillance without going through internal Justice Department reviews, which often are more demanding than federal law requires. Wiretaps — which allow the police to listen in on phone calls and other electronic communications — are considered so sensitive that federal law requires approval from a senior Justice Department official before agents can even ask a federal court for permission to conduct one. The law imposes no such restriction on state court wiretaps, even when they are sought by federal agents. "That law exists to make sure that wiretap authority is not abused, that it's only used when totally appropriate," said Hanni Fakhoury, an attorney with the Electronic Frontier Foundation. "That's a burden. And if there's a way to get around that burden, the agents are going to try to get around it." USA TODAY obtained the DEA's wiretapping statistics under the Freedom of Information Act. The figures include every order authorizing or extending electronic eavesdropping. Some orders could be counted more than once, if they include the collection of both voice calls and text messages, for example. DEA Spokesman Joseph Moses said agents' increased use of wiretaps reflects "the proliferation of communication devices and methods" used by the drug traffickers. He said the </w:t>
      </w:r>
      <w:r w:rsidRPr="00D647A7">
        <w:rPr>
          <w:u w:val="single"/>
        </w:rPr>
        <w:t>wiretaps have been critical for agents to penetrate the networks high-level traffickers use to control their operations.</w:t>
      </w:r>
    </w:p>
    <w:p w14:paraId="1D69DB4F" w14:textId="77777777" w:rsidR="00260D93" w:rsidRDefault="00260D93" w:rsidP="00260D93">
      <w:pPr>
        <w:pStyle w:val="Heading4"/>
        <w:rPr>
          <w:rFonts w:eastAsia="Times New Roman"/>
        </w:rPr>
      </w:pPr>
      <w:r>
        <w:rPr>
          <w:rFonts w:eastAsia="Times New Roman"/>
        </w:rPr>
        <w:t>NSA bulk phone surveillance that the aff limits more than the current USA FREEDOM Act would severely limit the ability of the NSA to detect drug trafficking networks</w:t>
      </w:r>
    </w:p>
    <w:p w14:paraId="010F1728" w14:textId="77777777" w:rsidR="00260D93" w:rsidRDefault="00260D93" w:rsidP="00260D93">
      <w:pPr>
        <w:rPr>
          <w:b/>
        </w:rPr>
      </w:pPr>
      <w:r>
        <w:rPr>
          <w:b/>
        </w:rPr>
        <w:t>Heath, staff writer about law and criminal justice,</w:t>
      </w:r>
      <w:r w:rsidRPr="00B10A9D">
        <w:rPr>
          <w:b/>
          <w:sz w:val="16"/>
        </w:rPr>
        <w:t xml:space="preserve"> </w:t>
      </w:r>
      <w:r w:rsidRPr="00B10A9D">
        <w:rPr>
          <w:sz w:val="16"/>
        </w:rPr>
        <w:t>4/8/</w:t>
      </w:r>
      <w:r>
        <w:rPr>
          <w:b/>
        </w:rPr>
        <w:t>15</w:t>
      </w:r>
    </w:p>
    <w:p w14:paraId="3AF80883" w14:textId="77777777" w:rsidR="00260D93" w:rsidRPr="00771D77" w:rsidRDefault="00260D93" w:rsidP="00260D93">
      <w:r>
        <w:t xml:space="preserve">(Brad, “U.S. secretly tracked billions of phone calls for decades”, USA TODAY, 4/8/15, </w:t>
      </w:r>
      <w:r w:rsidRPr="00771D77">
        <w:t>http://www.usatoday.com/story/news/2015/04/07/dea-bulk-telephone-surveillance-operation/70808616/</w:t>
      </w:r>
      <w:r>
        <w:t>, accessed 6/23/15, ZW)</w:t>
      </w:r>
    </w:p>
    <w:p w14:paraId="586B5F28" w14:textId="77777777" w:rsidR="00260D93" w:rsidRPr="0051471C" w:rsidRDefault="00260D93" w:rsidP="00260D93">
      <w:pPr>
        <w:pStyle w:val="NormalWeb"/>
        <w:shd w:val="clear" w:color="auto" w:fill="FFFFFF"/>
        <w:spacing w:before="0" w:beforeAutospacing="0" w:after="225" w:afterAutospacing="0" w:line="330" w:lineRule="atLeast"/>
        <w:rPr>
          <w:rFonts w:asciiTheme="majorHAnsi" w:hAnsiTheme="majorHAnsi" w:cs="Arial"/>
          <w:color w:val="333333"/>
          <w:sz w:val="16"/>
        </w:rPr>
      </w:pPr>
      <w:r w:rsidRPr="0051471C">
        <w:rPr>
          <w:rFonts w:asciiTheme="majorHAnsi" w:hAnsiTheme="majorHAnsi" w:cs="Arial"/>
          <w:color w:val="333333"/>
          <w:sz w:val="16"/>
        </w:rPr>
        <w:t xml:space="preserve">WASHINGTON — </w:t>
      </w:r>
      <w:r w:rsidRPr="0051471C">
        <w:rPr>
          <w:rFonts w:asciiTheme="majorHAnsi" w:hAnsiTheme="majorHAnsi" w:cs="Arial"/>
          <w:color w:val="333333"/>
          <w:sz w:val="22"/>
          <w:u w:val="single"/>
        </w:rPr>
        <w:t>The U.S. government started keeping secret records of</w:t>
      </w:r>
      <w:r w:rsidRPr="0051471C">
        <w:rPr>
          <w:rFonts w:asciiTheme="majorHAnsi" w:hAnsiTheme="majorHAnsi" w:cs="Arial"/>
          <w:color w:val="333333"/>
          <w:sz w:val="16"/>
        </w:rPr>
        <w:t xml:space="preserve"> Americans' </w:t>
      </w:r>
      <w:r w:rsidRPr="0051471C">
        <w:rPr>
          <w:rFonts w:asciiTheme="majorHAnsi" w:hAnsiTheme="majorHAnsi" w:cs="Arial"/>
          <w:color w:val="333333"/>
          <w:sz w:val="22"/>
          <w:u w:val="single"/>
        </w:rPr>
        <w:t>international telephone calls nearly a decade before the Sept. 11 terrorist attacks</w:t>
      </w:r>
      <w:r w:rsidRPr="0051471C">
        <w:rPr>
          <w:rFonts w:asciiTheme="majorHAnsi" w:hAnsiTheme="majorHAnsi" w:cs="Arial"/>
          <w:color w:val="333333"/>
          <w:sz w:val="16"/>
        </w:rPr>
        <w:t>, harvesting billions of calls in a program that provided a blueprint for the far broader</w:t>
      </w:r>
      <w:r w:rsidRPr="0051471C">
        <w:rPr>
          <w:rStyle w:val="apple-converted-space"/>
          <w:rFonts w:asciiTheme="majorHAnsi" w:eastAsiaTheme="majorEastAsia" w:hAnsiTheme="majorHAnsi" w:cs="Arial"/>
          <w:color w:val="333333"/>
          <w:sz w:val="16"/>
        </w:rPr>
        <w:t xml:space="preserve"> </w:t>
      </w:r>
      <w:r w:rsidRPr="0051471C">
        <w:rPr>
          <w:rFonts w:asciiTheme="majorHAnsi" w:hAnsiTheme="majorHAnsi" w:cs="Arial"/>
          <w:color w:val="333333"/>
          <w:sz w:val="16"/>
        </w:rPr>
        <w:t>National Security Agency</w:t>
      </w:r>
      <w:r w:rsidRPr="0051471C">
        <w:rPr>
          <w:rStyle w:val="apple-converted-space"/>
          <w:rFonts w:asciiTheme="majorHAnsi" w:eastAsiaTheme="majorEastAsia" w:hAnsiTheme="majorHAnsi" w:cs="Arial"/>
          <w:color w:val="333333"/>
          <w:sz w:val="16"/>
        </w:rPr>
        <w:t xml:space="preserve"> </w:t>
      </w:r>
      <w:r w:rsidRPr="0051471C">
        <w:rPr>
          <w:rFonts w:asciiTheme="majorHAnsi" w:hAnsiTheme="majorHAnsi" w:cs="Arial"/>
          <w:color w:val="333333"/>
          <w:sz w:val="16"/>
        </w:rPr>
        <w:t xml:space="preserve">surveillance that followed. </w:t>
      </w:r>
      <w:r w:rsidRPr="0051471C">
        <w:rPr>
          <w:rFonts w:asciiTheme="majorHAnsi" w:hAnsiTheme="majorHAnsi" w:cs="Arial"/>
          <w:color w:val="333333"/>
          <w:sz w:val="22"/>
          <w:u w:val="single"/>
        </w:rPr>
        <w:t>For more than two decades, the Justice Department and the Drug Enforcement Administration amassed logs of</w:t>
      </w:r>
      <w:r w:rsidRPr="0051471C">
        <w:rPr>
          <w:rFonts w:asciiTheme="majorHAnsi" w:hAnsiTheme="majorHAnsi" w:cs="Arial"/>
          <w:color w:val="333333"/>
          <w:sz w:val="16"/>
        </w:rPr>
        <w:t xml:space="preserve"> virtually all </w:t>
      </w:r>
      <w:r w:rsidRPr="0051471C">
        <w:rPr>
          <w:rFonts w:asciiTheme="majorHAnsi" w:hAnsiTheme="majorHAnsi" w:cs="Arial"/>
          <w:color w:val="333333"/>
          <w:sz w:val="22"/>
          <w:u w:val="single"/>
        </w:rPr>
        <w:t xml:space="preserve">telephone calls from the USA to </w:t>
      </w:r>
      <w:r w:rsidRPr="0051471C">
        <w:rPr>
          <w:rFonts w:asciiTheme="majorHAnsi" w:hAnsiTheme="majorHAnsi" w:cs="Arial"/>
          <w:color w:val="333333"/>
          <w:sz w:val="16"/>
        </w:rPr>
        <w:t xml:space="preserve">as many as 116 </w:t>
      </w:r>
      <w:r w:rsidRPr="0051471C">
        <w:rPr>
          <w:rFonts w:asciiTheme="majorHAnsi" w:hAnsiTheme="majorHAnsi" w:cs="Arial"/>
          <w:color w:val="333333"/>
          <w:sz w:val="22"/>
          <w:u w:val="single"/>
        </w:rPr>
        <w:t>countries linked to drug trafficking</w:t>
      </w:r>
      <w:r w:rsidRPr="0051471C">
        <w:rPr>
          <w:rFonts w:asciiTheme="majorHAnsi" w:hAnsiTheme="majorHAnsi" w:cs="Arial"/>
          <w:color w:val="333333"/>
          <w:sz w:val="16"/>
        </w:rPr>
        <w:t>, current and former officials involved with the operation said</w:t>
      </w:r>
      <w:r w:rsidRPr="0051471C">
        <w:rPr>
          <w:rFonts w:asciiTheme="majorHAnsi" w:hAnsiTheme="majorHAnsi" w:cs="Arial"/>
          <w:color w:val="333333"/>
          <w:sz w:val="22"/>
          <w:u w:val="single"/>
        </w:rPr>
        <w:t>.</w:t>
      </w:r>
      <w:r w:rsidRPr="0051471C">
        <w:rPr>
          <w:rFonts w:asciiTheme="majorHAnsi" w:hAnsiTheme="majorHAnsi" w:cs="Arial"/>
          <w:color w:val="333333"/>
          <w:sz w:val="16"/>
        </w:rPr>
        <w:t xml:space="preserve"> The targeted countries changed over time but included Canada, Mexico and most of</w:t>
      </w:r>
      <w:r w:rsidRPr="0051471C">
        <w:rPr>
          <w:rStyle w:val="apple-converted-space"/>
          <w:rFonts w:asciiTheme="majorHAnsi" w:eastAsiaTheme="majorEastAsia" w:hAnsiTheme="majorHAnsi" w:cs="Arial"/>
          <w:color w:val="333333"/>
          <w:sz w:val="16"/>
        </w:rPr>
        <w:t xml:space="preserve"> </w:t>
      </w:r>
      <w:r w:rsidRPr="0051471C">
        <w:rPr>
          <w:rFonts w:asciiTheme="majorHAnsi" w:hAnsiTheme="majorHAnsi" w:cs="Arial"/>
          <w:color w:val="333333"/>
          <w:sz w:val="16"/>
        </w:rPr>
        <w:t xml:space="preserve">Central and South America. </w:t>
      </w:r>
      <w:r w:rsidRPr="0051471C">
        <w:rPr>
          <w:rFonts w:asciiTheme="majorHAnsi" w:hAnsiTheme="majorHAnsi" w:cs="Arial"/>
          <w:color w:val="333333"/>
          <w:sz w:val="22"/>
          <w:u w:val="single"/>
        </w:rPr>
        <w:t>Federal investigators used the call records to track drug cartels' distribution networks in the USA, allowing agents to detect previously unknown trafficking rings</w:t>
      </w:r>
      <w:r w:rsidRPr="0051471C">
        <w:rPr>
          <w:rFonts w:asciiTheme="majorHAnsi" w:hAnsiTheme="majorHAnsi" w:cs="Arial"/>
          <w:color w:val="333333"/>
          <w:sz w:val="16"/>
        </w:rPr>
        <w:t xml:space="preserve"> and money handlers</w:t>
      </w:r>
      <w:r w:rsidRPr="0051471C">
        <w:rPr>
          <w:rFonts w:asciiTheme="majorHAnsi" w:hAnsiTheme="majorHAnsi" w:cs="Arial"/>
          <w:color w:val="333333"/>
          <w:sz w:val="22"/>
          <w:u w:val="single"/>
        </w:rPr>
        <w:t>.</w:t>
      </w:r>
      <w:r w:rsidRPr="0051471C">
        <w:rPr>
          <w:rFonts w:asciiTheme="majorHAnsi" w:hAnsiTheme="majorHAnsi" w:cs="Arial"/>
          <w:color w:val="333333"/>
          <w:sz w:val="16"/>
        </w:rPr>
        <w:t xml:space="preserve"> They also used the records to help rule out foreign ties to the bombing in 1995 of a federal building in Oklahoma City and to identify U.S. suspects in a wide range of other investigations.</w:t>
      </w:r>
    </w:p>
    <w:p w14:paraId="2A2E7778" w14:textId="77777777" w:rsidR="00260D93" w:rsidRDefault="00260D93" w:rsidP="00260D93">
      <w:pPr>
        <w:pStyle w:val="NormalWeb"/>
        <w:shd w:val="clear" w:color="auto" w:fill="FFFFFF"/>
        <w:spacing w:before="0" w:beforeAutospacing="0" w:after="225" w:afterAutospacing="0" w:line="330" w:lineRule="atLeast"/>
        <w:rPr>
          <w:rFonts w:asciiTheme="minorHAnsi" w:hAnsiTheme="minorHAnsi" w:cs="Arial"/>
          <w:color w:val="333333"/>
          <w:sz w:val="16"/>
        </w:rPr>
      </w:pPr>
    </w:p>
    <w:p w14:paraId="53AA0CAF" w14:textId="77777777" w:rsidR="00260D93" w:rsidRDefault="00260D93" w:rsidP="00260D93">
      <w:pPr>
        <w:pStyle w:val="Heading4"/>
      </w:pPr>
      <w:r>
        <w:t>The SOD uses bulk surveillance to fight the war on drugs daily</w:t>
      </w:r>
    </w:p>
    <w:p w14:paraId="3DB58A76" w14:textId="77777777" w:rsidR="00260D93" w:rsidRDefault="00260D93" w:rsidP="00260D93">
      <w:pPr>
        <w:rPr>
          <w:b/>
        </w:rPr>
      </w:pPr>
      <w:r>
        <w:rPr>
          <w:b/>
        </w:rPr>
        <w:t xml:space="preserve">Shiffman and Cooke, staff writers, </w:t>
      </w:r>
      <w:r w:rsidRPr="00A409D3">
        <w:rPr>
          <w:sz w:val="16"/>
          <w:szCs w:val="16"/>
        </w:rPr>
        <w:t>8/5/</w:t>
      </w:r>
      <w:r>
        <w:rPr>
          <w:b/>
        </w:rPr>
        <w:t>13</w:t>
      </w:r>
    </w:p>
    <w:p w14:paraId="788DB87D" w14:textId="77777777" w:rsidR="00260D93" w:rsidRPr="004A4E6D" w:rsidRDefault="00260D93" w:rsidP="00260D93">
      <w:r>
        <w:t xml:space="preserve">(John, Reuters enterprise correspondent, co-author of </w:t>
      </w:r>
      <w:r>
        <w:rPr>
          <w:i/>
        </w:rPr>
        <w:t>Priceless,</w:t>
      </w:r>
      <w:r>
        <w:t xml:space="preserve"> and author of </w:t>
      </w:r>
      <w:r>
        <w:rPr>
          <w:i/>
        </w:rPr>
        <w:t>Operation Shakespeare</w:t>
      </w:r>
      <w:r>
        <w:t xml:space="preserve">, and Kristina, investigative reporter and former student in </w:t>
      </w:r>
      <w:r w:rsidRPr="00A409D3">
        <w:t>International Relations and History at the London School of Economics</w:t>
      </w:r>
      <w:r>
        <w:t>, “</w:t>
      </w:r>
      <w:r w:rsidRPr="00A409D3">
        <w:t>Secretive Drug Enforcement Agency (DEA) unit told to cover-up massive spy program used to investigate Americans</w:t>
      </w:r>
      <w:r>
        <w:t xml:space="preserve">”, Reuters, 8/5/13, </w:t>
      </w:r>
      <w:hyperlink r:id="rId29" w:history="1">
        <w:r w:rsidRPr="006F291F">
          <w:rPr>
            <w:rStyle w:val="Hyperlink"/>
          </w:rPr>
          <w:t>http://www.rawstory.com/2013/08/secretive-drug-enforcement-agency-</w:t>
        </w:r>
        <w:r w:rsidRPr="006F291F">
          <w:rPr>
            <w:rStyle w:val="Hyperlink"/>
          </w:rPr>
          <w:lastRenderedPageBreak/>
          <w:t>dea-unit-told-to-cover-up-massive-spy-program-used-to-investigate-americans/</w:t>
        </w:r>
      </w:hyperlink>
      <w:r>
        <w:t>, accessed 7/3/15, ZW)</w:t>
      </w:r>
    </w:p>
    <w:p w14:paraId="6FEB9BA1" w14:textId="77777777" w:rsidR="00260D93" w:rsidRPr="0051471C" w:rsidRDefault="00260D93" w:rsidP="00260D93">
      <w:pPr>
        <w:pStyle w:val="NormalWeb"/>
        <w:shd w:val="clear" w:color="auto" w:fill="FFFFFF"/>
        <w:spacing w:before="0" w:beforeAutospacing="0" w:after="225" w:afterAutospacing="0" w:line="330" w:lineRule="atLeast"/>
        <w:rPr>
          <w:rFonts w:asciiTheme="majorHAnsi" w:hAnsiTheme="majorHAnsi" w:cs="Arial"/>
          <w:color w:val="333333"/>
          <w:sz w:val="16"/>
        </w:rPr>
      </w:pPr>
      <w:r w:rsidRPr="0051471C">
        <w:rPr>
          <w:rFonts w:asciiTheme="majorHAnsi" w:hAnsiTheme="majorHAnsi" w:cs="Arial"/>
          <w:color w:val="333333"/>
          <w:sz w:val="16"/>
        </w:rPr>
        <w:t xml:space="preserve">WASHINGTON (Reuters) – </w:t>
      </w:r>
      <w:r w:rsidRPr="0051471C">
        <w:rPr>
          <w:rFonts w:asciiTheme="majorHAnsi" w:hAnsiTheme="majorHAnsi" w:cs="Arial"/>
          <w:color w:val="333333"/>
          <w:sz w:val="22"/>
          <w:u w:val="single"/>
        </w:rPr>
        <w:t>A secretive U.S. Drug Enforcement Administration unit is funneling information from intelligence intercepts, wiretaps, informants and a massive database of telephone records to authorities across the nation to help them launch criminal investigations</w:t>
      </w:r>
      <w:r w:rsidRPr="0051471C">
        <w:rPr>
          <w:rFonts w:asciiTheme="majorHAnsi" w:hAnsiTheme="majorHAnsi" w:cs="Arial"/>
          <w:color w:val="333333"/>
          <w:sz w:val="16"/>
        </w:rPr>
        <w:t xml:space="preserve"> of Americans. Although these cases rarely involve national security issues, documents reviewed by Reuters show that law enforcement agents have been directed to conceal how such investigations truly begin – not only from defense lawyers but also sometimes from prosecutors and judges. The undated documents show that federal agents are trained to “recreate” the investigative trail to effectively cover up where the information originated, a practice that some experts say violates a defendant’s Constitutional right to a fair trial. If defendants don’t know how an investigation began, they cannot know to ask to review potential sources of exculpatory evidence – information that could reveal entrapment, mistakes or biased witnesses. “I have never heard of anything like this at all,” said Nancy Gertner, a Harvard Law School professor who served as a federal judge from 1994 to 2011. Gertner and other legal experts said the program sounds more troubling than recent disclosures that the National Security Agency has been collecting domestic phone records. The NSA effort is geared toward stopping terrorists; the DEA program targets common criminals, primarily drug dealers. “It is one thing to create special rules for national security,” Gertner said. “Ordinary crime is entirely different. It sounds like they are phonying up investigations.” THE SPECIAL OPERATIONS DIVISION </w:t>
      </w:r>
      <w:r w:rsidRPr="0051471C">
        <w:rPr>
          <w:rFonts w:asciiTheme="majorHAnsi" w:hAnsiTheme="majorHAnsi" w:cs="Arial"/>
          <w:color w:val="333333"/>
          <w:sz w:val="22"/>
          <w:u w:val="single"/>
        </w:rPr>
        <w:t>The unit of the DEA that distributes the information is called the Special Operations Division, or SOD</w:t>
      </w:r>
      <w:r w:rsidRPr="0051471C">
        <w:rPr>
          <w:rFonts w:asciiTheme="majorHAnsi" w:hAnsiTheme="majorHAnsi" w:cs="Arial"/>
          <w:color w:val="333333"/>
          <w:sz w:val="16"/>
        </w:rPr>
        <w:t xml:space="preserve">. </w:t>
      </w:r>
      <w:r w:rsidRPr="0051471C">
        <w:rPr>
          <w:rFonts w:asciiTheme="majorHAnsi" w:hAnsiTheme="majorHAnsi" w:cs="Arial"/>
          <w:color w:val="333333"/>
          <w:sz w:val="22"/>
          <w:u w:val="single"/>
        </w:rPr>
        <w:t>Two dozen partner agencies comprise the unit, including the FBI, CIA, NSA, Internal Revenue Service and the Department of Homeland Security. It was created in 1994 to combat Latin American drug cartels</w:t>
      </w:r>
      <w:r w:rsidRPr="0051471C">
        <w:rPr>
          <w:rFonts w:asciiTheme="majorHAnsi" w:hAnsiTheme="majorHAnsi" w:cs="Arial"/>
          <w:color w:val="333333"/>
          <w:sz w:val="16"/>
        </w:rPr>
        <w:t xml:space="preserve"> and has grown from several dozen employees to several hundred. Today, much of the SOD’s work is classified, and officials asked that its precise location in Virginia not be revealed. The documents reviewed by Reuters are marked “Law Enforcement Sensitive,” a government categorization that is meant to keep them confidential. “Remember that the utilization of SOD cannot be revealed or discussed in any investigative function,” a document presented to agents reads. The document specifically directs agents to omit the SOD’s involvement from investigative reports, affidavits, discussions with prosecutors and courtroom testimony. </w:t>
      </w:r>
      <w:r w:rsidRPr="0051471C">
        <w:rPr>
          <w:rFonts w:asciiTheme="majorHAnsi" w:hAnsiTheme="majorHAnsi" w:cs="Arial"/>
          <w:color w:val="333333"/>
          <w:sz w:val="22"/>
          <w:u w:val="single"/>
        </w:rPr>
        <w:t>Agents are instructed to then use “normal investigative techniques to recreate the information provided by SOD.”</w:t>
      </w:r>
      <w:r w:rsidRPr="0051471C">
        <w:rPr>
          <w:rFonts w:asciiTheme="majorHAnsi" w:hAnsiTheme="majorHAnsi" w:cs="Arial"/>
          <w:color w:val="333333"/>
          <w:sz w:val="16"/>
        </w:rPr>
        <w:t xml:space="preserve"> A spokesman with the Department of Justice, which oversees the DEA, declined to comment. But two senior DEA officials defended the program, and said trying to “recreate” an investigative trail is not only legal but a technique that is used almost daily. A former federal agent in the northeastern United States who received such tips from SOD described the process. “You’d be told only, ‘Be at a certain truck stop at a certain time and look for a certain vehicle.’ And so we’d alert the state police to find an excuse to stop that vehicle, and then have a drug dog search it,” the agent said. “PARALLEL CONSTRUCTION” </w:t>
      </w:r>
      <w:r w:rsidRPr="0051471C">
        <w:rPr>
          <w:rFonts w:asciiTheme="majorHAnsi" w:hAnsiTheme="majorHAnsi" w:cs="Arial"/>
          <w:color w:val="333333"/>
          <w:sz w:val="22"/>
          <w:u w:val="single"/>
        </w:rPr>
        <w:t>After an arrest was made, agents then pretended that their investigation began with the traffic stop, not with the SOD tip, the former agent said. The training document reviewed by Reuters refers to this process as “parallel construction.”</w:t>
      </w:r>
      <w:r w:rsidRPr="0051471C">
        <w:rPr>
          <w:rFonts w:asciiTheme="majorHAnsi" w:hAnsiTheme="majorHAnsi" w:cs="Arial"/>
          <w:color w:val="333333"/>
          <w:sz w:val="16"/>
        </w:rPr>
        <w:t xml:space="preserve"> The two senior DEA officials, who spoke on behalf of the agency but only on condition of anonymity, said the process is kept secret to protect sources and investigative methods. </w:t>
      </w:r>
      <w:r w:rsidRPr="0051471C">
        <w:rPr>
          <w:rFonts w:asciiTheme="majorHAnsi" w:hAnsiTheme="majorHAnsi" w:cs="Arial"/>
          <w:color w:val="333333"/>
          <w:sz w:val="22"/>
          <w:u w:val="single"/>
        </w:rPr>
        <w:t>“Parallel construction is a law enforcement technique we use every day,” one official said.</w:t>
      </w:r>
      <w:r w:rsidRPr="0051471C">
        <w:rPr>
          <w:rFonts w:asciiTheme="majorHAnsi" w:hAnsiTheme="majorHAnsi" w:cs="Arial"/>
          <w:color w:val="333333"/>
          <w:sz w:val="16"/>
        </w:rPr>
        <w:t xml:space="preserve"> “It’s decades old, a bedrock concept.”</w:t>
      </w:r>
    </w:p>
    <w:p w14:paraId="3CBE5205" w14:textId="77777777" w:rsidR="00260D93" w:rsidRDefault="00260D93" w:rsidP="00260D93">
      <w:pPr>
        <w:pStyle w:val="NormalWeb"/>
        <w:shd w:val="clear" w:color="auto" w:fill="FFFFFF"/>
        <w:spacing w:before="0" w:beforeAutospacing="0" w:after="225" w:afterAutospacing="0" w:line="330" w:lineRule="atLeast"/>
        <w:rPr>
          <w:rFonts w:asciiTheme="minorHAnsi" w:hAnsiTheme="minorHAnsi" w:cs="Arial"/>
          <w:color w:val="333333"/>
          <w:sz w:val="16"/>
        </w:rPr>
      </w:pPr>
    </w:p>
    <w:p w14:paraId="6C5D5E42" w14:textId="77777777" w:rsidR="00260D93" w:rsidRDefault="00260D93" w:rsidP="00260D93">
      <w:pPr>
        <w:pStyle w:val="Heading4"/>
      </w:pPr>
      <w:r>
        <w:t>The DHS uses underground robots to fight the war on drugs</w:t>
      </w:r>
    </w:p>
    <w:p w14:paraId="54F5FF03" w14:textId="77777777" w:rsidR="00260D93" w:rsidRDefault="00260D93" w:rsidP="00260D93">
      <w:pPr>
        <w:rPr>
          <w:b/>
        </w:rPr>
      </w:pPr>
      <w:r>
        <w:rPr>
          <w:b/>
        </w:rPr>
        <w:t xml:space="preserve">Fox News Latino, </w:t>
      </w:r>
      <w:r w:rsidRPr="00B10A9D">
        <w:rPr>
          <w:sz w:val="16"/>
        </w:rPr>
        <w:t>1/15/</w:t>
      </w:r>
      <w:r>
        <w:rPr>
          <w:b/>
        </w:rPr>
        <w:t>14</w:t>
      </w:r>
    </w:p>
    <w:p w14:paraId="7C450BCD" w14:textId="77777777" w:rsidR="00260D93" w:rsidRPr="00314002" w:rsidRDefault="00260D93" w:rsidP="00260D93">
      <w:r>
        <w:lastRenderedPageBreak/>
        <w:t>(Fox News Latino, “</w:t>
      </w:r>
      <w:r w:rsidRPr="00314002">
        <w:t>Drug War Underground: Homeland Security Department Unveils Tunnel-Detecting Robots</w:t>
      </w:r>
      <w:r>
        <w:t xml:space="preserve">”, Fox News, 1/15/14, </w:t>
      </w:r>
      <w:hyperlink r:id="rId30" w:history="1">
        <w:r w:rsidRPr="006F291F">
          <w:rPr>
            <w:rStyle w:val="Hyperlink"/>
          </w:rPr>
          <w:t>http://latino.foxnews.com/latino/</w:t>
        </w:r>
      </w:hyperlink>
      <w:r>
        <w:t xml:space="preserve"> </w:t>
      </w:r>
      <w:r w:rsidRPr="003D2C9B">
        <w:t>news/2014/01/15/</w:t>
      </w:r>
      <w:r>
        <w:t xml:space="preserve"> </w:t>
      </w:r>
      <w:r w:rsidRPr="003D2C9B">
        <w:t>drug-war-underground-homeland-security-department-unveils-tunnel-detecting-robots/</w:t>
      </w:r>
      <w:r>
        <w:t>, accessed 7/3/15, ZW)</w:t>
      </w:r>
    </w:p>
    <w:p w14:paraId="7FE29F05" w14:textId="77777777" w:rsidR="00260D93" w:rsidRPr="0051471C" w:rsidRDefault="00260D93" w:rsidP="00260D93">
      <w:pPr>
        <w:pStyle w:val="NormalWeb"/>
        <w:spacing w:before="0" w:beforeAutospacing="0" w:after="360" w:afterAutospacing="0" w:line="405" w:lineRule="atLeast"/>
        <w:rPr>
          <w:rFonts w:asciiTheme="majorHAnsi" w:hAnsiTheme="majorHAnsi" w:cs="Arial"/>
          <w:sz w:val="16"/>
        </w:rPr>
      </w:pPr>
      <w:r w:rsidRPr="0051471C">
        <w:rPr>
          <w:rStyle w:val="dateline"/>
          <w:rFonts w:asciiTheme="majorHAnsi" w:eastAsiaTheme="majorEastAsia" w:hAnsiTheme="majorHAnsi" w:cs="Arial"/>
          <w:caps/>
          <w:sz w:val="16"/>
        </w:rPr>
        <w:t xml:space="preserve">NOGALES, ARIZ. (AP) – </w:t>
      </w:r>
      <w:r w:rsidRPr="0051471C">
        <w:rPr>
          <w:rFonts w:asciiTheme="majorHAnsi" w:hAnsiTheme="majorHAnsi" w:cs="Arial"/>
          <w:sz w:val="16"/>
        </w:rPr>
        <w:t xml:space="preserve">The U.S. </w:t>
      </w:r>
      <w:r w:rsidRPr="0051471C">
        <w:rPr>
          <w:rFonts w:asciiTheme="majorHAnsi" w:hAnsiTheme="majorHAnsi" w:cs="Arial"/>
          <w:sz w:val="22"/>
          <w:u w:val="single"/>
        </w:rPr>
        <w:t>Border Patrol unveiled one of its weapons</w:t>
      </w:r>
      <w:r w:rsidRPr="0051471C">
        <w:rPr>
          <w:rFonts w:asciiTheme="majorHAnsi" w:hAnsiTheme="majorHAnsi" w:cs="Arial"/>
          <w:sz w:val="16"/>
        </w:rPr>
        <w:t xml:space="preserve"> Tuesday </w:t>
      </w:r>
      <w:r w:rsidRPr="0051471C">
        <w:rPr>
          <w:rFonts w:asciiTheme="majorHAnsi" w:hAnsiTheme="majorHAnsi" w:cs="Arial"/>
          <w:sz w:val="22"/>
          <w:u w:val="single"/>
        </w:rPr>
        <w:t>in the war on drugs: Three wireless camera-equipped robots that let border agents remotely navigate the tunnels and storm drainage systems that smugglers use to sneak drugs, guns and people across the border.</w:t>
      </w:r>
      <w:r w:rsidRPr="0051471C">
        <w:rPr>
          <w:rFonts w:asciiTheme="majorHAnsi" w:hAnsiTheme="majorHAnsi" w:cs="Arial"/>
          <w:sz w:val="16"/>
        </w:rPr>
        <w:t xml:space="preserve"> </w:t>
      </w:r>
      <w:r w:rsidRPr="0051471C">
        <w:rPr>
          <w:rFonts w:asciiTheme="majorHAnsi" w:hAnsiTheme="majorHAnsi" w:cs="Arial"/>
          <w:sz w:val="22"/>
          <w:u w:val="single"/>
        </w:rPr>
        <w:t>The agency is using the devices to keep agents out of harm's way as many tunnels can be poorly built and possibly collapse and lack proper ventilation.</w:t>
      </w:r>
      <w:r w:rsidRPr="0051471C">
        <w:rPr>
          <w:rFonts w:asciiTheme="majorHAnsi" w:hAnsiTheme="majorHAnsi" w:cs="Arial"/>
          <w:sz w:val="16"/>
        </w:rPr>
        <w:t xml:space="preserve"> </w:t>
      </w:r>
      <w:r w:rsidRPr="0051471C">
        <w:rPr>
          <w:rFonts w:asciiTheme="majorHAnsi" w:hAnsiTheme="majorHAnsi" w:cs="Arial"/>
          <w:sz w:val="22"/>
          <w:u w:val="single"/>
        </w:rPr>
        <w:t>The</w:t>
      </w:r>
      <w:r w:rsidRPr="0051471C">
        <w:rPr>
          <w:rFonts w:asciiTheme="majorHAnsi" w:hAnsiTheme="majorHAnsi" w:cs="Arial"/>
          <w:sz w:val="16"/>
        </w:rPr>
        <w:t xml:space="preserve"> 12-pound </w:t>
      </w:r>
      <w:r w:rsidRPr="0051471C">
        <w:rPr>
          <w:rFonts w:asciiTheme="majorHAnsi" w:hAnsiTheme="majorHAnsi" w:cs="Arial"/>
          <w:sz w:val="22"/>
          <w:u w:val="single"/>
        </w:rPr>
        <w:t>robots also let agents navigate an underground labyrinth in a fraction of the time it would take an agent</w:t>
      </w:r>
      <w:r w:rsidRPr="0051471C">
        <w:rPr>
          <w:rFonts w:asciiTheme="majorHAnsi" w:hAnsiTheme="majorHAnsi" w:cs="Arial"/>
          <w:sz w:val="16"/>
        </w:rPr>
        <w:t xml:space="preserve"> to explore the tunnel. And the devices can be used in tunnels and pipes where agents can't fit. "If we find a tunnel, we like to send a robot into clear the tunnel and identify any threats, contraband, potential people with weapons, and let the agent know ahead of time if the tunnel is structurally sound," said Border Patrol Agent Kevin Hecht, an agency tunnel expert. The Border Patrol held a demonstration of the devices Tuesday in the southern Arizona border city of Nogales, where dozens of crude tunnels have been discovered over the years. The tunnels discovered in Nogales have generally begun in Mexico and have tied into the Arizona city's storm drainage system. </w:t>
      </w:r>
      <w:r w:rsidRPr="0051471C">
        <w:rPr>
          <w:rFonts w:asciiTheme="majorHAnsi" w:hAnsiTheme="majorHAnsi" w:cs="Arial"/>
          <w:sz w:val="22"/>
          <w:u w:val="single"/>
        </w:rPr>
        <w:t>Nearly 170 tunnels have been found nationwide since 1990, most along the Arizona and California border with Mexico. The tunnel robots have been in use by Border Patrol for several years. But the agency recently paid $109,000 for the three new cameras with money from an asset forfeiture fund</w:t>
      </w:r>
      <w:r w:rsidRPr="0051471C">
        <w:rPr>
          <w:rFonts w:asciiTheme="majorHAnsi" w:hAnsiTheme="majorHAnsi" w:cs="Arial"/>
          <w:sz w:val="16"/>
        </w:rPr>
        <w:t xml:space="preserve">, which comes from the seizure of property in criminal cases, including drug cases involving cartel members, the Border Patrol said. Two of the three robots will remain in southern Arizona, while the third is headed to southern California, where immigration authorities have used a tunnel robot for a number of years. Tunnel construction ranges from extremely rudimentary, a small burrow dug by hand sometimes only large enough for a person to crawl through, to very sophisticated, including lights, supports to hold up the ceiling and ventilation. They can range from just a few feet stretching from one side of the border to the other, to up to a quarter mile long. Some tunnels merely go from one side of the border to the other with the contraband being off loaded in a field or on public land, while others exit into warehouses or homes along the border. Miners and other laborers hired by cartels use hoes, jackhammers, shovels and picks to gouge out soil and load the dirt into buckets that are brought back out of the tunnel's starting point in Mexico. Their tools are old-fashioned and can be bought at home improvement stores. Miners, for instance, must use compasses because GPS devices don't work underground. </w:t>
      </w:r>
      <w:r w:rsidRPr="0051471C">
        <w:rPr>
          <w:rFonts w:asciiTheme="majorHAnsi" w:hAnsiTheme="majorHAnsi" w:cs="Arial"/>
          <w:sz w:val="22"/>
          <w:u w:val="single"/>
        </w:rPr>
        <w:t>Smugglers have dug dozens of crude tunnels in Nogales, Ariz., that begin in Mexico and tie into the Arizona city's storm drainage system.</w:t>
      </w:r>
      <w:r w:rsidRPr="0051471C">
        <w:rPr>
          <w:rFonts w:asciiTheme="majorHAnsi" w:hAnsiTheme="majorHAnsi" w:cs="Arial"/>
          <w:sz w:val="16"/>
        </w:rPr>
        <w:t xml:space="preserve"> For sophisticated tunnels, such as those found near San Diego, cartels will hire engineers and miners to build the tunnels. A cartel will have a financier or a cell that reports to the cartel bosses and runs the construction. U.S. border officials estimate that the more sophisticated tunnels probably cost between $2 million to $3 million to build. </w:t>
      </w:r>
      <w:r w:rsidRPr="0051471C">
        <w:rPr>
          <w:rFonts w:asciiTheme="majorHAnsi" w:hAnsiTheme="majorHAnsi" w:cs="Arial"/>
          <w:sz w:val="22"/>
          <w:u w:val="single"/>
        </w:rPr>
        <w:t xml:space="preserve">Smuggling groups use tunnels to move drugs, guns and people who want to sneak across the U.S. border, </w:t>
      </w:r>
      <w:r w:rsidRPr="0051471C">
        <w:rPr>
          <w:rFonts w:asciiTheme="majorHAnsi" w:hAnsiTheme="majorHAnsi" w:cs="Arial"/>
          <w:sz w:val="22"/>
          <w:u w:val="single"/>
        </w:rPr>
        <w:lastRenderedPageBreak/>
        <w:t>though traffickers are sometimes selective about what they will move through their tunnels. Experts say sophisticated tunnels are used for mostly drug and gun smuggling, though people who don't want to risk traveling above ground will occasionally be sneaked through those tunnels. Cocaine and methamphetamine are brought in through the tunnels, but marijuana — which is big and bulky and therefore difficult to move — is the most prevalent drug transported through the tunnels.</w:t>
      </w:r>
      <w:r w:rsidRPr="0051471C">
        <w:rPr>
          <w:rFonts w:asciiTheme="majorHAnsi" w:hAnsiTheme="majorHAnsi" w:cs="Arial"/>
          <w:sz w:val="16"/>
        </w:rPr>
        <w:t xml:space="preserve"> Authorities found a 600-yard tunnel in Southern California during November 2011 that resulted in seizures of 32 tons of marijuana on both sides of the border, with 26 tons found on the U.S. side, accounting for one of the largest marijuana busts in U.S. history. That tunnel was equipped with electric railcars, lighting and ventilation while wooden planks lined the floor. Immigrant smugglers use "gopher hole" tunnels made up of huge PVC pipes that are buried underground and span the border, providing enough space through which a person can barely squeeze. The storm-drain tunnels in places like Nogales are used for both immigrant and drug smuggling. </w:t>
      </w:r>
    </w:p>
    <w:p w14:paraId="33FB8438" w14:textId="77777777" w:rsidR="00260D93" w:rsidRDefault="00260D93" w:rsidP="00260D93">
      <w:pPr>
        <w:pStyle w:val="Heading4"/>
      </w:pPr>
      <w:r>
        <w:t>Small, coastal vessels key and ideal for smuggling drugs into the US</w:t>
      </w:r>
    </w:p>
    <w:p w14:paraId="530C267E" w14:textId="77777777" w:rsidR="00260D93" w:rsidRDefault="00260D93" w:rsidP="00260D93">
      <w:pPr>
        <w:rPr>
          <w:b/>
        </w:rPr>
      </w:pPr>
      <w:r>
        <w:rPr>
          <w:b/>
        </w:rPr>
        <w:t xml:space="preserve">DHS Science and Technology Directorate, </w:t>
      </w:r>
      <w:r w:rsidRPr="00B10A9D">
        <w:rPr>
          <w:sz w:val="16"/>
        </w:rPr>
        <w:t>10/31/</w:t>
      </w:r>
      <w:r>
        <w:rPr>
          <w:b/>
        </w:rPr>
        <w:t>14</w:t>
      </w:r>
    </w:p>
    <w:p w14:paraId="142D9AED" w14:textId="77777777" w:rsidR="00260D93" w:rsidRPr="00886E79" w:rsidRDefault="00260D93" w:rsidP="00260D93">
      <w:r>
        <w:t xml:space="preserve">(DHS Science and Technology Directorate, “Coastal Surveillance System”, 10/31/14, </w:t>
      </w:r>
      <w:hyperlink r:id="rId31" w:history="1">
        <w:r w:rsidRPr="006F291F">
          <w:rPr>
            <w:rStyle w:val="Hyperlink"/>
          </w:rPr>
          <w:t>http://www.dhs.gov/sites/default/files/publications/Coastal%20Surveillance%20Systems.pdf</w:t>
        </w:r>
      </w:hyperlink>
      <w:r>
        <w:t>, accessed 7/3/15, ZW)</w:t>
      </w:r>
    </w:p>
    <w:p w14:paraId="349D1FD5" w14:textId="77777777" w:rsidR="00260D93" w:rsidRDefault="00260D93" w:rsidP="00260D93">
      <w:pPr>
        <w:rPr>
          <w:sz w:val="16"/>
        </w:rPr>
      </w:pPr>
      <w:r w:rsidRPr="00B10A9D">
        <w:rPr>
          <w:u w:val="single"/>
        </w:rPr>
        <w:t>Increasingly, criminals use small vessels to smuggle illicit materials into the</w:t>
      </w:r>
      <w:r w:rsidRPr="00B10A9D">
        <w:rPr>
          <w:sz w:val="16"/>
        </w:rPr>
        <w:t xml:space="preserve"> United States (</w:t>
      </w:r>
      <w:r w:rsidRPr="00B10A9D">
        <w:rPr>
          <w:u w:val="single"/>
        </w:rPr>
        <w:t>U.S.</w:t>
      </w:r>
      <w:r w:rsidRPr="00B10A9D">
        <w:rPr>
          <w:sz w:val="16"/>
        </w:rPr>
        <w:t xml:space="preserve">). </w:t>
      </w:r>
      <w:r w:rsidRPr="00B10A9D">
        <w:rPr>
          <w:u w:val="single"/>
        </w:rPr>
        <w:t>Transnational criminal organizations design and build these vessels</w:t>
      </w:r>
      <w:r w:rsidRPr="00B10A9D">
        <w:rPr>
          <w:sz w:val="16"/>
        </w:rPr>
        <w:t xml:space="preserve">, including go-fasts, pangas, and self-propelled semi-submersibles, </w:t>
      </w:r>
      <w:r w:rsidRPr="00B10A9D">
        <w:rPr>
          <w:u w:val="single"/>
        </w:rPr>
        <w:t>for stealth.</w:t>
      </w:r>
      <w:r w:rsidRPr="00B10A9D">
        <w:rPr>
          <w:sz w:val="16"/>
        </w:rPr>
        <w:t xml:space="preserve"> </w:t>
      </w:r>
      <w:r w:rsidRPr="00B10A9D">
        <w:rPr>
          <w:u w:val="single"/>
        </w:rPr>
        <w:t>Although primarily used for drug smuggling at present, these vessels could also be used for a variety of threats. Small vessels are an ideal platform for smuggling</w:t>
      </w:r>
      <w:r w:rsidRPr="00B10A9D">
        <w:rPr>
          <w:sz w:val="16"/>
        </w:rPr>
        <w:t xml:space="preserve">—they are </w:t>
      </w:r>
      <w:r w:rsidRPr="00B10A9D">
        <w:rPr>
          <w:u w:val="single"/>
        </w:rPr>
        <w:t>difficult to detect with existing sensors, and it is challenging to distinguish between the bad actors and those engaged in legitimate pleasure and commercial boating.</w:t>
      </w:r>
      <w:r w:rsidRPr="00B10A9D">
        <w:rPr>
          <w:sz w:val="16"/>
        </w:rPr>
        <w:t xml:space="preserve"> Another challenge for the agencies responsible for </w:t>
      </w:r>
      <w:r w:rsidRPr="00B10A9D">
        <w:rPr>
          <w:u w:val="single"/>
        </w:rPr>
        <w:t>guarding our maritime borders</w:t>
      </w:r>
      <w:r w:rsidRPr="00B10A9D">
        <w:rPr>
          <w:sz w:val="16"/>
        </w:rPr>
        <w:t xml:space="preserve"> is how to effectively patrol the vast shorelines of the U.S. using limited resources (ships, boats, planes, helicopters). To do this </w:t>
      </w:r>
      <w:r w:rsidRPr="00B10A9D">
        <w:rPr>
          <w:u w:val="single"/>
        </w:rPr>
        <w:t>more efficiently and effectively requires an enhanced situational awareness of the maritime domain. Agencies need reliable, timely, and actionable law enforcement information</w:t>
      </w:r>
      <w:r w:rsidRPr="00B10A9D">
        <w:rPr>
          <w:sz w:val="16"/>
        </w:rPr>
        <w:t xml:space="preserve"> in order to cue limited interdiction assets.</w:t>
      </w:r>
    </w:p>
    <w:p w14:paraId="0ADB0EE4" w14:textId="77777777" w:rsidR="00260D93" w:rsidRDefault="00260D93" w:rsidP="00260D93">
      <w:pPr>
        <w:rPr>
          <w:sz w:val="16"/>
        </w:rPr>
      </w:pPr>
    </w:p>
    <w:p w14:paraId="10D6F282" w14:textId="77777777" w:rsidR="00260D93" w:rsidRDefault="00260D93" w:rsidP="00260D93">
      <w:pPr>
        <w:pStyle w:val="Heading4"/>
      </w:pPr>
      <w:r>
        <w:t>CSS key to check maritime drug smuggling practices</w:t>
      </w:r>
    </w:p>
    <w:p w14:paraId="2122291D" w14:textId="77777777" w:rsidR="00260D93" w:rsidRPr="00B10A9D" w:rsidRDefault="00260D93" w:rsidP="00260D93">
      <w:pPr>
        <w:rPr>
          <w:b/>
        </w:rPr>
      </w:pPr>
      <w:r>
        <w:rPr>
          <w:b/>
        </w:rPr>
        <w:t xml:space="preserve">DHS Science and Technology Directorate, </w:t>
      </w:r>
      <w:r w:rsidRPr="00B10A9D">
        <w:rPr>
          <w:sz w:val="16"/>
        </w:rPr>
        <w:t>10/31/</w:t>
      </w:r>
      <w:r>
        <w:rPr>
          <w:b/>
        </w:rPr>
        <w:t>14</w:t>
      </w:r>
    </w:p>
    <w:p w14:paraId="369006BE" w14:textId="77777777" w:rsidR="00260D93" w:rsidRPr="00B10A9D" w:rsidRDefault="00260D93" w:rsidP="00260D93">
      <w:r>
        <w:t xml:space="preserve">(DHS Science and Technology Directorate, “Coastal Surveillance System”, 10/31/14, </w:t>
      </w:r>
      <w:hyperlink r:id="rId32" w:history="1">
        <w:r w:rsidRPr="006F291F">
          <w:rPr>
            <w:rStyle w:val="Hyperlink"/>
          </w:rPr>
          <w:t>http://www.dhs.gov/sites/default/files/publications/Coastal%20Surveillance%20Systems.pdf</w:t>
        </w:r>
      </w:hyperlink>
      <w:r>
        <w:t>, accessed 7/3/15, ZW)</w:t>
      </w:r>
    </w:p>
    <w:p w14:paraId="4E5F6C42" w14:textId="77777777" w:rsidR="00260D93" w:rsidRPr="00886E79" w:rsidRDefault="00260D93" w:rsidP="00260D93">
      <w:pPr>
        <w:rPr>
          <w:b/>
          <w:sz w:val="16"/>
        </w:rPr>
      </w:pPr>
      <w:r w:rsidRPr="00886E79">
        <w:rPr>
          <w:u w:val="single"/>
        </w:rPr>
        <w:t>The</w:t>
      </w:r>
      <w:r w:rsidRPr="00886E79">
        <w:rPr>
          <w:sz w:val="16"/>
        </w:rPr>
        <w:t xml:space="preserve"> Department of Homeland Security (</w:t>
      </w:r>
      <w:r w:rsidRPr="00886E79">
        <w:rPr>
          <w:u w:val="single"/>
        </w:rPr>
        <w:t>DHS</w:t>
      </w:r>
      <w:r w:rsidRPr="00886E79">
        <w:rPr>
          <w:sz w:val="16"/>
        </w:rPr>
        <w:t xml:space="preserve">) Science and Technology Directorate </w:t>
      </w:r>
      <w:r w:rsidRPr="00886E79">
        <w:rPr>
          <w:u w:val="single"/>
        </w:rPr>
        <w:t>is improving the ability of the</w:t>
      </w:r>
      <w:r w:rsidRPr="00886E79">
        <w:rPr>
          <w:sz w:val="16"/>
        </w:rPr>
        <w:t xml:space="preserve"> U.S. Coast Guard (</w:t>
      </w:r>
      <w:r w:rsidRPr="00886E79">
        <w:rPr>
          <w:u w:val="single"/>
        </w:rPr>
        <w:t>USCG</w:t>
      </w:r>
      <w:r w:rsidRPr="00886E79">
        <w:rPr>
          <w:sz w:val="16"/>
        </w:rPr>
        <w:t>), U.S. Customs and Border Protection (</w:t>
      </w:r>
      <w:r w:rsidRPr="00886E79">
        <w:rPr>
          <w:u w:val="single"/>
        </w:rPr>
        <w:t>CBP</w:t>
      </w:r>
      <w:r w:rsidRPr="00886E79">
        <w:rPr>
          <w:sz w:val="16"/>
        </w:rPr>
        <w:t xml:space="preserve">), </w:t>
      </w:r>
      <w:r w:rsidRPr="00886E79">
        <w:rPr>
          <w:u w:val="single"/>
        </w:rPr>
        <w:t>and other DHS operational components to interdict small vessels by developing a Coastal Surveillance System (CSS) with an open, Web-based architecture for rapid technology insertion and agile information sharing.</w:t>
      </w:r>
      <w:r w:rsidRPr="00886E79">
        <w:rPr>
          <w:sz w:val="16"/>
        </w:rPr>
        <w:t xml:space="preserve"> The </w:t>
      </w:r>
      <w:r w:rsidRPr="00886E79">
        <w:rPr>
          <w:u w:val="single"/>
        </w:rPr>
        <w:t>CSS integrates data feeds from existing local and regional sensors. An unclassified data fusion engine then analyzes the data and provides law enforcement agencies with realtime actionable information, including vessel tracking information.</w:t>
      </w:r>
      <w:r w:rsidRPr="00886E79">
        <w:rPr>
          <w:sz w:val="16"/>
        </w:rPr>
        <w:t xml:space="preserve"> </w:t>
      </w:r>
      <w:r w:rsidRPr="00886E79">
        <w:rPr>
          <w:u w:val="single"/>
        </w:rPr>
        <w:t>The CSS also provides a secure, service-based framework</w:t>
      </w:r>
      <w:r w:rsidRPr="00886E79">
        <w:rPr>
          <w:sz w:val="16"/>
        </w:rPr>
        <w:t xml:space="preserve"> that can integrate into existing user networks without requiring a re-design of hardware infrastructure. The CSS houses multiple tools that provide users with different capabilities. One CSS tool in development, the Smart Chart Automatic Identification System (AIS), is a smartphone app that provides boat owners with free </w:t>
      </w:r>
      <w:r w:rsidRPr="00886E79">
        <w:rPr>
          <w:sz w:val="16"/>
        </w:rPr>
        <w:lastRenderedPageBreak/>
        <w:t xml:space="preserve">access to maritime safety and security information and tools, such as nautical charts, weather overlays, cruising guidance, vessel locations, and more. In return, users voluntarily report the location of their boats, thereby helping law enforcement officials to differentiate between potential smugglers and legitimate boating traffic. A more secure maritime border </w:t>
      </w:r>
      <w:r w:rsidRPr="00886E79">
        <w:rPr>
          <w:u w:val="single"/>
        </w:rPr>
        <w:t>The CSS will provide a more complete national maritime picture and enable users to more efficiently use and preposition law enforcement assets, both on and offshore, resulting in increased apprehensions and seizures. USCG and CBP will benefit from reduced aircraft and vessel operating hours, which will save valuable fuel, manpower, and maintenance resources.</w:t>
      </w:r>
    </w:p>
    <w:p w14:paraId="3DC8F386" w14:textId="77777777" w:rsidR="00260D93" w:rsidRDefault="00260D93" w:rsidP="00260D93"/>
    <w:p w14:paraId="61332376" w14:textId="77777777" w:rsidR="00260D93" w:rsidRPr="00590DD4" w:rsidRDefault="00260D93" w:rsidP="00260D93">
      <w:pPr>
        <w:pStyle w:val="Heading4"/>
      </w:pPr>
      <w:r>
        <w:t>DEA license plate surveillance used to catch a myriad of criminals, especially drug cartels</w:t>
      </w:r>
    </w:p>
    <w:p w14:paraId="01E44029" w14:textId="77777777" w:rsidR="00260D93" w:rsidRDefault="00260D93" w:rsidP="00260D93">
      <w:pPr>
        <w:rPr>
          <w:b/>
        </w:rPr>
      </w:pPr>
      <w:r>
        <w:rPr>
          <w:b/>
        </w:rPr>
        <w:t xml:space="preserve">Barrett, staff writer, </w:t>
      </w:r>
      <w:r w:rsidRPr="00590DD4">
        <w:rPr>
          <w:sz w:val="16"/>
        </w:rPr>
        <w:t>1/26/</w:t>
      </w:r>
      <w:r>
        <w:rPr>
          <w:b/>
        </w:rPr>
        <w:t>15</w:t>
      </w:r>
    </w:p>
    <w:p w14:paraId="2C7E13A7" w14:textId="77777777" w:rsidR="00260D93" w:rsidRPr="00590DD4" w:rsidRDefault="00260D93" w:rsidP="00260D93">
      <w:r>
        <w:t xml:space="preserve">(Devlin, “U.S. Spies on Millions of Drivers: DEA Uses License-Plate Readers to Build Database for Federal, Local Authorities”, Wall Street Journal, 1/26/15, </w:t>
      </w:r>
      <w:hyperlink r:id="rId33" w:history="1">
        <w:r w:rsidRPr="00477B91">
          <w:rPr>
            <w:rStyle w:val="Hyperlink"/>
          </w:rPr>
          <w:t>http://www.wsj.com/articles/u-s-spies-on-millions-of-cars-1422314779</w:t>
        </w:r>
      </w:hyperlink>
      <w:r>
        <w:t>, accessed 7/4/15, ZW)</w:t>
      </w:r>
    </w:p>
    <w:p w14:paraId="7BC4AE55" w14:textId="77777777" w:rsidR="00260D93" w:rsidRDefault="00260D93" w:rsidP="00260D93">
      <w:pPr>
        <w:rPr>
          <w:sz w:val="14"/>
        </w:rPr>
      </w:pPr>
      <w:r w:rsidRPr="00590DD4">
        <w:rPr>
          <w:sz w:val="14"/>
        </w:rPr>
        <w:t>WASHINGTON—</w:t>
      </w:r>
      <w:r w:rsidRPr="00C31EF7">
        <w:rPr>
          <w:u w:val="single"/>
        </w:rPr>
        <w:t>The Justice Department has been building a national database</w:t>
      </w:r>
      <w:r w:rsidRPr="00590DD4">
        <w:rPr>
          <w:sz w:val="14"/>
        </w:rPr>
        <w:t xml:space="preserve"> to track in real time the movement of vehicles around the U.S.</w:t>
      </w:r>
      <w:r w:rsidRPr="00C31EF7">
        <w:rPr>
          <w:u w:val="single"/>
        </w:rPr>
        <w:t>, a secret domestic intelligence-gathering program that scans and stores hundreds of millions of records about motorists, according to current and former officials and government documents. The</w:t>
      </w:r>
      <w:r w:rsidRPr="00590DD4">
        <w:rPr>
          <w:sz w:val="14"/>
        </w:rPr>
        <w:t xml:space="preserve"> primary </w:t>
      </w:r>
      <w:r w:rsidRPr="00C31EF7">
        <w:rPr>
          <w:u w:val="single"/>
        </w:rPr>
        <w:t>goal of the</w:t>
      </w:r>
      <w:r w:rsidRPr="00590DD4">
        <w:rPr>
          <w:sz w:val="14"/>
        </w:rPr>
        <w:t xml:space="preserve"> license-plate tracking </w:t>
      </w:r>
      <w:r w:rsidRPr="00C31EF7">
        <w:rPr>
          <w:u w:val="single"/>
        </w:rPr>
        <w:t>program, run by the D</w:t>
      </w:r>
      <w:r w:rsidRPr="00590DD4">
        <w:rPr>
          <w:sz w:val="14"/>
        </w:rPr>
        <w:t xml:space="preserve">rug </w:t>
      </w:r>
      <w:r w:rsidRPr="00C31EF7">
        <w:rPr>
          <w:u w:val="single"/>
        </w:rPr>
        <w:t>E</w:t>
      </w:r>
      <w:r w:rsidRPr="00590DD4">
        <w:rPr>
          <w:sz w:val="14"/>
        </w:rPr>
        <w:t xml:space="preserve">nforcement </w:t>
      </w:r>
      <w:r w:rsidRPr="00C31EF7">
        <w:rPr>
          <w:u w:val="single"/>
        </w:rPr>
        <w:t>A</w:t>
      </w:r>
      <w:r w:rsidRPr="00590DD4">
        <w:rPr>
          <w:sz w:val="14"/>
        </w:rPr>
        <w:t xml:space="preserve">dministration, </w:t>
      </w:r>
      <w:r w:rsidRPr="00C31EF7">
        <w:rPr>
          <w:u w:val="single"/>
        </w:rPr>
        <w:t xml:space="preserve">is to seize cars, cash and other assets to combat drug trafficking, according to one government document. </w:t>
      </w:r>
      <w:r w:rsidRPr="00590DD4">
        <w:rPr>
          <w:sz w:val="14"/>
        </w:rPr>
        <w:t xml:space="preserve">But </w:t>
      </w:r>
      <w:r w:rsidRPr="00C31EF7">
        <w:rPr>
          <w:u w:val="single"/>
        </w:rPr>
        <w:t>the</w:t>
      </w:r>
      <w:r w:rsidRPr="00590DD4">
        <w:rPr>
          <w:sz w:val="14"/>
        </w:rPr>
        <w:t xml:space="preserve"> database’s </w:t>
      </w:r>
      <w:r w:rsidRPr="00C31EF7">
        <w:rPr>
          <w:u w:val="single"/>
        </w:rPr>
        <w:t>use has expanded to hunt for vehicles associated with numerous other potential crimes, from kidnappings to killings to rape suspects, say people familiar with the matter.</w:t>
      </w:r>
      <w:r w:rsidRPr="00590DD4">
        <w:rPr>
          <w:sz w:val="14"/>
        </w:rPr>
        <w:t xml:space="preserve"> </w:t>
      </w:r>
      <w:r w:rsidRPr="00590DD4">
        <w:rPr>
          <w:u w:val="single"/>
        </w:rPr>
        <w:t>Officials have publicly said that they track vehicles near the border with Mexico to help fight drug cartels.</w:t>
      </w:r>
      <w:r w:rsidRPr="00590DD4">
        <w:rPr>
          <w:sz w:val="14"/>
        </w:rPr>
        <w:t xml:space="preserve"> What hasn’t been previously disclosed is that the DEA has spent years working to expand the database “throughout the United States,’’ according to one email reviewed by The Wall Street Journal. </w:t>
      </w:r>
      <w:r w:rsidRPr="00590DD4">
        <w:rPr>
          <w:u w:val="single"/>
        </w:rPr>
        <w:t>Many state and local law-enforcement agencies are accessing the database for a variety of investigations, according to people familiar with the program</w:t>
      </w:r>
      <w:r w:rsidRPr="00590DD4">
        <w:rPr>
          <w:sz w:val="14"/>
        </w:rPr>
        <w:t>, putting a wealth of information in the hands of local officials who can track vehicles in real time on major roadways. The database raises new questions about privacy and the scope of government surveillance. The existence of the program and its expansion were described in interviews with current and former government officials, and in documents obtained by the American Civil Liberties Union through a Freedom of Information Act request and reviewed by The Wall Street Journal. It is unclear if any court oversees or approves the intelligence-gathering</w:t>
      </w:r>
      <w:r w:rsidRPr="00590DD4">
        <w:rPr>
          <w:u w:val="single"/>
        </w:rPr>
        <w:t>. A spokesman for Justice Department</w:t>
      </w:r>
      <w:r w:rsidRPr="00590DD4">
        <w:rPr>
          <w:sz w:val="14"/>
        </w:rPr>
        <w:t xml:space="preserve">, which includes the DEA, </w:t>
      </w:r>
      <w:r w:rsidRPr="00590DD4">
        <w:rPr>
          <w:u w:val="single"/>
        </w:rPr>
        <w:t>said</w:t>
      </w:r>
      <w:r w:rsidRPr="00590DD4">
        <w:rPr>
          <w:sz w:val="14"/>
        </w:rPr>
        <w:t xml:space="preserve"> the program complies with federal law.</w:t>
      </w:r>
      <w:r w:rsidRPr="00590DD4">
        <w:rPr>
          <w:u w:val="single"/>
        </w:rPr>
        <w:t xml:space="preserve"> “It is not new that the DEA uses the license-plate reader program to arrest criminals and stop the flow of drugs in areas of high trafficking intensity,’’</w:t>
      </w:r>
      <w:r w:rsidRPr="00590DD4">
        <w:rPr>
          <w:sz w:val="14"/>
        </w:rPr>
        <w:t xml:space="preserve"> the spokesman said.</w:t>
      </w:r>
    </w:p>
    <w:p w14:paraId="71F4889E" w14:textId="77777777" w:rsidR="00092F89" w:rsidRDefault="00092F89" w:rsidP="00092F89"/>
    <w:p w14:paraId="3B3ACED2" w14:textId="77777777" w:rsidR="008366A9" w:rsidRPr="00296079" w:rsidRDefault="008366A9" w:rsidP="008366A9">
      <w:pPr>
        <w:pStyle w:val="Heading2"/>
      </w:pPr>
      <w:r>
        <w:lastRenderedPageBreak/>
        <w:t>Internal Links</w:t>
      </w:r>
    </w:p>
    <w:p w14:paraId="043B80AC" w14:textId="77777777" w:rsidR="00260D93" w:rsidRDefault="00F55B86" w:rsidP="00F55B86">
      <w:pPr>
        <w:pStyle w:val="Heading4"/>
        <w:rPr>
          <w:shd w:val="clear" w:color="auto" w:fill="FFFFFF"/>
        </w:rPr>
      </w:pPr>
      <w:r>
        <w:rPr>
          <w:shd w:val="clear" w:color="auto" w:fill="FFFFFF"/>
        </w:rPr>
        <w:t>Drugs Hurt economic development</w:t>
      </w:r>
    </w:p>
    <w:p w14:paraId="0329A792" w14:textId="79C3EF64" w:rsidR="00F55B86" w:rsidRPr="00260D93" w:rsidRDefault="00F55B86" w:rsidP="00F55B86">
      <w:pPr>
        <w:pStyle w:val="Heading4"/>
        <w:rPr>
          <w:shd w:val="clear" w:color="auto" w:fill="FFFFFF"/>
        </w:rPr>
      </w:pPr>
      <w:r w:rsidRPr="00260D93">
        <w:rPr>
          <w:rStyle w:val="Style13ptBold"/>
          <w:b/>
        </w:rPr>
        <w:t>UN 12</w:t>
      </w:r>
      <w:r w:rsidRPr="007515BD">
        <w:rPr>
          <w:rFonts w:eastAsiaTheme="minorEastAsia" w:cstheme="minorBidi"/>
          <w:b w:val="0"/>
          <w:sz w:val="22"/>
          <w:szCs w:val="24"/>
        </w:rPr>
        <w:t xml:space="preserve"> </w:t>
      </w:r>
      <w:r>
        <w:rPr>
          <w:rFonts w:eastAsiaTheme="minorEastAsia" w:cstheme="minorBidi"/>
          <w:b w:val="0"/>
          <w:sz w:val="22"/>
          <w:szCs w:val="24"/>
        </w:rPr>
        <w:t xml:space="preserve">(United Nations, International Assembly of Nations who move to solve the problems of the world, 6/26/2012, United Nations Website, </w:t>
      </w:r>
      <w:hyperlink r:id="rId34" w:history="1">
        <w:r w:rsidRPr="00F37AF1">
          <w:rPr>
            <w:rStyle w:val="Hyperlink"/>
            <w:rFonts w:eastAsiaTheme="minorEastAsia" w:cstheme="minorBidi"/>
            <w:b w:val="0"/>
            <w:sz w:val="22"/>
            <w:szCs w:val="24"/>
          </w:rPr>
          <w:t>http://www.un.org/en/ga/president/66/Issues/drugs/drugs-crime.shtml//ghs-SG</w:t>
        </w:r>
      </w:hyperlink>
      <w:r>
        <w:rPr>
          <w:rFonts w:eastAsiaTheme="minorEastAsia" w:cstheme="minorBidi"/>
          <w:b w:val="0"/>
          <w:sz w:val="22"/>
          <w:szCs w:val="24"/>
        </w:rPr>
        <w:t>)</w:t>
      </w:r>
    </w:p>
    <w:p w14:paraId="700E474E" w14:textId="77777777" w:rsidR="00F55B86" w:rsidRPr="008951B1" w:rsidRDefault="00F55B86" w:rsidP="00F55B86">
      <w:pPr>
        <w:rPr>
          <w:sz w:val="12"/>
        </w:rPr>
      </w:pPr>
      <w:r w:rsidRPr="008951B1">
        <w:rPr>
          <w:sz w:val="12"/>
        </w:rPr>
        <w:t xml:space="preserve">As </w:t>
      </w:r>
      <w:r w:rsidRPr="00BB74A2">
        <w:rPr>
          <w:rStyle w:val="StyleUnderline"/>
        </w:rPr>
        <w:t>economic development is threatened by transnational organized crime and illicit drugs</w:t>
      </w:r>
      <w:r w:rsidRPr="008951B1">
        <w:rPr>
          <w:sz w:val="12"/>
        </w:rPr>
        <w:t xml:space="preserve">, countering crime must form part of the development agenda, and social and economic development approaches need to form part of our response to organized crime. If we are to ensure that the MDGs are achieved, we must strengthen strategies to deliver these goals, including stepping up efforts to address issues such as money laundering, corruption and trafficking in wildlife, people and arms, and drugs. </w:t>
      </w:r>
      <w:r w:rsidRPr="005215E8">
        <w:rPr>
          <w:rStyle w:val="StyleUnderline"/>
        </w:rPr>
        <w:t>Organized crime and drugs impact every economy, in every country</w:t>
      </w:r>
      <w:r w:rsidRPr="008951B1">
        <w:rPr>
          <w:sz w:val="12"/>
        </w:rPr>
        <w:t xml:space="preserve">, but they are particularly devastating in weak and vulnerable countries. Weak and fragile countries are particularly vulnerable to the effects of transnational organized crime. These countries, some devastated by war, others making the complex journey towards democracy, are preyed upon by crime. </w:t>
      </w:r>
      <w:r w:rsidRPr="005215E8">
        <w:rPr>
          <w:rStyle w:val="StyleUnderline"/>
        </w:rPr>
        <w:t>As</w:t>
      </w:r>
      <w:r w:rsidRPr="008951B1">
        <w:rPr>
          <w:sz w:val="12"/>
        </w:rPr>
        <w:t xml:space="preserve"> a result, </w:t>
      </w:r>
      <w:r w:rsidRPr="005215E8">
        <w:rPr>
          <w:rStyle w:val="StyleUnderline"/>
        </w:rPr>
        <w:t>organized crime flourishes, successes in development are reversed, and opportunities for social and economic advancement are lost.</w:t>
      </w:r>
      <w:r w:rsidRPr="008951B1">
        <w:rPr>
          <w:sz w:val="12"/>
        </w:rPr>
        <w:t xml:space="preserve"> Corruption, a facilitator of organized crime and </w:t>
      </w:r>
      <w:r w:rsidRPr="00F526A1">
        <w:rPr>
          <w:rStyle w:val="StyleUnderline"/>
        </w:rPr>
        <w:t>drug trafficking, is a serious impediment to the rule of law and sustainable development</w:t>
      </w:r>
      <w:r w:rsidRPr="008951B1">
        <w:rPr>
          <w:sz w:val="12"/>
        </w:rPr>
        <w:t xml:space="preserve">. It can be a dominant factor driving fragile countries towards failure. </w:t>
      </w:r>
      <w:r w:rsidRPr="00F526A1">
        <w:rPr>
          <w:rStyle w:val="StyleUnderline"/>
        </w:rPr>
        <w:t>It is estimated that up to US$40 billion annually is lost through corruption</w:t>
      </w:r>
      <w:r w:rsidRPr="008951B1">
        <w:rPr>
          <w:sz w:val="12"/>
        </w:rPr>
        <w:t xml:space="preserve"> in developing countries. </w:t>
      </w:r>
      <w:r w:rsidRPr="00F526A1">
        <w:rPr>
          <w:rStyle w:val="StyleUnderline"/>
        </w:rPr>
        <w:t>Drugs</w:t>
      </w:r>
      <w:r w:rsidRPr="008951B1">
        <w:rPr>
          <w:sz w:val="12"/>
        </w:rPr>
        <w:t xml:space="preserve"> and crime </w:t>
      </w:r>
      <w:r w:rsidRPr="00F526A1">
        <w:rPr>
          <w:rStyle w:val="StyleUnderline"/>
        </w:rPr>
        <w:t>undermine development by eroding social and human capital. This degrades quality of life and can force skilled workers to leave, while the direct impacts of victimisation, as well as fear of crime, may impede the development of those that remain</w:t>
      </w:r>
      <w:r w:rsidRPr="008951B1">
        <w:rPr>
          <w:sz w:val="12"/>
        </w:rPr>
        <w:t xml:space="preserve">. </w:t>
      </w:r>
      <w:r w:rsidRPr="005F23BD">
        <w:rPr>
          <w:rStyle w:val="StyleUnderline"/>
        </w:rPr>
        <w:t>By limiting movement</w:t>
      </w:r>
      <w:r w:rsidRPr="008951B1">
        <w:rPr>
          <w:sz w:val="12"/>
        </w:rPr>
        <w:t xml:space="preserve">, crime </w:t>
      </w:r>
      <w:r w:rsidRPr="005F23BD">
        <w:rPr>
          <w:rStyle w:val="StyleUnderline"/>
        </w:rPr>
        <w:t>impedes access to possible employment and educational opportunities, and it discourages the accumulation of assets</w:t>
      </w:r>
      <w:r w:rsidRPr="008951B1">
        <w:rPr>
          <w:sz w:val="12"/>
        </w:rPr>
        <w:t xml:space="preserve">. Crime is also more “expensive” for poor people in poor countries, and disadvantaged households may struggle to cope with the shock of victimisation. </w:t>
      </w:r>
      <w:r w:rsidRPr="005F23BD">
        <w:rPr>
          <w:rStyle w:val="StyleUnderline"/>
        </w:rPr>
        <w:t>Drugs</w:t>
      </w:r>
      <w:r w:rsidRPr="008951B1">
        <w:rPr>
          <w:sz w:val="12"/>
        </w:rPr>
        <w:t xml:space="preserve"> and crime </w:t>
      </w:r>
      <w:r w:rsidRPr="005F23BD">
        <w:rPr>
          <w:rStyle w:val="StyleUnderline"/>
        </w:rPr>
        <w:t>also undermine development by driving away business. Both foreign and domestic</w:t>
      </w:r>
      <w:r w:rsidRPr="008951B1">
        <w:rPr>
          <w:sz w:val="12"/>
        </w:rPr>
        <w:t xml:space="preserve"> investors see crime as a sign of social instability, and crime drives up the cost of doing business. Tourism is a sector especially sensitive to crime issues. </w:t>
      </w:r>
      <w:r w:rsidRPr="005F23BD">
        <w:rPr>
          <w:rStyle w:val="StyleUnderline"/>
        </w:rPr>
        <w:t>Drugs</w:t>
      </w:r>
      <w:r w:rsidRPr="008951B1">
        <w:rPr>
          <w:sz w:val="12"/>
        </w:rPr>
        <w:t xml:space="preserve"> and crime, moreover, </w:t>
      </w:r>
      <w:r w:rsidRPr="005F23BD">
        <w:rPr>
          <w:rStyle w:val="StyleUnderline"/>
        </w:rPr>
        <w:t>undermine the ability of the state to promote development by destroying the trust relationship between the people and the state, and undermining democracy</w:t>
      </w:r>
      <w:r w:rsidRPr="008951B1">
        <w:rPr>
          <w:sz w:val="12"/>
        </w:rPr>
        <w:t xml:space="preserve"> and confidence in the criminal justice system. When people lose confidence in the criminal justice system, they may engage in vigilantism, which further undermines the state. </w:t>
      </w:r>
    </w:p>
    <w:p w14:paraId="1DBA8263" w14:textId="77777777" w:rsidR="00296079" w:rsidRDefault="00296079" w:rsidP="00296079">
      <w:pPr>
        <w:pStyle w:val="Heading2"/>
      </w:pPr>
      <w:r>
        <w:lastRenderedPageBreak/>
        <w:t>Impacts</w:t>
      </w:r>
    </w:p>
    <w:p w14:paraId="3BD9D84C" w14:textId="77777777" w:rsidR="00080E2F" w:rsidRDefault="00080E2F" w:rsidP="00080E2F">
      <w:pPr>
        <w:pStyle w:val="Heading4"/>
      </w:pPr>
      <w:r>
        <w:t>Impact – The heinously violent practices of drug cartels parallels those of the Islamic State in Iraq and Syria</w:t>
      </w:r>
    </w:p>
    <w:p w14:paraId="2F4BBD3E" w14:textId="77777777" w:rsidR="00080E2F" w:rsidRDefault="00080E2F" w:rsidP="00080E2F">
      <w:pPr>
        <w:rPr>
          <w:b/>
        </w:rPr>
      </w:pPr>
      <w:r>
        <w:rPr>
          <w:b/>
        </w:rPr>
        <w:t xml:space="preserve">Gordon, author of </w:t>
      </w:r>
      <w:r w:rsidRPr="0057210A">
        <w:rPr>
          <w:b/>
          <w:i/>
        </w:rPr>
        <w:t>Mainstreaming Torture: Ethical Approaches in the Post-9/11 United States</w:t>
      </w:r>
      <w:r>
        <w:rPr>
          <w:b/>
        </w:rPr>
        <w:t xml:space="preserve">, </w:t>
      </w:r>
      <w:r w:rsidRPr="0057210A">
        <w:rPr>
          <w:sz w:val="16"/>
        </w:rPr>
        <w:t>3/23/</w:t>
      </w:r>
      <w:r>
        <w:rPr>
          <w:b/>
        </w:rPr>
        <w:t>15</w:t>
      </w:r>
    </w:p>
    <w:p w14:paraId="07A7C101" w14:textId="77777777" w:rsidR="00080E2F" w:rsidRPr="0057210A" w:rsidRDefault="00080E2F" w:rsidP="00080E2F">
      <w:r>
        <w:t xml:space="preserve">(Rebecca, teacher in the philosophy department at the University of San Francisco and a member of the War Times/Tiempo de Guerras collective, “When the War on Drugs in Mexico Comes Back Home to the U.S.: Like the Islamic State, the Mexican drug cartels’ power has increased as the result of disastrous U.S. policies.”, In These Times, 3/23/15, </w:t>
      </w:r>
      <w:r w:rsidRPr="00BE4E4F">
        <w:t>http://inthesetimes.com/article/17782/when-the-war-on-drugs-in-mexico-comes-back-home-to-the-u.s</w:t>
      </w:r>
      <w:r>
        <w:t>, accessed 7/6/15, ZW)</w:t>
      </w:r>
    </w:p>
    <w:p w14:paraId="6B411BF1" w14:textId="313333EF" w:rsidR="00080E2F" w:rsidRPr="00080E2F" w:rsidRDefault="00080E2F" w:rsidP="00080E2F">
      <w:pPr>
        <w:rPr>
          <w:sz w:val="16"/>
        </w:rPr>
      </w:pPr>
      <w:r w:rsidRPr="0057210A">
        <w:rPr>
          <w:u w:val="single"/>
        </w:rPr>
        <w:t xml:space="preserve">They behead people by the hundreds. They heap headless, handless bodies along roadsides as warnings to those who would resist their power. They have penetrated the local, state, and national governments and control entire sections of the country. </w:t>
      </w:r>
      <w:r w:rsidRPr="0057210A">
        <w:rPr>
          <w:sz w:val="16"/>
        </w:rPr>
        <w:t xml:space="preserve">They provide employment and services to an impoverished public, which distrusts their actual government with its bitter record of corruption, repression, and torture. </w:t>
      </w:r>
      <w:r w:rsidRPr="0057210A">
        <w:rPr>
          <w:u w:val="single"/>
        </w:rPr>
        <w:t>They seduce young people from several countries</w:t>
      </w:r>
      <w:r w:rsidRPr="0057210A">
        <w:rPr>
          <w:sz w:val="16"/>
        </w:rPr>
        <w:t xml:space="preserve">, including the United States, </w:t>
      </w:r>
      <w:r w:rsidRPr="0057210A">
        <w:rPr>
          <w:u w:val="single"/>
        </w:rPr>
        <w:t>into their murderous activities. Is this a description of the heinous practices of the Islamic State (IS) in Iraq and Syria?</w:t>
      </w:r>
      <w:r w:rsidRPr="0057210A">
        <w:rPr>
          <w:sz w:val="16"/>
        </w:rPr>
        <w:t xml:space="preserve"> It could be, but as a matter of fact </w:t>
      </w:r>
      <w:r w:rsidRPr="0057210A">
        <w:rPr>
          <w:u w:val="single"/>
        </w:rPr>
        <w:t xml:space="preserve">it’s not. These particular thugs exist a lot closer to home. They are part of the multi-billion-dollar industry known as the drug cartels of Mexico. </w:t>
      </w:r>
      <w:r w:rsidRPr="0057210A">
        <w:rPr>
          <w:sz w:val="16"/>
        </w:rPr>
        <w:t>Like the Islamic State, the cartels' power has increased as the result of disastrous policies born in the U.S.A.</w:t>
      </w:r>
    </w:p>
    <w:p w14:paraId="1728DCD8" w14:textId="77777777" w:rsidR="00296079" w:rsidRDefault="00296079" w:rsidP="00296079">
      <w:pPr>
        <w:pStyle w:val="Heading4"/>
      </w:pPr>
      <w:r>
        <w:t xml:space="preserve">War on drugs threatens human life by jeopardizing health and security </w:t>
      </w:r>
    </w:p>
    <w:p w14:paraId="15AD0BE2" w14:textId="77777777" w:rsidR="00296079" w:rsidRDefault="00296079" w:rsidP="00296079">
      <w:r>
        <w:t>(</w:t>
      </w:r>
      <w:r w:rsidRPr="00DF0857">
        <w:t>Civil and Human Rights, and</w:t>
      </w:r>
      <w:r>
        <w:t xml:space="preserve"> the Impact of the War on Drugs, </w:t>
      </w:r>
      <w:r w:rsidRPr="00DF0857">
        <w:t>http://www.drugwarfacts.org/cms/Civil_Rights#Domestic</w:t>
      </w:r>
      <w:r>
        <w:t>),MJ</w:t>
      </w:r>
    </w:p>
    <w:p w14:paraId="2AADA688" w14:textId="77777777" w:rsidR="00296079" w:rsidRPr="00FF62D8" w:rsidRDefault="00296079" w:rsidP="00296079">
      <w:pPr>
        <w:rPr>
          <w:sz w:val="16"/>
        </w:rPr>
      </w:pPr>
      <w:r w:rsidRPr="00FF62D8">
        <w:rPr>
          <w:sz w:val="16"/>
        </w:rPr>
        <w:t>Like the war on terror</w:t>
      </w:r>
      <w:r w:rsidRPr="001569E9">
        <w:rPr>
          <w:u w:val="single"/>
        </w:rPr>
        <w:t>, the war on drugs is framed as a response to an exceptional, existential threat to our health, our security, and indeed the very fabric of society. The 'Addiction to narcotic drugs' is portrayed as an 'evil' the international community has a moral duty to 'combat' because it is a 'danger of incalculable gravity' that warrants a series of (otherwise publicly unacceptable) extraordinary measures</w:t>
      </w:r>
      <w:r w:rsidRPr="00FF62D8">
        <w:rPr>
          <w:sz w:val="16"/>
        </w:rPr>
        <w:t xml:space="preserve">. This is not an exaggeration of the political rhetoric. This crusading language has created a political climate in which drug war policy and enforcement are not required to meet human rights norms. </w:t>
      </w:r>
    </w:p>
    <w:p w14:paraId="62DA898B" w14:textId="77777777" w:rsidR="00296079" w:rsidRDefault="00296079" w:rsidP="00296079"/>
    <w:p w14:paraId="74DB870A" w14:textId="77777777" w:rsidR="00296079" w:rsidRPr="00932576" w:rsidRDefault="00296079" w:rsidP="00296079">
      <w:pPr>
        <w:pStyle w:val="Heading4"/>
      </w:pPr>
      <w:r w:rsidRPr="00932576">
        <w:t xml:space="preserve">The majority of wiretapping is used for narcotics and preventing other crimes that stem from narcotics </w:t>
      </w:r>
    </w:p>
    <w:p w14:paraId="24D879E7" w14:textId="77777777" w:rsidR="00296079" w:rsidRPr="00023968" w:rsidRDefault="00296079" w:rsidP="00296079">
      <w:pPr>
        <w:rPr>
          <w:rStyle w:val="Style13ptBold"/>
        </w:rPr>
      </w:pPr>
      <w:r w:rsidRPr="00023968">
        <w:rPr>
          <w:rStyle w:val="Style13ptBold"/>
        </w:rPr>
        <w:t xml:space="preserve">Greenberg 15 </w:t>
      </w:r>
    </w:p>
    <w:p w14:paraId="1FC962B8" w14:textId="77777777" w:rsidR="00296079" w:rsidRDefault="00296079" w:rsidP="00296079">
      <w:r>
        <w:t xml:space="preserve">(Andy, </w:t>
      </w:r>
      <w:r w:rsidRPr="00023968">
        <w:t>Andy Greenberg is a senior writer for WIRED, covering security, privacy, informat</w:t>
      </w:r>
      <w:r>
        <w:t>ion freedom, and hacker culture</w:t>
      </w:r>
      <w:proofErr w:type="gramStart"/>
      <w:r>
        <w:t>,</w:t>
      </w:r>
      <w:r w:rsidRPr="00023968">
        <w:t>WANT</w:t>
      </w:r>
      <w:proofErr w:type="gramEnd"/>
      <w:r w:rsidRPr="00023968">
        <w:t xml:space="preserve"> TO SEE DOMESTIC SPYING’S FUTURE? FOLLOW THE Dr</w:t>
      </w:r>
      <w:r>
        <w:t xml:space="preserve">ug War, </w:t>
      </w:r>
      <w:r w:rsidRPr="00023968">
        <w:t>http://www.wired.com/2015/04/want-see-domestic-spyings-future-follow-drug-war/</w:t>
      </w:r>
      <w:r>
        <w:t>),MJ</w:t>
      </w:r>
    </w:p>
    <w:p w14:paraId="0BDCF17B" w14:textId="77777777" w:rsidR="00296079" w:rsidRPr="00FF62D8" w:rsidRDefault="00296079" w:rsidP="00296079">
      <w:pPr>
        <w:rPr>
          <w:sz w:val="16"/>
        </w:rPr>
      </w:pPr>
      <w:r w:rsidRPr="0032379B">
        <w:rPr>
          <w:u w:val="single"/>
        </w:rPr>
        <w:t>It’s no secret that drug cases overwhelmingly dominate American law enforcement’s use of surveillance techniques.</w:t>
      </w:r>
      <w:r w:rsidRPr="00FF62D8">
        <w:rPr>
          <w:sz w:val="16"/>
        </w:rPr>
        <w:t xml:space="preserve"> The Department of Justice annually reports to the judiciary how many wiretaps it seeks warrants for, broken down by the type of crime being investigated. In 2013, the last such report, </w:t>
      </w:r>
      <w:r w:rsidRPr="0032379B">
        <w:rPr>
          <w:u w:val="single"/>
        </w:rPr>
        <w:t>a staggering 88 percent of the 3,576 reported wiretaps were for narcotics.</w:t>
      </w:r>
      <w:r w:rsidRPr="00FF62D8">
        <w:rPr>
          <w:sz w:val="16"/>
        </w:rPr>
        <w:t xml:space="preserve"> That’s compared to just 132 wiretaps for homicide and assault combined, for instance, and a mere eight for corruption cases. 2013 WiretapsClick to Open Overlay </w:t>
      </w:r>
      <w:r w:rsidRPr="0032379B">
        <w:rPr>
          <w:u w:val="single"/>
        </w:rPr>
        <w:t xml:space="preserve">Gallery </w:t>
      </w:r>
      <w:proofErr w:type="gramStart"/>
      <w:r w:rsidRPr="0032379B">
        <w:rPr>
          <w:u w:val="single"/>
        </w:rPr>
        <w:t>A</w:t>
      </w:r>
      <w:proofErr w:type="gramEnd"/>
      <w:r w:rsidRPr="0032379B">
        <w:rPr>
          <w:u w:val="single"/>
        </w:rPr>
        <w:t xml:space="preserve"> chart of reported law enforcement wiretaps from 2013, showing that wiretaps for suspected narcotics trafficking dwarfed all other crimes</w:t>
      </w:r>
      <w:r w:rsidRPr="00FF62D8">
        <w:rPr>
          <w:sz w:val="16"/>
        </w:rPr>
        <w:t xml:space="preserve">. </w:t>
      </w:r>
      <w:r w:rsidRPr="0032379B">
        <w:rPr>
          <w:u w:val="single"/>
        </w:rPr>
        <w:t>One reason drug cases dwarf other crimes</w:t>
      </w:r>
      <w:r w:rsidRPr="00FF62D8">
        <w:rPr>
          <w:sz w:val="16"/>
        </w:rPr>
        <w:t xml:space="preserve"> in terms of law enforcement’s surveillance, Soghoian says, </w:t>
      </w:r>
      <w:r w:rsidRPr="0032379B">
        <w:rPr>
          <w:u w:val="single"/>
        </w:rPr>
        <w:t>is that narcotics sales require long-term conspiring within criminal organizations. That provides plenty of internal communications to tap compared to a one-off murder or robbery.</w:t>
      </w:r>
      <w:r w:rsidRPr="00FF62D8">
        <w:rPr>
          <w:sz w:val="16"/>
        </w:rPr>
        <w:t xml:space="preserve"> But Soghoian also argues that the use of surveillance to bust drug dealers feeds on itself. Cops or DEA agents who take down a narcotics trafficking group often seize millions of </w:t>
      </w:r>
      <w:r w:rsidRPr="00FF62D8">
        <w:rPr>
          <w:sz w:val="16"/>
        </w:rPr>
        <w:lastRenderedPageBreak/>
        <w:t>dollars in assets. “When agencies bust a drug dealer and get $5 million and a kilo of coke, they keep the money,” Soghoian says. “Surveillance is expensive…In many ways, the drug cases subsidize the surveillance technology used by law enforcement.”</w:t>
      </w:r>
    </w:p>
    <w:p w14:paraId="3628BDD9" w14:textId="77777777" w:rsidR="00296079" w:rsidRDefault="00296079" w:rsidP="00296079"/>
    <w:p w14:paraId="5407F038" w14:textId="77777777" w:rsidR="00296079" w:rsidRDefault="00296079" w:rsidP="00296079">
      <w:pPr>
        <w:pStyle w:val="Heading4"/>
      </w:pPr>
      <w:r>
        <w:t xml:space="preserve">The war on drugs is extremely expensive and negatively affects US economy </w:t>
      </w:r>
    </w:p>
    <w:p w14:paraId="4F976BA2" w14:textId="77777777" w:rsidR="00296079" w:rsidRPr="00592EC9" w:rsidRDefault="00296079" w:rsidP="00296079">
      <w:r>
        <w:t xml:space="preserve">(The War on Drugs: Wasting billions and undermining economies,The costs of the war on drugs to the economy Billions spent on drug law enforcement Global spending on drug law enforcement, </w:t>
      </w:r>
      <w:hyperlink r:id="rId35" w:history="1">
        <w:r w:rsidRPr="00B3346A">
          <w:rPr>
            <w:rStyle w:val="Hyperlink"/>
          </w:rPr>
          <w:t>http://www.countthecosts.org/sites/default/files/Economics-briefing.pdf</w:t>
        </w:r>
      </w:hyperlink>
      <w:r>
        <w:t>), MJ</w:t>
      </w:r>
    </w:p>
    <w:p w14:paraId="5FEBAF3C" w14:textId="2BDB07C2" w:rsidR="009144ED" w:rsidRDefault="00296079" w:rsidP="009144ED">
      <w:pPr>
        <w:pStyle w:val="Heading4"/>
      </w:pPr>
      <w:r w:rsidRPr="00FF62D8">
        <w:rPr>
          <w:u w:val="single"/>
        </w:rPr>
        <w:t>In order to accurately assess the level of expenditure on drug law enforcement, it is important to recognise the difference between proactive and reactive spending. The former is spending on supply-side drug law enforcement, which has its own discrete, labelled budget allocation; while the latter is expenditure across the criminal justice system, used to deal with drug offenders and drug-related crime.</w:t>
      </w:r>
      <w:r w:rsidRPr="00FF62D8">
        <w:rPr>
          <w:sz w:val="16"/>
        </w:rPr>
        <w:t xml:space="preserve"> While this distinction – in addition to other factors – poses difficulties in calculating levels of drug-related expenditure (see box, p. 4 for more detail), some tentative estimates and comparisons can be made:  </w:t>
      </w:r>
      <w:r w:rsidRPr="00FF62D8">
        <w:rPr>
          <w:u w:val="single"/>
        </w:rPr>
        <w:t>Total expenditure on drug law enforcement by the US has been estimated at over $1 trillion during the last 40 years. Federal spending on drug control in the US is around $15 billion annually, according to official figures.</w:t>
      </w:r>
      <w:r w:rsidRPr="00FF62D8">
        <w:rPr>
          <w:sz w:val="16"/>
        </w:rPr>
        <w:t xml:space="preserve"> (However, it is unclear how much reactive spending is included in this figure, of which roughly 35% is on treatment and prevention, and 50% on domestic law enforcement and interdiction. It is much more difficult to attain accurate data regarding state and local government expenditure, though one estimate of drug-related criminal justice expenditure alone is $25.7 billion.</w:t>
      </w:r>
      <w:r w:rsidR="009144ED" w:rsidRPr="009144ED">
        <w:t xml:space="preserve"> </w:t>
      </w:r>
      <w:r w:rsidR="009144ED">
        <w:t>Cartel violence leads to the mutilation of innocent people and the corruption of law enforcement agencies through fear</w:t>
      </w:r>
    </w:p>
    <w:p w14:paraId="6FAE84DC" w14:textId="77777777" w:rsidR="009144ED" w:rsidRDefault="009144ED" w:rsidP="009144ED">
      <w:pPr>
        <w:rPr>
          <w:b/>
        </w:rPr>
      </w:pPr>
      <w:r>
        <w:rPr>
          <w:b/>
        </w:rPr>
        <w:t xml:space="preserve">Perkins, associate deputy director of the FBI, AND Placido, assistant administrator for intelligence of the DEA, </w:t>
      </w:r>
      <w:r w:rsidRPr="00DB2A99">
        <w:rPr>
          <w:sz w:val="16"/>
        </w:rPr>
        <w:t>05/05/</w:t>
      </w:r>
      <w:r>
        <w:rPr>
          <w:b/>
        </w:rPr>
        <w:t>10</w:t>
      </w:r>
    </w:p>
    <w:p w14:paraId="152BD3A0" w14:textId="77777777" w:rsidR="009144ED" w:rsidRPr="000B45D0" w:rsidRDefault="009144ED" w:rsidP="009144ED">
      <w:r>
        <w:t xml:space="preserve">(Kevin L, previous assistant director of the FBI’s Criminal Investigative Division, previous assistant director of the FBI’s Criminal Investigative Division, previous special agent in charge of the Baltimore Field Office, bachelor’s degree in business administration from Baylor University, AND Anthony P, “U.S. Senate Caucus on International Narcotics Control”, Federal Bureau of Investigation, 05/05/10, </w:t>
      </w:r>
      <w:hyperlink r:id="rId36" w:history="1">
        <w:r w:rsidRPr="00ED6B4F">
          <w:rPr>
            <w:rStyle w:val="Hyperlink"/>
          </w:rPr>
          <w:t>https://www.fbi.gov/news/testimony/drug-trafficking-violence-in-mexico-implications-for-the-united-states</w:t>
        </w:r>
      </w:hyperlink>
      <w:r>
        <w:t>, accessed 7/5/15, ZW)</w:t>
      </w:r>
    </w:p>
    <w:p w14:paraId="4D626396" w14:textId="77777777" w:rsidR="009144ED" w:rsidRPr="000B45D0" w:rsidRDefault="009144ED" w:rsidP="009144ED">
      <w:pPr>
        <w:rPr>
          <w:sz w:val="16"/>
        </w:rPr>
      </w:pPr>
      <w:r w:rsidRPr="000B45D0">
        <w:rPr>
          <w:sz w:val="16"/>
        </w:rPr>
        <w:t xml:space="preserve">The drug trade in Mexico has been rife with violence for decades, though </w:t>
      </w:r>
      <w:r w:rsidRPr="000B45D0">
        <w:rPr>
          <w:u w:val="single"/>
        </w:rPr>
        <w:t>the level and the severity of violence we are seeing today is unprecedented.</w:t>
      </w:r>
      <w:r w:rsidRPr="000B45D0">
        <w:rPr>
          <w:sz w:val="16"/>
        </w:rPr>
        <w:t xml:space="preserve"> Without minimizing the severity of the problems we are confronted with today, it is nonetheless critical to understand the background of the “culture of violence” associated with Mexican DTOs and the cyclical nature of the “violence epidemics” with which Mexico is periodically beset. We do not have to go very far back in history to recall the cross-border killing spree engaged in by Los Zetas operatives in the Laredo-Nuevo Laredo area during 2004-05. But </w:t>
      </w:r>
      <w:r w:rsidRPr="000B45D0">
        <w:rPr>
          <w:u w:val="single"/>
        </w:rPr>
        <w:t>one thing must remain clear in any discussion of violence in Mexico, or violence practiced by Mexican traffickers operating in the United States: drug gangs are inherently violent</w:t>
      </w:r>
      <w:r w:rsidRPr="000B45D0">
        <w:rPr>
          <w:sz w:val="16"/>
        </w:rPr>
        <w:t xml:space="preserve">, and nowhere is this more true than in Mexico, where Wild West-style shootouts between the criminals and the cops, and/or elements of opposing trafficking groups is far too common. </w:t>
      </w:r>
      <w:r w:rsidRPr="000B45D0">
        <w:rPr>
          <w:u w:val="single"/>
        </w:rPr>
        <w:t>Since 2007, there have been over 22,000 drug-related murders in Mexico, as reported by the Mexican Attorney General’s Office.</w:t>
      </w:r>
      <w:r w:rsidRPr="000B45D0">
        <w:rPr>
          <w:sz w:val="16"/>
        </w:rPr>
        <w:t xml:space="preserve"> We cringe at news stories detailing the arrest of a “pozolero” (stew-maker), a killer who disposes of his victims’ body parts in barrels of acid, or the discovery of a mass grave containing the remains of countless victims decomposing under a layer of lime. But these and other gruesome tactics are not new. </w:t>
      </w:r>
      <w:r w:rsidRPr="000B45D0">
        <w:rPr>
          <w:u w:val="single"/>
        </w:rPr>
        <w:t>What is both new and disturbing are the sustained efforts of Mexican DTOs to use violence as a tool to undermine public support for the government’s counter-drug efforts</w:t>
      </w:r>
      <w:r w:rsidRPr="000B45D0">
        <w:rPr>
          <w:sz w:val="16"/>
        </w:rPr>
        <w:t xml:space="preserve">. </w:t>
      </w:r>
      <w:r w:rsidRPr="000B45D0">
        <w:rPr>
          <w:u w:val="single"/>
        </w:rPr>
        <w:t xml:space="preserve">Traffickers have made a concerted effort to send a public message through their bloody campaign of violence. They now often resort to leaving the beheaded and mutilated bodies of their tortured victims out for public display with the </w:t>
      </w:r>
      <w:r w:rsidRPr="000B45D0">
        <w:rPr>
          <w:u w:val="single"/>
        </w:rPr>
        <w:lastRenderedPageBreak/>
        <w:t>intent of intimidating government officials and the public alike.</w:t>
      </w:r>
      <w:r w:rsidRPr="000B45D0">
        <w:rPr>
          <w:sz w:val="16"/>
        </w:rPr>
        <w:t xml:space="preserve"> Particularly worrisome are those tactics intended to intimidate police and public officials, and law-abiding citizens. </w:t>
      </w:r>
      <w:r w:rsidRPr="000B45D0">
        <w:rPr>
          <w:u w:val="single"/>
        </w:rPr>
        <w:t>The intimidation of public and police officials through violence or the threat of violence has a more insidious side. Not all corruption is a clear cut, money-for-cooperation, negotiation: the intimidation of officials, threats against their lives or their families’ lives, is a much more widespread and effective tactic, and likely accounts for a plurality of corrupt law enforcement officials</w:t>
      </w:r>
      <w:r w:rsidRPr="000B45D0">
        <w:rPr>
          <w:sz w:val="16"/>
        </w:rPr>
        <w:t xml:space="preserve"> in Mexico.</w:t>
      </w:r>
    </w:p>
    <w:p w14:paraId="52934FC0" w14:textId="77777777" w:rsidR="009144ED" w:rsidRDefault="009144ED" w:rsidP="009144ED"/>
    <w:p w14:paraId="786765EB" w14:textId="77777777" w:rsidR="009144ED" w:rsidRDefault="009144ED" w:rsidP="009144ED">
      <w:pPr>
        <w:pStyle w:val="Heading4"/>
      </w:pPr>
      <w:r>
        <w:t>Excessive violence by junior drug cartel members spills over to the US – high-risk national security issue</w:t>
      </w:r>
    </w:p>
    <w:p w14:paraId="31BDDB2A" w14:textId="77777777" w:rsidR="009144ED" w:rsidRDefault="009144ED" w:rsidP="009144ED">
      <w:r w:rsidRPr="00DB2A99">
        <w:rPr>
          <w:b/>
        </w:rPr>
        <w:t>Perkins, associate deputy director of the FBI, AND Placido, assistant administrator for intelligence of the DEA,</w:t>
      </w:r>
      <w:r>
        <w:t xml:space="preserve"> </w:t>
      </w:r>
      <w:r w:rsidRPr="00DB2A99">
        <w:rPr>
          <w:sz w:val="16"/>
        </w:rPr>
        <w:t>05/05/</w:t>
      </w:r>
      <w:r w:rsidRPr="00DB2A99">
        <w:rPr>
          <w:b/>
        </w:rPr>
        <w:t>10</w:t>
      </w:r>
    </w:p>
    <w:p w14:paraId="5B8D9839" w14:textId="77777777" w:rsidR="009144ED" w:rsidRPr="00DB2A99" w:rsidRDefault="009144ED" w:rsidP="009144ED">
      <w:r>
        <w:t>(Kevin L, previous assistant director of the FBI’s Criminal Investigative Division, previous assistant director of the FBI’s Criminal Investigative Division, previous special agent in charge of the Baltimore Field Office, bachelor’s degree in business administration from Baylor University, AND Anthony P, “U.S. Senate Caucus on International Narcotics Control”, Federal Bureau of Investigation, 05/05/10, https://www.fbi.gov/news/testimony/drug-trafficking-violence-in-mexico-implications-for-the-united-states, accessed 7/5/15, ZW)</w:t>
      </w:r>
    </w:p>
    <w:p w14:paraId="6215A4DD" w14:textId="77777777" w:rsidR="009144ED" w:rsidRDefault="009144ED" w:rsidP="009144ED">
      <w:pPr>
        <w:rPr>
          <w:sz w:val="16"/>
        </w:rPr>
      </w:pPr>
      <w:r w:rsidRPr="000B45D0">
        <w:rPr>
          <w:u w:val="single"/>
        </w:rPr>
        <w:t>Excessive violence by the cartels is a national security problem for Mexico, and—as our close neighbor and political ally—presents high stakes for the United States.</w:t>
      </w:r>
      <w:r w:rsidRPr="000B45D0">
        <w:rPr>
          <w:sz w:val="16"/>
        </w:rPr>
        <w:t xml:space="preserve"> In the past year, U.S. intelligence and law enforcement agencies have worked diligently to reach a consensus view on “spillover” violence and on U.S. vulnerability to the Mexican cartels’ violent tactics. These discussions required the interagency to define “spillover” in practical terms. </w:t>
      </w:r>
      <w:r w:rsidRPr="000B45D0">
        <w:rPr>
          <w:u w:val="single"/>
        </w:rPr>
        <w:t>As agreed to by the interagency community, spillover violence entails deliberate, planned attacks by the cartels on U.S. assets, including civilian, military, or law enforcement officials, innocent U.S. citizens, or physical institutions such as government buildings, consulates, or businesses. This definition does not include trafficker on trafficker violence</w:t>
      </w:r>
      <w:r w:rsidRPr="000B45D0">
        <w:rPr>
          <w:sz w:val="16"/>
        </w:rPr>
        <w:t xml:space="preserve">, whether perpetrated in Mexico or the U.S. Spillover violence is a complicated issue. It is crucial, in order to address the problem with the appropriate programs, resources, and operations, that we understand the difference between the intentional targeting of innocent civilians in the United States, or official U.S. government interests in Mexico or the United States, </w:t>
      </w:r>
      <w:r w:rsidRPr="000B45D0">
        <w:rPr>
          <w:u w:val="single"/>
        </w:rPr>
        <w:t>and actions that are characteristic of violent drug culture</w:t>
      </w:r>
      <w:r w:rsidRPr="000B45D0">
        <w:rPr>
          <w:sz w:val="16"/>
        </w:rPr>
        <w:t xml:space="preserve">, such as the killing of an individual who owes a drug debt to the organization. Certain </w:t>
      </w:r>
      <w:r w:rsidRPr="000B45D0">
        <w:rPr>
          <w:u w:val="single"/>
        </w:rPr>
        <w:t>isolated incidents</w:t>
      </w:r>
      <w:r w:rsidRPr="000B45D0">
        <w:rPr>
          <w:sz w:val="16"/>
        </w:rPr>
        <w:t xml:space="preserve"> in the United States, such as the torture by a Mexican trafficker of a Dominican drug customer in Atlanta, are frightening, but do not represent a dramatic departure from the violence that has always been associated with the drug trade</w:t>
      </w:r>
      <w:r w:rsidRPr="000B45D0">
        <w:rPr>
          <w:u w:val="single"/>
        </w:rPr>
        <w:t>.</w:t>
      </w:r>
      <w:r w:rsidRPr="000B45D0">
        <w:rPr>
          <w:sz w:val="16"/>
        </w:rPr>
        <w:t xml:space="preserve"> </w:t>
      </w:r>
      <w:r w:rsidRPr="000B45D0">
        <w:rPr>
          <w:u w:val="single"/>
        </w:rPr>
        <w:t>Much of the risk of spillover violence is posed by younger-generation traffickers whose approach to the drug trade is less rational and profit-minded than that of their “elders,”</w:t>
      </w:r>
      <w:r w:rsidRPr="000B45D0">
        <w:rPr>
          <w:sz w:val="16"/>
        </w:rPr>
        <w:t xml:space="preserve"> or by multi-national street and prison gangs working in concert with Mexican cartels as enforcers and street-level drug distributors. As the GOM has continuously and successfully disrupted the cartels’ command and control structure through operations against their leaders</w:t>
      </w:r>
      <w:r w:rsidRPr="000B45D0">
        <w:rPr>
          <w:u w:val="single"/>
        </w:rPr>
        <w:t>, less-experienced “junior” cartel members are inhabiting roles formerly held by traffickers of long standing who, while violent, tended to be more deliberate and cautious in their actions.</w:t>
      </w:r>
      <w:r w:rsidRPr="000B45D0">
        <w:rPr>
          <w:sz w:val="16"/>
        </w:rPr>
        <w:t xml:space="preserve"> In Ciudad Juarez, where three individuals associated with the U.S. consulate were killed in March, the Barrio Azteca (BA) street gang is the best known of several gangs being used as enforcers by La Linea, gatekeepers for the Juarez Cartel. The BA has been linked to drug trafficking, prostitution, extortion, assaults, murder, and the retail sale of drugs obtained by Mexican DTOs. Elsewhere in Mexico, the link between street gangs and the Mexican cartels is more fluid and tenuous, with gang members typically filling retail drug sales roles rather than providing enforcement.</w:t>
      </w:r>
    </w:p>
    <w:p w14:paraId="73628A2C" w14:textId="77777777" w:rsidR="009144ED" w:rsidRDefault="009144ED" w:rsidP="009144ED">
      <w:pPr>
        <w:pStyle w:val="Heading4"/>
      </w:pPr>
      <w:r>
        <w:t>Drug cartels carry out violent acts in their pursuit of payment, injuring and killing even those not associated with drugs</w:t>
      </w:r>
    </w:p>
    <w:p w14:paraId="265BBCA9" w14:textId="77777777" w:rsidR="009144ED" w:rsidRDefault="009144ED" w:rsidP="009144ED">
      <w:pPr>
        <w:rPr>
          <w:b/>
        </w:rPr>
      </w:pPr>
      <w:r>
        <w:rPr>
          <w:b/>
        </w:rPr>
        <w:t xml:space="preserve">Archibold, staff writer, </w:t>
      </w:r>
      <w:r w:rsidRPr="00DB2A99">
        <w:rPr>
          <w:sz w:val="16"/>
        </w:rPr>
        <w:t>3/23/</w:t>
      </w:r>
      <w:r>
        <w:rPr>
          <w:b/>
        </w:rPr>
        <w:t>09</w:t>
      </w:r>
    </w:p>
    <w:p w14:paraId="286170D8" w14:textId="77777777" w:rsidR="009144ED" w:rsidRPr="00DB2A99" w:rsidRDefault="009144ED" w:rsidP="009144ED">
      <w:r>
        <w:t>(Randal C., New York Times bureau chief for Mexico, Central America and the Caribbean, former national correspondent, and former Los Angeles Times reporter and editor, “Drug Cartel Violence Spills Over From Mexico, Alarming U.S.”, The New York Times, 3/23/09, LexisNexis, accessed 7/5/15, ZW)</w:t>
      </w:r>
    </w:p>
    <w:p w14:paraId="3D32D2F4" w14:textId="77777777" w:rsidR="009144ED" w:rsidRDefault="009144ED" w:rsidP="009144ED">
      <w:pPr>
        <w:rPr>
          <w:sz w:val="16"/>
        </w:rPr>
      </w:pPr>
      <w:r w:rsidRPr="00DB2A99">
        <w:rPr>
          <w:sz w:val="16"/>
        </w:rPr>
        <w:t xml:space="preserve">TUCSON -- </w:t>
      </w:r>
      <w:r w:rsidRPr="00DB2A99">
        <w:rPr>
          <w:u w:val="single"/>
        </w:rPr>
        <w:t>Sgt.</w:t>
      </w:r>
      <w:r w:rsidRPr="00DB2A99">
        <w:rPr>
          <w:sz w:val="16"/>
        </w:rPr>
        <w:t xml:space="preserve"> David </w:t>
      </w:r>
      <w:r w:rsidRPr="00DB2A99">
        <w:rPr>
          <w:u w:val="single"/>
        </w:rPr>
        <w:t>Azuelo stepped gingerly over the specks of blood on the floor, took note of the bullet hole through the bedroom skylight</w:t>
      </w:r>
      <w:r w:rsidRPr="00DB2A99">
        <w:rPr>
          <w:sz w:val="16"/>
        </w:rPr>
        <w:t xml:space="preserve">, raised an eyebrow at the lack of furniture in the ranch-style </w:t>
      </w:r>
      <w:r w:rsidRPr="00DB2A99">
        <w:rPr>
          <w:sz w:val="16"/>
        </w:rPr>
        <w:lastRenderedPageBreak/>
        <w:t>house and turned to his squad of detectives investigating one of the latest home invasions in this southern Arizona city</w:t>
      </w:r>
      <w:r w:rsidRPr="00DB2A99">
        <w:rPr>
          <w:u w:val="single"/>
        </w:rPr>
        <w:t>. A 21-year-old man had been pistol-whipped throughout the house, the gun discharging at one point, as the attackers demanded money, the victim reported.</w:t>
      </w:r>
      <w:r w:rsidRPr="00DB2A99">
        <w:rPr>
          <w:sz w:val="16"/>
        </w:rPr>
        <w:t xml:space="preserve"> His wife had been bathing their 3-month-old son when the intruders arrived. ''At least they didn't put the gun in the baby's mouth like we've seen before,'' Sergeant Azuelo said. That same afternoon this month, his squad was called to the scene of another home invasion, one involving the abduction of a 14-year-old boy. </w:t>
      </w:r>
      <w:r w:rsidRPr="00DB2A99">
        <w:rPr>
          <w:u w:val="single"/>
        </w:rPr>
        <w:t>This city, an hour's drive north of the Mexican border, is coping with a wave of drug crime the police suspect is tied to the bloody battles between Mexico's drug cartels and the efforts to stamp them out. Since officials here formed a special squad last year to deal with home invasions, they have counted more than 200 of them, with more than three-quarters linked to the drug trade. In one case, the intruders burst into the wrong house, shooting and injuring a woman watching television</w:t>
      </w:r>
      <w:r w:rsidRPr="00DB2A99">
        <w:rPr>
          <w:sz w:val="16"/>
        </w:rPr>
        <w:t xml:space="preserve"> on her couch. In another, in a nearby suburb, a man the police described as a drug dealer was taken from his home at gunpoint and is still missing. </w:t>
      </w:r>
      <w:r w:rsidRPr="00DB2A99">
        <w:rPr>
          <w:u w:val="single"/>
        </w:rPr>
        <w:t>Tucson is hardly alone in feeling the impact of Mexico's drug cartels and their trade. In the past few years, the cartels and other drug trafficking organizations have extended their reach across the United States</w:t>
      </w:r>
      <w:r w:rsidRPr="00DB2A99">
        <w:rPr>
          <w:sz w:val="16"/>
        </w:rPr>
        <w:t xml:space="preserve"> and into Canada. </w:t>
      </w:r>
      <w:r w:rsidRPr="00DB2A99">
        <w:rPr>
          <w:u w:val="single"/>
        </w:rPr>
        <w:t>Law enforcement authorities say they believe traffickers distributing the cartels' marijuana, cocaine, heroin, methamphetamine and other drugs are responsible for a rash of shootings</w:t>
      </w:r>
      <w:r w:rsidRPr="00DB2A99">
        <w:rPr>
          <w:sz w:val="16"/>
        </w:rPr>
        <w:t xml:space="preserve"> in Vancouver, British Columbia</w:t>
      </w:r>
      <w:r w:rsidRPr="00DB2A99">
        <w:rPr>
          <w:u w:val="single"/>
        </w:rPr>
        <w:t>, kidnappings</w:t>
      </w:r>
      <w:r w:rsidRPr="00DB2A99">
        <w:rPr>
          <w:sz w:val="16"/>
        </w:rPr>
        <w:t xml:space="preserve"> in Phoenix</w:t>
      </w:r>
      <w:r w:rsidRPr="00DB2A99">
        <w:rPr>
          <w:u w:val="single"/>
        </w:rPr>
        <w:t>, brutal assaults</w:t>
      </w:r>
      <w:r w:rsidRPr="00DB2A99">
        <w:rPr>
          <w:sz w:val="16"/>
        </w:rPr>
        <w:t xml:space="preserve"> in Birmingham, Ala.</w:t>
      </w:r>
      <w:r w:rsidRPr="00DB2A99">
        <w:rPr>
          <w:u w:val="single"/>
        </w:rPr>
        <w:t>, and much more. United States law enforcement officials have identified 230 cities</w:t>
      </w:r>
      <w:r w:rsidRPr="00DB2A99">
        <w:rPr>
          <w:sz w:val="16"/>
        </w:rPr>
        <w:t xml:space="preserve">, including Anchorage, Atlanta, Boston and Billings, Mont., </w:t>
      </w:r>
      <w:r w:rsidRPr="00DB2A99">
        <w:rPr>
          <w:u w:val="single"/>
        </w:rPr>
        <w:t>where Mexican cartels and their affiliates ''maintain drug distribution networks or supply drugs to distributors</w:t>
      </w:r>
      <w:r w:rsidRPr="00DB2A99">
        <w:rPr>
          <w:sz w:val="16"/>
        </w:rPr>
        <w:t>,'' as a Justice Department report put it in December</w:t>
      </w:r>
      <w:r w:rsidRPr="00DB2A99">
        <w:rPr>
          <w:u w:val="single"/>
        </w:rPr>
        <w:t>.</w:t>
      </w:r>
      <w:r w:rsidRPr="00DB2A99">
        <w:rPr>
          <w:sz w:val="16"/>
        </w:rPr>
        <w:t xml:space="preserve"> The figure rose from 100 cities reported three years earlier, though Justice Department officials said that may be because of better data collection methods as well as the spread of the organizations.</w:t>
      </w:r>
    </w:p>
    <w:p w14:paraId="61D3B53A" w14:textId="77777777" w:rsidR="009144ED" w:rsidRDefault="009144ED" w:rsidP="009144ED">
      <w:pPr>
        <w:pStyle w:val="Heading4"/>
      </w:pPr>
      <w:r>
        <w:t>Drug cartels use children to do their dirty work for them, distracting authorities from the cartel leaders directing them</w:t>
      </w:r>
    </w:p>
    <w:p w14:paraId="11DC6311" w14:textId="77777777" w:rsidR="009144ED" w:rsidRDefault="009144ED" w:rsidP="009144ED">
      <w:pPr>
        <w:rPr>
          <w:b/>
        </w:rPr>
      </w:pPr>
      <w:r>
        <w:rPr>
          <w:b/>
        </w:rPr>
        <w:t xml:space="preserve">The Associated Press, </w:t>
      </w:r>
      <w:r w:rsidRPr="00CF0FA1">
        <w:rPr>
          <w:sz w:val="16"/>
        </w:rPr>
        <w:t>3/14/</w:t>
      </w:r>
      <w:r w:rsidRPr="00CF0FA1">
        <w:rPr>
          <w:b/>
        </w:rPr>
        <w:t>12</w:t>
      </w:r>
    </w:p>
    <w:p w14:paraId="4ED1335B" w14:textId="77777777" w:rsidR="009144ED" w:rsidRPr="00CF0FA1" w:rsidRDefault="009144ED" w:rsidP="009144ED">
      <w:r>
        <w:t xml:space="preserve">(Associated Press, “Mexico drug gangs using more children as "mules"”, Associated Press, 3/14/12, </w:t>
      </w:r>
      <w:r w:rsidRPr="00CF0FA1">
        <w:t>http://www.cbsnews.com/news/mexico-drug-gangs-using-more-children-as-mules/</w:t>
      </w:r>
      <w:r>
        <w:t>, accessed 7/5/15, ZW)</w:t>
      </w:r>
    </w:p>
    <w:p w14:paraId="4AABFC08" w14:textId="77777777" w:rsidR="009144ED" w:rsidRDefault="009144ED" w:rsidP="009144ED">
      <w:pPr>
        <w:rPr>
          <w:sz w:val="16"/>
        </w:rPr>
      </w:pPr>
      <w:r w:rsidRPr="00CF0FA1">
        <w:rPr>
          <w:sz w:val="16"/>
        </w:rPr>
        <w:t xml:space="preserve">(AP) TIJUANA, Mexico - </w:t>
      </w:r>
      <w:r w:rsidRPr="00CF0FA1">
        <w:rPr>
          <w:u w:val="single"/>
        </w:rPr>
        <w:t>Luis Alberto is only 14 but has the wizened gaze of a grown-up hardened by life. He never met his father, worked as a child, was hired by a gang to sell drugs and then got addicted to them.</w:t>
      </w:r>
      <w:r w:rsidRPr="00CF0FA1">
        <w:rPr>
          <w:sz w:val="16"/>
        </w:rPr>
        <w:t xml:space="preserve"> In October he checked into Cirad, a rehab center west of this border city that handles about 500 drug addicts at a time, a fifth of them younger than 17. "They brought me here because I was using and selling 'criloco,"' Luis Alberto said, referring to methamphetamine, the drug of choice for 90 percent of adolescents in detox because of its low cost and easy availability. </w:t>
      </w:r>
      <w:r w:rsidRPr="00CF0FA1">
        <w:rPr>
          <w:u w:val="single"/>
        </w:rPr>
        <w:t xml:space="preserve">Luis Alberto is just one of an increasing number of young people being used as "mules" to ferry drugs across the border into the U.S. or sell them in nearby Mexican towns, said </w:t>
      </w:r>
      <w:r w:rsidRPr="00CF0FA1">
        <w:rPr>
          <w:sz w:val="16"/>
        </w:rPr>
        <w:t>Victor</w:t>
      </w:r>
      <w:r w:rsidRPr="00CF0FA1">
        <w:rPr>
          <w:u w:val="single"/>
        </w:rPr>
        <w:t xml:space="preserve"> Clark, an anthropologist who studies drug trafficking.</w:t>
      </w:r>
      <w:r w:rsidRPr="00CF0FA1">
        <w:rPr>
          <w:sz w:val="16"/>
        </w:rPr>
        <w:t xml:space="preserve"> "Minors are cheap labor and expendable for organized crime in an area where there are few job opportunities or places for recreation, and where the distribution and consumption of drugs have grown fast," Clark said. Mexican authorities say they are aware of the problem, but there are no official figures on the number of adolescents detained for selling or distributing drugs because the law forbids keeping criminal records for minors. The U.S. Immigration and Customs Enforcement says that </w:t>
      </w:r>
      <w:r w:rsidRPr="00CF0FA1">
        <w:rPr>
          <w:u w:val="single"/>
        </w:rPr>
        <w:t>between 2008 and 2011, the number of youths aged 14 to 18 caught trying to cross the border between Tijuana and San Diego to sell drugs has grown tenfold.</w:t>
      </w:r>
      <w:r w:rsidRPr="00CF0FA1">
        <w:rPr>
          <w:sz w:val="16"/>
        </w:rPr>
        <w:t xml:space="preserve"> Lauren Mack, spokeswoman for ICE in San Diego, said </w:t>
      </w:r>
      <w:r w:rsidRPr="00CF0FA1">
        <w:rPr>
          <w:u w:val="single"/>
        </w:rPr>
        <w:t>19 minors were arrested in 2008, 165 in 2009, 190 in 2010 and 190 again last year. Most of them were high school students who carried drugs, usually methamphetamine or cocaine, hidden in their bodies or in their cars</w:t>
      </w:r>
      <w:r w:rsidRPr="00CF0FA1">
        <w:rPr>
          <w:sz w:val="16"/>
        </w:rPr>
        <w:t xml:space="preserve">, Mack said. Clark said similar things are being seen all along the border, at Mexican cities like Nogales, Ciudad Juarez and Reynosa. </w:t>
      </w:r>
      <w:r w:rsidRPr="00CF0FA1">
        <w:rPr>
          <w:u w:val="single"/>
        </w:rPr>
        <w:t>"It's growing at a worrying pace,"</w:t>
      </w:r>
      <w:r w:rsidRPr="00CF0FA1">
        <w:rPr>
          <w:sz w:val="16"/>
        </w:rPr>
        <w:t xml:space="preserve"> he said. Officials at drug rehab centers across Tijuana estimate that of the approximately 500 adolescents now undergoing treatment, about a tenth of them are like Luis Alberto, not only addicted to a drug but also used by cartels to sell it. Luis Alberto, whose last name cannot be published because he is a minor, said he started selling drugs about two years ago in a neighborhood of east Tijuana along with other minors who were hired by "a boss." He made about 200 pesos ($16) a day, which he says he spent on food and drugs. "Between me and my friends we sold about 40 packets a day. My boss kept 1,100 pesos (about $88) per packet and the rest was for us. Sometimes there were about three or four packets left over and we just divided them among ourselves," he said. </w:t>
      </w:r>
      <w:r w:rsidRPr="00CF0FA1">
        <w:rPr>
          <w:u w:val="single"/>
        </w:rPr>
        <w:t xml:space="preserve">Sometimes the drug bosses used the children as lookouts in case police </w:t>
      </w:r>
      <w:r w:rsidRPr="00CF0FA1">
        <w:rPr>
          <w:u w:val="single"/>
        </w:rPr>
        <w:lastRenderedPageBreak/>
        <w:t>or soldiers approached</w:t>
      </w:r>
      <w:r w:rsidRPr="00CF0FA1">
        <w:rPr>
          <w:sz w:val="16"/>
        </w:rPr>
        <w:t xml:space="preserve">, he added. Mexico's </w:t>
      </w:r>
      <w:r w:rsidRPr="00CF0FA1">
        <w:rPr>
          <w:u w:val="single"/>
        </w:rPr>
        <w:t>cartels have also employed children for their hit squads.</w:t>
      </w:r>
      <w:r w:rsidRPr="00CF0FA1">
        <w:rPr>
          <w:sz w:val="16"/>
        </w:rPr>
        <w:t xml:space="preserve"> In what may be the most shocking case involving a youth in Mexico's drug war, a 14-year-old boy born in San Diego and known only as "El Ponchis" was arrested in December 2010 in central Mexico and told reporters he had been kidnapped at age 11 and forced to work for a cartel. He said he participated in at least four beheadings.</w:t>
      </w:r>
    </w:p>
    <w:p w14:paraId="42F08DCE" w14:textId="77777777" w:rsidR="009144ED" w:rsidRDefault="009144ED" w:rsidP="009144ED">
      <w:pPr>
        <w:pStyle w:val="Heading4"/>
      </w:pPr>
      <w:r>
        <w:t>The utilization of children by drug cartels is a unique form of abuse exacerbated by the affirmative</w:t>
      </w:r>
    </w:p>
    <w:p w14:paraId="217CFBF1" w14:textId="77777777" w:rsidR="009144ED" w:rsidRDefault="009144ED" w:rsidP="009144ED">
      <w:pPr>
        <w:rPr>
          <w:b/>
        </w:rPr>
      </w:pPr>
      <w:r>
        <w:rPr>
          <w:b/>
        </w:rPr>
        <w:t xml:space="preserve">Montalvo, staff writer, </w:t>
      </w:r>
      <w:r w:rsidRPr="00281A8E">
        <w:rPr>
          <w:sz w:val="16"/>
        </w:rPr>
        <w:t>1/19/</w:t>
      </w:r>
      <w:r>
        <w:rPr>
          <w:b/>
        </w:rPr>
        <w:t>12</w:t>
      </w:r>
    </w:p>
    <w:p w14:paraId="52DA19CD" w14:textId="77777777" w:rsidR="009144ED" w:rsidRPr="00281A8E" w:rsidRDefault="009144ED" w:rsidP="009144ED">
      <w:r>
        <w:t>(Tania L, “Children in Mexico: Criminals or victims?</w:t>
      </w:r>
      <w:proofErr w:type="gramStart"/>
      <w:r>
        <w:t>”,</w:t>
      </w:r>
      <w:proofErr w:type="gramEnd"/>
      <w:r>
        <w:t xml:space="preserve"> CNNMexico, 1/19/12, </w:t>
      </w:r>
      <w:hyperlink r:id="rId37" w:history="1">
        <w:r w:rsidRPr="00ED6B4F">
          <w:rPr>
            <w:rStyle w:val="Hyperlink"/>
          </w:rPr>
          <w:t>http://www.cnn.com/2012/01/17/world/americas/mexico-children-crime/index.html</w:t>
        </w:r>
      </w:hyperlink>
      <w:r>
        <w:t>, accessed 7/5/15, ZW)</w:t>
      </w:r>
    </w:p>
    <w:p w14:paraId="141CB1BB" w14:textId="77777777" w:rsidR="009144ED" w:rsidRPr="00281A8E" w:rsidRDefault="009144ED" w:rsidP="009144ED">
      <w:pPr>
        <w:rPr>
          <w:sz w:val="16"/>
        </w:rPr>
      </w:pPr>
      <w:r w:rsidRPr="00281A8E">
        <w:rPr>
          <w:u w:val="single"/>
        </w:rPr>
        <w:t xml:space="preserve">At least 30,000 children in Mexico are involved in some sort of organized crime, according to a nationwide alliance of civic and social organizations. The Child Rights Network in Mexico says many of these children are taking part because of death threats or because of economic and social necessity. </w:t>
      </w:r>
      <w:r w:rsidRPr="00281A8E">
        <w:rPr>
          <w:sz w:val="16"/>
        </w:rPr>
        <w:t xml:space="preserve">It is urging the government to start recognizing them as victims of child abuse. </w:t>
      </w:r>
      <w:r w:rsidRPr="00281A8E">
        <w:rPr>
          <w:u w:val="single"/>
        </w:rPr>
        <w:t>"The drug cartels are not training them to be ringleaders," spokeswoman</w:t>
      </w:r>
      <w:r w:rsidRPr="00281A8E">
        <w:rPr>
          <w:sz w:val="16"/>
        </w:rPr>
        <w:t xml:space="preserve"> Veronica </w:t>
      </w:r>
      <w:r w:rsidRPr="00281A8E">
        <w:rPr>
          <w:u w:val="single"/>
        </w:rPr>
        <w:t>Morales said. "It is a new form of abuse in which they are being used to commit an offense, to violate the law and to deceive authorities."</w:t>
      </w:r>
      <w:r w:rsidRPr="00281A8E">
        <w:rPr>
          <w:sz w:val="16"/>
        </w:rPr>
        <w:t xml:space="preserve"> In the past year, there have been numerous headlines of children being arrested in Mexico. Perhaps the most high-profile case involved a 14-year-old boy known as "El Ponchis" ("The Cloak"). He was found guilty of torturing and beheading at least four people for the South Pacific drug cartel. A month after the boy was sentenced to three years in a correctional facility, a 13-year-old girl was captured in the state of Jalisco and accused of being part of the Zetas drug cartel. Authorities said the girl was receiving 8,000 pesos a month -- almost $800 -- for being a lookout. She would let gang members know who was entering and who was leaving Luis Moya, a municipality in north-central Mexico. </w:t>
      </w:r>
      <w:r w:rsidRPr="00281A8E">
        <w:rPr>
          <w:u w:val="single"/>
        </w:rPr>
        <w:t>In January of last year, a 15-year-old boy was captured in Jiutepec, just outside of Mexico City.</w:t>
      </w:r>
      <w:r w:rsidRPr="00281A8E">
        <w:rPr>
          <w:sz w:val="16"/>
        </w:rPr>
        <w:t xml:space="preserve"> During an impromptu news conference on the street, the child confessed that he was a lookout for the South Pacific cartel. </w:t>
      </w:r>
      <w:r w:rsidRPr="00281A8E">
        <w:rPr>
          <w:u w:val="single"/>
        </w:rPr>
        <w:t>He said he was collaborating with the cartel because of death threats.</w:t>
      </w:r>
      <w:r>
        <w:rPr>
          <w:u w:val="single"/>
        </w:rPr>
        <w:t xml:space="preserve"> Children are easy prey for organized crime because they lack opportunities</w:t>
      </w:r>
      <w:r w:rsidRPr="00281A8E">
        <w:rPr>
          <w:u w:val="single"/>
        </w:rPr>
        <w:t>, said</w:t>
      </w:r>
      <w:r w:rsidRPr="00281A8E">
        <w:t xml:space="preserve"> José Luis </w:t>
      </w:r>
      <w:r>
        <w:rPr>
          <w:u w:val="single"/>
        </w:rPr>
        <w:t xml:space="preserve">Cisneros, a sociologist at the Metropolitan Autonomous University in Mexico City. "Socially, (the children) see the violence as the only way to make people respect them -- and as a way to exercise certain power, something that has been denied to their families," </w:t>
      </w:r>
      <w:r w:rsidRPr="00281A8E">
        <w:t>Cisneros said.</w:t>
      </w:r>
    </w:p>
    <w:p w14:paraId="7F091724" w14:textId="77777777" w:rsidR="00296079" w:rsidRPr="00FF62D8" w:rsidRDefault="00296079" w:rsidP="00296079">
      <w:pPr>
        <w:rPr>
          <w:sz w:val="16"/>
        </w:rPr>
      </w:pPr>
    </w:p>
    <w:p w14:paraId="4A1B1A8E" w14:textId="33CF5220" w:rsidR="00275B60" w:rsidRDefault="00275B60" w:rsidP="00080E2F">
      <w:pPr>
        <w:pStyle w:val="Heading2"/>
      </w:pPr>
      <w:r>
        <w:lastRenderedPageBreak/>
        <w:t>I Don’t Know where these go</w:t>
      </w:r>
    </w:p>
    <w:p w14:paraId="3611ED87" w14:textId="77777777" w:rsidR="00275B60" w:rsidRPr="00BF6C1F" w:rsidRDefault="00275B60" w:rsidP="00275B60">
      <w:pPr>
        <w:rPr>
          <w:rFonts w:asciiTheme="majorHAnsi" w:hAnsiTheme="majorHAnsi"/>
          <w:b/>
          <w:sz w:val="26"/>
          <w:szCs w:val="26"/>
        </w:rPr>
      </w:pPr>
      <w:r w:rsidRPr="00BF6C1F">
        <w:rPr>
          <w:rFonts w:asciiTheme="majorHAnsi" w:hAnsiTheme="majorHAnsi"/>
          <w:b/>
          <w:sz w:val="26"/>
          <w:szCs w:val="26"/>
        </w:rPr>
        <w:t xml:space="preserve">Drug cartels assist Hezbollah </w:t>
      </w:r>
    </w:p>
    <w:p w14:paraId="68D224F7" w14:textId="77777777" w:rsidR="00275B60" w:rsidRPr="00BF6C1F" w:rsidRDefault="00275B60" w:rsidP="00275B60">
      <w:pPr>
        <w:rPr>
          <w:rFonts w:asciiTheme="majorHAnsi" w:hAnsiTheme="majorHAnsi"/>
          <w:sz w:val="16"/>
          <w:szCs w:val="16"/>
        </w:rPr>
      </w:pPr>
      <w:r w:rsidRPr="00BF6C1F">
        <w:rPr>
          <w:rFonts w:asciiTheme="majorHAnsi" w:hAnsiTheme="majorHAnsi"/>
          <w:b/>
          <w:sz w:val="26"/>
          <w:szCs w:val="26"/>
        </w:rPr>
        <w:t xml:space="preserve">The Commentator 12 </w:t>
      </w:r>
      <w:r w:rsidRPr="00BF6C1F">
        <w:rPr>
          <w:rFonts w:asciiTheme="majorHAnsi" w:hAnsiTheme="majorHAnsi"/>
          <w:sz w:val="16"/>
          <w:szCs w:val="16"/>
        </w:rPr>
        <w:t xml:space="preserve">(The Commentator, a group of editors founded and legally incorporated by journalist, author, and political analyst Robin Sheperd, 12/30/2012, Cooked Up: How Hezbollah is fundraising with Mexican drug cartels” </w:t>
      </w:r>
      <w:hyperlink r:id="rId38" w:history="1">
        <w:r w:rsidRPr="00BF6C1F">
          <w:rPr>
            <w:rStyle w:val="Hyperlink"/>
            <w:rFonts w:asciiTheme="majorHAnsi" w:hAnsiTheme="majorHAnsi"/>
            <w:sz w:val="16"/>
            <w:szCs w:val="16"/>
          </w:rPr>
          <w:t>http://www.thecommentator.com/article/2332/coked_up_how_hezbollah_is_fundraising_with_mexican_drug_cartels</w:t>
        </w:r>
      </w:hyperlink>
      <w:r w:rsidRPr="00BF6C1F">
        <w:rPr>
          <w:rFonts w:asciiTheme="majorHAnsi" w:hAnsiTheme="majorHAnsi"/>
          <w:sz w:val="16"/>
          <w:szCs w:val="16"/>
        </w:rPr>
        <w:t>). AP</w:t>
      </w:r>
    </w:p>
    <w:p w14:paraId="60E0F829" w14:textId="77777777" w:rsidR="00275B60" w:rsidRPr="00BF6C1F" w:rsidRDefault="00275B60" w:rsidP="00275B60">
      <w:pPr>
        <w:rPr>
          <w:rFonts w:asciiTheme="majorHAnsi" w:hAnsiTheme="majorHAnsi"/>
          <w:sz w:val="12"/>
        </w:rPr>
      </w:pPr>
      <w:r w:rsidRPr="00BF6C1F">
        <w:rPr>
          <w:rFonts w:asciiTheme="majorHAnsi" w:hAnsiTheme="majorHAnsi"/>
          <w:sz w:val="12"/>
        </w:rPr>
        <w:t xml:space="preserve">A beleaguered </w:t>
      </w:r>
      <w:r w:rsidRPr="00BF6C1F">
        <w:rPr>
          <w:rStyle w:val="Emphasis"/>
          <w:rFonts w:asciiTheme="majorHAnsi" w:hAnsiTheme="majorHAnsi"/>
        </w:rPr>
        <w:t xml:space="preserve">Hezbollah is partnering with </w:t>
      </w:r>
      <w:r w:rsidRPr="00BF6C1F">
        <w:rPr>
          <w:rFonts w:asciiTheme="majorHAnsi" w:hAnsiTheme="majorHAnsi"/>
          <w:sz w:val="12"/>
        </w:rPr>
        <w:t>brutal Mexican</w:t>
      </w:r>
      <w:r w:rsidRPr="00BF6C1F">
        <w:rPr>
          <w:rStyle w:val="Emphasis"/>
          <w:rFonts w:asciiTheme="majorHAnsi" w:hAnsiTheme="majorHAnsi"/>
        </w:rPr>
        <w:t xml:space="preserve"> drug gangs in order to raise cash and further </w:t>
      </w:r>
      <w:r w:rsidRPr="00BF6C1F">
        <w:rPr>
          <w:rFonts w:asciiTheme="majorHAnsi" w:hAnsiTheme="majorHAnsi"/>
          <w:sz w:val="12"/>
        </w:rPr>
        <w:t>its</w:t>
      </w:r>
      <w:r w:rsidRPr="00BF6C1F">
        <w:rPr>
          <w:rStyle w:val="Emphasis"/>
          <w:rFonts w:asciiTheme="majorHAnsi" w:hAnsiTheme="majorHAnsi"/>
        </w:rPr>
        <w:t xml:space="preserve"> aspirations for attacks on the United States,</w:t>
      </w:r>
      <w:r w:rsidRPr="00BF6C1F">
        <w:rPr>
          <w:rFonts w:asciiTheme="majorHAnsi" w:hAnsiTheme="majorHAnsi"/>
          <w:sz w:val="12"/>
        </w:rPr>
        <w:t xml:space="preserve"> it has been reported today. Recent US intelligence has suggested however, that </w:t>
      </w:r>
      <w:r w:rsidRPr="00BF6C1F">
        <w:rPr>
          <w:rStyle w:val="Emphasis"/>
          <w:rFonts w:asciiTheme="majorHAnsi" w:hAnsiTheme="majorHAnsi"/>
        </w:rPr>
        <w:t xml:space="preserve">Mexico is home to some 200,000 illegal </w:t>
      </w:r>
      <w:r w:rsidRPr="00BF6C1F">
        <w:rPr>
          <w:rFonts w:asciiTheme="majorHAnsi" w:hAnsiTheme="majorHAnsi"/>
          <w:sz w:val="12"/>
        </w:rPr>
        <w:t>Lebanese and Syrian</w:t>
      </w:r>
      <w:r w:rsidRPr="00BF6C1F">
        <w:rPr>
          <w:rStyle w:val="Emphasis"/>
          <w:rFonts w:asciiTheme="majorHAnsi" w:hAnsiTheme="majorHAnsi"/>
        </w:rPr>
        <w:t xml:space="preserve"> immigrants, many </w:t>
      </w:r>
      <w:r w:rsidRPr="00BF6C1F">
        <w:rPr>
          <w:rFonts w:asciiTheme="majorHAnsi" w:hAnsiTheme="majorHAnsi"/>
          <w:sz w:val="12"/>
        </w:rPr>
        <w:t>of which</w:t>
      </w:r>
      <w:r w:rsidRPr="00BF6C1F">
        <w:rPr>
          <w:rStyle w:val="Emphasis"/>
          <w:rFonts w:asciiTheme="majorHAnsi" w:hAnsiTheme="majorHAnsi"/>
        </w:rPr>
        <w:t xml:space="preserve"> have established links with Mexican drug cartels</w:t>
      </w:r>
      <w:r w:rsidRPr="00BF6C1F">
        <w:rPr>
          <w:rFonts w:asciiTheme="majorHAnsi" w:hAnsiTheme="majorHAnsi"/>
          <w:sz w:val="12"/>
        </w:rPr>
        <w:t xml:space="preserve">. Ynet reports: </w:t>
      </w:r>
      <w:r w:rsidRPr="00BF6C1F">
        <w:rPr>
          <w:rStyle w:val="Emphasis"/>
          <w:rFonts w:asciiTheme="majorHAnsi" w:hAnsiTheme="majorHAnsi"/>
        </w:rPr>
        <w:t xml:space="preserve">Western intelligence agencies have been able to gather </w:t>
      </w:r>
      <w:r w:rsidRPr="00BF6C1F">
        <w:rPr>
          <w:rFonts w:asciiTheme="majorHAnsi" w:hAnsiTheme="majorHAnsi"/>
          <w:sz w:val="12"/>
        </w:rPr>
        <w:t xml:space="preserve">ample </w:t>
      </w:r>
      <w:r w:rsidRPr="00BF6C1F">
        <w:rPr>
          <w:rStyle w:val="Emphasis"/>
          <w:rFonts w:asciiTheme="majorHAnsi" w:hAnsiTheme="majorHAnsi"/>
        </w:rPr>
        <w:t>evidence suggesting that the drug cartels</w:t>
      </w:r>
      <w:r w:rsidRPr="00BF6C1F">
        <w:rPr>
          <w:rFonts w:asciiTheme="majorHAnsi" w:hAnsiTheme="majorHAnsi"/>
          <w:sz w:val="12"/>
        </w:rPr>
        <w:t xml:space="preserve"> in Mexico – which are </w:t>
      </w:r>
      <w:r w:rsidRPr="00BF6C1F">
        <w:rPr>
          <w:rStyle w:val="Emphasis"/>
          <w:rFonts w:asciiTheme="majorHAnsi" w:hAnsiTheme="majorHAnsi"/>
        </w:rPr>
        <w:t xml:space="preserve">the </w:t>
      </w:r>
      <w:r w:rsidRPr="00BF6C1F">
        <w:rPr>
          <w:rFonts w:asciiTheme="majorHAnsi" w:hAnsiTheme="majorHAnsi"/>
          <w:sz w:val="12"/>
        </w:rPr>
        <w:t>de facto</w:t>
      </w:r>
      <w:r w:rsidRPr="00BF6C1F">
        <w:rPr>
          <w:rStyle w:val="Emphasis"/>
          <w:rFonts w:asciiTheme="majorHAnsi" w:hAnsiTheme="majorHAnsi"/>
        </w:rPr>
        <w:t xml:space="preserve"> rulers of the northern districts bordering the US</w:t>
      </w:r>
      <w:r w:rsidRPr="00BF6C1F">
        <w:rPr>
          <w:rFonts w:asciiTheme="majorHAnsi" w:hAnsiTheme="majorHAnsi"/>
          <w:sz w:val="12"/>
        </w:rPr>
        <w:t xml:space="preserve"> – </w:t>
      </w:r>
      <w:r w:rsidRPr="00BF6C1F">
        <w:rPr>
          <w:rStyle w:val="Emphasis"/>
          <w:rFonts w:asciiTheme="majorHAnsi" w:hAnsiTheme="majorHAnsi"/>
        </w:rPr>
        <w:t xml:space="preserve">are in cahoots with Islamic terror </w:t>
      </w:r>
      <w:r w:rsidRPr="00BF6C1F">
        <w:rPr>
          <w:rFonts w:asciiTheme="majorHAnsi" w:hAnsiTheme="majorHAnsi"/>
          <w:sz w:val="12"/>
        </w:rPr>
        <w:t>organizations</w:t>
      </w:r>
      <w:r w:rsidRPr="00BF6C1F">
        <w:rPr>
          <w:rStyle w:val="Emphasis"/>
          <w:rFonts w:asciiTheme="majorHAnsi" w:hAnsiTheme="majorHAnsi"/>
        </w:rPr>
        <w:t>, which are eager to execute attacks</w:t>
      </w:r>
      <w:r w:rsidRPr="00BF6C1F">
        <w:rPr>
          <w:rFonts w:asciiTheme="majorHAnsi" w:hAnsiTheme="majorHAnsi"/>
          <w:sz w:val="12"/>
        </w:rPr>
        <w:t xml:space="preserve"> against American, Israeli, Jewish and western targets; but most of all, the Islamic terror groups are </w:t>
      </w:r>
      <w:r w:rsidRPr="00BF6C1F">
        <w:rPr>
          <w:rStyle w:val="Emphasis"/>
          <w:rFonts w:asciiTheme="majorHAnsi" w:hAnsiTheme="majorHAnsi"/>
        </w:rPr>
        <w:t>eager to make money, so they can fund their</w:t>
      </w:r>
      <w:r w:rsidRPr="00BF6C1F">
        <w:rPr>
          <w:rFonts w:asciiTheme="majorHAnsi" w:hAnsiTheme="majorHAnsi"/>
          <w:sz w:val="12"/>
        </w:rPr>
        <w:t xml:space="preserve"> nefarious </w:t>
      </w:r>
      <w:r w:rsidRPr="00BF6C1F">
        <w:rPr>
          <w:rStyle w:val="Emphasis"/>
          <w:rFonts w:asciiTheme="majorHAnsi" w:hAnsiTheme="majorHAnsi"/>
        </w:rPr>
        <w:t>aspirations</w:t>
      </w:r>
      <w:r w:rsidRPr="00BF6C1F">
        <w:rPr>
          <w:rFonts w:asciiTheme="majorHAnsi" w:hAnsiTheme="majorHAnsi"/>
          <w:sz w:val="12"/>
        </w:rPr>
        <w:t xml:space="preserve">. Hezbollah has previously been implicated with the Los Zetas cartel, the most advanced and dangerous drug cartel in Mexico. The Zetas are known for their brutality which has recently included public beheadings, torture and mass slaughter. </w:t>
      </w:r>
    </w:p>
    <w:p w14:paraId="319D3455" w14:textId="77777777" w:rsidR="00275B60" w:rsidRPr="00BF6C1F" w:rsidRDefault="00275B60" w:rsidP="00275B60">
      <w:pPr>
        <w:pStyle w:val="Heading4"/>
        <w:rPr>
          <w:rFonts w:asciiTheme="majorHAnsi" w:hAnsiTheme="majorHAnsi"/>
        </w:rPr>
      </w:pPr>
      <w:r w:rsidRPr="00BF6C1F">
        <w:rPr>
          <w:rFonts w:asciiTheme="majorHAnsi" w:hAnsiTheme="majorHAnsi"/>
        </w:rPr>
        <w:br/>
        <w:t>Cartels fund terror groups to fight US</w:t>
      </w:r>
    </w:p>
    <w:p w14:paraId="76ED68E2" w14:textId="77777777" w:rsidR="00275B60" w:rsidRPr="00BF6C1F" w:rsidRDefault="00275B60" w:rsidP="00275B60">
      <w:pPr>
        <w:rPr>
          <w:rFonts w:asciiTheme="majorHAnsi" w:hAnsiTheme="majorHAnsi"/>
          <w:sz w:val="16"/>
          <w:szCs w:val="16"/>
        </w:rPr>
      </w:pPr>
      <w:r w:rsidRPr="00BF6C1F">
        <w:rPr>
          <w:rFonts w:asciiTheme="majorHAnsi" w:hAnsiTheme="majorHAnsi"/>
          <w:b/>
          <w:sz w:val="26"/>
          <w:szCs w:val="26"/>
        </w:rPr>
        <w:t xml:space="preserve">The Commentator 12 </w:t>
      </w:r>
      <w:r w:rsidRPr="00BF6C1F">
        <w:rPr>
          <w:rFonts w:asciiTheme="majorHAnsi" w:hAnsiTheme="majorHAnsi"/>
          <w:sz w:val="16"/>
          <w:szCs w:val="16"/>
        </w:rPr>
        <w:t xml:space="preserve">(The Commentator, a group of editors founded and legally incorporated by journalist, author, and political analyst Robin Sheperd, 12/30/2012, Cooked Up: How Hezbollah is fundraising with Mexican drug cartels”. </w:t>
      </w:r>
      <w:hyperlink r:id="rId39" w:history="1">
        <w:r w:rsidRPr="00BF6C1F">
          <w:rPr>
            <w:rStyle w:val="Hyperlink"/>
            <w:rFonts w:asciiTheme="majorHAnsi" w:hAnsiTheme="majorHAnsi"/>
            <w:sz w:val="16"/>
            <w:szCs w:val="16"/>
          </w:rPr>
          <w:t>http://www.thecommentator.com/article/2332/coked_up_how_hezbollah_is_fundraising_with_mexican_drug_cartels</w:t>
        </w:r>
      </w:hyperlink>
      <w:r w:rsidRPr="00BF6C1F">
        <w:rPr>
          <w:rFonts w:asciiTheme="majorHAnsi" w:hAnsiTheme="majorHAnsi"/>
          <w:sz w:val="16"/>
          <w:szCs w:val="16"/>
        </w:rPr>
        <w:t>). AP</w:t>
      </w:r>
    </w:p>
    <w:p w14:paraId="0CDD954C" w14:textId="77777777" w:rsidR="00275B60" w:rsidRPr="00BF6C1F" w:rsidRDefault="00275B60" w:rsidP="00275B60">
      <w:pPr>
        <w:rPr>
          <w:rStyle w:val="Emphasis"/>
          <w:rFonts w:asciiTheme="majorHAnsi" w:hAnsiTheme="majorHAnsi"/>
        </w:rPr>
      </w:pPr>
      <w:r w:rsidRPr="00BF6C1F">
        <w:rPr>
          <w:rStyle w:val="Emphasis"/>
          <w:rFonts w:asciiTheme="majorHAnsi" w:hAnsiTheme="majorHAnsi"/>
        </w:rPr>
        <w:t xml:space="preserve">Hezbollah is </w:t>
      </w:r>
      <w:r w:rsidRPr="00BF6C1F">
        <w:rPr>
          <w:rFonts w:asciiTheme="majorHAnsi" w:hAnsiTheme="majorHAnsi"/>
          <w:sz w:val="14"/>
        </w:rPr>
        <w:t>thought to be</w:t>
      </w:r>
      <w:r w:rsidRPr="00BF6C1F">
        <w:rPr>
          <w:rStyle w:val="Emphasis"/>
          <w:rFonts w:asciiTheme="majorHAnsi" w:hAnsiTheme="majorHAnsi"/>
        </w:rPr>
        <w:t xml:space="preserve"> using Mexican drug money to fill the gap created by the recent sanctions on Tehran which</w:t>
      </w:r>
      <w:r w:rsidRPr="00BF6C1F">
        <w:rPr>
          <w:rFonts w:asciiTheme="majorHAnsi" w:hAnsiTheme="majorHAnsi"/>
          <w:sz w:val="14"/>
        </w:rPr>
        <w:t xml:space="preserve"> has </w:t>
      </w:r>
      <w:r w:rsidRPr="00BF6C1F">
        <w:rPr>
          <w:rStyle w:val="Emphasis"/>
          <w:rFonts w:asciiTheme="majorHAnsi" w:hAnsiTheme="majorHAnsi"/>
        </w:rPr>
        <w:t xml:space="preserve">caused Ahmadinejad's regime to </w:t>
      </w:r>
      <w:r w:rsidRPr="00BF6C1F">
        <w:rPr>
          <w:rFonts w:asciiTheme="majorHAnsi" w:hAnsiTheme="majorHAnsi"/>
          <w:sz w:val="14"/>
        </w:rPr>
        <w:t>seriously</w:t>
      </w:r>
      <w:r w:rsidRPr="00BF6C1F">
        <w:rPr>
          <w:rStyle w:val="Emphasis"/>
          <w:rFonts w:asciiTheme="majorHAnsi" w:hAnsiTheme="majorHAnsi"/>
        </w:rPr>
        <w:t xml:space="preserve"> cut back in its funding to the terrorist </w:t>
      </w:r>
      <w:r w:rsidRPr="00BF6C1F">
        <w:rPr>
          <w:rFonts w:asciiTheme="majorHAnsi" w:hAnsiTheme="majorHAnsi"/>
          <w:sz w:val="14"/>
        </w:rPr>
        <w:t>outfit</w:t>
      </w:r>
      <w:r w:rsidRPr="00BF6C1F">
        <w:rPr>
          <w:rStyle w:val="Emphasis"/>
          <w:rFonts w:asciiTheme="majorHAnsi" w:hAnsiTheme="majorHAnsi"/>
        </w:rPr>
        <w:t xml:space="preserve">. </w:t>
      </w:r>
      <w:r w:rsidRPr="00BF6C1F">
        <w:rPr>
          <w:rFonts w:asciiTheme="majorHAnsi" w:hAnsiTheme="majorHAnsi"/>
          <w:sz w:val="14"/>
        </w:rPr>
        <w:t xml:space="preserve">In return for access, </w:t>
      </w:r>
      <w:r w:rsidRPr="00BF6C1F">
        <w:rPr>
          <w:rStyle w:val="Emphasis"/>
          <w:rFonts w:asciiTheme="majorHAnsi" w:hAnsiTheme="majorHAnsi"/>
        </w:rPr>
        <w:t>Hezbollah stands accused of helping drug cartels with establishing underground tunnel networks, assisting with logistics and improving cartel weapons and explosives production. Hezbollah is</w:t>
      </w:r>
      <w:r w:rsidRPr="00BF6C1F">
        <w:rPr>
          <w:rFonts w:asciiTheme="majorHAnsi" w:hAnsiTheme="majorHAnsi"/>
          <w:sz w:val="14"/>
        </w:rPr>
        <w:t xml:space="preserve"> said to be </w:t>
      </w:r>
      <w:r w:rsidRPr="00BF6C1F">
        <w:rPr>
          <w:rStyle w:val="Emphasis"/>
          <w:rFonts w:asciiTheme="majorHAnsi" w:hAnsiTheme="majorHAnsi"/>
        </w:rPr>
        <w:t>interested in utilising the tunnels into the U</w:t>
      </w:r>
      <w:r w:rsidRPr="00BF6C1F">
        <w:rPr>
          <w:rFonts w:asciiTheme="majorHAnsi" w:hAnsiTheme="majorHAnsi"/>
          <w:sz w:val="14"/>
        </w:rPr>
        <w:t>nited</w:t>
      </w:r>
      <w:r w:rsidRPr="00BF6C1F">
        <w:rPr>
          <w:rStyle w:val="Emphasis"/>
          <w:rFonts w:asciiTheme="majorHAnsi" w:hAnsiTheme="majorHAnsi"/>
        </w:rPr>
        <w:t xml:space="preserve"> S</w:t>
      </w:r>
      <w:r w:rsidRPr="00BF6C1F">
        <w:rPr>
          <w:rFonts w:asciiTheme="majorHAnsi" w:hAnsiTheme="majorHAnsi"/>
          <w:sz w:val="14"/>
        </w:rPr>
        <w:t xml:space="preserve">tates </w:t>
      </w:r>
      <w:r w:rsidRPr="00BF6C1F">
        <w:rPr>
          <w:rStyle w:val="Emphasis"/>
          <w:rFonts w:asciiTheme="majorHAnsi" w:hAnsiTheme="majorHAnsi"/>
        </w:rPr>
        <w:t xml:space="preserve">for its </w:t>
      </w:r>
      <w:r w:rsidRPr="00BF6C1F">
        <w:rPr>
          <w:rFonts w:asciiTheme="majorHAnsi" w:hAnsiTheme="majorHAnsi"/>
          <w:sz w:val="14"/>
        </w:rPr>
        <w:t xml:space="preserve">own </w:t>
      </w:r>
      <w:r w:rsidRPr="00BF6C1F">
        <w:rPr>
          <w:rStyle w:val="Emphasis"/>
          <w:rFonts w:asciiTheme="majorHAnsi" w:hAnsiTheme="majorHAnsi"/>
        </w:rPr>
        <w:t>terrorist activities.</w:t>
      </w:r>
    </w:p>
    <w:p w14:paraId="2BB54D5E" w14:textId="77777777" w:rsidR="00275B60" w:rsidRPr="00BF6C1F" w:rsidRDefault="00275B60" w:rsidP="00275B60">
      <w:pPr>
        <w:rPr>
          <w:rStyle w:val="Emphasis"/>
          <w:rFonts w:asciiTheme="majorHAnsi" w:hAnsiTheme="majorHAnsi"/>
        </w:rPr>
      </w:pPr>
    </w:p>
    <w:p w14:paraId="6565D0EF" w14:textId="77777777" w:rsidR="00275B60" w:rsidRPr="00BF6C1F" w:rsidRDefault="00275B60" w:rsidP="00275B60">
      <w:pPr>
        <w:pStyle w:val="Heading4"/>
        <w:rPr>
          <w:rStyle w:val="Emphasis"/>
          <w:rFonts w:asciiTheme="majorHAnsi" w:hAnsiTheme="majorHAnsi"/>
          <w:b/>
          <w:u w:val="none"/>
        </w:rPr>
      </w:pPr>
      <w:r w:rsidRPr="00BF6C1F">
        <w:rPr>
          <w:rStyle w:val="Emphasis"/>
          <w:rFonts w:asciiTheme="majorHAnsi" w:hAnsiTheme="majorHAnsi"/>
          <w:b/>
          <w:u w:val="none"/>
        </w:rPr>
        <w:t xml:space="preserve">US-Mexico border easy access point – insiders prove </w:t>
      </w:r>
    </w:p>
    <w:p w14:paraId="0E0D4D19" w14:textId="77777777" w:rsidR="00275B60" w:rsidRPr="00BF6C1F" w:rsidRDefault="00275B60" w:rsidP="00275B60">
      <w:pPr>
        <w:rPr>
          <w:rFonts w:asciiTheme="majorHAnsi" w:hAnsiTheme="majorHAnsi"/>
          <w:sz w:val="16"/>
          <w:szCs w:val="16"/>
        </w:rPr>
      </w:pPr>
      <w:r w:rsidRPr="00BF6C1F">
        <w:rPr>
          <w:rFonts w:asciiTheme="majorHAnsi" w:hAnsiTheme="majorHAnsi"/>
          <w:b/>
          <w:sz w:val="26"/>
          <w:szCs w:val="26"/>
        </w:rPr>
        <w:t xml:space="preserve">The Commentator 12 </w:t>
      </w:r>
      <w:r w:rsidRPr="00BF6C1F">
        <w:rPr>
          <w:rFonts w:asciiTheme="majorHAnsi" w:hAnsiTheme="majorHAnsi"/>
          <w:sz w:val="16"/>
          <w:szCs w:val="16"/>
        </w:rPr>
        <w:t xml:space="preserve">(The Commentator, a group of editors founded and legally incorporated by journalist, author, and political analyst Robin Sheperd, 12/30/2012, Cooked Up: How Hezbollah is fundraising with Mexican drug cartels” </w:t>
      </w:r>
      <w:hyperlink r:id="rId40" w:history="1">
        <w:r w:rsidRPr="00BF6C1F">
          <w:rPr>
            <w:rStyle w:val="Hyperlink"/>
            <w:rFonts w:asciiTheme="majorHAnsi" w:hAnsiTheme="majorHAnsi"/>
            <w:sz w:val="16"/>
            <w:szCs w:val="16"/>
          </w:rPr>
          <w:t>http://www.thecommentator.com/article/2332/coked_up_how_hezbollah_is_fundraising_with_mexican_drug_cartels</w:t>
        </w:r>
      </w:hyperlink>
      <w:r w:rsidRPr="00BF6C1F">
        <w:rPr>
          <w:rFonts w:asciiTheme="majorHAnsi" w:hAnsiTheme="majorHAnsi"/>
          <w:sz w:val="16"/>
          <w:szCs w:val="16"/>
        </w:rPr>
        <w:t>). AP</w:t>
      </w:r>
    </w:p>
    <w:p w14:paraId="2F537D9E" w14:textId="77777777" w:rsidR="00275B60" w:rsidRPr="00BF6C1F" w:rsidRDefault="00275B60" w:rsidP="00275B60">
      <w:pPr>
        <w:rPr>
          <w:rFonts w:asciiTheme="majorHAnsi" w:hAnsiTheme="majorHAnsi"/>
          <w:sz w:val="16"/>
        </w:rPr>
      </w:pPr>
      <w:r w:rsidRPr="00BF6C1F">
        <w:rPr>
          <w:rStyle w:val="Emphasis"/>
          <w:rFonts w:asciiTheme="majorHAnsi" w:hAnsiTheme="majorHAnsi"/>
        </w:rPr>
        <w:t xml:space="preserve"> In 2009, a D</w:t>
      </w:r>
      <w:r w:rsidRPr="00BF6C1F">
        <w:rPr>
          <w:rFonts w:asciiTheme="majorHAnsi" w:hAnsiTheme="majorHAnsi"/>
          <w:sz w:val="16"/>
        </w:rPr>
        <w:t>epartment</w:t>
      </w:r>
      <w:r w:rsidRPr="00BF6C1F">
        <w:rPr>
          <w:rStyle w:val="Emphasis"/>
          <w:rFonts w:asciiTheme="majorHAnsi" w:hAnsiTheme="majorHAnsi"/>
        </w:rPr>
        <w:t xml:space="preserve"> of H</w:t>
      </w:r>
      <w:r w:rsidRPr="00BF6C1F">
        <w:rPr>
          <w:rFonts w:asciiTheme="majorHAnsi" w:hAnsiTheme="majorHAnsi"/>
          <w:sz w:val="16"/>
        </w:rPr>
        <w:t>omeland</w:t>
      </w:r>
      <w:r w:rsidRPr="00BF6C1F">
        <w:rPr>
          <w:rStyle w:val="Emphasis"/>
          <w:rFonts w:asciiTheme="majorHAnsi" w:hAnsiTheme="majorHAnsi"/>
        </w:rPr>
        <w:t xml:space="preserve"> S</w:t>
      </w:r>
      <w:r w:rsidRPr="00BF6C1F">
        <w:rPr>
          <w:rFonts w:asciiTheme="majorHAnsi" w:hAnsiTheme="majorHAnsi"/>
          <w:sz w:val="16"/>
        </w:rPr>
        <w:t>ecurity</w:t>
      </w:r>
      <w:r w:rsidRPr="00BF6C1F">
        <w:rPr>
          <w:rStyle w:val="Emphasis"/>
          <w:rFonts w:asciiTheme="majorHAnsi" w:hAnsiTheme="majorHAnsi"/>
        </w:rPr>
        <w:t xml:space="preserve"> wiretap derived a recording of Professor Abdallah Nafisi, </w:t>
      </w:r>
      <w:r w:rsidRPr="00BF6C1F">
        <w:rPr>
          <w:rFonts w:asciiTheme="majorHAnsi" w:hAnsiTheme="majorHAnsi"/>
          <w:sz w:val="16"/>
        </w:rPr>
        <w:t>a Kuwaiti clergyman an</w:t>
      </w:r>
      <w:r w:rsidRPr="00BF6C1F">
        <w:rPr>
          <w:rStyle w:val="Emphasis"/>
          <w:rFonts w:asciiTheme="majorHAnsi" w:hAnsiTheme="majorHAnsi"/>
        </w:rPr>
        <w:t xml:space="preserve">d a known al-Qaeda recruiter, boasting about the ease by which </w:t>
      </w:r>
      <w:r w:rsidRPr="00BF6C1F">
        <w:rPr>
          <w:rFonts w:asciiTheme="majorHAnsi" w:hAnsiTheme="majorHAnsi"/>
          <w:sz w:val="16"/>
        </w:rPr>
        <w:t>nonconventional warfare and</w:t>
      </w:r>
      <w:r w:rsidRPr="00BF6C1F">
        <w:rPr>
          <w:rStyle w:val="Emphasis"/>
          <w:rFonts w:asciiTheme="majorHAnsi" w:hAnsiTheme="majorHAnsi"/>
        </w:rPr>
        <w:t xml:space="preserve"> weapons of mass destruction can be smuggled into the US, </w:t>
      </w:r>
      <w:r w:rsidRPr="00BF6C1F">
        <w:rPr>
          <w:rFonts w:asciiTheme="majorHAnsi" w:hAnsiTheme="majorHAnsi"/>
          <w:sz w:val="16"/>
        </w:rPr>
        <w:t>through the Mexican drug tunnels. He said,</w:t>
      </w:r>
      <w:r w:rsidRPr="00BF6C1F">
        <w:rPr>
          <w:rStyle w:val="Emphasis"/>
          <w:rFonts w:asciiTheme="majorHAnsi" w:hAnsiTheme="majorHAnsi"/>
        </w:rPr>
        <w:t xml:space="preserve"> "Ten pounds of anthrax in a medium-size suitcase, carried by a Jihad warrior through the tunnels can kill 300,000 Americans in one hour," he said. "It will make 9/11 look like peanuts. </w:t>
      </w:r>
      <w:r w:rsidRPr="00BF6C1F">
        <w:rPr>
          <w:rFonts w:asciiTheme="majorHAnsi" w:hAnsiTheme="majorHAnsi"/>
          <w:sz w:val="16"/>
        </w:rPr>
        <w:t xml:space="preserve">There's </w:t>
      </w:r>
      <w:r w:rsidRPr="00BF6C1F">
        <w:rPr>
          <w:rStyle w:val="Emphasis"/>
          <w:rFonts w:asciiTheme="majorHAnsi" w:hAnsiTheme="majorHAnsi"/>
        </w:rPr>
        <w:t>no need for plans</w:t>
      </w:r>
      <w:r w:rsidRPr="00BF6C1F">
        <w:rPr>
          <w:rFonts w:asciiTheme="majorHAnsi" w:hAnsiTheme="majorHAnsi"/>
          <w:sz w:val="16"/>
        </w:rPr>
        <w:t xml:space="preserve">… Just one courageous man, to spread this confetti on the White House lawn. Then we will really be able to celebrate." </w:t>
      </w:r>
    </w:p>
    <w:p w14:paraId="3106DF74" w14:textId="77777777" w:rsidR="00275B60" w:rsidRDefault="00275B60" w:rsidP="00275B60">
      <w:pPr>
        <w:rPr>
          <w:rFonts w:asciiTheme="majorHAnsi" w:hAnsiTheme="majorHAnsi"/>
          <w:sz w:val="16"/>
          <w:szCs w:val="16"/>
        </w:rPr>
      </w:pPr>
    </w:p>
    <w:p w14:paraId="6FB742CC" w14:textId="77777777" w:rsidR="00275B60" w:rsidRDefault="00275B60" w:rsidP="00275B60">
      <w:pPr>
        <w:rPr>
          <w:rFonts w:asciiTheme="majorHAnsi" w:hAnsiTheme="majorHAnsi"/>
          <w:sz w:val="16"/>
          <w:szCs w:val="16"/>
        </w:rPr>
      </w:pPr>
    </w:p>
    <w:p w14:paraId="648A8E42" w14:textId="77777777" w:rsidR="00275B60" w:rsidRDefault="00275B60" w:rsidP="00275B60">
      <w:pPr>
        <w:rPr>
          <w:rFonts w:asciiTheme="majorHAnsi" w:hAnsiTheme="majorHAnsi"/>
          <w:sz w:val="16"/>
          <w:szCs w:val="16"/>
        </w:rPr>
      </w:pPr>
    </w:p>
    <w:p w14:paraId="32806773" w14:textId="77777777" w:rsidR="00275B60" w:rsidRDefault="00275B60" w:rsidP="00275B60">
      <w:pPr>
        <w:pStyle w:val="Heading4"/>
      </w:pPr>
      <w:r>
        <w:t>Cartels close to reaching a tipping point</w:t>
      </w:r>
    </w:p>
    <w:p w14:paraId="030D68B8" w14:textId="77777777" w:rsidR="00275B60" w:rsidRPr="004863FD" w:rsidRDefault="00275B60" w:rsidP="00275B60">
      <w:pPr>
        <w:rPr>
          <w:rStyle w:val="Style13ptBold"/>
          <w:b w:val="0"/>
          <w:sz w:val="16"/>
          <w:szCs w:val="16"/>
        </w:rPr>
      </w:pPr>
      <w:r>
        <w:rPr>
          <w:b/>
          <w:sz w:val="26"/>
          <w:szCs w:val="26"/>
        </w:rPr>
        <w:t xml:space="preserve">Russia Today 13 </w:t>
      </w:r>
      <w:r>
        <w:rPr>
          <w:rStyle w:val="Style13ptBold"/>
          <w:b w:val="0"/>
          <w:sz w:val="16"/>
          <w:szCs w:val="16"/>
        </w:rPr>
        <w:t>(RT News, T</w:t>
      </w:r>
      <w:r w:rsidRPr="005D3A83">
        <w:rPr>
          <w:rStyle w:val="Style13ptBold"/>
          <w:b w:val="0"/>
          <w:sz w:val="16"/>
          <w:szCs w:val="16"/>
        </w:rPr>
        <w:t>he first Russian 24/7 English-language news channel</w:t>
      </w:r>
      <w:r>
        <w:rPr>
          <w:rStyle w:val="Style13ptBold"/>
          <w:b w:val="0"/>
          <w:sz w:val="16"/>
          <w:szCs w:val="16"/>
        </w:rPr>
        <w:t xml:space="preserve"> with award winning, Editor-in-Chief Margarita Simonyan, 4/01/2013, “Mexican drug cartels: ‘The most serious threat the US has faced from organized crime’”. </w:t>
      </w:r>
      <w:hyperlink r:id="rId41" w:history="1">
        <w:r w:rsidRPr="008762EF">
          <w:rPr>
            <w:rStyle w:val="Hyperlink"/>
            <w:sz w:val="16"/>
            <w:szCs w:val="16"/>
          </w:rPr>
          <w:t>http://rt.com/usa/drug-us-mexican-cartels-177/</w:t>
        </w:r>
      </w:hyperlink>
      <w:r>
        <w:rPr>
          <w:rStyle w:val="Style13ptBold"/>
          <w:b w:val="0"/>
          <w:sz w:val="16"/>
          <w:szCs w:val="16"/>
        </w:rPr>
        <w:t xml:space="preserve">). AP </w:t>
      </w:r>
    </w:p>
    <w:p w14:paraId="34770854" w14:textId="77777777" w:rsidR="00275B60" w:rsidRPr="004863FD" w:rsidRDefault="00275B60" w:rsidP="00275B60">
      <w:pPr>
        <w:rPr>
          <w:rFonts w:asciiTheme="majorHAnsi" w:hAnsiTheme="majorHAnsi"/>
          <w:sz w:val="14"/>
          <w:szCs w:val="16"/>
        </w:rPr>
      </w:pPr>
      <w:r w:rsidRPr="00BF6C1F">
        <w:rPr>
          <w:rStyle w:val="Emphasis"/>
        </w:rPr>
        <w:t>Mexican drug cartels — the same groups credited with taking tens of thousands of innocent</w:t>
      </w:r>
      <w:r w:rsidRPr="004863FD">
        <w:rPr>
          <w:rFonts w:asciiTheme="majorHAnsi" w:hAnsiTheme="majorHAnsi"/>
          <w:sz w:val="14"/>
          <w:szCs w:val="16"/>
        </w:rPr>
        <w:t xml:space="preserve"> lives through brutal murders during the last few years — </w:t>
      </w:r>
      <w:r w:rsidRPr="00BF6C1F">
        <w:rPr>
          <w:rStyle w:val="Emphasis"/>
        </w:rPr>
        <w:t>have infiltrated the U</w:t>
      </w:r>
      <w:r w:rsidRPr="004863FD">
        <w:rPr>
          <w:rFonts w:asciiTheme="majorHAnsi" w:hAnsiTheme="majorHAnsi"/>
          <w:sz w:val="14"/>
          <w:szCs w:val="16"/>
        </w:rPr>
        <w:t xml:space="preserve">nited </w:t>
      </w:r>
      <w:r w:rsidRPr="00BF6C1F">
        <w:rPr>
          <w:rStyle w:val="Emphasis"/>
        </w:rPr>
        <w:t>S</w:t>
      </w:r>
      <w:r w:rsidRPr="004863FD">
        <w:rPr>
          <w:rFonts w:asciiTheme="majorHAnsi" w:hAnsiTheme="majorHAnsi"/>
          <w:sz w:val="14"/>
          <w:szCs w:val="16"/>
        </w:rPr>
        <w:t>tates. In an exposé published by The Associated Press this week, reporter Michael Tarm cites an extensive review of federal court cases, government drug-enforcement data and interviews with top law enforcement officials to back up the claim that violent drug lords from south of the border have established bases within the US that are now working as remote hubs for international narcotics rings. These groups, writes Tarm, once rarely journeyed out of Mexico or, if that, far beyond the nation’s border with the US. In recent years, however</w:t>
      </w:r>
      <w:r w:rsidRPr="004863FD">
        <w:rPr>
          <w:sz w:val="14"/>
        </w:rPr>
        <w:t>, Mexican cartels like</w:t>
      </w:r>
      <w:r w:rsidRPr="00BF6C1F">
        <w:rPr>
          <w:rStyle w:val="Emphasis"/>
        </w:rPr>
        <w:t xml:space="preserve"> the infamous Zetas have extended </w:t>
      </w:r>
      <w:r w:rsidRPr="00BF6C1F">
        <w:rPr>
          <w:rStyle w:val="Emphasis"/>
        </w:rPr>
        <w:lastRenderedPageBreak/>
        <w:t xml:space="preserve">their reach into the US by </w:t>
      </w:r>
      <w:r w:rsidRPr="004863FD">
        <w:rPr>
          <w:sz w:val="14"/>
        </w:rPr>
        <w:t>literally</w:t>
      </w:r>
      <w:r w:rsidRPr="00BF6C1F">
        <w:rPr>
          <w:rStyle w:val="Emphasis"/>
        </w:rPr>
        <w:t xml:space="preserve"> deploying entire units to oversee domestic operations</w:t>
      </w:r>
      <w:r w:rsidRPr="004863FD">
        <w:rPr>
          <w:rFonts w:asciiTheme="majorHAnsi" w:hAnsiTheme="majorHAnsi"/>
          <w:sz w:val="14"/>
          <w:szCs w:val="16"/>
        </w:rPr>
        <w:t xml:space="preserve">. It isn’t amateur drug mules or wannabe gangsters that are being sent abroad either. The </w:t>
      </w:r>
      <w:r w:rsidRPr="00BF6C1F">
        <w:rPr>
          <w:rStyle w:val="Emphasis"/>
        </w:rPr>
        <w:t xml:space="preserve">AP says some of the most trusted agents </w:t>
      </w:r>
      <w:r w:rsidRPr="004863FD">
        <w:rPr>
          <w:rFonts w:asciiTheme="majorHAnsi" w:hAnsiTheme="majorHAnsi"/>
          <w:sz w:val="14"/>
          <w:szCs w:val="16"/>
        </w:rPr>
        <w:t xml:space="preserve">aligned with Mexican drug militias </w:t>
      </w:r>
      <w:r w:rsidRPr="00BF6C1F">
        <w:rPr>
          <w:rStyle w:val="Emphasis"/>
        </w:rPr>
        <w:t>now operate out of the US “to tighten their grip on the world's most lucrative narcotics market and maximize profits.”</w:t>
      </w:r>
      <w:r w:rsidRPr="004863FD">
        <w:rPr>
          <w:rFonts w:asciiTheme="majorHAnsi" w:hAnsiTheme="majorHAnsi"/>
          <w:sz w:val="14"/>
          <w:szCs w:val="16"/>
        </w:rPr>
        <w:t xml:space="preserve"> </w:t>
      </w:r>
      <w:r w:rsidRPr="00BF6C1F">
        <w:rPr>
          <w:rStyle w:val="Emphasis"/>
        </w:rPr>
        <w:t>Should the expansion continue at its current rate, US authorities warn that it could</w:t>
      </w:r>
      <w:r w:rsidRPr="004863FD">
        <w:rPr>
          <w:rFonts w:asciiTheme="majorHAnsi" w:hAnsiTheme="majorHAnsi"/>
          <w:sz w:val="14"/>
          <w:szCs w:val="16"/>
        </w:rPr>
        <w:t xml:space="preserve"> eventually </w:t>
      </w:r>
      <w:r w:rsidRPr="00BF6C1F">
        <w:rPr>
          <w:rStyle w:val="Emphasis"/>
        </w:rPr>
        <w:t>become harder</w:t>
      </w:r>
      <w:r w:rsidRPr="004863FD">
        <w:rPr>
          <w:rFonts w:asciiTheme="majorHAnsi" w:hAnsiTheme="majorHAnsi"/>
          <w:sz w:val="14"/>
          <w:szCs w:val="16"/>
        </w:rPr>
        <w:t xml:space="preserve"> if not impossible </w:t>
      </w:r>
      <w:r w:rsidRPr="00BF6C1F">
        <w:rPr>
          <w:rStyle w:val="Emphasis"/>
        </w:rPr>
        <w:t>to extradite the cartels to outside of the US</w:t>
      </w:r>
      <w:r w:rsidRPr="004863FD">
        <w:rPr>
          <w:rFonts w:asciiTheme="majorHAnsi" w:hAnsiTheme="majorHAnsi"/>
          <w:sz w:val="14"/>
          <w:szCs w:val="16"/>
        </w:rPr>
        <w:t>. Soon, says Tarm</w:t>
      </w:r>
      <w:r w:rsidRPr="00BF6C1F">
        <w:rPr>
          <w:rStyle w:val="Emphasis"/>
        </w:rPr>
        <w:t xml:space="preserve">, drug smugglers may expand into other ventures, like prostitution, kidnapping-and-extortion rackets and even money laundering. </w:t>
      </w:r>
      <w:r w:rsidRPr="004863FD">
        <w:rPr>
          <w:rFonts w:asciiTheme="majorHAnsi" w:hAnsiTheme="majorHAnsi"/>
          <w:sz w:val="14"/>
          <w:szCs w:val="16"/>
        </w:rPr>
        <w:t xml:space="preserve">"It's probably the most serious threat the United States has faced from organized crime," Jack Riley of the US Drug Enforcement Administration explains to the AP. Southern California, Texas and Arizona aren’t the new homes of these groups, either. Nine non-border states across the US now have a documented Mexican cartel presence, with the AP claiming that these collectives have expanded as far north as Pennsylvania, roughly 1,500 miles away. In Chicago, Illinois, the cartels have even become the new kings. In the Windy City, the Chicago Crime Commission now considers Joaquin "El Chapo" Guzman, the leader of the Sinaloa cartel, as Public Enemy No. 1 — the same title once bestowed on gangster kingpin Al Capone. Unlike his prohibition era counterpart, though, Guzman has never once set foot in the eastern Illinois town. "People think, 'The border's 1,700 miles away. This isn't our problem.' Well, it is. These days, we operate as if Chicago is on the border,” Riley tells the AP. But if </w:t>
      </w:r>
      <w:r w:rsidRPr="004863FD">
        <w:rPr>
          <w:rStyle w:val="Emphasis"/>
        </w:rPr>
        <w:t>geographical boundaries no longer apply in terms of the growing drug trade</w:t>
      </w:r>
      <w:r w:rsidRPr="004863FD">
        <w:rPr>
          <w:rFonts w:asciiTheme="majorHAnsi" w:hAnsiTheme="majorHAnsi"/>
          <w:sz w:val="14"/>
          <w:szCs w:val="16"/>
        </w:rPr>
        <w:t xml:space="preserve">, will the same trends found in Mexico make their way up north too? The Houston Chronicle reported over the weekend that 3,000 drug-cartel murders have been carried during just the first 100 days since the country's president, Enrique Peña Nieto, took office in December. And since 2006, </w:t>
      </w:r>
      <w:r w:rsidRPr="004863FD">
        <w:rPr>
          <w:rStyle w:val="Emphasis"/>
        </w:rPr>
        <w:t>the death toll is thought to exceed 70,000 — or nearly 20 times more than NATO combat deaths in Afghanistan,</w:t>
      </w:r>
      <w:r w:rsidRPr="004863FD">
        <w:rPr>
          <w:rFonts w:asciiTheme="majorHAnsi" w:hAnsiTheme="majorHAnsi"/>
          <w:sz w:val="14"/>
          <w:szCs w:val="16"/>
        </w:rPr>
        <w:t xml:space="preserve"> adds the paper. As recently as last Friday, seven people were killed in Ciudad Juarez, Mexico after a gunman opened fire in a bar using an AK-45 assault rifle. "It has not been determined whether the attack is connected to drug trafficking, but by the type of weapon involved, it is to be assumed," police spokesman Carlos Gonzalez told Reuters. But given the documented expansion of the drug gangs into locales like Chicago — where crime states have skyrocketed in recent months — the surge in cartel presence in the US is likely already being accompanied by a wave of violence as well. The Texas Department of Public Safety cites 22 killings and five kidnappings in Texas due to cartel activity from 2010 through mid- 2011, but as gangs penetrate further into the mainland, those numbers are expected to only grow. </w:t>
      </w:r>
    </w:p>
    <w:p w14:paraId="55873BCF" w14:textId="77777777" w:rsidR="00275B60" w:rsidRDefault="00275B60" w:rsidP="00275B60">
      <w:pPr>
        <w:rPr>
          <w:rFonts w:asciiTheme="majorHAnsi" w:hAnsiTheme="majorHAnsi"/>
          <w:sz w:val="16"/>
          <w:szCs w:val="16"/>
        </w:rPr>
      </w:pPr>
    </w:p>
    <w:p w14:paraId="400E5502" w14:textId="77777777" w:rsidR="00275B60" w:rsidRDefault="00275B60" w:rsidP="00275B60">
      <w:pPr>
        <w:rPr>
          <w:rFonts w:asciiTheme="majorHAnsi" w:hAnsiTheme="majorHAnsi"/>
          <w:sz w:val="16"/>
          <w:szCs w:val="16"/>
        </w:rPr>
      </w:pPr>
    </w:p>
    <w:p w14:paraId="00DFFB48" w14:textId="77777777" w:rsidR="00275B60" w:rsidRPr="00407361" w:rsidRDefault="00275B60" w:rsidP="00275B60">
      <w:pPr>
        <w:pStyle w:val="Heading4"/>
        <w:rPr>
          <w:color w:val="F79646" w:themeColor="accent6"/>
        </w:rPr>
      </w:pPr>
      <w:r>
        <w:t>Cartels in Mexico infiltrate the US</w:t>
      </w:r>
    </w:p>
    <w:p w14:paraId="2BB7AC8F" w14:textId="77777777" w:rsidR="00275B60" w:rsidRPr="008E40ED" w:rsidRDefault="00275B60" w:rsidP="00275B60">
      <w:pPr>
        <w:rPr>
          <w:sz w:val="16"/>
          <w:szCs w:val="16"/>
        </w:rPr>
      </w:pPr>
      <w:r>
        <w:rPr>
          <w:b/>
          <w:sz w:val="26"/>
          <w:szCs w:val="26"/>
        </w:rPr>
        <w:t xml:space="preserve">Zuckerman 9 </w:t>
      </w:r>
      <w:r>
        <w:rPr>
          <w:sz w:val="16"/>
          <w:szCs w:val="16"/>
        </w:rPr>
        <w:t>(Mortimer Zuckerman,</w:t>
      </w:r>
      <w:r w:rsidRPr="00407361">
        <w:rPr>
          <w:sz w:val="16"/>
          <w:szCs w:val="16"/>
        </w:rPr>
        <w:t xml:space="preserve"> the chairman and editor-in-chief of U.S. News &amp; World Report and the publi</w:t>
      </w:r>
      <w:r>
        <w:rPr>
          <w:sz w:val="16"/>
          <w:szCs w:val="16"/>
        </w:rPr>
        <w:t>sher of the New York Daily News. 3/09/2009. “Mexican Drug Cartels Threaten American National Security “.</w:t>
      </w:r>
      <w:r w:rsidRPr="008E40ED">
        <w:rPr>
          <w:sz w:val="16"/>
          <w:szCs w:val="16"/>
        </w:rPr>
        <w:t xml:space="preserve"> http://www.usnews.com/opinion/mzuckerman/articles/2009/03/09/mexican-drug-cartels-threaten-american-national-security</w:t>
      </w:r>
      <w:r>
        <w:rPr>
          <w:sz w:val="16"/>
          <w:szCs w:val="16"/>
        </w:rPr>
        <w:t>).AP</w:t>
      </w:r>
    </w:p>
    <w:p w14:paraId="4063B4A7" w14:textId="77777777" w:rsidR="00275B60" w:rsidRPr="00BF6C1F" w:rsidRDefault="00275B60" w:rsidP="00275B60">
      <w:pPr>
        <w:rPr>
          <w:rFonts w:asciiTheme="majorHAnsi" w:hAnsiTheme="majorHAnsi"/>
          <w:sz w:val="16"/>
          <w:szCs w:val="16"/>
        </w:rPr>
      </w:pPr>
      <w:r>
        <w:rPr>
          <w:rFonts w:asciiTheme="majorHAnsi" w:hAnsiTheme="majorHAnsi"/>
          <w:sz w:val="16"/>
          <w:szCs w:val="16"/>
        </w:rPr>
        <w:t>The A</w:t>
      </w:r>
      <w:r w:rsidRPr="008455D7">
        <w:rPr>
          <w:rFonts w:asciiTheme="majorHAnsi" w:hAnsiTheme="majorHAnsi"/>
          <w:sz w:val="16"/>
          <w:szCs w:val="16"/>
        </w:rPr>
        <w:t xml:space="preserve">merican media have finally caught up to the mounting danger of the violent internal struggle in our southern neighbor, Mexico. </w:t>
      </w:r>
      <w:r w:rsidRPr="008455D7">
        <w:rPr>
          <w:rStyle w:val="Emphasis"/>
        </w:rPr>
        <w:t xml:space="preserve">Heavily armed </w:t>
      </w:r>
      <w:r w:rsidRPr="008455D7">
        <w:t>narco-criminal</w:t>
      </w:r>
      <w:r w:rsidRPr="008455D7">
        <w:rPr>
          <w:rStyle w:val="Emphasis"/>
        </w:rPr>
        <w:t xml:space="preserve"> cartels financed by billions of dollars</w:t>
      </w:r>
      <w:r w:rsidRPr="008455D7">
        <w:t xml:space="preserve"> of drug money</w:t>
      </w:r>
      <w:r w:rsidRPr="008455D7">
        <w:rPr>
          <w:rStyle w:val="Emphasis"/>
        </w:rPr>
        <w:t xml:space="preserve"> have engaged in murders, kidnappings, and assassinations, </w:t>
      </w:r>
      <w:r w:rsidRPr="008455D7">
        <w:rPr>
          <w:rStyle w:val="Emphasis"/>
          <w:b w:val="0"/>
          <w:sz w:val="16"/>
          <w:szCs w:val="16"/>
        </w:rPr>
        <w:t>terrifying the Mexican population</w:t>
      </w:r>
      <w:r w:rsidRPr="008455D7">
        <w:rPr>
          <w:rFonts w:asciiTheme="majorHAnsi" w:hAnsiTheme="majorHAnsi"/>
          <w:sz w:val="16"/>
          <w:szCs w:val="16"/>
        </w:rPr>
        <w:t xml:space="preserve">. These </w:t>
      </w:r>
      <w:r w:rsidRPr="008455D7">
        <w:rPr>
          <w:rStyle w:val="Emphasis"/>
        </w:rPr>
        <w:t>gangs have brought chaos to a number of cities and states along our border and destroyed trust in law enforcement there</w:t>
      </w:r>
      <w:r w:rsidRPr="008455D7">
        <w:rPr>
          <w:rFonts w:asciiTheme="majorHAnsi" w:hAnsiTheme="majorHAnsi"/>
          <w:sz w:val="16"/>
          <w:szCs w:val="16"/>
        </w:rPr>
        <w:t>.</w:t>
      </w:r>
      <w:r>
        <w:rPr>
          <w:rFonts w:asciiTheme="majorHAnsi" w:hAnsiTheme="majorHAnsi"/>
          <w:sz w:val="16"/>
          <w:szCs w:val="16"/>
        </w:rPr>
        <w:t xml:space="preserve"> </w:t>
      </w:r>
      <w:r w:rsidRPr="008455D7">
        <w:rPr>
          <w:rFonts w:asciiTheme="majorHAnsi" w:hAnsiTheme="majorHAnsi"/>
          <w:sz w:val="16"/>
          <w:szCs w:val="16"/>
        </w:rPr>
        <w:t xml:space="preserve">Mexican academic Edgardo Buscaglia estimates that there are some 200 counties in Mexico, roughly 8 percent of the total, where drug gangs wield more influence than the authorities. They are concentrated in the northern areas adjacent to the United States. </w:t>
      </w:r>
      <w:r w:rsidRPr="008455D7">
        <w:rPr>
          <w:rStyle w:val="Emphasis"/>
        </w:rPr>
        <w:t>The cartels are better armed than the police—and even the military—with arms and weapons purchased in the United State</w:t>
      </w:r>
      <w:r w:rsidRPr="008455D7">
        <w:rPr>
          <w:rFonts w:asciiTheme="majorHAnsi" w:hAnsiTheme="majorHAnsi"/>
          <w:sz w:val="16"/>
          <w:szCs w:val="16"/>
        </w:rPr>
        <w:t>s. They are able to field as many as 10,000-plus gunmen in regions where police don't earn enough to resist being corrupted or to live with the constant danger of being killed.</w:t>
      </w:r>
      <w:r>
        <w:rPr>
          <w:rFonts w:asciiTheme="majorHAnsi" w:hAnsiTheme="majorHAnsi"/>
          <w:sz w:val="16"/>
          <w:szCs w:val="16"/>
        </w:rPr>
        <w:t xml:space="preserve"> </w:t>
      </w:r>
      <w:r w:rsidRPr="008455D7">
        <w:rPr>
          <w:rFonts w:asciiTheme="majorHAnsi" w:hAnsiTheme="majorHAnsi"/>
          <w:sz w:val="16"/>
          <w:szCs w:val="16"/>
        </w:rPr>
        <w:t>This is a mortal threat to the rule of law in large areas of Mexico, raising the risk that the country may become a failed state. Or, as retired Gen. Barry McCaffrey, former U.S. drug czar, suggested, Mexico "might well become a narco state within a decade."</w:t>
      </w:r>
      <w:r>
        <w:rPr>
          <w:rFonts w:asciiTheme="majorHAnsi" w:hAnsiTheme="majorHAnsi"/>
          <w:sz w:val="16"/>
          <w:szCs w:val="16"/>
        </w:rPr>
        <w:t xml:space="preserve"> </w:t>
      </w:r>
      <w:r w:rsidRPr="008455D7">
        <w:rPr>
          <w:rFonts w:asciiTheme="majorHAnsi" w:hAnsiTheme="majorHAnsi"/>
          <w:sz w:val="16"/>
          <w:szCs w:val="16"/>
        </w:rPr>
        <w:t>This is no small matter for the United States. Should Mexico fail to restore control, millions of refugees could join their other economically motivated countrymen in trying to cross the U.S. border. There are already a million legal border crossings every day along our mostly unfenced and unmarked 2,000-mile frontier, which, alas, lends itself to as many as a million illegal border crossings a year. Mexico is also a substantial business partner. As just one example of the trade ties, Mexico provides one third of our imported oil.</w:t>
      </w:r>
      <w:r>
        <w:rPr>
          <w:rFonts w:asciiTheme="majorHAnsi" w:hAnsiTheme="majorHAnsi"/>
          <w:sz w:val="16"/>
          <w:szCs w:val="16"/>
        </w:rPr>
        <w:t xml:space="preserve"> </w:t>
      </w:r>
      <w:r w:rsidRPr="008455D7">
        <w:rPr>
          <w:rFonts w:asciiTheme="majorHAnsi" w:hAnsiTheme="majorHAnsi"/>
          <w:sz w:val="16"/>
          <w:szCs w:val="16"/>
        </w:rPr>
        <w:t>The only good news is that Mexico's leaders—President Felipe Calderón, the attorney general, and the head of the federal police—are facing up to the threat. Given the unreliability of the civilian law enforcement agencies and the police, the president has bravely deployed the armed forces in violence-plagued cities in the north.</w:t>
      </w:r>
      <w:r>
        <w:rPr>
          <w:rFonts w:asciiTheme="majorHAnsi" w:hAnsiTheme="majorHAnsi"/>
          <w:sz w:val="16"/>
          <w:szCs w:val="16"/>
        </w:rPr>
        <w:t xml:space="preserve"> </w:t>
      </w:r>
      <w:r w:rsidRPr="008455D7">
        <w:rPr>
          <w:rFonts w:asciiTheme="majorHAnsi" w:hAnsiTheme="majorHAnsi"/>
          <w:sz w:val="16"/>
          <w:szCs w:val="16"/>
        </w:rPr>
        <w:t>America must support these efforts. Because it has long been stable and friendly, we have paid slight attention to Mexico's strategic significance. But we cannot afford to let Mexico become a failed state. We must support its efforts in ways that are acceptable to the Mexican political structure and take into account Mexican national sensitivities about its sovereignty.</w:t>
      </w:r>
      <w:r>
        <w:rPr>
          <w:rFonts w:asciiTheme="majorHAnsi" w:hAnsiTheme="majorHAnsi"/>
          <w:sz w:val="16"/>
          <w:szCs w:val="16"/>
        </w:rPr>
        <w:t xml:space="preserve"> </w:t>
      </w:r>
      <w:r w:rsidRPr="00407361">
        <w:rPr>
          <w:rStyle w:val="Emphasis"/>
        </w:rPr>
        <w:t>The Bush administration began with the U.S.-Mérida initiative that is funding about $400 million annually for special weapons and technology, such as satellite surveillance, to monitor the drug routes into our country</w:t>
      </w:r>
      <w:r w:rsidRPr="008455D7">
        <w:rPr>
          <w:rFonts w:asciiTheme="majorHAnsi" w:hAnsiTheme="majorHAnsi"/>
          <w:sz w:val="16"/>
          <w:szCs w:val="16"/>
        </w:rPr>
        <w:t xml:space="preserve">. </w:t>
      </w:r>
      <w:r w:rsidRPr="00407361">
        <w:rPr>
          <w:rStyle w:val="Emphasis"/>
        </w:rPr>
        <w:t>We must accept a double responsibility here</w:t>
      </w:r>
      <w:r w:rsidRPr="008455D7">
        <w:rPr>
          <w:rFonts w:asciiTheme="majorHAnsi" w:hAnsiTheme="majorHAnsi"/>
          <w:sz w:val="16"/>
          <w:szCs w:val="16"/>
        </w:rPr>
        <w:t>. We are the source of the drug cartels' guns—some 2,000 daily make their way across our border into Mexico daily—and we also are the source of their revenue from those here who buy drugs.</w:t>
      </w:r>
      <w:r>
        <w:rPr>
          <w:rFonts w:asciiTheme="majorHAnsi" w:hAnsiTheme="majorHAnsi"/>
          <w:sz w:val="16"/>
          <w:szCs w:val="16"/>
        </w:rPr>
        <w:t xml:space="preserve"> </w:t>
      </w:r>
      <w:r w:rsidRPr="00407361">
        <w:rPr>
          <w:rStyle w:val="Emphasis"/>
        </w:rPr>
        <w:t>This is not just a Mexican matter</w:t>
      </w:r>
      <w:r w:rsidRPr="008455D7">
        <w:rPr>
          <w:rFonts w:asciiTheme="majorHAnsi" w:hAnsiTheme="majorHAnsi"/>
          <w:sz w:val="16"/>
          <w:szCs w:val="16"/>
        </w:rPr>
        <w:t xml:space="preserve">. </w:t>
      </w:r>
      <w:r w:rsidRPr="00407361">
        <w:rPr>
          <w:rStyle w:val="Emphasis"/>
        </w:rPr>
        <w:t xml:space="preserve">The drug gangs are described by the Justice Department as "the biggest organized crime </w:t>
      </w:r>
      <w:r w:rsidRPr="00407361">
        <w:rPr>
          <w:rStyle w:val="Emphasis"/>
        </w:rPr>
        <w:lastRenderedPageBreak/>
        <w:t xml:space="preserve">threat to the U.S." </w:t>
      </w:r>
      <w:r w:rsidRPr="008455D7">
        <w:rPr>
          <w:rFonts w:asciiTheme="majorHAnsi" w:hAnsiTheme="majorHAnsi"/>
          <w:sz w:val="16"/>
          <w:szCs w:val="16"/>
        </w:rPr>
        <w:t>Crimes connected to these cartels are spreading across the Southwest, especially in Phoenix, where most of murders and kidnappings are believed to be linked to the drug trade. The cartels are also increasing their relationship with prison and street gangs in the United States to facilitate drug trafficking, according to a congressional report. This cooperation enables the traffickers to excavate cross-border tunnels and install ramp-assisted smuggling roads over the border fence between the countries, in order to get their cargoes into the United States.</w:t>
      </w:r>
      <w:r>
        <w:rPr>
          <w:rFonts w:asciiTheme="majorHAnsi" w:hAnsiTheme="majorHAnsi"/>
          <w:sz w:val="16"/>
          <w:szCs w:val="16"/>
        </w:rPr>
        <w:t xml:space="preserve"> </w:t>
      </w:r>
      <w:r w:rsidRPr="008455D7">
        <w:rPr>
          <w:rFonts w:asciiTheme="majorHAnsi" w:hAnsiTheme="majorHAnsi"/>
          <w:sz w:val="16"/>
          <w:szCs w:val="16"/>
        </w:rPr>
        <w:t>Mexico's efforts to wage a more effective war against these cartels is inhibited by the vast amounts of money the drug lords are able to pay politicians who protect them, private judges who will not convict them, and unregulated financial institutions that make big profits laundering the money.</w:t>
      </w:r>
      <w:r>
        <w:rPr>
          <w:rFonts w:asciiTheme="majorHAnsi" w:hAnsiTheme="majorHAnsi"/>
          <w:sz w:val="16"/>
          <w:szCs w:val="16"/>
        </w:rPr>
        <w:t xml:space="preserve"> </w:t>
      </w:r>
      <w:r w:rsidRPr="008455D7">
        <w:rPr>
          <w:rFonts w:asciiTheme="majorHAnsi" w:hAnsiTheme="majorHAnsi"/>
          <w:sz w:val="16"/>
          <w:szCs w:val="16"/>
        </w:rPr>
        <w:t>This will be a long-term struggle. The problem of rooting out the domestic corruption that supports the cartels in Mexico is too large to be solved anytime soon. Mexico has begun the long struggle to develop an independent judiciary and a powerful and incorruptible police force to cope with the well-financed, burgeoning cartels. America cannot afford to take the risk of a continued deterioration in the legitimacy and effectiveness of the Mexican government.</w:t>
      </w:r>
    </w:p>
    <w:p w14:paraId="23B44121" w14:textId="2F8E8718" w:rsidR="00BD3E48" w:rsidRPr="00BD3E48" w:rsidRDefault="00BD3E48" w:rsidP="00BD3E48">
      <w:pPr>
        <w:pStyle w:val="Heading2"/>
      </w:pPr>
      <w:r>
        <w:lastRenderedPageBreak/>
        <w:t>Aff Cards</w:t>
      </w:r>
    </w:p>
    <w:p w14:paraId="3AEBDFA8" w14:textId="77777777" w:rsidR="00296079" w:rsidRPr="00B5094D" w:rsidRDefault="00296079" w:rsidP="00296079">
      <w:pPr>
        <w:pStyle w:val="Heading4"/>
        <w:rPr>
          <w:b w:val="0"/>
        </w:rPr>
      </w:pPr>
      <w:r w:rsidRPr="00932576">
        <w:t xml:space="preserve">Might be an AFF card </w:t>
      </w:r>
      <w:r w:rsidRPr="00772B87">
        <w:rPr>
          <w:rStyle w:val="Style13ptBold"/>
        </w:rPr>
        <w:t xml:space="preserve">Macaulay 08/25/14, </w:t>
      </w:r>
    </w:p>
    <w:p w14:paraId="05EFF1D2" w14:textId="77777777" w:rsidR="00296079" w:rsidRPr="005C0ECE" w:rsidRDefault="00296079" w:rsidP="00296079">
      <w:r>
        <w:t xml:space="preserve"> (Brian, Big Brother Is Watching You: Paranoia, Surveillance, and the Drug War </w:t>
      </w:r>
      <w:r w:rsidRPr="005C0ECE">
        <w:t>http://www.thefix.com/content/surveillance-stingray-police-state-Brian-Macaulay2039</w:t>
      </w:r>
      <w:r>
        <w:t>),MJ</w:t>
      </w:r>
    </w:p>
    <w:p w14:paraId="611CCB32" w14:textId="77777777" w:rsidR="00296079" w:rsidRPr="00E40495" w:rsidRDefault="00296079" w:rsidP="00296079">
      <w:pPr>
        <w:rPr>
          <w:sz w:val="16"/>
        </w:rPr>
      </w:pPr>
      <w:r w:rsidRPr="00FF62D8">
        <w:rPr>
          <w:sz w:val="16"/>
        </w:rPr>
        <w:t xml:space="preserve">How will the law ultimately handle the emergence of new technology and the eagerness of police to use it? </w:t>
      </w:r>
      <w:r w:rsidRPr="00C97589">
        <w:rPr>
          <w:u w:val="single"/>
        </w:rPr>
        <w:t>The United States Supreme Court has not always shown deference to defendants’ constitutional rights where new innovations were concerned, particularly in drug enforcement.</w:t>
      </w:r>
      <w:r w:rsidRPr="00FF62D8">
        <w:rPr>
          <w:sz w:val="16"/>
        </w:rPr>
        <w:t xml:space="preserve"> </w:t>
      </w:r>
      <w:r w:rsidRPr="00C97589">
        <w:rPr>
          <w:u w:val="single"/>
        </w:rPr>
        <w:t>In the famous 1928 case of Olmstead v. United States, during the nation’s first drug war (that on alcohol), the court took on the growing ubiquity of the telephone, and law enforcement’s right to tap it.</w:t>
      </w:r>
      <w:r w:rsidRPr="00FF62D8">
        <w:rPr>
          <w:sz w:val="16"/>
        </w:rPr>
        <w:t xml:space="preserve"> In that case, the court held that wiretapping did not violate bootlegger Roy Olmstead’s Fourth Amendment rights because listening to a telephone call involved only hearing, and no entry into a home or office. In effect, a phone call had the constitutional privacy protections of a person’s statements shouted out a window. The court didn’t change its mind on the issue for nearly 40 years, finally reversing the precedent in 1967. However, a few rulings in recent years may indicate that the current court seeks to put a firm leash on police using the wonders of the digital age. In Kyllo v. United States (2001), the justices ruled that the use of warrantless thermal imaging to discover an unusual amount of heat emitting from a suspect’s home and thereby discover a cache of indoor marijuana plants violated his right to privacy. In United States v. Jones (2012), it was decided that attaching a GPS device to a suspect’s car to track his movements also required a warrant. In June, the court went so far as to rule that in an arrest, the police cannot search a suspect’s cell phone.</w:t>
      </w:r>
    </w:p>
    <w:p w14:paraId="015EE65B" w14:textId="77777777" w:rsidR="00260D93" w:rsidRDefault="00260D93" w:rsidP="00260D93">
      <w:pPr>
        <w:pStyle w:val="Heading4"/>
      </w:pPr>
      <w:r>
        <w:t>DEA mass surveillance practices and budget recently cut by Congress</w:t>
      </w:r>
    </w:p>
    <w:p w14:paraId="30B7E390" w14:textId="77777777" w:rsidR="00260D93" w:rsidRDefault="00260D93" w:rsidP="00260D93">
      <w:pPr>
        <w:rPr>
          <w:b/>
        </w:rPr>
      </w:pPr>
      <w:r>
        <w:rPr>
          <w:b/>
        </w:rPr>
        <w:t>Newman, director of media relations at the DPA, and Piper, director of the office of national affairs at the DPA, 6/3/15</w:t>
      </w:r>
    </w:p>
    <w:p w14:paraId="19A1CF20" w14:textId="77777777" w:rsidR="00260D93" w:rsidRDefault="00260D93" w:rsidP="00260D93">
      <w:r>
        <w:t>(Tony and Bill, “</w:t>
      </w:r>
      <w:r w:rsidRPr="00F064D0">
        <w:t>Congress Votes to End DEA's Invasive Bulk Data Collection Program and Slashes Agency's Budget</w:t>
      </w:r>
      <w:r>
        <w:t xml:space="preserve">”, Drug Policy Alliance (DPA), 6/03/15, </w:t>
      </w:r>
      <w:hyperlink w:history="1">
        <w:r w:rsidRPr="006F291F">
          <w:rPr>
            <w:rStyle w:val="Hyperlink"/>
          </w:rPr>
          <w:t>http://www. drugpolicy.org/news/2015/06/congress-votes-end-deas-invasive-bulk-data-collection-program-and-slashes-agencys-budge</w:t>
        </w:r>
      </w:hyperlink>
      <w:r>
        <w:t>, accessed 7/3/15, ZW)</w:t>
      </w:r>
    </w:p>
    <w:p w14:paraId="6F93CC5C" w14:textId="77777777" w:rsidR="00260D93" w:rsidRDefault="00260D93" w:rsidP="00260D93">
      <w:pPr>
        <w:rPr>
          <w:u w:val="single"/>
        </w:rPr>
      </w:pPr>
      <w:r w:rsidRPr="003D2C9B">
        <w:rPr>
          <w:sz w:val="16"/>
        </w:rPr>
        <w:t>WASHINGTON, D.C.—</w:t>
      </w:r>
      <w:r w:rsidRPr="00F064D0">
        <w:rPr>
          <w:u w:val="single"/>
        </w:rPr>
        <w:t>Legislators voted by a simple voice vote last night to end the DEA’s controversial bulk data collection programs</w:t>
      </w:r>
      <w:r w:rsidRPr="003D2C9B">
        <w:rPr>
          <w:sz w:val="16"/>
        </w:rPr>
        <w:t>, as part of the U.S. House of Representatives' consideration of the Fiscal Year 2016 Commerce, Justice, and Science Appropriations bill</w:t>
      </w:r>
      <w:r w:rsidRPr="00F064D0">
        <w:rPr>
          <w:u w:val="single"/>
        </w:rPr>
        <w:t>. The House also passed three amendments that cut $23 million from the DEA’s budget, and shifted it to fighting child abuse, processing rape test kits, reducing the deficit, and paying for body cameras on police officers to reduce law enforcement abuses.</w:t>
      </w:r>
    </w:p>
    <w:p w14:paraId="6D39EC29" w14:textId="77777777" w:rsidR="00BD3E48" w:rsidRDefault="00BD3E48" w:rsidP="00BD3E48">
      <w:pPr>
        <w:pStyle w:val="Heading4"/>
      </w:pPr>
      <w:r>
        <w:t>Drug Traffiking increasing now because of heroine and meth.</w:t>
      </w:r>
    </w:p>
    <w:p w14:paraId="6225C0F3" w14:textId="77777777" w:rsidR="00BD3E48" w:rsidRPr="00AD23CD" w:rsidRDefault="00BD3E48" w:rsidP="00BD3E48">
      <w:pPr>
        <w:rPr>
          <w:sz w:val="16"/>
        </w:rPr>
      </w:pPr>
      <w:r>
        <w:rPr>
          <w:rStyle w:val="Style13ptBold"/>
        </w:rPr>
        <w:t xml:space="preserve">Miroff, 15 </w:t>
      </w:r>
      <w:r w:rsidRPr="00AD23CD">
        <w:rPr>
          <w:sz w:val="16"/>
        </w:rPr>
        <w:t xml:space="preserve">[Nick Miroff is the Washington Post's Latin America correspondent, roaming from the U.S.-Mexico borderlands to South America's southern cone. He has been a staff writer since 2006, reporting on politics, immigration, crime, and development in northern Virginia for the Post’s Metro desk until 2009. He earned a Master’s degree at the UC Berkeley Graduate School of Journalism (2006), and studied Spanish and Latin American Literature at UC Santa Cruz (2000). Miroff grew up in Albany, New York. From the article “Losing marijuana business, Mexican cartels push heroin and meth”. The Washington Post, January 11th, 2015, </w:t>
      </w:r>
      <w:hyperlink r:id="rId42" w:history="1">
        <w:r w:rsidRPr="00AD23CD">
          <w:rPr>
            <w:rStyle w:val="Hyperlink"/>
            <w:sz w:val="16"/>
          </w:rPr>
          <w:t>http://www.washingtonpost.com/world/the_americas/losing-marijuana-business-mexican-cartels-push-heroin-and-meth/2015/01/11/91fe44ce-8532-11e4-abcf-5a3d7b3b20b8_story.html</w:t>
        </w:r>
      </w:hyperlink>
      <w:r w:rsidRPr="00AD23CD">
        <w:rPr>
          <w:sz w:val="16"/>
        </w:rPr>
        <w:t xml:space="preserve"> </w:t>
      </w:r>
      <w:proofErr w:type="gramStart"/>
      <w:r w:rsidRPr="00AD23CD">
        <w:rPr>
          <w:sz w:val="16"/>
        </w:rPr>
        <w:t>BL ]</w:t>
      </w:r>
      <w:proofErr w:type="gramEnd"/>
    </w:p>
    <w:p w14:paraId="5D682562" w14:textId="77777777" w:rsidR="00BD3E48" w:rsidRPr="00AD23CD" w:rsidRDefault="00BD3E48" w:rsidP="00BD3E48">
      <w:pPr>
        <w:rPr>
          <w:rStyle w:val="Style13ptBold"/>
        </w:rPr>
      </w:pPr>
    </w:p>
    <w:p w14:paraId="7F6F0B25" w14:textId="77777777" w:rsidR="00BD3E48" w:rsidRDefault="00BD3E48" w:rsidP="00BD3E48">
      <w:pPr>
        <w:rPr>
          <w:sz w:val="10"/>
        </w:rPr>
      </w:pPr>
      <w:r w:rsidRPr="00AD23CD">
        <w:rPr>
          <w:sz w:val="10"/>
        </w:rPr>
        <w:t xml:space="preserve">SAN YSIDRO, Calif. — </w:t>
      </w:r>
      <w:r w:rsidRPr="00AD23CD">
        <w:rPr>
          <w:rStyle w:val="StyleUnderline"/>
        </w:rPr>
        <w:t>Mexican traffickers are sending a flood of cheap heroin and methamphetamine across the U.S. border</w:t>
      </w:r>
      <w:r w:rsidRPr="00AD23CD">
        <w:rPr>
          <w:sz w:val="10"/>
        </w:rPr>
        <w:t xml:space="preserve">, the latest drug seizure statistics show, in a new sign that America’s marijuana decriminalization trend is upending the North American narcotics trade. The amount of cannabis seized by U.S. federal, state and local officers along the boundary with Mexico has fallen 37 percent since 2011, a period during which American marijuana consumers have increasingly turned to the more potent, higher-grade domestic varieties cultivated under legal and quasi-legal protections in more than two dozen U.S. states. </w:t>
      </w:r>
      <w:r w:rsidRPr="00AD23CD">
        <w:rPr>
          <w:rStyle w:val="StyleUnderline"/>
        </w:rPr>
        <w:t xml:space="preserve">Made-in-the-USA marijuana is quickly displacing the </w:t>
      </w:r>
      <w:r w:rsidRPr="00AD23CD">
        <w:rPr>
          <w:sz w:val="10"/>
        </w:rPr>
        <w:t xml:space="preserve">cheap, seedy, hard-packed </w:t>
      </w:r>
      <w:r w:rsidRPr="00AD23CD">
        <w:rPr>
          <w:rStyle w:val="StyleUnderline"/>
        </w:rPr>
        <w:t>version harvested by the bushel in Mexico</w:t>
      </w:r>
      <w:r w:rsidRPr="00AD23CD">
        <w:rPr>
          <w:sz w:val="10"/>
        </w:rPr>
        <w:t xml:space="preserve">’s Sierra Madre </w:t>
      </w:r>
      <w:proofErr w:type="gramStart"/>
      <w:r w:rsidRPr="00AD23CD">
        <w:rPr>
          <w:sz w:val="10"/>
        </w:rPr>
        <w:t>mountains</w:t>
      </w:r>
      <w:proofErr w:type="gramEnd"/>
      <w:r w:rsidRPr="00AD23CD">
        <w:rPr>
          <w:sz w:val="10"/>
        </w:rPr>
        <w:t xml:space="preserve">. </w:t>
      </w:r>
      <w:r w:rsidRPr="00AD23CD">
        <w:rPr>
          <w:rStyle w:val="StyleUnderline"/>
        </w:rPr>
        <w:t>That has prompted Mexican drug farmers to plant more opium poppies</w:t>
      </w:r>
      <w:r w:rsidRPr="00AD23CD">
        <w:rPr>
          <w:sz w:val="10"/>
        </w:rPr>
        <w:t xml:space="preserve">, and </w:t>
      </w:r>
      <w:r w:rsidRPr="00AD23CD">
        <w:rPr>
          <w:rStyle w:val="StyleUnderline"/>
        </w:rPr>
        <w:t>the</w:t>
      </w:r>
      <w:r w:rsidRPr="00AD23CD">
        <w:rPr>
          <w:sz w:val="10"/>
        </w:rPr>
        <w:t xml:space="preserve"> sticky brown and black “tar” </w:t>
      </w:r>
      <w:r w:rsidRPr="00AD23CD">
        <w:rPr>
          <w:rStyle w:val="StyleUnderline"/>
        </w:rPr>
        <w:t>heroin they produce is channeled by traffickers into the U.S</w:t>
      </w:r>
      <w:r w:rsidRPr="00AD23CD">
        <w:rPr>
          <w:sz w:val="10"/>
        </w:rPr>
        <w:t xml:space="preserve">. communities hit hardest by prescription painkiller abuse, off­ering addicts a $10 alternative to $80-a-pill oxycodone. “Legalization of marijuana for recreational use has given U.S. consumers access to high-quality marijuana, with genetically improved strains, grown in greenhouses,” said Raul Benitez-Manaut, a drug-war expert at Mexico’s National Autonomous University. “That’s why the Mexican cartels are switching to heroin and meth.” U.S. law enforcement agents seized 2,181 kilograms of heroin last year coming from Mexico, nearly three times the amount confiscated in 2009. </w:t>
      </w:r>
      <w:r w:rsidRPr="00AD23CD">
        <w:rPr>
          <w:rStyle w:val="StyleUnderline"/>
        </w:rPr>
        <w:t>Methamphetamine, too, has surged</w:t>
      </w:r>
      <w:r w:rsidRPr="00AD23CD">
        <w:rPr>
          <w:sz w:val="10"/>
        </w:rPr>
        <w:t xml:space="preserve">, mocking the Hollywood image of backwoods bayou labs and “Breaking Bad” chemists. The reality, according to Drug Enforcement Administration figures, is that </w:t>
      </w:r>
      <w:r w:rsidRPr="00AD23CD">
        <w:rPr>
          <w:rStyle w:val="StyleUnderline"/>
        </w:rPr>
        <w:t>90 percent of the meth on U.S. streets is cooked in Mexico</w:t>
      </w:r>
      <w:r w:rsidRPr="00AD23CD">
        <w:rPr>
          <w:sz w:val="10"/>
        </w:rPr>
        <w:t xml:space="preserve">, where precursor chemicals are far easier to obtain. “The days of the large-scale </w:t>
      </w:r>
      <w:r w:rsidRPr="00AD23CD">
        <w:rPr>
          <w:sz w:val="10"/>
        </w:rPr>
        <w:lastRenderedPageBreak/>
        <w:t>U.S. meth labs are pretty much gone, given how much the Mexicans have taken over production south of the border and distribution into the United States,” said Lawrence Payne, a DEA spokesman. “Their product is far superior, cheaper and more pure.” Last year, 15,803 kilograms of the drug was seized along the border, up from 3,076 kilos in 2009. “</w:t>
      </w:r>
      <w:r w:rsidRPr="00AD23CD">
        <w:rPr>
          <w:rStyle w:val="StyleUnderline"/>
        </w:rPr>
        <w:t>Criminal organizations are no longer going for bulk marijuana,”</w:t>
      </w:r>
      <w:r w:rsidRPr="00AD23CD">
        <w:rPr>
          <w:sz w:val="10"/>
        </w:rPr>
        <w:t xml:space="preserve"> said Sidney Aki, the U.S. Customs and Border Protection port director here at the agency’s busiest crossing for pedestrians and passenger vehicles, just south of San Diego. “</w:t>
      </w:r>
      <w:r w:rsidRPr="00AD23CD">
        <w:rPr>
          <w:rStyle w:val="StyleUnderline"/>
        </w:rPr>
        <w:t>Hard drugs are the growing trend, and they’re profitable in small amounts.”</w:t>
      </w:r>
      <w:r w:rsidRPr="00AD23CD">
        <w:rPr>
          <w:sz w:val="10"/>
        </w:rPr>
        <w:t xml:space="preserve"> Voters in the District of Columbia and 23 U.S. states have approved marijuana for recreational or medical use, with Colorado, Washington state, Alaska and Oregon opting for full legalization. Estimates of the size of America’s marijuana harvest vary widely, and DEA officials say they do not know how quickly it may be increasing as a result of decriminalization. Mexican cartels continue to deploy people as “mules” strapped with 50-pound marijuana backpacks to hike through the Arizona borderlands and send commercial trucks into Texas with bales of shrink-wrapped cannabis so big they need to be taken out on a forklift. But the profitability of the marijuana trade has slumped on falling demand for Mexico’s “brick weed,” so called because it is crushed into airtight bundles for transport across the border. Drug farmers in the Sierra Madre say that they can barely make money planting mota anymore. The cartels, and consumers, are turning away from cocaine, too. Last year, U.S. agents confiscated 11,917 kilograms of cocaine along the Mexico border, down from 27,444 kilos in 2011. </w:t>
      </w:r>
      <w:r w:rsidRPr="00AD23CD">
        <w:rPr>
          <w:rStyle w:val="StyleUnderline"/>
        </w:rPr>
        <w:t>This reflects lower demand for the drug in the United States, experts say, as well as a cartel business preference for heroin and meth. Those two substances can be cheaply produced in Mexico, unlike cocaine, which is far pricier, and therefore riskie</w:t>
      </w:r>
      <w:r w:rsidRPr="00AD23CD">
        <w:rPr>
          <w:sz w:val="10"/>
        </w:rPr>
        <w:t>r, because it must be smuggled from South America. The Sinaloa cartel, considered Mexico’s most powerful drug trafficking organization despite the capture last February of leader Joaquin “El Chapo” Guzman, remains the dominant criminal power along Mexico’s Pacific Coast. Its territory spans the entire western half of the U.S.-Mexico boundary, from Ciudad Juarez, opposite El Paso, to Tijuana, on the Pacific Coast. At harvest time, the cartel’s middlemen make their rounds to remote Sierra Madre stream valleys in pickup trucks and four-wheelers, armed with guns and cash. They buy sticky balls of raw opium from hardscrabble farmers and deliver them to crude heroin kitchens that prepare the drug for shipment. The U.S. interstate highway system is less than a day’s drive away. Heroin and meth are far easier to transport and conceal than marijuana. Especially worrisome to U.S. officials is a growing trend of more border-crossing pedestrians carrying the drugs strapped under their clothing or hidden in body cavities. “The criminals are trying to blend in among the legitimate travelers, who are 99 percent of the individuals crossing through here,” said Aki, the San Ysidro port director. “That’s the hard part for us.” At the San Ysidro crossing, soon to expand to 35 lanes, U.S. agents with drug-sniffing dogs and foot-long screwdrivers weave among the lines of cars that back up into Mexico. Agents say the screwdrivers, some so old their handles are worn to a nub, are their most valuable investigative tool. Agents knock them against tires and gas tanks for a quick sonic impression. “If you tap a tank with something solid inside, there’s a thud,” one inspector said. “It’s like hitting concrete.” Harder to detect are “deep-concealed” drugs buried in fake engine cylinders, dashboard panels, even acid-proof capsules inside car batteries. One vehicle seized here last year carried liquid meth in its windshield-wiper reservoir. Finding small packages in the river of cars and trucks coming across is akin to a game of “Where’s Waldo?” for U.S. inspectors. Vehicles that arouse the suspicions of border agents or get their dogs barking and lunging are sent to a secondary inspection station with giant X-ray machines and larger teams of screwdriver-wielding inspectors. If drugs don’t appear, the agents may drive the vehicles into garages to open their engines, pry apart interior panels and search for any signs of suspicious alterations. Traffickers will sometimes mist decoy vehicles with marijuana oil or resin to provoke the dogs and draw agents into a fruitless search. “It’s like a fish fry,” Aki said. “The fish is gone, but the scent is still there.” With the dogs and agents tied up inspecting the decoys, the traffickers may try sneaking meth and heroin through. In recent years, Mexican cartels also have begun producing higher-value “white” heroin, typically associated with traffickers from Colombia or Asia, according to DEA officials. “The Mexicans are evolving in their production abilities and getting more sophisticated,” said Payne, the DEA spokesman. “It’s not just black tar anymore.” Colombian and Caribbean traffickers once controlled heroin distribution east of the Mississippi River, but Mexican criminal groups now dominate the entire North American market, he said. The United States has an estimated 600,000 heroin users, Payne said — a threefold increase in the past five years. But that number is dwarfed by the estimated 10 million Americans who abuse prescription painkillers. Those addicts are the prime target for the booming heroin business. A U.S. crackdown on prescription opiates has driven up the price for drugs such as OxyContin and Percocet, enticing desperate addicts to switch to cheap heroin to fend off withdrawal symptoms. The profile of U.S. heroin addiction is also changing, said Phil Herschman, chief clinical officer with the CRC Health Group, which operates 170 treatment centers in 30 U.S. states. “Now, we’re seeing housewives coming in who had been addicted to Vicodin for two or three years before switching to heroin, or adolescents who got hooked by snorting it, thinking it was safe, only to end up injecting themselves,” he said. “You can’t even begin to measure how it tears families apart,” he added. “It’s devastating.”</w:t>
      </w:r>
    </w:p>
    <w:p w14:paraId="43E832B1" w14:textId="77777777" w:rsidR="00D1722F" w:rsidRDefault="00D1722F" w:rsidP="00D1722F">
      <w:pPr>
        <w:pStyle w:val="Heading4"/>
      </w:pPr>
      <w:r>
        <w:t xml:space="preserve">The war on drugs is unwinnable- the only way to win is to stop fighting </w:t>
      </w:r>
    </w:p>
    <w:p w14:paraId="3DED7A41" w14:textId="77777777" w:rsidR="00D1722F" w:rsidRDefault="00D1722F" w:rsidP="00D1722F"/>
    <w:p w14:paraId="5A77F42A" w14:textId="77777777" w:rsidR="00D1722F" w:rsidRDefault="00D1722F" w:rsidP="00D1722F">
      <w:r w:rsidRPr="00105510">
        <w:rPr>
          <w:rStyle w:val="Style13ptBold"/>
        </w:rPr>
        <w:t>Winslow, 15</w:t>
      </w:r>
      <w:r>
        <w:t xml:space="preserve"> </w:t>
      </w:r>
      <w:proofErr w:type="gramStart"/>
      <w:r>
        <w:t>( Don</w:t>
      </w:r>
      <w:proofErr w:type="gramEnd"/>
      <w:r>
        <w:t xml:space="preserve"> Winslow, “</w:t>
      </w:r>
      <w:r w:rsidRPr="00105510">
        <w:t>It’s Time to Legalize Drugs: An Open Letter to Congress and the President</w:t>
      </w:r>
      <w:r>
        <w:t>”,  The Daily Beast, June 28, 2015,  http://www.thedailybeast.com/articles/2015/06/28/it-s-time-to-legalize-drugs-an-open-letter-to-congress-and-the-president.html) ET</w:t>
      </w:r>
    </w:p>
    <w:p w14:paraId="46DEE652" w14:textId="77777777" w:rsidR="00D1722F" w:rsidRDefault="00D1722F" w:rsidP="00D1722F"/>
    <w:p w14:paraId="7036A350" w14:textId="77777777" w:rsidR="00D1722F" w:rsidRPr="00EF07C3" w:rsidRDefault="00D1722F" w:rsidP="00D1722F">
      <w:pPr>
        <w:rPr>
          <w:sz w:val="16"/>
        </w:rPr>
      </w:pPr>
      <w:r w:rsidRPr="00EF07C3">
        <w:rPr>
          <w:sz w:val="16"/>
        </w:rPr>
        <w:t xml:space="preserve">Bestselling author Don Winslow, whose new novel The Cartel is now available, on how the only way to win the trillion-dollar War on Drugs is to stop fighting. This piece is also running as a paid ad by Winslow in today’s print edition of The Washington Post. Let me come right our and say what you won’t tell the American people. </w:t>
      </w:r>
      <w:r w:rsidRPr="00105510">
        <w:rPr>
          <w:u w:val="single"/>
        </w:rPr>
        <w:t>The War on Drugs is unwinnable.</w:t>
      </w:r>
      <w:r w:rsidRPr="00EF07C3">
        <w:rPr>
          <w:sz w:val="16"/>
        </w:rPr>
        <w:t xml:space="preserve"> It was unwinnable for Nixon, Ford, Carter, Reagan, Bush, Clinton, Bush, and now Obama. At forty-four years, it’s America’s longest war and there’s no end in sight. </w:t>
      </w:r>
      <w:r w:rsidRPr="00105510">
        <w:rPr>
          <w:u w:val="single"/>
        </w:rPr>
        <w:t>The people who benefit most from the War on Drugs are the traffickers. Every dollar we spend on drugs and every dollar we spend trying to interdict them raises the profits of the Mexican cartels and makes them more powerful.</w:t>
      </w:r>
      <w:r>
        <w:rPr>
          <w:u w:val="single"/>
        </w:rPr>
        <w:t xml:space="preserve"> </w:t>
      </w:r>
      <w:r w:rsidRPr="00105510">
        <w:rPr>
          <w:u w:val="single"/>
        </w:rPr>
        <w:t>So in the very act of fighting this war, we lose it.</w:t>
      </w:r>
      <w:r>
        <w:rPr>
          <w:u w:val="single"/>
        </w:rPr>
        <w:t xml:space="preserve"> </w:t>
      </w:r>
      <w:r w:rsidRPr="00EF07C3">
        <w:rPr>
          <w:sz w:val="16"/>
        </w:rPr>
        <w:t xml:space="preserve">Cops standing in front of big drug seizures look great on the evening news. But it sells a lie that we’re winning, just like George Bush on an aircraft carrier declaring that a war was over that still rages on today. </w:t>
      </w:r>
      <w:r w:rsidRPr="00105510">
        <w:rPr>
          <w:u w:val="single"/>
        </w:rPr>
        <w:t>It’s not only that we can’t win this war, it’s that we’re destroying ourselves fighting it.</w:t>
      </w:r>
      <w:r w:rsidRPr="00EF07C3">
        <w:rPr>
          <w:sz w:val="16"/>
        </w:rPr>
        <w:t xml:space="preserve"> We are literally addicted to the War on Drugs. A half-century of failed policy, $1 trillion, and 45 million arrests has not reduced daily drug use—at all. The U.S. still leads the world in illegal drug consumption, drugs are cheaper, more available, and more potent than ever before. Our justice system is a junkie, demanding its daily fix of arrests, seizures and convictions. It needs drugs. It’s as hooked as that guy sticking a needle into his arm even though he knows it’s killing him. Towns that used to compete for factories now campaign for penitentiaries because caging our citizens has become big business. Prison privatization—corrections as capitalism—has increased 1600 percent between 1990 and 2010. More African-American men are in prison or in the “system” today than there were slaves in 1850. And you don’t just throw an individual behind bars, you throw his or her whole family. Almost 3 million kids have a parent in jail on a drug charge, and they’re more likely to be on welfare, drop out of school, go out on the corner and sell drugs to start the whole tragic cycle all over again. Drugs begin the destruction of families and the justice system finishes them off. </w:t>
      </w:r>
    </w:p>
    <w:p w14:paraId="7B2437DC" w14:textId="77777777" w:rsidR="00D1722F" w:rsidRPr="00EF07C3" w:rsidRDefault="00D1722F" w:rsidP="00D1722F">
      <w:pPr>
        <w:rPr>
          <w:sz w:val="16"/>
        </w:rPr>
      </w:pPr>
      <w:r w:rsidRPr="00EF07C3">
        <w:rPr>
          <w:sz w:val="16"/>
        </w:rPr>
        <w:t xml:space="preserve">Throughout its history, </w:t>
      </w:r>
      <w:r w:rsidRPr="00105510">
        <w:rPr>
          <w:u w:val="single"/>
        </w:rPr>
        <w:t>the War on Drugs has disproportionally impacted minorities—it is a war on people, specifically communities of color.</w:t>
      </w:r>
      <w:r w:rsidRPr="00EF07C3">
        <w:rPr>
          <w:sz w:val="16"/>
        </w:rPr>
        <w:t xml:space="preserve"> “Right now we have the worst of both worlds. In vast blocks of cities, the only incomes come from the government or from drugs.” That was Bill Clinton in 1992, and 23 years later nothing has changed. </w:t>
      </w:r>
      <w:r w:rsidRPr="00105510">
        <w:rPr>
          <w:u w:val="single"/>
        </w:rPr>
        <w:t>The Cato Institute estimates that legalizing all drugs would save the country $41 billion a year. Taxing drugs at the same rate that we tax alcohol and tobacco... would yield $46 billion in tax</w:t>
      </w:r>
      <w:r w:rsidRPr="00EF07C3">
        <w:rPr>
          <w:sz w:val="16"/>
        </w:rPr>
        <w:t xml:space="preserve"> revenues. Police departments have become occupying armies. </w:t>
      </w:r>
      <w:r w:rsidRPr="00105510">
        <w:rPr>
          <w:u w:val="single"/>
        </w:rPr>
        <w:t xml:space="preserve">We can draw a direct line between the War on Drugs and the recent events in Ferguson, Cleveland, Baltimore, and </w:t>
      </w:r>
      <w:r w:rsidRPr="00105510">
        <w:rPr>
          <w:u w:val="single"/>
        </w:rPr>
        <w:lastRenderedPageBreak/>
        <w:t>elsewhere.</w:t>
      </w:r>
      <w:r w:rsidRPr="00EF07C3">
        <w:rPr>
          <w:sz w:val="16"/>
        </w:rPr>
        <w:t xml:space="preserve"> The militarization of our police departments began with the reaction to the crack epidemic of the 1980s. Heavily armed SWAT teams battering down doors in the middle of the night, arresting thousands of young men, have turned American neighborhoods into war zones and spawned a hostile and deadly relationship with our inner-city communities. Proof that this militarization isn’t working is its escalation: In 1972 there were a few hundred paramilitary drug raids; 1980 saw 3,000; 2001 had 40,000; and last year that doubled to 80,000. Of course, if the raids were working, there’d be fewer of them, not more. </w:t>
      </w:r>
      <w:r w:rsidRPr="00105510">
        <w:rPr>
          <w:u w:val="single"/>
        </w:rPr>
        <w:t>The War on Drugs isn’t just a failure, it’s a disaster.</w:t>
      </w:r>
      <w:r>
        <w:rPr>
          <w:u w:val="single"/>
        </w:rPr>
        <w:t xml:space="preserve"> </w:t>
      </w:r>
      <w:r w:rsidRPr="00105510">
        <w:rPr>
          <w:u w:val="single"/>
        </w:rPr>
        <w:t>U.S. drug policy works great—for the Mexican cartels.</w:t>
      </w:r>
      <w:r w:rsidRPr="00EF07C3">
        <w:rPr>
          <w:sz w:val="16"/>
        </w:rPr>
        <w:t xml:space="preserve">Your votes have consequences: In 1994 you voted in NAFTA, the North American Free Trade Agreement, which DEA agents on the front line call the North American Free Drug Trade Agreement. So while you were passing severe laws against drug possession at home, you were enabling thousands of trailer trucks of dope to come across the border and flood our cities.Our drug policy toward Mexico has been so bad that former President Clinton apologized to the Mexican people in February of this year, saying, “I wish you had no narco-trafficking, but it’s not really your fault. Basically, we did too good of a job taking the transportation out of the air and water, and so we ran it over land. I apologize for that.”It’s not the “Mexican Drug Problem.” It’s the American Drug Problem. It’s simple: No buyer, no seller. We fund the killing, fuel the killing, and sustain the killing. As a result, 100,000 people in Mexico are dead just since 2006. </w:t>
      </w:r>
    </w:p>
    <w:p w14:paraId="377FE03E" w14:textId="77777777" w:rsidR="00D1722F" w:rsidRDefault="00D1722F" w:rsidP="00D1722F"/>
    <w:p w14:paraId="3FCA84F6" w14:textId="77777777" w:rsidR="00D1722F" w:rsidRDefault="00D1722F" w:rsidP="00D1722F">
      <w:pPr>
        <w:pStyle w:val="Heading4"/>
      </w:pPr>
      <w:r>
        <w:t>More surveillance means less security</w:t>
      </w:r>
    </w:p>
    <w:p w14:paraId="575BB46C" w14:textId="77777777" w:rsidR="00D1722F" w:rsidRDefault="00D1722F" w:rsidP="00D1722F"/>
    <w:p w14:paraId="74257204" w14:textId="77777777" w:rsidR="00D1722F" w:rsidRDefault="00D1722F" w:rsidP="00D1722F">
      <w:r w:rsidRPr="00105510">
        <w:rPr>
          <w:rStyle w:val="Style13ptBold"/>
        </w:rPr>
        <w:t>Winslow, 15</w:t>
      </w:r>
      <w:r>
        <w:t xml:space="preserve"> </w:t>
      </w:r>
      <w:proofErr w:type="gramStart"/>
      <w:r>
        <w:t>( Don</w:t>
      </w:r>
      <w:proofErr w:type="gramEnd"/>
      <w:r>
        <w:t xml:space="preserve"> Winslow, “</w:t>
      </w:r>
      <w:r w:rsidRPr="00105510">
        <w:t>It’s Time to Legalize Drugs: An Open Letter to Congress and the President</w:t>
      </w:r>
      <w:r>
        <w:t>”,  The Daily Beast, June 28, 2015,  http://www.thedailybeast.com/articles/2015/06/28/it-s-time-to-legalize-drugs-an-open-letter-to-congress-and-the-president.html) ET</w:t>
      </w:r>
    </w:p>
    <w:p w14:paraId="5B93FB0A" w14:textId="77777777" w:rsidR="00D1722F" w:rsidRDefault="00D1722F" w:rsidP="00D1722F"/>
    <w:p w14:paraId="57128493" w14:textId="77777777" w:rsidR="00D1722F" w:rsidRDefault="00D1722F" w:rsidP="00D1722F"/>
    <w:p w14:paraId="7C74E25A" w14:textId="77777777" w:rsidR="00D1722F" w:rsidRDefault="00D1722F" w:rsidP="00D1722F">
      <w:pPr>
        <w:rPr>
          <w:u w:val="single"/>
        </w:rPr>
      </w:pPr>
      <w:r w:rsidRPr="00105510">
        <w:rPr>
          <w:u w:val="single"/>
        </w:rPr>
        <w:t xml:space="preserve">You’re so concerned about terrorists thousands of miles away that you don’t see the terrorists just across our border. </w:t>
      </w:r>
      <w:r w:rsidRPr="00EF07C3">
        <w:rPr>
          <w:sz w:val="14"/>
        </w:rPr>
        <w:t xml:space="preserve">The cartels are more sophisticated and wealthier than the jihadists and already have a presence in 230 American cities. The cartels were running the ISIS playbook—decapitations, immolations, videos, social media—ten years ago. Many of you keep talking about building a wall that stretches the entire 2,000-mile land border with Mexico. It doesn’t matter how high a wall you build if the traffickers can tunnel under it. You’ve read about these tunnels, with railroad tracks, air-conditioning, elevators, and dormitories. Now drug traffickers use them, but how long will it be before terrorists figure out that this is a way to get into our country? Those tunnels only exist because drugs are illegal. </w:t>
      </w:r>
      <w:r w:rsidRPr="00105510">
        <w:rPr>
          <w:u w:val="single"/>
        </w:rPr>
        <w:t>Your “tough on crime” stance makes us soft on security.</w:t>
      </w:r>
      <w:r>
        <w:rPr>
          <w:u w:val="single"/>
        </w:rPr>
        <w:t xml:space="preserve"> </w:t>
      </w:r>
      <w:r w:rsidRPr="00EF07C3">
        <w:rPr>
          <w:sz w:val="14"/>
        </w:rPr>
        <w:t xml:space="preserve">We never learn. Since 2005, </w:t>
      </w:r>
      <w:r w:rsidRPr="00105510">
        <w:rPr>
          <w:u w:val="single"/>
        </w:rPr>
        <w:t>Congress has spent $2.5 billion on the Merida Initiative, providing weapons, helicopters, fixed-wing aircraft, surveillance technology, and especially training to Mexican counter-drug agencies. But</w:t>
      </w:r>
      <w:r w:rsidRPr="00EF07C3">
        <w:rPr>
          <w:sz w:val="14"/>
        </w:rPr>
        <w:t xml:space="preserve"> DEA agents in the field regularly report that these agencies have criminal connections to the cartels, even serving as their armed forces, and have been involved in the massacres of innocent civilians. </w:t>
      </w:r>
      <w:r w:rsidRPr="00A701A8">
        <w:rPr>
          <w:u w:val="single"/>
        </w:rPr>
        <w:t>We are funding our own drug epidemic</w:t>
      </w:r>
      <w:r w:rsidRPr="00EF07C3">
        <w:rPr>
          <w:sz w:val="14"/>
        </w:rPr>
        <w:t>. Our Mexico strategy is such a complete failure that during Operation Fast and Furious, the ATF violated the very federal laws it was created to enforce, facilitating arms smuggling to drug traffickers in an effort to trace them. The ATF lost track of the automatic rifles that were then used to murder Border Patrol Agent Brian Terry. Mexican ambassador to the U.S. Arturo Sarukhan said, “The thinking that you can let guns walk across the border and maintain operational control of those weapons is really an outstanding lack of understanding of how these criminal organizations are operating on both sides of our common borders.” In Afghanistan, Congress authorized $108 million to “incentivize” provinces to reduce poppy cultivation. Instead, they built irrigation systems to water the poppies. So far, you’ve spent $7.6 billion to fight the drug war in Afghanistan, and opium production there has tripled. We should be using our resources to fix our crumbling schools, create jobs, and fund drug treatment. Because interdiction increases supply while education reduces demand. Education is cheaper than incarceration. Keeping someone in a classroom costs one quarter of what it costs to keep him in a cell. But, thanks to the War on Drugs, America is home to the largest prison population in the history of the planet. You know how we got to this point. At the height of the drug war hysteria, and desperate to appear tough on crime, Congress overreacted and passed insanely over-the-top laws forcing judges to put nonviolent drug offenders into prison for mandatory terms of 15 years to life. The prison population exploded. Now we have 5 percent of the world’s people but 25 percent of the world’s convicts. That’s 2.3 million Americans behind bars, half of them on drug-related offenses. Eric Sterling, a lawyer and one of the architects of the 1986 federal sentencing laws, later wrote that they were a terrible mistake, “among the most reviled Acts of Congress in recent years.” U.S. District Judge Mark Bennett says that he feels guilt and sorrow when he has to sentence nonviolent drug offenders to long mandatory terms and tells them, “My hands are tied…I’m sorry. This isn’t up to me.” We cannot incarcerate our way out of this problem. We’ve failed. And both sides of the aisle agree: President Obama, April 2015: “I am a very strong believer that the path that we have taken in the United States in the so-called ‘</w:t>
      </w:r>
      <w:r w:rsidRPr="00A701A8">
        <w:rPr>
          <w:u w:val="single"/>
        </w:rPr>
        <w:t>war on drugs’ has been so heavy in emphasizing incarceration that it has been counterproductive.”</w:t>
      </w:r>
      <w:r w:rsidRPr="00EF07C3">
        <w:rPr>
          <w:sz w:val="14"/>
        </w:rPr>
        <w:t xml:space="preserve"> Governor Chris Christie, June 7, 2015: “I think quite frankly the war on drugs has been a failure.” Three-quarters of American voters today agree with them. In a May 2014 drug raid with a “no-knock” warrant, a Georgia SWAT team threw a flash bang grenade into a baby’s playpen. That 1-year-old child, Bounkham Phonesavanh, suffered critical burns. David Simon has said, “</w:t>
      </w:r>
      <w:r w:rsidRPr="00A701A8">
        <w:rPr>
          <w:u w:val="single"/>
        </w:rPr>
        <w:t>Probable cause was destroyed by the drug war.” We torched our civil rights, and now we burn babies along with them.</w:t>
      </w:r>
      <w:r>
        <w:rPr>
          <w:u w:val="single"/>
        </w:rPr>
        <w:t xml:space="preserve"> </w:t>
      </w:r>
      <w:r w:rsidRPr="00EF07C3">
        <w:rPr>
          <w:sz w:val="14"/>
        </w:rPr>
        <w:t xml:space="preserve">That’s not who we are. At least that’s not who we should be. The Cato Institute estimates that legalizing all drugs would save the country $41 billion a year. Taxing drugs at the same rate that we tax alcohol and tobacco (by far the biggest killers among drugs), would yield $46 billion in tax revenues. </w:t>
      </w:r>
      <w:r w:rsidRPr="00A701A8">
        <w:rPr>
          <w:u w:val="single"/>
        </w:rPr>
        <w:t xml:space="preserve">With that kind of money, you could shrink the deficit, grow the economy, create businesses in inner cities, provide treatment for addicts—things that might actually </w:t>
      </w:r>
      <w:r w:rsidRPr="00A701A8">
        <w:rPr>
          <w:u w:val="single"/>
        </w:rPr>
        <w:lastRenderedPageBreak/>
        <w:t>do something about the drug problem.</w:t>
      </w:r>
      <w:r>
        <w:rPr>
          <w:u w:val="single"/>
        </w:rPr>
        <w:t xml:space="preserve"> </w:t>
      </w:r>
      <w:r w:rsidRPr="00A701A8">
        <w:rPr>
          <w:u w:val="single"/>
        </w:rPr>
        <w:t>Appearing tough on crime is not the same as being tough on crime. Being tough on crime means making some hard decisions.</w:t>
      </w:r>
      <w:r>
        <w:rPr>
          <w:u w:val="single"/>
        </w:rPr>
        <w:t xml:space="preserve"> </w:t>
      </w:r>
      <w:r w:rsidRPr="00A701A8">
        <w:rPr>
          <w:u w:val="single"/>
        </w:rPr>
        <w:t>We need to stop thinking about how to fight this war better, but how not to fight it at all.</w:t>
      </w:r>
      <w:r>
        <w:rPr>
          <w:u w:val="single"/>
        </w:rPr>
        <w:t xml:space="preserve"> </w:t>
      </w:r>
      <w:r w:rsidRPr="00EF07C3">
        <w:rPr>
          <w:sz w:val="14"/>
        </w:rPr>
        <w:t xml:space="preserve">We need leadership and legislation. We need Congress to have the courage to step up and say not that the system is broken and in need of repair, but that in 1971 we made a colossal trillion-dollar mistake that has destroyed this country, and it has to stop. How much more money do we have to waste, how many more families have to be destroyed, how many more people have to be killed before you summon the courage to tell the truth to the American people? </w:t>
      </w:r>
      <w:r w:rsidRPr="00A701A8">
        <w:rPr>
          <w:u w:val="single"/>
        </w:rPr>
        <w:t>The War on Drugs is not only futile, it is wrong.</w:t>
      </w:r>
      <w:r>
        <w:rPr>
          <w:u w:val="single"/>
        </w:rPr>
        <w:t xml:space="preserve"> </w:t>
      </w:r>
      <w:r w:rsidRPr="00A701A8">
        <w:rPr>
          <w:u w:val="single"/>
        </w:rPr>
        <w:t>The answer is legalization.</w:t>
      </w:r>
      <w:r>
        <w:rPr>
          <w:u w:val="single"/>
        </w:rPr>
        <w:t xml:space="preserve"> </w:t>
      </w:r>
      <w:r w:rsidRPr="00A701A8">
        <w:rPr>
          <w:u w:val="single"/>
        </w:rPr>
        <w:t>The only way to win is to stop fighting.</w:t>
      </w:r>
    </w:p>
    <w:p w14:paraId="2B1C8691" w14:textId="77777777" w:rsidR="00D1722F" w:rsidRDefault="00D1722F" w:rsidP="00D1722F">
      <w:pPr>
        <w:rPr>
          <w:u w:val="single"/>
        </w:rPr>
      </w:pPr>
    </w:p>
    <w:p w14:paraId="00632380" w14:textId="77777777" w:rsidR="00D1722F" w:rsidRPr="00105510" w:rsidRDefault="00D1722F" w:rsidP="00D1722F">
      <w:pPr>
        <w:pStyle w:val="Heading4"/>
        <w:rPr>
          <w:rStyle w:val="Style13ptBold"/>
          <w:b/>
        </w:rPr>
      </w:pPr>
      <w:r w:rsidRPr="00105510">
        <w:rPr>
          <w:rStyle w:val="Style13ptBold"/>
          <w:b/>
        </w:rPr>
        <w:t xml:space="preserve">The coast guard is successfully stopping drug trafficking now </w:t>
      </w:r>
    </w:p>
    <w:p w14:paraId="7655892A" w14:textId="77777777" w:rsidR="00D1722F" w:rsidRDefault="00D1722F" w:rsidP="00D1722F">
      <w:pPr>
        <w:rPr>
          <w:rStyle w:val="Style13ptBold"/>
        </w:rPr>
      </w:pPr>
    </w:p>
    <w:p w14:paraId="4A7BFBC8" w14:textId="77777777" w:rsidR="00D1722F" w:rsidRDefault="00D1722F" w:rsidP="00D1722F">
      <w:r w:rsidRPr="00105510">
        <w:rPr>
          <w:rStyle w:val="Style13ptBold"/>
        </w:rPr>
        <w:t>Edge, 15</w:t>
      </w:r>
      <w:r>
        <w:t xml:space="preserve"> (Sami Edge, “</w:t>
      </w:r>
      <w:r w:rsidRPr="00105510">
        <w:t>Coast Guard Succeeds in Drug-Trafficking Mission</w:t>
      </w:r>
      <w:r>
        <w:t>”, Seattle Times, July 1, 2015, http://www.military.com/daily-news/2015/07/01/coast-guard-succeeds-in-drug-trafficking-mission.html) ET</w:t>
      </w:r>
    </w:p>
    <w:p w14:paraId="117702B3" w14:textId="77777777" w:rsidR="00D1722F" w:rsidRDefault="00D1722F" w:rsidP="00D1722F"/>
    <w:p w14:paraId="1DAF34BE" w14:textId="77777777" w:rsidR="00D1722F" w:rsidRPr="00EF07C3" w:rsidRDefault="00D1722F" w:rsidP="00D1722F">
      <w:pPr>
        <w:rPr>
          <w:sz w:val="14"/>
        </w:rPr>
      </w:pPr>
      <w:r w:rsidRPr="00EF07C3">
        <w:rPr>
          <w:sz w:val="14"/>
        </w:rPr>
        <w:t xml:space="preserve">Parents, spouses, children and friends gathered in the midmorning sun Tuesday on Seattle's Pier 36 to greet the return of the Coast Guard cutter Midgett after a 71-day deployment. Signs that read "My sun and my stars, home at last," and "The Mrs. needs a kiss" hailed the 184 guardsmen aboard the ship. The Midgett left Seattle on April 21 to take part in </w:t>
      </w:r>
      <w:r w:rsidRPr="00105510">
        <w:rPr>
          <w:u w:val="single"/>
        </w:rPr>
        <w:t>"Operation Martillo,"</w:t>
      </w:r>
      <w:r w:rsidRPr="00EF07C3">
        <w:rPr>
          <w:sz w:val="14"/>
        </w:rPr>
        <w:t xml:space="preserve"> a combined </w:t>
      </w:r>
      <w:r w:rsidRPr="00105510">
        <w:rPr>
          <w:u w:val="single"/>
        </w:rPr>
        <w:t>military and international campaign aimed at drug trafficking</w:t>
      </w:r>
      <w:r w:rsidRPr="00EF07C3">
        <w:rPr>
          <w:sz w:val="14"/>
        </w:rPr>
        <w:t xml:space="preserve"> in the eastern Pacific. In more than two months at sea, </w:t>
      </w:r>
      <w:r w:rsidRPr="00105510">
        <w:rPr>
          <w:u w:val="single"/>
        </w:rPr>
        <w:t>law-enforcement officers</w:t>
      </w:r>
      <w:r w:rsidRPr="00EF07C3">
        <w:rPr>
          <w:sz w:val="14"/>
        </w:rPr>
        <w:t xml:space="preserve"> aboard the Midgett </w:t>
      </w:r>
      <w:r w:rsidRPr="00105510">
        <w:rPr>
          <w:u w:val="single"/>
        </w:rPr>
        <w:t>seized more than 12,100 pounds of cocaine and arrested 22 suspected smugglers from seven vessels</w:t>
      </w:r>
      <w:r w:rsidRPr="00EF07C3">
        <w:rPr>
          <w:sz w:val="14"/>
        </w:rPr>
        <w:t xml:space="preserve"> in international waters. </w:t>
      </w:r>
      <w:r w:rsidRPr="00105510">
        <w:rPr>
          <w:u w:val="single"/>
        </w:rPr>
        <w:t>The cocaine was worth an estimated $180 million</w:t>
      </w:r>
      <w:r w:rsidRPr="00EF07C3">
        <w:rPr>
          <w:sz w:val="14"/>
        </w:rPr>
        <w:t xml:space="preserve"> wholesale, according to the Coast Guard</w:t>
      </w:r>
      <w:r w:rsidRPr="00105510">
        <w:rPr>
          <w:u w:val="single"/>
        </w:rPr>
        <w:t>. "This was significant</w:t>
      </w:r>
      <w:r w:rsidRPr="00EF07C3">
        <w:rPr>
          <w:sz w:val="14"/>
        </w:rPr>
        <w:t xml:space="preserve"> for the Midgett," Capt. Brendan McPherson, commanding officer of the cutter, said from the pier. McPherson said </w:t>
      </w:r>
      <w:r w:rsidRPr="00105510">
        <w:rPr>
          <w:u w:val="single"/>
        </w:rPr>
        <w:t>it was the "most successful" campaign he's seen in his 26 years in the Coast Guard.</w:t>
      </w:r>
      <w:r w:rsidRPr="00EF07C3">
        <w:rPr>
          <w:sz w:val="14"/>
        </w:rPr>
        <w:t xml:space="preserve"> The crew of the Midgett worked closely with the U.S. Navy, Customs and Border Protection and Coast Guard maritime patrol aircraft to locate drug shipments. They also relied on cooperation from countries throughout Central and South America, like Guatemala, Colombia and Peru. McPherson says these partnerships and resources had a lot to do with the mission's accomplishments, but attributes much of the Midgett's performance to the "extraordinary professionalism and tactical prowess" of the ship's crew. Related Video: McPherson singled out Petty Officer Kira Patino, a pursuit coxswain who drives a 25-foot rigid hull inflatable boat that the cutter deploys to chase down drug runners. Her team of five, including a trained marksman, communicates with the cutter to outmaneuver drug dealer's boats. At times, they've had to shoot out the engines of a vessel to get it to stop. "You brace yourself for the worst, and hope for the best," Patino said. A six-year Coast Guard veteran, Patino was making her last voyage aboard the Midgett after three years. "We set a high bar and we accomplished it," Patino said. "It made my last patrol one of the best." Patino wasn't the only guardsman returning to Pier 36 for the last time. On the dock, Jillian Knoepfel patiently awaited the return of her husband, Reid. In the two months that he's been away, Jillian graduated from the business program at the University of Washington, took care of their two children, Makenlee, 5, and Linden, 3, and packed up their house for an upcoming move. "There were nights I was ready to pull my hair out for school, but also trying to take care of (my kids) who were missing him," Knoepfel said. "It was pretty rough, but we got through it." But she understands. Knoepfel and her husband met in the Coast Guard eight years ago. She left the military to care for the kids shortly before he was relocated from Florida to Seattle. They leave for the next assignment in Virginia on Thursday. "We're very excited," she said about her husband's return. </w:t>
      </w:r>
    </w:p>
    <w:p w14:paraId="4725C6DE" w14:textId="77777777" w:rsidR="00080E2F" w:rsidRPr="00BE4E4F" w:rsidRDefault="00080E2F" w:rsidP="00080E2F">
      <w:pPr>
        <w:pStyle w:val="Heading4"/>
      </w:pPr>
      <w:r w:rsidRPr="00BE4E4F">
        <w:t>Non-Unique –</w:t>
      </w:r>
      <w:r>
        <w:t xml:space="preserve"> we’re losing the war on drugs</w:t>
      </w:r>
    </w:p>
    <w:p w14:paraId="0F4B1D46" w14:textId="77777777" w:rsidR="00080E2F" w:rsidRDefault="00080E2F" w:rsidP="00080E2F">
      <w:pPr>
        <w:rPr>
          <w:b/>
        </w:rPr>
      </w:pPr>
      <w:r>
        <w:rPr>
          <w:b/>
        </w:rPr>
        <w:t xml:space="preserve">Gordon, author of </w:t>
      </w:r>
      <w:r w:rsidRPr="0057210A">
        <w:rPr>
          <w:b/>
          <w:i/>
        </w:rPr>
        <w:t>Mainstreaming Torture: Ethical Approaches in the Post-9/11 United States</w:t>
      </w:r>
      <w:r>
        <w:rPr>
          <w:b/>
        </w:rPr>
        <w:t xml:space="preserve">, </w:t>
      </w:r>
      <w:r w:rsidRPr="0057210A">
        <w:rPr>
          <w:sz w:val="16"/>
        </w:rPr>
        <w:t>3/23/</w:t>
      </w:r>
      <w:r>
        <w:rPr>
          <w:b/>
        </w:rPr>
        <w:t>15</w:t>
      </w:r>
    </w:p>
    <w:p w14:paraId="4FAECC1D" w14:textId="77777777" w:rsidR="00080E2F" w:rsidRPr="0057210A" w:rsidRDefault="00080E2F" w:rsidP="00080E2F">
      <w:r>
        <w:t xml:space="preserve">(Rebecca, teacher in the philosophy department at the University of San Francisco and a member of the War Times/Tiempo de Guerras collective, “When the War on Drugs in Mexico Comes Back Home to the U.S.: Like the Islamic State, the Mexican drug cartels’ power has increased as the result of disastrous U.S. policies.”, In These Times, 3/23/15, </w:t>
      </w:r>
      <w:r w:rsidRPr="00BE4E4F">
        <w:t>http://inthesetimes.com/article/17782/when-the-war-on-drugs-in-mexico-comes-back-home-to-the-u.s</w:t>
      </w:r>
      <w:r>
        <w:t>, accessed 7/6/15, ZW)</w:t>
      </w:r>
    </w:p>
    <w:p w14:paraId="7FD94B86" w14:textId="77777777" w:rsidR="00080E2F" w:rsidRPr="00CC7D72" w:rsidRDefault="00080E2F" w:rsidP="00080E2F">
      <w:pPr>
        <w:rPr>
          <w:sz w:val="16"/>
        </w:rPr>
      </w:pPr>
      <w:r w:rsidRPr="00BE4E4F">
        <w:rPr>
          <w:u w:val="single"/>
        </w:rPr>
        <w:t>All in all, the U.S. drug war in Mexico has been an abject failure.</w:t>
      </w:r>
      <w:r w:rsidRPr="00CC7D72">
        <w:rPr>
          <w:sz w:val="16"/>
        </w:rPr>
        <w:t xml:space="preserve"> </w:t>
      </w:r>
      <w:r w:rsidRPr="00BE4E4F">
        <w:rPr>
          <w:u w:val="single"/>
        </w:rPr>
        <w:t>In spite of high-profile arrests, including in 2014 Joaquín “El Chapo” Guzmán, who ran the Sinaloa group, and in 2015 Servando “La Tuta” Gómez, head of the Knights Templar Cartel in Michoacán, the cartels seem as strong as ever. They may occasionally split and reassemble, but they are still able to move plenty of product, and reap at least $20 billion a year in sales in the United States. In fact, this country remains the world's premier market for illegal drugs.</w:t>
      </w:r>
      <w:r w:rsidRPr="00CC7D72">
        <w:rPr>
          <w:sz w:val="16"/>
        </w:rPr>
        <w:t xml:space="preserve"> The cartels are responsible for the majority of the methamphetamine sold in the United States today. Since 2006, when a federal law made it much harder to buy ephedrine and pseudoephedrine in this country, the cartels have replaced small-time U.S.-based meth cookers. The meth they produce is purer than the U.S. product, apparently because it's made with purer precursor chemicals available from China. The other big product is heroin, whose quickly rising consumption seems to be replacing the demand for </w:t>
      </w:r>
      <w:r w:rsidRPr="00CC7D72">
        <w:rPr>
          <w:sz w:val="16"/>
        </w:rPr>
        <w:lastRenderedPageBreak/>
        <w:t xml:space="preserve">cocaine in the United States. On the other hand, marijuana legalization appears to be cutting into the cross-border traffic in that drug. The Washington Post reports that almost 9% of Americans “age 12 or older—22.6 million people—are current users of illegal drugs, according to the Substance Abuse and Mental Health Services Administration.” That represents a one-third increase over the 6.2% in 1998. It takes a lot of infrastructure to move that much product. And that's where U.S.-based gangs come in. </w:t>
      </w:r>
      <w:r w:rsidRPr="00CC7D72">
        <w:rPr>
          <w:u w:val="single"/>
        </w:rPr>
        <w:t>Urban gangs in the United States today</w:t>
      </w:r>
      <w:r w:rsidRPr="00CC7D72">
        <w:rPr>
          <w:sz w:val="16"/>
        </w:rPr>
        <w:t xml:space="preserve"> are not the Sharks and Jets of West Side Story. Certainly, there are still some small local groups formed by young people looking for family and solidarity on the streets. All too often, however, today's gangs </w:t>
      </w:r>
      <w:r w:rsidRPr="00CC7D72">
        <w:rPr>
          <w:u w:val="single"/>
        </w:rPr>
        <w:t>represent the well-run distribution arm of the international drug trade. In Chicago alone, 100,000 people work in illegal drug distribution, selling mostly into that city's African-American community.</w:t>
      </w:r>
      <w:r w:rsidRPr="00CC7D72">
        <w:rPr>
          <w:sz w:val="16"/>
        </w:rPr>
        <w:t xml:space="preserve"> Gang membership is skewing older every year, as gangs transform from local associations to organized, powerfully armed criminal enterprises. Well over half of present gang members are adults now</w:t>
      </w:r>
      <w:r w:rsidRPr="00CC7D72">
        <w:rPr>
          <w:u w:val="single"/>
        </w:rPr>
        <w:t>. The communities where they operate live in fear, caught between the gangs that offer them employment while threatening their safety and militarized police forces they do not trust. Just like U.S. military adventures in the Middle East and Afghanistan, the U.S.-Mexico war on drugs has only left a larger problem in place, while producing blowback here at home.</w:t>
      </w:r>
      <w:r w:rsidRPr="00CC7D72">
        <w:rPr>
          <w:sz w:val="16"/>
        </w:rPr>
        <w:t xml:space="preserve"> A particularly nasty example is the cartels' use of serving U.S. military personnel and veterans as hit men here in the United States. But the effects are far bigger than that. The DEA told the Washington Post that Mexican cartels are operating in more than 1,200 U.S. cities. In all those cities, </w:t>
      </w:r>
      <w:r w:rsidRPr="00CC7D72">
        <w:rPr>
          <w:u w:val="single"/>
        </w:rPr>
        <w:t>the failed war on drugs has put in prison 2.3 million people—in vastly disproportionate numbers from communities of color—without cutting demand by one single kilo. And yet, though that war has only visibly increased the drug problem in the same way that the war on terror has generated ever more terror organizations, in both cases there’s no evidence that any other course than war is being considered in Washington.</w:t>
      </w:r>
    </w:p>
    <w:p w14:paraId="4E334F76" w14:textId="77777777" w:rsidR="00080E2F" w:rsidRDefault="00080E2F" w:rsidP="00080E2F">
      <w:pPr>
        <w:pStyle w:val="Heading4"/>
      </w:pPr>
      <w:r>
        <w:t>Non-Unique – drug traffickers circumvent attempts to resolve the war on drugs</w:t>
      </w:r>
    </w:p>
    <w:p w14:paraId="217C3E68" w14:textId="77777777" w:rsidR="00080E2F" w:rsidRPr="00EB1210" w:rsidRDefault="00080E2F" w:rsidP="00080E2F">
      <w:pPr>
        <w:rPr>
          <w:b/>
        </w:rPr>
      </w:pPr>
      <w:r>
        <w:rPr>
          <w:b/>
        </w:rPr>
        <w:t xml:space="preserve">Miroff, correspondent in Latin America, </w:t>
      </w:r>
      <w:r w:rsidRPr="00EB1210">
        <w:rPr>
          <w:sz w:val="16"/>
        </w:rPr>
        <w:t>1/11/</w:t>
      </w:r>
      <w:r>
        <w:rPr>
          <w:b/>
        </w:rPr>
        <w:t>15</w:t>
      </w:r>
    </w:p>
    <w:p w14:paraId="3672DBC5" w14:textId="77777777" w:rsidR="00080E2F" w:rsidRPr="00EB1210" w:rsidRDefault="00080E2F" w:rsidP="00080E2F">
      <w:r>
        <w:t xml:space="preserve">(Nick, “Losing marijuana business, Mexican cartels push heroin and meth”, The Washington Post, 1/11/15, </w:t>
      </w:r>
      <w:hyperlink r:id="rId43" w:history="1">
        <w:r w:rsidRPr="00FE67C0">
          <w:rPr>
            <w:rStyle w:val="Hyperlink"/>
          </w:rPr>
          <w:t>http://www.washingtonpost.com/world/the_americas/</w:t>
        </w:r>
      </w:hyperlink>
      <w:r>
        <w:t xml:space="preserve"> losing-marijuana-business-mexican-cartels-push-heroin-and-meth/2015/01/11/91fe44ce-8532-11e4-abcf-5a3d7b3b20b8_story.html, accessed 7/6/15, ZW)</w:t>
      </w:r>
    </w:p>
    <w:p w14:paraId="6F65F30C" w14:textId="77777777" w:rsidR="00080E2F" w:rsidRPr="00EB1210" w:rsidRDefault="00080E2F" w:rsidP="00080E2F">
      <w:pPr>
        <w:rPr>
          <w:sz w:val="16"/>
        </w:rPr>
      </w:pPr>
      <w:r w:rsidRPr="00EB1210">
        <w:rPr>
          <w:u w:val="single"/>
        </w:rPr>
        <w:t>Mexican traffickers are sending a flood of cheap heroin and methamphetamine across the U.S. border, the latest drug seizure statistics show, in a new sign that America’s marijuana decriminalization trend is upending the North American narcotics trade.</w:t>
      </w:r>
      <w:r w:rsidRPr="00EB1210">
        <w:rPr>
          <w:sz w:val="16"/>
        </w:rPr>
        <w:t xml:space="preserve"> The amount of cannabis seized by U.S. federal, state and local officers along the boundary with Mexico has fallen 37 percent since 2011, a period during which American marijuana consumers have increasingly turned to the more potent, higher-grade domestic varieties cultivated under legal and quasi-legal protections in more than two dozen U.S. states. </w:t>
      </w:r>
      <w:r w:rsidRPr="00EB1210">
        <w:rPr>
          <w:u w:val="single"/>
        </w:rPr>
        <w:t>Made-in-the-USA marijuana is quickly displacing the cheap, seedy, hard-packed version harvested by the bushel in Mexico</w:t>
      </w:r>
      <w:r w:rsidRPr="00EB1210">
        <w:rPr>
          <w:sz w:val="16"/>
        </w:rPr>
        <w:t xml:space="preserve">’s Sierra Madre </w:t>
      </w:r>
      <w:proofErr w:type="gramStart"/>
      <w:r w:rsidRPr="00EB1210">
        <w:rPr>
          <w:sz w:val="16"/>
        </w:rPr>
        <w:t>mountains</w:t>
      </w:r>
      <w:proofErr w:type="gramEnd"/>
      <w:r w:rsidRPr="00EB1210">
        <w:rPr>
          <w:u w:val="single"/>
        </w:rPr>
        <w:t>. That has prompted Mexican drug farmers to plant more opium poppies, and the</w:t>
      </w:r>
      <w:r w:rsidRPr="00EB1210">
        <w:rPr>
          <w:sz w:val="16"/>
        </w:rPr>
        <w:t xml:space="preserve"> sticky brown and black “tar” </w:t>
      </w:r>
      <w:r w:rsidRPr="00EB1210">
        <w:rPr>
          <w:u w:val="single"/>
        </w:rPr>
        <w:t>heroin they produce is channeled by traffickers into the U.S. communities hit hardest by prescription painkiller abuse, off­ering addicts a $10 alternative to $80-a-pill oxycodone.</w:t>
      </w:r>
    </w:p>
    <w:p w14:paraId="352A1570" w14:textId="77777777" w:rsidR="00080E2F" w:rsidRPr="0067117F" w:rsidRDefault="00080E2F" w:rsidP="00080E2F"/>
    <w:p w14:paraId="2A8529C1" w14:textId="698A59FA" w:rsidR="00080E2F" w:rsidRDefault="00080E2F" w:rsidP="00080E2F">
      <w:pPr>
        <w:pStyle w:val="Heading4"/>
      </w:pPr>
      <w:r>
        <w:t>Not Finished needs underline No Impact – Number of cartels in the US is inflated and uncertain</w:t>
      </w:r>
    </w:p>
    <w:p w14:paraId="519F9034" w14:textId="77777777" w:rsidR="00080E2F" w:rsidRDefault="00080E2F" w:rsidP="00080E2F">
      <w:pPr>
        <w:rPr>
          <w:b/>
        </w:rPr>
      </w:pPr>
      <w:r>
        <w:rPr>
          <w:b/>
        </w:rPr>
        <w:t xml:space="preserve">Higham, reporter, Horwitz, staff writer, AND Rich, database editor for investigations, </w:t>
      </w:r>
      <w:r w:rsidRPr="00CC7D72">
        <w:rPr>
          <w:sz w:val="16"/>
        </w:rPr>
        <w:t>08/25/</w:t>
      </w:r>
      <w:r>
        <w:rPr>
          <w:b/>
        </w:rPr>
        <w:t>13</w:t>
      </w:r>
    </w:p>
    <w:p w14:paraId="716BF27B" w14:textId="77777777" w:rsidR="00080E2F" w:rsidRPr="00CC7D72" w:rsidRDefault="00080E2F" w:rsidP="00080E2F">
      <w:r>
        <w:t xml:space="preserve">(Scott, Sari, AND Steven, “Mexican drug cartel activity in U.S. said to be exaggerated in widely cited federal report”, The Washington Post, 8/25/13, </w:t>
      </w:r>
      <w:r w:rsidRPr="00CC7D72">
        <w:t>http:// www.washingtonpost.com/investigations/mexican-drug-cartel-activity-in-us-said-to-be-exaggerated-in-widely-cited-federal-report/2013/08/25/680c1854-f54a-11e2-a2f1-a7acf9bd5d3a_story.html</w:t>
      </w:r>
      <w:r>
        <w:t>, accessed 7/6/15, ZW)</w:t>
      </w:r>
    </w:p>
    <w:p w14:paraId="55423F7C" w14:textId="77777777" w:rsidR="00080E2F" w:rsidRDefault="00080E2F" w:rsidP="00080E2F">
      <w:r>
        <w:lastRenderedPageBreak/>
        <w:t>When Sen. John McCain spoke during an Armed Services Committee hearing last year on security issues in the Western Hemisphere, he relayed a stark warning about the spread of Mexican drug cartels in the United States. “The cartels,” the Arizona Republican said, “now maintain a presence in over 1,000 cities.” McCain based his remarks on a report by a now-defunct division of the Justice Department, the National Drug Intelligence Center (NDIC), which had concluded in 2011 that Mexican criminal organizations, including seven major drug cartels, were operating in more than 1,000 U.S. cities. But the number, widely reported by news organizations across the country, is misleading at best, according to U.S. law enforcement officials and drug policy analysts interviewed by The Washington Post. They said the number is inflated because it relied heavily on self-reporting by law enforcement agencies, not on documented criminal cases involving Mexican drug-trafficking organizations and cartels. The Post interviewed local police officials in more than a dozen cities who said they were surprised to learn that the federal government had documented cartel-related activity in their communities. “That’s news to me,” said Randy Sobel, chief of police in Middleton, N.H. “I have no knowledge of that,” said David Lancaster, chief of police in Corinth, Miss. NDIC’s headquarters in Pennsylvania was closed last year and its personnel folded into the Drug Enforcement Administration. DEA officials declined to release a list of the cities, calling it “law enforcement sensitive.” Privately, DEA and Justice Department officials said they have no confidence in the accuracy of the list. “It’s not a DEA number,” said a DEA official who requested anonymity to speak candidly about the report. “We don’t want to be attached to this number at all.” The Post was able to identify more than a third of the cities using computer mapping techniques and government documents. The analysis located government claims of Mexican drug activity in numerous cities in unexpected places: 20 in Montana, 25 in Oregon, 25 in Idaho, 30 in Arkansas. There is no disputing that Mexican cartels are operating in the United States. Drug policy analysts estimate that about 90 percent of the cocaine, heroin, marijuana and methamphetamine on U.S. streets came here courtesy of the cartels and their distribution networks in Mexico and along the Southwestern border. DEA officials say they have documented numerous cases of cartel activity in Houston, Los Angeles, Chicago and Atlanta. But analysts who study drug trafficking scoffed at the contention that the violent cartels and other Mexican-based drug organizations are operating in more than 1,000 U.S. cities. “They say there are Mexicans operating here and they must be part of a Mexican drug organization,” said Peter Reuter, who co-directed drug research for the nonprofit Rand think tank and now works as a professor at the University of Maryland. “These numbers are mythical, and they keep getting reinforced by the echo chamber.”</w:t>
      </w:r>
    </w:p>
    <w:p w14:paraId="28AC2910" w14:textId="77777777" w:rsidR="00296079" w:rsidRDefault="00296079" w:rsidP="00296079">
      <w:pPr>
        <w:rPr>
          <w:sz w:val="24"/>
        </w:rPr>
      </w:pPr>
    </w:p>
    <w:p w14:paraId="703FB768" w14:textId="77777777" w:rsidR="00D13B02" w:rsidRDefault="00D13B02" w:rsidP="00D13B02">
      <w:pPr>
        <w:pStyle w:val="Heading4"/>
      </w:pPr>
      <w:r>
        <w:t>Legalization of drugs as a step to win the drug war, to strengthen law and order, and decrease immigration crisis</w:t>
      </w:r>
    </w:p>
    <w:p w14:paraId="576BFCD4" w14:textId="77777777" w:rsidR="00D13B02" w:rsidRDefault="00D13B02" w:rsidP="00D13B02">
      <w:r w:rsidRPr="00C879E3">
        <w:rPr>
          <w:b/>
          <w:sz w:val="26"/>
          <w:szCs w:val="26"/>
        </w:rPr>
        <w:t>Cooper, 2014</w:t>
      </w:r>
      <w:r>
        <w:t xml:space="preserve"> (Ryan Cooper, </w:t>
      </w:r>
      <w:r w:rsidRPr="00C879E3">
        <w:t>Ryan Cooper is a national correspondent at TheWeek.com. His work has appeared in the Washington Monthly, The New Republic, and the Washington Post.</w:t>
      </w:r>
      <w:r>
        <w:t xml:space="preserve"> “</w:t>
      </w:r>
      <w:r w:rsidRPr="00C879E3">
        <w:t>How the U.S. can solve its immigration crisis: Legalize drugs</w:t>
      </w:r>
      <w:r>
        <w:t xml:space="preserve">” </w:t>
      </w:r>
      <w:hyperlink r:id="rId44" w:history="1">
        <w:r w:rsidRPr="003C0569">
          <w:rPr>
            <w:rStyle w:val="Hyperlink"/>
          </w:rPr>
          <w:t>http://theweek.com/articles/445951/how-solve-immigration-crisis-legalize-drugs</w:t>
        </w:r>
      </w:hyperlink>
      <w:r>
        <w:t>) // IL</w:t>
      </w:r>
    </w:p>
    <w:p w14:paraId="64CF2828" w14:textId="77777777" w:rsidR="00D13B02" w:rsidRPr="00D6202F" w:rsidRDefault="00D13B02" w:rsidP="00D13B02">
      <w:pPr>
        <w:rPr>
          <w:sz w:val="16"/>
        </w:rPr>
      </w:pPr>
      <w:r w:rsidRPr="00D6202F">
        <w:rPr>
          <w:sz w:val="16"/>
        </w:rPr>
        <w:t xml:space="preserve">As Greg Sargent points out, this is a genuinely tricky issue as a matter of immigration law and policy. But if we step back, there is one big step we might take to address the root of the problems in Latin America that are behind the flood of refugees. Namely, </w:t>
      </w:r>
      <w:r w:rsidRPr="00C879E3">
        <w:rPr>
          <w:u w:val="single"/>
        </w:rPr>
        <w:t>we can end the drug war</w:t>
      </w:r>
      <w:r w:rsidRPr="00D6202F">
        <w:rPr>
          <w:sz w:val="16"/>
        </w:rPr>
        <w:t xml:space="preserve">. Where are refugees coming from? Not Mexico as much as one might have thought; rather Honduras, El Salvador, and Guatemala are the main sources of the increase. The refugees are fleeing apocalyptic gang violence. Honduras in particular is now the murder capital of the world. (Just to be clear, Mexico is no success story, either. It isn't showing the same skyrocketing increase in refugees as Honduras, but that means it is still past 12,000 so far this year.) Additionally, some people reportedly have gotten the idea that the U.S. government is now treating immigrant children more leniently. What is driving the violence is a complex question. The best writing I've ever seen on the problem is this Washington Monthly piece by Elizabeth Dickinson. She details how Colombia successfully beat back a leftist insurgency with aggressive use </w:t>
      </w:r>
      <w:r w:rsidRPr="00D6202F">
        <w:rPr>
          <w:sz w:val="16"/>
        </w:rPr>
        <w:lastRenderedPageBreak/>
        <w:t xml:space="preserve">of military force, and then in the mid-2000s exported — with the U.S.'s help — that same strategy throughout Latin America as a way to deal with organized gang violence. But that strategy hasn't worked elsewhere. On the contrary, it sparked more chaos and violence, as upstart drug gangs shoot it out over who will take control over turf and control vacated by toppled kingpins. What Latin America should do about crime is for them to decide. It seems clear to me that their militarized approach has been a disaster, but, frankly, America should stay out of it; we've already done enough damage. However, it is unquestionably the case that a major source of conflict is the struggle over the United States drug market. </w:t>
      </w:r>
      <w:r w:rsidRPr="00C879E3">
        <w:rPr>
          <w:u w:val="single"/>
        </w:rPr>
        <w:t>The U.S. drug market is on the order of $100 billion in size, making probably the most important source of revenue for most gangs</w:t>
      </w:r>
      <w:r w:rsidRPr="00D6202F">
        <w:rPr>
          <w:sz w:val="16"/>
        </w:rPr>
        <w:t xml:space="preserve">. Though some have diversified into things like iron ore, as Dickinson's piece and other studies make clear, control of U.S. drug trafficking routes is a key strategic asset for criminal gangs, one for which they will fight like mad. Therefore, </w:t>
      </w:r>
      <w:r w:rsidRPr="00C879E3">
        <w:rPr>
          <w:u w:val="single"/>
        </w:rPr>
        <w:t>by taking a more sensible approach to our own drug problem, we can cut out a major source of money and power for the gangs, and reduce the incentive to fight over trafficking routes. In other words, this isn't a matter of trying to micromanage other nations' political systems</w:t>
      </w:r>
      <w:r w:rsidRPr="00D6202F">
        <w:rPr>
          <w:sz w:val="16"/>
        </w:rPr>
        <w:t xml:space="preserve">. Instead, it's about moderating our existing actions to reduce their negative effects — actions that are causing serious problems here at home. Ending the drug war could involve many different policies, but the most important part when it comes to clamping down on gang violence is removing drug supply from the control of criminal gangs. </w:t>
      </w:r>
      <w:r w:rsidRPr="00C879E3">
        <w:rPr>
          <w:u w:val="single"/>
        </w:rPr>
        <w:t>Decades of utterly failed coercive policy shows that it is simply impossible to stop drug trafficking by force. Anything that moved from the drug war model to a more treatment-based, harm reduction model would be a positive step</w:t>
      </w:r>
      <w:r w:rsidRPr="00D6202F">
        <w:rPr>
          <w:sz w:val="16"/>
        </w:rPr>
        <w:t xml:space="preserve">. For a more aggressive policy, we might institute a strict government monopoly on all currently illegal drugs, and say that any addict certified by a doctor can get a supply at cost from the government, with the deliberate intention that enough will leak out to supply current demand. Drugs are easy to make; it would be trivially easy to beat the cartels on price. Another alternative would be to fully legalize all drugs. Personally, </w:t>
      </w:r>
      <w:r w:rsidRPr="00C879E3">
        <w:rPr>
          <w:u w:val="single"/>
        </w:rPr>
        <w:t>I favor mostly full legalization for less harmful drugs like MDMA, psychedelics, and marijuana, with stricter controls on harder stuff like heroin</w:t>
      </w:r>
      <w:r w:rsidRPr="00D6202F">
        <w:rPr>
          <w:sz w:val="16"/>
        </w:rPr>
        <w:t xml:space="preserve"> (and alcohol, which could stand much higher taxation). But the idea is to undercut the most important profit center for the drug gangs. It wouldn't solve all crime problems at once, but it's a good idea on the merits, and </w:t>
      </w:r>
      <w:r w:rsidRPr="00C879E3">
        <w:rPr>
          <w:u w:val="single"/>
        </w:rPr>
        <w:t>it would vastly strengthen the relative position of the forces of law and order in Latin America</w:t>
      </w:r>
      <w:r w:rsidRPr="00D6202F">
        <w:rPr>
          <w:sz w:val="16"/>
        </w:rPr>
        <w:t>.</w:t>
      </w:r>
    </w:p>
    <w:p w14:paraId="7A4469E2" w14:textId="77777777" w:rsidR="00D13B02" w:rsidRDefault="00D13B02" w:rsidP="00D13B02"/>
    <w:p w14:paraId="2D9EFDC3" w14:textId="77777777" w:rsidR="00D13B02" w:rsidRDefault="00D13B02" w:rsidP="00D13B02">
      <w:pPr>
        <w:pStyle w:val="Heading4"/>
      </w:pPr>
      <w:r>
        <w:t xml:space="preserve">Legalization is the most efficient </w:t>
      </w:r>
      <w:proofErr w:type="gramStart"/>
      <w:r>
        <w:t>way  to</w:t>
      </w:r>
      <w:proofErr w:type="gramEnd"/>
      <w:r>
        <w:t xml:space="preserve"> reduce drug trafficking – benefits outweigh</w:t>
      </w:r>
    </w:p>
    <w:p w14:paraId="4779E2A7" w14:textId="77777777" w:rsidR="00D13B02" w:rsidRDefault="00D13B02" w:rsidP="00D13B02">
      <w:r w:rsidRPr="00D6202F">
        <w:rPr>
          <w:b/>
          <w:sz w:val="26"/>
          <w:szCs w:val="26"/>
        </w:rPr>
        <w:t>Jenner, 2011</w:t>
      </w:r>
      <w:r>
        <w:t xml:space="preserve"> (Matthew S. Jenner, </w:t>
      </w:r>
      <w:r w:rsidRPr="00D6202F">
        <w:t>associate in the Tax Practice Group of the Washington, DC office. He advises multinational companies on federal tax issues related to cross-border transactions. He also represents clients in domestic and international tax disputes.</w:t>
      </w:r>
      <w:r>
        <w:t xml:space="preserve"> “</w:t>
      </w:r>
      <w:r w:rsidRPr="00D6202F">
        <w:t>International Drug Trafficking: A Global Problem with a Domestic Solution</w:t>
      </w:r>
      <w:r>
        <w:t xml:space="preserve">” </w:t>
      </w:r>
      <w:hyperlink r:id="rId45" w:history="1">
        <w:r w:rsidRPr="003C0569">
          <w:rPr>
            <w:rStyle w:val="Hyperlink"/>
          </w:rPr>
          <w:t>http://www.repository.law.indiana.edu/cgi/viewcontent.cgi?article=1465&amp;context=ijgls</w:t>
        </w:r>
      </w:hyperlink>
      <w:r>
        <w:t>) // IL</w:t>
      </w:r>
    </w:p>
    <w:p w14:paraId="29F8FF14" w14:textId="77777777" w:rsidR="00D13B02" w:rsidRPr="0032473A" w:rsidRDefault="00D13B02" w:rsidP="00D13B02">
      <w:pPr>
        <w:rPr>
          <w:sz w:val="16"/>
        </w:rPr>
      </w:pPr>
      <w:r w:rsidRPr="0032473A">
        <w:rPr>
          <w:sz w:val="16"/>
        </w:rPr>
        <w:t xml:space="preserve">IV. LEGALIZATION: A NOVEL APPROACH The </w:t>
      </w:r>
      <w:r w:rsidRPr="00D6202F">
        <w:rPr>
          <w:u w:val="single"/>
        </w:rPr>
        <w:t>past efforts of foreign and domestic governments have proved too feeble to effectively distress global drug trafficking operations</w:t>
      </w:r>
      <w:r w:rsidRPr="0032473A">
        <w:rPr>
          <w:sz w:val="16"/>
        </w:rPr>
        <w:t xml:space="preserve">, as evidenced by the statistics of persistent violence and the sustained size of the market. However, reflecting on the weaknesses of the previous antidrug programs and assessing them as a whole may elucidate the next step toward a successful drug policy: legalization. A. The Conflict: The Not-So-Giving Tree It may be helpful to analogize the illicit drug industry to a tree. First, the leaves and the branches are the consumers and the local drug dealers, respectively. Early drug policy focused on these groups, and today's' criminal laws attempt to eliminate them. In theory, if these programs successfully deterred the consumption and street selling of drugs, the market would collapse with no demand to satiate. However, </w:t>
      </w:r>
      <w:r w:rsidRPr="00D6202F">
        <w:rPr>
          <w:u w:val="single"/>
        </w:rPr>
        <w:t>no matter how many consumers and dealers are penalized or incarcerated, new ones readily replace them or they are not deterred- possibly due to addiction</w:t>
      </w:r>
      <w:r w:rsidRPr="0032473A">
        <w:rPr>
          <w:sz w:val="16"/>
        </w:rPr>
        <w:t xml:space="preserve">. Second, the trunk represents the traffickers, who bring the drugs to the dealers and consumers. The U.N. Convention Against Illicit Trafficking and the interdiction efforts of the United States attack this group. In theory, if these programs successfully captured the majority of traffickers or simply blocked their trade routes, producers would have no efficient way to get their product to consumers, and the marketwould fall apart. However, traffickers have proven too abundant and elusive for one axe to chop them down. Third, the roots represent the drug producers, the foundation of the industry. Plan Colombia targeted this aspect of the drug trade, trying to uproot the industry. In theory, if this plan effectively eradicated the bulk of drug-producing crops-and was subsequently instituted in all other major drug-producing nations-then no drugs would ever be produced, the market's supply would disappear, and the market would cease to exist. However, the drug trade is so animate and devious that the moment one root is lifted another has planted itself-illustrating the balloon effect. Each of these previous endeavors targeted a specific player in the industry: the consumer, the distributor, or the producer. They all fail to effectively address the fundamental aspect of the industry that truly holds it all together-the framework that propelled the industry to the astronomical heights it has reached today: the market. To extend </w:t>
      </w:r>
      <w:r w:rsidRPr="0032473A">
        <w:rPr>
          <w:sz w:val="16"/>
        </w:rPr>
        <w:lastRenderedPageBreak/>
        <w:t xml:space="preserve">the tree analogy, the market is represented by the fertile soil, nourishing the industry and allowing it to grow. The goal of U.S. interdiction efforts is to affect the supply of the market, but these goals misinterpret the market and actually further incentivize drug traffickers by increasing their profits. In order to be effective, the next international drug policy must target the global market. It must erode the soil that perpetuates the global drug trade, bringing the trafficking industry to its knees. B.The </w:t>
      </w:r>
      <w:proofErr w:type="gramStart"/>
      <w:r w:rsidRPr="0032473A">
        <w:rPr>
          <w:sz w:val="16"/>
        </w:rPr>
        <w:t>Plot :</w:t>
      </w:r>
      <w:proofErr w:type="gramEnd"/>
      <w:r w:rsidRPr="0032473A">
        <w:rPr>
          <w:sz w:val="16"/>
        </w:rPr>
        <w:t xml:space="preserve"> Universal Legalization </w:t>
      </w:r>
      <w:r w:rsidRPr="00D6202F">
        <w:rPr>
          <w:u w:val="single"/>
        </w:rPr>
        <w:t>The most efficient way to affect the global market is to legalize drugs, as prohibition acts as a catalyst in building up the market. It attracts criminals, incentivizes violence, and makes the drug trade one of the most profitable industries in the world. Universal legalization would reverse these trends. It would take the profits out of the industry and put a stop to violent trafficking, possibly ending the drug trade as we know it.</w:t>
      </w:r>
      <w:r w:rsidRPr="0032473A">
        <w:rPr>
          <w:sz w:val="16"/>
        </w:rPr>
        <w:t xml:space="preserve"> When advocates lobby for the legalization or decriminalization of drugs, they often argue from a domestic stance. They see legalization as an opportunity to reallocate police resources, free up prison space, reduce violent crime among drug dealers and consumers, and tax the industry.118 While all of these prospects are inherently part of legalization-and probably bolster this argument even more-this Note focuses on eradicating the global drug trafficking problem</w:t>
      </w:r>
      <w:r w:rsidRPr="00D6202F">
        <w:rPr>
          <w:u w:val="single"/>
        </w:rPr>
        <w:t>. The costs and benefits of legalization should be assessed on the global level, not on the purely domestic level regarding drug problems each nation inevitably faces.</w:t>
      </w:r>
      <w:r w:rsidRPr="0032473A">
        <w:rPr>
          <w:sz w:val="16"/>
        </w:rPr>
        <w:t xml:space="preserve">119 </w:t>
      </w:r>
      <w:r w:rsidRPr="00D6202F">
        <w:rPr>
          <w:u w:val="single"/>
        </w:rPr>
        <w:t>The concept of legalization entails legalizing every aspect of the drug trade, from production to consumption, worldwide. The immediate benefit of legalization would be a reduction in the violence associated with the drug trafficking aspect of the trade. Prohibition creates the opportunity for self-help violence in the drug trade by driving the market underground</w:t>
      </w:r>
      <w:r w:rsidRPr="0032473A">
        <w:rPr>
          <w:sz w:val="16"/>
        </w:rPr>
        <w:t xml:space="preserve">. 120 </w:t>
      </w:r>
      <w:r w:rsidRPr="00D6202F">
        <w:rPr>
          <w:u w:val="single"/>
        </w:rPr>
        <w:t>Legalization would create a legitimate market for drugs, allowing conflicts to be settled in courts of law and attracting commendable market players rather than criminals</w:t>
      </w:r>
      <w:r w:rsidRPr="0032473A">
        <w:rPr>
          <w:sz w:val="16"/>
        </w:rPr>
        <w:t xml:space="preserve">, much like what happened after the prohibition of alcohol ended in the United States in the 1930s.121 Skeptics may argue that the violent drug trafficking criminals would not simply become peaceful after legalization occurs. This argument has some merit, but these </w:t>
      </w:r>
      <w:r w:rsidRPr="00D6202F">
        <w:rPr>
          <w:u w:val="single"/>
        </w:rPr>
        <w:t>violent criminals would be sifted out of the industry over time</w:t>
      </w:r>
      <w:r w:rsidRPr="0032473A">
        <w:rPr>
          <w:sz w:val="16"/>
        </w:rPr>
        <w:t xml:space="preserve">. They would most likely focus their attention on other closely linked illicit trade markets that still offer higher profits, like the arms trade and human trafficking. However, </w:t>
      </w:r>
      <w:r w:rsidRPr="00D6202F">
        <w:rPr>
          <w:u w:val="single"/>
        </w:rPr>
        <w:t>without the enormous income of the drug trade, these other illicit industries would also likely suffer</w:t>
      </w:r>
      <w:r w:rsidRPr="0032473A">
        <w:rPr>
          <w:sz w:val="16"/>
        </w:rPr>
        <w:t xml:space="preserve">. The long-term effects of legalization are most easily illustrated by an economic analysis of the global market. Although the market structures are complicated-drug cartels create a monopoly-like market with fewer players, called an oligopoly-a simple supply and demand analysis will best demonstrate these effects. Due to the increased costs of the global business resulting from prohibition-such as avoiding authorities and violence-the current supply curve for illicit drugs is relatively steep.122 Governments are effectively taxing producers and traffickers by imposing these extra costs; consequently, each unit of drugs is sold at a higher price than it would if drugs were legal. 123 In Figure 4 above, the supply curve of drugs under prohibition is labeled Si. </w:t>
      </w:r>
      <w:r w:rsidRPr="00D6202F">
        <w:rPr>
          <w:u w:val="single"/>
        </w:rPr>
        <w:t>If drugs were legalized, the supply curve would flatten out, becoming more elastic, because the additional costs and barriers to entry of the illicit industry would no longer exist</w:t>
      </w:r>
      <w:r w:rsidRPr="0032473A">
        <w:rPr>
          <w:sz w:val="16"/>
        </w:rPr>
        <w:t xml:space="preserve">.124 The costs of production and distribution would be lower for each unit of drugs, so a lower price would be charged. In Figure 4, the supply curve of drugs under legalization is labeled S2. The demand for drugs, under any policy, is relatively inelastic. The consumption of drugs stays relatively constant when price fluctuates. This is partly due to the addictive nature of drugs-even when price goes up people still need drugs-and the fact that some people will not consume drugs, regardless of how low the price is. In Figure 4, the demand curve under prohibition is labeled Di. If drugs are legalized, </w:t>
      </w:r>
      <w:r w:rsidRPr="00D6202F">
        <w:rPr>
          <w:u w:val="single"/>
        </w:rPr>
        <w:t>demand is likely to increase because the cost to the consumer is lower. However, this increase is likely to be modest because the legal status of drugs tends to have little effect on whether most people choose to consume drugs</w:t>
      </w:r>
      <w:r w:rsidRPr="0032473A">
        <w:rPr>
          <w:sz w:val="16"/>
        </w:rPr>
        <w:t xml:space="preserve">.125 </w:t>
      </w:r>
      <w:r w:rsidRPr="00D6202F">
        <w:rPr>
          <w:u w:val="single"/>
        </w:rPr>
        <w:t>Evidence of these phenomena can be abstracted from the U.S. experience with the prohibition of alcohol, a similar market</w:t>
      </w:r>
      <w:r w:rsidRPr="0032473A">
        <w:rPr>
          <w:sz w:val="16"/>
        </w:rPr>
        <w:t xml:space="preserve">. During Prohibition, alcohol consumption did not vary greatly with the change in price, and, after its repeal, consumption did not increase substantially.126 In Figure 4, the demand curve under legalization is labeled </w:t>
      </w:r>
      <w:proofErr w:type="gramStart"/>
      <w:r w:rsidRPr="0032473A">
        <w:rPr>
          <w:sz w:val="16"/>
        </w:rPr>
        <w:t>D2 .</w:t>
      </w:r>
      <w:proofErr w:type="gramEnd"/>
      <w:r w:rsidRPr="0032473A">
        <w:rPr>
          <w:sz w:val="16"/>
        </w:rPr>
        <w:t xml:space="preserve"> The net effect of a change in drug policy from prohibition to legalization is a sharp decrease in price and a modest increase in quantity demanded. Figure 4 above provides price and quantity numbers as an example to better understand this economic situation. Asseen in Figure 4, equilibrium127 price drops from twelve to four, while quantity demanded increases slightly from seven to ten. The difference that most concerns the global drug trade is the net change in revenue. In Figure 4, revenues (the shaded regions) drop drastically from eighty- four under prohibition to forty under legalization, a fifty-two percent reduction. Less revenue in the drug market equates to substantially lower profits for drug traffickers. With lower profits, criminals will likely leave the drug market, abandoning drug production in search of other more profitable, and likely illicit, markets. </w:t>
      </w:r>
      <w:r w:rsidRPr="00D6202F">
        <w:rPr>
          <w:u w:val="single"/>
        </w:rPr>
        <w:t xml:space="preserve">Additionally, the illicit drug market is closely linked to these other illicit markets, like the arms trade, human trafficking, and terrorism. For instance, illegal investments in the drug trade often fund criminal organizations that procure weapons in the arms trade and train terrorists.128 </w:t>
      </w:r>
      <w:proofErr w:type="gramStart"/>
      <w:r w:rsidRPr="00D6202F">
        <w:rPr>
          <w:u w:val="single"/>
        </w:rPr>
        <w:t>Without</w:t>
      </w:r>
      <w:proofErr w:type="gramEnd"/>
      <w:r w:rsidRPr="00D6202F">
        <w:rPr>
          <w:u w:val="single"/>
        </w:rPr>
        <w:t xml:space="preserve"> the profits from the $500 billion drug industry, many of these other illicit markets may suffer as well, a substantial benefit to the war on terror</w:t>
      </w:r>
      <w:r w:rsidRPr="0032473A">
        <w:rPr>
          <w:sz w:val="16"/>
        </w:rPr>
        <w:t xml:space="preserve">. Every last penny of profits from the </w:t>
      </w:r>
      <w:r w:rsidRPr="0032473A">
        <w:rPr>
          <w:sz w:val="16"/>
        </w:rPr>
        <w:lastRenderedPageBreak/>
        <w:t xml:space="preserve">industry will obviously not just disappear. There will still be a demand for drugs, which will fuel the legalized market. However, if the numbers used in Figure 4 represented reality, about half of the profits, around $250 billion a year, could evaporate into thin air. New players in the drug market-domestic and international producers and distributors who will resort to judicial process to resolve disputes-will likely recover the other half of the profits. At first, countries with trafficking problems, like Mexico and Colombia, may not see stabilized drug industries until the violent traffickers leave the industry. </w:t>
      </w:r>
      <w:r w:rsidRPr="00D6202F">
        <w:rPr>
          <w:u w:val="single"/>
        </w:rPr>
        <w:t>Over time, however, the drug trade will be akin to other legalized industries</w:t>
      </w:r>
      <w:r w:rsidRPr="0032473A">
        <w:rPr>
          <w:sz w:val="16"/>
        </w:rPr>
        <w:t xml:space="preserve">. Domestic governments will be able to regulate their drug economies and address consumption issues as they see fit. The biggest critique of the legalization framework is that demand for drugs is more elastic than legalization proponents think. Skeptics worry that the global consumption of drugs will surge to the levels of other legal substances, like alcohol and tobacco. 129 Nevertheless, these </w:t>
      </w:r>
      <w:r w:rsidRPr="0032473A">
        <w:rPr>
          <w:u w:val="single"/>
        </w:rPr>
        <w:t>skeptics fail to realize that most people would still not consume drugs even if</w:t>
      </w:r>
      <w:r>
        <w:rPr>
          <w:u w:val="single"/>
        </w:rPr>
        <w:t xml:space="preserve"> </w:t>
      </w:r>
      <w:r w:rsidRPr="0032473A">
        <w:rPr>
          <w:u w:val="single"/>
        </w:rPr>
        <w:t>they were legal</w:t>
      </w:r>
      <w:r w:rsidRPr="0032473A">
        <w:rPr>
          <w:sz w:val="16"/>
        </w:rPr>
        <w:t xml:space="preserve">.130 Alcohol and tobacco are drastically different than illicit drugs like marijuana and cocaine. The dangers of tobacco and alcohol are mostly long term, while drugs like cocaine, marijuana, and other narcotics pose short-term dangers that deter their usage. 13 1 </w:t>
      </w:r>
      <w:proofErr w:type="gramStart"/>
      <w:r w:rsidRPr="0032473A">
        <w:rPr>
          <w:sz w:val="16"/>
        </w:rPr>
        <w:t>Other</w:t>
      </w:r>
      <w:proofErr w:type="gramEnd"/>
      <w:r w:rsidRPr="0032473A">
        <w:rPr>
          <w:sz w:val="16"/>
        </w:rPr>
        <w:t xml:space="preserve"> scholars propose decriminalization as the answer. 132 However, </w:t>
      </w:r>
      <w:r w:rsidRPr="0032473A">
        <w:rPr>
          <w:u w:val="single"/>
        </w:rPr>
        <w:t>decriminalization would not have the same effect on the market as legalization. In a decriminalized world, production and trafficking would still be illegal, so there would still be the potential for high profits, yielding an incentive for self-help violence, and the drug trade would remain profitable for dangerous criminal organizations. Additionally, under a decriminalization framework, countries would be faced with the same domestic drug problems as legalization.</w:t>
      </w:r>
    </w:p>
    <w:p w14:paraId="7C4CE5C7" w14:textId="77777777" w:rsidR="002D0972" w:rsidRPr="00463EF6" w:rsidRDefault="002D0972" w:rsidP="005E540B">
      <w:pPr>
        <w:rPr>
          <w:sz w:val="16"/>
        </w:rPr>
      </w:pPr>
    </w:p>
    <w:sectPr w:rsidR="002D0972" w:rsidRPr="00463EF6" w:rsidSect="00FF46B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355227500"/>
    <w:docVar w:name="VerbatimMac" w:val="True"/>
    <w:docVar w:name="VerbatimVersion" w:val="5.0"/>
  </w:docVars>
  <w:rsids>
    <w:rsidRoot w:val="00BE1B24"/>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484"/>
    <w:rsid w:val="00072718"/>
    <w:rsid w:val="0007381E"/>
    <w:rsid w:val="00080E2F"/>
    <w:rsid w:val="0008785F"/>
    <w:rsid w:val="00090CBE"/>
    <w:rsid w:val="00092F89"/>
    <w:rsid w:val="000A2D8A"/>
    <w:rsid w:val="000D26A6"/>
    <w:rsid w:val="000D2B90"/>
    <w:rsid w:val="000D6822"/>
    <w:rsid w:val="000D6ED8"/>
    <w:rsid w:val="000D717B"/>
    <w:rsid w:val="000D737B"/>
    <w:rsid w:val="00100B28"/>
    <w:rsid w:val="00113420"/>
    <w:rsid w:val="00117316"/>
    <w:rsid w:val="001209B4"/>
    <w:rsid w:val="00135A15"/>
    <w:rsid w:val="00151B01"/>
    <w:rsid w:val="001761FC"/>
    <w:rsid w:val="00182655"/>
    <w:rsid w:val="001840F2"/>
    <w:rsid w:val="00185134"/>
    <w:rsid w:val="001856C6"/>
    <w:rsid w:val="00185B94"/>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350F3"/>
    <w:rsid w:val="00235F30"/>
    <w:rsid w:val="002502CF"/>
    <w:rsid w:val="00260D93"/>
    <w:rsid w:val="00267EBB"/>
    <w:rsid w:val="0027023B"/>
    <w:rsid w:val="00274EDB"/>
    <w:rsid w:val="00275B60"/>
    <w:rsid w:val="0027729E"/>
    <w:rsid w:val="00280530"/>
    <w:rsid w:val="00284ED6"/>
    <w:rsid w:val="00290C5A"/>
    <w:rsid w:val="00296079"/>
    <w:rsid w:val="0029647A"/>
    <w:rsid w:val="00296504"/>
    <w:rsid w:val="002B5511"/>
    <w:rsid w:val="002B59E3"/>
    <w:rsid w:val="002B7ACF"/>
    <w:rsid w:val="002D0972"/>
    <w:rsid w:val="002E0643"/>
    <w:rsid w:val="002E392E"/>
    <w:rsid w:val="002E6BBC"/>
    <w:rsid w:val="002E7B76"/>
    <w:rsid w:val="002F1BA9"/>
    <w:rsid w:val="002F6E74"/>
    <w:rsid w:val="003106B3"/>
    <w:rsid w:val="0031385D"/>
    <w:rsid w:val="003223B2"/>
    <w:rsid w:val="00322A67"/>
    <w:rsid w:val="00330090"/>
    <w:rsid w:val="00330E13"/>
    <w:rsid w:val="00335A23"/>
    <w:rsid w:val="00340707"/>
    <w:rsid w:val="00351841"/>
    <w:rsid w:val="00357E13"/>
    <w:rsid w:val="003624A6"/>
    <w:rsid w:val="00364ADF"/>
    <w:rsid w:val="00366FC8"/>
    <w:rsid w:val="003670D9"/>
    <w:rsid w:val="00370B41"/>
    <w:rsid w:val="003713B1"/>
    <w:rsid w:val="00371B27"/>
    <w:rsid w:val="003726C3"/>
    <w:rsid w:val="00375D2E"/>
    <w:rsid w:val="00383071"/>
    <w:rsid w:val="00383B19"/>
    <w:rsid w:val="003933F9"/>
    <w:rsid w:val="00395864"/>
    <w:rsid w:val="00396557"/>
    <w:rsid w:val="00397316"/>
    <w:rsid w:val="003A248F"/>
    <w:rsid w:val="003A4D9C"/>
    <w:rsid w:val="003B0FBA"/>
    <w:rsid w:val="003B1668"/>
    <w:rsid w:val="003B1A9B"/>
    <w:rsid w:val="003B219E"/>
    <w:rsid w:val="003C5F4C"/>
    <w:rsid w:val="003D5EA8"/>
    <w:rsid w:val="003E305E"/>
    <w:rsid w:val="003E34DB"/>
    <w:rsid w:val="003E47BD"/>
    <w:rsid w:val="003E5302"/>
    <w:rsid w:val="003E5BF1"/>
    <w:rsid w:val="003F2452"/>
    <w:rsid w:val="003F41EA"/>
    <w:rsid w:val="003F4B4A"/>
    <w:rsid w:val="003F7DF0"/>
    <w:rsid w:val="004039AF"/>
    <w:rsid w:val="00407AFF"/>
    <w:rsid w:val="0041155D"/>
    <w:rsid w:val="004170BF"/>
    <w:rsid w:val="00420E2B"/>
    <w:rsid w:val="004243B8"/>
    <w:rsid w:val="0042675C"/>
    <w:rsid w:val="004270E3"/>
    <w:rsid w:val="004348DC"/>
    <w:rsid w:val="00434921"/>
    <w:rsid w:val="00442018"/>
    <w:rsid w:val="00447B10"/>
    <w:rsid w:val="00452EE4"/>
    <w:rsid w:val="004536D6"/>
    <w:rsid w:val="00457224"/>
    <w:rsid w:val="00463EF6"/>
    <w:rsid w:val="00472EAE"/>
    <w:rsid w:val="0048047E"/>
    <w:rsid w:val="004828CE"/>
    <w:rsid w:val="00482AF9"/>
    <w:rsid w:val="004952A6"/>
    <w:rsid w:val="004A2D19"/>
    <w:rsid w:val="004B1B69"/>
    <w:rsid w:val="004B37B4"/>
    <w:rsid w:val="004C0314"/>
    <w:rsid w:val="004C0D3D"/>
    <w:rsid w:val="004C213E"/>
    <w:rsid w:val="004C376C"/>
    <w:rsid w:val="004C657F"/>
    <w:rsid w:val="004D17D8"/>
    <w:rsid w:val="004E355B"/>
    <w:rsid w:val="004F5A34"/>
    <w:rsid w:val="005015E6"/>
    <w:rsid w:val="005028E5"/>
    <w:rsid w:val="00503735"/>
    <w:rsid w:val="005042B4"/>
    <w:rsid w:val="0051471C"/>
    <w:rsid w:val="005215E8"/>
    <w:rsid w:val="005224F2"/>
    <w:rsid w:val="00536D8B"/>
    <w:rsid w:val="005379C3"/>
    <w:rsid w:val="00540156"/>
    <w:rsid w:val="00541B94"/>
    <w:rsid w:val="005519C2"/>
    <w:rsid w:val="005523E0"/>
    <w:rsid w:val="0055320F"/>
    <w:rsid w:val="0055699B"/>
    <w:rsid w:val="00563D3D"/>
    <w:rsid w:val="005659AA"/>
    <w:rsid w:val="005676E8"/>
    <w:rsid w:val="0057089B"/>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E540B"/>
    <w:rsid w:val="005E6E53"/>
    <w:rsid w:val="005F063B"/>
    <w:rsid w:val="005F192D"/>
    <w:rsid w:val="005F23BD"/>
    <w:rsid w:val="005F24C8"/>
    <w:rsid w:val="005F26AF"/>
    <w:rsid w:val="006137F9"/>
    <w:rsid w:val="0061383D"/>
    <w:rsid w:val="00614D69"/>
    <w:rsid w:val="00617030"/>
    <w:rsid w:val="00621301"/>
    <w:rsid w:val="0062173F"/>
    <w:rsid w:val="006235FB"/>
    <w:rsid w:val="006246E8"/>
    <w:rsid w:val="00626A15"/>
    <w:rsid w:val="006438CB"/>
    <w:rsid w:val="006529B9"/>
    <w:rsid w:val="00654695"/>
    <w:rsid w:val="0065500A"/>
    <w:rsid w:val="00655217"/>
    <w:rsid w:val="0065727C"/>
    <w:rsid w:val="00674A78"/>
    <w:rsid w:val="00696A16"/>
    <w:rsid w:val="006A4840"/>
    <w:rsid w:val="006A7E1D"/>
    <w:rsid w:val="006C3A56"/>
    <w:rsid w:val="006D0CA8"/>
    <w:rsid w:val="006D13F4"/>
    <w:rsid w:val="006D6AED"/>
    <w:rsid w:val="006E6D0B"/>
    <w:rsid w:val="006F126E"/>
    <w:rsid w:val="006F3834"/>
    <w:rsid w:val="006F5693"/>
    <w:rsid w:val="00701218"/>
    <w:rsid w:val="00717B01"/>
    <w:rsid w:val="007227D9"/>
    <w:rsid w:val="0072283A"/>
    <w:rsid w:val="0072491F"/>
    <w:rsid w:val="00726C22"/>
    <w:rsid w:val="00735F65"/>
    <w:rsid w:val="007374A1"/>
    <w:rsid w:val="007515BD"/>
    <w:rsid w:val="00752712"/>
    <w:rsid w:val="00753A84"/>
    <w:rsid w:val="007611F5"/>
    <w:rsid w:val="007619E4"/>
    <w:rsid w:val="00761E75"/>
    <w:rsid w:val="0076495E"/>
    <w:rsid w:val="00765FC8"/>
    <w:rsid w:val="0078000A"/>
    <w:rsid w:val="00793F46"/>
    <w:rsid w:val="007A1325"/>
    <w:rsid w:val="007A1A18"/>
    <w:rsid w:val="007A395C"/>
    <w:rsid w:val="007A3C21"/>
    <w:rsid w:val="007B53D8"/>
    <w:rsid w:val="007C22C5"/>
    <w:rsid w:val="007C57E1"/>
    <w:rsid w:val="007C5811"/>
    <w:rsid w:val="007D2DF5"/>
    <w:rsid w:val="007D451A"/>
    <w:rsid w:val="007D5E3E"/>
    <w:rsid w:val="007D7596"/>
    <w:rsid w:val="007E242C"/>
    <w:rsid w:val="007E6631"/>
    <w:rsid w:val="00803A12"/>
    <w:rsid w:val="008256CF"/>
    <w:rsid w:val="008266F9"/>
    <w:rsid w:val="00826A9B"/>
    <w:rsid w:val="00834842"/>
    <w:rsid w:val="008366A9"/>
    <w:rsid w:val="00837B3E"/>
    <w:rsid w:val="00840E7B"/>
    <w:rsid w:val="00853D40"/>
    <w:rsid w:val="008564FC"/>
    <w:rsid w:val="0086434F"/>
    <w:rsid w:val="00864E76"/>
    <w:rsid w:val="00872581"/>
    <w:rsid w:val="0087459D"/>
    <w:rsid w:val="0087680F"/>
    <w:rsid w:val="00876D81"/>
    <w:rsid w:val="00881D86"/>
    <w:rsid w:val="00883306"/>
    <w:rsid w:val="00890E4C"/>
    <w:rsid w:val="00890E74"/>
    <w:rsid w:val="00892D25"/>
    <w:rsid w:val="0089418F"/>
    <w:rsid w:val="00894CB2"/>
    <w:rsid w:val="008951B1"/>
    <w:rsid w:val="00897C29"/>
    <w:rsid w:val="008A1A9C"/>
    <w:rsid w:val="008A4633"/>
    <w:rsid w:val="008B032E"/>
    <w:rsid w:val="008C0FA2"/>
    <w:rsid w:val="008C2342"/>
    <w:rsid w:val="008C548D"/>
    <w:rsid w:val="008C77B6"/>
    <w:rsid w:val="008D1B91"/>
    <w:rsid w:val="008D724A"/>
    <w:rsid w:val="008E5848"/>
    <w:rsid w:val="008E587E"/>
    <w:rsid w:val="008E7A3E"/>
    <w:rsid w:val="008F41FD"/>
    <w:rsid w:val="008F4479"/>
    <w:rsid w:val="008F4BA0"/>
    <w:rsid w:val="00901726"/>
    <w:rsid w:val="009144ED"/>
    <w:rsid w:val="00920E6A"/>
    <w:rsid w:val="00921202"/>
    <w:rsid w:val="00926C01"/>
    <w:rsid w:val="00931816"/>
    <w:rsid w:val="00932C71"/>
    <w:rsid w:val="009509D5"/>
    <w:rsid w:val="009538F5"/>
    <w:rsid w:val="00957187"/>
    <w:rsid w:val="009603E1"/>
    <w:rsid w:val="00961C9D"/>
    <w:rsid w:val="00963065"/>
    <w:rsid w:val="0097087B"/>
    <w:rsid w:val="0097151F"/>
    <w:rsid w:val="0097174C"/>
    <w:rsid w:val="00973777"/>
    <w:rsid w:val="00976E78"/>
    <w:rsid w:val="009775C0"/>
    <w:rsid w:val="00990634"/>
    <w:rsid w:val="00991733"/>
    <w:rsid w:val="00992078"/>
    <w:rsid w:val="00992E5F"/>
    <w:rsid w:val="009A1467"/>
    <w:rsid w:val="009A6464"/>
    <w:rsid w:val="009A6BCE"/>
    <w:rsid w:val="009B69F5"/>
    <w:rsid w:val="009C5FF7"/>
    <w:rsid w:val="009C6292"/>
    <w:rsid w:val="009D15DB"/>
    <w:rsid w:val="009F1CBB"/>
    <w:rsid w:val="009F3305"/>
    <w:rsid w:val="009F6FB2"/>
    <w:rsid w:val="00A071C0"/>
    <w:rsid w:val="00A11CAC"/>
    <w:rsid w:val="00A22670"/>
    <w:rsid w:val="00A24B35"/>
    <w:rsid w:val="00A25282"/>
    <w:rsid w:val="00A271BA"/>
    <w:rsid w:val="00A27F86"/>
    <w:rsid w:val="00A431C6"/>
    <w:rsid w:val="00A54315"/>
    <w:rsid w:val="00A60FBC"/>
    <w:rsid w:val="00A65C0B"/>
    <w:rsid w:val="00A75E07"/>
    <w:rsid w:val="00A81FD2"/>
    <w:rsid w:val="00A8441A"/>
    <w:rsid w:val="00A8674A"/>
    <w:rsid w:val="00A9766C"/>
    <w:rsid w:val="00AA6F6E"/>
    <w:rsid w:val="00AB29C3"/>
    <w:rsid w:val="00AB48D3"/>
    <w:rsid w:val="00AD1F5D"/>
    <w:rsid w:val="00AD22A7"/>
    <w:rsid w:val="00AE2124"/>
    <w:rsid w:val="00AE24BC"/>
    <w:rsid w:val="00AE3E3F"/>
    <w:rsid w:val="00AF4760"/>
    <w:rsid w:val="00AF55D4"/>
    <w:rsid w:val="00B01F5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A64D8"/>
    <w:rsid w:val="00BB0878"/>
    <w:rsid w:val="00BB1879"/>
    <w:rsid w:val="00BB74A2"/>
    <w:rsid w:val="00BC0ABE"/>
    <w:rsid w:val="00BC1E01"/>
    <w:rsid w:val="00BC30DB"/>
    <w:rsid w:val="00BC64FF"/>
    <w:rsid w:val="00BC7C37"/>
    <w:rsid w:val="00BD2244"/>
    <w:rsid w:val="00BD3E48"/>
    <w:rsid w:val="00BE1B24"/>
    <w:rsid w:val="00BE6472"/>
    <w:rsid w:val="00BF29B8"/>
    <w:rsid w:val="00BF46EA"/>
    <w:rsid w:val="00C07D05"/>
    <w:rsid w:val="00C10856"/>
    <w:rsid w:val="00C203FA"/>
    <w:rsid w:val="00C3164F"/>
    <w:rsid w:val="00C31B5E"/>
    <w:rsid w:val="00C34D3E"/>
    <w:rsid w:val="00C35B37"/>
    <w:rsid w:val="00C3747A"/>
    <w:rsid w:val="00C56DCC"/>
    <w:rsid w:val="00C56E7C"/>
    <w:rsid w:val="00C57075"/>
    <w:rsid w:val="00C72AFE"/>
    <w:rsid w:val="00C81619"/>
    <w:rsid w:val="00CA013C"/>
    <w:rsid w:val="00CA6B9E"/>
    <w:rsid w:val="00CA6D6D"/>
    <w:rsid w:val="00CB15A8"/>
    <w:rsid w:val="00CB2491"/>
    <w:rsid w:val="00CC5F27"/>
    <w:rsid w:val="00CC7A4E"/>
    <w:rsid w:val="00CD1359"/>
    <w:rsid w:val="00CD4C83"/>
    <w:rsid w:val="00CE54C1"/>
    <w:rsid w:val="00CF0C1B"/>
    <w:rsid w:val="00D01726"/>
    <w:rsid w:val="00D01EDC"/>
    <w:rsid w:val="00D078AA"/>
    <w:rsid w:val="00D10058"/>
    <w:rsid w:val="00D11978"/>
    <w:rsid w:val="00D13B02"/>
    <w:rsid w:val="00D15E30"/>
    <w:rsid w:val="00D16129"/>
    <w:rsid w:val="00D1722F"/>
    <w:rsid w:val="00D25DBD"/>
    <w:rsid w:val="00D26929"/>
    <w:rsid w:val="00D30CBD"/>
    <w:rsid w:val="00D30D9E"/>
    <w:rsid w:val="00D33908"/>
    <w:rsid w:val="00D354F2"/>
    <w:rsid w:val="00D36C30"/>
    <w:rsid w:val="00D42DA3"/>
    <w:rsid w:val="00D43A8C"/>
    <w:rsid w:val="00D53072"/>
    <w:rsid w:val="00D57B2C"/>
    <w:rsid w:val="00D61A4E"/>
    <w:rsid w:val="00D634EA"/>
    <w:rsid w:val="00D63F0F"/>
    <w:rsid w:val="00D647A7"/>
    <w:rsid w:val="00D77956"/>
    <w:rsid w:val="00D80F0C"/>
    <w:rsid w:val="00D91BB8"/>
    <w:rsid w:val="00D92077"/>
    <w:rsid w:val="00D951E2"/>
    <w:rsid w:val="00D9565A"/>
    <w:rsid w:val="00DA2A11"/>
    <w:rsid w:val="00DB2337"/>
    <w:rsid w:val="00DB5F87"/>
    <w:rsid w:val="00DC0376"/>
    <w:rsid w:val="00DC099B"/>
    <w:rsid w:val="00DC45CA"/>
    <w:rsid w:val="00DD4CD4"/>
    <w:rsid w:val="00DD65A2"/>
    <w:rsid w:val="00DD6770"/>
    <w:rsid w:val="00DE0749"/>
    <w:rsid w:val="00DE1CE2"/>
    <w:rsid w:val="00DF1210"/>
    <w:rsid w:val="00DF31E9"/>
    <w:rsid w:val="00DF5C23"/>
    <w:rsid w:val="00E01DAD"/>
    <w:rsid w:val="00E021DC"/>
    <w:rsid w:val="00E03F91"/>
    <w:rsid w:val="00E064F2"/>
    <w:rsid w:val="00E0717B"/>
    <w:rsid w:val="00E12A6F"/>
    <w:rsid w:val="00E20D65"/>
    <w:rsid w:val="00E353A2"/>
    <w:rsid w:val="00E36881"/>
    <w:rsid w:val="00E41ABE"/>
    <w:rsid w:val="00E42E4C"/>
    <w:rsid w:val="00E47013"/>
    <w:rsid w:val="00E541F9"/>
    <w:rsid w:val="00E57B79"/>
    <w:rsid w:val="00E63419"/>
    <w:rsid w:val="00E64496"/>
    <w:rsid w:val="00E65779"/>
    <w:rsid w:val="00E665D5"/>
    <w:rsid w:val="00E67C37"/>
    <w:rsid w:val="00E768E9"/>
    <w:rsid w:val="00E8322E"/>
    <w:rsid w:val="00E903E0"/>
    <w:rsid w:val="00EA1115"/>
    <w:rsid w:val="00EA39EB"/>
    <w:rsid w:val="00EA58CE"/>
    <w:rsid w:val="00EB33FF"/>
    <w:rsid w:val="00EB58E1"/>
    <w:rsid w:val="00EC2759"/>
    <w:rsid w:val="00EC5A89"/>
    <w:rsid w:val="00EC7106"/>
    <w:rsid w:val="00ED0120"/>
    <w:rsid w:val="00ED4E12"/>
    <w:rsid w:val="00ED5397"/>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370FD"/>
    <w:rsid w:val="00F40947"/>
    <w:rsid w:val="00F4103A"/>
    <w:rsid w:val="00F43EA3"/>
    <w:rsid w:val="00F50C55"/>
    <w:rsid w:val="00F526A1"/>
    <w:rsid w:val="00F55B86"/>
    <w:rsid w:val="00F57FFB"/>
    <w:rsid w:val="00F60126"/>
    <w:rsid w:val="00F601E6"/>
    <w:rsid w:val="00F73954"/>
    <w:rsid w:val="00F85FFF"/>
    <w:rsid w:val="00F94060"/>
    <w:rsid w:val="00F95605"/>
    <w:rsid w:val="00F95F83"/>
    <w:rsid w:val="00FA56F6"/>
    <w:rsid w:val="00FB329D"/>
    <w:rsid w:val="00FC27E3"/>
    <w:rsid w:val="00FC74C7"/>
    <w:rsid w:val="00FD451D"/>
    <w:rsid w:val="00FD5B22"/>
    <w:rsid w:val="00FE27C2"/>
    <w:rsid w:val="00FF46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E4254"/>
  <w14:defaultImageDpi w14:val="300"/>
  <w15:docId w15:val="{91D775AF-A195-421B-B7E6-D7C16AC6E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B29C3"/>
    <w:rPr>
      <w:rFonts w:eastAsiaTheme="minorHAnsi"/>
      <w:sz w:val="22"/>
      <w:szCs w:val="22"/>
    </w:rPr>
  </w:style>
  <w:style w:type="paragraph" w:styleId="Heading1">
    <w:name w:val="heading 1"/>
    <w:aliases w:val="Pocket"/>
    <w:basedOn w:val="Normal"/>
    <w:next w:val="Normal"/>
    <w:link w:val="Heading1Char"/>
    <w:autoRedefine/>
    <w:qFormat/>
    <w:rsid w:val="00AB29C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B29C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B29C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B29C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AB29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9C3"/>
  </w:style>
  <w:style w:type="character" w:customStyle="1" w:styleId="Heading1Char">
    <w:name w:val="Heading 1 Char"/>
    <w:aliases w:val="Pocket Char"/>
    <w:basedOn w:val="DefaultParagraphFont"/>
    <w:link w:val="Heading1"/>
    <w:rsid w:val="00AB29C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B29C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B29C3"/>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AB29C3"/>
    <w:rPr>
      <w:rFonts w:eastAsiaTheme="majorEastAsia"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AB29C3"/>
    <w:rPr>
      <w:b/>
      <w:bCs/>
      <w:sz w:val="26"/>
    </w:rPr>
  </w:style>
  <w:style w:type="character" w:customStyle="1" w:styleId="StyleUnderline">
    <w:name w:val="Style Underline"/>
    <w:aliases w:val="Underline"/>
    <w:basedOn w:val="DefaultParagraphFont"/>
    <w:uiPriority w:val="6"/>
    <w:qFormat/>
    <w:rsid w:val="00AB29C3"/>
    <w:rPr>
      <w:u w:val="single"/>
    </w:rPr>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Style1,Box"/>
    <w:basedOn w:val="DefaultParagraphFont"/>
    <w:link w:val="textbold"/>
    <w:uiPriority w:val="7"/>
    <w:qFormat/>
    <w:rsid w:val="00AB29C3"/>
    <w:rPr>
      <w:b/>
      <w:i w:val="0"/>
      <w:iCs/>
      <w:u w:val="single"/>
    </w:rPr>
  </w:style>
  <w:style w:type="character" w:styleId="FollowedHyperlink">
    <w:name w:val="FollowedHyperlink"/>
    <w:basedOn w:val="DefaultParagraphFont"/>
    <w:uiPriority w:val="99"/>
    <w:semiHidden/>
    <w:unhideWhenUsed/>
    <w:rsid w:val="00AB29C3"/>
    <w:rPr>
      <w:color w:val="auto"/>
      <w:u w:val="none"/>
    </w:rPr>
  </w:style>
  <w:style w:type="character" w:styleId="Hyperlink">
    <w:name w:val="Hyperlink"/>
    <w:basedOn w:val="DefaultParagraphFont"/>
    <w:uiPriority w:val="99"/>
    <w:unhideWhenUsed/>
    <w:rsid w:val="00AB29C3"/>
    <w:rPr>
      <w:color w:val="auto"/>
      <w:u w:val="none"/>
    </w:rPr>
  </w:style>
  <w:style w:type="paragraph" w:styleId="DocumentMap">
    <w:name w:val="Document Map"/>
    <w:basedOn w:val="Normal"/>
    <w:link w:val="DocumentMapChar"/>
    <w:uiPriority w:val="99"/>
    <w:semiHidden/>
    <w:unhideWhenUsed/>
    <w:rsid w:val="004243B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43B8"/>
    <w:rPr>
      <w:rFonts w:ascii="Lucida Grande" w:hAnsi="Lucida Grande" w:cs="Lucida Grande"/>
    </w:rPr>
  </w:style>
  <w:style w:type="character" w:customStyle="1" w:styleId="apple-converted-space">
    <w:name w:val="apple-converted-space"/>
    <w:basedOn w:val="DefaultParagraphFont"/>
    <w:rsid w:val="000D737B"/>
  </w:style>
  <w:style w:type="paragraph" w:styleId="NormalWeb">
    <w:name w:val="Normal (Web)"/>
    <w:basedOn w:val="Normal"/>
    <w:uiPriority w:val="99"/>
    <w:unhideWhenUsed/>
    <w:rsid w:val="00260D93"/>
    <w:pPr>
      <w:spacing w:before="100" w:beforeAutospacing="1" w:after="100" w:afterAutospacing="1"/>
    </w:pPr>
    <w:rPr>
      <w:rFonts w:ascii="Times New Roman" w:eastAsia="Times New Roman" w:hAnsi="Times New Roman" w:cs="Times New Roman"/>
      <w:sz w:val="24"/>
    </w:rPr>
  </w:style>
  <w:style w:type="character" w:customStyle="1" w:styleId="dateline">
    <w:name w:val="dateline"/>
    <w:basedOn w:val="DefaultParagraphFont"/>
    <w:rsid w:val="00260D93"/>
  </w:style>
  <w:style w:type="paragraph" w:customStyle="1" w:styleId="textbold">
    <w:name w:val="text bold"/>
    <w:basedOn w:val="Normal"/>
    <w:link w:val="Emphasis"/>
    <w:autoRedefine/>
    <w:uiPriority w:val="7"/>
    <w:qFormat/>
    <w:rsid w:val="00992E5F"/>
    <w:pPr>
      <w:pBdr>
        <w:top w:val="single" w:sz="4" w:space="0" w:color="auto"/>
        <w:left w:val="single" w:sz="4" w:space="0" w:color="auto"/>
        <w:bottom w:val="single" w:sz="4" w:space="0" w:color="auto"/>
        <w:right w:val="single" w:sz="4" w:space="0" w:color="auto"/>
      </w:pBdr>
      <w:ind w:left="720"/>
    </w:pPr>
    <w:rPr>
      <w:rFonts w:eastAsiaTheme="minorEastAsia"/>
      <w:b/>
      <w:iCs/>
      <w:sz w:val="24"/>
      <w:szCs w:val="24"/>
      <w:u w:val="single"/>
    </w:rPr>
  </w:style>
  <w:style w:type="character" w:customStyle="1" w:styleId="aqj">
    <w:name w:val="aqj"/>
    <w:basedOn w:val="DefaultParagraphFont"/>
    <w:rsid w:val="00235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011438">
      <w:bodyDiv w:val="1"/>
      <w:marLeft w:val="0"/>
      <w:marRight w:val="0"/>
      <w:marTop w:val="0"/>
      <w:marBottom w:val="0"/>
      <w:divBdr>
        <w:top w:val="none" w:sz="0" w:space="0" w:color="auto"/>
        <w:left w:val="none" w:sz="0" w:space="0" w:color="auto"/>
        <w:bottom w:val="none" w:sz="0" w:space="0" w:color="auto"/>
        <w:right w:val="none" w:sz="0" w:space="0" w:color="auto"/>
      </w:divBdr>
    </w:div>
    <w:div w:id="1292512149">
      <w:bodyDiv w:val="1"/>
      <w:marLeft w:val="0"/>
      <w:marRight w:val="0"/>
      <w:marTop w:val="0"/>
      <w:marBottom w:val="0"/>
      <w:divBdr>
        <w:top w:val="none" w:sz="0" w:space="0" w:color="auto"/>
        <w:left w:val="none" w:sz="0" w:space="0" w:color="auto"/>
        <w:bottom w:val="none" w:sz="0" w:space="0" w:color="auto"/>
        <w:right w:val="none" w:sz="0" w:space="0" w:color="auto"/>
      </w:divBdr>
    </w:div>
    <w:div w:id="1524979814">
      <w:bodyDiv w:val="1"/>
      <w:marLeft w:val="0"/>
      <w:marRight w:val="0"/>
      <w:marTop w:val="0"/>
      <w:marBottom w:val="0"/>
      <w:divBdr>
        <w:top w:val="none" w:sz="0" w:space="0" w:color="auto"/>
        <w:left w:val="none" w:sz="0" w:space="0" w:color="auto"/>
        <w:bottom w:val="none" w:sz="0" w:space="0" w:color="auto"/>
        <w:right w:val="none" w:sz="0" w:space="0" w:color="auto"/>
      </w:divBdr>
    </w:div>
    <w:div w:id="1675918113">
      <w:bodyDiv w:val="1"/>
      <w:marLeft w:val="0"/>
      <w:marRight w:val="0"/>
      <w:marTop w:val="0"/>
      <w:marBottom w:val="0"/>
      <w:divBdr>
        <w:top w:val="none" w:sz="0" w:space="0" w:color="auto"/>
        <w:left w:val="none" w:sz="0" w:space="0" w:color="auto"/>
        <w:bottom w:val="none" w:sz="0" w:space="0" w:color="auto"/>
        <w:right w:val="none" w:sz="0" w:space="0" w:color="auto"/>
      </w:divBdr>
    </w:div>
    <w:div w:id="20542302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iweb.com/resources/blog/post/2015/06/03/what-the-usa-patriot-act-expiration-and-the-usa-freedom-act-mean-to-your-financial-institution" TargetMode="External"/><Relationship Id="rId13" Type="http://schemas.openxmlformats.org/officeDocument/2006/relationships/hyperlink" Target="http://www.forbes.com/sites/howardsklar/2012/10/31/six-reasons-why-youre-going-to-get-caught/" TargetMode="External"/><Relationship Id="rId18" Type="http://schemas.openxmlformats.org/officeDocument/2006/relationships/hyperlink" Target="http://www.cato.org/publications/commentary/anti-money-laundering-surveillance-hurts-banking-services" TargetMode="External"/><Relationship Id="rId26" Type="http://schemas.openxmlformats.org/officeDocument/2006/relationships/hyperlink" Target="https://www.aclu.org/blog/war-drugs-and-surveillance-society" TargetMode="External"/><Relationship Id="rId39" Type="http://schemas.openxmlformats.org/officeDocument/2006/relationships/hyperlink" Target="http://www.thecommentator.com/article/2332/coked_up_how_hezbollah_is_fundraising_with_mexican_drug_cartels" TargetMode="External"/><Relationship Id="rId3" Type="http://schemas.openxmlformats.org/officeDocument/2006/relationships/styles" Target="styles.xml"/><Relationship Id="rId21" Type="http://schemas.openxmlformats.org/officeDocument/2006/relationships/hyperlink" Target="http://www.kpmg.com/Global/en/IssuesAndInsights/ArticlesPublications/global-anti-money-laundering-survey/Documents/global-anti-money-laundering-survey-v6.pdf" TargetMode="External"/><Relationship Id="rId34" Type="http://schemas.openxmlformats.org/officeDocument/2006/relationships/hyperlink" Target="http://www.un.org/en/ga/president/66/Issues/drugs/drugs-crime.shtml//ghs-SG" TargetMode="External"/><Relationship Id="rId42" Type="http://schemas.openxmlformats.org/officeDocument/2006/relationships/hyperlink" Target="http://www.washingtonpost.com/world/the_americas/losing-marijuana-business-mexican-cartels-push-heroin-and-meth/2015/01/11/91fe44ce-8532-11e4-abcf-5a3d7b3b20b8_story.html" TargetMode="External"/><Relationship Id="rId47" Type="http://schemas.openxmlformats.org/officeDocument/2006/relationships/theme" Target="theme/theme1.xml"/><Relationship Id="rId7" Type="http://schemas.openxmlformats.org/officeDocument/2006/relationships/hyperlink" Target="https://www.hsdl.org/?view&amp;did=3549" TargetMode="External"/><Relationship Id="rId12" Type="http://schemas.openxmlformats.org/officeDocument/2006/relationships/hyperlink" Target="http://www.pwc.com/en_US/us/risk-assurance-services/publications/assets/pwc-avoiding-the-drift.pdf" TargetMode="External"/><Relationship Id="rId17" Type="http://schemas.openxmlformats.org/officeDocument/2006/relationships/hyperlink" Target="https://www.google.com/url?sa=t&amp;rct=j&amp;q=&amp;esrc=s&amp;source=web&amp;cd=1&amp;ved=0CB4QFjAA&amp;url=http%3A%2F%2Fwww.unl.edu%2Feskridge%2Fcj394laundering.doc&amp;ei=RbmZVZrqGMb6-AGvrYLICw&amp;usg=AFQjCNFZVdsCNkiPQlS2lOGICAb4W3wDNQ&amp;bvm=bv.96952980,d.cWw&amp;cad=rja" TargetMode="External"/><Relationship Id="rId25" Type="http://schemas.openxmlformats.org/officeDocument/2006/relationships/hyperlink" Target="http://abovethelaw.com/2015/06/marijuana-legalization-bad-for-the-cartels-better-for-all/" TargetMode="External"/><Relationship Id="rId33" Type="http://schemas.openxmlformats.org/officeDocument/2006/relationships/hyperlink" Target="http://www.wsj.com/articles/u-s-spies-on-millions-of-cars-1422314779" TargetMode="External"/><Relationship Id="rId38" Type="http://schemas.openxmlformats.org/officeDocument/2006/relationships/hyperlink" Target="http://www.thecommentator.com/article/2332/coked_up_how_hezbollah_is_fundraising_with_mexican_drug_cartels"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diplomatie.gouv.fr/en/french-foreign-policy/defence-security/money-laundering-and-corruption" TargetMode="External"/><Relationship Id="rId20" Type="http://schemas.openxmlformats.org/officeDocument/2006/relationships/hyperlink" Target="https://danieljmitchell.wordpress.com/2012/04/19/world-bank-study-shows-how-anti-money-laundering-rules-hurt-the-poor/" TargetMode="External"/><Relationship Id="rId29" Type="http://schemas.openxmlformats.org/officeDocument/2006/relationships/hyperlink" Target="http://www.rawstory.com/2013/08/secretive-drug-enforcement-agency-dea-unit-told-to-cover-up-massive-spy-program-used-to-investigate-americans/" TargetMode="External"/><Relationship Id="rId41" Type="http://schemas.openxmlformats.org/officeDocument/2006/relationships/hyperlink" Target="http://rt.com/usa/drug-us-mexican-cartels-177/" TargetMode="External"/><Relationship Id="rId1" Type="http://schemas.openxmlformats.org/officeDocument/2006/relationships/customXml" Target="../customXml/item1.xml"/><Relationship Id="rId6" Type="http://schemas.openxmlformats.org/officeDocument/2006/relationships/hyperlink" Target="http://www.publications.parliament.uk/pa/ld200809/ldselect/ldconst/18/1805.htm" TargetMode="External"/><Relationship Id="rId11" Type="http://schemas.openxmlformats.org/officeDocument/2006/relationships/hyperlink" Target="http://www.imf.org/external/np/sec/pn/2011/pn1174.htm" TargetMode="External"/><Relationship Id="rId24" Type="http://schemas.openxmlformats.org/officeDocument/2006/relationships/hyperlink" Target="http://time.com/3801889/us-legalization-marijuana-trade/" TargetMode="External"/><Relationship Id="rId32" Type="http://schemas.openxmlformats.org/officeDocument/2006/relationships/hyperlink" Target="http://www.dhs.gov/sites/default/files/publications/Coastal%20Surveillance%20Systems.pdf" TargetMode="External"/><Relationship Id="rId37" Type="http://schemas.openxmlformats.org/officeDocument/2006/relationships/hyperlink" Target="http://www.cnn.com/2012/01/17/world/americas/mexico-children-crime/index.html" TargetMode="External"/><Relationship Id="rId40" Type="http://schemas.openxmlformats.org/officeDocument/2006/relationships/hyperlink" Target="http://www.thecommentator.com/article/2332/coked_up_how_hezbollah_is_fundraising_with_mexican_drug_cartels" TargetMode="External"/><Relationship Id="rId45" Type="http://schemas.openxmlformats.org/officeDocument/2006/relationships/hyperlink" Target="http://www.repository.law.indiana.edu/cgi/viewcontent.cgi?article=1465&amp;context=ijgls" TargetMode="External"/><Relationship Id="rId5" Type="http://schemas.openxmlformats.org/officeDocument/2006/relationships/webSettings" Target="webSettings.xml"/><Relationship Id="rId15" Type="http://schemas.openxmlformats.org/officeDocument/2006/relationships/hyperlink" Target="https://www.hsdl.org/?view&amp;did=3549" TargetMode="External"/><Relationship Id="rId23" Type="http://schemas.openxmlformats.org/officeDocument/2006/relationships/hyperlink" Target="http://www.un.org/en/ga/president/66/Issues/drugs/drugs-crime.shtml//ghs-SG" TargetMode="External"/><Relationship Id="rId28" Type="http://schemas.openxmlformats.org/officeDocument/2006/relationships/hyperlink" Target="http://www.nydailynews.com/news/national/t-helps-government-track-suspected-drug-dealers-article-1.1443707" TargetMode="External"/><Relationship Id="rId36" Type="http://schemas.openxmlformats.org/officeDocument/2006/relationships/hyperlink" Target="https://www.fbi.gov/news/testimony/drug-trafficking-violence-in-mexico-implications-for-the-united-states" TargetMode="External"/><Relationship Id="rId10" Type="http://schemas.openxmlformats.org/officeDocument/2006/relationships/hyperlink" Target="http://www.publications.parliament.uk/pa/ld200809/ldselect/ldconst/18/1805.htm" TargetMode="External"/><Relationship Id="rId19" Type="http://schemas.openxmlformats.org/officeDocument/2006/relationships/hyperlink" Target="http://www.pwc.com/en_US/us/anti-money-laundering/publications/assets/aml-monitoring-system-risks.pdf" TargetMode="External"/><Relationship Id="rId31" Type="http://schemas.openxmlformats.org/officeDocument/2006/relationships/hyperlink" Target="http://www.dhs.gov/sites/default/files/publications/Coastal%20Surveillance%20Systems.pdf" TargetMode="External"/><Relationship Id="rId44" Type="http://schemas.openxmlformats.org/officeDocument/2006/relationships/hyperlink" Target="http://theweek.com/articles/445951/how-solve-immigration-crisis-legalize-drugs" TargetMode="External"/><Relationship Id="rId4" Type="http://schemas.openxmlformats.org/officeDocument/2006/relationships/settings" Target="settings.xml"/><Relationship Id="rId9" Type="http://schemas.openxmlformats.org/officeDocument/2006/relationships/hyperlink" Target="http://www.wtsp.com/story/news/2015/04/07/us-secretly-tracked-billions-of-calls-for-decades/25434673/" TargetMode="External"/><Relationship Id="rId14" Type="http://schemas.openxmlformats.org/officeDocument/2006/relationships/hyperlink" Target="http://www.afp.gov.au/~/media/afp/pdf/m/money-laundering-02.pdf" TargetMode="External"/><Relationship Id="rId22" Type="http://schemas.openxmlformats.org/officeDocument/2006/relationships/hyperlink" Target="http://www.washingtonpost.com/opinions/successfully-fighting-the-war-on-drugs/2012/11/05/676c969c-273e-11e2-ac64-5d52a2c5953e_story.html" TargetMode="External"/><Relationship Id="rId27" Type="http://schemas.openxmlformats.org/officeDocument/2006/relationships/hyperlink" Target="https://privacysos.org/node/1456" TargetMode="External"/><Relationship Id="rId30" Type="http://schemas.openxmlformats.org/officeDocument/2006/relationships/hyperlink" Target="http://latino.foxnews.com/latino/" TargetMode="External"/><Relationship Id="rId35" Type="http://schemas.openxmlformats.org/officeDocument/2006/relationships/hyperlink" Target="http://www.countthecosts.org/sites/default/files/Economics-briefing.pdf" TargetMode="External"/><Relationship Id="rId43" Type="http://schemas.openxmlformats.org/officeDocument/2006/relationships/hyperlink" Target="http://www.washingtonpost.com/world/the_americ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2AC898-5D2E-479B-A342-963091A0F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49</Pages>
  <Words>31047</Words>
  <Characters>176968</Characters>
  <Application>Microsoft Office Word</Application>
  <DocSecurity>0</DocSecurity>
  <Lines>1474</Lines>
  <Paragraphs>415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207600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Sam Grimsley</dc:creator>
  <cp:keywords>5.0</cp:keywords>
  <dc:description/>
  <cp:lastModifiedBy>debateadmin</cp:lastModifiedBy>
  <cp:revision>2</cp:revision>
  <dcterms:created xsi:type="dcterms:W3CDTF">2015-07-07T01:08:00Z</dcterms:created>
  <dcterms:modified xsi:type="dcterms:W3CDTF">2015-07-07T01:08:00Z</dcterms:modified>
  <cp:category/>
</cp:coreProperties>
</file>