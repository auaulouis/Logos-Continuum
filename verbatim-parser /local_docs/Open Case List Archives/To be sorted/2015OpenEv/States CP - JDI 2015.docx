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BA4E774" w14:textId="77777777" w:rsidR="00F22484" w:rsidRDefault="00F22484" w:rsidP="00A72B0D">
      <w:pPr>
        <w:pStyle w:val="Heading1"/>
      </w:pPr>
      <w:r>
        <w:t>States CP</w:t>
      </w:r>
    </w:p>
    <w:p w14:paraId="005054D7" w14:textId="77777777" w:rsidR="00A72B0D" w:rsidRPr="00A72B0D" w:rsidRDefault="00A72B0D" w:rsidP="00A72B0D">
      <w:pPr>
        <w:pStyle w:val="Heading2"/>
      </w:pPr>
      <w:proofErr w:type="spellStart"/>
      <w:r>
        <w:lastRenderedPageBreak/>
        <w:t>Neg</w:t>
      </w:r>
      <w:proofErr w:type="spellEnd"/>
    </w:p>
    <w:p w14:paraId="24D36DC9" w14:textId="77777777" w:rsidR="00F22484" w:rsidRDefault="00F22484" w:rsidP="00F22484">
      <w:pPr>
        <w:pStyle w:val="Heading3"/>
      </w:pPr>
      <w:r>
        <w:t>1NC</w:t>
      </w:r>
    </w:p>
    <w:p w14:paraId="5E277BE8" w14:textId="77777777" w:rsidR="00F22484" w:rsidRDefault="00F22484" w:rsidP="00F22484">
      <w:pPr>
        <w:pStyle w:val="Heading4"/>
      </w:pPr>
      <w:r>
        <w:t>Text: The fifty states and relevant territories should prohibit the provision of material support, participation, or assistance in any form with any federal agency which collects electronic data or metadata of any US person to any action not based on a warrant.</w:t>
      </w:r>
    </w:p>
    <w:p w14:paraId="2BC94AE0" w14:textId="77777777" w:rsidR="00F22484" w:rsidRDefault="00F22484" w:rsidP="00F22484">
      <w:pPr>
        <w:pStyle w:val="Heading4"/>
      </w:pPr>
      <w:r>
        <w:t>States can ban material assistance to intelligence agencies – this curtails domestic surveillance by forcing compliance</w:t>
      </w:r>
    </w:p>
    <w:p w14:paraId="644A33D0" w14:textId="77777777" w:rsidR="00F22484" w:rsidRDefault="00F22484" w:rsidP="00F22484">
      <w:r w:rsidRPr="002A19FC">
        <w:t xml:space="preserve">Daniel </w:t>
      </w:r>
      <w:r w:rsidRPr="002A19FC">
        <w:rPr>
          <w:rStyle w:val="StyleStyleBold12pt"/>
        </w:rPr>
        <w:t>Jennings</w:t>
      </w:r>
      <w:r w:rsidRPr="002A19FC">
        <w:t xml:space="preserve">, </w:t>
      </w:r>
      <w:r w:rsidRPr="002A19FC">
        <w:rPr>
          <w:rStyle w:val="StyleStyleBold12pt"/>
        </w:rPr>
        <w:t>2015</w:t>
      </w:r>
      <w:r w:rsidRPr="002A19FC">
        <w:t>, Off the Grid News, “This brilliant new plan may finally stop the NSA’s spying,” http://www.offthegridnews.com/privacy/this-brilliant-new-plan-may-finally-stop-the-nsas-spying/, mm</w:t>
      </w:r>
    </w:p>
    <w:p w14:paraId="0DB2947F" w14:textId="77777777" w:rsidR="00F22484" w:rsidRPr="002A19FC" w:rsidRDefault="00F22484" w:rsidP="00F22484"/>
    <w:p w14:paraId="16F78F20" w14:textId="77777777" w:rsidR="00F22484" w:rsidRPr="002A19FC" w:rsidRDefault="00F22484" w:rsidP="00F22484">
      <w:pPr>
        <w:rPr>
          <w:sz w:val="16"/>
        </w:rPr>
      </w:pPr>
      <w:r w:rsidRPr="002A19FC">
        <w:rPr>
          <w:sz w:val="16"/>
        </w:rPr>
        <w:t xml:space="preserve">Legislators in eight </w:t>
      </w:r>
      <w:r w:rsidRPr="002A19FC">
        <w:rPr>
          <w:rStyle w:val="StyleBoldUnderline"/>
        </w:rPr>
        <w:t>states</w:t>
      </w:r>
      <w:r w:rsidRPr="002A19FC">
        <w:rPr>
          <w:sz w:val="16"/>
        </w:rPr>
        <w:t xml:space="preserve"> </w:t>
      </w:r>
      <w:r w:rsidRPr="002A19FC">
        <w:rPr>
          <w:rStyle w:val="StyleBoldUnderline"/>
        </w:rPr>
        <w:t>have introduced laws</w:t>
      </w:r>
      <w:r w:rsidRPr="002A19FC">
        <w:rPr>
          <w:sz w:val="16"/>
        </w:rPr>
        <w:t xml:space="preserve"> </w:t>
      </w:r>
      <w:r w:rsidRPr="002A19FC">
        <w:rPr>
          <w:rStyle w:val="StyleBoldUnderline"/>
        </w:rPr>
        <w:t xml:space="preserve">designed to literally </w:t>
      </w:r>
      <w:r w:rsidRPr="00A72B0D">
        <w:rPr>
          <w:rStyle w:val="Emphasis"/>
        </w:rPr>
        <w:t>pull the plug</w:t>
      </w:r>
      <w:r w:rsidRPr="002A19FC">
        <w:rPr>
          <w:rStyle w:val="StyleBoldUnderline"/>
        </w:rPr>
        <w:t xml:space="preserve"> from the National Security Agency by choking off the resources the organization needs to organize within a state’s borders</w:t>
      </w:r>
      <w:proofErr w:type="gramStart"/>
      <w:r w:rsidRPr="002A19FC">
        <w:rPr>
          <w:rStyle w:val="StyleBoldUnderline"/>
        </w:rPr>
        <w:t>.</w:t>
      </w:r>
      <w:r w:rsidRPr="002A19FC">
        <w:rPr>
          <w:sz w:val="12"/>
        </w:rPr>
        <w:t>¶</w:t>
      </w:r>
      <w:proofErr w:type="gramEnd"/>
      <w:r w:rsidRPr="002A19FC">
        <w:rPr>
          <w:sz w:val="16"/>
        </w:rPr>
        <w:t xml:space="preserve"> </w:t>
      </w:r>
      <w:r w:rsidRPr="002A19FC">
        <w:rPr>
          <w:rStyle w:val="StyleBoldUnderline"/>
        </w:rPr>
        <w:t>The bills are part of an effort to</w:t>
      </w:r>
      <w:r w:rsidRPr="002A19FC">
        <w:rPr>
          <w:sz w:val="16"/>
        </w:rPr>
        <w:t xml:space="preserve"> end what critics see as </w:t>
      </w:r>
      <w:r w:rsidRPr="002A19FC">
        <w:rPr>
          <w:rStyle w:val="StyleBoldUnderline"/>
        </w:rPr>
        <w:t>the NSA’s systematic violation of the</w:t>
      </w:r>
      <w:r w:rsidRPr="002A19FC">
        <w:rPr>
          <w:sz w:val="16"/>
        </w:rPr>
        <w:t xml:space="preserve"> Fourth Amendment to the US </w:t>
      </w:r>
      <w:r w:rsidRPr="002A19FC">
        <w:rPr>
          <w:rStyle w:val="StyleBoldUnderline"/>
        </w:rPr>
        <w:t>Constitution</w:t>
      </w:r>
      <w:r w:rsidRPr="002A19FC">
        <w:rPr>
          <w:sz w:val="16"/>
        </w:rPr>
        <w:t>.</w:t>
      </w:r>
      <w:r w:rsidRPr="002A19FC">
        <w:rPr>
          <w:sz w:val="12"/>
        </w:rPr>
        <w:t>¶</w:t>
      </w:r>
      <w:r w:rsidRPr="002A19FC">
        <w:rPr>
          <w:sz w:val="16"/>
        </w:rPr>
        <w:t xml:space="preserve"> “We’re saying, ‘No, it’s inappropriate.’ We have a Fourth Amendment to the Constitution,” Washington State Representative David Taylor (R-</w:t>
      </w:r>
      <w:proofErr w:type="spellStart"/>
      <w:r w:rsidRPr="002A19FC">
        <w:rPr>
          <w:sz w:val="16"/>
        </w:rPr>
        <w:t>Moxee</w:t>
      </w:r>
      <w:proofErr w:type="spellEnd"/>
      <w:r w:rsidRPr="002A19FC">
        <w:rPr>
          <w:sz w:val="16"/>
        </w:rPr>
        <w:t>) told USA Today. “And if you violate that there’s going to be civil penalties and jail time.”</w:t>
      </w:r>
      <w:r w:rsidRPr="002A19FC">
        <w:rPr>
          <w:sz w:val="12"/>
        </w:rPr>
        <w:t>¶</w:t>
      </w:r>
      <w:r w:rsidRPr="002A19FC">
        <w:rPr>
          <w:sz w:val="16"/>
        </w:rPr>
        <w:t xml:space="preserve"> Taylor is </w:t>
      </w:r>
      <w:r w:rsidRPr="002A19FC">
        <w:rPr>
          <w:rStyle w:val="StyleBoldUnderline"/>
        </w:rPr>
        <w:t>a</w:t>
      </w:r>
      <w:r w:rsidRPr="002A19FC">
        <w:rPr>
          <w:sz w:val="16"/>
        </w:rPr>
        <w:t xml:space="preserve"> co-sponsor of </w:t>
      </w:r>
      <w:r w:rsidRPr="002A19FC">
        <w:rPr>
          <w:rStyle w:val="StyleBoldUnderline"/>
        </w:rPr>
        <w:t>state</w:t>
      </w:r>
      <w:r w:rsidRPr="002A19FC">
        <w:rPr>
          <w:sz w:val="16"/>
        </w:rPr>
        <w:t xml:space="preserve"> House </w:t>
      </w:r>
      <w:r w:rsidRPr="002A19FC">
        <w:rPr>
          <w:rStyle w:val="StyleBoldUnderline"/>
        </w:rPr>
        <w:t>Bill</w:t>
      </w:r>
      <w:r w:rsidRPr="002A19FC">
        <w:rPr>
          <w:sz w:val="16"/>
        </w:rPr>
        <w:t xml:space="preserve"> 1473, which </w:t>
      </w:r>
      <w:r w:rsidRPr="002A19FC">
        <w:rPr>
          <w:rStyle w:val="StyleBoldUnderline"/>
        </w:rPr>
        <w:t>would make it a misdemeanor punishable</w:t>
      </w:r>
      <w:r w:rsidRPr="002A19FC">
        <w:rPr>
          <w:sz w:val="16"/>
        </w:rPr>
        <w:t xml:space="preserve"> by up to a year in jail and a fine of up to $5,000 </w:t>
      </w:r>
      <w:r w:rsidRPr="002A19FC">
        <w:rPr>
          <w:rStyle w:val="StyleBoldUnderline"/>
        </w:rPr>
        <w:t>for state officials or state contractors that “provide material support, participation, or assistance in any form</w:t>
      </w:r>
      <w:r w:rsidRPr="002A19FC">
        <w:rPr>
          <w:sz w:val="16"/>
        </w:rPr>
        <w:t xml:space="preserve">” </w:t>
      </w:r>
      <w:r w:rsidRPr="002A19FC">
        <w:rPr>
          <w:rStyle w:val="StyleBoldUnderline"/>
        </w:rPr>
        <w:t>with any federal agency which collects “electronic data or metadata of any person pursuant to any action not based on a warrant</w:t>
      </w:r>
      <w:r w:rsidRPr="002A19FC">
        <w:rPr>
          <w:sz w:val="16"/>
        </w:rPr>
        <w:t>.”</w:t>
      </w:r>
      <w:r w:rsidRPr="002A19FC">
        <w:rPr>
          <w:sz w:val="12"/>
        </w:rPr>
        <w:t>¶</w:t>
      </w:r>
      <w:r w:rsidRPr="002A19FC">
        <w:rPr>
          <w:sz w:val="16"/>
        </w:rPr>
        <w:t xml:space="preserve"> </w:t>
      </w:r>
      <w:proofErr w:type="gramStart"/>
      <w:r w:rsidRPr="002A19FC">
        <w:rPr>
          <w:rStyle w:val="StyleBoldUnderline"/>
        </w:rPr>
        <w:t>The</w:t>
      </w:r>
      <w:proofErr w:type="gramEnd"/>
      <w:r w:rsidRPr="002A19FC">
        <w:rPr>
          <w:rStyle w:val="StyleBoldUnderline"/>
        </w:rPr>
        <w:t xml:space="preserve"> idea</w:t>
      </w:r>
      <w:r w:rsidRPr="002A19FC">
        <w:rPr>
          <w:sz w:val="16"/>
        </w:rPr>
        <w:t xml:space="preserve"> behind the law </w:t>
      </w:r>
      <w:r w:rsidRPr="002A19FC">
        <w:rPr>
          <w:rStyle w:val="StyleBoldUnderline"/>
        </w:rPr>
        <w:t>is to prevent any company from doing business with the NSA</w:t>
      </w:r>
      <w:r w:rsidRPr="002A19FC">
        <w:rPr>
          <w:sz w:val="16"/>
        </w:rPr>
        <w:t xml:space="preserve">. Among other things, </w:t>
      </w:r>
      <w:r w:rsidRPr="002A19FC">
        <w:rPr>
          <w:rStyle w:val="StyleBoldUnderline"/>
        </w:rPr>
        <w:t>the proposed law would prohibit utilities from providing water, natural gas and electricity and tech companies like Microsoft and Amazon.com from doing business with the NSA.</w:t>
      </w:r>
      <w:r w:rsidRPr="002A19FC">
        <w:rPr>
          <w:sz w:val="16"/>
        </w:rPr>
        <w:t xml:space="preserve"> </w:t>
      </w:r>
      <w:r w:rsidRPr="002A19FC">
        <w:rPr>
          <w:rStyle w:val="StyleBoldUnderline"/>
        </w:rPr>
        <w:t>It would also stop contractors from delivering food to federal facilities and end service like trash collection</w:t>
      </w:r>
      <w:proofErr w:type="gramStart"/>
      <w:r w:rsidRPr="002A19FC">
        <w:rPr>
          <w:sz w:val="16"/>
        </w:rPr>
        <w:t>.</w:t>
      </w:r>
      <w:r w:rsidRPr="002A19FC">
        <w:rPr>
          <w:sz w:val="12"/>
        </w:rPr>
        <w:t>¶</w:t>
      </w:r>
      <w:proofErr w:type="gramEnd"/>
      <w:r w:rsidRPr="002A19FC">
        <w:rPr>
          <w:sz w:val="16"/>
        </w:rPr>
        <w:t xml:space="preserve"> This is the second time that Taylor has sponsored legislation to stop the NSA from operating within his state. Last year he sponsored a similar law, which did not receive a vote</w:t>
      </w:r>
      <w:proofErr w:type="gramStart"/>
      <w:r w:rsidRPr="002A19FC">
        <w:rPr>
          <w:sz w:val="16"/>
        </w:rPr>
        <w:t>.</w:t>
      </w:r>
      <w:r w:rsidRPr="002A19FC">
        <w:rPr>
          <w:sz w:val="12"/>
        </w:rPr>
        <w:t>¶</w:t>
      </w:r>
      <w:proofErr w:type="gramEnd"/>
      <w:r w:rsidRPr="002A19FC">
        <w:rPr>
          <w:sz w:val="16"/>
        </w:rPr>
        <w:t xml:space="preserve"> An organization called OffNow.org is encouraging state legislators to introduce similar bills. </w:t>
      </w:r>
      <w:r w:rsidRPr="00A72B0D">
        <w:rPr>
          <w:rStyle w:val="StyleBoldUnderline"/>
        </w:rPr>
        <w:t>The group’s mission is</w:t>
      </w:r>
      <w:r w:rsidRPr="002A19FC">
        <w:rPr>
          <w:sz w:val="16"/>
        </w:rPr>
        <w:t xml:space="preserve"> a bold but </w:t>
      </w:r>
      <w:r w:rsidRPr="00A72B0D">
        <w:rPr>
          <w:rStyle w:val="StyleBoldUnderline"/>
        </w:rPr>
        <w:t>simple</w:t>
      </w:r>
      <w:r w:rsidRPr="002A19FC">
        <w:rPr>
          <w:sz w:val="16"/>
        </w:rPr>
        <w:t xml:space="preserve"> one: </w:t>
      </w:r>
      <w:r w:rsidRPr="00A72B0D">
        <w:rPr>
          <w:rStyle w:val="Emphasis"/>
        </w:rPr>
        <w:t>Make it impossible for the NSA to operate in the United States by barring companies and local governments from doing business with it</w:t>
      </w:r>
      <w:proofErr w:type="gramStart"/>
      <w:r w:rsidRPr="00A72B0D">
        <w:rPr>
          <w:rStyle w:val="Emphasis"/>
        </w:rPr>
        <w:t>.</w:t>
      </w:r>
      <w:r w:rsidRPr="002A19FC">
        <w:rPr>
          <w:sz w:val="12"/>
        </w:rPr>
        <w:t>¶</w:t>
      </w:r>
      <w:proofErr w:type="gramEnd"/>
      <w:r w:rsidRPr="002A19FC">
        <w:rPr>
          <w:sz w:val="16"/>
        </w:rPr>
        <w:t xml:space="preserve"> “The short version?” the group’s website proclaims. “We intend to pull the rug out from under them, box them in and shut them down.”</w:t>
      </w:r>
      <w:r w:rsidRPr="002A19FC">
        <w:rPr>
          <w:sz w:val="12"/>
        </w:rPr>
        <w:t>¶</w:t>
      </w:r>
      <w:r w:rsidRPr="002A19FC">
        <w:rPr>
          <w:sz w:val="16"/>
        </w:rPr>
        <w:t xml:space="preserve"> The website contains model legislation called the Fourth Amendment Protection Act and details the group’s strategy to bypass Congress and assert state’s rights against federal surveillance. The model legislation is at the heart of the plan</w:t>
      </w:r>
      <w:proofErr w:type="gramStart"/>
      <w:r w:rsidRPr="002A19FC">
        <w:rPr>
          <w:sz w:val="16"/>
        </w:rPr>
        <w:t>.</w:t>
      </w:r>
      <w:r w:rsidRPr="002A19FC">
        <w:rPr>
          <w:sz w:val="12"/>
        </w:rPr>
        <w:t>¶</w:t>
      </w:r>
      <w:proofErr w:type="gramEnd"/>
      <w:r w:rsidRPr="002A19FC">
        <w:rPr>
          <w:sz w:val="16"/>
        </w:rPr>
        <w:t xml:space="preserve"> “This model legislation, ready for introduction in any state, would ban a state (and all its political subdivisions) from providing assistance or material support in any way to federal spying programs,” the </w:t>
      </w:r>
      <w:proofErr w:type="spellStart"/>
      <w:r w:rsidRPr="002A19FC">
        <w:rPr>
          <w:sz w:val="16"/>
        </w:rPr>
        <w:t>OffNow</w:t>
      </w:r>
      <w:proofErr w:type="spellEnd"/>
      <w:r w:rsidRPr="002A19FC">
        <w:rPr>
          <w:sz w:val="16"/>
        </w:rPr>
        <w:t xml:space="preserve"> website states.</w:t>
      </w:r>
      <w:r w:rsidRPr="002A19FC">
        <w:rPr>
          <w:sz w:val="12"/>
        </w:rPr>
        <w:t>¶</w:t>
      </w:r>
      <w:r w:rsidRPr="002A19FC">
        <w:rPr>
          <w:sz w:val="16"/>
        </w:rPr>
        <w:t xml:space="preserve"> This would include, but is not limited to:</w:t>
      </w:r>
      <w:r w:rsidRPr="002A19FC">
        <w:rPr>
          <w:sz w:val="12"/>
        </w:rPr>
        <w:t>¶</w:t>
      </w:r>
      <w:r w:rsidRPr="002A19FC">
        <w:rPr>
          <w:sz w:val="16"/>
        </w:rPr>
        <w:t xml:space="preserve"> Refusing to supply water or electricity.</w:t>
      </w:r>
      <w:r w:rsidRPr="002A19FC">
        <w:rPr>
          <w:sz w:val="12"/>
        </w:rPr>
        <w:t>¶</w:t>
      </w:r>
      <w:r w:rsidRPr="002A19FC">
        <w:rPr>
          <w:sz w:val="16"/>
        </w:rPr>
        <w:t xml:space="preserve"> Ending NSA partnerships with public universities and colleges.</w:t>
      </w:r>
      <w:r w:rsidRPr="002A19FC">
        <w:rPr>
          <w:sz w:val="12"/>
        </w:rPr>
        <w:t>¶</w:t>
      </w:r>
      <w:r w:rsidRPr="002A19FC">
        <w:rPr>
          <w:sz w:val="16"/>
        </w:rPr>
        <w:t xml:space="preserve"> Prohibiting state officials from using warrantless data given to them by federal agencies.</w:t>
      </w:r>
      <w:r w:rsidRPr="002A19FC">
        <w:rPr>
          <w:sz w:val="12"/>
        </w:rPr>
        <w:t>¶</w:t>
      </w:r>
      <w:r w:rsidRPr="002A19FC">
        <w:rPr>
          <w:sz w:val="16"/>
        </w:rPr>
        <w:t xml:space="preserve"> </w:t>
      </w:r>
      <w:proofErr w:type="spellStart"/>
      <w:r w:rsidRPr="002A19FC">
        <w:rPr>
          <w:sz w:val="16"/>
        </w:rPr>
        <w:t>OffNow’s</w:t>
      </w:r>
      <w:proofErr w:type="spellEnd"/>
      <w:r w:rsidRPr="002A19FC">
        <w:rPr>
          <w:sz w:val="16"/>
        </w:rPr>
        <w:t xml:space="preserve"> lawyers believe a legal principle known as </w:t>
      </w:r>
      <w:r w:rsidRPr="002A19FC">
        <w:rPr>
          <w:rStyle w:val="StyleBoldUnderline"/>
        </w:rPr>
        <w:t>the anti-commandeering doctrine gives state and local governments the right to refuse to cooperate with federal agencies</w:t>
      </w:r>
      <w:r w:rsidRPr="002A19FC">
        <w:rPr>
          <w:sz w:val="16"/>
        </w:rPr>
        <w:t xml:space="preserve">. </w:t>
      </w:r>
      <w:r w:rsidRPr="002A19FC">
        <w:rPr>
          <w:rStyle w:val="StyleBoldUnderline"/>
        </w:rPr>
        <w:t>They cited several US Supreme Court decisions in which the doctrine has been upheld</w:t>
      </w:r>
      <w:proofErr w:type="gramStart"/>
      <w:r w:rsidRPr="002A19FC">
        <w:rPr>
          <w:sz w:val="16"/>
        </w:rPr>
        <w:t>.</w:t>
      </w:r>
      <w:r w:rsidRPr="002A19FC">
        <w:rPr>
          <w:sz w:val="12"/>
        </w:rPr>
        <w:t>¶</w:t>
      </w:r>
      <w:proofErr w:type="gramEnd"/>
      <w:r w:rsidRPr="002A19FC">
        <w:rPr>
          <w:sz w:val="16"/>
        </w:rPr>
        <w:t xml:space="preserve"> Laws based on the model legislation have been introduced in state legislatures in Indiana, South Carolina, Oklahoma, Mississippi, Missouri, Oklahoma and Alaska as well as Washington State, USA Today reported. Some of the laws go further than </w:t>
      </w:r>
      <w:proofErr w:type="spellStart"/>
      <w:r w:rsidRPr="002A19FC">
        <w:rPr>
          <w:sz w:val="16"/>
        </w:rPr>
        <w:t>OffNow’s</w:t>
      </w:r>
      <w:proofErr w:type="spellEnd"/>
      <w:r w:rsidRPr="002A19FC">
        <w:rPr>
          <w:sz w:val="16"/>
        </w:rPr>
        <w:t xml:space="preserve"> model and ban evidence from warrantless surveillance from being used in state courts</w:t>
      </w:r>
      <w:proofErr w:type="gramStart"/>
      <w:r w:rsidRPr="002A19FC">
        <w:rPr>
          <w:sz w:val="16"/>
        </w:rPr>
        <w:t>.</w:t>
      </w:r>
      <w:r w:rsidRPr="002A19FC">
        <w:rPr>
          <w:sz w:val="12"/>
        </w:rPr>
        <w:t>¶</w:t>
      </w:r>
      <w:proofErr w:type="gramEnd"/>
      <w:r w:rsidRPr="002A19FC">
        <w:rPr>
          <w:sz w:val="16"/>
        </w:rPr>
        <w:t xml:space="preserve"> </w:t>
      </w:r>
      <w:proofErr w:type="spellStart"/>
      <w:r w:rsidRPr="002A19FC">
        <w:rPr>
          <w:sz w:val="16"/>
        </w:rPr>
        <w:t>OffNow’s</w:t>
      </w:r>
      <w:proofErr w:type="spellEnd"/>
      <w:r w:rsidRPr="002A19FC">
        <w:rPr>
          <w:sz w:val="16"/>
        </w:rPr>
        <w:t xml:space="preserve"> website reported that 171 universities nationwide operate National Centers of Academic Excellence in partnership with the National Security Agency’s Central Security Service.</w:t>
      </w:r>
    </w:p>
    <w:p w14:paraId="323A80F0" w14:textId="77777777" w:rsidR="00F22484" w:rsidRDefault="00F22484" w:rsidP="00F22484">
      <w:pPr>
        <w:pStyle w:val="Heading3"/>
      </w:pPr>
      <w:r>
        <w:t>Solvency</w:t>
      </w:r>
    </w:p>
    <w:p w14:paraId="09714784" w14:textId="77777777" w:rsidR="00F22484" w:rsidRDefault="00F22484" w:rsidP="00F22484">
      <w:pPr>
        <w:pStyle w:val="Heading4"/>
      </w:pPr>
      <w:r>
        <w:t>Banning material support strikes at the Achilles Heel of the intelligence community – states can solves independent of federal action</w:t>
      </w:r>
    </w:p>
    <w:p w14:paraId="59D13BA3" w14:textId="77777777" w:rsidR="00F22484" w:rsidRDefault="00F22484" w:rsidP="00F22484">
      <w:r w:rsidRPr="00966360">
        <w:rPr>
          <w:rStyle w:val="StyleStyleBold12pt"/>
        </w:rPr>
        <w:t>Off Now, 2014</w:t>
      </w:r>
      <w:r w:rsidRPr="00966360">
        <w:t xml:space="preserve">, “the surveillance state has an </w:t>
      </w:r>
      <w:proofErr w:type="spellStart"/>
      <w:r w:rsidRPr="00966360">
        <w:t>achilles</w:t>
      </w:r>
      <w:proofErr w:type="spellEnd"/>
      <w:r w:rsidRPr="00966360">
        <w:t xml:space="preserve"> heel,” http://www.offnow.org/, mm</w:t>
      </w:r>
    </w:p>
    <w:p w14:paraId="4AE9CE41" w14:textId="77777777" w:rsidR="00F22484" w:rsidRDefault="00F22484" w:rsidP="00F22484"/>
    <w:p w14:paraId="069A7EFD" w14:textId="77777777" w:rsidR="00F22484" w:rsidRPr="00966360" w:rsidRDefault="00F22484" w:rsidP="00F22484">
      <w:pPr>
        <w:rPr>
          <w:sz w:val="16"/>
        </w:rPr>
      </w:pPr>
      <w:r w:rsidRPr="00966360">
        <w:rPr>
          <w:sz w:val="16"/>
        </w:rPr>
        <w:t>How can average people like you and I confront a massive surveillance-state with the power to spy on virtually everybody in the world</w:t>
      </w:r>
      <w:proofErr w:type="gramStart"/>
      <w:r w:rsidRPr="00966360">
        <w:rPr>
          <w:sz w:val="16"/>
        </w:rPr>
        <w:t>?</w:t>
      </w:r>
      <w:r w:rsidRPr="00966360">
        <w:rPr>
          <w:sz w:val="12"/>
        </w:rPr>
        <w:t>¶</w:t>
      </w:r>
      <w:proofErr w:type="gramEnd"/>
      <w:r w:rsidRPr="00966360">
        <w:rPr>
          <w:sz w:val="16"/>
        </w:rPr>
        <w:t xml:space="preserve"> With cameras peering down at nearly every street corner, and the NSA vacuuming up and storing away staggering amounts of data, it can seem very daunting. And it continues to grow. Primarily funded, nurtured and operated from the federal level, mass surveillance trickles down to your community at a staggering pace</w:t>
      </w:r>
      <w:proofErr w:type="gramStart"/>
      <w:r w:rsidRPr="00966360">
        <w:rPr>
          <w:sz w:val="16"/>
        </w:rPr>
        <w:t>.</w:t>
      </w:r>
      <w:r w:rsidRPr="00966360">
        <w:rPr>
          <w:sz w:val="12"/>
        </w:rPr>
        <w:t>¶</w:t>
      </w:r>
      <w:proofErr w:type="gramEnd"/>
      <w:r w:rsidRPr="00966360">
        <w:rPr>
          <w:sz w:val="16"/>
        </w:rPr>
        <w:t xml:space="preserve"> But </w:t>
      </w:r>
      <w:r w:rsidRPr="00966360">
        <w:rPr>
          <w:rStyle w:val="StyleBoldUnderline"/>
        </w:rPr>
        <w:t xml:space="preserve">the American surveillance-state </w:t>
      </w:r>
      <w:r w:rsidRPr="00966360">
        <w:rPr>
          <w:rStyle w:val="Emphasis"/>
        </w:rPr>
        <w:t>has an Achilles Heel</w:t>
      </w:r>
      <w:r w:rsidRPr="00966360">
        <w:rPr>
          <w:rStyle w:val="StyleBoldUnderline"/>
        </w:rPr>
        <w:t>.</w:t>
      </w:r>
      <w:r w:rsidRPr="00966360">
        <w:rPr>
          <w:sz w:val="12"/>
        </w:rPr>
        <w:t>¶</w:t>
      </w:r>
      <w:r w:rsidRPr="00966360">
        <w:rPr>
          <w:sz w:val="16"/>
        </w:rPr>
        <w:t xml:space="preserve"> </w:t>
      </w:r>
      <w:r w:rsidRPr="00966360">
        <w:rPr>
          <w:rStyle w:val="StyleBoldUnderline"/>
        </w:rPr>
        <w:t>It needs help and resources</w:t>
      </w:r>
      <w:r w:rsidRPr="00966360">
        <w:rPr>
          <w:sz w:val="16"/>
        </w:rPr>
        <w:t>.</w:t>
      </w:r>
      <w:r w:rsidRPr="00966360">
        <w:rPr>
          <w:sz w:val="12"/>
        </w:rPr>
        <w:t>¶</w:t>
      </w:r>
      <w:r w:rsidRPr="00966360">
        <w:rPr>
          <w:sz w:val="16"/>
        </w:rPr>
        <w:t xml:space="preserve"> </w:t>
      </w:r>
      <w:r w:rsidRPr="00966360">
        <w:rPr>
          <w:rStyle w:val="StyleBoldUnderline"/>
        </w:rPr>
        <w:t>These spy-programs cannot continue to expand without participation and assistance from the state and local level</w:t>
      </w:r>
      <w:r w:rsidRPr="00966360">
        <w:rPr>
          <w:sz w:val="16"/>
        </w:rPr>
        <w:t>.</w:t>
      </w:r>
      <w:r w:rsidRPr="00966360">
        <w:rPr>
          <w:sz w:val="12"/>
        </w:rPr>
        <w:t>¶</w:t>
      </w:r>
      <w:r w:rsidRPr="00966360">
        <w:rPr>
          <w:sz w:val="16"/>
        </w:rPr>
        <w:t xml:space="preserve"> </w:t>
      </w:r>
      <w:r w:rsidRPr="00966360">
        <w:rPr>
          <w:rStyle w:val="StyleBoldUnderline"/>
        </w:rPr>
        <w:t>We can turn it off</w:t>
      </w:r>
      <w:r w:rsidRPr="00966360">
        <w:rPr>
          <w:sz w:val="16"/>
        </w:rPr>
        <w:t>.</w:t>
      </w:r>
      <w:r w:rsidRPr="00966360">
        <w:rPr>
          <w:sz w:val="12"/>
        </w:rPr>
        <w:t>¶</w:t>
      </w:r>
      <w:r w:rsidRPr="00966360">
        <w:rPr>
          <w:sz w:val="16"/>
        </w:rPr>
        <w:t xml:space="preserve"> </w:t>
      </w:r>
      <w:r w:rsidRPr="00966360">
        <w:rPr>
          <w:rStyle w:val="StyleBoldUnderline"/>
        </w:rPr>
        <w:t>By passing legislation - state by state – we can thwart mass surveillance without relying on Congress or Supreme Court</w:t>
      </w:r>
      <w:r w:rsidRPr="00966360">
        <w:rPr>
          <w:sz w:val="16"/>
        </w:rPr>
        <w:t>.</w:t>
      </w:r>
      <w:r w:rsidRPr="00966360">
        <w:rPr>
          <w:sz w:val="12"/>
        </w:rPr>
        <w:t>¶</w:t>
      </w:r>
      <w:r w:rsidRPr="00966360">
        <w:rPr>
          <w:sz w:val="16"/>
        </w:rPr>
        <w:t xml:space="preserve"> Legislatively, </w:t>
      </w:r>
      <w:proofErr w:type="spellStart"/>
      <w:r w:rsidRPr="00966360">
        <w:rPr>
          <w:rStyle w:val="StyleBoldUnderline"/>
        </w:rPr>
        <w:t>OffNow</w:t>
      </w:r>
      <w:proofErr w:type="spellEnd"/>
      <w:r w:rsidRPr="00966360">
        <w:rPr>
          <w:rStyle w:val="StyleBoldUnderline"/>
        </w:rPr>
        <w:t xml:space="preserve"> focuses on</w:t>
      </w:r>
      <w:r w:rsidRPr="00966360">
        <w:rPr>
          <w:sz w:val="16"/>
        </w:rPr>
        <w:t xml:space="preserve"> four main areas</w:t>
      </w:r>
      <w:r w:rsidRPr="00966360">
        <w:rPr>
          <w:sz w:val="12"/>
        </w:rPr>
        <w:t>¶</w:t>
      </w:r>
      <w:r w:rsidRPr="00966360">
        <w:rPr>
          <w:sz w:val="16"/>
        </w:rPr>
        <w:t xml:space="preserve"> </w:t>
      </w:r>
      <w:r w:rsidRPr="00966360">
        <w:rPr>
          <w:rStyle w:val="StyleBoldUnderline"/>
        </w:rPr>
        <w:t>Banning material support</w:t>
      </w:r>
      <w:r w:rsidRPr="00966360">
        <w:rPr>
          <w:sz w:val="16"/>
        </w:rPr>
        <w:t xml:space="preserve">. </w:t>
      </w:r>
      <w:r w:rsidRPr="00966360">
        <w:rPr>
          <w:rStyle w:val="StyleBoldUnderline"/>
        </w:rPr>
        <w:t>This includes stopping the flow of state supplied resources</w:t>
      </w:r>
      <w:r w:rsidRPr="00966360">
        <w:rPr>
          <w:sz w:val="16"/>
        </w:rPr>
        <w:t xml:space="preserve"> like water and electricity </w:t>
      </w:r>
      <w:r w:rsidRPr="00966360">
        <w:rPr>
          <w:rStyle w:val="StyleBoldUnderline"/>
        </w:rPr>
        <w:t>to federal agencies conducting mass, warrantless surveillance</w:t>
      </w:r>
      <w:r w:rsidRPr="00966360">
        <w:rPr>
          <w:sz w:val="16"/>
        </w:rPr>
        <w:t>. See video below</w:t>
      </w:r>
      <w:proofErr w:type="gramStart"/>
      <w:r w:rsidRPr="00966360">
        <w:rPr>
          <w:sz w:val="16"/>
        </w:rPr>
        <w:t>.</w:t>
      </w:r>
      <w:r w:rsidRPr="00966360">
        <w:rPr>
          <w:sz w:val="12"/>
        </w:rPr>
        <w:t>¶</w:t>
      </w:r>
      <w:proofErr w:type="gramEnd"/>
      <w:r w:rsidRPr="00966360">
        <w:rPr>
          <w:sz w:val="16"/>
        </w:rPr>
        <w:t xml:space="preserve"> Prohibiting warrantless data sharing. In the Bush-era, the federal government enacted numerous laws largely turning state and local law enforcement agents into warrantless data transmitters for the national surveillance state, primarily via SOD and Fusion Centers. </w:t>
      </w:r>
      <w:proofErr w:type="spellStart"/>
      <w:r w:rsidRPr="00966360">
        <w:rPr>
          <w:sz w:val="16"/>
        </w:rPr>
        <w:t>OffNow</w:t>
      </w:r>
      <w:proofErr w:type="spellEnd"/>
      <w:r w:rsidRPr="00966360">
        <w:rPr>
          <w:sz w:val="16"/>
        </w:rPr>
        <w:t xml:space="preserve"> works to pass laws via ballot measures and regular legislation to prohibit such activities</w:t>
      </w:r>
      <w:proofErr w:type="gramStart"/>
      <w:r w:rsidRPr="00966360">
        <w:rPr>
          <w:sz w:val="16"/>
        </w:rPr>
        <w:t>.</w:t>
      </w:r>
      <w:r w:rsidRPr="00966360">
        <w:rPr>
          <w:sz w:val="12"/>
        </w:rPr>
        <w:t>¶</w:t>
      </w:r>
      <w:proofErr w:type="gramEnd"/>
      <w:r w:rsidRPr="00966360">
        <w:rPr>
          <w:sz w:val="16"/>
        </w:rPr>
        <w:t xml:space="preserve"> Ending warrantless location tracking. Through the use of "Stingrays" and other similar tools, federal and local agencies illegally collect location information from your cellphone. Once collected, these agencies share this information back and forth. Police at the local level also use license-plate readers as tracking devices. </w:t>
      </w:r>
      <w:proofErr w:type="spellStart"/>
      <w:r w:rsidRPr="00966360">
        <w:rPr>
          <w:sz w:val="16"/>
        </w:rPr>
        <w:t>OffNow</w:t>
      </w:r>
      <w:proofErr w:type="spellEnd"/>
      <w:r w:rsidRPr="00966360">
        <w:rPr>
          <w:sz w:val="16"/>
        </w:rPr>
        <w:t xml:space="preserve"> supports legislation to restrict and eventually eliminate these practices</w:t>
      </w:r>
      <w:proofErr w:type="gramStart"/>
      <w:r w:rsidRPr="00966360">
        <w:rPr>
          <w:sz w:val="16"/>
        </w:rPr>
        <w:t>.</w:t>
      </w:r>
      <w:r w:rsidRPr="00966360">
        <w:rPr>
          <w:sz w:val="12"/>
        </w:rPr>
        <w:t>¶</w:t>
      </w:r>
      <w:proofErr w:type="gramEnd"/>
      <w:r w:rsidRPr="00966360">
        <w:rPr>
          <w:sz w:val="16"/>
        </w:rPr>
        <w:t xml:space="preserve"> Stopping warrantless drone spying. Drones can serve as valuable tools, but in the hands of law enforcement, they can quickly become a tool of abuse. </w:t>
      </w:r>
      <w:proofErr w:type="spellStart"/>
      <w:r w:rsidRPr="00966360">
        <w:rPr>
          <w:sz w:val="16"/>
        </w:rPr>
        <w:t>OffNow</w:t>
      </w:r>
      <w:proofErr w:type="spellEnd"/>
      <w:r w:rsidRPr="00966360">
        <w:rPr>
          <w:sz w:val="16"/>
        </w:rPr>
        <w:t xml:space="preserve"> works to support legislation restricting or eliminating the use of drones by state and local entities.</w:t>
      </w:r>
    </w:p>
    <w:p w14:paraId="70066E8C" w14:textId="77777777" w:rsidR="00F22484" w:rsidRPr="00966360" w:rsidRDefault="00F22484" w:rsidP="00F22484"/>
    <w:p w14:paraId="41CBEB5E" w14:textId="77777777" w:rsidR="00F22484" w:rsidRDefault="00F22484" w:rsidP="00F22484">
      <w:pPr>
        <w:pStyle w:val="Heading4"/>
      </w:pPr>
      <w:r>
        <w:t>Prohibiting access to utilities ends warrantless surveillance</w:t>
      </w:r>
    </w:p>
    <w:p w14:paraId="47114E63" w14:textId="77777777" w:rsidR="00F22484" w:rsidRDefault="00F22484" w:rsidP="00F22484">
      <w:r w:rsidRPr="00752395">
        <w:t xml:space="preserve">Mike </w:t>
      </w:r>
      <w:proofErr w:type="spellStart"/>
      <w:r w:rsidRPr="00752395">
        <w:rPr>
          <w:rStyle w:val="StyleStyleBold12pt"/>
        </w:rPr>
        <w:t>Maharrey</w:t>
      </w:r>
      <w:proofErr w:type="spellEnd"/>
      <w:r w:rsidRPr="00752395">
        <w:t>, 3/16/</w:t>
      </w:r>
      <w:r w:rsidRPr="00752395">
        <w:rPr>
          <w:rStyle w:val="StyleStyleBold12pt"/>
        </w:rPr>
        <w:t>2015</w:t>
      </w:r>
      <w:r w:rsidRPr="00752395">
        <w:t>, Tenth Amendment Center, “</w:t>
      </w:r>
      <w:proofErr w:type="spellStart"/>
      <w:r w:rsidRPr="00752395">
        <w:t>texas</w:t>
      </w:r>
      <w:proofErr w:type="spellEnd"/>
      <w:r w:rsidRPr="00752395">
        <w:t xml:space="preserve"> bill would turn off power to massive </w:t>
      </w:r>
      <w:proofErr w:type="spellStart"/>
      <w:r w:rsidRPr="00752395">
        <w:t>nsa</w:t>
      </w:r>
      <w:proofErr w:type="spellEnd"/>
      <w:r w:rsidRPr="00752395">
        <w:t xml:space="preserve"> surveillance facility,” http://blog.tenthamendmentcenter.com/2015/03/texas-bill-would-turn-off-power-to-massive-nsa-surveillance-facility/, mm</w:t>
      </w:r>
    </w:p>
    <w:p w14:paraId="7DF9129D" w14:textId="77777777" w:rsidR="00F22484" w:rsidRDefault="00F22484" w:rsidP="00F22484"/>
    <w:p w14:paraId="574C0B64" w14:textId="77777777" w:rsidR="00F22484" w:rsidRDefault="00F22484" w:rsidP="00F22484">
      <w:pPr>
        <w:rPr>
          <w:sz w:val="16"/>
        </w:rPr>
      </w:pPr>
      <w:r w:rsidRPr="00BC2ADB">
        <w:rPr>
          <w:sz w:val="16"/>
        </w:rPr>
        <w:t xml:space="preserve">In practice, </w:t>
      </w:r>
      <w:r w:rsidRPr="00BC2ADB">
        <w:rPr>
          <w:rStyle w:val="TitleChar"/>
        </w:rPr>
        <w:t>HB3916 would prohibit state or local-owned utilities from supplying water or electric service to NSA facilities in the state</w:t>
      </w:r>
      <w:r w:rsidRPr="00BC2ADB">
        <w:rPr>
          <w:sz w:val="16"/>
        </w:rPr>
        <w:t>. The bill does include a provision allowing for the municipality to repay any bonds payable from pledged revenue from water or electric service before discontinuing such service. A political subdivision would be able to fulfill any contractual obligations currently in place, but would prohibit any contract extensions</w:t>
      </w:r>
      <w:proofErr w:type="gramStart"/>
      <w:r w:rsidRPr="00BC2ADB">
        <w:rPr>
          <w:sz w:val="16"/>
        </w:rPr>
        <w:t>.</w:t>
      </w:r>
      <w:r w:rsidRPr="00BC2ADB">
        <w:rPr>
          <w:sz w:val="12"/>
        </w:rPr>
        <w:t>¶</w:t>
      </w:r>
      <w:proofErr w:type="gramEnd"/>
      <w:r w:rsidRPr="00BC2ADB">
        <w:rPr>
          <w:sz w:val="16"/>
        </w:rPr>
        <w:t xml:space="preserve"> </w:t>
      </w:r>
      <w:r w:rsidRPr="00BC2ADB">
        <w:rPr>
          <w:rStyle w:val="TitleChar"/>
        </w:rPr>
        <w:t>Passage into law would be a powerful step towards ending the bulk, warrantless surveillance of all electronic communication</w:t>
      </w:r>
      <w:r w:rsidRPr="00BC2ADB">
        <w:rPr>
          <w:sz w:val="16"/>
        </w:rPr>
        <w:t>s.</w:t>
      </w:r>
      <w:r w:rsidRPr="00BC2ADB">
        <w:rPr>
          <w:sz w:val="12"/>
        </w:rPr>
        <w:t>¶</w:t>
      </w:r>
      <w:r w:rsidRPr="00BC2ADB">
        <w:rPr>
          <w:sz w:val="16"/>
        </w:rPr>
        <w:t xml:space="preserve"> HB3916 will first be assigned to a House committee, where it will need to pass by majority vote to move forward.</w:t>
      </w:r>
    </w:p>
    <w:p w14:paraId="1B5DECFF" w14:textId="77777777" w:rsidR="00F22484" w:rsidRDefault="00F22484" w:rsidP="00F22484">
      <w:pPr>
        <w:rPr>
          <w:sz w:val="16"/>
        </w:rPr>
      </w:pPr>
    </w:p>
    <w:p w14:paraId="7D59BB2A" w14:textId="77777777" w:rsidR="00F22484" w:rsidRDefault="00F22484" w:rsidP="00F22484">
      <w:pPr>
        <w:pStyle w:val="Heading4"/>
      </w:pPr>
      <w:r>
        <w:t xml:space="preserve">Denying access to public utilities solves the </w:t>
      </w:r>
      <w:proofErr w:type="spellStart"/>
      <w:r>
        <w:t>aff</w:t>
      </w:r>
      <w:proofErr w:type="spellEnd"/>
      <w:r>
        <w:t xml:space="preserve"> – that either forces compliance from surveillance agencies or it shuts them down</w:t>
      </w:r>
    </w:p>
    <w:p w14:paraId="766E33DD" w14:textId="77777777" w:rsidR="00F22484" w:rsidRDefault="00F22484" w:rsidP="00F22484">
      <w:r w:rsidRPr="00752395">
        <w:t xml:space="preserve">Mike </w:t>
      </w:r>
      <w:proofErr w:type="spellStart"/>
      <w:r w:rsidRPr="00752395">
        <w:rPr>
          <w:rStyle w:val="StyleStyleBold12pt"/>
        </w:rPr>
        <w:t>Maharrey</w:t>
      </w:r>
      <w:proofErr w:type="spellEnd"/>
      <w:r w:rsidRPr="00752395">
        <w:t>, 3/16/</w:t>
      </w:r>
      <w:r w:rsidRPr="00752395">
        <w:rPr>
          <w:rStyle w:val="StyleStyleBold12pt"/>
        </w:rPr>
        <w:t>2015</w:t>
      </w:r>
      <w:r w:rsidRPr="00752395">
        <w:t>, Tenth Amendment Center, “</w:t>
      </w:r>
      <w:proofErr w:type="spellStart"/>
      <w:r w:rsidRPr="00752395">
        <w:t>texas</w:t>
      </w:r>
      <w:proofErr w:type="spellEnd"/>
      <w:r w:rsidRPr="00752395">
        <w:t xml:space="preserve"> bill would turn off power to massive </w:t>
      </w:r>
      <w:proofErr w:type="spellStart"/>
      <w:r w:rsidRPr="00752395">
        <w:t>nsa</w:t>
      </w:r>
      <w:proofErr w:type="spellEnd"/>
      <w:r w:rsidRPr="00752395">
        <w:t xml:space="preserve"> surveillance facility,” http://blog.tenthamendmentcenter.com/2015/03/texas-bill-would-turn-off-power-to-massive-nsa-surveillance-facility/, mm</w:t>
      </w:r>
    </w:p>
    <w:p w14:paraId="7CC89DFE" w14:textId="77777777" w:rsidR="00F22484" w:rsidRDefault="00F22484" w:rsidP="00F22484"/>
    <w:p w14:paraId="37620B17" w14:textId="77777777" w:rsidR="00F22484" w:rsidRDefault="00F22484" w:rsidP="00F22484">
      <w:pPr>
        <w:rPr>
          <w:sz w:val="16"/>
        </w:rPr>
      </w:pPr>
      <w:r w:rsidRPr="00752395">
        <w:rPr>
          <w:rStyle w:val="TitleChar"/>
        </w:rPr>
        <w:t xml:space="preserve">A Texas </w:t>
      </w:r>
      <w:r w:rsidRPr="00BC2ADB">
        <w:rPr>
          <w:sz w:val="16"/>
        </w:rPr>
        <w:t xml:space="preserve">legislator introduced a </w:t>
      </w:r>
      <w:r w:rsidRPr="00752395">
        <w:rPr>
          <w:rStyle w:val="TitleChar"/>
        </w:rPr>
        <w:t>bill</w:t>
      </w:r>
      <w:r w:rsidRPr="00BC2ADB">
        <w:rPr>
          <w:sz w:val="16"/>
        </w:rPr>
        <w:t xml:space="preserve"> that </w:t>
      </w:r>
      <w:r w:rsidRPr="00752395">
        <w:rPr>
          <w:rStyle w:val="TitleChar"/>
        </w:rPr>
        <w:t>would</w:t>
      </w:r>
      <w:r w:rsidRPr="00BC2ADB">
        <w:rPr>
          <w:sz w:val="16"/>
        </w:rPr>
        <w:t xml:space="preserve"> </w:t>
      </w:r>
      <w:r w:rsidRPr="00752395">
        <w:rPr>
          <w:rStyle w:val="TitleChar"/>
        </w:rPr>
        <w:t xml:space="preserve">stop the </w:t>
      </w:r>
      <w:r w:rsidRPr="00BC2ADB">
        <w:rPr>
          <w:sz w:val="16"/>
        </w:rPr>
        <w:t xml:space="preserve">independent Texas </w:t>
      </w:r>
      <w:r w:rsidRPr="00752395">
        <w:rPr>
          <w:rStyle w:val="TitleChar"/>
        </w:rPr>
        <w:t>power grid from being used to power</w:t>
      </w:r>
      <w:r w:rsidRPr="00BC2ADB">
        <w:rPr>
          <w:sz w:val="16"/>
        </w:rPr>
        <w:t xml:space="preserve"> </w:t>
      </w:r>
      <w:r w:rsidRPr="004A0C1E">
        <w:rPr>
          <w:rStyle w:val="StyleBoldUnderline"/>
        </w:rPr>
        <w:t>mass, warrantless</w:t>
      </w:r>
      <w:r w:rsidRPr="00752395">
        <w:rPr>
          <w:rStyle w:val="TitleChar"/>
        </w:rPr>
        <w:t xml:space="preserve"> surveillance by the NSA</w:t>
      </w:r>
      <w:proofErr w:type="gramStart"/>
      <w:r w:rsidRPr="00BC2ADB">
        <w:rPr>
          <w:sz w:val="16"/>
        </w:rPr>
        <w:t>.</w:t>
      </w:r>
      <w:r w:rsidRPr="00BC2ADB">
        <w:rPr>
          <w:sz w:val="12"/>
        </w:rPr>
        <w:t>¶</w:t>
      </w:r>
      <w:proofErr w:type="gramEnd"/>
      <w:r w:rsidRPr="00BC2ADB">
        <w:rPr>
          <w:sz w:val="16"/>
        </w:rPr>
        <w:t xml:space="preserve"> Rep. Jonathan </w:t>
      </w:r>
      <w:proofErr w:type="spellStart"/>
      <w:r w:rsidRPr="00BC2ADB">
        <w:rPr>
          <w:sz w:val="16"/>
        </w:rPr>
        <w:t>Stickland</w:t>
      </w:r>
      <w:proofErr w:type="spellEnd"/>
      <w:r w:rsidRPr="00BC2ADB">
        <w:rPr>
          <w:sz w:val="16"/>
        </w:rPr>
        <w:t xml:space="preserve"> (R) introduced House Bill 3916 (HB3916) on March 13. </w:t>
      </w:r>
      <w:r w:rsidRPr="00752395">
        <w:rPr>
          <w:rStyle w:val="TitleChar"/>
        </w:rPr>
        <w:t>The legislation would prohibit any political subdivision in Texas from providing water or electricity to any federal agency “involved in the routine surveillance or collection and storage of bulk telephone</w:t>
      </w:r>
      <w:r w:rsidRPr="00BC2ADB">
        <w:rPr>
          <w:sz w:val="16"/>
        </w:rPr>
        <w:t xml:space="preserve"> </w:t>
      </w:r>
      <w:r w:rsidRPr="00752395">
        <w:rPr>
          <w:rStyle w:val="TitleChar"/>
        </w:rPr>
        <w:t>or e-mail records or related metadata concerning any citizen of the United States and that claims the legal authority to collect and store the bulk telephone or e-mail records or metadata concerning any citizen of the United States without the citizen’s consent or a search warrant that describes the person, place, or thing to be searched or seized</w:t>
      </w:r>
      <w:r w:rsidRPr="00BC2ADB">
        <w:rPr>
          <w:sz w:val="16"/>
        </w:rPr>
        <w:t>.”</w:t>
      </w:r>
      <w:r w:rsidRPr="00BC2ADB">
        <w:rPr>
          <w:sz w:val="12"/>
        </w:rPr>
        <w:t>¶</w:t>
      </w:r>
      <w:r w:rsidRPr="00BC2ADB">
        <w:rPr>
          <w:sz w:val="16"/>
        </w:rPr>
        <w:t xml:space="preserve"> “No water and no electricity </w:t>
      </w:r>
      <w:proofErr w:type="gramStart"/>
      <w:r w:rsidRPr="00BC2ADB">
        <w:rPr>
          <w:sz w:val="16"/>
        </w:rPr>
        <w:t>means</w:t>
      </w:r>
      <w:proofErr w:type="gramEnd"/>
      <w:r w:rsidRPr="00BC2ADB">
        <w:rPr>
          <w:sz w:val="16"/>
        </w:rPr>
        <w:t xml:space="preserve"> no super-computers. </w:t>
      </w:r>
      <w:r w:rsidRPr="00752395">
        <w:rPr>
          <w:rStyle w:val="TitleChar"/>
        </w:rPr>
        <w:t>That will shut down NSA operations</w:t>
      </w:r>
      <w:r w:rsidRPr="00BC2ADB">
        <w:rPr>
          <w:sz w:val="16"/>
        </w:rPr>
        <w:t xml:space="preserve"> in Texas. If Congress doesn’t want to reform the NSA then we’ll just turn it off,” </w:t>
      </w:r>
      <w:proofErr w:type="spellStart"/>
      <w:r w:rsidRPr="00BC2ADB">
        <w:rPr>
          <w:sz w:val="16"/>
        </w:rPr>
        <w:t>OffNow</w:t>
      </w:r>
      <w:proofErr w:type="spellEnd"/>
      <w:r w:rsidRPr="00BC2ADB">
        <w:rPr>
          <w:sz w:val="16"/>
        </w:rPr>
        <w:t xml:space="preserve"> founder and associate director Michael </w:t>
      </w:r>
      <w:proofErr w:type="spellStart"/>
      <w:r w:rsidRPr="00BC2ADB">
        <w:rPr>
          <w:sz w:val="16"/>
        </w:rPr>
        <w:t>Boldin</w:t>
      </w:r>
      <w:proofErr w:type="spellEnd"/>
      <w:r w:rsidRPr="00BC2ADB">
        <w:rPr>
          <w:sz w:val="16"/>
        </w:rPr>
        <w:t xml:space="preserve"> said</w:t>
      </w:r>
      <w:proofErr w:type="gramStart"/>
      <w:r w:rsidRPr="00BC2ADB">
        <w:rPr>
          <w:sz w:val="16"/>
        </w:rPr>
        <w:t>.</w:t>
      </w:r>
      <w:r w:rsidRPr="00BC2ADB">
        <w:rPr>
          <w:sz w:val="12"/>
        </w:rPr>
        <w:t>¶</w:t>
      </w:r>
      <w:proofErr w:type="gramEnd"/>
      <w:r w:rsidRPr="00BC2ADB">
        <w:rPr>
          <w:sz w:val="16"/>
        </w:rPr>
        <w:t xml:space="preserve"> IMMEDIATE EFFECT</w:t>
      </w:r>
      <w:r w:rsidRPr="00BC2ADB">
        <w:rPr>
          <w:sz w:val="12"/>
        </w:rPr>
        <w:t>¶</w:t>
      </w:r>
      <w:r w:rsidRPr="00BC2ADB">
        <w:rPr>
          <w:sz w:val="16"/>
        </w:rPr>
        <w:t xml:space="preserve"> If passed, HB3916 would ultimately turn off water and electric service to the massive Texas Cryptologic Center in San Antonio.</w:t>
      </w:r>
      <w:r w:rsidRPr="00BC2ADB">
        <w:rPr>
          <w:sz w:val="12"/>
        </w:rPr>
        <w:t>¶</w:t>
      </w:r>
      <w:r w:rsidRPr="00BC2ADB">
        <w:rPr>
          <w:sz w:val="16"/>
        </w:rPr>
        <w:t xml:space="preserve"> In 2006, the Baltimore Sun reported that the NSA had maxed out capacity of the Baltimore-area power grid via Baltimore Gas and Electric. Insiders </w:t>
      </w:r>
      <w:proofErr w:type="gramStart"/>
      <w:r w:rsidRPr="00BC2ADB">
        <w:rPr>
          <w:sz w:val="16"/>
        </w:rPr>
        <w:t>reported that</w:t>
      </w:r>
      <w:proofErr w:type="gramEnd"/>
      <w:r w:rsidRPr="00BC2ADB">
        <w:rPr>
          <w:sz w:val="16"/>
        </w:rPr>
        <w:t xml:space="preserve"> “The NSA is already unable to install some costly and sophisticated new equipment. </w:t>
      </w:r>
      <w:r w:rsidRPr="00752395">
        <w:rPr>
          <w:rStyle w:val="TitleChar"/>
        </w:rPr>
        <w:t>At minimum, the problem could produce disruptions leading to outages and power surges. At worst, it could force a virtual shutdown of the agency.</w:t>
      </w:r>
      <w:r w:rsidRPr="00BC2ADB">
        <w:rPr>
          <w:sz w:val="16"/>
        </w:rPr>
        <w:t>”</w:t>
      </w:r>
    </w:p>
    <w:p w14:paraId="475047E6" w14:textId="77777777" w:rsidR="00F22484" w:rsidRDefault="00F22484" w:rsidP="00F22484">
      <w:pPr>
        <w:rPr>
          <w:sz w:val="16"/>
        </w:rPr>
      </w:pPr>
    </w:p>
    <w:p w14:paraId="6DE31486" w14:textId="77777777" w:rsidR="00F22484" w:rsidRDefault="00F22484" w:rsidP="00F22484">
      <w:pPr>
        <w:pStyle w:val="Heading4"/>
      </w:pPr>
      <w:r>
        <w:t>Prohibiting material support from state and local agencies will force compliance from spying agencies</w:t>
      </w:r>
    </w:p>
    <w:p w14:paraId="3B974DF1" w14:textId="77777777" w:rsidR="00F22484" w:rsidRDefault="00F22484" w:rsidP="00F22484">
      <w:r w:rsidRPr="00D77D84">
        <w:t xml:space="preserve">Steven </w:t>
      </w:r>
      <w:r w:rsidRPr="00D77D84">
        <w:rPr>
          <w:rStyle w:val="StyleStyleBold12pt"/>
        </w:rPr>
        <w:t>Nelson</w:t>
      </w:r>
      <w:r w:rsidRPr="00D77D84">
        <w:t>, 1/28/</w:t>
      </w:r>
      <w:r w:rsidRPr="00D77D84">
        <w:rPr>
          <w:rStyle w:val="StyleStyleBold12pt"/>
        </w:rPr>
        <w:t>2015</w:t>
      </w:r>
      <w:r w:rsidRPr="00D77D84">
        <w:t>, US News and World Report, “NSA’s Water, Power Supply under threat in state legislatures,” http://www.usnews.com/news/articles/2015/01/28/nsas-water-power-supply-under-threat-in-state-legislatures, mm</w:t>
      </w:r>
    </w:p>
    <w:p w14:paraId="3695FABB" w14:textId="77777777" w:rsidR="00F22484" w:rsidRPr="00D77D84" w:rsidRDefault="00F22484" w:rsidP="00F22484"/>
    <w:p w14:paraId="32C0AC27" w14:textId="77777777" w:rsidR="00F22484" w:rsidRDefault="00F22484" w:rsidP="00F22484">
      <w:pPr>
        <w:rPr>
          <w:sz w:val="16"/>
        </w:rPr>
      </w:pPr>
      <w:r w:rsidRPr="00D77D84">
        <w:rPr>
          <w:sz w:val="16"/>
        </w:rPr>
        <w:t>Congress failed to agree last year on a measure that would reform the practice of mass government surveillance, but privacy-minded state legislators have a back-up plan for shutting down alleged violations of their constituents’ constitutional rights</w:t>
      </w:r>
      <w:proofErr w:type="gramStart"/>
      <w:r w:rsidRPr="00D77D84">
        <w:rPr>
          <w:sz w:val="16"/>
        </w:rPr>
        <w:t>.</w:t>
      </w:r>
      <w:r w:rsidRPr="00D77D84">
        <w:rPr>
          <w:sz w:val="12"/>
        </w:rPr>
        <w:t>¶</w:t>
      </w:r>
      <w:proofErr w:type="gramEnd"/>
      <w:r w:rsidRPr="00D77D84">
        <w:rPr>
          <w:sz w:val="16"/>
        </w:rPr>
        <w:t xml:space="preserve"> In eight </w:t>
      </w:r>
      <w:r w:rsidRPr="00D77D84">
        <w:rPr>
          <w:rStyle w:val="StyleBoldUnderline"/>
        </w:rPr>
        <w:t>states</w:t>
      </w:r>
      <w:r w:rsidRPr="00D77D84">
        <w:rPr>
          <w:sz w:val="16"/>
        </w:rPr>
        <w:t xml:space="preserve">, legislators </w:t>
      </w:r>
      <w:r w:rsidRPr="00D77D84">
        <w:rPr>
          <w:rStyle w:val="StyleBoldUnderline"/>
        </w:rPr>
        <w:t>are pushing bills they hope will either boot National Security Agency facilities or ban the agency from setting up shop</w:t>
      </w:r>
      <w:r w:rsidRPr="00D77D84">
        <w:rPr>
          <w:sz w:val="16"/>
        </w:rPr>
        <w:t xml:space="preserve">. </w:t>
      </w:r>
      <w:r w:rsidRPr="00D77D84">
        <w:rPr>
          <w:rStyle w:val="StyleBoldUnderline"/>
        </w:rPr>
        <w:t>The bills would prohibit state and local governments from offering material support to the agency</w:t>
      </w:r>
      <w:r w:rsidRPr="00D77D84">
        <w:rPr>
          <w:sz w:val="16"/>
        </w:rPr>
        <w:t xml:space="preserve">, </w:t>
      </w:r>
      <w:r w:rsidRPr="00D77D84">
        <w:rPr>
          <w:rStyle w:val="StyleBoldUnderline"/>
        </w:rPr>
        <w:t xml:space="preserve">including use of public utilities that carry water and </w:t>
      </w:r>
      <w:r w:rsidRPr="009528EC">
        <w:rPr>
          <w:rStyle w:val="StyleBoldUnderline"/>
        </w:rPr>
        <w:t>electricity</w:t>
      </w:r>
      <w:r w:rsidRPr="00D77D84">
        <w:rPr>
          <w:sz w:val="16"/>
        </w:rPr>
        <w:t>. Two of the bills would criminalize official cooperation with the NSA and several seek to squeeze contractors out of work with the electronic spy agency</w:t>
      </w:r>
      <w:proofErr w:type="gramStart"/>
      <w:r w:rsidRPr="00D77D84">
        <w:rPr>
          <w:sz w:val="16"/>
        </w:rPr>
        <w:t>.</w:t>
      </w:r>
      <w:r w:rsidRPr="00D77D84">
        <w:rPr>
          <w:sz w:val="12"/>
        </w:rPr>
        <w:t>¶</w:t>
      </w:r>
      <w:proofErr w:type="gramEnd"/>
      <w:r w:rsidRPr="00D77D84">
        <w:rPr>
          <w:sz w:val="16"/>
        </w:rPr>
        <w:t xml:space="preserve"> The state-level push began months after whistleblower Edward Snowden revealed in June 2013 the NSA’s bulk collection of U.S. phone records and Internet-mining programs. </w:t>
      </w:r>
      <w:r w:rsidRPr="00D77D84">
        <w:rPr>
          <w:sz w:val="12"/>
        </w:rPr>
        <w:t>¶</w:t>
      </w:r>
      <w:r w:rsidRPr="00D77D84">
        <w:rPr>
          <w:sz w:val="16"/>
        </w:rPr>
        <w:t xml:space="preserve"> Last year, bills in Utah - home of the NSA’s massive Utah Data Center - and Maryland - host of the agency’s Fort Meade headquarters - sought to shut down those operations, winning broad media coverage</w:t>
      </w:r>
      <w:proofErr w:type="gramStart"/>
      <w:r w:rsidRPr="00D77D84">
        <w:rPr>
          <w:sz w:val="16"/>
        </w:rPr>
        <w:t>.</w:t>
      </w:r>
      <w:r w:rsidRPr="00D77D84">
        <w:rPr>
          <w:sz w:val="12"/>
        </w:rPr>
        <w:t>¶</w:t>
      </w:r>
      <w:proofErr w:type="gramEnd"/>
      <w:r w:rsidRPr="00D77D84">
        <w:rPr>
          <w:sz w:val="16"/>
        </w:rPr>
        <w:t xml:space="preserve"> The Utah bill remains active and its sponsor, Republican state Rep. Marc Roberts, is cautiously optimistic about its chances, particularly after a seemingly receptive committee hearing in November.</w:t>
      </w:r>
      <w:r w:rsidRPr="00D77D84">
        <w:rPr>
          <w:sz w:val="12"/>
        </w:rPr>
        <w:t>¶</w:t>
      </w:r>
      <w:r w:rsidRPr="00D77D84">
        <w:rPr>
          <w:sz w:val="16"/>
        </w:rPr>
        <w:t xml:space="preserve"> Roberts says colleagues he’s spoken with “have concerns with the NSA programs and violations of the Fourth Amendment.” But, he says, “when it comes down to a big vote on it like this I'm not sure [what] they will do.”</w:t>
      </w:r>
      <w:r w:rsidRPr="00D77D84">
        <w:rPr>
          <w:sz w:val="12"/>
        </w:rPr>
        <w:t>¶</w:t>
      </w:r>
      <w:r w:rsidRPr="00D77D84">
        <w:rPr>
          <w:sz w:val="16"/>
        </w:rPr>
        <w:t xml:space="preserve"> Roberts is waiting to learn which legislative committee this year will hear his bill, which seeks to shut off the water supply to the NSA's vast Utah Data Center that's currently provided through a </w:t>
      </w:r>
      <w:proofErr w:type="spellStart"/>
      <w:r w:rsidRPr="00D77D84">
        <w:rPr>
          <w:sz w:val="16"/>
        </w:rPr>
        <w:t>sweatheart</w:t>
      </w:r>
      <w:proofErr w:type="spellEnd"/>
      <w:r w:rsidRPr="00D77D84">
        <w:rPr>
          <w:sz w:val="16"/>
        </w:rPr>
        <w:t xml:space="preserve"> deal with the city of </w:t>
      </w:r>
      <w:proofErr w:type="spellStart"/>
      <w:r w:rsidRPr="00D77D84">
        <w:rPr>
          <w:sz w:val="16"/>
        </w:rPr>
        <w:t>Bluffdale</w:t>
      </w:r>
      <w:proofErr w:type="spellEnd"/>
      <w:proofErr w:type="gramStart"/>
      <w:r w:rsidRPr="00D77D84">
        <w:rPr>
          <w:sz w:val="16"/>
        </w:rPr>
        <w:t>.</w:t>
      </w:r>
      <w:r w:rsidRPr="00D77D84">
        <w:rPr>
          <w:sz w:val="12"/>
        </w:rPr>
        <w:t>¶</w:t>
      </w:r>
      <w:proofErr w:type="gramEnd"/>
      <w:r w:rsidRPr="00D77D84">
        <w:rPr>
          <w:sz w:val="16"/>
        </w:rPr>
        <w:t xml:space="preserve"> </w:t>
      </w:r>
      <w:r w:rsidRPr="00D77D84">
        <w:rPr>
          <w:rStyle w:val="StyleBoldUnderline"/>
        </w:rPr>
        <w:t>Legislators in Alaska, Indiana, Mississippi, Missouri, Oklahoma, South Carolina and Washington</w:t>
      </w:r>
      <w:r w:rsidRPr="00D77D84">
        <w:rPr>
          <w:sz w:val="16"/>
        </w:rPr>
        <w:t xml:space="preserve">, meanwhile, </w:t>
      </w:r>
      <w:r w:rsidRPr="00D77D84">
        <w:rPr>
          <w:rStyle w:val="StyleBoldUnderline"/>
        </w:rPr>
        <w:t>introduced similar bills</w:t>
      </w:r>
      <w:r w:rsidRPr="00D77D84">
        <w:rPr>
          <w:sz w:val="16"/>
        </w:rPr>
        <w:t xml:space="preserve"> this month, </w:t>
      </w:r>
      <w:r w:rsidRPr="00D77D84">
        <w:rPr>
          <w:rStyle w:val="StyleBoldUnderline"/>
        </w:rPr>
        <w:t>many called Fourth Amendment protection acts,</w:t>
      </w:r>
      <w:r w:rsidRPr="00D77D84">
        <w:rPr>
          <w:sz w:val="16"/>
        </w:rPr>
        <w:t xml:space="preserve"> based on model legislation from the </w:t>
      </w:r>
      <w:proofErr w:type="spellStart"/>
      <w:r w:rsidRPr="00D77D84">
        <w:rPr>
          <w:sz w:val="16"/>
        </w:rPr>
        <w:t>OffNow</w:t>
      </w:r>
      <w:proofErr w:type="spellEnd"/>
      <w:r w:rsidRPr="00D77D84">
        <w:rPr>
          <w:sz w:val="16"/>
        </w:rPr>
        <w:t xml:space="preserve"> coalition. More are likely to be introduced as the legislative season unfolds</w:t>
      </w:r>
      <w:proofErr w:type="gramStart"/>
      <w:r w:rsidRPr="00D77D84">
        <w:rPr>
          <w:sz w:val="16"/>
        </w:rPr>
        <w:t>.</w:t>
      </w:r>
      <w:r w:rsidRPr="00D77D84">
        <w:rPr>
          <w:sz w:val="12"/>
        </w:rPr>
        <w:t>¶</w:t>
      </w:r>
      <w:proofErr w:type="gramEnd"/>
      <w:r w:rsidRPr="00D77D84">
        <w:rPr>
          <w:sz w:val="16"/>
        </w:rPr>
        <w:t xml:space="preserve"> </w:t>
      </w:r>
      <w:r w:rsidRPr="00D77D84">
        <w:rPr>
          <w:rStyle w:val="StyleBoldUnderline"/>
        </w:rPr>
        <w:t>The bills generally say states and their political subdivisions cannot supply material support to federal agencies that collect citizens’ metadata without individualized warrants</w:t>
      </w:r>
      <w:r w:rsidRPr="00D77D84">
        <w:rPr>
          <w:sz w:val="16"/>
        </w:rPr>
        <w:t xml:space="preserve">, </w:t>
      </w:r>
      <w:r w:rsidRPr="00D77D84">
        <w:rPr>
          <w:rStyle w:val="StyleBoldUnderline"/>
        </w:rPr>
        <w:t>and they intend to bar NSA-derived evidence from state courts and block the agency from research partnerships with state schools</w:t>
      </w:r>
      <w:r w:rsidRPr="00D77D84">
        <w:rPr>
          <w:sz w:val="16"/>
        </w:rPr>
        <w:t>.</w:t>
      </w:r>
    </w:p>
    <w:p w14:paraId="2499344E" w14:textId="77777777" w:rsidR="00F22484" w:rsidRDefault="00F22484" w:rsidP="00F22484">
      <w:pPr>
        <w:pStyle w:val="Heading3"/>
      </w:pPr>
      <w:r>
        <w:t>Solvency – Federal Follow-On</w:t>
      </w:r>
    </w:p>
    <w:p w14:paraId="24784989" w14:textId="77777777" w:rsidR="00F22484" w:rsidRDefault="00F22484" w:rsidP="00F22484">
      <w:pPr>
        <w:pStyle w:val="Heading4"/>
      </w:pPr>
      <w:r>
        <w:t xml:space="preserve">The counterplan spurs federal action in the future – that solves the </w:t>
      </w:r>
      <w:proofErr w:type="spellStart"/>
      <w:r>
        <w:t>aff</w:t>
      </w:r>
      <w:proofErr w:type="spellEnd"/>
    </w:p>
    <w:p w14:paraId="35A9E543" w14:textId="77777777" w:rsidR="00F22484" w:rsidRDefault="00F22484" w:rsidP="00F22484">
      <w:r w:rsidRPr="0037003D">
        <w:t xml:space="preserve">Josh </w:t>
      </w:r>
      <w:proofErr w:type="spellStart"/>
      <w:r w:rsidRPr="0037003D">
        <w:rPr>
          <w:rStyle w:val="StyleStyleBold12pt"/>
        </w:rPr>
        <w:t>Harkinson</w:t>
      </w:r>
      <w:proofErr w:type="spellEnd"/>
      <w:r w:rsidRPr="0037003D">
        <w:t>, 6/21/</w:t>
      </w:r>
      <w:r w:rsidRPr="0037003D">
        <w:rPr>
          <w:rStyle w:val="StyleStyleBold12pt"/>
        </w:rPr>
        <w:t>2014</w:t>
      </w:r>
      <w:r w:rsidRPr="0037003D">
        <w:t>, Mother Jones, “legislators in 6 states want to pull the plug on NSA spying - some literally,” http://www.motherjones.com/politics/2014/01/state-legislators-offnow-nsa-spying, mm</w:t>
      </w:r>
    </w:p>
    <w:p w14:paraId="51CD02AC" w14:textId="77777777" w:rsidR="00F22484" w:rsidRPr="0037003D" w:rsidRDefault="00F22484" w:rsidP="00F22484"/>
    <w:p w14:paraId="40EC5754" w14:textId="77777777" w:rsidR="00F22484" w:rsidRPr="00966360" w:rsidRDefault="00F22484" w:rsidP="00F22484">
      <w:pPr>
        <w:rPr>
          <w:sz w:val="16"/>
        </w:rPr>
      </w:pPr>
      <w:r w:rsidRPr="0037003D">
        <w:rPr>
          <w:rStyle w:val="StyleBoldUnderline"/>
        </w:rPr>
        <w:t>Frustrated with the limited scope of the reforms to the National Security Agency</w:t>
      </w:r>
      <w:r w:rsidRPr="00966360">
        <w:rPr>
          <w:sz w:val="16"/>
        </w:rPr>
        <w:t xml:space="preserve"> detailed by President Obama on Friday, and the slow pace of Congress in addressing the issue, </w:t>
      </w:r>
      <w:r w:rsidRPr="0037003D">
        <w:rPr>
          <w:rStyle w:val="StyleBoldUnderline"/>
        </w:rPr>
        <w:t>civil liberties advocates are increasingly taking the privacy fight to state capitols</w:t>
      </w:r>
      <w:r w:rsidRPr="00966360">
        <w:rPr>
          <w:sz w:val="16"/>
        </w:rPr>
        <w:t xml:space="preserve">. This month, lawmakers in </w:t>
      </w:r>
      <w:r w:rsidRPr="00966360">
        <w:rPr>
          <w:rStyle w:val="StyleBoldUnderline"/>
        </w:rPr>
        <w:t xml:space="preserve">six states introduced </w:t>
      </w:r>
      <w:r w:rsidRPr="00966360">
        <w:rPr>
          <w:sz w:val="16"/>
        </w:rPr>
        <w:t xml:space="preserve">versions of model </w:t>
      </w:r>
      <w:r w:rsidRPr="00966360">
        <w:rPr>
          <w:rStyle w:val="StyleBoldUnderline"/>
        </w:rPr>
        <w:t>legislation</w:t>
      </w:r>
      <w:r w:rsidRPr="00966360">
        <w:rPr>
          <w:sz w:val="16"/>
        </w:rPr>
        <w:t xml:space="preserve"> designed </w:t>
      </w:r>
      <w:r w:rsidRPr="00966360">
        <w:rPr>
          <w:rStyle w:val="StyleBoldUnderline"/>
        </w:rPr>
        <w:t>to deny the NSA state resources</w:t>
      </w:r>
      <w:r w:rsidRPr="00966360">
        <w:rPr>
          <w:sz w:val="16"/>
        </w:rPr>
        <w:t xml:space="preserve"> or cooperation from state officials. The bills cover everything from banning evidence collected by the NSA from being introduced in state courts to shutting off the supply of water and electricity to the agency's in-state data centers. </w:t>
      </w:r>
      <w:r w:rsidRPr="00966360">
        <w:rPr>
          <w:sz w:val="12"/>
        </w:rPr>
        <w:t>¶</w:t>
      </w:r>
      <w:r w:rsidRPr="00966360">
        <w:rPr>
          <w:sz w:val="16"/>
        </w:rPr>
        <w:t xml:space="preserve"> "</w:t>
      </w:r>
      <w:r w:rsidRPr="00966360">
        <w:rPr>
          <w:rStyle w:val="StyleBoldUnderline"/>
        </w:rPr>
        <w:t>If the feds aren't going to address the issue, then it's up to the states to do it</w:t>
      </w:r>
      <w:r w:rsidRPr="00966360">
        <w:rPr>
          <w:sz w:val="16"/>
        </w:rPr>
        <w:t xml:space="preserve">," says David Taylor, a GOP member of the Washington state House of Representatives whose Yakima Valley district hosts an NSA listening post. </w:t>
      </w:r>
      <w:r w:rsidRPr="00966360">
        <w:rPr>
          <w:rStyle w:val="StyleBoldUnderline"/>
        </w:rPr>
        <w:t>Taylor's</w:t>
      </w:r>
      <w:r w:rsidRPr="00966360">
        <w:rPr>
          <w:sz w:val="16"/>
        </w:rPr>
        <w:t xml:space="preserve"> bipartisan </w:t>
      </w:r>
      <w:r w:rsidRPr="00966360">
        <w:rPr>
          <w:rStyle w:val="StyleBoldUnderline"/>
        </w:rPr>
        <w:t>bill</w:t>
      </w:r>
      <w:r w:rsidRPr="00966360">
        <w:rPr>
          <w:sz w:val="16"/>
        </w:rPr>
        <w:t xml:space="preserve">, introduced last week, </w:t>
      </w:r>
      <w:r w:rsidRPr="00966360">
        <w:rPr>
          <w:rStyle w:val="StyleBoldUnderline"/>
        </w:rPr>
        <w:t>would cut off "material support, participation or assistance</w:t>
      </w:r>
      <w:r w:rsidRPr="00966360">
        <w:rPr>
          <w:sz w:val="16"/>
        </w:rPr>
        <w:t>" from the state and its contractors to any federal agency that collects data or metadata on people without a warrant. Practically speaking, it would mean severing ties between the NSA and state law enforcement, blocking state universities from serving as NSA research facilities and recruiting grounds, and cutting off the water and power to the agency's Yakima facility</w:t>
      </w:r>
      <w:proofErr w:type="gramStart"/>
      <w:r w:rsidRPr="00966360">
        <w:rPr>
          <w:sz w:val="16"/>
        </w:rPr>
        <w:t>.</w:t>
      </w:r>
      <w:r w:rsidRPr="00966360">
        <w:rPr>
          <w:sz w:val="12"/>
        </w:rPr>
        <w:t>¶</w:t>
      </w:r>
      <w:proofErr w:type="gramEnd"/>
      <w:r w:rsidRPr="00966360">
        <w:rPr>
          <w:sz w:val="16"/>
        </w:rPr>
        <w:t xml:space="preserve"> Similar bills, some of them less broad, have been floated in California, Oklahoma, Indiana, Missouri and Kansas. Others are expected in coming months in Michigan, Arizona, and Utah. Unlike the symbolic resolutions that oppose the NSA's warrantless spying, which have passed the Pennsylvania House and the California Senate, few, if any, of the more consequential anti-NSA bills are likely to become law. But their existence underscores the depth of grassroots opposition to the agency's dragnet surveillance programs, and the willingness of lawmakers from both parties to take a stand</w:t>
      </w:r>
      <w:proofErr w:type="gramStart"/>
      <w:r w:rsidRPr="00966360">
        <w:rPr>
          <w:sz w:val="16"/>
        </w:rPr>
        <w:t>.</w:t>
      </w:r>
      <w:r w:rsidRPr="00966360">
        <w:rPr>
          <w:sz w:val="12"/>
        </w:rPr>
        <w:t>¶</w:t>
      </w:r>
      <w:proofErr w:type="gramEnd"/>
      <w:r w:rsidRPr="00966360">
        <w:rPr>
          <w:sz w:val="16"/>
        </w:rPr>
        <w:t xml:space="preserve"> </w:t>
      </w:r>
      <w:r w:rsidRPr="00966360">
        <w:rPr>
          <w:rStyle w:val="StyleBoldUnderline"/>
        </w:rPr>
        <w:t>"I think there is a value in the message that it sends to DC, which</w:t>
      </w:r>
      <w:r w:rsidRPr="00966360">
        <w:rPr>
          <w:sz w:val="16"/>
        </w:rPr>
        <w:t xml:space="preserve"> is, 'We're not gonna put up with it,'" says </w:t>
      </w:r>
      <w:proofErr w:type="spellStart"/>
      <w:r w:rsidRPr="00966360">
        <w:rPr>
          <w:sz w:val="16"/>
        </w:rPr>
        <w:t>Hanni</w:t>
      </w:r>
      <w:proofErr w:type="spellEnd"/>
      <w:r w:rsidRPr="00966360">
        <w:rPr>
          <w:sz w:val="16"/>
        </w:rPr>
        <w:t xml:space="preserve"> </w:t>
      </w:r>
      <w:proofErr w:type="spellStart"/>
      <w:r w:rsidRPr="00966360">
        <w:rPr>
          <w:sz w:val="16"/>
        </w:rPr>
        <w:t>Fakhoury</w:t>
      </w:r>
      <w:proofErr w:type="spellEnd"/>
      <w:r w:rsidRPr="00966360">
        <w:rPr>
          <w:sz w:val="16"/>
        </w:rPr>
        <w:t>, a staff attorney for the Electronic Frontier Foundation. "</w:t>
      </w:r>
      <w:r w:rsidRPr="00966360">
        <w:rPr>
          <w:rStyle w:val="Emphasis"/>
        </w:rPr>
        <w:t>It encourages lawmakers in DC to actually do something about the problem</w:t>
      </w:r>
      <w:r w:rsidRPr="00966360">
        <w:rPr>
          <w:sz w:val="16"/>
        </w:rPr>
        <w:t>."</w:t>
      </w:r>
    </w:p>
    <w:p w14:paraId="45DEF8FF" w14:textId="77777777" w:rsidR="00F22484" w:rsidRPr="0037003D" w:rsidRDefault="00F22484" w:rsidP="00F22484"/>
    <w:p w14:paraId="1603336B" w14:textId="77777777" w:rsidR="00F22484" w:rsidRDefault="00F22484" w:rsidP="00F22484">
      <w:pPr>
        <w:rPr>
          <w:sz w:val="16"/>
        </w:rPr>
      </w:pPr>
    </w:p>
    <w:p w14:paraId="13D84F1D" w14:textId="77777777" w:rsidR="00F22484" w:rsidRDefault="00F22484" w:rsidP="00F22484">
      <w:pPr>
        <w:pStyle w:val="Heading3"/>
      </w:pPr>
      <w:r>
        <w:t xml:space="preserve">Solvency – AT </w:t>
      </w:r>
      <w:r w:rsidR="00A72B0D">
        <w:t>Supremacy Clause</w:t>
      </w:r>
    </w:p>
    <w:p w14:paraId="6C5FCAB3" w14:textId="77777777" w:rsidR="00F22484" w:rsidRPr="00BC2ADB" w:rsidRDefault="00F22484" w:rsidP="00F22484">
      <w:pPr>
        <w:pStyle w:val="Heading4"/>
      </w:pPr>
      <w:r>
        <w:t>The federal government can’t force the states to provide access to public utilities – hundreds of years of Supreme Court precedent proves</w:t>
      </w:r>
    </w:p>
    <w:p w14:paraId="31F01397" w14:textId="77777777" w:rsidR="00F22484" w:rsidRDefault="00F22484" w:rsidP="00F22484">
      <w:r w:rsidRPr="00752395">
        <w:t xml:space="preserve">Mike </w:t>
      </w:r>
      <w:proofErr w:type="spellStart"/>
      <w:r w:rsidRPr="00752395">
        <w:rPr>
          <w:rStyle w:val="StyleStyleBold12pt"/>
        </w:rPr>
        <w:t>Maharrey</w:t>
      </w:r>
      <w:proofErr w:type="spellEnd"/>
      <w:r w:rsidRPr="00752395">
        <w:t>, 3/16/</w:t>
      </w:r>
      <w:r w:rsidRPr="00752395">
        <w:rPr>
          <w:rStyle w:val="StyleStyleBold12pt"/>
        </w:rPr>
        <w:t>2015</w:t>
      </w:r>
      <w:r w:rsidRPr="00752395">
        <w:t>, Tenth Amendment Center, “</w:t>
      </w:r>
      <w:proofErr w:type="spellStart"/>
      <w:r w:rsidRPr="00752395">
        <w:t>texas</w:t>
      </w:r>
      <w:proofErr w:type="spellEnd"/>
      <w:r w:rsidRPr="00752395">
        <w:t xml:space="preserve"> bill would turn off power to massive </w:t>
      </w:r>
      <w:proofErr w:type="spellStart"/>
      <w:r w:rsidRPr="00752395">
        <w:t>nsa</w:t>
      </w:r>
      <w:proofErr w:type="spellEnd"/>
      <w:r w:rsidRPr="00752395">
        <w:t xml:space="preserve"> surveillance facility,” http://blog.tenthamendmentcenter.com/2015/03/texas-bill-would-turn-off-power-to-massive-nsa-surveillance-facility/, mm</w:t>
      </w:r>
    </w:p>
    <w:p w14:paraId="622C4452" w14:textId="77777777" w:rsidR="00F22484" w:rsidRDefault="00F22484" w:rsidP="00F22484"/>
    <w:p w14:paraId="5745EE08" w14:textId="77777777" w:rsidR="00F22484" w:rsidRDefault="00F22484" w:rsidP="00F22484">
      <w:pPr>
        <w:rPr>
          <w:sz w:val="16"/>
        </w:rPr>
      </w:pPr>
      <w:r w:rsidRPr="00752395">
        <w:rPr>
          <w:rStyle w:val="TitleChar"/>
        </w:rPr>
        <w:t>HB3916 rests on a rock-solid legal doctrine</w:t>
      </w:r>
      <w:r w:rsidRPr="00BC2ADB">
        <w:rPr>
          <w:sz w:val="16"/>
        </w:rPr>
        <w:t xml:space="preserve">. </w:t>
      </w:r>
      <w:r w:rsidRPr="00752395">
        <w:rPr>
          <w:rStyle w:val="TitleChar"/>
        </w:rPr>
        <w:t>The Supreme Court has repeatedly upheld the principle that the states cannot be required to supply resources or manpower to help the federal government carry out its acts or programs</w:t>
      </w:r>
      <w:proofErr w:type="gramStart"/>
      <w:r w:rsidRPr="00BC2ADB">
        <w:rPr>
          <w:sz w:val="16"/>
        </w:rPr>
        <w:t>.</w:t>
      </w:r>
      <w:r w:rsidRPr="00BC2ADB">
        <w:rPr>
          <w:sz w:val="12"/>
        </w:rPr>
        <w:t>¶</w:t>
      </w:r>
      <w:proofErr w:type="gramEnd"/>
      <w:r w:rsidRPr="00BC2ADB">
        <w:rPr>
          <w:sz w:val="16"/>
        </w:rPr>
        <w:t xml:space="preserve"> </w:t>
      </w:r>
      <w:r w:rsidRPr="00752395">
        <w:rPr>
          <w:rStyle w:val="TitleChar"/>
        </w:rPr>
        <w:t>Known as the anti-commandeering doctrine, the legal principle rests primarily on four Supreme Court opinions dating back to 1842</w:t>
      </w:r>
      <w:r w:rsidRPr="00BC2ADB">
        <w:rPr>
          <w:sz w:val="16"/>
        </w:rPr>
        <w:t xml:space="preserve">. In </w:t>
      </w:r>
      <w:proofErr w:type="spellStart"/>
      <w:r w:rsidRPr="00BC2ADB">
        <w:rPr>
          <w:sz w:val="16"/>
        </w:rPr>
        <w:t>Prigg</w:t>
      </w:r>
      <w:proofErr w:type="spellEnd"/>
      <w:r w:rsidRPr="00BC2ADB">
        <w:rPr>
          <w:sz w:val="16"/>
        </w:rPr>
        <w:t xml:space="preserve"> v. </w:t>
      </w:r>
      <w:proofErr w:type="gramStart"/>
      <w:r w:rsidRPr="00BC2ADB">
        <w:rPr>
          <w:sz w:val="16"/>
        </w:rPr>
        <w:t>Pennsylvania(</w:t>
      </w:r>
      <w:proofErr w:type="gramEnd"/>
      <w:r w:rsidRPr="00BC2ADB">
        <w:rPr>
          <w:sz w:val="16"/>
        </w:rPr>
        <w:t>1842), Justice Joseph Story held that the federal government could not force states to implement or carry out the Fugitive Slave Act of 1793. He said that it was a federal law, and the federal government ultimately had to enforce it</w:t>
      </w:r>
      <w:proofErr w:type="gramStart"/>
      <w:r w:rsidRPr="00BC2ADB">
        <w:rPr>
          <w:sz w:val="16"/>
        </w:rPr>
        <w:t>.</w:t>
      </w:r>
      <w:r w:rsidRPr="00BC2ADB">
        <w:rPr>
          <w:sz w:val="12"/>
        </w:rPr>
        <w:t>¶</w:t>
      </w:r>
      <w:proofErr w:type="gramEnd"/>
      <w:r w:rsidRPr="00BC2ADB">
        <w:rPr>
          <w:sz w:val="16"/>
        </w:rPr>
        <w:t xml:space="preserve"> The fundamental principle applicable to all cases of this sort, would seem to be, that where the end is required, the means are given; and where the duty is enjoined, the ability to perform it is contemplated to exist on the part of the functionaries to whom it is entrusted. The clause is found in the national Constitution, and not in that of any state. It does not point out any state functionaries, or any state action to carry its provisions into effect</w:t>
      </w:r>
      <w:r w:rsidRPr="00BC2ADB">
        <w:rPr>
          <w:rStyle w:val="TitleChar"/>
        </w:rPr>
        <w:t>. The states cannot</w:t>
      </w:r>
      <w:r w:rsidRPr="00BC2ADB">
        <w:rPr>
          <w:sz w:val="16"/>
        </w:rPr>
        <w:t xml:space="preserve">, therefore, </w:t>
      </w:r>
      <w:r w:rsidRPr="00BC2ADB">
        <w:rPr>
          <w:rStyle w:val="TitleChar"/>
        </w:rPr>
        <w:t>be compelled to enforce them</w:t>
      </w:r>
      <w:r w:rsidRPr="00BC2ADB">
        <w:rPr>
          <w:sz w:val="16"/>
        </w:rPr>
        <w:t xml:space="preserve">; and it might well be deemed an unconstitutional exercise of the power of interpretation, to insist that the states are bound to provide means to carry into effect the duties of the national government, nowhere delegated or </w:t>
      </w:r>
      <w:proofErr w:type="spellStart"/>
      <w:r w:rsidRPr="00BC2ADB">
        <w:rPr>
          <w:sz w:val="16"/>
        </w:rPr>
        <w:t>instrusted</w:t>
      </w:r>
      <w:proofErr w:type="spellEnd"/>
      <w:r w:rsidRPr="00BC2ADB">
        <w:rPr>
          <w:sz w:val="16"/>
        </w:rPr>
        <w:t xml:space="preserve"> to them by the Constitution</w:t>
      </w:r>
      <w:proofErr w:type="gramStart"/>
      <w:r w:rsidRPr="00BC2ADB">
        <w:rPr>
          <w:sz w:val="16"/>
        </w:rPr>
        <w:t>.</w:t>
      </w:r>
      <w:r w:rsidRPr="00BC2ADB">
        <w:rPr>
          <w:sz w:val="12"/>
        </w:rPr>
        <w:t>¶</w:t>
      </w:r>
      <w:proofErr w:type="gramEnd"/>
      <w:r w:rsidRPr="00BC2ADB">
        <w:rPr>
          <w:sz w:val="16"/>
        </w:rPr>
        <w:t xml:space="preserve"> Other key cases include New York v. United States (1992), </w:t>
      </w:r>
      <w:proofErr w:type="spellStart"/>
      <w:r w:rsidRPr="00BC2ADB">
        <w:rPr>
          <w:sz w:val="16"/>
        </w:rPr>
        <w:t>Printz</w:t>
      </w:r>
      <w:proofErr w:type="spellEnd"/>
      <w:r w:rsidRPr="00BC2ADB">
        <w:rPr>
          <w:sz w:val="16"/>
        </w:rPr>
        <w:t xml:space="preserve"> v. United States (1997), and Independent Business v. Sebelius (2012).</w:t>
      </w:r>
      <w:r w:rsidRPr="00BC2ADB">
        <w:rPr>
          <w:sz w:val="12"/>
        </w:rPr>
        <w:t>¶</w:t>
      </w:r>
      <w:r w:rsidRPr="00BC2ADB">
        <w:rPr>
          <w:sz w:val="16"/>
        </w:rPr>
        <w:t xml:space="preserve"> </w:t>
      </w:r>
      <w:r w:rsidRPr="00BC2ADB">
        <w:rPr>
          <w:rStyle w:val="TitleChar"/>
        </w:rPr>
        <w:t>“State governments are free to refrain from cooperating with federal authorities if they so choose</w:t>
      </w:r>
      <w:r w:rsidRPr="00BC2ADB">
        <w:rPr>
          <w:sz w:val="16"/>
        </w:rPr>
        <w:t>. In general, states cannot attack federal operations, but that’s not the same as refusing to help,” Noted Constitutional scholar Randy Barnett of Georgetown Law said.</w:t>
      </w:r>
    </w:p>
    <w:p w14:paraId="30C9867E" w14:textId="77777777" w:rsidR="00F22484" w:rsidRDefault="00F22484" w:rsidP="00F22484">
      <w:pPr>
        <w:pStyle w:val="Heading4"/>
      </w:pPr>
      <w:r>
        <w:t>The counterplan is legal – the anti-commandeering doctrine means that states can’t be forced to comply</w:t>
      </w:r>
    </w:p>
    <w:p w14:paraId="3E396498" w14:textId="77777777" w:rsidR="00F22484" w:rsidRDefault="00F22484" w:rsidP="00F22484">
      <w:r w:rsidRPr="00141FF7">
        <w:t xml:space="preserve">Shane </w:t>
      </w:r>
      <w:r w:rsidRPr="00141FF7">
        <w:rPr>
          <w:rStyle w:val="StyleStyleBold12pt"/>
        </w:rPr>
        <w:t>Trejo</w:t>
      </w:r>
      <w:r w:rsidRPr="00141FF7">
        <w:t>, 1/15/</w:t>
      </w:r>
      <w:r w:rsidRPr="00141FF7">
        <w:rPr>
          <w:rStyle w:val="StyleStyleBold12pt"/>
        </w:rPr>
        <w:t>2015</w:t>
      </w:r>
      <w:r w:rsidRPr="00141FF7">
        <w:t xml:space="preserve">, Tenth Amendment Center, “Indiana </w:t>
      </w:r>
      <w:proofErr w:type="spellStart"/>
      <w:r w:rsidRPr="00141FF7">
        <w:t>vs</w:t>
      </w:r>
      <w:proofErr w:type="spellEnd"/>
      <w:r w:rsidRPr="00141FF7">
        <w:t xml:space="preserve"> NSA: new bill would ban material support or resources,” http://blog.tenthamendmentcenter.com/2015/01/indiana-vs-nsa-new-bill-would-ban-material-support-or-resources/, mm</w:t>
      </w:r>
    </w:p>
    <w:p w14:paraId="3AD4E65F" w14:textId="77777777" w:rsidR="00F22484" w:rsidRPr="00141FF7" w:rsidRDefault="00F22484" w:rsidP="00F22484"/>
    <w:p w14:paraId="1496AB79" w14:textId="77777777" w:rsidR="00F22484" w:rsidRDefault="00F22484" w:rsidP="00F22484">
      <w:pPr>
        <w:rPr>
          <w:sz w:val="16"/>
        </w:rPr>
      </w:pPr>
      <w:r w:rsidRPr="00C518DE">
        <w:rPr>
          <w:sz w:val="16"/>
        </w:rPr>
        <w:t xml:space="preserve">There is little to no concrete debate about the Constitutionality of </w:t>
      </w:r>
      <w:proofErr w:type="spellStart"/>
      <w:r w:rsidRPr="00C518DE">
        <w:rPr>
          <w:sz w:val="16"/>
        </w:rPr>
        <w:t>Delph’s</w:t>
      </w:r>
      <w:proofErr w:type="spellEnd"/>
      <w:r w:rsidRPr="00C518DE">
        <w:rPr>
          <w:sz w:val="16"/>
        </w:rPr>
        <w:t xml:space="preserve"> bill, as </w:t>
      </w:r>
      <w:r w:rsidRPr="00141FF7">
        <w:rPr>
          <w:rStyle w:val="StyleBoldUnderline"/>
        </w:rPr>
        <w:t xml:space="preserve">the Supreme Court has repeatedly upheld the principle that the states cannot be required to expend resources </w:t>
      </w:r>
      <w:r w:rsidRPr="00C518DE">
        <w:rPr>
          <w:sz w:val="16"/>
        </w:rPr>
        <w:t xml:space="preserve">or manpower to </w:t>
      </w:r>
      <w:r w:rsidRPr="00141FF7">
        <w:rPr>
          <w:rStyle w:val="StyleBoldUnderline"/>
        </w:rPr>
        <w:t>help the federal government carry out its acts or programs</w:t>
      </w:r>
      <w:proofErr w:type="gramStart"/>
      <w:r w:rsidRPr="00C518DE">
        <w:rPr>
          <w:sz w:val="16"/>
        </w:rPr>
        <w:t>.</w:t>
      </w:r>
      <w:r w:rsidRPr="00C518DE">
        <w:rPr>
          <w:sz w:val="12"/>
        </w:rPr>
        <w:t>¶</w:t>
      </w:r>
      <w:proofErr w:type="gramEnd"/>
      <w:r w:rsidRPr="00C518DE">
        <w:rPr>
          <w:sz w:val="16"/>
        </w:rPr>
        <w:t xml:space="preserve"> </w:t>
      </w:r>
      <w:r w:rsidRPr="00141FF7">
        <w:rPr>
          <w:rStyle w:val="StyleBoldUnderline"/>
        </w:rPr>
        <w:t>Known as the anti-commandeering doctrine, the legal principle rests primarily on four Supreme Court opinions dating back to 1842.</w:t>
      </w:r>
      <w:r w:rsidRPr="00C518DE">
        <w:rPr>
          <w:sz w:val="16"/>
        </w:rPr>
        <w:t xml:space="preserve"> In </w:t>
      </w:r>
      <w:proofErr w:type="spellStart"/>
      <w:r w:rsidRPr="00C518DE">
        <w:rPr>
          <w:sz w:val="16"/>
        </w:rPr>
        <w:t>Prigg</w:t>
      </w:r>
      <w:proofErr w:type="spellEnd"/>
      <w:r w:rsidRPr="00C518DE">
        <w:rPr>
          <w:sz w:val="16"/>
        </w:rPr>
        <w:t xml:space="preserve"> v. Pennsylvania (1842), Justice Joseph Story held that the federal government could not force states to implement or carry out the Fugitive Slave Act of 1793. He said that it was a federal law, and the federal government ultimately had to enforce it</w:t>
      </w:r>
      <w:proofErr w:type="gramStart"/>
      <w:r w:rsidRPr="00C518DE">
        <w:rPr>
          <w:sz w:val="16"/>
        </w:rPr>
        <w:t>.</w:t>
      </w:r>
      <w:r w:rsidRPr="00C518DE">
        <w:rPr>
          <w:sz w:val="12"/>
        </w:rPr>
        <w:t>¶</w:t>
      </w:r>
      <w:proofErr w:type="gramEnd"/>
      <w:r w:rsidRPr="00C518DE">
        <w:rPr>
          <w:sz w:val="16"/>
        </w:rPr>
        <w:t xml:space="preserve"> The fundamental principle applicable to all cases of this sort, would seem to be, that where the end is required, the means are given; and where the duty is enjoined, the ability to perform it is contemplated to exist on the part of the functionaries to whom it is entrusted. The clause is found in the national Constitution, and not in that of any state. It does not point out any state functionaries, or any state action to carry its provisions into effect. </w:t>
      </w:r>
      <w:r w:rsidRPr="00141FF7">
        <w:rPr>
          <w:rStyle w:val="StyleBoldUnderline"/>
        </w:rPr>
        <w:t>The states cannot</w:t>
      </w:r>
      <w:r w:rsidRPr="00C518DE">
        <w:rPr>
          <w:sz w:val="16"/>
        </w:rPr>
        <w:t xml:space="preserve">, therefore, </w:t>
      </w:r>
      <w:r w:rsidRPr="00141FF7">
        <w:rPr>
          <w:rStyle w:val="StyleBoldUnderline"/>
        </w:rPr>
        <w:t>be compelled to enforce them</w:t>
      </w:r>
      <w:r w:rsidRPr="00C518DE">
        <w:rPr>
          <w:sz w:val="16"/>
        </w:rPr>
        <w:t xml:space="preserve">; </w:t>
      </w:r>
      <w:r w:rsidRPr="00141FF7">
        <w:rPr>
          <w:rStyle w:val="StyleBoldUnderline"/>
        </w:rPr>
        <w:t>and it might well be deemed an unconstitutional exercise of the power of interpretation, to insist that the states are bound to provide means to carry into effect the duties of the national governmen</w:t>
      </w:r>
      <w:r w:rsidRPr="00C518DE">
        <w:rPr>
          <w:sz w:val="16"/>
        </w:rPr>
        <w:t xml:space="preserve">t, nowhere delegated or </w:t>
      </w:r>
      <w:proofErr w:type="spellStart"/>
      <w:r w:rsidRPr="00C518DE">
        <w:rPr>
          <w:sz w:val="16"/>
        </w:rPr>
        <w:t>instrusted</w:t>
      </w:r>
      <w:proofErr w:type="spellEnd"/>
      <w:r w:rsidRPr="00C518DE">
        <w:rPr>
          <w:sz w:val="16"/>
        </w:rPr>
        <w:t xml:space="preserve"> to them by the Constitution</w:t>
      </w:r>
      <w:proofErr w:type="gramStart"/>
      <w:r w:rsidRPr="00C518DE">
        <w:rPr>
          <w:sz w:val="16"/>
        </w:rPr>
        <w:t>.</w:t>
      </w:r>
      <w:r w:rsidRPr="00C518DE">
        <w:rPr>
          <w:sz w:val="12"/>
        </w:rPr>
        <w:t>¶</w:t>
      </w:r>
      <w:proofErr w:type="gramEnd"/>
      <w:r w:rsidRPr="00C518DE">
        <w:rPr>
          <w:sz w:val="16"/>
        </w:rPr>
        <w:t xml:space="preserve"> Other notable cases include New York v. United States (1992), </w:t>
      </w:r>
      <w:proofErr w:type="spellStart"/>
      <w:r w:rsidRPr="00C518DE">
        <w:rPr>
          <w:sz w:val="16"/>
        </w:rPr>
        <w:t>Printz</w:t>
      </w:r>
      <w:proofErr w:type="spellEnd"/>
      <w:r w:rsidRPr="00C518DE">
        <w:rPr>
          <w:sz w:val="16"/>
        </w:rPr>
        <w:t xml:space="preserve"> v. United States (1997), and Independent Business v. Sebelius (2012). Noted Constitutional scholar Randy Barnett of Georgetown Law said, “</w:t>
      </w:r>
      <w:r w:rsidRPr="00141FF7">
        <w:rPr>
          <w:rStyle w:val="StyleBoldUnderline"/>
        </w:rPr>
        <w:t>State governments are free to refrain from cooperating with federal authorities if they so choose.</w:t>
      </w:r>
      <w:r w:rsidRPr="00C518DE">
        <w:rPr>
          <w:sz w:val="16"/>
        </w:rPr>
        <w:t xml:space="preserve"> </w:t>
      </w:r>
      <w:r w:rsidRPr="00141FF7">
        <w:rPr>
          <w:rStyle w:val="StyleBoldUnderline"/>
        </w:rPr>
        <w:t>In general, states cannot attack federal operations, but that’s not the same as refusing to help.</w:t>
      </w:r>
      <w:r w:rsidRPr="00C518DE">
        <w:rPr>
          <w:sz w:val="16"/>
        </w:rPr>
        <w:t>”</w:t>
      </w:r>
    </w:p>
    <w:p w14:paraId="733CF614" w14:textId="77777777" w:rsidR="00F22484" w:rsidRDefault="00F22484" w:rsidP="00F22484">
      <w:pPr>
        <w:rPr>
          <w:sz w:val="16"/>
        </w:rPr>
      </w:pPr>
    </w:p>
    <w:p w14:paraId="04B95528" w14:textId="77777777" w:rsidR="00F22484" w:rsidRDefault="00F22484" w:rsidP="00F22484">
      <w:pPr>
        <w:pStyle w:val="Heading3"/>
      </w:pPr>
      <w:r>
        <w:t>Solvency – AT Supply Their Own Resources</w:t>
      </w:r>
    </w:p>
    <w:p w14:paraId="5504849F" w14:textId="77777777" w:rsidR="00F22484" w:rsidRDefault="00F22484" w:rsidP="00F22484">
      <w:pPr>
        <w:pStyle w:val="Heading4"/>
      </w:pPr>
      <w:r>
        <w:t>States can shut down the NSA by cutting off resources – no chance that they could supply their own resources</w:t>
      </w:r>
    </w:p>
    <w:p w14:paraId="29609E3B" w14:textId="77777777" w:rsidR="00F22484" w:rsidRDefault="00F22484" w:rsidP="00F22484">
      <w:r w:rsidRPr="00C518DE">
        <w:t xml:space="preserve">Lily </w:t>
      </w:r>
      <w:r w:rsidRPr="00C518DE">
        <w:rPr>
          <w:rStyle w:val="StyleStyleBold12pt"/>
        </w:rPr>
        <w:t>Dane</w:t>
      </w:r>
      <w:r w:rsidRPr="00C518DE">
        <w:t>, 1/24/</w:t>
      </w:r>
      <w:r w:rsidRPr="00C518DE">
        <w:rPr>
          <w:rStyle w:val="StyleStyleBold12pt"/>
        </w:rPr>
        <w:t>2015</w:t>
      </w:r>
      <w:r w:rsidRPr="00C518DE">
        <w:t>, Freedom Outpost, “Fighting back against the surveillance state: turn off the NSA’s resources,” http://freedomoutpost.com/2015/01/fighting-back-surveillance-state-turn-off-nsas-resources/, mm</w:t>
      </w:r>
    </w:p>
    <w:p w14:paraId="7AA3086F" w14:textId="77777777" w:rsidR="00F22484" w:rsidRDefault="00F22484" w:rsidP="00F22484"/>
    <w:p w14:paraId="5B8783B5" w14:textId="77777777" w:rsidR="00F22484" w:rsidRDefault="00F22484" w:rsidP="00F22484">
      <w:pPr>
        <w:rPr>
          <w:sz w:val="16"/>
        </w:rPr>
      </w:pPr>
      <w:r w:rsidRPr="00C518DE">
        <w:rPr>
          <w:rStyle w:val="StyleBoldUnderline"/>
        </w:rPr>
        <w:t>The Federal government is notorious for being unable</w:t>
      </w:r>
      <w:r w:rsidRPr="00C518DE">
        <w:rPr>
          <w:sz w:val="16"/>
        </w:rPr>
        <w:t xml:space="preserve"> (or unwilling) </w:t>
      </w:r>
      <w:r w:rsidRPr="00C518DE">
        <w:rPr>
          <w:rStyle w:val="StyleBoldUnderline"/>
        </w:rPr>
        <w:t xml:space="preserve">to regulate </w:t>
      </w:r>
      <w:r w:rsidRPr="00C518DE">
        <w:rPr>
          <w:sz w:val="16"/>
        </w:rPr>
        <w:t xml:space="preserve">itself or make reforms. </w:t>
      </w:r>
      <w:proofErr w:type="spellStart"/>
      <w:r w:rsidRPr="00C518DE">
        <w:rPr>
          <w:sz w:val="16"/>
        </w:rPr>
        <w:t>OffNow</w:t>
      </w:r>
      <w:proofErr w:type="spellEnd"/>
      <w:r w:rsidRPr="00C518DE">
        <w:rPr>
          <w:sz w:val="16"/>
        </w:rPr>
        <w:t xml:space="preserve"> seeks to work at the state level to make it impossible for </w:t>
      </w:r>
      <w:r w:rsidRPr="00C518DE">
        <w:rPr>
          <w:rStyle w:val="StyleBoldUnderline"/>
        </w:rPr>
        <w:t>the NSA</w:t>
      </w:r>
      <w:r w:rsidRPr="00C518DE">
        <w:rPr>
          <w:sz w:val="16"/>
        </w:rPr>
        <w:t xml:space="preserve"> and other agencies that illegally spy on us to run their facilities</w:t>
      </w:r>
      <w:proofErr w:type="gramStart"/>
      <w:r w:rsidRPr="00C518DE">
        <w:rPr>
          <w:sz w:val="16"/>
        </w:rPr>
        <w:t>.</w:t>
      </w:r>
      <w:r w:rsidRPr="00C518DE">
        <w:rPr>
          <w:sz w:val="12"/>
        </w:rPr>
        <w:t>¶</w:t>
      </w:r>
      <w:proofErr w:type="gramEnd"/>
      <w:r w:rsidRPr="00C518DE">
        <w:rPr>
          <w:sz w:val="16"/>
        </w:rPr>
        <w:t xml:space="preserve"> </w:t>
      </w:r>
      <w:proofErr w:type="spellStart"/>
      <w:r w:rsidRPr="00C518DE">
        <w:rPr>
          <w:sz w:val="16"/>
        </w:rPr>
        <w:t>OffNow's</w:t>
      </w:r>
      <w:proofErr w:type="spellEnd"/>
      <w:r w:rsidRPr="00C518DE">
        <w:rPr>
          <w:sz w:val="16"/>
        </w:rPr>
        <w:t xml:space="preserve"> website says</w:t>
      </w:r>
      <w:r w:rsidRPr="00C518DE">
        <w:rPr>
          <w:sz w:val="12"/>
        </w:rPr>
        <w:t>¶</w:t>
      </w:r>
      <w:r w:rsidRPr="00C518DE">
        <w:rPr>
          <w:sz w:val="16"/>
        </w:rPr>
        <w:t xml:space="preserve"> We intend to pull the rug out from under them, box them in and shut them down. </w:t>
      </w:r>
      <w:r w:rsidRPr="00C518DE">
        <w:rPr>
          <w:sz w:val="12"/>
        </w:rPr>
        <w:t>¶</w:t>
      </w:r>
      <w:r w:rsidRPr="00C518DE">
        <w:rPr>
          <w:sz w:val="16"/>
        </w:rPr>
        <w:t xml:space="preserve"> </w:t>
      </w:r>
      <w:proofErr w:type="gramStart"/>
      <w:r w:rsidRPr="00C518DE">
        <w:rPr>
          <w:rStyle w:val="StyleBoldUnderline"/>
        </w:rPr>
        <w:t>As</w:t>
      </w:r>
      <w:proofErr w:type="gramEnd"/>
      <w:r w:rsidRPr="00C518DE">
        <w:rPr>
          <w:rStyle w:val="StyleBoldUnderline"/>
        </w:rPr>
        <w:t xml:space="preserve"> a legal matter, contracts for water, electricity and other resources and services are simply voluntary agreements made between the federal government</w:t>
      </w:r>
      <w:r w:rsidRPr="00C518DE">
        <w:rPr>
          <w:sz w:val="16"/>
        </w:rPr>
        <w:t xml:space="preserve"> (or its agents) </w:t>
      </w:r>
      <w:r w:rsidRPr="00C518DE">
        <w:rPr>
          <w:rStyle w:val="StyleBoldUnderline"/>
        </w:rPr>
        <w:t>and the state or local government.</w:t>
      </w:r>
      <w:r w:rsidRPr="00C518DE">
        <w:rPr>
          <w:sz w:val="16"/>
        </w:rPr>
        <w:t xml:space="preserve"> </w:t>
      </w:r>
      <w:r w:rsidRPr="00C518DE">
        <w:rPr>
          <w:rStyle w:val="StyleBoldUnderline"/>
        </w:rPr>
        <w:t>States legitimately can and should decide whether to honor the request based on the state's own set of priorities</w:t>
      </w:r>
      <w:proofErr w:type="gramStart"/>
      <w:r w:rsidRPr="00C518DE">
        <w:rPr>
          <w:sz w:val="16"/>
        </w:rPr>
        <w:t>.</w:t>
      </w:r>
      <w:r w:rsidRPr="00C518DE">
        <w:rPr>
          <w:sz w:val="12"/>
        </w:rPr>
        <w:t>¶</w:t>
      </w:r>
      <w:proofErr w:type="gramEnd"/>
      <w:r w:rsidRPr="00C518DE">
        <w:rPr>
          <w:sz w:val="16"/>
        </w:rPr>
        <w:t xml:space="preserve"> </w:t>
      </w:r>
      <w:r w:rsidRPr="00C518DE">
        <w:rPr>
          <w:rStyle w:val="StyleBoldUnderline"/>
        </w:rPr>
        <w:t xml:space="preserve">Of course, the federal government can bring in its own resources and supplies, </w:t>
      </w:r>
      <w:r w:rsidRPr="00C518DE">
        <w:rPr>
          <w:rStyle w:val="Emphasis"/>
        </w:rPr>
        <w:t>but history shows they would likely struggle to do so.</w:t>
      </w:r>
      <w:r w:rsidRPr="00C518DE">
        <w:rPr>
          <w:rStyle w:val="StyleBoldUnderline"/>
          <w:sz w:val="12"/>
        </w:rPr>
        <w:t xml:space="preserve">¶ </w:t>
      </w:r>
      <w:r w:rsidRPr="00C518DE">
        <w:rPr>
          <w:sz w:val="16"/>
        </w:rPr>
        <w:t>Legislators in several states have already introduced bills to ban material support or resources to any federal agency engaged in warrantless spying, as the Tenth Amendment Center reports.</w:t>
      </w:r>
    </w:p>
    <w:p w14:paraId="78D49A7B" w14:textId="77777777" w:rsidR="00AB3690" w:rsidRDefault="00AB3690" w:rsidP="00AB3690">
      <w:pPr>
        <w:pStyle w:val="Heading3"/>
      </w:pPr>
      <w:r>
        <w:t xml:space="preserve">AT Nuclear Power Turn </w:t>
      </w:r>
      <w:r w:rsidR="00255C08">
        <w:t>–</w:t>
      </w:r>
      <w:r>
        <w:t xml:space="preserve"> </w:t>
      </w:r>
      <w:r w:rsidR="00255C08">
        <w:t>Can’t Solve</w:t>
      </w:r>
    </w:p>
    <w:p w14:paraId="0F3757D3" w14:textId="77777777" w:rsidR="00AB3690" w:rsidRDefault="00AB3690" w:rsidP="00AB3690">
      <w:pPr>
        <w:pStyle w:val="Heading4"/>
      </w:pPr>
      <w:r>
        <w:t>Nuclear power can’t solve warming – plus wind and solar are solving in the status quo</w:t>
      </w:r>
    </w:p>
    <w:p w14:paraId="5930E5EF" w14:textId="77777777" w:rsidR="00AB3690" w:rsidRDefault="00AB3690" w:rsidP="00AB3690">
      <w:r w:rsidRPr="00AB3690">
        <w:t xml:space="preserve">Alan </w:t>
      </w:r>
      <w:proofErr w:type="spellStart"/>
      <w:r w:rsidRPr="00AB3690">
        <w:rPr>
          <w:rStyle w:val="StyleStyleBold12pt"/>
        </w:rPr>
        <w:t>Robock</w:t>
      </w:r>
      <w:proofErr w:type="spellEnd"/>
      <w:r w:rsidRPr="00AB3690">
        <w:t>, 5/12/</w:t>
      </w:r>
      <w:r w:rsidRPr="00AB3690">
        <w:rPr>
          <w:rStyle w:val="StyleStyleBold12pt"/>
        </w:rPr>
        <w:t>2014</w:t>
      </w:r>
      <w:r w:rsidRPr="00AB3690">
        <w:t>, The Huffington Post, “nuclear energy is not a solution for global warming,” http://www.huffingtonpost.com/alan-robock/nuclear-energy-is-not-a-solution_b_5305594.html, mm</w:t>
      </w:r>
    </w:p>
    <w:p w14:paraId="43F1E913" w14:textId="77777777" w:rsidR="00AB3690" w:rsidRDefault="00AB3690" w:rsidP="00AB3690"/>
    <w:p w14:paraId="32876348" w14:textId="77777777" w:rsidR="00AB3690" w:rsidRDefault="00AB3690" w:rsidP="00AB3690">
      <w:pPr>
        <w:rPr>
          <w:sz w:val="16"/>
        </w:rPr>
      </w:pPr>
      <w:r w:rsidRPr="00AB3690">
        <w:rPr>
          <w:rStyle w:val="StyleBoldUnderline"/>
        </w:rPr>
        <w:t>There have been</w:t>
      </w:r>
      <w:r w:rsidRPr="00AB3690">
        <w:rPr>
          <w:sz w:val="16"/>
        </w:rPr>
        <w:t xml:space="preserve"> several recent </w:t>
      </w:r>
      <w:r w:rsidRPr="00AB3690">
        <w:rPr>
          <w:rStyle w:val="StyleBoldUnderline"/>
        </w:rPr>
        <w:t>calls</w:t>
      </w:r>
      <w:r w:rsidRPr="00AB3690">
        <w:rPr>
          <w:sz w:val="16"/>
        </w:rPr>
        <w:t xml:space="preserve"> from people and organizations concerned </w:t>
      </w:r>
      <w:r w:rsidRPr="00AB3690">
        <w:rPr>
          <w:rStyle w:val="StyleBoldUnderline"/>
        </w:rPr>
        <w:t>about global warming to use nuclear electricity generation as part of the solution</w:t>
      </w:r>
      <w:r w:rsidRPr="00AB3690">
        <w:rPr>
          <w:sz w:val="16"/>
        </w:rPr>
        <w:t xml:space="preserve">. This includes The New York Times, the Center for Climate and Energy Solutions (formerly the Pew Center on Global Climate Change), and a group of leading climate scientists, James Hansen, Tom </w:t>
      </w:r>
      <w:proofErr w:type="spellStart"/>
      <w:r w:rsidRPr="00AB3690">
        <w:rPr>
          <w:sz w:val="16"/>
        </w:rPr>
        <w:t>Wigley</w:t>
      </w:r>
      <w:proofErr w:type="spellEnd"/>
      <w:r w:rsidRPr="00AB3690">
        <w:rPr>
          <w:sz w:val="16"/>
        </w:rPr>
        <w:t xml:space="preserve">, Ken </w:t>
      </w:r>
      <w:proofErr w:type="spellStart"/>
      <w:r w:rsidRPr="00AB3690">
        <w:rPr>
          <w:sz w:val="16"/>
        </w:rPr>
        <w:t>Caldeira</w:t>
      </w:r>
      <w:proofErr w:type="spellEnd"/>
      <w:r w:rsidRPr="00AB3690">
        <w:rPr>
          <w:sz w:val="16"/>
        </w:rPr>
        <w:t>, and Kerry Emanuel</w:t>
      </w:r>
      <w:proofErr w:type="gramStart"/>
      <w:r w:rsidRPr="00AB3690">
        <w:rPr>
          <w:sz w:val="16"/>
        </w:rPr>
        <w:t>.</w:t>
      </w:r>
      <w:r w:rsidRPr="00AB3690">
        <w:rPr>
          <w:sz w:val="12"/>
        </w:rPr>
        <w:t>¶</w:t>
      </w:r>
      <w:proofErr w:type="gramEnd"/>
      <w:r w:rsidRPr="00AB3690">
        <w:rPr>
          <w:sz w:val="16"/>
        </w:rPr>
        <w:t xml:space="preserve"> Don't get me wrong. Global warming is real, it is caused by human emissions of greenhouse gases, it is bad (as described in detail by the new National Climate Assessment), and we have to do something about it. </w:t>
      </w:r>
      <w:r w:rsidRPr="00AB3690">
        <w:rPr>
          <w:rStyle w:val="StyleBoldUnderline"/>
        </w:rPr>
        <w:t>But solar and wind power</w:t>
      </w:r>
      <w:r w:rsidRPr="00AB3690">
        <w:rPr>
          <w:sz w:val="16"/>
        </w:rPr>
        <w:t xml:space="preserve">, combined with increased efficiency and conservation, </w:t>
      </w:r>
      <w:r w:rsidRPr="00AB3690">
        <w:rPr>
          <w:rStyle w:val="StyleBoldUnderline"/>
        </w:rPr>
        <w:t>can do the trick</w:t>
      </w:r>
      <w:r w:rsidRPr="00AB3690">
        <w:rPr>
          <w:sz w:val="16"/>
        </w:rPr>
        <w:t>. Elimination of exorbitant government subsidies to the nuclear and fossil fuel industries, and a gradually increasing carbon tax, fee and dividend, or a cap and trade system like the one that worked to tame acid rain, will push us to do the right thing</w:t>
      </w:r>
      <w:proofErr w:type="gramStart"/>
      <w:r w:rsidRPr="00AB3690">
        <w:rPr>
          <w:sz w:val="16"/>
        </w:rPr>
        <w:t>.</w:t>
      </w:r>
      <w:r w:rsidRPr="00AB3690">
        <w:rPr>
          <w:sz w:val="12"/>
        </w:rPr>
        <w:t>¶</w:t>
      </w:r>
      <w:proofErr w:type="gramEnd"/>
      <w:r w:rsidRPr="00AB3690">
        <w:rPr>
          <w:sz w:val="16"/>
        </w:rPr>
        <w:t xml:space="preserve"> More than 99 percent of the current 437 nuclear power systems in the world use highly enriched uranium to produce heat and boil water, which drives turbines. Plutonium and many other highly radioactive elements are waste products. The benefits of nuclear power include minimal emissions of greenhouse gases that cause global warming, and a fairly reliable continuous source of electricity</w:t>
      </w:r>
      <w:proofErr w:type="gramStart"/>
      <w:r w:rsidRPr="00AB3690">
        <w:rPr>
          <w:sz w:val="16"/>
        </w:rPr>
        <w:t>.</w:t>
      </w:r>
      <w:r w:rsidRPr="00AB3690">
        <w:rPr>
          <w:sz w:val="12"/>
        </w:rPr>
        <w:t>¶</w:t>
      </w:r>
      <w:proofErr w:type="gramEnd"/>
      <w:r w:rsidRPr="00AB3690">
        <w:rPr>
          <w:sz w:val="16"/>
        </w:rPr>
        <w:t xml:space="preserve"> But </w:t>
      </w:r>
      <w:r w:rsidRPr="00AB3690">
        <w:rPr>
          <w:rStyle w:val="StyleBoldUnderline"/>
        </w:rPr>
        <w:t>nuclear power presents many downsides</w:t>
      </w:r>
      <w:r w:rsidRPr="00AB3690">
        <w:rPr>
          <w:sz w:val="16"/>
        </w:rPr>
        <w:t xml:space="preserve">. </w:t>
      </w:r>
      <w:r w:rsidRPr="00AB3690">
        <w:rPr>
          <w:rStyle w:val="StyleBoldUnderline"/>
        </w:rPr>
        <w:t>These include</w:t>
      </w:r>
      <w:proofErr w:type="gramStart"/>
      <w:r w:rsidRPr="00AB3690">
        <w:rPr>
          <w:sz w:val="16"/>
        </w:rPr>
        <w:t>:</w:t>
      </w:r>
      <w:r w:rsidRPr="00AB3690">
        <w:rPr>
          <w:sz w:val="12"/>
        </w:rPr>
        <w:t>¶</w:t>
      </w:r>
      <w:proofErr w:type="gramEnd"/>
      <w:r w:rsidRPr="00AB3690">
        <w:rPr>
          <w:sz w:val="16"/>
        </w:rPr>
        <w:t xml:space="preserve"> Nuclear weapons proliferation. A plant for processing fuel for a typical nuclear reactor could produce enough highly enriched uranium for 10-30 nuclear weapons per year. Waste reprocessing could produce 30 plutonium weapons per year. Nuclear power, partly due to the ill-conceived Atoms for Peace program, preceded the spread of nuclear weapons to India, Pakistan, Israel, and North Korea, and Iran appears to be trying the same route. While additional nuclear reactors in existing nuclear states would not be a problem, proliferation of nuclear power around the world would only exacerbate the problem of nuclear weapons, and this is the greatest danger the world faces</w:t>
      </w:r>
      <w:proofErr w:type="gramStart"/>
      <w:r w:rsidRPr="00AB3690">
        <w:rPr>
          <w:sz w:val="16"/>
        </w:rPr>
        <w:t>.</w:t>
      </w:r>
      <w:r w:rsidRPr="00AB3690">
        <w:rPr>
          <w:sz w:val="12"/>
        </w:rPr>
        <w:t>¶</w:t>
      </w:r>
      <w:proofErr w:type="gramEnd"/>
      <w:r w:rsidRPr="00AB3690">
        <w:rPr>
          <w:sz w:val="16"/>
        </w:rPr>
        <w:t xml:space="preserve"> </w:t>
      </w:r>
      <w:r w:rsidRPr="00AB3690">
        <w:rPr>
          <w:rStyle w:val="Emphasis"/>
        </w:rPr>
        <w:t>Possibility of catastrophic accident</w:t>
      </w:r>
      <w:r w:rsidRPr="00AB3690">
        <w:rPr>
          <w:sz w:val="16"/>
        </w:rPr>
        <w:t xml:space="preserve">. </w:t>
      </w:r>
      <w:r w:rsidRPr="00AB3690">
        <w:rPr>
          <w:rStyle w:val="StyleBoldUnderline"/>
        </w:rPr>
        <w:t>Based on the 20 core melt events that have occurred</w:t>
      </w:r>
      <w:r w:rsidRPr="00AB3690">
        <w:rPr>
          <w:sz w:val="16"/>
        </w:rPr>
        <w:t xml:space="preserve"> in military and commercial reactors worldwide since the early 1950s, including Three Mile Island, Chernobyl, and Fukushima, </w:t>
      </w:r>
      <w:proofErr w:type="spellStart"/>
      <w:r w:rsidRPr="00AB3690">
        <w:rPr>
          <w:sz w:val="16"/>
        </w:rPr>
        <w:t>Lelieveld</w:t>
      </w:r>
      <w:proofErr w:type="spellEnd"/>
      <w:r w:rsidRPr="00AB3690">
        <w:rPr>
          <w:sz w:val="16"/>
        </w:rPr>
        <w:t xml:space="preserve">, Kunkel, and Lawrence showed that </w:t>
      </w:r>
      <w:r w:rsidRPr="00AB3690">
        <w:rPr>
          <w:rStyle w:val="StyleBoldUnderline"/>
        </w:rPr>
        <w:t>the risk of catastrophic nuclear accidents has been drastically underestimated</w:t>
      </w:r>
      <w:r w:rsidRPr="00AB3690">
        <w:rPr>
          <w:sz w:val="16"/>
        </w:rPr>
        <w:t>. They showed that the risk of human exposure to dangerous radiation from nuclear accidents in eastern United States, virtually all of Western Europe, and East Asia is higher than once every 50 years. Nuclear reactors are built, operated, and regulated by humans, and humans make mistakes. Accidents can happen not just from meltdowns, but from earthquakes, tsunamis, and aircraft accidents</w:t>
      </w:r>
      <w:proofErr w:type="gramStart"/>
      <w:r w:rsidRPr="00AB3690">
        <w:rPr>
          <w:sz w:val="16"/>
        </w:rPr>
        <w:t>.</w:t>
      </w:r>
      <w:r w:rsidRPr="00AB3690">
        <w:rPr>
          <w:sz w:val="12"/>
        </w:rPr>
        <w:t>¶</w:t>
      </w:r>
      <w:proofErr w:type="gramEnd"/>
      <w:r w:rsidRPr="00AB3690">
        <w:rPr>
          <w:sz w:val="16"/>
        </w:rPr>
        <w:t xml:space="preserve"> </w:t>
      </w:r>
      <w:r w:rsidRPr="00AB3690">
        <w:rPr>
          <w:rStyle w:val="Emphasis"/>
        </w:rPr>
        <w:t>Possibility of terrorist attack and radioactive release</w:t>
      </w:r>
      <w:r w:rsidRPr="00AB3690">
        <w:rPr>
          <w:sz w:val="16"/>
        </w:rPr>
        <w:t xml:space="preserve">. </w:t>
      </w:r>
      <w:r w:rsidRPr="00AB3690">
        <w:rPr>
          <w:rStyle w:val="StyleBoldUnderline"/>
        </w:rPr>
        <w:t>None of the nuclear reactors in the United States are guarded against terrorist attacks</w:t>
      </w:r>
      <w:r w:rsidRPr="00AB3690">
        <w:rPr>
          <w:sz w:val="16"/>
        </w:rPr>
        <w:t>. The spent fuel, now being stored outside the containment vessels, would be an easy target, and sophisticated terrorists could also cause a meltdown</w:t>
      </w:r>
      <w:proofErr w:type="gramStart"/>
      <w:r w:rsidRPr="00AB3690">
        <w:rPr>
          <w:sz w:val="16"/>
        </w:rPr>
        <w:t>.</w:t>
      </w:r>
      <w:r w:rsidRPr="00AB3690">
        <w:rPr>
          <w:sz w:val="12"/>
        </w:rPr>
        <w:t>¶</w:t>
      </w:r>
      <w:proofErr w:type="gramEnd"/>
      <w:r w:rsidRPr="00AB3690">
        <w:rPr>
          <w:sz w:val="16"/>
        </w:rPr>
        <w:t xml:space="preserve"> Unsafe operation. In the United States, the Nuclear Regulatory Commission has a cozy relationship with the nuclear industry, resulting in poor oversight and enforcement of rules. The industry has a for-profit culture that emphasizes profit over safety. There are planned and unplanned radioactive releases during routine operation. There is lax enforcement of fire protection rules at nuclear plants. And there are no viable evacuation plans should accidents happen</w:t>
      </w:r>
      <w:proofErr w:type="gramStart"/>
      <w:r w:rsidRPr="00AB3690">
        <w:rPr>
          <w:sz w:val="16"/>
        </w:rPr>
        <w:t>.</w:t>
      </w:r>
      <w:r w:rsidRPr="00AB3690">
        <w:rPr>
          <w:sz w:val="12"/>
        </w:rPr>
        <w:t>¶</w:t>
      </w:r>
      <w:proofErr w:type="gramEnd"/>
      <w:r w:rsidRPr="00AB3690">
        <w:rPr>
          <w:sz w:val="16"/>
        </w:rPr>
        <w:t xml:space="preserve"> </w:t>
      </w:r>
      <w:r w:rsidRPr="00AB3690">
        <w:rPr>
          <w:rStyle w:val="Emphasis"/>
        </w:rPr>
        <w:t>Not economically viable</w:t>
      </w:r>
      <w:r w:rsidRPr="00AB3690">
        <w:rPr>
          <w:sz w:val="16"/>
        </w:rPr>
        <w:t xml:space="preserve">. </w:t>
      </w:r>
      <w:r w:rsidRPr="00AB3690">
        <w:rPr>
          <w:rStyle w:val="StyleBoldUnderline"/>
        </w:rPr>
        <w:t>Nuclear power is incredibly expensive</w:t>
      </w:r>
      <w:r w:rsidRPr="00AB3690">
        <w:rPr>
          <w:sz w:val="16"/>
        </w:rPr>
        <w:t xml:space="preserve">. </w:t>
      </w:r>
      <w:r w:rsidRPr="00AB3690">
        <w:rPr>
          <w:rStyle w:val="StyleBoldUnderline"/>
        </w:rPr>
        <w:t>It could not even exist in the U.S. without huge government subsidies,</w:t>
      </w:r>
      <w:r w:rsidRPr="00AB3690">
        <w:rPr>
          <w:sz w:val="16"/>
        </w:rPr>
        <w:t xml:space="preserve"> including insurance against accidents. Too cheap to meter, a claim when nuclear power was first being developed, was a fantasy</w:t>
      </w:r>
      <w:proofErr w:type="gramStart"/>
      <w:r w:rsidRPr="00AB3690">
        <w:rPr>
          <w:sz w:val="16"/>
        </w:rPr>
        <w:t>.</w:t>
      </w:r>
      <w:r w:rsidRPr="00AB3690">
        <w:rPr>
          <w:sz w:val="12"/>
        </w:rPr>
        <w:t>¶</w:t>
      </w:r>
      <w:proofErr w:type="gramEnd"/>
      <w:r w:rsidRPr="00AB3690">
        <w:rPr>
          <w:sz w:val="16"/>
        </w:rPr>
        <w:t xml:space="preserve"> Waste disposal problem not solvable in near future. For political reasons, there is no repository for the spent fuel, which accumulates at each nuclear power plant, just waiting for an accident to happen</w:t>
      </w:r>
      <w:proofErr w:type="gramStart"/>
      <w:r w:rsidRPr="00AB3690">
        <w:rPr>
          <w:sz w:val="16"/>
        </w:rPr>
        <w:t>.</w:t>
      </w:r>
      <w:r w:rsidRPr="00AB3690">
        <w:rPr>
          <w:sz w:val="12"/>
        </w:rPr>
        <w:t>¶</w:t>
      </w:r>
      <w:proofErr w:type="gramEnd"/>
      <w:r w:rsidRPr="00AB3690">
        <w:rPr>
          <w:sz w:val="16"/>
        </w:rPr>
        <w:t xml:space="preserve"> Extraction of uranium very damaging. Uranium mining exposes workers to lung cancer and the surrounding areas to contamination. In the U.S., it is Native Americans who suffer disproportionately</w:t>
      </w:r>
      <w:proofErr w:type="gramStart"/>
      <w:r w:rsidRPr="00AB3690">
        <w:rPr>
          <w:sz w:val="16"/>
        </w:rPr>
        <w:t>.</w:t>
      </w:r>
      <w:r w:rsidRPr="00AB3690">
        <w:rPr>
          <w:sz w:val="12"/>
        </w:rPr>
        <w:t>¶</w:t>
      </w:r>
      <w:proofErr w:type="gramEnd"/>
      <w:r w:rsidRPr="00AB3690">
        <w:rPr>
          <w:sz w:val="16"/>
        </w:rPr>
        <w:t xml:space="preserve"> </w:t>
      </w:r>
      <w:r w:rsidRPr="00AB3690">
        <w:rPr>
          <w:rStyle w:val="StyleBoldUnderline"/>
        </w:rPr>
        <w:t>Nuclear power emits 10-20 times the carbon dioxide as wind power</w:t>
      </w:r>
      <w:r w:rsidRPr="00AB3690">
        <w:rPr>
          <w:sz w:val="16"/>
        </w:rPr>
        <w:t>. Mining, processing, and transportation of nuclear fuel is energy intensive</w:t>
      </w:r>
      <w:proofErr w:type="gramStart"/>
      <w:r w:rsidRPr="00AB3690">
        <w:rPr>
          <w:sz w:val="16"/>
        </w:rPr>
        <w:t>.</w:t>
      </w:r>
      <w:r w:rsidRPr="00AB3690">
        <w:rPr>
          <w:sz w:val="12"/>
        </w:rPr>
        <w:t>¶</w:t>
      </w:r>
      <w:proofErr w:type="gramEnd"/>
      <w:r w:rsidRPr="00AB3690">
        <w:rPr>
          <w:sz w:val="16"/>
        </w:rPr>
        <w:t xml:space="preserve"> Proponents of nuclear power, recognizing these dangers, propose new "safe" future generation technology (which does not now exist), assembly line production of standard designs, and continued operation of existing plants that are already beyond their 40-year design lifetime in the United States. I certainly agree we need research into new nuclear technologies, to see if they are a real potential solution sometime in the future. But </w:t>
      </w:r>
      <w:r w:rsidRPr="00AB3690">
        <w:rPr>
          <w:rStyle w:val="StyleBoldUnderline"/>
        </w:rPr>
        <w:t>solar and wind energy is here now</w:t>
      </w:r>
      <w:r w:rsidRPr="00AB3690">
        <w:rPr>
          <w:sz w:val="16"/>
        </w:rPr>
        <w:t xml:space="preserve">. In the meantime </w:t>
      </w:r>
      <w:r w:rsidRPr="00AB3690">
        <w:rPr>
          <w:rStyle w:val="StyleBoldUnderline"/>
        </w:rPr>
        <w:t>we need a rapid move away from coal and into solar and wind sources of green energy</w:t>
      </w:r>
      <w:proofErr w:type="gramStart"/>
      <w:r w:rsidRPr="00AB3690">
        <w:rPr>
          <w:sz w:val="16"/>
        </w:rPr>
        <w:t>.</w:t>
      </w:r>
      <w:r w:rsidRPr="00AB3690">
        <w:rPr>
          <w:sz w:val="12"/>
        </w:rPr>
        <w:t>¶</w:t>
      </w:r>
      <w:proofErr w:type="gramEnd"/>
      <w:r w:rsidRPr="00AB3690">
        <w:rPr>
          <w:sz w:val="16"/>
        </w:rPr>
        <w:t xml:space="preserve"> </w:t>
      </w:r>
      <w:r w:rsidRPr="00AB3690">
        <w:rPr>
          <w:rStyle w:val="StyleBoldUnderline"/>
        </w:rPr>
        <w:t>Proponents assert that wind and solar are not viable because of cost, but with the plummeting price of solar panels, and the global potential of wind power to provide all the energy needed on the planet, they are wrong</w:t>
      </w:r>
      <w:r w:rsidRPr="00AB3690">
        <w:rPr>
          <w:sz w:val="16"/>
        </w:rPr>
        <w:t>. We will need electrical grids that will combine wind and solar over large areas to compensate for local intermittency, along with other backup sources and new electricity storage options. The planet has safer, cheaper options for energy that do not emit greenhouse gases and do not present the same dangers as nuclear power.</w:t>
      </w:r>
    </w:p>
    <w:p w14:paraId="0EF891C8" w14:textId="77777777" w:rsidR="00255C08" w:rsidRDefault="00255C08" w:rsidP="00AB3690">
      <w:pPr>
        <w:rPr>
          <w:sz w:val="16"/>
        </w:rPr>
      </w:pPr>
    </w:p>
    <w:p w14:paraId="70FD6A37" w14:textId="77777777" w:rsidR="00255C08" w:rsidRDefault="00255C08" w:rsidP="00255C08">
      <w:pPr>
        <w:pStyle w:val="Heading4"/>
      </w:pPr>
      <w:r>
        <w:t xml:space="preserve">Nuclear power can’t solve warming fast enough – it takes too long to construct reactors </w:t>
      </w:r>
    </w:p>
    <w:p w14:paraId="44E0A18A" w14:textId="77777777" w:rsidR="00255C08" w:rsidRDefault="00255C08" w:rsidP="00255C08">
      <w:r w:rsidRPr="00107D97">
        <w:t xml:space="preserve">Linda </w:t>
      </w:r>
      <w:r w:rsidRPr="00107D97">
        <w:rPr>
          <w:rStyle w:val="StyleStyleBold12pt"/>
        </w:rPr>
        <w:t>Gunter and</w:t>
      </w:r>
      <w:r w:rsidRPr="00107D97">
        <w:t xml:space="preserve"> Kevin </w:t>
      </w:r>
      <w:proofErr w:type="spellStart"/>
      <w:r w:rsidRPr="00107D97">
        <w:rPr>
          <w:rStyle w:val="StyleStyleBold12pt"/>
        </w:rPr>
        <w:t>Kamps</w:t>
      </w:r>
      <w:proofErr w:type="spellEnd"/>
      <w:r w:rsidRPr="00107D97">
        <w:t>, 11/7/</w:t>
      </w:r>
      <w:r w:rsidRPr="00107D97">
        <w:rPr>
          <w:rStyle w:val="StyleStyleBold12pt"/>
        </w:rPr>
        <w:t>2013</w:t>
      </w:r>
      <w:r w:rsidRPr="00107D97">
        <w:t xml:space="preserve">, CNN, “Don’t trade global warming for nuclear meltdowns,” </w:t>
      </w:r>
      <w:hyperlink r:id="rId11" w:history="1">
        <w:r w:rsidRPr="009476C2">
          <w:rPr>
            <w:rStyle w:val="Hyperlink"/>
          </w:rPr>
          <w:t>http://www.cnn.com/2013/11/07/opinion/pandora-nuclear-gunter-kamps/</w:t>
        </w:r>
      </w:hyperlink>
    </w:p>
    <w:p w14:paraId="78A1F1C9" w14:textId="77777777" w:rsidR="00255C08" w:rsidRPr="00107D97" w:rsidRDefault="00255C08" w:rsidP="00255C08"/>
    <w:p w14:paraId="77C5B73C" w14:textId="77777777" w:rsidR="00255C08" w:rsidRDefault="00255C08" w:rsidP="00255C08">
      <w:pPr>
        <w:rPr>
          <w:sz w:val="16"/>
        </w:rPr>
      </w:pPr>
      <w:r w:rsidRPr="006A4C56">
        <w:rPr>
          <w:sz w:val="16"/>
        </w:rPr>
        <w:t xml:space="preserve">The </w:t>
      </w:r>
      <w:r w:rsidRPr="00107D97">
        <w:rPr>
          <w:rStyle w:val="StyleBoldUnderline"/>
        </w:rPr>
        <w:t>climate change</w:t>
      </w:r>
      <w:r w:rsidRPr="006A4C56">
        <w:rPr>
          <w:sz w:val="16"/>
        </w:rPr>
        <w:t xml:space="preserve"> crisis </w:t>
      </w:r>
      <w:r w:rsidRPr="00107D97">
        <w:rPr>
          <w:rStyle w:val="StyleBoldUnderline"/>
        </w:rPr>
        <w:t>is upon us</w:t>
      </w:r>
      <w:r w:rsidRPr="006A4C56">
        <w:rPr>
          <w:sz w:val="16"/>
        </w:rPr>
        <w:t xml:space="preserve">. The world's leading climate scientists agree that time is rapidly running out and that urgent steps are needed in the next 10 years to dramatically reduce our carbon emissions. </w:t>
      </w:r>
      <w:r w:rsidRPr="00107D97">
        <w:rPr>
          <w:rStyle w:val="StyleBoldUnderline"/>
        </w:rPr>
        <w:t xml:space="preserve">But </w:t>
      </w:r>
      <w:r w:rsidRPr="000F52CE">
        <w:rPr>
          <w:rStyle w:val="StyleBoldUnderline"/>
          <w:highlight w:val="yellow"/>
        </w:rPr>
        <w:t>exchanging global warming for nuclear meltdown is not the answer</w:t>
      </w:r>
      <w:proofErr w:type="gramStart"/>
      <w:r w:rsidRPr="006A4C56">
        <w:rPr>
          <w:sz w:val="16"/>
        </w:rPr>
        <w:t>.</w:t>
      </w:r>
      <w:r w:rsidRPr="006A4C56">
        <w:rPr>
          <w:sz w:val="12"/>
        </w:rPr>
        <w:t>¶</w:t>
      </w:r>
      <w:proofErr w:type="gramEnd"/>
      <w:r w:rsidRPr="006A4C56">
        <w:rPr>
          <w:sz w:val="16"/>
        </w:rPr>
        <w:t xml:space="preserve"> </w:t>
      </w:r>
      <w:r w:rsidRPr="00107D97">
        <w:rPr>
          <w:rStyle w:val="StyleBoldUnderline"/>
        </w:rPr>
        <w:t>From a purely practical standpoint</w:t>
      </w:r>
      <w:r w:rsidRPr="006A4C56">
        <w:rPr>
          <w:sz w:val="16"/>
        </w:rPr>
        <w:t xml:space="preserve"> — and ignoring for a moment nuclear power's other showstoppers such as cost, unmanaged nuclear waste, atomic weapons proliferation and catastrophic accident — </w:t>
      </w:r>
      <w:r w:rsidRPr="000F52CE">
        <w:rPr>
          <w:rStyle w:val="StyleBoldUnderline"/>
          <w:highlight w:val="yellow"/>
        </w:rPr>
        <w:t>there</w:t>
      </w:r>
      <w:r w:rsidRPr="006A4C56">
        <w:rPr>
          <w:sz w:val="16"/>
        </w:rPr>
        <w:t xml:space="preserve"> simply </w:t>
      </w:r>
      <w:r w:rsidRPr="000F52CE">
        <w:rPr>
          <w:rStyle w:val="StyleBoldUnderline"/>
          <w:highlight w:val="yellow"/>
        </w:rPr>
        <w:t>isn't time to choose nuclear</w:t>
      </w:r>
      <w:r w:rsidRPr="00107D97">
        <w:rPr>
          <w:rStyle w:val="StyleBoldUnderline"/>
        </w:rPr>
        <w:t xml:space="preserve"> power</w:t>
      </w:r>
      <w:r w:rsidRPr="006A4C56">
        <w:rPr>
          <w:sz w:val="16"/>
        </w:rPr>
        <w:t>. There are faster, affordable alternatives, including energy efficiency and renewable energy installations such as wind farms and solar arrays that can be completed in months to a few years</w:t>
      </w:r>
      <w:proofErr w:type="gramStart"/>
      <w:r w:rsidRPr="006A4C56">
        <w:rPr>
          <w:sz w:val="16"/>
        </w:rPr>
        <w:t>.</w:t>
      </w:r>
      <w:r w:rsidRPr="006A4C56">
        <w:rPr>
          <w:sz w:val="12"/>
        </w:rPr>
        <w:t>¶</w:t>
      </w:r>
      <w:proofErr w:type="gramEnd"/>
      <w:r w:rsidRPr="006A4C56">
        <w:rPr>
          <w:sz w:val="16"/>
        </w:rPr>
        <w:t xml:space="preserve"> </w:t>
      </w:r>
      <w:r w:rsidRPr="000F52CE">
        <w:rPr>
          <w:rStyle w:val="StyleBoldUnderline"/>
          <w:highlight w:val="yellow"/>
        </w:rPr>
        <w:t>The average construction time</w:t>
      </w:r>
      <w:r w:rsidRPr="00107D97">
        <w:rPr>
          <w:rStyle w:val="StyleBoldUnderline"/>
        </w:rPr>
        <w:t xml:space="preserve"> for a new nuclear power reactor </w:t>
      </w:r>
      <w:r w:rsidRPr="000F52CE">
        <w:rPr>
          <w:rStyle w:val="StyleBoldUnderline"/>
          <w:highlight w:val="yellow"/>
        </w:rPr>
        <w:t>is</w:t>
      </w:r>
      <w:r w:rsidRPr="00107D97">
        <w:rPr>
          <w:rStyle w:val="StyleBoldUnderline"/>
        </w:rPr>
        <w:t xml:space="preserve"> close to </w:t>
      </w:r>
      <w:r w:rsidRPr="000F52CE">
        <w:rPr>
          <w:rStyle w:val="StyleBoldUnderline"/>
          <w:highlight w:val="yellow"/>
        </w:rPr>
        <w:t>10 years</w:t>
      </w:r>
      <w:r w:rsidRPr="00107D97">
        <w:rPr>
          <w:rStyle w:val="Emphasis"/>
        </w:rPr>
        <w:t xml:space="preserve">. A 2003 Massachusetts Institute of Technology study concluded that </w:t>
      </w:r>
      <w:r w:rsidRPr="000F52CE">
        <w:rPr>
          <w:rStyle w:val="Emphasis"/>
          <w:highlight w:val="yellow"/>
        </w:rPr>
        <w:t>more than two new reactors would have to start operating</w:t>
      </w:r>
      <w:r w:rsidRPr="00107D97">
        <w:rPr>
          <w:rStyle w:val="Emphasis"/>
        </w:rPr>
        <w:t xml:space="preserve"> </w:t>
      </w:r>
      <w:r w:rsidRPr="000F52CE">
        <w:rPr>
          <w:rStyle w:val="Emphasis"/>
          <w:highlight w:val="yellow"/>
        </w:rPr>
        <w:t>somewhere in the world every month over the next 50 years to displace a significant amount of carbon-emitting fossil-fuel generation</w:t>
      </w:r>
      <w:proofErr w:type="gramStart"/>
      <w:r w:rsidRPr="006A4C56">
        <w:rPr>
          <w:sz w:val="16"/>
        </w:rPr>
        <w:t>.</w:t>
      </w:r>
      <w:r w:rsidRPr="006A4C56">
        <w:rPr>
          <w:sz w:val="12"/>
        </w:rPr>
        <w:t>¶</w:t>
      </w:r>
      <w:proofErr w:type="gramEnd"/>
      <w:r w:rsidRPr="006A4C56">
        <w:rPr>
          <w:sz w:val="16"/>
        </w:rPr>
        <w:t xml:space="preserve"> Such a fantasy does not pass the reality check in corporate boardrooms or on Wall Street where nuclear power has been soundly rejected. The exorbitant costs and unpredictably long completion time -- a reactor at Watts Bar in Tennessee, for example, was "under construction" for 23 years and may be connected to the grid by 2015 -- make nuclear power an unappealing, even reckless, business choice for corporations and shareholders</w:t>
      </w:r>
      <w:proofErr w:type="gramStart"/>
      <w:r w:rsidRPr="006A4C56">
        <w:rPr>
          <w:sz w:val="16"/>
        </w:rPr>
        <w:t>.</w:t>
      </w:r>
      <w:r w:rsidRPr="006A4C56">
        <w:rPr>
          <w:sz w:val="12"/>
        </w:rPr>
        <w:t>¶</w:t>
      </w:r>
      <w:proofErr w:type="gramEnd"/>
      <w:r w:rsidRPr="006A4C56">
        <w:rPr>
          <w:sz w:val="16"/>
        </w:rPr>
        <w:t xml:space="preserve"> </w:t>
      </w:r>
      <w:r w:rsidRPr="006A4C56">
        <w:rPr>
          <w:sz w:val="12"/>
        </w:rPr>
        <w:t>¶</w:t>
      </w:r>
      <w:r w:rsidRPr="006A4C56">
        <w:rPr>
          <w:sz w:val="16"/>
        </w:rPr>
        <w:t xml:space="preserve"> Construction costs for a new reactor are predicted to top at least $15 billion, assuming the project remains on budget, which those under way in France and Finland have demonstrably failed to do. Meanwhile, since 2008, the world market cost of solar photovoltaic modules has fallen by 80%</w:t>
      </w:r>
      <w:proofErr w:type="gramStart"/>
      <w:r w:rsidRPr="006A4C56">
        <w:rPr>
          <w:sz w:val="16"/>
        </w:rPr>
        <w:t>.</w:t>
      </w:r>
      <w:r w:rsidRPr="006A4C56">
        <w:rPr>
          <w:sz w:val="12"/>
        </w:rPr>
        <w:t>¶</w:t>
      </w:r>
      <w:proofErr w:type="gramEnd"/>
      <w:r w:rsidRPr="006A4C56">
        <w:rPr>
          <w:sz w:val="16"/>
        </w:rPr>
        <w:t xml:space="preserve"> In the U.S., the four reactors currently under already-behind-schedule construction in Georgia and South Carolina would never have begun without fleecing ratepayers in advance through a surcharge on their electricity bills. This cost is shouldered by ratepayers even if the reactor they are paying for is never completed</w:t>
      </w:r>
      <w:proofErr w:type="gramStart"/>
      <w:r w:rsidRPr="006A4C56">
        <w:rPr>
          <w:sz w:val="16"/>
        </w:rPr>
        <w:t>.</w:t>
      </w:r>
      <w:r w:rsidRPr="006A4C56">
        <w:rPr>
          <w:sz w:val="12"/>
        </w:rPr>
        <w:t>¶</w:t>
      </w:r>
      <w:proofErr w:type="gramEnd"/>
      <w:r w:rsidRPr="006A4C56">
        <w:rPr>
          <w:sz w:val="16"/>
        </w:rPr>
        <w:t xml:space="preserve"> </w:t>
      </w:r>
      <w:r w:rsidRPr="006A4C56">
        <w:rPr>
          <w:rStyle w:val="StyleBoldUnderline"/>
        </w:rPr>
        <w:t>Government support does not sweeten the pill</w:t>
      </w:r>
      <w:r w:rsidRPr="006A4C56">
        <w:rPr>
          <w:sz w:val="16"/>
        </w:rPr>
        <w:t>. Constellation Energy abandoned its application for a new reactor in Maryland after being offered a federal loan of just under $8 billion, a burden that would likely have been shouldered at least in part by taxpayers. Constellation pulled out because it was unwilling to risk $880 million of its own money in federal financing charges</w:t>
      </w:r>
      <w:proofErr w:type="gramStart"/>
      <w:r w:rsidRPr="006A4C56">
        <w:rPr>
          <w:sz w:val="16"/>
        </w:rPr>
        <w:t>.</w:t>
      </w:r>
      <w:r w:rsidRPr="006A4C56">
        <w:rPr>
          <w:sz w:val="12"/>
        </w:rPr>
        <w:t>¶</w:t>
      </w:r>
      <w:proofErr w:type="gramEnd"/>
      <w:r w:rsidRPr="006A4C56">
        <w:rPr>
          <w:sz w:val="16"/>
        </w:rPr>
        <w:t xml:space="preserve"> Advocates of allegedly "new" designs such as the sodium-cooled integral fast reactor (IFR) touted in "Pandora's Promise" are reaching back into the atomic dark ages. Previous incarnations of this design have suffered fires, leaks and disastrous economics. For example, </w:t>
      </w:r>
      <w:proofErr w:type="spellStart"/>
      <w:r w:rsidRPr="006A4C56">
        <w:rPr>
          <w:sz w:val="16"/>
        </w:rPr>
        <w:t>Monju</w:t>
      </w:r>
      <w:proofErr w:type="spellEnd"/>
      <w:r w:rsidRPr="006A4C56">
        <w:rPr>
          <w:sz w:val="16"/>
        </w:rPr>
        <w:t xml:space="preserve"> in </w:t>
      </w:r>
      <w:proofErr w:type="gramStart"/>
      <w:r w:rsidRPr="006A4C56">
        <w:rPr>
          <w:sz w:val="16"/>
        </w:rPr>
        <w:t>Japan,</w:t>
      </w:r>
      <w:proofErr w:type="gramEnd"/>
      <w:r w:rsidRPr="006A4C56">
        <w:rPr>
          <w:sz w:val="16"/>
        </w:rPr>
        <w:t xml:space="preserve"> cost $10.11 billion and generated just one hour of electricity before closing. The "new" IFR design is decades away, economically unappealing, proliferation risky, and its safety claims are unproven</w:t>
      </w:r>
      <w:proofErr w:type="gramStart"/>
      <w:r w:rsidRPr="006A4C56">
        <w:rPr>
          <w:sz w:val="16"/>
        </w:rPr>
        <w:t>.</w:t>
      </w:r>
      <w:r w:rsidRPr="006A4C56">
        <w:rPr>
          <w:sz w:val="12"/>
        </w:rPr>
        <w:t>¶</w:t>
      </w:r>
      <w:proofErr w:type="gramEnd"/>
      <w:r w:rsidRPr="006A4C56">
        <w:rPr>
          <w:sz w:val="16"/>
        </w:rPr>
        <w:t xml:space="preserve"> The IFR cannot magically eat nuclear waste for lunch as some claim. Theoretically, it can gradually reduce the amount of the more dangerous isotopes in the waste, but the process comes at very high costs with marginal benefits and would take hundreds of years</w:t>
      </w:r>
      <w:proofErr w:type="gramStart"/>
      <w:r w:rsidRPr="006A4C56">
        <w:rPr>
          <w:sz w:val="16"/>
        </w:rPr>
        <w:t>.</w:t>
      </w:r>
      <w:r w:rsidRPr="006A4C56">
        <w:rPr>
          <w:sz w:val="12"/>
        </w:rPr>
        <w:t>¶</w:t>
      </w:r>
      <w:proofErr w:type="gramEnd"/>
      <w:r w:rsidRPr="006A4C56">
        <w:rPr>
          <w:sz w:val="16"/>
        </w:rPr>
        <w:t xml:space="preserve"> Energy efficiency measures and renewable energy, which have been marginalized by decades of disproportionate federal handouts to the nuclear sector, are the real answer. They can be deployed fast, far more cheaply and safely, are more practical in rural, developing countries, and are more effective in displacing carbon than nuclear power</w:t>
      </w:r>
      <w:proofErr w:type="gramStart"/>
      <w:r w:rsidRPr="006A4C56">
        <w:rPr>
          <w:sz w:val="16"/>
        </w:rPr>
        <w:t>.</w:t>
      </w:r>
      <w:r w:rsidRPr="006A4C56">
        <w:rPr>
          <w:sz w:val="12"/>
        </w:rPr>
        <w:t>¶</w:t>
      </w:r>
      <w:proofErr w:type="gramEnd"/>
      <w:r w:rsidRPr="006A4C56">
        <w:rPr>
          <w:sz w:val="16"/>
        </w:rPr>
        <w:t xml:space="preserve"> Germany has stepped in where the United States failed to lead, well on the way to a 100% renewable energy economy by 2050, with a revitalized supply chain and 380,000 jobs in the renewable energy sector compared with 30,000 in nuclear. Nuclear France, meanwhile, must import electricity in winter and during summer droughts and heat waves</w:t>
      </w:r>
      <w:proofErr w:type="gramStart"/>
      <w:r w:rsidRPr="006A4C56">
        <w:rPr>
          <w:sz w:val="16"/>
        </w:rPr>
        <w:t>.</w:t>
      </w:r>
      <w:r w:rsidRPr="006A4C56">
        <w:rPr>
          <w:sz w:val="12"/>
        </w:rPr>
        <w:t>¶</w:t>
      </w:r>
      <w:proofErr w:type="gramEnd"/>
      <w:r w:rsidRPr="006A4C56">
        <w:rPr>
          <w:sz w:val="16"/>
        </w:rPr>
        <w:t xml:space="preserve"> The ongoing nuclear crisis in Japan in the aftermath of the triple reactor meltdowns at the </w:t>
      </w:r>
      <w:r w:rsidRPr="000F52CE">
        <w:rPr>
          <w:rStyle w:val="StyleBoldUnderline"/>
          <w:highlight w:val="yellow"/>
        </w:rPr>
        <w:t>Fukushima</w:t>
      </w:r>
      <w:r w:rsidRPr="006A4C56">
        <w:rPr>
          <w:sz w:val="16"/>
        </w:rPr>
        <w:t xml:space="preserve"> Daiichi nuclear complex </w:t>
      </w:r>
      <w:r w:rsidRPr="000F52CE">
        <w:rPr>
          <w:rStyle w:val="StyleBoldUnderline"/>
          <w:highlight w:val="yellow"/>
        </w:rPr>
        <w:t>serves as a permanent reminder of the unacceptable risks</w:t>
      </w:r>
      <w:r w:rsidRPr="006A4C56">
        <w:rPr>
          <w:rStyle w:val="StyleBoldUnderline"/>
        </w:rPr>
        <w:t xml:space="preserve"> posed by the current fleet of nuclear plants</w:t>
      </w:r>
      <w:r w:rsidRPr="006A4C56">
        <w:rPr>
          <w:sz w:val="16"/>
        </w:rPr>
        <w:t>.</w:t>
      </w:r>
      <w:r w:rsidRPr="006A4C56">
        <w:rPr>
          <w:sz w:val="12"/>
        </w:rPr>
        <w:t>¶</w:t>
      </w:r>
      <w:r w:rsidRPr="006A4C56">
        <w:rPr>
          <w:sz w:val="16"/>
        </w:rPr>
        <w:t xml:space="preserve"> Given the latency period between exposure even to "low" doses of radiation and the manifestation of disease, we may not know the true health effects of the Fukushima nuclear disaster for decades. The experience of the 1986 Chernobyl reactor accident demonstrates that negative health effects can last generations, cause immense suffering and trigger other fatal and non-fatal illnesses as well as birth defects</w:t>
      </w:r>
      <w:proofErr w:type="gramStart"/>
      <w:r w:rsidRPr="006A4C56">
        <w:rPr>
          <w:sz w:val="16"/>
        </w:rPr>
        <w:t>.</w:t>
      </w:r>
      <w:r w:rsidRPr="006A4C56">
        <w:rPr>
          <w:sz w:val="12"/>
        </w:rPr>
        <w:t>¶</w:t>
      </w:r>
      <w:proofErr w:type="gramEnd"/>
      <w:r w:rsidRPr="006A4C56">
        <w:rPr>
          <w:sz w:val="16"/>
        </w:rPr>
        <w:t xml:space="preserve"> Even the routine radioactive releases from nuclear power plants can prove fatal. Studies in Germany and France found elevated rates of leukemia among children living near nuclear power plants</w:t>
      </w:r>
      <w:proofErr w:type="gramStart"/>
      <w:r w:rsidRPr="006A4C56">
        <w:rPr>
          <w:sz w:val="16"/>
        </w:rPr>
        <w:t>.</w:t>
      </w:r>
      <w:r w:rsidRPr="006A4C56">
        <w:rPr>
          <w:sz w:val="12"/>
        </w:rPr>
        <w:t>¶</w:t>
      </w:r>
      <w:proofErr w:type="gramEnd"/>
      <w:r w:rsidRPr="006A4C56">
        <w:rPr>
          <w:sz w:val="16"/>
        </w:rPr>
        <w:t xml:space="preserve"> The situation at Fukushima remains perilous and could still become orders of magnitude worse. A technology that has the capacity to poison human resources and render vast areas unfit for habitation for decades, even centuries, cannot be endorsed by environmentalists and runs contrary to the best interests of humanity.</w:t>
      </w:r>
    </w:p>
    <w:p w14:paraId="77136584" w14:textId="77777777" w:rsidR="00255C08" w:rsidRDefault="00255C08" w:rsidP="00255C08">
      <w:pPr>
        <w:pStyle w:val="Heading3"/>
      </w:pPr>
      <w:r>
        <w:t>AT Nuclear Power – Warming Impact Defense</w:t>
      </w:r>
    </w:p>
    <w:p w14:paraId="3E2A685F" w14:textId="77777777" w:rsidR="00255C08" w:rsidRDefault="00255C08" w:rsidP="00255C08">
      <w:pPr>
        <w:pStyle w:val="Heading4"/>
      </w:pPr>
      <w:r>
        <w:t>Warming will be slow and the impact will be small</w:t>
      </w:r>
    </w:p>
    <w:p w14:paraId="7BF2E23E" w14:textId="77777777" w:rsidR="00255C08" w:rsidRPr="0041756A" w:rsidRDefault="00255C08" w:rsidP="00255C08">
      <w:pPr>
        <w:rPr>
          <w:rFonts w:ascii="Book Antiqua" w:eastAsia="MS Mincho" w:hAnsi="Book Antiqua" w:cs="Lucida Grande"/>
          <w:b/>
          <w:sz w:val="24"/>
        </w:rPr>
      </w:pPr>
      <w:r w:rsidRPr="0041756A">
        <w:rPr>
          <w:rFonts w:ascii="Book Antiqua" w:eastAsia="MS Mincho" w:hAnsi="Book Antiqua" w:cs="Lucida Grande"/>
          <w:b/>
          <w:sz w:val="24"/>
        </w:rPr>
        <w:t xml:space="preserve">Ridley 6/19/14, </w:t>
      </w:r>
      <w:r w:rsidRPr="0041756A">
        <w:rPr>
          <w:rFonts w:ascii="Book Antiqua" w:eastAsia="MS Mincho" w:hAnsi="Book Antiqua" w:cs="Lucida Grande"/>
          <w:sz w:val="16"/>
        </w:rPr>
        <w:t xml:space="preserve">(Matt Ridley is the author of The Rational Optimist, a columnist for the Times (London) and a member of the House of Lords. He spoke at </w:t>
      </w:r>
      <w:proofErr w:type="spellStart"/>
      <w:r w:rsidRPr="0041756A">
        <w:rPr>
          <w:rFonts w:ascii="Book Antiqua" w:eastAsia="MS Mincho" w:hAnsi="Book Antiqua" w:cs="Lucida Grande"/>
          <w:sz w:val="16"/>
        </w:rPr>
        <w:t>Ideacity</w:t>
      </w:r>
      <w:proofErr w:type="spellEnd"/>
      <w:r w:rsidRPr="0041756A">
        <w:rPr>
          <w:rFonts w:ascii="Book Antiqua" w:eastAsia="MS Mincho" w:hAnsi="Book Antiqua" w:cs="Lucida Grande"/>
          <w:sz w:val="16"/>
        </w:rPr>
        <w:t xml:space="preserve"> in Toronto on June 18</w:t>
      </w:r>
      <w:proofErr w:type="gramStart"/>
      <w:r w:rsidRPr="0041756A">
        <w:rPr>
          <w:rFonts w:ascii="Book Antiqua" w:eastAsia="MS Mincho" w:hAnsi="Book Antiqua" w:cs="Lucida Grande"/>
          <w:sz w:val="16"/>
        </w:rPr>
        <w:t>.,</w:t>
      </w:r>
      <w:proofErr w:type="gramEnd"/>
      <w:r w:rsidRPr="0041756A">
        <w:rPr>
          <w:rFonts w:ascii="Book Antiqua" w:eastAsia="MS Mincho" w:hAnsi="Book Antiqua" w:cs="Lucida Grande"/>
          <w:sz w:val="16"/>
        </w:rPr>
        <w:t xml:space="preserve"> “PCC commissioned models to see if global warming would reach dangerous levels this century. Consensus is ‘no’</w:t>
      </w:r>
      <w:proofErr w:type="gramStart"/>
      <w:r w:rsidRPr="0041756A">
        <w:rPr>
          <w:rFonts w:ascii="Book Antiqua" w:eastAsia="MS Mincho" w:hAnsi="Book Antiqua" w:cs="Lucida Grande"/>
          <w:sz w:val="16"/>
        </w:rPr>
        <w:t>” ,</w:t>
      </w:r>
      <w:proofErr w:type="gramEnd"/>
      <w:r w:rsidRPr="0041756A">
        <w:rPr>
          <w:rFonts w:ascii="Book Antiqua" w:eastAsia="MS Mincho" w:hAnsi="Book Antiqua" w:cs="Lucida Grande"/>
          <w:sz w:val="16"/>
        </w:rPr>
        <w:t xml:space="preserve"> [ </w:t>
      </w:r>
      <w:hyperlink r:id="rId12" w:history="1">
        <w:r w:rsidRPr="0041756A">
          <w:rPr>
            <w:rFonts w:ascii="Book Antiqua" w:eastAsia="MS Mincho" w:hAnsi="Book Antiqua" w:cs="Lucida Grande"/>
            <w:color w:val="0563C1"/>
            <w:sz w:val="16"/>
            <w:u w:val="single"/>
          </w:rPr>
          <w:t>http://tinyurl.com/mgyn8ln</w:t>
        </w:r>
      </w:hyperlink>
      <w:r w:rsidRPr="0041756A">
        <w:rPr>
          <w:rFonts w:ascii="Book Antiqua" w:eastAsia="MS Mincho" w:hAnsi="Book Antiqua" w:cs="Lucida Grande"/>
          <w:sz w:val="16"/>
        </w:rPr>
        <w:t xml:space="preserve"> ] , //</w:t>
      </w:r>
      <w:proofErr w:type="spellStart"/>
      <w:r w:rsidRPr="0041756A">
        <w:rPr>
          <w:rFonts w:ascii="Book Antiqua" w:eastAsia="MS Mincho" w:hAnsi="Book Antiqua" w:cs="Lucida Grande"/>
          <w:sz w:val="16"/>
        </w:rPr>
        <w:t>hss</w:t>
      </w:r>
      <w:proofErr w:type="spellEnd"/>
      <w:r w:rsidRPr="0041756A">
        <w:rPr>
          <w:rFonts w:ascii="Book Antiqua" w:eastAsia="MS Mincho" w:hAnsi="Book Antiqua" w:cs="Lucida Grande"/>
          <w:sz w:val="16"/>
        </w:rPr>
        <w:t>-RJ)</w:t>
      </w:r>
    </w:p>
    <w:p w14:paraId="2FDE6DA5" w14:textId="77777777" w:rsidR="00255C08" w:rsidRDefault="00255C08" w:rsidP="00255C08">
      <w:pPr>
        <w:rPr>
          <w:rFonts w:ascii="Book Antiqua" w:eastAsia="MS Mincho" w:hAnsi="Book Antiqua" w:cs="Lucida Grande"/>
          <w:sz w:val="16"/>
        </w:rPr>
      </w:pPr>
      <w:r w:rsidRPr="0041756A">
        <w:rPr>
          <w:rFonts w:ascii="Book Antiqua" w:eastAsia="MS Mincho" w:hAnsi="Book Antiqua" w:cs="Lucida Grande"/>
          <w:sz w:val="24"/>
          <w:highlight w:val="green"/>
          <w:u w:val="single"/>
        </w:rPr>
        <w:t>The debate over climate change is horribly polarized</w:t>
      </w:r>
      <w:r w:rsidRPr="0041756A">
        <w:rPr>
          <w:rFonts w:ascii="Book Antiqua" w:eastAsia="MS Mincho" w:hAnsi="Book Antiqua" w:cs="Lucida Grande"/>
          <w:sz w:val="16"/>
        </w:rPr>
        <w:t xml:space="preserve">. </w:t>
      </w:r>
      <w:r w:rsidRPr="0041756A">
        <w:rPr>
          <w:rFonts w:ascii="Book Antiqua" w:eastAsia="MS Mincho" w:hAnsi="Book Antiqua" w:cs="Lucida Grande"/>
          <w:sz w:val="24"/>
          <w:u w:val="single"/>
        </w:rPr>
        <w:t xml:space="preserve">From the way it is conducted, you would think that only two positions are possible: that the whole thing is a hoax or that catastrophe is inevitable. In fact there is room for lots of intermediate positions, including the view I hold, which is that man-made </w:t>
      </w:r>
      <w:r w:rsidRPr="0041756A">
        <w:rPr>
          <w:rFonts w:ascii="Book Antiqua" w:eastAsia="MS Mincho" w:hAnsi="Book Antiqua" w:cs="Lucida Grande"/>
          <w:sz w:val="24"/>
          <w:highlight w:val="green"/>
          <w:u w:val="single"/>
        </w:rPr>
        <w:t>climate change is real but not likely to do much harm, let alone prove to be the greatest crisis facing humankind this century. After more than 25 years reporting and commenting on this topic</w:t>
      </w:r>
      <w:r w:rsidRPr="0041756A">
        <w:rPr>
          <w:rFonts w:ascii="Book Antiqua" w:eastAsia="MS Mincho" w:hAnsi="Book Antiqua" w:cs="Lucida Grande"/>
          <w:sz w:val="24"/>
          <w:u w:val="single"/>
        </w:rPr>
        <w:t xml:space="preserve"> for various media organizations, and having started out alarmed, </w:t>
      </w:r>
      <w:r w:rsidRPr="0041756A">
        <w:rPr>
          <w:rFonts w:ascii="Book Antiqua" w:eastAsia="MS Mincho" w:hAnsi="Book Antiqua" w:cs="Lucida Grande"/>
          <w:sz w:val="24"/>
          <w:highlight w:val="green"/>
          <w:u w:val="single"/>
        </w:rPr>
        <w:t>that’s where I have ended up.</w:t>
      </w:r>
      <w:r w:rsidRPr="0041756A">
        <w:rPr>
          <w:rFonts w:ascii="Book Antiqua" w:eastAsia="MS Mincho" w:hAnsi="Book Antiqua" w:cs="Lucida Grande"/>
          <w:sz w:val="24"/>
          <w:u w:val="single"/>
        </w:rPr>
        <w:t xml:space="preserve"> But it is not just I that hold this view. </w:t>
      </w:r>
      <w:r w:rsidRPr="0041756A">
        <w:rPr>
          <w:rFonts w:ascii="Book Antiqua" w:eastAsia="MS Mincho" w:hAnsi="Book Antiqua" w:cs="Lucida Grande"/>
          <w:sz w:val="24"/>
          <w:highlight w:val="green"/>
          <w:u w:val="single"/>
        </w:rPr>
        <w:t>I share it with</w:t>
      </w:r>
      <w:r w:rsidRPr="0041756A">
        <w:rPr>
          <w:rFonts w:ascii="Book Antiqua" w:eastAsia="MS Mincho" w:hAnsi="Book Antiqua" w:cs="Lucida Grande"/>
          <w:sz w:val="24"/>
          <w:u w:val="single"/>
        </w:rPr>
        <w:t xml:space="preserve"> a very large international organization, sponsored by the United Nations and supported by virtually all the world’s governments: </w:t>
      </w:r>
      <w:r w:rsidRPr="0041756A">
        <w:rPr>
          <w:rFonts w:ascii="Book Antiqua" w:eastAsia="MS Mincho" w:hAnsi="Book Antiqua" w:cs="Lucida Grande"/>
          <w:sz w:val="24"/>
          <w:highlight w:val="green"/>
          <w:u w:val="single"/>
        </w:rPr>
        <w:t>the</w:t>
      </w:r>
      <w:r w:rsidRPr="0041756A">
        <w:rPr>
          <w:rFonts w:ascii="Book Antiqua" w:eastAsia="MS Mincho" w:hAnsi="Book Antiqua" w:cs="Lucida Grande"/>
          <w:sz w:val="24"/>
          <w:u w:val="single"/>
        </w:rPr>
        <w:t xml:space="preserve"> Intergovernmental Panel on Climate Change (</w:t>
      </w:r>
      <w:r w:rsidRPr="0041756A">
        <w:rPr>
          <w:rFonts w:ascii="Book Antiqua" w:eastAsia="MS Mincho" w:hAnsi="Book Antiqua" w:cs="Lucida Grande"/>
          <w:sz w:val="24"/>
          <w:highlight w:val="green"/>
          <w:u w:val="single"/>
        </w:rPr>
        <w:t>IPCC)</w:t>
      </w:r>
      <w:r w:rsidRPr="0041756A">
        <w:rPr>
          <w:rFonts w:ascii="Book Antiqua" w:eastAsia="MS Mincho" w:hAnsi="Book Antiqua" w:cs="Lucida Grande"/>
          <w:sz w:val="24"/>
          <w:u w:val="single"/>
        </w:rPr>
        <w:t xml:space="preserve"> itself. The IPCC commissioned four different models</w:t>
      </w:r>
      <w:r w:rsidRPr="0041756A">
        <w:rPr>
          <w:rFonts w:ascii="Book Antiqua" w:eastAsia="MS Mincho" w:hAnsi="Book Antiqua" w:cs="Lucida Grande"/>
          <w:sz w:val="16"/>
        </w:rPr>
        <w:t xml:space="preserve"> of what might happen to the world economy, society and technology in the 21st century and what each would mean for the climate, given a certain assumption about the atmosphere’s “sensitivity” to carbon dioxide. Three of the models show a moderate, slow and mild warming, the hottest of which leaves the planet just 2 degrees Centigrade warmer than today in 2081-2100. The coolest comes out just 0.8 degrees warmer. </w:t>
      </w:r>
      <w:r w:rsidRPr="0041756A">
        <w:rPr>
          <w:rFonts w:ascii="Book Antiqua" w:eastAsia="MS Mincho" w:hAnsi="Book Antiqua" w:cs="Lucida Grande"/>
          <w:sz w:val="24"/>
          <w:u w:val="single"/>
        </w:rPr>
        <w:t xml:space="preserve">Now two degrees is the threshold at which warming starts to turn dangerous, according to the scientific consensus. That is to say, </w:t>
      </w:r>
      <w:r w:rsidRPr="0041756A">
        <w:rPr>
          <w:rFonts w:ascii="Book Antiqua" w:eastAsia="MS Mincho" w:hAnsi="Book Antiqua" w:cs="Lucida Grande"/>
          <w:sz w:val="24"/>
          <w:highlight w:val="green"/>
          <w:u w:val="single"/>
        </w:rPr>
        <w:t>in three of the four scenarios considered by the IPCC</w:t>
      </w:r>
      <w:r w:rsidRPr="0041756A">
        <w:rPr>
          <w:rFonts w:ascii="Book Antiqua" w:eastAsia="MS Mincho" w:hAnsi="Book Antiqua" w:cs="Lucida Grande"/>
          <w:sz w:val="24"/>
          <w:u w:val="single"/>
        </w:rPr>
        <w:t xml:space="preserve">, by the time my children’s children are elderly, </w:t>
      </w:r>
      <w:r w:rsidRPr="0041756A">
        <w:rPr>
          <w:rFonts w:ascii="Book Antiqua" w:eastAsia="MS Mincho" w:hAnsi="Book Antiqua" w:cs="Lucida Grande"/>
          <w:sz w:val="24"/>
          <w:highlight w:val="green"/>
          <w:u w:val="single"/>
        </w:rPr>
        <w:t>the earth will still not have experienced any harmful warming</w:t>
      </w:r>
      <w:r w:rsidRPr="0041756A">
        <w:rPr>
          <w:rFonts w:ascii="Book Antiqua" w:eastAsia="MS Mincho" w:hAnsi="Book Antiqua" w:cs="Lucida Grande"/>
          <w:sz w:val="24"/>
          <w:u w:val="single"/>
        </w:rPr>
        <w:t xml:space="preserve">, let alone catastrophe. </w:t>
      </w:r>
      <w:proofErr w:type="gramStart"/>
      <w:r w:rsidRPr="0041756A">
        <w:rPr>
          <w:rFonts w:ascii="Book Antiqua" w:eastAsia="MS Mincho" w:hAnsi="Book Antiqua" w:cs="Lucida Grande"/>
          <w:sz w:val="24"/>
          <w:u w:val="single"/>
        </w:rPr>
        <w:t xml:space="preserve">But </w:t>
      </w:r>
      <w:r w:rsidRPr="0041756A">
        <w:rPr>
          <w:rFonts w:ascii="Book Antiqua" w:eastAsia="MS Mincho" w:hAnsi="Book Antiqua" w:cs="Lucida Grande"/>
          <w:sz w:val="24"/>
          <w:highlight w:val="green"/>
          <w:u w:val="single"/>
        </w:rPr>
        <w:t>what about the fourth scenario?</w:t>
      </w:r>
      <w:proofErr w:type="gramEnd"/>
      <w:r w:rsidRPr="0041756A">
        <w:rPr>
          <w:rFonts w:ascii="Book Antiqua" w:eastAsia="MS Mincho" w:hAnsi="Book Antiqua" w:cs="Lucida Grande"/>
          <w:sz w:val="16"/>
        </w:rPr>
        <w:t xml:space="preserve"> This is known as RCP8.5, and it produces 3.5 degrees of warming in 2081-2100. Curious to know what assumptions lay behind this model, I decided to look up the original papers describing the creation of this scenario. </w:t>
      </w:r>
      <w:r w:rsidRPr="0041756A">
        <w:rPr>
          <w:rFonts w:ascii="Book Antiqua" w:eastAsia="MS Mincho" w:hAnsi="Book Antiqua" w:cs="Lucida Grande"/>
          <w:sz w:val="24"/>
          <w:u w:val="single"/>
        </w:rPr>
        <w:t xml:space="preserve">Frankly, I was </w:t>
      </w:r>
      <w:proofErr w:type="spellStart"/>
      <w:r w:rsidRPr="0041756A">
        <w:rPr>
          <w:rFonts w:ascii="Book Antiqua" w:eastAsia="MS Mincho" w:hAnsi="Book Antiqua" w:cs="Lucida Grande"/>
          <w:sz w:val="24"/>
          <w:u w:val="single"/>
        </w:rPr>
        <w:t>gobsmacked</w:t>
      </w:r>
      <w:proofErr w:type="spellEnd"/>
      <w:r w:rsidRPr="0041756A">
        <w:rPr>
          <w:rFonts w:ascii="Book Antiqua" w:eastAsia="MS Mincho" w:hAnsi="Book Antiqua" w:cs="Lucida Grande"/>
          <w:sz w:val="24"/>
          <w:u w:val="single"/>
        </w:rPr>
        <w:t xml:space="preserve">. </w:t>
      </w:r>
      <w:r w:rsidRPr="0041756A">
        <w:rPr>
          <w:rFonts w:ascii="Book Antiqua" w:eastAsia="MS Mincho" w:hAnsi="Book Antiqua" w:cs="Lucida Grande"/>
          <w:sz w:val="24"/>
          <w:highlight w:val="green"/>
          <w:u w:val="single"/>
        </w:rPr>
        <w:t>It is a world that is very, very implausible.</w:t>
      </w:r>
      <w:r w:rsidRPr="0041756A">
        <w:rPr>
          <w:rFonts w:ascii="Book Antiqua" w:eastAsia="MS Mincho" w:hAnsi="Book Antiqua" w:cs="Lucida Grande"/>
          <w:sz w:val="24"/>
          <w:u w:val="single"/>
        </w:rPr>
        <w:t xml:space="preserve"> For a start, </w:t>
      </w:r>
      <w:r w:rsidRPr="0041756A">
        <w:rPr>
          <w:rFonts w:ascii="Book Antiqua" w:eastAsia="MS Mincho" w:hAnsi="Book Antiqua" w:cs="Lucida Grande"/>
          <w:sz w:val="24"/>
          <w:highlight w:val="green"/>
          <w:u w:val="single"/>
        </w:rPr>
        <w:t>this is a world of “continuously increasing global population</w:t>
      </w:r>
      <w:r w:rsidRPr="0041756A">
        <w:rPr>
          <w:rFonts w:ascii="Book Antiqua" w:eastAsia="MS Mincho" w:hAnsi="Book Antiqua" w:cs="Lucida Grande"/>
          <w:sz w:val="24"/>
          <w:u w:val="single"/>
        </w:rPr>
        <w:t xml:space="preserve">” so that there are 12 billion on the planet. This is more than a billion more than the United Nations expects, </w:t>
      </w:r>
      <w:r w:rsidRPr="0041756A">
        <w:rPr>
          <w:rFonts w:ascii="Book Antiqua" w:eastAsia="MS Mincho" w:hAnsi="Book Antiqua" w:cs="Lucida Grande"/>
          <w:sz w:val="24"/>
          <w:highlight w:val="green"/>
          <w:u w:val="single"/>
        </w:rPr>
        <w:t>and flies in the face of the fact that</w:t>
      </w:r>
      <w:r w:rsidRPr="0041756A">
        <w:rPr>
          <w:rFonts w:ascii="Book Antiqua" w:eastAsia="MS Mincho" w:hAnsi="Book Antiqua" w:cs="Lucida Grande"/>
          <w:sz w:val="24"/>
          <w:u w:val="single"/>
        </w:rPr>
        <w:t xml:space="preserve"> the world </w:t>
      </w:r>
      <w:r w:rsidRPr="0041756A">
        <w:rPr>
          <w:rFonts w:ascii="Book Antiqua" w:eastAsia="MS Mincho" w:hAnsi="Book Antiqua" w:cs="Lucida Grande"/>
          <w:sz w:val="24"/>
          <w:highlight w:val="green"/>
          <w:u w:val="single"/>
        </w:rPr>
        <w:t>population</w:t>
      </w:r>
      <w:r w:rsidRPr="0041756A">
        <w:rPr>
          <w:rFonts w:ascii="Book Antiqua" w:eastAsia="MS Mincho" w:hAnsi="Book Antiqua" w:cs="Lucida Grande"/>
          <w:sz w:val="24"/>
          <w:u w:val="single"/>
        </w:rPr>
        <w:t xml:space="preserve"> growth rate </w:t>
      </w:r>
      <w:r w:rsidRPr="0041756A">
        <w:rPr>
          <w:rFonts w:ascii="Book Antiqua" w:eastAsia="MS Mincho" w:hAnsi="Book Antiqua" w:cs="Lucida Grande"/>
          <w:sz w:val="24"/>
          <w:highlight w:val="green"/>
          <w:u w:val="single"/>
        </w:rPr>
        <w:t>has been falling for 50 years</w:t>
      </w:r>
      <w:r w:rsidRPr="0041756A">
        <w:rPr>
          <w:rFonts w:ascii="Book Antiqua" w:eastAsia="MS Mincho" w:hAnsi="Book Antiqua" w:cs="Lucida Grande"/>
          <w:sz w:val="24"/>
          <w:u w:val="single"/>
        </w:rPr>
        <w:t xml:space="preserve"> and is on course to reach zero – i.e., stable population – in around 2070. More people mean more emissions. Second, the world is assumed in the RCP8.5 scenario to be burning an astonishing 10 times as much coal as today,</w:t>
      </w:r>
      <w:r w:rsidRPr="0041756A">
        <w:rPr>
          <w:rFonts w:ascii="Book Antiqua" w:eastAsia="MS Mincho" w:hAnsi="Book Antiqua" w:cs="Lucida Grande"/>
          <w:sz w:val="16"/>
        </w:rPr>
        <w:t xml:space="preserve"> producing 50% of its primary energy from coal, compared with about 30% today. Indeed, because oil is assumed to have become scarce, a lot of liquid fuel would then be derived from coal. Nuclear and renewable technologies contribute little, because of a “slow pace of innovation” and hence “fossil fuel technologies continue to dominate the primary energy portfolio over the entire time horizon of the RCP8.5 scenario.” Energy efficiency has improved very little. </w:t>
      </w:r>
      <w:r w:rsidRPr="0041756A">
        <w:rPr>
          <w:rFonts w:ascii="Book Antiqua" w:eastAsia="MS Mincho" w:hAnsi="Book Antiqua" w:cs="Lucida Grande"/>
          <w:sz w:val="24"/>
          <w:u w:val="single"/>
        </w:rPr>
        <w:t>These are highly unlikely assumptions.</w:t>
      </w:r>
      <w:r w:rsidRPr="0041756A">
        <w:rPr>
          <w:rFonts w:ascii="Book Antiqua" w:eastAsia="MS Mincho" w:hAnsi="Book Antiqua" w:cs="Lucida Grande"/>
          <w:sz w:val="16"/>
        </w:rPr>
        <w:t xml:space="preserve"> With abundant natural gas displacing coal on a huge scale in the United States today, with the price of solar power plummeting, with nuclear power experiencing a revival, with gigantic methane-hydrate gas resources being discovered on the seabed, with energy efficiency rocketing upwards, and with population growth rates continuing to fall fast in virtually every country in the world, the one thing we can say about RCP8.5 is that it is very, very implausible. </w:t>
      </w:r>
      <w:r w:rsidRPr="0041756A">
        <w:rPr>
          <w:rFonts w:ascii="Book Antiqua" w:eastAsia="MS Mincho" w:hAnsi="Book Antiqua" w:cs="Lucida Grande"/>
          <w:sz w:val="24"/>
          <w:u w:val="single"/>
        </w:rPr>
        <w:t xml:space="preserve">Notice, however, that even so, it is not a world of catastrophic pain. The per capita income of the average human being in 2100 is three times what it is now. Poverty would be history. </w:t>
      </w:r>
      <w:r w:rsidRPr="0041756A">
        <w:rPr>
          <w:rFonts w:ascii="Book Antiqua" w:eastAsia="MS Mincho" w:hAnsi="Book Antiqua" w:cs="Lucida Grande"/>
          <w:sz w:val="24"/>
          <w:highlight w:val="green"/>
          <w:u w:val="single"/>
        </w:rPr>
        <w:t>So it’s hardly Armageddon</w:t>
      </w:r>
      <w:r w:rsidRPr="0041756A">
        <w:rPr>
          <w:rFonts w:ascii="Book Antiqua" w:eastAsia="MS Mincho" w:hAnsi="Book Antiqua" w:cs="Lucida Grande"/>
          <w:sz w:val="24"/>
          <w:u w:val="single"/>
        </w:rPr>
        <w:t xml:space="preserve">. </w:t>
      </w:r>
      <w:r w:rsidRPr="0041756A">
        <w:rPr>
          <w:rFonts w:ascii="Book Antiqua" w:eastAsia="MS Mincho" w:hAnsi="Book Antiqua" w:cs="Lucida Grande"/>
          <w:sz w:val="16"/>
        </w:rPr>
        <w:t xml:space="preserve">But there’s an even more startling fact. We now have many different studies of climate sensitivity based on observational data and they all converge on the conclusion that it is much lower than assumed by the IPCC in these models. It has to </w:t>
      </w:r>
      <w:proofErr w:type="gramStart"/>
      <w:r w:rsidRPr="0041756A">
        <w:rPr>
          <w:rFonts w:ascii="Book Antiqua" w:eastAsia="MS Mincho" w:hAnsi="Book Antiqua" w:cs="Lucida Grande"/>
          <w:sz w:val="16"/>
        </w:rPr>
        <w:t>be,</w:t>
      </w:r>
      <w:proofErr w:type="gramEnd"/>
      <w:r w:rsidRPr="0041756A">
        <w:rPr>
          <w:rFonts w:ascii="Book Antiqua" w:eastAsia="MS Mincho" w:hAnsi="Book Antiqua" w:cs="Lucida Grande"/>
          <w:sz w:val="16"/>
        </w:rPr>
        <w:t xml:space="preserve"> otherwise global temperatures would have risen much faster than they have over the past 50 years. As Ross </w:t>
      </w:r>
      <w:proofErr w:type="spellStart"/>
      <w:r w:rsidRPr="0041756A">
        <w:rPr>
          <w:rFonts w:ascii="Book Antiqua" w:eastAsia="MS Mincho" w:hAnsi="Book Antiqua" w:cs="Lucida Grande"/>
          <w:sz w:val="16"/>
        </w:rPr>
        <w:t>McKitrick</w:t>
      </w:r>
      <w:proofErr w:type="spellEnd"/>
      <w:r w:rsidRPr="0041756A">
        <w:rPr>
          <w:rFonts w:ascii="Book Antiqua" w:eastAsia="MS Mincho" w:hAnsi="Book Antiqua" w:cs="Lucida Grande"/>
          <w:sz w:val="16"/>
        </w:rPr>
        <w:t xml:space="preserve"> noted on this page earlier this week, temperatures have not risen at all now for more than 17 years. With these much more realistic estimates of sensitivity (known as “transient climate response”), even RCP8.5 cannot produce dangerous warming. It manages just 2.1C of warming by 2081-2100. That is to say, even if you pile crazy assumption upon crazy assumption till you have an edifice of vanishingly small probability, you cannot even manage to make climate change cause minor damage in the time of our grandchildren, let alone catastrophe. That’s not me saying this – it’s the IPCC itself. But what strikes me as truly fascinating about these scenarios is that they tell us that globalization, innovation and economic growth are unambiguously good for the environment. At the other end of the scale from RCP8.5 is a much more cheerful scenario called RCP2.6. In this happy world, climate change is not a problem at all in 2100, because carbon dioxide emissions have plummeted thanks to the rapid development of cheap nuclear and solar, plus a surge in energy efficiency. The RCP2.6 world is much, much richer. The average person has an income about 15 times today’s in real terms, so that most people are far richer than Americans are today. And it achieves this by free trade, massive globalization, and lots of investment in new technology. All the things the green movement keeps saying it opposes because they will wreck the planet. The answer to climate change is, and always has been, innovation. To </w:t>
      </w:r>
      <w:r w:rsidRPr="0041756A">
        <w:rPr>
          <w:rFonts w:ascii="Book Antiqua" w:eastAsia="MS Mincho" w:hAnsi="Book Antiqua" w:cs="Lucida Grande"/>
          <w:sz w:val="24"/>
          <w:u w:val="single"/>
        </w:rPr>
        <w:t>worry now in 2014 about a very small, highly implausible set of circumstances in 2100 that just might, if climate sensitivity is much higher than the evidence suggests, produce a marginal damage to the world economy, makes no sense</w:t>
      </w:r>
      <w:r w:rsidRPr="0041756A">
        <w:rPr>
          <w:rFonts w:ascii="Book Antiqua" w:eastAsia="MS Mincho" w:hAnsi="Book Antiqua" w:cs="Lucida Grande"/>
          <w:sz w:val="16"/>
        </w:rPr>
        <w:t>. Think of all the innovation that happened between 1914 and 2000. Do we really think there will be less in this century? As for how to deal with that small risk, well there are several possible options. You could encourage innovation and trade. You could put a modest but growing tax on carbon to nudge innovators in the right direction. You could offer prizes for low-carbon technologies. All of these might make a little sense. But the one thing you should not do is pour public subsidy into supporting old-fashioned existing technologies that produce more carbon dioxide per unit of energy even than coal (bio-energy), or into ones that produce expensive energy (existing solar), or that have very low energy density and so require huge areas of land (wind). The IPCC produced two reports last year. One said that the cost of climate change is likely to be less than 2% of GDP by the end of this century. The other said that the cost of decarbonizing the world economy with renewable energy is likely to be 4% of GDP. Why do something that you know will do more harm than good?</w:t>
      </w:r>
    </w:p>
    <w:p w14:paraId="03211602" w14:textId="77777777" w:rsidR="00255C08" w:rsidRDefault="00255C08" w:rsidP="00255C08">
      <w:pPr>
        <w:rPr>
          <w:rFonts w:ascii="Book Antiqua" w:eastAsia="MS Mincho" w:hAnsi="Book Antiqua" w:cs="Lucida Grande"/>
          <w:sz w:val="16"/>
        </w:rPr>
      </w:pPr>
    </w:p>
    <w:p w14:paraId="2755EDA5" w14:textId="77777777" w:rsidR="00255C08" w:rsidRPr="00C60727" w:rsidRDefault="00255C08" w:rsidP="00255C08">
      <w:pPr>
        <w:pStyle w:val="Heading4"/>
      </w:pPr>
      <w:r>
        <w:t>Warming is slow – no risk of an impact</w:t>
      </w:r>
    </w:p>
    <w:p w14:paraId="268A9F26" w14:textId="77777777" w:rsidR="00255C08" w:rsidRPr="0041756A" w:rsidRDefault="00255C08" w:rsidP="00255C08">
      <w:pPr>
        <w:rPr>
          <w:rFonts w:ascii="Book Antiqua" w:eastAsia="MS Mincho" w:hAnsi="Book Antiqua" w:cs="Lucida Grande"/>
          <w:sz w:val="16"/>
        </w:rPr>
      </w:pPr>
      <w:r w:rsidRPr="0041756A">
        <w:rPr>
          <w:rFonts w:ascii="Book Antiqua" w:eastAsia="MS Mincho" w:hAnsi="Book Antiqua" w:cs="Lucida Grande"/>
          <w:b/>
          <w:sz w:val="24"/>
        </w:rPr>
        <w:t xml:space="preserve">Michaels and </w:t>
      </w:r>
      <w:proofErr w:type="spellStart"/>
      <w:r w:rsidRPr="0041756A">
        <w:rPr>
          <w:rFonts w:ascii="Book Antiqua" w:eastAsia="MS Mincho" w:hAnsi="Book Antiqua" w:cs="Lucida Grande"/>
          <w:b/>
          <w:sz w:val="24"/>
        </w:rPr>
        <w:t>Knappenberger</w:t>
      </w:r>
      <w:proofErr w:type="spellEnd"/>
      <w:r w:rsidRPr="0041756A">
        <w:rPr>
          <w:rFonts w:ascii="Book Antiqua" w:eastAsia="MS Mincho" w:hAnsi="Book Antiqua" w:cs="Lucida Grande"/>
          <w:b/>
          <w:sz w:val="24"/>
        </w:rPr>
        <w:t xml:space="preserve"> 11/19/13</w:t>
      </w:r>
      <w:r w:rsidRPr="0041756A">
        <w:rPr>
          <w:rFonts w:ascii="Book Antiqua" w:eastAsia="MS Mincho" w:hAnsi="Book Antiqua" w:cs="Lucida Grande"/>
          <w:sz w:val="16"/>
        </w:rPr>
        <w:t xml:space="preserve">, (*Chip </w:t>
      </w:r>
      <w:proofErr w:type="spellStart"/>
      <w:r w:rsidRPr="0041756A">
        <w:rPr>
          <w:rFonts w:ascii="Book Antiqua" w:eastAsia="MS Mincho" w:hAnsi="Book Antiqua" w:cs="Lucida Grande"/>
          <w:sz w:val="16"/>
        </w:rPr>
        <w:t>Knappenberger</w:t>
      </w:r>
      <w:proofErr w:type="spellEnd"/>
      <w:r w:rsidRPr="0041756A">
        <w:rPr>
          <w:rFonts w:ascii="Book Antiqua" w:eastAsia="MS Mincho" w:hAnsi="Book Antiqua" w:cs="Lucida Grande"/>
          <w:sz w:val="16"/>
        </w:rPr>
        <w:t xml:space="preserve"> is the assistant director of the Center for the Study of Science at the Cato Institute, and coordinates the scientific and outreach activities for the Center. He has over 20 years of experience in climate research and public outreach, including 10 years with the Virginia State Climatology Office and 15 years as the Research Coordinator for New Hope Environmental Services, </w:t>
      </w:r>
      <w:proofErr w:type="spellStart"/>
      <w:r w:rsidRPr="0041756A">
        <w:rPr>
          <w:rFonts w:ascii="Book Antiqua" w:eastAsia="MS Mincho" w:hAnsi="Book Antiqua" w:cs="Lucida Grande"/>
          <w:sz w:val="16"/>
        </w:rPr>
        <w:t>Inc</w:t>
      </w:r>
      <w:proofErr w:type="spellEnd"/>
      <w:r w:rsidRPr="0041756A">
        <w:rPr>
          <w:rFonts w:ascii="Book Antiqua" w:eastAsia="MS Mincho" w:hAnsi="Book Antiqua" w:cs="Lucida Grande"/>
          <w:sz w:val="16"/>
        </w:rPr>
        <w:t xml:space="preserve">, **Patrick J. Michaels is the director of the Center for the Study of Science at the Cato Institute. Michaels is a past president of the American Association of State Climatologists and was program chair for the Committee on Applied Climatology of the American Meteorological Society. He was a research professor of Environmental Sciences at University of Virginia for thirty years. Michaels was a contributing author and is a reviewer of the United Nations Intergovernmental Panel on Climate </w:t>
      </w:r>
      <w:proofErr w:type="spellStart"/>
      <w:r w:rsidRPr="0041756A">
        <w:rPr>
          <w:rFonts w:ascii="Book Antiqua" w:eastAsia="MS Mincho" w:hAnsi="Book Antiqua" w:cs="Lucida Grande"/>
          <w:sz w:val="16"/>
        </w:rPr>
        <w:t>Chanage</w:t>
      </w:r>
      <w:proofErr w:type="spellEnd"/>
      <w:r w:rsidRPr="0041756A">
        <w:rPr>
          <w:rFonts w:ascii="Book Antiqua" w:eastAsia="MS Mincho" w:hAnsi="Book Antiqua" w:cs="Lucida Grande"/>
          <w:sz w:val="16"/>
        </w:rPr>
        <w:t>, which was awarded the Nobel Peace Prize in 2007, “With or Without a “Pause” Climate Models Still Project Too Much Warming”</w:t>
      </w:r>
      <w:proofErr w:type="gramStart"/>
      <w:r w:rsidRPr="0041756A">
        <w:rPr>
          <w:rFonts w:ascii="Book Antiqua" w:eastAsia="MS Mincho" w:hAnsi="Book Antiqua" w:cs="Lucida Grande"/>
          <w:sz w:val="16"/>
        </w:rPr>
        <w:t xml:space="preserve">, [ </w:t>
      </w:r>
      <w:proofErr w:type="gramEnd"/>
      <w:r>
        <w:fldChar w:fldCharType="begin"/>
      </w:r>
      <w:r>
        <w:instrText xml:space="preserve"> HYPERLINK "http://www.cato.org/blog/or-without-pause-climate-models-still-project-too-much-warming" </w:instrText>
      </w:r>
      <w:r>
        <w:fldChar w:fldCharType="separate"/>
      </w:r>
      <w:r w:rsidRPr="0041756A">
        <w:rPr>
          <w:rFonts w:ascii="Book Antiqua" w:eastAsia="MS Mincho" w:hAnsi="Book Antiqua" w:cs="Lucida Grande"/>
          <w:color w:val="0563C1"/>
          <w:sz w:val="16"/>
          <w:u w:val="single"/>
        </w:rPr>
        <w:t>http://www.cato.org/blog/or-without-pause-climate-models-still-project-too-much-warming</w:t>
      </w:r>
      <w:r>
        <w:rPr>
          <w:rFonts w:ascii="Book Antiqua" w:eastAsia="MS Mincho" w:hAnsi="Book Antiqua" w:cs="Lucida Grande"/>
          <w:color w:val="0563C1"/>
          <w:sz w:val="16"/>
          <w:u w:val="single"/>
        </w:rPr>
        <w:fldChar w:fldCharType="end"/>
      </w:r>
      <w:r w:rsidRPr="0041756A">
        <w:rPr>
          <w:rFonts w:ascii="Book Antiqua" w:eastAsia="MS Mincho" w:hAnsi="Book Antiqua" w:cs="Lucida Grande"/>
          <w:sz w:val="16"/>
        </w:rPr>
        <w:t xml:space="preserve"> ] //</w:t>
      </w:r>
      <w:proofErr w:type="spellStart"/>
      <w:r w:rsidRPr="0041756A">
        <w:rPr>
          <w:rFonts w:ascii="Book Antiqua" w:eastAsia="MS Mincho" w:hAnsi="Book Antiqua" w:cs="Lucida Grande"/>
          <w:sz w:val="16"/>
        </w:rPr>
        <w:t>hss</w:t>
      </w:r>
      <w:proofErr w:type="spellEnd"/>
      <w:r w:rsidRPr="0041756A">
        <w:rPr>
          <w:rFonts w:ascii="Book Antiqua" w:eastAsia="MS Mincho" w:hAnsi="Book Antiqua" w:cs="Lucida Grande"/>
          <w:sz w:val="16"/>
        </w:rPr>
        <w:t>-RJ)</w:t>
      </w:r>
    </w:p>
    <w:p w14:paraId="2F0834DF" w14:textId="77777777" w:rsidR="00255C08" w:rsidRDefault="00255C08" w:rsidP="00255C08">
      <w:pPr>
        <w:rPr>
          <w:rFonts w:ascii="Book Antiqua" w:eastAsia="MS Mincho" w:hAnsi="Book Antiqua" w:cs="Lucida Grande"/>
          <w:sz w:val="24"/>
          <w:u w:val="single"/>
        </w:rPr>
      </w:pPr>
      <w:r w:rsidRPr="00C60727">
        <w:rPr>
          <w:rFonts w:ascii="Book Antiqua" w:eastAsia="MS Mincho" w:hAnsi="Book Antiqua" w:cs="Lucida Grande"/>
          <w:sz w:val="14"/>
        </w:rPr>
        <w:t xml:space="preserve">A new paper just hit the scientific literature that argues that the apparent pause in the rise in global average surface temperatures during the past 16 years was really just a slowdown. As you may imagine, this paper, by Kevin </w:t>
      </w:r>
      <w:proofErr w:type="spellStart"/>
      <w:r w:rsidRPr="00C60727">
        <w:rPr>
          <w:rFonts w:ascii="Book Antiqua" w:eastAsia="MS Mincho" w:hAnsi="Book Antiqua" w:cs="Lucida Grande"/>
          <w:sz w:val="14"/>
        </w:rPr>
        <w:t>Cowtan</w:t>
      </w:r>
      <w:proofErr w:type="spellEnd"/>
      <w:r w:rsidRPr="00C60727">
        <w:rPr>
          <w:rFonts w:ascii="Book Antiqua" w:eastAsia="MS Mincho" w:hAnsi="Book Antiqua" w:cs="Lucida Grande"/>
          <w:sz w:val="14"/>
        </w:rPr>
        <w:t xml:space="preserve"> and Robert Way is being hotly discussed in the global warming blogs, with reaction ranging from a warm embrace by the global-warming-is-going-to-be-bad-for-us crowd to revulsion from the human-activities-have-no-effect-on-the-climate claque. The </w:t>
      </w:r>
      <w:proofErr w:type="spellStart"/>
      <w:r w:rsidRPr="00C60727">
        <w:rPr>
          <w:rFonts w:ascii="Book Antiqua" w:eastAsia="MS Mincho" w:hAnsi="Book Antiqua" w:cs="Lucida Grande"/>
          <w:sz w:val="14"/>
        </w:rPr>
        <w:t>lukewarmers</w:t>
      </w:r>
      <w:proofErr w:type="spellEnd"/>
      <w:r w:rsidRPr="00C60727">
        <w:rPr>
          <w:rFonts w:ascii="Book Antiqua" w:eastAsia="MS Mincho" w:hAnsi="Book Antiqua" w:cs="Lucida Grande"/>
          <w:sz w:val="14"/>
        </w:rPr>
        <w:t xml:space="preserve"> (a school we take some credit for establishing) seem to be taking the results in stride.</w:t>
      </w:r>
      <w:r w:rsidRPr="0041756A">
        <w:rPr>
          <w:rFonts w:ascii="Book Antiqua" w:eastAsia="MS Mincho" w:hAnsi="Book Antiqua" w:cs="Lucida Grande"/>
          <w:sz w:val="16"/>
          <w:u w:val="single"/>
        </w:rPr>
        <w:t xml:space="preserve"> </w:t>
      </w:r>
      <w:r w:rsidRPr="0041756A">
        <w:rPr>
          <w:rFonts w:ascii="Book Antiqua" w:eastAsia="MS Mincho" w:hAnsi="Book Antiqua" w:cs="Lucida Grande"/>
          <w:sz w:val="24"/>
          <w:u w:val="single"/>
        </w:rPr>
        <w:t xml:space="preserve">After all, the “pause” as curious as it is/was, is not central to the </w:t>
      </w:r>
      <w:r w:rsidRPr="00841D38">
        <w:rPr>
          <w:rFonts w:ascii="Book Antiqua" w:eastAsia="MS Mincho" w:hAnsi="Book Antiqua" w:cs="Lucida Grande"/>
          <w:sz w:val="24"/>
          <w:u w:val="single"/>
        </w:rPr>
        <w:t>primary argument that, yes, human activities are pressuring the planet to warm, but that t</w:t>
      </w:r>
      <w:r w:rsidRPr="0041756A">
        <w:rPr>
          <w:rFonts w:ascii="Book Antiqua" w:eastAsia="MS Mincho" w:hAnsi="Book Antiqua" w:cs="Lucida Grande"/>
          <w:sz w:val="24"/>
          <w:highlight w:val="green"/>
          <w:u w:val="single"/>
        </w:rPr>
        <w:t xml:space="preserve">he rate of warming is going to be much slower than is being projected by the collection of global climate models </w:t>
      </w:r>
      <w:r w:rsidRPr="00C60727">
        <w:rPr>
          <w:sz w:val="14"/>
        </w:rPr>
        <w:t>(upon which mainstream projections of future climate change—and the resulting climate alarm (i.e., calls for emission regulations, etc.)—</w:t>
      </w:r>
      <w:proofErr w:type="gramStart"/>
      <w:r w:rsidRPr="00C60727">
        <w:rPr>
          <w:sz w:val="14"/>
        </w:rPr>
        <w:t>are</w:t>
      </w:r>
      <w:proofErr w:type="gramEnd"/>
      <w:r w:rsidRPr="00C60727">
        <w:rPr>
          <w:sz w:val="14"/>
        </w:rPr>
        <w:t xml:space="preserve"> based). Under the adjustments to the observed global temperature history put together by </w:t>
      </w:r>
      <w:proofErr w:type="spellStart"/>
      <w:r w:rsidRPr="00C60727">
        <w:rPr>
          <w:sz w:val="14"/>
        </w:rPr>
        <w:t>Cowtan</w:t>
      </w:r>
      <w:proofErr w:type="spellEnd"/>
      <w:r w:rsidRPr="00C60727">
        <w:rPr>
          <w:sz w:val="14"/>
        </w:rPr>
        <w:t xml:space="preserve"> and Way, the models fare a bit better than they do with the unadjusted temperature record. That is, the observed temperature trend over the past 34 years (the period of record analyzed by </w:t>
      </w:r>
      <w:proofErr w:type="spellStart"/>
      <w:r w:rsidRPr="00C60727">
        <w:rPr>
          <w:sz w:val="14"/>
        </w:rPr>
        <w:t>Cowtan</w:t>
      </w:r>
      <w:proofErr w:type="spellEnd"/>
      <w:r w:rsidRPr="00C60727">
        <w:rPr>
          <w:sz w:val="14"/>
        </w:rPr>
        <w:t xml:space="preserve"> and Way) is a tiny bit closer to the average trend from the collection of climate models used in the new report from the U.N.’s Intergovernmental Panel on Climate Change (IPCC) than is the old temperature record. Specifically, while the trend in observed global temperatures from 1979-2012 as calculated by </w:t>
      </w:r>
      <w:proofErr w:type="spellStart"/>
      <w:r w:rsidRPr="00C60727">
        <w:rPr>
          <w:sz w:val="14"/>
        </w:rPr>
        <w:t>Cowtan</w:t>
      </w:r>
      <w:proofErr w:type="spellEnd"/>
      <w:r w:rsidRPr="00C60727">
        <w:rPr>
          <w:sz w:val="14"/>
        </w:rPr>
        <w:t xml:space="preserve"> and Way is 0.17°C/decade, it is 0.16°C/decade in the temperature record compiled by the U.K. Hadley Center (the record that </w:t>
      </w:r>
      <w:proofErr w:type="spellStart"/>
      <w:r w:rsidRPr="00C60727">
        <w:rPr>
          <w:sz w:val="14"/>
        </w:rPr>
        <w:t>Cowtan</w:t>
      </w:r>
      <w:proofErr w:type="spellEnd"/>
      <w:r w:rsidRPr="00C60727">
        <w:rPr>
          <w:sz w:val="14"/>
        </w:rPr>
        <w:t xml:space="preserve"> and Way adjusted). Because of the sampling errors associated with trend estimation, these values are not significantly different from one another. Whether the 0.17°C/decade is significantly different from the climate model average simulated trend during that period of 0.23°C/decade is discussed extensively below. But, suffice it to say that an insignificant difference of</w:t>
      </w:r>
      <w:r w:rsidRPr="00841D38">
        <w:rPr>
          <w:rFonts w:ascii="Book Antiqua" w:eastAsia="MS Mincho" w:hAnsi="Book Antiqua" w:cs="Lucida Grande"/>
          <w:sz w:val="24"/>
          <w:u w:val="single"/>
        </w:rPr>
        <w:t xml:space="preserve"> </w:t>
      </w:r>
      <w:r w:rsidRPr="0041756A">
        <w:rPr>
          <w:rFonts w:ascii="Book Antiqua" w:eastAsia="MS Mincho" w:hAnsi="Book Antiqua" w:cs="Lucida Grande"/>
          <w:sz w:val="24"/>
          <w:highlight w:val="green"/>
          <w:u w:val="single"/>
        </w:rPr>
        <w:t xml:space="preserve">0.01°C/decade in the global trend measured over more than 30 years is pretty small </w:t>
      </w:r>
      <w:r w:rsidRPr="00841D38">
        <w:rPr>
          <w:rFonts w:ascii="Book Antiqua" w:eastAsia="MS Mincho" w:hAnsi="Book Antiqua" w:cs="Lucida Grande"/>
          <w:sz w:val="24"/>
          <w:u w:val="single"/>
        </w:rPr>
        <w:t>beer and doesn’t give model apologists very much to get happy over. Instead, the attention</w:t>
      </w:r>
      <w:r w:rsidRPr="0041756A">
        <w:rPr>
          <w:rFonts w:ascii="Book Antiqua" w:eastAsia="MS Mincho" w:hAnsi="Book Antiqua" w:cs="Lucida Grande"/>
          <w:sz w:val="24"/>
          <w:u w:val="single"/>
        </w:rPr>
        <w:t xml:space="preserve"> is being deflected to “The Pause”—the leveling off of global surface temperatures during the past 16 years (give or take).</w:t>
      </w:r>
      <w:r w:rsidRPr="0041756A">
        <w:rPr>
          <w:rFonts w:ascii="Book Antiqua" w:eastAsia="MS Mincho" w:hAnsi="Book Antiqua" w:cs="Lucida Grande"/>
          <w:sz w:val="16"/>
          <w:u w:val="single"/>
        </w:rPr>
        <w:t xml:space="preserve"> </w:t>
      </w:r>
      <w:r w:rsidRPr="0041756A">
        <w:rPr>
          <w:rFonts w:ascii="Book Antiqua" w:eastAsia="MS Mincho" w:hAnsi="Book Antiqua" w:cs="Lucida Grande"/>
          <w:sz w:val="24"/>
          <w:u w:val="single"/>
        </w:rPr>
        <w:t xml:space="preserve">Here, </w:t>
      </w:r>
      <w:r w:rsidRPr="00841D38">
        <w:rPr>
          <w:rFonts w:ascii="Book Antiqua" w:eastAsia="MS Mincho" w:hAnsi="Book Antiqua" w:cs="Lucida Grande"/>
          <w:sz w:val="24"/>
          <w:u w:val="single"/>
        </w:rPr>
        <w:t xml:space="preserve">the new results from </w:t>
      </w:r>
      <w:proofErr w:type="spellStart"/>
      <w:r w:rsidRPr="00841D38">
        <w:rPr>
          <w:rFonts w:ascii="Book Antiqua" w:eastAsia="MS Mincho" w:hAnsi="Book Antiqua" w:cs="Lucida Grande"/>
          <w:sz w:val="24"/>
          <w:u w:val="single"/>
        </w:rPr>
        <w:t>Cowtan</w:t>
      </w:r>
      <w:proofErr w:type="spellEnd"/>
      <w:r w:rsidRPr="00841D38">
        <w:rPr>
          <w:rFonts w:ascii="Book Antiqua" w:eastAsia="MS Mincho" w:hAnsi="Book Antiqua" w:cs="Lucida Grande"/>
          <w:sz w:val="24"/>
          <w:u w:val="single"/>
        </w:rPr>
        <w:t xml:space="preserve"> and Way show that during the period 1997-2012, instead of a statistically insignificant rise at a rate of 0.05°C/decade as is contained in the “old” temperature record, the rise becomes a statistically significant 0.12°C/decade</w:t>
      </w:r>
      <w:r w:rsidRPr="00C60727">
        <w:rPr>
          <w:rFonts w:ascii="Book Antiqua" w:eastAsia="MS Mincho" w:hAnsi="Book Antiqua" w:cs="Lucida Grande"/>
          <w:sz w:val="14"/>
        </w:rPr>
        <w:t xml:space="preserve">. “The Pause” is transformed into “The Slowdown” and alarmists rejoice because global warming hasn’t stopped after all. (If the logic sounds backwards, it does to us as well, if you were worried about catastrophic global warming, wouldn’t you rejoice at findings that indicate that future climate change was going to be only modest, more so than results to the contrary?) The </w:t>
      </w:r>
      <w:proofErr w:type="gramStart"/>
      <w:r w:rsidRPr="00C60727">
        <w:rPr>
          <w:rFonts w:ascii="Book Antiqua" w:eastAsia="MS Mincho" w:hAnsi="Book Antiqua" w:cs="Lucida Grande"/>
          <w:sz w:val="14"/>
        </w:rPr>
        <w:t xml:space="preserve">science behind the new </w:t>
      </w:r>
      <w:proofErr w:type="spellStart"/>
      <w:r w:rsidRPr="00C60727">
        <w:rPr>
          <w:rFonts w:ascii="Book Antiqua" w:eastAsia="MS Mincho" w:hAnsi="Book Antiqua" w:cs="Lucida Grande"/>
          <w:sz w:val="14"/>
        </w:rPr>
        <w:t>Cowtan</w:t>
      </w:r>
      <w:proofErr w:type="spellEnd"/>
      <w:r w:rsidRPr="00C60727">
        <w:rPr>
          <w:rFonts w:ascii="Book Antiqua" w:eastAsia="MS Mincho" w:hAnsi="Book Antiqua" w:cs="Lucida Grande"/>
          <w:sz w:val="14"/>
        </w:rPr>
        <w:t xml:space="preserve"> and Way research is still being digested by the community of climate scientists and other interested parties alike</w:t>
      </w:r>
      <w:proofErr w:type="gramEnd"/>
      <w:r w:rsidRPr="0041756A">
        <w:rPr>
          <w:rFonts w:ascii="Book Antiqua" w:eastAsia="MS Mincho" w:hAnsi="Book Antiqua" w:cs="Lucida Grande"/>
          <w:sz w:val="16"/>
          <w:u w:val="single"/>
        </w:rPr>
        <w:t xml:space="preserve">. </w:t>
      </w:r>
      <w:r w:rsidRPr="0041756A">
        <w:rPr>
          <w:rFonts w:ascii="Book Antiqua" w:eastAsia="MS Mincho" w:hAnsi="Book Antiqua" w:cs="Lucida Grande"/>
          <w:sz w:val="24"/>
          <w:u w:val="single"/>
        </w:rPr>
        <w:t>The main idea is that the existing compilations of the global average temperature are very data-sparse in the high latitudes.</w:t>
      </w:r>
      <w:r w:rsidRPr="0041756A">
        <w:rPr>
          <w:rFonts w:ascii="Book Antiqua" w:eastAsia="MS Mincho" w:hAnsi="Book Antiqua" w:cs="Lucida Grande"/>
          <w:sz w:val="16"/>
          <w:u w:val="single"/>
        </w:rPr>
        <w:t xml:space="preserve"> </w:t>
      </w:r>
      <w:r w:rsidRPr="00C60727">
        <w:rPr>
          <w:rFonts w:ascii="Book Antiqua" w:eastAsia="MS Mincho" w:hAnsi="Book Antiqua" w:cs="Lucida Grande"/>
          <w:sz w:val="14"/>
        </w:rPr>
        <w:t xml:space="preserve">And since the Arctic (more so than the Antarctic) is warming faster than the global average, the lack of data there may mean that the global average temperature trend may be underestimated. </w:t>
      </w:r>
      <w:proofErr w:type="spellStart"/>
      <w:r w:rsidRPr="00C60727">
        <w:rPr>
          <w:rFonts w:ascii="Book Antiqua" w:eastAsia="MS Mincho" w:hAnsi="Book Antiqua" w:cs="Lucida Grande"/>
          <w:sz w:val="14"/>
        </w:rPr>
        <w:t>Cowtan</w:t>
      </w:r>
      <w:proofErr w:type="spellEnd"/>
      <w:r w:rsidRPr="00C60727">
        <w:rPr>
          <w:rFonts w:ascii="Book Antiqua" w:eastAsia="MS Mincho" w:hAnsi="Book Antiqua" w:cs="Lucida Grande"/>
          <w:sz w:val="14"/>
        </w:rPr>
        <w:t xml:space="preserve"> and Way developed a methodology which relied on other limited sources of temperature information from the Arctic (such as floating buoys and satellite observations) to try to make an estimate of how the surface temperature was behaving in regions lacking more traditional temperature observations (the authors released an informative video explaining their research which may better help you understand what they did). They found that the warming in the data-sparse regions was progressing faster than the global average (especially during the past couple of years) and that when they included the data that they derived for these regions in the computation of the global average temperature, they found the global trend was higher than previously reported—just how much higher depended on the period over which the trend was calculated. As we showed, the trend more than doubled over the period from 1997-2012, but barely increased at all over the longer period 1979-2012. Figure 1 shows the impact on the global average temperature trend for all trend lengths between 10 and 35 years (incorporating our educated guess as to what the 2013 temperature anomaly will be), and compares that to the distribution of climate model simulations of the same period. Statistically speaking, instead of there being a clear inconsistency (i.e., the observed trend value falls outside of the range which encompasses 95% of all modeled trends) between the observations and the climate mode simulations for lengths ranging generally from 11 to 28 years and a marginal inconsistency (i.e., the observed trend value falls outside of the range which encompasses 90% of all modeled trends) for most of the other lengths, now the observations track closely the marginal inconsistency line, although trends of length 17, 19, 20, 21 remain clearly inconsistent with the collection of modeled trends.</w:t>
      </w:r>
      <w:r w:rsidRPr="00841D38">
        <w:rPr>
          <w:rFonts w:ascii="Book Antiqua" w:eastAsia="MS Mincho" w:hAnsi="Book Antiqua" w:cs="Lucida Grande"/>
          <w:sz w:val="16"/>
          <w:u w:val="single"/>
        </w:rPr>
        <w:t xml:space="preserve"> </w:t>
      </w:r>
      <w:r w:rsidRPr="00841D38">
        <w:rPr>
          <w:rFonts w:ascii="Book Antiqua" w:eastAsia="MS Mincho" w:hAnsi="Book Antiqua" w:cs="Lucida Grande"/>
          <w:sz w:val="24"/>
          <w:u w:val="single"/>
        </w:rPr>
        <w:t>Still, throughout the entirely of the 35-yr period (ending in 2013), the observed trend lies far below the model average simulated trend (additional</w:t>
      </w:r>
      <w:r w:rsidRPr="0041756A">
        <w:rPr>
          <w:rFonts w:ascii="Book Antiqua" w:eastAsia="MS Mincho" w:hAnsi="Book Antiqua" w:cs="Lucida Grande"/>
          <w:sz w:val="24"/>
          <w:u w:val="single"/>
        </w:rPr>
        <w:t xml:space="preserve"> information on the impact of the new </w:t>
      </w:r>
      <w:proofErr w:type="spellStart"/>
      <w:r w:rsidRPr="0041756A">
        <w:rPr>
          <w:rFonts w:ascii="Book Antiqua" w:eastAsia="MS Mincho" w:hAnsi="Book Antiqua" w:cs="Lucida Grande"/>
          <w:sz w:val="24"/>
          <w:u w:val="single"/>
        </w:rPr>
        <w:t>Cowtan</w:t>
      </w:r>
      <w:proofErr w:type="spellEnd"/>
      <w:r w:rsidRPr="0041756A">
        <w:rPr>
          <w:rFonts w:ascii="Book Antiqua" w:eastAsia="MS Mincho" w:hAnsi="Book Antiqua" w:cs="Lucida Grande"/>
          <w:sz w:val="24"/>
          <w:u w:val="single"/>
        </w:rPr>
        <w:t xml:space="preserve"> and Way adjustments on </w:t>
      </w:r>
      <w:r w:rsidRPr="00841D38">
        <w:rPr>
          <w:rFonts w:ascii="Book Antiqua" w:eastAsia="MS Mincho" w:hAnsi="Book Antiqua" w:cs="Lucida Grande"/>
          <w:sz w:val="24"/>
          <w:u w:val="single"/>
        </w:rPr>
        <w:t xml:space="preserve">modeled/observed temperature comparison can be found here). The </w:t>
      </w:r>
      <w:proofErr w:type="spellStart"/>
      <w:r w:rsidRPr="00841D38">
        <w:rPr>
          <w:rFonts w:ascii="Book Antiqua" w:eastAsia="MS Mincho" w:hAnsi="Book Antiqua" w:cs="Lucida Grande"/>
          <w:sz w:val="24"/>
          <w:u w:val="single"/>
        </w:rPr>
        <w:t>Cowtan</w:t>
      </w:r>
      <w:proofErr w:type="spellEnd"/>
      <w:r w:rsidRPr="00841D38">
        <w:rPr>
          <w:rFonts w:ascii="Book Antiqua" w:eastAsia="MS Mincho" w:hAnsi="Book Antiqua" w:cs="Lucida Grande"/>
          <w:sz w:val="24"/>
          <w:u w:val="single"/>
        </w:rPr>
        <w:t xml:space="preserve"> and Way analysis is an attempt at using additional types of temperature information</w:t>
      </w:r>
      <w:r w:rsidRPr="00841D38">
        <w:rPr>
          <w:rFonts w:ascii="Book Antiqua" w:eastAsia="MS Mincho" w:hAnsi="Book Antiqua" w:cs="Lucida Grande"/>
          <w:sz w:val="16"/>
          <w:u w:val="single"/>
        </w:rPr>
        <w:t xml:space="preserve">, or </w:t>
      </w:r>
      <w:r w:rsidRPr="00C60727">
        <w:rPr>
          <w:rFonts w:ascii="Book Antiqua" w:eastAsia="MS Mincho" w:hAnsi="Book Antiqua" w:cs="Lucida Grande"/>
          <w:sz w:val="14"/>
        </w:rPr>
        <w:t xml:space="preserve">extracting “information” from records that have already told their stories, to fill in the missing data in the Arctic. </w:t>
      </w:r>
      <w:r w:rsidRPr="0041756A">
        <w:rPr>
          <w:rFonts w:ascii="Book Antiqua" w:eastAsia="MS Mincho" w:hAnsi="Book Antiqua" w:cs="Lucida Grande"/>
          <w:sz w:val="24"/>
          <w:highlight w:val="green"/>
          <w:u w:val="single"/>
        </w:rPr>
        <w:t>There are concerns about the appropriateness of both the data sources and the methodologies applied to them</w:t>
      </w:r>
      <w:r w:rsidRPr="0041756A">
        <w:rPr>
          <w:rFonts w:ascii="Book Antiqua" w:eastAsia="MS Mincho" w:hAnsi="Book Antiqua" w:cs="Lucida Grande"/>
          <w:sz w:val="24"/>
          <w:u w:val="single"/>
        </w:rPr>
        <w:t xml:space="preserve">. </w:t>
      </w:r>
      <w:r w:rsidRPr="00841D38">
        <w:rPr>
          <w:rFonts w:ascii="Book Antiqua" w:eastAsia="MS Mincho" w:hAnsi="Book Antiqua" w:cs="Lucida Grande"/>
          <w:sz w:val="24"/>
          <w:u w:val="single"/>
        </w:rPr>
        <w:t>A</w:t>
      </w:r>
      <w:r w:rsidRPr="0041756A">
        <w:rPr>
          <w:rFonts w:ascii="Book Antiqua" w:eastAsia="MS Mincho" w:hAnsi="Book Antiqua" w:cs="Lucida Grande"/>
          <w:sz w:val="24"/>
          <w:u w:val="single"/>
        </w:rPr>
        <w:t xml:space="preserve"> </w:t>
      </w:r>
      <w:r w:rsidRPr="0041756A">
        <w:rPr>
          <w:rFonts w:ascii="Book Antiqua" w:eastAsia="MS Mincho" w:hAnsi="Book Antiqua" w:cs="Lucida Grande"/>
          <w:sz w:val="24"/>
          <w:highlight w:val="green"/>
          <w:u w:val="single"/>
        </w:rPr>
        <w:t>major one is in the applicability of satellite data at such high latitudes</w:t>
      </w:r>
      <w:r w:rsidRPr="0041756A">
        <w:rPr>
          <w:rFonts w:ascii="Book Antiqua" w:eastAsia="MS Mincho" w:hAnsi="Book Antiqua" w:cs="Lucida Grande"/>
          <w:sz w:val="24"/>
          <w:u w:val="single"/>
        </w:rPr>
        <w:t xml:space="preserve">. The nature of the </w:t>
      </w:r>
      <w:r w:rsidRPr="0041756A">
        <w:rPr>
          <w:rFonts w:ascii="Book Antiqua" w:eastAsia="MS Mincho" w:hAnsi="Book Antiqua" w:cs="Lucida Grande"/>
          <w:sz w:val="24"/>
          <w:highlight w:val="green"/>
          <w:u w:val="single"/>
        </w:rPr>
        <w:t xml:space="preserve">satellite’s orbit forces it to look “sideways” in order to sample </w:t>
      </w:r>
      <w:proofErr w:type="gramStart"/>
      <w:r w:rsidRPr="0041756A">
        <w:rPr>
          <w:rFonts w:ascii="Book Antiqua" w:eastAsia="MS Mincho" w:hAnsi="Book Antiqua" w:cs="Lucida Grande"/>
          <w:sz w:val="24"/>
          <w:highlight w:val="green"/>
          <w:u w:val="single"/>
        </w:rPr>
        <w:t>polar regions</w:t>
      </w:r>
      <w:proofErr w:type="gramEnd"/>
      <w:r w:rsidRPr="0041756A">
        <w:rPr>
          <w:rFonts w:ascii="Book Antiqua" w:eastAsia="MS Mincho" w:hAnsi="Book Antiqua" w:cs="Lucida Grande"/>
          <w:sz w:val="24"/>
          <w:highlight w:val="green"/>
          <w:u w:val="single"/>
        </w:rPr>
        <w:t>. In fact, the orbit is such that the highest latitude areas cannot be seen at all</w:t>
      </w:r>
      <w:r w:rsidRPr="0041756A">
        <w:rPr>
          <w:rFonts w:ascii="Book Antiqua" w:eastAsia="MS Mincho" w:hAnsi="Book Antiqua" w:cs="Lucida Grande"/>
          <w:sz w:val="24"/>
          <w:u w:val="single"/>
        </w:rPr>
        <w:t xml:space="preserve">. This is compounded by the fact that cold regions can develop substantial “inversions” of near-ground temperature, in which temperature actually rises with height such that there is not a straightforward relationship between the surface temperature and the temperature of the lower atmosphere where the satellites measure the temperature. If the nature of this complex relationship is not constant in time, an error is introduced into the </w:t>
      </w:r>
      <w:proofErr w:type="spellStart"/>
      <w:r w:rsidRPr="0041756A">
        <w:rPr>
          <w:rFonts w:ascii="Book Antiqua" w:eastAsia="MS Mincho" w:hAnsi="Book Antiqua" w:cs="Lucida Grande"/>
          <w:sz w:val="24"/>
          <w:u w:val="single"/>
        </w:rPr>
        <w:t>Cowtan</w:t>
      </w:r>
      <w:proofErr w:type="spellEnd"/>
      <w:r w:rsidRPr="0041756A">
        <w:rPr>
          <w:rFonts w:ascii="Book Antiqua" w:eastAsia="MS Mincho" w:hAnsi="Book Antiqua" w:cs="Lucida Grande"/>
          <w:sz w:val="24"/>
          <w:u w:val="single"/>
        </w:rPr>
        <w:t xml:space="preserve"> and Way </w:t>
      </w:r>
      <w:r w:rsidRPr="00841D38">
        <w:rPr>
          <w:rFonts w:ascii="Book Antiqua" w:eastAsia="MS Mincho" w:hAnsi="Book Antiqua" w:cs="Lucida Grande"/>
          <w:sz w:val="24"/>
          <w:u w:val="single"/>
        </w:rPr>
        <w:t>analysis. Another unresolved problem comes up when extrapolating land-based weather station data far into the Arctic Ocean. While land temperatures can bounce around a lot, the fact that</w:t>
      </w:r>
      <w:r w:rsidRPr="0041756A">
        <w:rPr>
          <w:rFonts w:ascii="Book Antiqua" w:eastAsia="MS Mincho" w:hAnsi="Book Antiqua" w:cs="Lucida Grande"/>
          <w:sz w:val="24"/>
          <w:u w:val="single"/>
        </w:rPr>
        <w:t xml:space="preserve"> </w:t>
      </w:r>
      <w:r w:rsidRPr="0041756A">
        <w:rPr>
          <w:rFonts w:ascii="Book Antiqua" w:eastAsia="MS Mincho" w:hAnsi="Book Antiqua" w:cs="Lucida Grande"/>
          <w:sz w:val="24"/>
          <w:highlight w:val="green"/>
          <w:u w:val="single"/>
        </w:rPr>
        <w:t>much of the ocean is partially ice-covered for many months</w:t>
      </w:r>
      <w:r w:rsidRPr="0041756A">
        <w:rPr>
          <w:rFonts w:ascii="Book Antiqua" w:eastAsia="MS Mincho" w:hAnsi="Book Antiqua" w:cs="Lucida Grande"/>
          <w:sz w:val="24"/>
          <w:u w:val="single"/>
        </w:rPr>
        <w:t xml:space="preserve">. Under “well-mixed” conditions, this </w:t>
      </w:r>
      <w:r w:rsidRPr="0041756A">
        <w:rPr>
          <w:rFonts w:ascii="Book Antiqua" w:eastAsia="MS Mincho" w:hAnsi="Book Antiqua" w:cs="Lucida Grande"/>
          <w:sz w:val="24"/>
          <w:highlight w:val="green"/>
          <w:u w:val="single"/>
        </w:rPr>
        <w:t>forces the near-surface temperature to be constrained to values near the freezing point of salt water</w:t>
      </w:r>
      <w:r w:rsidRPr="0041756A">
        <w:rPr>
          <w:rFonts w:ascii="Book Antiqua" w:eastAsia="MS Mincho" w:hAnsi="Book Antiqua" w:cs="Lucida Grande"/>
          <w:sz w:val="24"/>
          <w:u w:val="single"/>
        </w:rPr>
        <w:t xml:space="preserve">, whether or not the associated land station is much warmer or colder. </w:t>
      </w:r>
      <w:r w:rsidRPr="00C60727">
        <w:rPr>
          <w:rFonts w:ascii="Book Antiqua" w:eastAsia="MS Mincho" w:hAnsi="Book Antiqua" w:cs="Lucida Grande"/>
          <w:sz w:val="14"/>
        </w:rPr>
        <w:t xml:space="preserve">You can run this experiment yourself by filling a glass with a mix of ice and water and then making sure it is well mixed. The water surface temperature must hover around 33°F until all the ice melts. Given that the near-surface temperature is close to the water temperature, the limitations of land data become obvious. Considering all of the above, we advise caution with regard to </w:t>
      </w:r>
      <w:proofErr w:type="spellStart"/>
      <w:r w:rsidRPr="00C60727">
        <w:rPr>
          <w:rFonts w:ascii="Book Antiqua" w:eastAsia="MS Mincho" w:hAnsi="Book Antiqua" w:cs="Lucida Grande"/>
          <w:sz w:val="14"/>
        </w:rPr>
        <w:t>Cowtan</w:t>
      </w:r>
      <w:proofErr w:type="spellEnd"/>
      <w:r w:rsidRPr="00C60727">
        <w:rPr>
          <w:rFonts w:ascii="Book Antiqua" w:eastAsia="MS Mincho" w:hAnsi="Book Antiqua" w:cs="Lucida Grande"/>
          <w:sz w:val="14"/>
        </w:rPr>
        <w:t xml:space="preserve"> and Way’s findings. While adding high arctic data should increase the observed trend, the nature of the data means that the amount of additional rise is subject to further revision. As they themselves note, there’s quite a bit more work to be done this area. In the meantime, their results have tentatively breathed a small hint of life back into the climate models, basically buying them a bit more time—time for either the observed temperatures to start rising rapidly as current models expect, or, time for the modelers to try to fix/improve cloud processes, oceanic processes, and other process of variability (both natural and anthropogenic) that lie behind what would be the clearly overheated projections.</w:t>
      </w:r>
      <w:r w:rsidRPr="0041756A">
        <w:rPr>
          <w:rFonts w:ascii="Book Antiqua" w:eastAsia="MS Mincho" w:hAnsi="Book Antiqua" w:cs="Lucida Grande"/>
          <w:sz w:val="16"/>
          <w:u w:val="single"/>
        </w:rPr>
        <w:t xml:space="preserve"> </w:t>
      </w:r>
      <w:r w:rsidRPr="0041756A">
        <w:rPr>
          <w:rFonts w:ascii="Book Antiqua" w:eastAsia="MS Mincho" w:hAnsi="Book Antiqua" w:cs="Lucida Grande"/>
          <w:sz w:val="24"/>
          <w:u w:val="single"/>
        </w:rPr>
        <w:t xml:space="preserve">We’ve also taken a look at how “sensitive” the results are to the length of the </w:t>
      </w:r>
      <w:r w:rsidRPr="00841D38">
        <w:rPr>
          <w:rFonts w:ascii="Book Antiqua" w:eastAsia="MS Mincho" w:hAnsi="Book Antiqua" w:cs="Lucida Grande"/>
          <w:sz w:val="24"/>
          <w:u w:val="single"/>
        </w:rPr>
        <w:t xml:space="preserve">ongoing pause/slowdown. Our educated guess is that the “bit” of time that the </w:t>
      </w:r>
      <w:proofErr w:type="spellStart"/>
      <w:r w:rsidRPr="00841D38">
        <w:rPr>
          <w:rFonts w:ascii="Book Antiqua" w:eastAsia="MS Mincho" w:hAnsi="Book Antiqua" w:cs="Lucida Grande"/>
          <w:sz w:val="24"/>
          <w:u w:val="single"/>
        </w:rPr>
        <w:t>Cowtan</w:t>
      </w:r>
      <w:proofErr w:type="spellEnd"/>
      <w:r w:rsidRPr="00841D38">
        <w:rPr>
          <w:rFonts w:ascii="Book Antiqua" w:eastAsia="MS Mincho" w:hAnsi="Book Antiqua" w:cs="Lucida Grande"/>
          <w:sz w:val="24"/>
          <w:u w:val="single"/>
        </w:rPr>
        <w:t xml:space="preserve"> and Way findings bought the models is only a few years long, and it is a fact, not a guess, that</w:t>
      </w:r>
      <w:r w:rsidRPr="0041756A">
        <w:rPr>
          <w:rFonts w:ascii="Book Antiqua" w:eastAsia="MS Mincho" w:hAnsi="Book Antiqua" w:cs="Lucida Grande"/>
          <w:sz w:val="24"/>
          <w:highlight w:val="green"/>
          <w:u w:val="single"/>
        </w:rPr>
        <w:t xml:space="preserve"> each additional year at the current rate of </w:t>
      </w:r>
      <w:proofErr w:type="spellStart"/>
      <w:r w:rsidRPr="0041756A">
        <w:rPr>
          <w:rFonts w:ascii="Book Antiqua" w:eastAsia="MS Mincho" w:hAnsi="Book Antiqua" w:cs="Lucida Grande"/>
          <w:sz w:val="24"/>
          <w:highlight w:val="green"/>
          <w:u w:val="single"/>
        </w:rPr>
        <w:t>lukewarming</w:t>
      </w:r>
      <w:proofErr w:type="spellEnd"/>
      <w:r w:rsidRPr="0041756A">
        <w:rPr>
          <w:rFonts w:ascii="Book Antiqua" w:eastAsia="MS Mincho" w:hAnsi="Book Antiqua" w:cs="Lucida Grande"/>
          <w:sz w:val="24"/>
          <w:highlight w:val="green"/>
          <w:u w:val="single"/>
        </w:rPr>
        <w:t xml:space="preserve"> increases the disconnection between the models and reality.</w:t>
      </w:r>
      <w:r w:rsidRPr="0041756A">
        <w:rPr>
          <w:rFonts w:ascii="Book Antiqua" w:eastAsia="MS Mincho" w:hAnsi="Book Antiqua" w:cs="Lucida Grande"/>
          <w:sz w:val="24"/>
          <w:u w:val="single"/>
        </w:rPr>
        <w:t xml:space="preserve"> </w:t>
      </w:r>
    </w:p>
    <w:p w14:paraId="68E10E19" w14:textId="77777777" w:rsidR="00255C08" w:rsidRDefault="00255C08" w:rsidP="00255C08">
      <w:pPr>
        <w:pStyle w:val="Heading3"/>
      </w:pPr>
      <w:r>
        <w:t>AT Cybersecurity Turn - NSA Can’t Solve Cybersecurity</w:t>
      </w:r>
    </w:p>
    <w:p w14:paraId="1CE6D30A" w14:textId="77777777" w:rsidR="00D60A37" w:rsidRDefault="00D60A37" w:rsidP="00D60A37">
      <w:pPr>
        <w:pStyle w:val="Heading4"/>
      </w:pPr>
      <w:r>
        <w:t>The NSA doesn’t enhance cybersecurity – if anything, it makes us more vulnerable</w:t>
      </w:r>
    </w:p>
    <w:p w14:paraId="5E3AE712" w14:textId="77777777" w:rsidR="00D60A37" w:rsidRDefault="00D60A37" w:rsidP="00D60A37">
      <w:r w:rsidRPr="00594377">
        <w:t xml:space="preserve">Danielle </w:t>
      </w:r>
      <w:proofErr w:type="spellStart"/>
      <w:r w:rsidRPr="00594377">
        <w:rPr>
          <w:rStyle w:val="StyleStyleBold12pt"/>
        </w:rPr>
        <w:t>Kehl</w:t>
      </w:r>
      <w:proofErr w:type="spellEnd"/>
      <w:r w:rsidRPr="00594377">
        <w:rPr>
          <w:rStyle w:val="StyleStyleBold12pt"/>
        </w:rPr>
        <w:t xml:space="preserve"> et al., 2014</w:t>
      </w:r>
      <w:r w:rsidRPr="00594377">
        <w:t>, New America’s Open Technology Institute, “Surveillance Costs: The NSA’s Impact on the Economy, Internet Freedom &amp; Cybersecurity,” https://www.newamerica.org/downloads/Surveilance_Costs_Final.pdf, mm</w:t>
      </w:r>
    </w:p>
    <w:p w14:paraId="14BF7F79" w14:textId="77777777" w:rsidR="00D60A37" w:rsidRPr="00343299" w:rsidRDefault="00D60A37" w:rsidP="00D60A37"/>
    <w:p w14:paraId="118A07F2" w14:textId="77777777" w:rsidR="00D60A37" w:rsidRDefault="00D60A37" w:rsidP="00D60A37">
      <w:pPr>
        <w:rPr>
          <w:sz w:val="16"/>
        </w:rPr>
      </w:pPr>
      <w:r w:rsidRPr="004A498B">
        <w:rPr>
          <w:sz w:val="16"/>
        </w:rPr>
        <w:t>We have previously focused on the economic</w:t>
      </w:r>
      <w:r w:rsidRPr="004A498B">
        <w:rPr>
          <w:sz w:val="12"/>
        </w:rPr>
        <w:t>¶</w:t>
      </w:r>
      <w:r w:rsidRPr="004A498B">
        <w:rPr>
          <w:sz w:val="16"/>
        </w:rPr>
        <w:t xml:space="preserve"> and political repercussions of the NSA</w:t>
      </w:r>
      <w:r w:rsidRPr="004A498B">
        <w:rPr>
          <w:sz w:val="12"/>
        </w:rPr>
        <w:t>¶</w:t>
      </w:r>
      <w:r w:rsidRPr="004A498B">
        <w:rPr>
          <w:sz w:val="16"/>
        </w:rPr>
        <w:t xml:space="preserve"> disclosures both in the United States and abroad</w:t>
      </w:r>
      <w:proofErr w:type="gramStart"/>
      <w:r w:rsidRPr="004A498B">
        <w:rPr>
          <w:sz w:val="16"/>
        </w:rPr>
        <w:t>.</w:t>
      </w:r>
      <w:r w:rsidRPr="004A498B">
        <w:rPr>
          <w:sz w:val="12"/>
        </w:rPr>
        <w:t>¶</w:t>
      </w:r>
      <w:proofErr w:type="gramEnd"/>
      <w:r w:rsidRPr="004A498B">
        <w:rPr>
          <w:sz w:val="16"/>
        </w:rPr>
        <w:t xml:space="preserve"> In this section, we consider the impact on the</w:t>
      </w:r>
      <w:r w:rsidRPr="004A498B">
        <w:rPr>
          <w:sz w:val="12"/>
        </w:rPr>
        <w:t>¶</w:t>
      </w:r>
      <w:r w:rsidRPr="004A498B">
        <w:rPr>
          <w:sz w:val="16"/>
        </w:rPr>
        <w:t xml:space="preserve"> Internet itself and the ways in which </w:t>
      </w:r>
      <w:r w:rsidRPr="00D60A37">
        <w:rPr>
          <w:rStyle w:val="StyleBoldUnderline"/>
          <w:highlight w:val="cyan"/>
        </w:rPr>
        <w:t>the NSA has</w:t>
      </w:r>
      <w:r w:rsidRPr="004A498B">
        <w:rPr>
          <w:sz w:val="12"/>
        </w:rPr>
        <w:t>¶</w:t>
      </w:r>
      <w:r w:rsidRPr="004A498B">
        <w:rPr>
          <w:sz w:val="16"/>
        </w:rPr>
        <w:t xml:space="preserve"> both weakened overall trust in the network and</w:t>
      </w:r>
      <w:r w:rsidRPr="004A498B">
        <w:rPr>
          <w:sz w:val="12"/>
        </w:rPr>
        <w:t>¶</w:t>
      </w:r>
      <w:r w:rsidRPr="004A498B">
        <w:rPr>
          <w:sz w:val="16"/>
        </w:rPr>
        <w:t xml:space="preserve"> directly </w:t>
      </w:r>
      <w:r w:rsidRPr="00D60A37">
        <w:rPr>
          <w:rStyle w:val="StyleBoldUnderline"/>
          <w:highlight w:val="cyan"/>
        </w:rPr>
        <w:t>harmed the security of the Internet</w:t>
      </w:r>
      <w:r w:rsidRPr="004A498B">
        <w:rPr>
          <w:sz w:val="16"/>
        </w:rPr>
        <w:t>.</w:t>
      </w:r>
      <w:r w:rsidRPr="004A498B">
        <w:rPr>
          <w:sz w:val="12"/>
        </w:rPr>
        <w:t>¶</w:t>
      </w:r>
      <w:r w:rsidRPr="004A498B">
        <w:rPr>
          <w:sz w:val="16"/>
        </w:rPr>
        <w:t xml:space="preserve"> Certainly, the actions of the NSA have created</w:t>
      </w:r>
      <w:r w:rsidRPr="004A498B">
        <w:rPr>
          <w:sz w:val="12"/>
        </w:rPr>
        <w:t>¶</w:t>
      </w:r>
      <w:r w:rsidRPr="004A498B">
        <w:rPr>
          <w:sz w:val="16"/>
        </w:rPr>
        <w:t xml:space="preserve"> a serious trust and credibility problem for</w:t>
      </w:r>
      <w:r w:rsidRPr="004A498B">
        <w:rPr>
          <w:sz w:val="12"/>
        </w:rPr>
        <w:t>¶</w:t>
      </w:r>
      <w:r w:rsidRPr="004A498B">
        <w:rPr>
          <w:sz w:val="16"/>
        </w:rPr>
        <w:t xml:space="preserve"> the United States and its Internet industry. “All of</w:t>
      </w:r>
      <w:r w:rsidRPr="004A498B">
        <w:rPr>
          <w:sz w:val="12"/>
        </w:rPr>
        <w:t>¶</w:t>
      </w:r>
      <w:r w:rsidRPr="004A498B">
        <w:rPr>
          <w:sz w:val="16"/>
        </w:rPr>
        <w:t xml:space="preserve"> this denying and lying results in us not trusting</w:t>
      </w:r>
      <w:r w:rsidRPr="004A498B">
        <w:rPr>
          <w:sz w:val="12"/>
        </w:rPr>
        <w:t>¶</w:t>
      </w:r>
      <w:r w:rsidRPr="004A498B">
        <w:rPr>
          <w:sz w:val="16"/>
        </w:rPr>
        <w:t xml:space="preserve"> anything the NSA says, anything the president</w:t>
      </w:r>
      <w:r w:rsidRPr="004A498B">
        <w:rPr>
          <w:sz w:val="12"/>
        </w:rPr>
        <w:t>¶</w:t>
      </w:r>
      <w:r w:rsidRPr="004A498B">
        <w:rPr>
          <w:sz w:val="16"/>
        </w:rPr>
        <w:t xml:space="preserve"> says about the NSA, or anything companies say</w:t>
      </w:r>
      <w:r w:rsidRPr="004A498B">
        <w:rPr>
          <w:sz w:val="12"/>
        </w:rPr>
        <w:t>¶</w:t>
      </w:r>
      <w:r w:rsidRPr="004A498B">
        <w:rPr>
          <w:sz w:val="16"/>
        </w:rPr>
        <w:t xml:space="preserve"> about their involvement with the NSA,” wrote</w:t>
      </w:r>
      <w:r w:rsidRPr="004A498B">
        <w:rPr>
          <w:sz w:val="12"/>
        </w:rPr>
        <w:t>¶</w:t>
      </w:r>
      <w:r w:rsidRPr="004A498B">
        <w:rPr>
          <w:sz w:val="16"/>
        </w:rPr>
        <w:t xml:space="preserve"> security expert Bruce Schneier in September</w:t>
      </w:r>
      <w:r w:rsidRPr="004A498B">
        <w:rPr>
          <w:sz w:val="12"/>
        </w:rPr>
        <w:t>¶</w:t>
      </w:r>
      <w:r w:rsidRPr="004A498B">
        <w:rPr>
          <w:sz w:val="16"/>
        </w:rPr>
        <w:t xml:space="preserve"> 2013.225 However, beyond undermining faith in</w:t>
      </w:r>
      <w:r w:rsidRPr="004A498B">
        <w:rPr>
          <w:sz w:val="12"/>
        </w:rPr>
        <w:t>¶</w:t>
      </w:r>
      <w:r w:rsidRPr="004A498B">
        <w:rPr>
          <w:sz w:val="16"/>
        </w:rPr>
        <w:t xml:space="preserve"> American government and business, a variety of</w:t>
      </w:r>
      <w:r w:rsidRPr="004A498B">
        <w:rPr>
          <w:sz w:val="12"/>
        </w:rPr>
        <w:t>¶</w:t>
      </w:r>
      <w:r w:rsidRPr="004A498B">
        <w:rPr>
          <w:sz w:val="16"/>
        </w:rPr>
        <w:t xml:space="preserve"> the NSA’s efforts have undermined trust in the</w:t>
      </w:r>
      <w:r w:rsidRPr="004A498B">
        <w:rPr>
          <w:sz w:val="12"/>
        </w:rPr>
        <w:t>¶</w:t>
      </w:r>
      <w:r w:rsidRPr="004A498B">
        <w:rPr>
          <w:sz w:val="16"/>
        </w:rPr>
        <w:t xml:space="preserve"> security of the Internet itself. When Internet</w:t>
      </w:r>
      <w:r w:rsidRPr="004A498B">
        <w:rPr>
          <w:sz w:val="12"/>
        </w:rPr>
        <w:t>¶</w:t>
      </w:r>
      <w:r w:rsidRPr="004A498B">
        <w:rPr>
          <w:sz w:val="16"/>
        </w:rPr>
        <w:t xml:space="preserve"> users transmit or store their information using</w:t>
      </w:r>
      <w:r w:rsidRPr="004A498B">
        <w:rPr>
          <w:sz w:val="12"/>
        </w:rPr>
        <w:t>¶</w:t>
      </w:r>
      <w:r w:rsidRPr="004A498B">
        <w:rPr>
          <w:sz w:val="16"/>
        </w:rPr>
        <w:t xml:space="preserve"> the Internet, they believe—at least to a certain</w:t>
      </w:r>
      <w:r w:rsidRPr="004A498B">
        <w:rPr>
          <w:sz w:val="12"/>
        </w:rPr>
        <w:t>¶</w:t>
      </w:r>
      <w:r w:rsidRPr="004A498B">
        <w:rPr>
          <w:sz w:val="16"/>
        </w:rPr>
        <w:t xml:space="preserve"> degree—that the information will be protected</w:t>
      </w:r>
      <w:r w:rsidRPr="004A498B">
        <w:rPr>
          <w:sz w:val="12"/>
        </w:rPr>
        <w:t>¶</w:t>
      </w:r>
      <w:r w:rsidRPr="004A498B">
        <w:rPr>
          <w:sz w:val="16"/>
        </w:rPr>
        <w:t xml:space="preserve"> from unwanted third-party access. Indeed, the</w:t>
      </w:r>
      <w:r w:rsidRPr="004A498B">
        <w:rPr>
          <w:sz w:val="12"/>
        </w:rPr>
        <w:t>¶</w:t>
      </w:r>
      <w:r w:rsidRPr="004A498B">
        <w:rPr>
          <w:sz w:val="16"/>
        </w:rPr>
        <w:t xml:space="preserve"> continued growth of the Internet as both an</w:t>
      </w:r>
      <w:r w:rsidRPr="004A498B">
        <w:rPr>
          <w:sz w:val="12"/>
        </w:rPr>
        <w:t>¶</w:t>
      </w:r>
      <w:r w:rsidRPr="004A498B">
        <w:rPr>
          <w:sz w:val="16"/>
        </w:rPr>
        <w:t xml:space="preserve"> economic engine and an as avenue for private</w:t>
      </w:r>
      <w:r w:rsidRPr="004A498B">
        <w:rPr>
          <w:sz w:val="12"/>
        </w:rPr>
        <w:t>¶</w:t>
      </w:r>
      <w:r w:rsidRPr="004A498B">
        <w:rPr>
          <w:sz w:val="16"/>
        </w:rPr>
        <w:t xml:space="preserve"> communication and free expression relies on</w:t>
      </w:r>
      <w:r w:rsidRPr="004A498B">
        <w:rPr>
          <w:sz w:val="12"/>
        </w:rPr>
        <w:t>¶</w:t>
      </w:r>
      <w:r w:rsidRPr="004A498B">
        <w:rPr>
          <w:sz w:val="16"/>
        </w:rPr>
        <w:t xml:space="preserve"> that trust. Yet, </w:t>
      </w:r>
      <w:r w:rsidRPr="00343299">
        <w:rPr>
          <w:rStyle w:val="StyleBoldUnderline"/>
        </w:rPr>
        <w:t>as the scope of the NSA’s surveillance</w:t>
      </w:r>
      <w:r w:rsidRPr="004A498B">
        <w:rPr>
          <w:rStyle w:val="StyleBoldUnderline"/>
          <w:b w:val="0"/>
          <w:sz w:val="12"/>
          <w:u w:val="none"/>
        </w:rPr>
        <w:t>¶</w:t>
      </w:r>
      <w:r w:rsidRPr="004A498B">
        <w:rPr>
          <w:rStyle w:val="StyleBoldUnderline"/>
          <w:sz w:val="12"/>
        </w:rPr>
        <w:t xml:space="preserve"> </w:t>
      </w:r>
      <w:r w:rsidRPr="00343299">
        <w:rPr>
          <w:rStyle w:val="StyleBoldUnderline"/>
        </w:rPr>
        <w:t>dragnet and its negative impact on cybersecurity</w:t>
      </w:r>
      <w:r w:rsidRPr="004A498B">
        <w:rPr>
          <w:rStyle w:val="StyleBoldUnderline"/>
          <w:b w:val="0"/>
          <w:sz w:val="12"/>
          <w:u w:val="none"/>
        </w:rPr>
        <w:t>¶</w:t>
      </w:r>
      <w:r w:rsidRPr="004A498B">
        <w:rPr>
          <w:rStyle w:val="StyleBoldUnderline"/>
          <w:sz w:val="12"/>
        </w:rPr>
        <w:t xml:space="preserve"> </w:t>
      </w:r>
      <w:r w:rsidRPr="00343299">
        <w:rPr>
          <w:rStyle w:val="StyleBoldUnderline"/>
        </w:rPr>
        <w:t xml:space="preserve">comes into greater focus, </w:t>
      </w:r>
      <w:r w:rsidRPr="004A498B">
        <w:rPr>
          <w:sz w:val="16"/>
        </w:rPr>
        <w:t>that</w:t>
      </w:r>
      <w:r w:rsidRPr="00343299">
        <w:rPr>
          <w:rStyle w:val="StyleBoldUnderline"/>
        </w:rPr>
        <w:t xml:space="preserve"> trust in</w:t>
      </w:r>
      <w:r w:rsidRPr="004A498B">
        <w:rPr>
          <w:rStyle w:val="StyleBoldUnderline"/>
          <w:b w:val="0"/>
          <w:sz w:val="12"/>
          <w:u w:val="none"/>
        </w:rPr>
        <w:t>¶</w:t>
      </w:r>
      <w:r w:rsidRPr="004A498B">
        <w:rPr>
          <w:rStyle w:val="StyleBoldUnderline"/>
          <w:sz w:val="12"/>
        </w:rPr>
        <w:t xml:space="preserve"> </w:t>
      </w:r>
      <w:r w:rsidRPr="00343299">
        <w:rPr>
          <w:rStyle w:val="StyleBoldUnderline"/>
        </w:rPr>
        <w:t>the Internet is eroding</w:t>
      </w:r>
      <w:r w:rsidRPr="004A498B">
        <w:rPr>
          <w:sz w:val="16"/>
        </w:rPr>
        <w:t>.226</w:t>
      </w:r>
      <w:r w:rsidRPr="004A498B">
        <w:rPr>
          <w:sz w:val="12"/>
        </w:rPr>
        <w:t>¶</w:t>
      </w:r>
      <w:r w:rsidRPr="004A498B">
        <w:rPr>
          <w:sz w:val="16"/>
        </w:rPr>
        <w:t xml:space="preserve"> Trust is essential for a healthy functioning</w:t>
      </w:r>
      <w:r w:rsidRPr="004A498B">
        <w:rPr>
          <w:sz w:val="12"/>
        </w:rPr>
        <w:t>¶</w:t>
      </w:r>
      <w:r w:rsidRPr="004A498B">
        <w:rPr>
          <w:sz w:val="16"/>
        </w:rPr>
        <w:t xml:space="preserve"> society. As economist Joseph </w:t>
      </w:r>
      <w:proofErr w:type="spellStart"/>
      <w:r w:rsidRPr="004A498B">
        <w:rPr>
          <w:sz w:val="16"/>
        </w:rPr>
        <w:t>Stiglitz</w:t>
      </w:r>
      <w:proofErr w:type="spellEnd"/>
      <w:r w:rsidRPr="004A498B">
        <w:rPr>
          <w:sz w:val="16"/>
        </w:rPr>
        <w:t xml:space="preserve"> explains</w:t>
      </w:r>
      <w:proofErr w:type="gramStart"/>
      <w:r w:rsidRPr="004A498B">
        <w:rPr>
          <w:sz w:val="16"/>
        </w:rPr>
        <w:t>,</w:t>
      </w:r>
      <w:r w:rsidRPr="004A498B">
        <w:rPr>
          <w:sz w:val="12"/>
        </w:rPr>
        <w:t>¶</w:t>
      </w:r>
      <w:proofErr w:type="gramEnd"/>
      <w:r w:rsidRPr="004A498B">
        <w:rPr>
          <w:sz w:val="16"/>
        </w:rPr>
        <w:t xml:space="preserve"> “Trust is what makes contracts, plans and</w:t>
      </w:r>
      <w:r w:rsidRPr="004A498B">
        <w:rPr>
          <w:sz w:val="12"/>
        </w:rPr>
        <w:t>¶</w:t>
      </w:r>
      <w:r w:rsidRPr="004A498B">
        <w:rPr>
          <w:sz w:val="16"/>
        </w:rPr>
        <w:t xml:space="preserve"> everyday transactions possible; it facilitates</w:t>
      </w:r>
      <w:r w:rsidRPr="004A498B">
        <w:rPr>
          <w:sz w:val="12"/>
        </w:rPr>
        <w:t>¶</w:t>
      </w:r>
      <w:r w:rsidRPr="004A498B">
        <w:rPr>
          <w:sz w:val="16"/>
        </w:rPr>
        <w:t xml:space="preserve"> the democratic process, from voting to law</w:t>
      </w:r>
      <w:r w:rsidRPr="004A498B">
        <w:rPr>
          <w:sz w:val="12"/>
        </w:rPr>
        <w:t>¶</w:t>
      </w:r>
      <w:r w:rsidRPr="004A498B">
        <w:rPr>
          <w:sz w:val="16"/>
        </w:rPr>
        <w:t xml:space="preserve"> creation, and is necessary for social stability.”227</w:t>
      </w:r>
      <w:r w:rsidRPr="004A498B">
        <w:rPr>
          <w:sz w:val="12"/>
        </w:rPr>
        <w:t>¶</w:t>
      </w:r>
      <w:r w:rsidRPr="004A498B">
        <w:rPr>
          <w:sz w:val="16"/>
        </w:rPr>
        <w:t xml:space="preserve"> Individuals rely on online systems and services</w:t>
      </w:r>
      <w:r w:rsidRPr="004A498B">
        <w:rPr>
          <w:sz w:val="12"/>
        </w:rPr>
        <w:t>¶</w:t>
      </w:r>
      <w:r w:rsidRPr="004A498B">
        <w:rPr>
          <w:sz w:val="16"/>
        </w:rPr>
        <w:t xml:space="preserve"> for a growing number of sensitive activities</w:t>
      </w:r>
      <w:proofErr w:type="gramStart"/>
      <w:r w:rsidRPr="004A498B">
        <w:rPr>
          <w:sz w:val="16"/>
        </w:rPr>
        <w:t>,</w:t>
      </w:r>
      <w:r w:rsidRPr="004A498B">
        <w:rPr>
          <w:sz w:val="12"/>
        </w:rPr>
        <w:t>¶</w:t>
      </w:r>
      <w:proofErr w:type="gramEnd"/>
      <w:r w:rsidRPr="004A498B">
        <w:rPr>
          <w:sz w:val="16"/>
        </w:rPr>
        <w:t xml:space="preserve"> including online banking and social services,</w:t>
      </w:r>
      <w:r w:rsidRPr="004A498B">
        <w:rPr>
          <w:sz w:val="12"/>
        </w:rPr>
        <w:t>¶</w:t>
      </w:r>
      <w:r w:rsidRPr="004A498B">
        <w:rPr>
          <w:sz w:val="16"/>
        </w:rPr>
        <w:t xml:space="preserve"> and they must be able to trust that the data they</w:t>
      </w:r>
      <w:r w:rsidRPr="004A498B">
        <w:rPr>
          <w:sz w:val="12"/>
        </w:rPr>
        <w:t>¶</w:t>
      </w:r>
      <w:r w:rsidRPr="004A498B">
        <w:rPr>
          <w:sz w:val="16"/>
        </w:rPr>
        <w:t xml:space="preserve"> are transmitting is safe. In particular, trust and</w:t>
      </w:r>
      <w:r w:rsidRPr="004A498B">
        <w:rPr>
          <w:sz w:val="12"/>
        </w:rPr>
        <w:t>¶</w:t>
      </w:r>
      <w:r w:rsidRPr="004A498B">
        <w:rPr>
          <w:sz w:val="16"/>
        </w:rPr>
        <w:t xml:space="preserve"> authentication are essential components of the</w:t>
      </w:r>
      <w:r w:rsidRPr="004A498B">
        <w:rPr>
          <w:sz w:val="12"/>
        </w:rPr>
        <w:t>¶</w:t>
      </w:r>
      <w:r w:rsidRPr="004A498B">
        <w:rPr>
          <w:sz w:val="16"/>
        </w:rPr>
        <w:t xml:space="preserve"> protocols and standards engineers develop to</w:t>
      </w:r>
      <w:r w:rsidRPr="004A498B">
        <w:rPr>
          <w:sz w:val="12"/>
        </w:rPr>
        <w:t>¶</w:t>
      </w:r>
      <w:r w:rsidRPr="004A498B">
        <w:rPr>
          <w:sz w:val="16"/>
        </w:rPr>
        <w:t xml:space="preserve"> create a safer and more secure Internet, including</w:t>
      </w:r>
      <w:r w:rsidRPr="004A498B">
        <w:rPr>
          <w:sz w:val="12"/>
        </w:rPr>
        <w:t>¶</w:t>
      </w:r>
      <w:r w:rsidRPr="004A498B">
        <w:rPr>
          <w:sz w:val="16"/>
        </w:rPr>
        <w:t xml:space="preserve"> encryption.228 The NSA’s work to undermine</w:t>
      </w:r>
      <w:r w:rsidRPr="004A498B">
        <w:rPr>
          <w:sz w:val="12"/>
        </w:rPr>
        <w:t>¶</w:t>
      </w:r>
      <w:r w:rsidRPr="004A498B">
        <w:rPr>
          <w:sz w:val="16"/>
        </w:rPr>
        <w:t xml:space="preserve"> the tools and standards that help ensure cybersecurity—especially</w:t>
      </w:r>
      <w:r w:rsidRPr="004A498B">
        <w:rPr>
          <w:sz w:val="12"/>
        </w:rPr>
        <w:t>¶</w:t>
      </w:r>
      <w:r w:rsidRPr="004A498B">
        <w:rPr>
          <w:sz w:val="16"/>
        </w:rPr>
        <w:t xml:space="preserve"> its work to thwart encryption—also</w:t>
      </w:r>
      <w:r w:rsidRPr="004A498B">
        <w:rPr>
          <w:sz w:val="12"/>
        </w:rPr>
        <w:t>¶</w:t>
      </w:r>
      <w:r w:rsidRPr="004A498B">
        <w:rPr>
          <w:sz w:val="16"/>
        </w:rPr>
        <w:t xml:space="preserve"> undermines trust in the safety of the</w:t>
      </w:r>
      <w:r w:rsidRPr="004A498B">
        <w:rPr>
          <w:sz w:val="12"/>
        </w:rPr>
        <w:t>¶</w:t>
      </w:r>
      <w:r w:rsidRPr="004A498B">
        <w:rPr>
          <w:sz w:val="16"/>
        </w:rPr>
        <w:t xml:space="preserve"> overall network. Moreover, it reduces trust in the</w:t>
      </w:r>
      <w:r w:rsidRPr="004A498B">
        <w:rPr>
          <w:sz w:val="12"/>
        </w:rPr>
        <w:t>¶</w:t>
      </w:r>
      <w:r w:rsidRPr="004A498B">
        <w:rPr>
          <w:sz w:val="16"/>
        </w:rPr>
        <w:t xml:space="preserve"> United States itself, which many now perceive as</w:t>
      </w:r>
      <w:r w:rsidRPr="004A498B">
        <w:rPr>
          <w:sz w:val="12"/>
        </w:rPr>
        <w:t>¶</w:t>
      </w:r>
      <w:r w:rsidRPr="004A498B">
        <w:rPr>
          <w:sz w:val="16"/>
        </w:rPr>
        <w:t xml:space="preserve"> a nation that exploits vulnerabilities in the interest</w:t>
      </w:r>
      <w:r w:rsidRPr="004A498B">
        <w:rPr>
          <w:sz w:val="12"/>
        </w:rPr>
        <w:t>¶</w:t>
      </w:r>
      <w:r w:rsidRPr="004A498B">
        <w:rPr>
          <w:sz w:val="16"/>
        </w:rPr>
        <w:t xml:space="preserve"> of its own security.220 This loss of trust can</w:t>
      </w:r>
      <w:r w:rsidRPr="004A498B">
        <w:rPr>
          <w:sz w:val="12"/>
        </w:rPr>
        <w:t>¶</w:t>
      </w:r>
      <w:r w:rsidRPr="004A498B">
        <w:rPr>
          <w:sz w:val="16"/>
        </w:rPr>
        <w:t xml:space="preserve"> have a chilling effect on the behavior of Internet</w:t>
      </w:r>
      <w:r w:rsidRPr="004A498B">
        <w:rPr>
          <w:sz w:val="12"/>
        </w:rPr>
        <w:t>¶</w:t>
      </w:r>
      <w:r w:rsidRPr="004A498B">
        <w:rPr>
          <w:sz w:val="16"/>
        </w:rPr>
        <w:t xml:space="preserve"> users </w:t>
      </w:r>
      <w:proofErr w:type="gramStart"/>
      <w:r w:rsidRPr="004A498B">
        <w:rPr>
          <w:sz w:val="16"/>
        </w:rPr>
        <w:t>worldwide.230</w:t>
      </w:r>
      <w:proofErr w:type="gramEnd"/>
      <w:r w:rsidRPr="004A498B">
        <w:rPr>
          <w:sz w:val="16"/>
        </w:rPr>
        <w:t xml:space="preserve"> Unfortunately, as we detail</w:t>
      </w:r>
      <w:r w:rsidRPr="004A498B">
        <w:rPr>
          <w:sz w:val="12"/>
        </w:rPr>
        <w:t>¶</w:t>
      </w:r>
      <w:r w:rsidRPr="004A498B">
        <w:rPr>
          <w:sz w:val="16"/>
        </w:rPr>
        <w:t xml:space="preserve"> below, the growing loss of trust in the security</w:t>
      </w:r>
      <w:r w:rsidRPr="004A498B">
        <w:rPr>
          <w:sz w:val="12"/>
        </w:rPr>
        <w:t>¶</w:t>
      </w:r>
      <w:r w:rsidRPr="004A498B">
        <w:rPr>
          <w:sz w:val="16"/>
        </w:rPr>
        <w:t xml:space="preserve"> of Internet as a result of the latest disclosures</w:t>
      </w:r>
      <w:r w:rsidRPr="004A498B">
        <w:rPr>
          <w:sz w:val="12"/>
        </w:rPr>
        <w:t>¶</w:t>
      </w:r>
      <w:r w:rsidRPr="004A498B">
        <w:rPr>
          <w:sz w:val="16"/>
        </w:rPr>
        <w:t xml:space="preserve"> is largely warranted. Based on the news stories</w:t>
      </w:r>
      <w:r w:rsidRPr="004A498B">
        <w:rPr>
          <w:sz w:val="12"/>
        </w:rPr>
        <w:t>¶</w:t>
      </w:r>
      <w:r w:rsidRPr="004A498B">
        <w:rPr>
          <w:sz w:val="16"/>
        </w:rPr>
        <w:t xml:space="preserve"> of the past year, </w:t>
      </w:r>
      <w:r w:rsidRPr="00D60A37">
        <w:rPr>
          <w:rStyle w:val="StyleBoldUnderline"/>
          <w:highlight w:val="cyan"/>
        </w:rPr>
        <w:t>it appears that the Internet is</w:t>
      </w:r>
      <w:r w:rsidRPr="00D60A37">
        <w:rPr>
          <w:rStyle w:val="StyleBoldUnderline"/>
          <w:b w:val="0"/>
          <w:sz w:val="12"/>
          <w:highlight w:val="cyan"/>
          <w:u w:val="none"/>
        </w:rPr>
        <w:t>¶</w:t>
      </w:r>
      <w:r w:rsidRPr="00D60A37">
        <w:rPr>
          <w:rStyle w:val="StyleBoldUnderline"/>
          <w:sz w:val="12"/>
          <w:highlight w:val="cyan"/>
        </w:rPr>
        <w:t xml:space="preserve"> </w:t>
      </w:r>
      <w:r w:rsidRPr="00D60A37">
        <w:rPr>
          <w:rStyle w:val="StyleBoldUnderline"/>
          <w:highlight w:val="cyan"/>
        </w:rPr>
        <w:t xml:space="preserve">far less </w:t>
      </w:r>
      <w:proofErr w:type="gramStart"/>
      <w:r w:rsidRPr="00D60A37">
        <w:rPr>
          <w:rStyle w:val="StyleBoldUnderline"/>
          <w:highlight w:val="cyan"/>
        </w:rPr>
        <w:t>secure</w:t>
      </w:r>
      <w:proofErr w:type="gramEnd"/>
      <w:r w:rsidRPr="00D60A37">
        <w:rPr>
          <w:rStyle w:val="StyleBoldUnderline"/>
          <w:highlight w:val="cyan"/>
        </w:rPr>
        <w:t xml:space="preserve"> than people thought—</w:t>
      </w:r>
      <w:r w:rsidRPr="00D60A37">
        <w:rPr>
          <w:rStyle w:val="Emphasis"/>
          <w:highlight w:val="cyan"/>
        </w:rPr>
        <w:t>a direct</w:t>
      </w:r>
      <w:r w:rsidRPr="00D60A37">
        <w:rPr>
          <w:rStyle w:val="Emphasis"/>
          <w:b w:val="0"/>
          <w:sz w:val="12"/>
          <w:highlight w:val="cyan"/>
          <w:u w:val="none"/>
        </w:rPr>
        <w:t>¶</w:t>
      </w:r>
      <w:r w:rsidRPr="00D60A37">
        <w:rPr>
          <w:rStyle w:val="Emphasis"/>
          <w:sz w:val="12"/>
          <w:highlight w:val="cyan"/>
        </w:rPr>
        <w:t xml:space="preserve"> </w:t>
      </w:r>
      <w:r w:rsidRPr="00D60A37">
        <w:rPr>
          <w:rStyle w:val="Emphasis"/>
          <w:highlight w:val="cyan"/>
        </w:rPr>
        <w:t>result of the NSA’s actions</w:t>
      </w:r>
      <w:r w:rsidRPr="00343299">
        <w:rPr>
          <w:rStyle w:val="StyleBoldUnderline"/>
        </w:rPr>
        <w:t>.</w:t>
      </w:r>
      <w:r w:rsidRPr="004A498B">
        <w:rPr>
          <w:sz w:val="16"/>
        </w:rPr>
        <w:t xml:space="preserve"> </w:t>
      </w:r>
      <w:r w:rsidRPr="00343299">
        <w:rPr>
          <w:rStyle w:val="StyleBoldUnderline"/>
        </w:rPr>
        <w:t>These actions can be</w:t>
      </w:r>
      <w:r w:rsidRPr="004A498B">
        <w:rPr>
          <w:rStyle w:val="StyleBoldUnderline"/>
          <w:b w:val="0"/>
          <w:sz w:val="12"/>
          <w:u w:val="none"/>
        </w:rPr>
        <w:t>¶</w:t>
      </w:r>
      <w:r w:rsidRPr="004A498B">
        <w:rPr>
          <w:rStyle w:val="StyleBoldUnderline"/>
          <w:sz w:val="12"/>
        </w:rPr>
        <w:t xml:space="preserve"> </w:t>
      </w:r>
      <w:r w:rsidRPr="00343299">
        <w:rPr>
          <w:rStyle w:val="StyleBoldUnderline"/>
        </w:rPr>
        <w:t>traced to a core contradiction in NSA’s two key</w:t>
      </w:r>
      <w:r w:rsidRPr="004A498B">
        <w:rPr>
          <w:rStyle w:val="StyleBoldUnderline"/>
          <w:b w:val="0"/>
          <w:sz w:val="12"/>
          <w:u w:val="none"/>
        </w:rPr>
        <w:t>¶</w:t>
      </w:r>
      <w:r w:rsidRPr="004A498B">
        <w:rPr>
          <w:rStyle w:val="StyleBoldUnderline"/>
          <w:sz w:val="12"/>
        </w:rPr>
        <w:t xml:space="preserve"> </w:t>
      </w:r>
      <w:r w:rsidRPr="00343299">
        <w:rPr>
          <w:rStyle w:val="StyleBoldUnderline"/>
        </w:rPr>
        <w:t>missions: information assurance</w:t>
      </w:r>
      <w:r w:rsidRPr="004A498B">
        <w:rPr>
          <w:sz w:val="16"/>
        </w:rPr>
        <w:t>—protecting</w:t>
      </w:r>
      <w:r w:rsidRPr="004A498B">
        <w:rPr>
          <w:sz w:val="12"/>
        </w:rPr>
        <w:t>¶</w:t>
      </w:r>
      <w:r w:rsidRPr="004A498B">
        <w:rPr>
          <w:sz w:val="16"/>
        </w:rPr>
        <w:t xml:space="preserve"> America’s and Americans’ sensitive data—</w:t>
      </w:r>
      <w:r w:rsidRPr="00343299">
        <w:rPr>
          <w:rStyle w:val="StyleBoldUnderline"/>
        </w:rPr>
        <w:t>and</w:t>
      </w:r>
      <w:r w:rsidRPr="004A498B">
        <w:rPr>
          <w:rStyle w:val="StyleBoldUnderline"/>
          <w:b w:val="0"/>
          <w:sz w:val="12"/>
          <w:u w:val="none"/>
        </w:rPr>
        <w:t>¶</w:t>
      </w:r>
      <w:r w:rsidRPr="004A498B">
        <w:rPr>
          <w:rStyle w:val="StyleBoldUnderline"/>
          <w:sz w:val="12"/>
        </w:rPr>
        <w:t xml:space="preserve"> </w:t>
      </w:r>
      <w:r w:rsidRPr="00343299">
        <w:rPr>
          <w:rStyle w:val="StyleBoldUnderline"/>
        </w:rPr>
        <w:t>signals intelligence</w:t>
      </w:r>
      <w:r w:rsidRPr="004A498B">
        <w:rPr>
          <w:sz w:val="16"/>
        </w:rPr>
        <w:t>—spying on telephone and</w:t>
      </w:r>
      <w:r w:rsidRPr="004A498B">
        <w:rPr>
          <w:sz w:val="12"/>
        </w:rPr>
        <w:t>¶</w:t>
      </w:r>
      <w:r w:rsidRPr="004A498B">
        <w:rPr>
          <w:sz w:val="16"/>
        </w:rPr>
        <w:t xml:space="preserve"> electronic communications for foreign intelligence</w:t>
      </w:r>
      <w:r w:rsidRPr="004A498B">
        <w:rPr>
          <w:sz w:val="12"/>
        </w:rPr>
        <w:t>¶</w:t>
      </w:r>
      <w:r w:rsidRPr="004A498B">
        <w:rPr>
          <w:sz w:val="16"/>
        </w:rPr>
        <w:t xml:space="preserve"> purposes</w:t>
      </w:r>
      <w:proofErr w:type="gramStart"/>
      <w:r w:rsidRPr="004A498B">
        <w:rPr>
          <w:sz w:val="16"/>
        </w:rPr>
        <w:t>.</w:t>
      </w:r>
      <w:r w:rsidRPr="004A498B">
        <w:rPr>
          <w:sz w:val="12"/>
        </w:rPr>
        <w:t>¶</w:t>
      </w:r>
      <w:proofErr w:type="gramEnd"/>
      <w:r w:rsidRPr="004A498B">
        <w:rPr>
          <w:sz w:val="16"/>
        </w:rPr>
        <w:t xml:space="preserve"> In the Internet era, these two missions of</w:t>
      </w:r>
      <w:r w:rsidRPr="004A498B">
        <w:rPr>
          <w:sz w:val="12"/>
        </w:rPr>
        <w:t>¶</w:t>
      </w:r>
      <w:r w:rsidRPr="004A498B">
        <w:rPr>
          <w:sz w:val="16"/>
        </w:rPr>
        <w:t xml:space="preserve"> the NSA are in obvious tension. The widespread</w:t>
      </w:r>
      <w:r w:rsidRPr="004A498B">
        <w:rPr>
          <w:sz w:val="12"/>
        </w:rPr>
        <w:t>¶</w:t>
      </w:r>
      <w:r w:rsidRPr="004A498B">
        <w:rPr>
          <w:sz w:val="16"/>
        </w:rPr>
        <w:t xml:space="preserve"> adoption of encryption technology to secure</w:t>
      </w:r>
      <w:r w:rsidRPr="004A498B">
        <w:rPr>
          <w:sz w:val="12"/>
        </w:rPr>
        <w:t>¶</w:t>
      </w:r>
      <w:r w:rsidRPr="004A498B">
        <w:rPr>
          <w:sz w:val="16"/>
        </w:rPr>
        <w:t xml:space="preserve"> Internet communications is considered one of</w:t>
      </w:r>
      <w:r w:rsidRPr="004A498B">
        <w:rPr>
          <w:sz w:val="12"/>
        </w:rPr>
        <w:t>¶</w:t>
      </w:r>
      <w:r w:rsidRPr="004A498B">
        <w:rPr>
          <w:sz w:val="16"/>
        </w:rPr>
        <w:t xml:space="preserve"> the largest threats to the NSA’s ability to carry</w:t>
      </w:r>
      <w:r w:rsidRPr="004A498B">
        <w:rPr>
          <w:sz w:val="12"/>
        </w:rPr>
        <w:t>¶</w:t>
      </w:r>
      <w:r w:rsidRPr="004A498B">
        <w:rPr>
          <w:sz w:val="16"/>
        </w:rPr>
        <w:t xml:space="preserve"> out the goals of its signals intelligence mission</w:t>
      </w:r>
      <w:proofErr w:type="gramStart"/>
      <w:r w:rsidRPr="004A498B">
        <w:rPr>
          <w:sz w:val="16"/>
        </w:rPr>
        <w:t>.</w:t>
      </w:r>
      <w:r w:rsidRPr="004A498B">
        <w:rPr>
          <w:sz w:val="12"/>
        </w:rPr>
        <w:t>¶</w:t>
      </w:r>
      <w:proofErr w:type="gramEnd"/>
      <w:r w:rsidRPr="004A498B">
        <w:rPr>
          <w:sz w:val="16"/>
        </w:rPr>
        <w:t xml:space="preserve"> As the National Journal explained, “strong</w:t>
      </w:r>
      <w:r w:rsidRPr="004A498B">
        <w:rPr>
          <w:sz w:val="12"/>
        </w:rPr>
        <w:t>¶</w:t>
      </w:r>
      <w:r w:rsidRPr="004A498B">
        <w:rPr>
          <w:sz w:val="16"/>
        </w:rPr>
        <w:t xml:space="preserve"> Internet security actually makes the NSA’s job</w:t>
      </w:r>
      <w:r w:rsidRPr="004A498B">
        <w:rPr>
          <w:sz w:val="12"/>
        </w:rPr>
        <w:t>¶</w:t>
      </w:r>
      <w:r w:rsidRPr="004A498B">
        <w:rPr>
          <w:sz w:val="16"/>
        </w:rPr>
        <w:t xml:space="preserve"> harder.”231 In the 1990s, the NSA lost the public</w:t>
      </w:r>
      <w:r w:rsidRPr="004A498B">
        <w:rPr>
          <w:sz w:val="12"/>
        </w:rPr>
        <w:t>¶</w:t>
      </w:r>
      <w:r w:rsidRPr="004A498B">
        <w:rPr>
          <w:sz w:val="16"/>
        </w:rPr>
        <w:t xml:space="preserve"> policy battle to mandate that U.S. technology</w:t>
      </w:r>
      <w:r w:rsidRPr="004A498B">
        <w:rPr>
          <w:sz w:val="12"/>
        </w:rPr>
        <w:t>¶</w:t>
      </w:r>
      <w:r w:rsidRPr="004A498B">
        <w:rPr>
          <w:sz w:val="16"/>
        </w:rPr>
        <w:t xml:space="preserve"> companies adopt a technology called the</w:t>
      </w:r>
      <w:r w:rsidRPr="004A498B">
        <w:rPr>
          <w:sz w:val="12"/>
        </w:rPr>
        <w:t>¶</w:t>
      </w:r>
      <w:r w:rsidRPr="004A498B">
        <w:rPr>
          <w:sz w:val="16"/>
        </w:rPr>
        <w:t xml:space="preserve"> “Clipper Chip” that would give the government</w:t>
      </w:r>
      <w:r w:rsidRPr="004A498B">
        <w:rPr>
          <w:sz w:val="12"/>
        </w:rPr>
        <w:t>¶</w:t>
      </w:r>
      <w:r w:rsidRPr="004A498B">
        <w:rPr>
          <w:sz w:val="16"/>
        </w:rPr>
        <w:t xml:space="preserve"> the ability to decrypt private communications</w:t>
      </w:r>
      <w:proofErr w:type="gramStart"/>
      <w:r w:rsidRPr="004A498B">
        <w:rPr>
          <w:sz w:val="16"/>
        </w:rPr>
        <w:t>,232</w:t>
      </w:r>
      <w:proofErr w:type="gramEnd"/>
      <w:r w:rsidRPr="004A498B">
        <w:rPr>
          <w:sz w:val="12"/>
        </w:rPr>
        <w:t>¶</w:t>
      </w:r>
      <w:r w:rsidRPr="004A498B">
        <w:rPr>
          <w:sz w:val="16"/>
        </w:rPr>
        <w:t xml:space="preserve"> and since then strong encryption technology</w:t>
      </w:r>
      <w:r w:rsidRPr="004A498B">
        <w:rPr>
          <w:sz w:val="12"/>
        </w:rPr>
        <w:t>¶</w:t>
      </w:r>
      <w:r w:rsidRPr="004A498B">
        <w:rPr>
          <w:sz w:val="16"/>
        </w:rPr>
        <w:t xml:space="preserve"> has become a bedrock technology when it</w:t>
      </w:r>
      <w:r w:rsidRPr="004A498B">
        <w:rPr>
          <w:sz w:val="12"/>
        </w:rPr>
        <w:t>¶</w:t>
      </w:r>
      <w:r w:rsidRPr="004A498B">
        <w:rPr>
          <w:sz w:val="16"/>
        </w:rPr>
        <w:t xml:space="preserve"> comes to the security of the Internet. The</w:t>
      </w:r>
      <w:r w:rsidRPr="004A498B">
        <w:rPr>
          <w:sz w:val="12"/>
        </w:rPr>
        <w:t>¶</w:t>
      </w:r>
      <w:r w:rsidRPr="004A498B">
        <w:rPr>
          <w:sz w:val="16"/>
        </w:rPr>
        <w:t xml:space="preserve"> NSA lost that early battle against encryption</w:t>
      </w:r>
      <w:proofErr w:type="gramStart"/>
      <w:r w:rsidRPr="004A498B">
        <w:rPr>
          <w:sz w:val="16"/>
        </w:rPr>
        <w:t>,</w:t>
      </w:r>
      <w:r w:rsidRPr="004A498B">
        <w:rPr>
          <w:sz w:val="12"/>
        </w:rPr>
        <w:t>¶</w:t>
      </w:r>
      <w:proofErr w:type="gramEnd"/>
      <w:r w:rsidRPr="004A498B">
        <w:rPr>
          <w:sz w:val="16"/>
        </w:rPr>
        <w:t xml:space="preserve"> sometimes called the “Crypto War,”233 not only</w:t>
      </w:r>
      <w:r w:rsidRPr="004A498B">
        <w:rPr>
          <w:sz w:val="12"/>
        </w:rPr>
        <w:t>¶</w:t>
      </w:r>
      <w:r w:rsidRPr="004A498B">
        <w:rPr>
          <w:sz w:val="16"/>
        </w:rPr>
        <w:t xml:space="preserve"> due to vocal opposition from privacy and civil</w:t>
      </w:r>
      <w:r w:rsidRPr="004A498B">
        <w:rPr>
          <w:sz w:val="12"/>
        </w:rPr>
        <w:t>¶</w:t>
      </w:r>
      <w:r w:rsidRPr="004A498B">
        <w:rPr>
          <w:sz w:val="16"/>
        </w:rPr>
        <w:t xml:space="preserve"> liberties stakeholders, but also because the</w:t>
      </w:r>
      <w:r w:rsidRPr="004A498B">
        <w:rPr>
          <w:sz w:val="12"/>
        </w:rPr>
        <w:t>¶</w:t>
      </w:r>
      <w:r w:rsidRPr="004A498B">
        <w:rPr>
          <w:sz w:val="16"/>
        </w:rPr>
        <w:t xml:space="preserve"> private sector convinced policymakers that</w:t>
      </w:r>
      <w:r w:rsidRPr="004A498B">
        <w:rPr>
          <w:sz w:val="12"/>
        </w:rPr>
        <w:t>¶</w:t>
      </w:r>
      <w:r w:rsidRPr="004A498B">
        <w:rPr>
          <w:sz w:val="16"/>
        </w:rPr>
        <w:t xml:space="preserve"> subverting the security of American communications</w:t>
      </w:r>
      <w:r w:rsidRPr="004A498B">
        <w:rPr>
          <w:sz w:val="12"/>
        </w:rPr>
        <w:t>¶</w:t>
      </w:r>
      <w:r w:rsidRPr="004A498B">
        <w:rPr>
          <w:sz w:val="16"/>
        </w:rPr>
        <w:t xml:space="preserve"> technology products would undermine</w:t>
      </w:r>
      <w:r w:rsidRPr="004A498B">
        <w:rPr>
          <w:sz w:val="12"/>
        </w:rPr>
        <w:t>¶</w:t>
      </w:r>
      <w:r w:rsidRPr="004A498B">
        <w:rPr>
          <w:sz w:val="16"/>
        </w:rPr>
        <w:t xml:space="preserve"> the U.S. technology industry and the growth of the Internet economy as a whole.234 However, as</w:t>
      </w:r>
      <w:r w:rsidRPr="004A498B">
        <w:rPr>
          <w:sz w:val="12"/>
        </w:rPr>
        <w:t>¶</w:t>
      </w:r>
      <w:r w:rsidRPr="004A498B">
        <w:rPr>
          <w:sz w:val="16"/>
        </w:rPr>
        <w:t xml:space="preserve"> an explosive New York Times story first revealed</w:t>
      </w:r>
      <w:r w:rsidRPr="004A498B">
        <w:rPr>
          <w:sz w:val="12"/>
        </w:rPr>
        <w:t>¶</w:t>
      </w:r>
      <w:r w:rsidRPr="004A498B">
        <w:rPr>
          <w:sz w:val="16"/>
        </w:rPr>
        <w:t xml:space="preserve"> in September 2013, </w:t>
      </w:r>
      <w:r w:rsidRPr="00D60A37">
        <w:rPr>
          <w:rStyle w:val="StyleBoldUnderline"/>
          <w:highlight w:val="cyan"/>
        </w:rPr>
        <w:t>the NSA has apparently</w:t>
      </w:r>
      <w:r w:rsidRPr="00D60A37">
        <w:rPr>
          <w:rStyle w:val="StyleBoldUnderline"/>
          <w:b w:val="0"/>
          <w:sz w:val="12"/>
          <w:highlight w:val="cyan"/>
          <w:u w:val="none"/>
        </w:rPr>
        <w:t>¶</w:t>
      </w:r>
      <w:r w:rsidRPr="00D60A37">
        <w:rPr>
          <w:rStyle w:val="StyleBoldUnderline"/>
          <w:sz w:val="12"/>
          <w:highlight w:val="cyan"/>
        </w:rPr>
        <w:t xml:space="preserve"> </w:t>
      </w:r>
      <w:r w:rsidRPr="00D60A37">
        <w:rPr>
          <w:rStyle w:val="StyleBoldUnderline"/>
          <w:highlight w:val="cyan"/>
        </w:rPr>
        <w:t>continued to fight the “Crypto War” in secret</w:t>
      </w:r>
      <w:r w:rsidRPr="004A498B">
        <w:rPr>
          <w:sz w:val="16"/>
        </w:rPr>
        <w:t>,</w:t>
      </w:r>
      <w:r w:rsidRPr="004A498B">
        <w:rPr>
          <w:sz w:val="12"/>
        </w:rPr>
        <w:t>¶</w:t>
      </w:r>
      <w:r w:rsidRPr="004A498B">
        <w:rPr>
          <w:sz w:val="16"/>
        </w:rPr>
        <w:t xml:space="preserve"> clandestinely inserting backdoors into secure</w:t>
      </w:r>
      <w:r w:rsidRPr="004A498B">
        <w:rPr>
          <w:sz w:val="12"/>
        </w:rPr>
        <w:t>¶</w:t>
      </w:r>
      <w:r w:rsidRPr="004A498B">
        <w:rPr>
          <w:sz w:val="16"/>
        </w:rPr>
        <w:t xml:space="preserve"> products and working to weaken key encryption</w:t>
      </w:r>
      <w:r w:rsidRPr="004A498B">
        <w:rPr>
          <w:sz w:val="12"/>
        </w:rPr>
        <w:t>¶</w:t>
      </w:r>
      <w:r w:rsidRPr="004A498B">
        <w:rPr>
          <w:sz w:val="16"/>
        </w:rPr>
        <w:t xml:space="preserve"> standards.235 “For the past decade, </w:t>
      </w:r>
      <w:r w:rsidRPr="004A498B">
        <w:rPr>
          <w:rStyle w:val="StyleBoldUnderline"/>
        </w:rPr>
        <w:t>N.S.A.</w:t>
      </w:r>
      <w:r w:rsidRPr="004A498B">
        <w:rPr>
          <w:rStyle w:val="StyleBoldUnderline"/>
          <w:b w:val="0"/>
          <w:sz w:val="12"/>
          <w:u w:val="none"/>
        </w:rPr>
        <w:t>¶</w:t>
      </w:r>
      <w:r w:rsidRPr="004A498B">
        <w:rPr>
          <w:rStyle w:val="StyleBoldUnderline"/>
          <w:sz w:val="12"/>
        </w:rPr>
        <w:t xml:space="preserve"> </w:t>
      </w:r>
      <w:r w:rsidRPr="004A498B">
        <w:rPr>
          <w:rStyle w:val="StyleBoldUnderline"/>
        </w:rPr>
        <w:t>has led an aggressive, multipronged effort to</w:t>
      </w:r>
      <w:r w:rsidRPr="004A498B">
        <w:rPr>
          <w:rStyle w:val="StyleBoldUnderline"/>
          <w:b w:val="0"/>
          <w:sz w:val="12"/>
          <w:u w:val="none"/>
        </w:rPr>
        <w:t>¶</w:t>
      </w:r>
      <w:r w:rsidRPr="004A498B">
        <w:rPr>
          <w:rStyle w:val="StyleBoldUnderline"/>
          <w:sz w:val="12"/>
        </w:rPr>
        <w:t xml:space="preserve"> </w:t>
      </w:r>
      <w:r w:rsidRPr="004A498B">
        <w:rPr>
          <w:rStyle w:val="StyleBoldUnderline"/>
        </w:rPr>
        <w:t>break widely used Internet encryption technologies</w:t>
      </w:r>
      <w:r w:rsidRPr="004A498B">
        <w:rPr>
          <w:sz w:val="16"/>
        </w:rPr>
        <w:t>,”</w:t>
      </w:r>
      <w:r w:rsidRPr="004A498B">
        <w:rPr>
          <w:sz w:val="12"/>
        </w:rPr>
        <w:t>¶</w:t>
      </w:r>
      <w:r w:rsidRPr="004A498B">
        <w:rPr>
          <w:sz w:val="16"/>
        </w:rPr>
        <w:t xml:space="preserve"> said a 2010 memo from the Government</w:t>
      </w:r>
      <w:r w:rsidRPr="004A498B">
        <w:rPr>
          <w:sz w:val="12"/>
        </w:rPr>
        <w:t>¶</w:t>
      </w:r>
      <w:r w:rsidRPr="004A498B">
        <w:rPr>
          <w:sz w:val="16"/>
        </w:rPr>
        <w:t xml:space="preserve"> Communications Headquarters (GCHQ), the</w:t>
      </w:r>
      <w:r w:rsidRPr="004A498B">
        <w:rPr>
          <w:sz w:val="12"/>
        </w:rPr>
        <w:t>¶</w:t>
      </w:r>
      <w:r w:rsidRPr="004A498B">
        <w:rPr>
          <w:sz w:val="16"/>
        </w:rPr>
        <w:t xml:space="preserve"> NSA’s British counterpart. “Cryptanalytic capabilities</w:t>
      </w:r>
      <w:r w:rsidRPr="004A498B">
        <w:rPr>
          <w:sz w:val="12"/>
        </w:rPr>
        <w:t>¶</w:t>
      </w:r>
      <w:r w:rsidRPr="004A498B">
        <w:rPr>
          <w:sz w:val="16"/>
        </w:rPr>
        <w:t xml:space="preserve"> are now coming online. Vast amounts of</w:t>
      </w:r>
      <w:r w:rsidRPr="004A498B">
        <w:rPr>
          <w:sz w:val="12"/>
        </w:rPr>
        <w:t>¶</w:t>
      </w:r>
      <w:r w:rsidRPr="004A498B">
        <w:rPr>
          <w:sz w:val="16"/>
        </w:rPr>
        <w:t xml:space="preserve"> encrypted Internet data which have up till now</w:t>
      </w:r>
      <w:r w:rsidRPr="004A498B">
        <w:rPr>
          <w:sz w:val="12"/>
        </w:rPr>
        <w:t>¶</w:t>
      </w:r>
      <w:r w:rsidRPr="004A498B">
        <w:rPr>
          <w:sz w:val="16"/>
        </w:rPr>
        <w:t xml:space="preserve"> been discarded are now exploitable.”236</w:t>
      </w:r>
      <w:r w:rsidRPr="004A498B">
        <w:rPr>
          <w:sz w:val="12"/>
        </w:rPr>
        <w:t>¶</w:t>
      </w:r>
      <w:r w:rsidRPr="004A498B">
        <w:rPr>
          <w:sz w:val="16"/>
        </w:rPr>
        <w:t xml:space="preserve"> </w:t>
      </w:r>
      <w:r w:rsidRPr="004A498B">
        <w:rPr>
          <w:rStyle w:val="StyleBoldUnderline"/>
        </w:rPr>
        <w:t>Given the amount of information the NSA</w:t>
      </w:r>
      <w:r w:rsidRPr="004A498B">
        <w:rPr>
          <w:rStyle w:val="StyleBoldUnderline"/>
          <w:b w:val="0"/>
          <w:sz w:val="12"/>
          <w:u w:val="none"/>
        </w:rPr>
        <w:t>¶</w:t>
      </w:r>
      <w:r w:rsidRPr="004A498B">
        <w:rPr>
          <w:rStyle w:val="StyleBoldUnderline"/>
          <w:sz w:val="12"/>
        </w:rPr>
        <w:t xml:space="preserve"> </w:t>
      </w:r>
      <w:r w:rsidRPr="004A498B">
        <w:rPr>
          <w:rStyle w:val="StyleBoldUnderline"/>
        </w:rPr>
        <w:t>is collecting, it is not surprising that the agency</w:t>
      </w:r>
      <w:r w:rsidRPr="004A498B">
        <w:rPr>
          <w:rStyle w:val="StyleBoldUnderline"/>
          <w:b w:val="0"/>
          <w:sz w:val="12"/>
          <w:u w:val="none"/>
        </w:rPr>
        <w:t>¶</w:t>
      </w:r>
      <w:r w:rsidRPr="004A498B">
        <w:rPr>
          <w:rStyle w:val="StyleBoldUnderline"/>
          <w:sz w:val="12"/>
        </w:rPr>
        <w:t xml:space="preserve"> </w:t>
      </w:r>
      <w:r w:rsidRPr="004A498B">
        <w:rPr>
          <w:rStyle w:val="StyleBoldUnderline"/>
        </w:rPr>
        <w:t>would also take aggressive steps to improve its</w:t>
      </w:r>
      <w:r w:rsidRPr="004A498B">
        <w:rPr>
          <w:rStyle w:val="StyleBoldUnderline"/>
          <w:b w:val="0"/>
          <w:sz w:val="12"/>
          <w:u w:val="none"/>
        </w:rPr>
        <w:t>¶</w:t>
      </w:r>
      <w:r w:rsidRPr="004A498B">
        <w:rPr>
          <w:rStyle w:val="StyleBoldUnderline"/>
          <w:sz w:val="12"/>
        </w:rPr>
        <w:t xml:space="preserve"> </w:t>
      </w:r>
      <w:r w:rsidRPr="004A498B">
        <w:rPr>
          <w:rStyle w:val="StyleBoldUnderline"/>
        </w:rPr>
        <w:t>ability to read that information</w:t>
      </w:r>
      <w:r w:rsidRPr="004A498B">
        <w:rPr>
          <w:sz w:val="16"/>
        </w:rPr>
        <w:t>. According to the</w:t>
      </w:r>
      <w:r w:rsidRPr="004A498B">
        <w:rPr>
          <w:sz w:val="12"/>
        </w:rPr>
        <w:t>¶</w:t>
      </w:r>
      <w:r w:rsidRPr="004A498B">
        <w:rPr>
          <w:sz w:val="16"/>
        </w:rPr>
        <w:t xml:space="preserve"> “black budget” released by The Washington Post</w:t>
      </w:r>
      <w:r w:rsidRPr="004A498B">
        <w:rPr>
          <w:sz w:val="12"/>
        </w:rPr>
        <w:t>¶</w:t>
      </w:r>
      <w:r w:rsidRPr="004A498B">
        <w:rPr>
          <w:sz w:val="16"/>
        </w:rPr>
        <w:t xml:space="preserve"> in August 2013, 21 percent of the intelligence</w:t>
      </w:r>
      <w:r w:rsidRPr="004A498B">
        <w:rPr>
          <w:sz w:val="12"/>
        </w:rPr>
        <w:t>¶</w:t>
      </w:r>
      <w:r w:rsidRPr="004A498B">
        <w:rPr>
          <w:sz w:val="16"/>
        </w:rPr>
        <w:t xml:space="preserve"> budget (roughly $11 billion) goes toward the</w:t>
      </w:r>
      <w:r w:rsidRPr="004A498B">
        <w:rPr>
          <w:sz w:val="12"/>
        </w:rPr>
        <w:t>¶</w:t>
      </w:r>
      <w:r w:rsidRPr="004A498B">
        <w:rPr>
          <w:sz w:val="16"/>
        </w:rPr>
        <w:t xml:space="preserve"> Consolidated Cryptologic Program, with a staff</w:t>
      </w:r>
      <w:r w:rsidRPr="004A498B">
        <w:rPr>
          <w:sz w:val="12"/>
        </w:rPr>
        <w:t>¶</w:t>
      </w:r>
      <w:r w:rsidRPr="004A498B">
        <w:rPr>
          <w:sz w:val="16"/>
        </w:rPr>
        <w:t xml:space="preserve"> of 35,000 in the NSA and the armed forces’</w:t>
      </w:r>
      <w:r w:rsidRPr="004A498B">
        <w:rPr>
          <w:sz w:val="12"/>
        </w:rPr>
        <w:t>¶</w:t>
      </w:r>
      <w:r w:rsidRPr="004A498B">
        <w:rPr>
          <w:sz w:val="16"/>
        </w:rPr>
        <w:t xml:space="preserve"> surveillance and code breaking units.237 “The</w:t>
      </w:r>
      <w:r w:rsidRPr="004A498B">
        <w:rPr>
          <w:sz w:val="12"/>
        </w:rPr>
        <w:t>¶</w:t>
      </w:r>
      <w:r w:rsidRPr="004A498B">
        <w:rPr>
          <w:sz w:val="16"/>
        </w:rPr>
        <w:t xml:space="preserve"> resources devoted to signals intercepts are</w:t>
      </w:r>
      <w:r w:rsidRPr="004A498B">
        <w:rPr>
          <w:sz w:val="12"/>
        </w:rPr>
        <w:t>¶</w:t>
      </w:r>
      <w:r w:rsidRPr="004A498B">
        <w:rPr>
          <w:sz w:val="16"/>
        </w:rPr>
        <w:t xml:space="preserve"> extraordinary,” wrote Barton Gellman and Greg</w:t>
      </w:r>
      <w:r w:rsidRPr="004A498B">
        <w:rPr>
          <w:sz w:val="12"/>
        </w:rPr>
        <w:t>¶</w:t>
      </w:r>
      <w:r w:rsidRPr="004A498B">
        <w:rPr>
          <w:sz w:val="16"/>
        </w:rPr>
        <w:t xml:space="preserve"> Miller.238 However, </w:t>
      </w:r>
      <w:r w:rsidRPr="00D60A37">
        <w:rPr>
          <w:rStyle w:val="StyleBoldUnderline"/>
          <w:highlight w:val="cyan"/>
        </w:rPr>
        <w:t>the agency has employed</w:t>
      </w:r>
      <w:r w:rsidRPr="00D60A37">
        <w:rPr>
          <w:rStyle w:val="StyleBoldUnderline"/>
          <w:b w:val="0"/>
          <w:sz w:val="12"/>
          <w:highlight w:val="cyan"/>
          <w:u w:val="none"/>
        </w:rPr>
        <w:t>¶</w:t>
      </w:r>
      <w:r w:rsidRPr="00D60A37">
        <w:rPr>
          <w:rStyle w:val="StyleBoldUnderline"/>
          <w:sz w:val="12"/>
          <w:highlight w:val="cyan"/>
        </w:rPr>
        <w:t xml:space="preserve"> </w:t>
      </w:r>
      <w:r w:rsidRPr="00D60A37">
        <w:rPr>
          <w:rStyle w:val="StyleBoldUnderline"/>
          <w:highlight w:val="cyan"/>
        </w:rPr>
        <w:t>a variety of methods to achieve this goal far</w:t>
      </w:r>
      <w:r w:rsidRPr="00D60A37">
        <w:rPr>
          <w:rStyle w:val="StyleBoldUnderline"/>
          <w:b w:val="0"/>
          <w:sz w:val="12"/>
          <w:highlight w:val="cyan"/>
          <w:u w:val="none"/>
        </w:rPr>
        <w:t>¶</w:t>
      </w:r>
      <w:r w:rsidRPr="00D60A37">
        <w:rPr>
          <w:rStyle w:val="StyleBoldUnderline"/>
          <w:sz w:val="12"/>
          <w:highlight w:val="cyan"/>
        </w:rPr>
        <w:t xml:space="preserve"> </w:t>
      </w:r>
      <w:r w:rsidRPr="00D60A37">
        <w:rPr>
          <w:rStyle w:val="StyleBoldUnderline"/>
          <w:highlight w:val="cyan"/>
        </w:rPr>
        <w:t>beyond simple code-breaking—methods that</w:t>
      </w:r>
      <w:r w:rsidRPr="00D60A37">
        <w:rPr>
          <w:rStyle w:val="StyleBoldUnderline"/>
          <w:b w:val="0"/>
          <w:sz w:val="12"/>
          <w:highlight w:val="cyan"/>
          <w:u w:val="none"/>
        </w:rPr>
        <w:t>¶</w:t>
      </w:r>
      <w:r w:rsidRPr="00D60A37">
        <w:rPr>
          <w:rStyle w:val="StyleBoldUnderline"/>
          <w:sz w:val="12"/>
          <w:highlight w:val="cyan"/>
        </w:rPr>
        <w:t xml:space="preserve"> </w:t>
      </w:r>
      <w:r w:rsidRPr="00D60A37">
        <w:rPr>
          <w:rStyle w:val="Emphasis"/>
          <w:highlight w:val="cyan"/>
        </w:rPr>
        <w:t>directly undermine U.S. cybersecurity</w:t>
      </w:r>
      <w:r w:rsidRPr="004A498B">
        <w:rPr>
          <w:sz w:val="16"/>
        </w:rPr>
        <w:t>, not just</w:t>
      </w:r>
      <w:r w:rsidRPr="004A498B">
        <w:rPr>
          <w:sz w:val="12"/>
        </w:rPr>
        <w:t>¶</w:t>
      </w:r>
      <w:r w:rsidRPr="004A498B">
        <w:rPr>
          <w:sz w:val="16"/>
        </w:rPr>
        <w:t xml:space="preserve"> against the NSA, but also </w:t>
      </w:r>
      <w:r w:rsidRPr="004A498B">
        <w:rPr>
          <w:rStyle w:val="StyleBoldUnderline"/>
        </w:rPr>
        <w:t>against foreign governments,</w:t>
      </w:r>
      <w:r w:rsidRPr="004A498B">
        <w:rPr>
          <w:rStyle w:val="StyleBoldUnderline"/>
          <w:b w:val="0"/>
          <w:sz w:val="12"/>
          <w:u w:val="none"/>
        </w:rPr>
        <w:t>¶</w:t>
      </w:r>
      <w:r w:rsidRPr="004A498B">
        <w:rPr>
          <w:rStyle w:val="StyleBoldUnderline"/>
          <w:sz w:val="12"/>
        </w:rPr>
        <w:t xml:space="preserve"> </w:t>
      </w:r>
      <w:r w:rsidRPr="004A498B">
        <w:rPr>
          <w:rStyle w:val="StyleBoldUnderline"/>
        </w:rPr>
        <w:t>organized crime, and other malicious</w:t>
      </w:r>
      <w:r w:rsidRPr="004A498B">
        <w:rPr>
          <w:rStyle w:val="StyleBoldUnderline"/>
          <w:b w:val="0"/>
          <w:sz w:val="12"/>
          <w:u w:val="none"/>
        </w:rPr>
        <w:t>¶</w:t>
      </w:r>
      <w:r w:rsidRPr="004A498B">
        <w:rPr>
          <w:rStyle w:val="StyleBoldUnderline"/>
          <w:sz w:val="12"/>
        </w:rPr>
        <w:t xml:space="preserve"> </w:t>
      </w:r>
      <w:r w:rsidRPr="004A498B">
        <w:rPr>
          <w:rStyle w:val="StyleBoldUnderline"/>
        </w:rPr>
        <w:t>actors.</w:t>
      </w:r>
      <w:r w:rsidRPr="004A498B">
        <w:rPr>
          <w:sz w:val="16"/>
        </w:rPr>
        <w:t xml:space="preserve"> In this section, we consider four different</w:t>
      </w:r>
      <w:r w:rsidRPr="004A498B">
        <w:rPr>
          <w:sz w:val="12"/>
        </w:rPr>
        <w:t>¶</w:t>
      </w:r>
      <w:r w:rsidRPr="004A498B">
        <w:rPr>
          <w:sz w:val="16"/>
        </w:rPr>
        <w:t xml:space="preserve"> ways that the NSA has damaged cybersecurity in pursuit of its signals intelligence goals: (1) by</w:t>
      </w:r>
      <w:r w:rsidRPr="004A498B">
        <w:rPr>
          <w:sz w:val="12"/>
        </w:rPr>
        <w:t>¶</w:t>
      </w:r>
      <w:r w:rsidRPr="004A498B">
        <w:rPr>
          <w:sz w:val="16"/>
        </w:rPr>
        <w:t xml:space="preserve"> deliberately engineering weaknesses into widely-used</w:t>
      </w:r>
      <w:r w:rsidRPr="004A498B">
        <w:rPr>
          <w:sz w:val="12"/>
        </w:rPr>
        <w:t>¶</w:t>
      </w:r>
      <w:r w:rsidRPr="004A498B">
        <w:rPr>
          <w:sz w:val="16"/>
        </w:rPr>
        <w:t xml:space="preserve"> encryption standards; (2) by inserting</w:t>
      </w:r>
      <w:r w:rsidRPr="004A498B">
        <w:rPr>
          <w:sz w:val="12"/>
        </w:rPr>
        <w:t>¶</w:t>
      </w:r>
      <w:r w:rsidRPr="004A498B">
        <w:rPr>
          <w:sz w:val="16"/>
        </w:rPr>
        <w:t xml:space="preserve"> surveillance backdoors in widely-used software</w:t>
      </w:r>
      <w:r w:rsidRPr="004A498B">
        <w:rPr>
          <w:sz w:val="12"/>
        </w:rPr>
        <w:t>¶</w:t>
      </w:r>
      <w:r w:rsidRPr="004A498B">
        <w:rPr>
          <w:sz w:val="16"/>
        </w:rPr>
        <w:t xml:space="preserve"> and hardware products; (3) by stockpiling information</w:t>
      </w:r>
      <w:r w:rsidRPr="004A498B">
        <w:rPr>
          <w:sz w:val="12"/>
        </w:rPr>
        <w:t>¶</w:t>
      </w:r>
      <w:r w:rsidRPr="004A498B">
        <w:rPr>
          <w:sz w:val="16"/>
        </w:rPr>
        <w:t xml:space="preserve"> about security vulnerabilities for its own</w:t>
      </w:r>
      <w:r w:rsidRPr="004A498B">
        <w:rPr>
          <w:sz w:val="12"/>
        </w:rPr>
        <w:t>¶</w:t>
      </w:r>
      <w:r w:rsidRPr="004A498B">
        <w:rPr>
          <w:sz w:val="16"/>
        </w:rPr>
        <w:t xml:space="preserve"> use rather than disclosing those vulnerabilities so</w:t>
      </w:r>
      <w:r w:rsidRPr="004A498B">
        <w:rPr>
          <w:sz w:val="12"/>
        </w:rPr>
        <w:t>¶</w:t>
      </w:r>
      <w:r w:rsidRPr="004A498B">
        <w:rPr>
          <w:sz w:val="16"/>
        </w:rPr>
        <w:t xml:space="preserve"> that they can be remedied; and (4) by engaging</w:t>
      </w:r>
      <w:r w:rsidRPr="004A498B">
        <w:rPr>
          <w:sz w:val="12"/>
        </w:rPr>
        <w:t>¶</w:t>
      </w:r>
      <w:r w:rsidRPr="004A498B">
        <w:rPr>
          <w:sz w:val="16"/>
        </w:rPr>
        <w:t xml:space="preserve"> in a wide variety of offensive hacking techniques</w:t>
      </w:r>
      <w:r w:rsidRPr="004A498B">
        <w:rPr>
          <w:sz w:val="12"/>
        </w:rPr>
        <w:t>¶</w:t>
      </w:r>
      <w:r w:rsidRPr="004A498B">
        <w:rPr>
          <w:sz w:val="16"/>
        </w:rPr>
        <w:t xml:space="preserve"> to compromise the integrity of computer systems</w:t>
      </w:r>
      <w:r w:rsidRPr="004A498B">
        <w:rPr>
          <w:sz w:val="12"/>
        </w:rPr>
        <w:t>¶</w:t>
      </w:r>
      <w:r w:rsidRPr="004A498B">
        <w:rPr>
          <w:sz w:val="16"/>
        </w:rPr>
        <w:t xml:space="preserve"> and networks around the world, including</w:t>
      </w:r>
      <w:r w:rsidRPr="004A498B">
        <w:rPr>
          <w:sz w:val="12"/>
        </w:rPr>
        <w:t>¶</w:t>
      </w:r>
      <w:r w:rsidRPr="004A498B">
        <w:rPr>
          <w:sz w:val="16"/>
        </w:rPr>
        <w:t xml:space="preserve"> impersonating the web sites of major American</w:t>
      </w:r>
      <w:r w:rsidRPr="004A498B">
        <w:rPr>
          <w:sz w:val="12"/>
        </w:rPr>
        <w:t>¶</w:t>
      </w:r>
      <w:r w:rsidRPr="004A498B">
        <w:rPr>
          <w:sz w:val="16"/>
        </w:rPr>
        <w:t xml:space="preserve"> companies like Facebook and LinkedIn.</w:t>
      </w:r>
    </w:p>
    <w:p w14:paraId="775F9139" w14:textId="77777777" w:rsidR="00D60A37" w:rsidRDefault="00D60A37" w:rsidP="00D60A37">
      <w:pPr>
        <w:pStyle w:val="Heading3"/>
      </w:pPr>
      <w:r>
        <w:t>AT Cybersecurity Turn – Impact Defense</w:t>
      </w:r>
    </w:p>
    <w:p w14:paraId="28532E65" w14:textId="77777777" w:rsidR="00D60A37" w:rsidRPr="005D16B1" w:rsidRDefault="00D60A37" w:rsidP="00D60A37">
      <w:pPr>
        <w:pStyle w:val="Heading4"/>
        <w:rPr>
          <w:rFonts w:eastAsia="Times New Roman"/>
        </w:rPr>
      </w:pPr>
      <w:r>
        <w:rPr>
          <w:rFonts w:eastAsia="Times New Roman"/>
        </w:rPr>
        <w:t xml:space="preserve">Zero Threat of Cyber Attack – their </w:t>
      </w:r>
      <w:proofErr w:type="spellStart"/>
      <w:proofErr w:type="gramStart"/>
      <w:r>
        <w:rPr>
          <w:rFonts w:eastAsia="Times New Roman"/>
        </w:rPr>
        <w:t>ev</w:t>
      </w:r>
      <w:proofErr w:type="spellEnd"/>
      <w:proofErr w:type="gramEnd"/>
      <w:r>
        <w:rPr>
          <w:rFonts w:eastAsia="Times New Roman"/>
        </w:rPr>
        <w:t xml:space="preserve"> is hype</w:t>
      </w:r>
    </w:p>
    <w:p w14:paraId="1A27A7BE" w14:textId="77777777" w:rsidR="00D60A37" w:rsidRDefault="00D60A37" w:rsidP="00D60A37">
      <w:pPr>
        <w:rPr>
          <w:rFonts w:eastAsia="Calibri"/>
        </w:rPr>
      </w:pPr>
      <w:r w:rsidRPr="005D16B1">
        <w:rPr>
          <w:rStyle w:val="StyleStyleBold12pt"/>
        </w:rPr>
        <w:t xml:space="preserve">Singer, 12 </w:t>
      </w:r>
      <w:r>
        <w:rPr>
          <w:rFonts w:eastAsia="Calibri"/>
        </w:rPr>
        <w:t xml:space="preserve">(Peter – </w:t>
      </w:r>
      <w:r w:rsidRPr="005D16B1">
        <w:rPr>
          <w:rFonts w:eastAsia="Calibri"/>
        </w:rPr>
        <w:t>Director 21</w:t>
      </w:r>
      <w:r w:rsidRPr="005D16B1">
        <w:rPr>
          <w:rFonts w:eastAsia="Calibri"/>
          <w:vertAlign w:val="superscript"/>
        </w:rPr>
        <w:t>st</w:t>
      </w:r>
      <w:r w:rsidRPr="005D16B1">
        <w:rPr>
          <w:rFonts w:eastAsia="Calibri"/>
        </w:rPr>
        <w:t xml:space="preserve"> Century Defense Initiative, November, “The Cyber Terror Bogeyman” Armed Forces Journal, </w:t>
      </w:r>
      <w:hyperlink r:id="rId13" w:history="1">
        <w:r w:rsidRPr="00F36F2B">
          <w:rPr>
            <w:rStyle w:val="Hyperlink"/>
            <w:rFonts w:eastAsia="Calibri"/>
          </w:rPr>
          <w:t>http://www.brookings.edu/research/articles/2012/11/cyber-terror-singer</w:t>
        </w:r>
      </w:hyperlink>
      <w:r w:rsidRPr="005D16B1">
        <w:rPr>
          <w:rFonts w:eastAsia="Calibri"/>
        </w:rPr>
        <w:t>)</w:t>
      </w:r>
    </w:p>
    <w:p w14:paraId="7E5AEFB3" w14:textId="77777777" w:rsidR="00D60A37" w:rsidRPr="005D16B1" w:rsidRDefault="00D60A37" w:rsidP="00D60A37"/>
    <w:p w14:paraId="01AA9167" w14:textId="77777777" w:rsidR="00D60A37" w:rsidRDefault="00D60A37" w:rsidP="00D60A37">
      <w:pPr>
        <w:rPr>
          <w:rStyle w:val="Emphasis"/>
        </w:rPr>
      </w:pPr>
      <w:proofErr w:type="gramStart"/>
      <w:r w:rsidRPr="005D16B1">
        <w:rPr>
          <w:rFonts w:eastAsia="Calibri"/>
          <w:sz w:val="16"/>
          <w:szCs w:val="16"/>
        </w:rPr>
        <w:t>About 31,300.</w:t>
      </w:r>
      <w:proofErr w:type="gramEnd"/>
      <w:r w:rsidRPr="005D16B1">
        <w:rPr>
          <w:rFonts w:eastAsia="Calibri"/>
          <w:sz w:val="16"/>
          <w:szCs w:val="16"/>
        </w:rPr>
        <w:t xml:space="preserve"> That is roughly the number of magazine and journal articles written so far that discuss the phenomenon of cyber terrorism. </w:t>
      </w:r>
      <w:r w:rsidRPr="00D87208">
        <w:rPr>
          <w:rFonts w:eastAsia="Calibri"/>
          <w:bCs/>
          <w:highlight w:val="yellow"/>
          <w:u w:val="single"/>
        </w:rPr>
        <w:t>Zero</w:t>
      </w:r>
      <w:r w:rsidRPr="005D16B1">
        <w:rPr>
          <w:rFonts w:eastAsia="Calibri"/>
          <w:sz w:val="16"/>
          <w:szCs w:val="16"/>
        </w:rPr>
        <w:t xml:space="preserve">. That is the number of </w:t>
      </w:r>
      <w:r w:rsidRPr="00D87208">
        <w:rPr>
          <w:rFonts w:eastAsia="Calibri"/>
          <w:bCs/>
          <w:highlight w:val="yellow"/>
          <w:u w:val="single"/>
        </w:rPr>
        <w:t>people</w:t>
      </w:r>
      <w:r w:rsidRPr="005D16B1">
        <w:rPr>
          <w:rFonts w:eastAsia="Calibri"/>
          <w:sz w:val="16"/>
          <w:szCs w:val="16"/>
        </w:rPr>
        <w:t xml:space="preserve"> that who </w:t>
      </w:r>
      <w:r w:rsidRPr="005D16B1">
        <w:rPr>
          <w:rFonts w:eastAsia="Calibri"/>
          <w:bCs/>
          <w:u w:val="single"/>
        </w:rPr>
        <w:t xml:space="preserve">been </w:t>
      </w:r>
      <w:r w:rsidRPr="00D87208">
        <w:rPr>
          <w:rFonts w:eastAsia="Calibri"/>
          <w:bCs/>
          <w:highlight w:val="yellow"/>
          <w:u w:val="single"/>
        </w:rPr>
        <w:t>hurt or killed by cyber terrorism</w:t>
      </w:r>
      <w:r w:rsidRPr="005D16B1">
        <w:rPr>
          <w:rFonts w:eastAsia="Calibri"/>
          <w:sz w:val="16"/>
          <w:szCs w:val="16"/>
        </w:rPr>
        <w:t xml:space="preserve"> at the time this went to press. In many ways, </w:t>
      </w:r>
      <w:r w:rsidRPr="00D87208">
        <w:rPr>
          <w:rFonts w:eastAsia="Calibri"/>
          <w:bCs/>
          <w:highlight w:val="yellow"/>
          <w:u w:val="single"/>
        </w:rPr>
        <w:t>cyber terrorism is like</w:t>
      </w:r>
      <w:r w:rsidRPr="005D16B1">
        <w:rPr>
          <w:rFonts w:eastAsia="Calibri"/>
          <w:sz w:val="16"/>
          <w:szCs w:val="16"/>
        </w:rPr>
        <w:t xml:space="preserve"> the Discovery Channel’s “</w:t>
      </w:r>
      <w:r w:rsidRPr="00D87208">
        <w:rPr>
          <w:rFonts w:eastAsia="Calibri"/>
          <w:bCs/>
          <w:highlight w:val="yellow"/>
          <w:u w:val="single"/>
        </w:rPr>
        <w:t>Shark Week</w:t>
      </w:r>
      <w:r w:rsidRPr="005D16B1">
        <w:rPr>
          <w:rFonts w:eastAsia="Calibri"/>
          <w:sz w:val="16"/>
          <w:szCs w:val="16"/>
        </w:rPr>
        <w:t xml:space="preserve">,” when we obsess about shark attacks despite the fact that you are roughly 15,000 times more likely to be hurt or killed in an accident involving a toilet. But by looking at how terror groups actually use the Internet, rather than fixating on nightmare scenarios, we can properly prioritize and focus our efforts. Part of </w:t>
      </w:r>
      <w:r w:rsidRPr="005D16B1">
        <w:rPr>
          <w:rFonts w:eastAsia="Calibri"/>
          <w:bCs/>
          <w:u w:val="single"/>
        </w:rPr>
        <w:t>the problem is the way we talk about the issue. The FBI defines cyber terrorism as a “premeditated, politically motivated attack against information, computer systems, computer programs</w:t>
      </w:r>
      <w:r w:rsidRPr="005D16B1">
        <w:rPr>
          <w:rFonts w:eastAsia="Calibri"/>
          <w:sz w:val="16"/>
          <w:szCs w:val="16"/>
        </w:rPr>
        <w:t xml:space="preserve"> and data which results in violence against non-combatant targets by subnational groups or clandestine agents.” A key word there is “violence,” yet many discussions sweep all sorts of nonviolent online mischief into the “terror” bin. Various reports lump together everything from Defense Secretary Leon Panetta’s recent statements that a terror group might launch a “digital Pearl Harbor” to </w:t>
      </w:r>
      <w:proofErr w:type="spellStart"/>
      <w:r w:rsidRPr="005D16B1">
        <w:rPr>
          <w:rFonts w:eastAsia="Calibri"/>
          <w:sz w:val="16"/>
          <w:szCs w:val="16"/>
        </w:rPr>
        <w:t>Stuxnet</w:t>
      </w:r>
      <w:proofErr w:type="spellEnd"/>
      <w:r w:rsidRPr="005D16B1">
        <w:rPr>
          <w:rFonts w:eastAsia="Calibri"/>
          <w:sz w:val="16"/>
          <w:szCs w:val="16"/>
        </w:rPr>
        <w:t xml:space="preserve">-like sabotage (ahem, committed by state forces) to </w:t>
      </w:r>
      <w:proofErr w:type="spellStart"/>
      <w:r w:rsidRPr="005D16B1">
        <w:rPr>
          <w:rFonts w:eastAsia="Calibri"/>
          <w:sz w:val="16"/>
          <w:szCs w:val="16"/>
        </w:rPr>
        <w:t>hacktivism</w:t>
      </w:r>
      <w:proofErr w:type="spellEnd"/>
      <w:r w:rsidRPr="005D16B1">
        <w:rPr>
          <w:rFonts w:eastAsia="Calibri"/>
          <w:sz w:val="16"/>
          <w:szCs w:val="16"/>
        </w:rPr>
        <w:t xml:space="preserve">, </w:t>
      </w:r>
      <w:proofErr w:type="spellStart"/>
      <w:r w:rsidRPr="005D16B1">
        <w:rPr>
          <w:rFonts w:eastAsia="Calibri"/>
          <w:sz w:val="16"/>
          <w:szCs w:val="16"/>
        </w:rPr>
        <w:t>WikiLeaks</w:t>
      </w:r>
      <w:proofErr w:type="spellEnd"/>
      <w:r w:rsidRPr="005D16B1">
        <w:rPr>
          <w:rFonts w:eastAsia="Calibri"/>
          <w:sz w:val="16"/>
          <w:szCs w:val="16"/>
        </w:rPr>
        <w:t xml:space="preserve"> and credit card fraud. As one congressional staffer put it, the way we use a term like cyber terrorism “has as much clarity as cybersecurity — that is, none at all.” Another part of the problem is that </w:t>
      </w:r>
      <w:r w:rsidRPr="00D87208">
        <w:rPr>
          <w:rFonts w:eastAsia="Calibri"/>
          <w:bCs/>
          <w:highlight w:val="yellow"/>
          <w:u w:val="single"/>
        </w:rPr>
        <w:t>we</w:t>
      </w:r>
      <w:r w:rsidRPr="005D16B1">
        <w:rPr>
          <w:rFonts w:eastAsia="Calibri"/>
          <w:bCs/>
          <w:u w:val="single"/>
        </w:rPr>
        <w:t xml:space="preserve"> often </w:t>
      </w:r>
      <w:r w:rsidRPr="00D87208">
        <w:rPr>
          <w:rFonts w:eastAsia="Calibri"/>
          <w:bCs/>
          <w:highlight w:val="yellow"/>
          <w:u w:val="single"/>
        </w:rPr>
        <w:t>mix up our fears with the actual state of affairs</w:t>
      </w:r>
      <w:r w:rsidRPr="00D87208">
        <w:rPr>
          <w:rFonts w:eastAsia="Calibri"/>
          <w:sz w:val="16"/>
          <w:szCs w:val="16"/>
          <w:highlight w:val="yellow"/>
        </w:rPr>
        <w:t>.</w:t>
      </w:r>
      <w:r w:rsidRPr="005D16B1">
        <w:rPr>
          <w:rFonts w:eastAsia="Calibri"/>
          <w:sz w:val="16"/>
          <w:szCs w:val="16"/>
        </w:rPr>
        <w:t xml:space="preserve"> Last year, Deputy Defense Secretary William </w:t>
      </w:r>
      <w:r w:rsidRPr="00D87208">
        <w:rPr>
          <w:rFonts w:eastAsia="Calibri"/>
          <w:bCs/>
          <w:highlight w:val="yellow"/>
          <w:u w:val="single"/>
        </w:rPr>
        <w:t>Lynn</w:t>
      </w:r>
      <w:r w:rsidRPr="005D16B1">
        <w:rPr>
          <w:rFonts w:eastAsia="Calibri"/>
          <w:sz w:val="16"/>
          <w:szCs w:val="16"/>
        </w:rPr>
        <w:t xml:space="preserve">, the Pentagon’s lead official for cybersecurity, spoke to the top experts in the field at the RSA Conference in San Francisco. “It is possible for a terrorist group to develop cyber-attack tools on their own or to buy them on the black market,” Lynn warned. “A couple dozen talented programmers wearing flip-flops and drinking Red Bull can do a lot of damage.” The deputy defense secretary </w:t>
      </w:r>
      <w:r w:rsidRPr="00D87208">
        <w:rPr>
          <w:rFonts w:eastAsia="Calibri"/>
          <w:bCs/>
          <w:highlight w:val="yellow"/>
          <w:u w:val="single"/>
        </w:rPr>
        <w:t>was conflating fear and reality</w:t>
      </w:r>
      <w:r w:rsidRPr="005D16B1">
        <w:rPr>
          <w:rFonts w:eastAsia="Calibri"/>
          <w:sz w:val="16"/>
          <w:szCs w:val="16"/>
        </w:rPr>
        <w:t xml:space="preserve">, not just </w:t>
      </w:r>
      <w:r w:rsidRPr="00D87208">
        <w:rPr>
          <w:rFonts w:eastAsia="Calibri"/>
          <w:bCs/>
          <w:highlight w:val="yellow"/>
          <w:u w:val="single"/>
        </w:rPr>
        <w:t>about</w:t>
      </w:r>
      <w:r w:rsidRPr="005D16B1">
        <w:rPr>
          <w:rFonts w:eastAsia="Calibri"/>
          <w:sz w:val="16"/>
          <w:szCs w:val="16"/>
        </w:rPr>
        <w:t xml:space="preserve"> what stimulant-drinking programmers are actually hired to do, but also </w:t>
      </w:r>
      <w:r w:rsidRPr="00D87208">
        <w:rPr>
          <w:rFonts w:eastAsia="Calibri"/>
          <w:bCs/>
          <w:highlight w:val="yellow"/>
          <w:u w:val="single"/>
        </w:rPr>
        <w:t>what is needed to pull off an attack</w:t>
      </w:r>
      <w:r w:rsidRPr="005D16B1">
        <w:rPr>
          <w:rFonts w:eastAsia="Calibri"/>
          <w:sz w:val="16"/>
          <w:szCs w:val="16"/>
        </w:rPr>
        <w:t xml:space="preserve"> that causes meaningful violence. </w:t>
      </w:r>
      <w:r w:rsidRPr="005D16B1">
        <w:rPr>
          <w:rFonts w:eastAsia="Calibri"/>
          <w:bCs/>
          <w:u w:val="single"/>
        </w:rPr>
        <w:t xml:space="preserve">The requirements go well beyond finding top cyber experts. </w:t>
      </w:r>
      <w:r w:rsidRPr="00D87208">
        <w:rPr>
          <w:rFonts w:eastAsia="Calibri"/>
          <w:bCs/>
          <w:highlight w:val="yellow"/>
          <w:u w:val="single"/>
        </w:rPr>
        <w:t>Taking down</w:t>
      </w:r>
      <w:r w:rsidRPr="005D16B1">
        <w:rPr>
          <w:rFonts w:eastAsia="Calibri"/>
          <w:bCs/>
          <w:u w:val="single"/>
        </w:rPr>
        <w:t xml:space="preserve"> hydroelectric </w:t>
      </w:r>
      <w:r w:rsidRPr="00D87208">
        <w:rPr>
          <w:rFonts w:eastAsia="Calibri"/>
          <w:bCs/>
          <w:highlight w:val="yellow"/>
          <w:u w:val="single"/>
        </w:rPr>
        <w:t>generators, or</w:t>
      </w:r>
      <w:r w:rsidRPr="005D16B1">
        <w:rPr>
          <w:rFonts w:eastAsia="Calibri"/>
          <w:sz w:val="16"/>
          <w:szCs w:val="16"/>
        </w:rPr>
        <w:t xml:space="preserve"> designing malware like </w:t>
      </w:r>
      <w:proofErr w:type="spellStart"/>
      <w:r w:rsidRPr="005D16B1">
        <w:rPr>
          <w:rFonts w:eastAsia="Calibri"/>
          <w:sz w:val="16"/>
          <w:szCs w:val="16"/>
        </w:rPr>
        <w:t>Stuxnet</w:t>
      </w:r>
      <w:proofErr w:type="spellEnd"/>
      <w:r w:rsidRPr="005D16B1">
        <w:rPr>
          <w:rFonts w:eastAsia="Calibri"/>
          <w:sz w:val="16"/>
          <w:szCs w:val="16"/>
        </w:rPr>
        <w:t xml:space="preserve"> that causes nuclear </w:t>
      </w:r>
      <w:r w:rsidRPr="00D87208">
        <w:rPr>
          <w:rFonts w:eastAsia="Calibri"/>
          <w:bCs/>
          <w:highlight w:val="yellow"/>
          <w:u w:val="single"/>
        </w:rPr>
        <w:t>centrifuges</w:t>
      </w:r>
      <w:r w:rsidRPr="005D16B1">
        <w:rPr>
          <w:rFonts w:eastAsia="Calibri"/>
          <w:sz w:val="16"/>
          <w:szCs w:val="16"/>
        </w:rPr>
        <w:t xml:space="preserve"> to spin out of sequence doesn’t just </w:t>
      </w:r>
      <w:r w:rsidRPr="00D87208">
        <w:rPr>
          <w:rFonts w:eastAsia="Calibri"/>
          <w:bCs/>
          <w:highlight w:val="yellow"/>
          <w:u w:val="single"/>
        </w:rPr>
        <w:t>require</w:t>
      </w:r>
      <w:r w:rsidRPr="005D16B1">
        <w:rPr>
          <w:rFonts w:eastAsia="Calibri"/>
          <w:sz w:val="16"/>
          <w:szCs w:val="16"/>
        </w:rPr>
        <w:t xml:space="preserve"> the skills and means to get into a computer system. </w:t>
      </w:r>
      <w:proofErr w:type="gramStart"/>
      <w:r w:rsidRPr="005D16B1">
        <w:rPr>
          <w:rFonts w:eastAsia="Calibri"/>
          <w:sz w:val="16"/>
          <w:szCs w:val="16"/>
        </w:rPr>
        <w:t xml:space="preserve">It’s also </w:t>
      </w:r>
      <w:r w:rsidRPr="00D87208">
        <w:rPr>
          <w:rFonts w:eastAsia="Calibri"/>
          <w:bCs/>
          <w:highlight w:val="yellow"/>
          <w:u w:val="single"/>
        </w:rPr>
        <w:t>knowing</w:t>
      </w:r>
      <w:proofErr w:type="gramEnd"/>
      <w:r w:rsidRPr="00D87208">
        <w:rPr>
          <w:rFonts w:eastAsia="Calibri"/>
          <w:bCs/>
          <w:highlight w:val="yellow"/>
          <w:u w:val="single"/>
        </w:rPr>
        <w:t xml:space="preserve"> what to do once you are in</w:t>
      </w:r>
      <w:r w:rsidRPr="00D87208">
        <w:rPr>
          <w:rFonts w:eastAsia="Calibri"/>
          <w:sz w:val="16"/>
          <w:szCs w:val="16"/>
          <w:highlight w:val="yellow"/>
        </w:rPr>
        <w:t>.</w:t>
      </w:r>
      <w:r w:rsidRPr="005D16B1">
        <w:rPr>
          <w:rFonts w:eastAsia="Calibri"/>
          <w:sz w:val="16"/>
          <w:szCs w:val="16"/>
        </w:rPr>
        <w:t xml:space="preserve"> To cause true damage requires an understanding of the devices themselves and how they run, the engineering and physics behind the target. The </w:t>
      </w:r>
      <w:proofErr w:type="spellStart"/>
      <w:r w:rsidRPr="005D16B1">
        <w:rPr>
          <w:rFonts w:eastAsia="Calibri"/>
          <w:sz w:val="16"/>
          <w:szCs w:val="16"/>
        </w:rPr>
        <w:t>Stuxnet</w:t>
      </w:r>
      <w:proofErr w:type="spellEnd"/>
      <w:r w:rsidRPr="005D16B1">
        <w:rPr>
          <w:rFonts w:eastAsia="Calibri"/>
          <w:sz w:val="16"/>
          <w:szCs w:val="16"/>
        </w:rPr>
        <w:t xml:space="preserve"> case, for example, involved not just cyber experts well beyond a few wearing flip-flops, but also experts in areas that ranged from intelligence and surveillance to nuclear physics to the engineering of a specific kind of Siemens-brand industrial equipment. It also required expensive tests, not only of the software, but on working versions of the target hardware as well. As George R. Lucas Jr., a professor at the U.S. Naval Academy, put it, conducting a truly mass-scale action using cyber means “simply outstrips the intellectual, organizational and personnel capacities of even the most well-funded and well-organized terrorist organization, as well as those of even the most sophisticated international criminal enterprises.” Lucas said </w:t>
      </w:r>
      <w:r w:rsidRPr="00D87208">
        <w:rPr>
          <w:rStyle w:val="Emphasis"/>
          <w:highlight w:val="yellow"/>
        </w:rPr>
        <w:t>the threat of cyber terrorism has been vastly overblown.</w:t>
      </w:r>
    </w:p>
    <w:p w14:paraId="0798DB23" w14:textId="77777777" w:rsidR="00D60A37" w:rsidRPr="00D60A37" w:rsidRDefault="00D60A37" w:rsidP="00D60A37"/>
    <w:p w14:paraId="0E1B8278" w14:textId="77777777" w:rsidR="00D60A37" w:rsidRPr="00D60A37" w:rsidRDefault="00D60A37" w:rsidP="00D60A37"/>
    <w:p w14:paraId="5068FB44" w14:textId="77777777" w:rsidR="00255C08" w:rsidRPr="00255C08" w:rsidRDefault="00255C08" w:rsidP="00255C08"/>
    <w:p w14:paraId="667C4DCF" w14:textId="77777777" w:rsidR="00255C08" w:rsidRPr="00255C08" w:rsidRDefault="00255C08" w:rsidP="00255C08"/>
    <w:p w14:paraId="49C1E826" w14:textId="77777777" w:rsidR="00255C08" w:rsidRPr="00255C08" w:rsidRDefault="00255C08" w:rsidP="00255C08"/>
    <w:p w14:paraId="2EF3CD80" w14:textId="77777777" w:rsidR="00255C08" w:rsidRPr="00AB3690" w:rsidRDefault="00255C08" w:rsidP="00AB3690">
      <w:pPr>
        <w:rPr>
          <w:sz w:val="16"/>
        </w:rPr>
      </w:pPr>
    </w:p>
    <w:p w14:paraId="5A1F7D37" w14:textId="77777777" w:rsidR="00F22484" w:rsidRDefault="00F22484" w:rsidP="00F22484"/>
    <w:p w14:paraId="05139F65" w14:textId="77777777" w:rsidR="00F22484" w:rsidRPr="00141FF7" w:rsidRDefault="00F22484" w:rsidP="00F22484"/>
    <w:p w14:paraId="5CD69532" w14:textId="77777777" w:rsidR="00F22484" w:rsidRDefault="00F22484" w:rsidP="00F22484">
      <w:pPr>
        <w:pStyle w:val="Heading3"/>
      </w:pPr>
      <w:r>
        <w:t>AT 50 State Fiat Illegitimate</w:t>
      </w:r>
    </w:p>
    <w:p w14:paraId="2F267F26" w14:textId="77777777" w:rsidR="00F22484" w:rsidRDefault="00F22484" w:rsidP="00F22484">
      <w:pPr>
        <w:pStyle w:val="Heading4"/>
      </w:pPr>
      <w:r>
        <w:t>50 state fiat for this specific counterplan is especially legitimate – action in the status quo proves multiple states are considering this idea</w:t>
      </w:r>
    </w:p>
    <w:p w14:paraId="72E8A26D" w14:textId="77777777" w:rsidR="00F22484" w:rsidRDefault="00F22484" w:rsidP="00F22484">
      <w:r w:rsidRPr="00BC2ADB">
        <w:t xml:space="preserve">Anthony </w:t>
      </w:r>
      <w:proofErr w:type="spellStart"/>
      <w:r w:rsidRPr="00BC2ADB">
        <w:rPr>
          <w:rStyle w:val="StyleStyleBold12pt"/>
        </w:rPr>
        <w:t>Zurcher</w:t>
      </w:r>
      <w:proofErr w:type="spellEnd"/>
      <w:r w:rsidRPr="00BC2ADB">
        <w:t>, 4/27/</w:t>
      </w:r>
      <w:r w:rsidRPr="00BC2ADB">
        <w:rPr>
          <w:rStyle w:val="StyleStyleBold12pt"/>
        </w:rPr>
        <w:t>2015</w:t>
      </w:r>
      <w:r w:rsidRPr="00BC2ADB">
        <w:t>, BBC, “US states take aim at NSA over warrantless surveillance,” http://www.bbc.com/news/world-us-canada-32487971, mm</w:t>
      </w:r>
    </w:p>
    <w:p w14:paraId="61AC36B1" w14:textId="77777777" w:rsidR="00F22484" w:rsidRPr="00BC2ADB" w:rsidRDefault="00F22484" w:rsidP="00F22484"/>
    <w:p w14:paraId="26BB1153" w14:textId="77777777" w:rsidR="00F22484" w:rsidRDefault="00F22484" w:rsidP="00F22484">
      <w:pPr>
        <w:rPr>
          <w:sz w:val="16"/>
        </w:rPr>
      </w:pPr>
      <w:r w:rsidRPr="00BC2ADB">
        <w:rPr>
          <w:rStyle w:val="TitleChar"/>
        </w:rPr>
        <w:t>The Texas bill is just one of the most recent examples of a growing movement among states - both liberal and conservative - to end government support for NSA facilities</w:t>
      </w:r>
      <w:proofErr w:type="gramStart"/>
      <w:r w:rsidRPr="00BC2ADB">
        <w:rPr>
          <w:sz w:val="16"/>
        </w:rPr>
        <w:t>.</w:t>
      </w:r>
      <w:r w:rsidRPr="00BC2ADB">
        <w:rPr>
          <w:sz w:val="12"/>
        </w:rPr>
        <w:t>¶</w:t>
      </w:r>
      <w:proofErr w:type="gramEnd"/>
      <w:r w:rsidRPr="00BC2ADB">
        <w:rPr>
          <w:sz w:val="16"/>
        </w:rPr>
        <w:t xml:space="preserve"> Last year </w:t>
      </w:r>
      <w:r w:rsidRPr="00BC2ADB">
        <w:rPr>
          <w:rStyle w:val="TitleChar"/>
        </w:rPr>
        <w:t>California became the first to pass</w:t>
      </w:r>
      <w:r w:rsidRPr="00BC2ADB">
        <w:rPr>
          <w:sz w:val="16"/>
        </w:rPr>
        <w:t xml:space="preserve"> what's been called </w:t>
      </w:r>
      <w:r w:rsidRPr="00BC2ADB">
        <w:rPr>
          <w:rStyle w:val="TitleChar"/>
        </w:rPr>
        <w:t>a Fourth Amendment Protection Act.</w:t>
      </w:r>
      <w:r w:rsidRPr="00BC2ADB">
        <w:rPr>
          <w:sz w:val="16"/>
        </w:rPr>
        <w:t xml:space="preserve"> Its law prohibited the state from providing support to a federal agency "to collect electronically stored information or metadata of any person if the state has actual knowledge that the request constitutes an illegal or unconstitutional collection"</w:t>
      </w:r>
      <w:proofErr w:type="gramStart"/>
      <w:r w:rsidRPr="00BC2ADB">
        <w:rPr>
          <w:sz w:val="16"/>
        </w:rPr>
        <w:t>.</w:t>
      </w:r>
      <w:r w:rsidRPr="00BC2ADB">
        <w:rPr>
          <w:sz w:val="12"/>
        </w:rPr>
        <w:t>¶</w:t>
      </w:r>
      <w:proofErr w:type="gramEnd"/>
      <w:r w:rsidRPr="00BC2ADB">
        <w:rPr>
          <w:sz w:val="16"/>
        </w:rPr>
        <w:t xml:space="preserve"> </w:t>
      </w:r>
      <w:r w:rsidRPr="00BC2ADB">
        <w:rPr>
          <w:rStyle w:val="TitleChar"/>
        </w:rPr>
        <w:t xml:space="preserve">This year </w:t>
      </w:r>
      <w:r w:rsidRPr="00BC2ADB">
        <w:rPr>
          <w:rStyle w:val="Emphasis"/>
        </w:rPr>
        <w:t>15 other states</w:t>
      </w:r>
      <w:r w:rsidRPr="00BC2ADB">
        <w:rPr>
          <w:rStyle w:val="TitleChar"/>
        </w:rPr>
        <w:t xml:space="preserve"> have introduced some kind of anti-NSA legislation</w:t>
      </w:r>
      <w:r w:rsidRPr="00BC2ADB">
        <w:rPr>
          <w:sz w:val="16"/>
        </w:rPr>
        <w:t>, including politically diverse locations like liberal Washington and Maryland and conservative Oklahoma and Mississippi.</w:t>
      </w:r>
      <w:r w:rsidRPr="00BC2ADB">
        <w:rPr>
          <w:sz w:val="12"/>
        </w:rPr>
        <w:t>¶</w:t>
      </w:r>
      <w:r w:rsidRPr="00BC2ADB">
        <w:rPr>
          <w:sz w:val="16"/>
        </w:rPr>
        <w:t xml:space="preserve"> </w:t>
      </w:r>
      <w:r w:rsidRPr="00BC2ADB">
        <w:rPr>
          <w:rStyle w:val="TitleChar"/>
        </w:rPr>
        <w:t>The movement has been championed by the Tenth Amendment Center</w:t>
      </w:r>
      <w:r w:rsidRPr="00BC2ADB">
        <w:rPr>
          <w:sz w:val="16"/>
        </w:rPr>
        <w:t xml:space="preserve"> and its </w:t>
      </w:r>
      <w:proofErr w:type="spellStart"/>
      <w:r w:rsidRPr="00BC2ADB">
        <w:rPr>
          <w:sz w:val="16"/>
        </w:rPr>
        <w:t>OffNow</w:t>
      </w:r>
      <w:proofErr w:type="spellEnd"/>
      <w:r w:rsidRPr="00BC2ADB">
        <w:rPr>
          <w:sz w:val="16"/>
        </w:rPr>
        <w:t xml:space="preserve"> coalition, </w:t>
      </w:r>
      <w:r w:rsidRPr="00BC2ADB">
        <w:rPr>
          <w:rStyle w:val="TitleChar"/>
        </w:rPr>
        <w:t>which provides support and model legislation to politicians</w:t>
      </w:r>
      <w:r w:rsidRPr="00BC2ADB">
        <w:rPr>
          <w:sz w:val="16"/>
        </w:rPr>
        <w:t xml:space="preserve"> like </w:t>
      </w:r>
      <w:proofErr w:type="spellStart"/>
      <w:r w:rsidRPr="00BC2ADB">
        <w:rPr>
          <w:sz w:val="16"/>
        </w:rPr>
        <w:t>Stickland</w:t>
      </w:r>
      <w:proofErr w:type="spellEnd"/>
      <w:r w:rsidRPr="00BC2ADB">
        <w:rPr>
          <w:sz w:val="16"/>
        </w:rPr>
        <w:t xml:space="preserve"> interested in </w:t>
      </w:r>
      <w:r w:rsidRPr="00BC2ADB">
        <w:rPr>
          <w:rStyle w:val="TitleChar"/>
        </w:rPr>
        <w:t>challenging the NSA</w:t>
      </w:r>
      <w:r w:rsidRPr="00BC2ADB">
        <w:rPr>
          <w:sz w:val="16"/>
        </w:rPr>
        <w:t>.</w:t>
      </w:r>
    </w:p>
    <w:p w14:paraId="71945BA4" w14:textId="77777777" w:rsidR="00A72B0D" w:rsidRDefault="00A72B0D" w:rsidP="00A72B0D">
      <w:pPr>
        <w:pStyle w:val="Heading2"/>
      </w:pPr>
      <w:proofErr w:type="spellStart"/>
      <w:r>
        <w:t>Aff</w:t>
      </w:r>
      <w:proofErr w:type="spellEnd"/>
    </w:p>
    <w:p w14:paraId="638C8F26" w14:textId="77777777" w:rsidR="00F22484" w:rsidRDefault="00F22484" w:rsidP="00F22484">
      <w:pPr>
        <w:pStyle w:val="Heading3"/>
      </w:pPr>
      <w:r>
        <w:t>AT States CP – Solvency (Supremacy Clause)</w:t>
      </w:r>
    </w:p>
    <w:p w14:paraId="225C864A" w14:textId="77777777" w:rsidR="00F22484" w:rsidRDefault="00F22484" w:rsidP="00F22484">
      <w:pPr>
        <w:pStyle w:val="Heading4"/>
      </w:pPr>
      <w:r>
        <w:t>States can’t cut off power to federal agencies – it’s unconstitutional and violates the supremacy clause – the counterplan will get rolled back</w:t>
      </w:r>
    </w:p>
    <w:p w14:paraId="5298846C" w14:textId="77777777" w:rsidR="00F22484" w:rsidRDefault="00F22484" w:rsidP="00F22484">
      <w:r w:rsidRPr="0071414A">
        <w:t xml:space="preserve">Andrew </w:t>
      </w:r>
      <w:proofErr w:type="spellStart"/>
      <w:r w:rsidRPr="0071414A">
        <w:rPr>
          <w:rStyle w:val="StyleStyleBold12pt"/>
        </w:rPr>
        <w:t>Kloster</w:t>
      </w:r>
      <w:proofErr w:type="spellEnd"/>
      <w:r w:rsidRPr="0071414A">
        <w:t>, 2/12/</w:t>
      </w:r>
      <w:r w:rsidRPr="0071414A">
        <w:rPr>
          <w:rStyle w:val="StyleStyleBold12pt"/>
        </w:rPr>
        <w:t>2014</w:t>
      </w:r>
      <w:r w:rsidRPr="0071414A">
        <w:t>, [</w:t>
      </w:r>
      <w:proofErr w:type="spellStart"/>
      <w:r w:rsidRPr="0071414A">
        <w:t>Kloster</w:t>
      </w:r>
      <w:proofErr w:type="spellEnd"/>
      <w:r w:rsidRPr="0071414A">
        <w:t xml:space="preserve"> is a legal fellow in the Edwin Meese III Center for Legal and Judicial Studies at The Heritage Foundation], The Daily Signal, “Maryland’s attempts to cut off NSA utilities are unconstitutional,” http://dailysignal.com/2014/02/12/marylands-attempts-cut-nsa-utilities-unconstitutional/, mm</w:t>
      </w:r>
    </w:p>
    <w:p w14:paraId="401CFE46" w14:textId="77777777" w:rsidR="00F22484" w:rsidRPr="0071414A" w:rsidRDefault="00F22484" w:rsidP="00F22484"/>
    <w:p w14:paraId="33539182" w14:textId="77777777" w:rsidR="00F22484" w:rsidRDefault="00F22484" w:rsidP="00F22484">
      <w:pPr>
        <w:rPr>
          <w:rStyle w:val="Emphasis"/>
        </w:rPr>
      </w:pPr>
      <w:r w:rsidRPr="0071414A">
        <w:rPr>
          <w:sz w:val="16"/>
        </w:rPr>
        <w:t xml:space="preserve">Since the Edward Snowden leaks to The Guardian began last year, the National Security Agency (NSA) has been a political hot potato. Yet, whatever you think of </w:t>
      </w:r>
      <w:r w:rsidRPr="0071414A">
        <w:rPr>
          <w:rStyle w:val="StyleBoldUnderline"/>
        </w:rPr>
        <w:t>the NSA</w:t>
      </w:r>
      <w:r w:rsidRPr="0071414A">
        <w:rPr>
          <w:sz w:val="16"/>
        </w:rPr>
        <w:t xml:space="preserve">, it </w:t>
      </w:r>
      <w:r w:rsidRPr="0071414A">
        <w:rPr>
          <w:rStyle w:val="StyleBoldUnderline"/>
        </w:rPr>
        <w:t>is</w:t>
      </w:r>
      <w:r w:rsidRPr="0071414A">
        <w:rPr>
          <w:sz w:val="16"/>
        </w:rPr>
        <w:t xml:space="preserve"> clearly </w:t>
      </w:r>
      <w:r w:rsidRPr="0071414A">
        <w:rPr>
          <w:rStyle w:val="StyleBoldUnderline"/>
        </w:rPr>
        <w:t xml:space="preserve">a federal agency </w:t>
      </w:r>
      <w:r w:rsidRPr="0071414A">
        <w:rPr>
          <w:sz w:val="16"/>
        </w:rPr>
        <w:t xml:space="preserve">authorized by federal statute. </w:t>
      </w:r>
      <w:r w:rsidRPr="0071414A">
        <w:rPr>
          <w:rStyle w:val="StyleBoldUnderline"/>
        </w:rPr>
        <w:t>Some lawmakers</w:t>
      </w:r>
      <w:r w:rsidRPr="0071414A">
        <w:rPr>
          <w:sz w:val="16"/>
        </w:rPr>
        <w:t xml:space="preserve"> in the state of Maryland—home to the NSA’s headquarters in Ft. Meade—</w:t>
      </w:r>
      <w:r w:rsidRPr="0071414A">
        <w:rPr>
          <w:rStyle w:val="StyleBoldUnderline"/>
        </w:rPr>
        <w:t>have</w:t>
      </w:r>
      <w:r w:rsidRPr="0071414A">
        <w:rPr>
          <w:sz w:val="16"/>
        </w:rPr>
        <w:t xml:space="preserve"> recently </w:t>
      </w:r>
      <w:r w:rsidRPr="0071414A">
        <w:rPr>
          <w:rStyle w:val="StyleBoldUnderline"/>
        </w:rPr>
        <w:t>proposed an unconstitutional fix: They want to cut off electricity and water to the building</w:t>
      </w:r>
      <w:proofErr w:type="gramStart"/>
      <w:r w:rsidRPr="0071414A">
        <w:rPr>
          <w:rStyle w:val="StyleBoldUnderline"/>
        </w:rPr>
        <w:t>.</w:t>
      </w:r>
      <w:r w:rsidRPr="0071414A">
        <w:rPr>
          <w:sz w:val="12"/>
        </w:rPr>
        <w:t>¶</w:t>
      </w:r>
      <w:proofErr w:type="gramEnd"/>
      <w:r w:rsidRPr="0071414A">
        <w:rPr>
          <w:sz w:val="16"/>
        </w:rPr>
        <w:t xml:space="preserve"> This scheme forgets the basics of our constitutional system. Changes to the NSA must come at the federal level: Congress can direct legislative changes; the President can manage the agency consistent with statute and his Article II authority; federal courts can ensure that the NSA’s actions comply with statute and the Constitution. </w:t>
      </w:r>
      <w:r w:rsidRPr="0071414A">
        <w:rPr>
          <w:rStyle w:val="StyleBoldUnderline"/>
        </w:rPr>
        <w:t>States</w:t>
      </w:r>
      <w:r w:rsidRPr="0071414A">
        <w:rPr>
          <w:sz w:val="16"/>
        </w:rPr>
        <w:t xml:space="preserve">, however, </w:t>
      </w:r>
      <w:r w:rsidRPr="0071414A">
        <w:rPr>
          <w:rStyle w:val="StyleBoldUnderline"/>
        </w:rPr>
        <w:t>have no business discriminating against federal agencies</w:t>
      </w:r>
      <w:proofErr w:type="gramStart"/>
      <w:r w:rsidRPr="0071414A">
        <w:rPr>
          <w:rStyle w:val="StyleBoldUnderline"/>
        </w:rPr>
        <w:t>.</w:t>
      </w:r>
      <w:r w:rsidRPr="0071414A">
        <w:rPr>
          <w:sz w:val="12"/>
        </w:rPr>
        <w:t>¶</w:t>
      </w:r>
      <w:proofErr w:type="gramEnd"/>
      <w:r w:rsidRPr="0071414A">
        <w:rPr>
          <w:sz w:val="16"/>
        </w:rPr>
        <w:t xml:space="preserve"> Article VI, clause 2 of the Constitution—the Supremacy Clause—reads:</w:t>
      </w:r>
      <w:r w:rsidRPr="0071414A">
        <w:rPr>
          <w:sz w:val="12"/>
        </w:rPr>
        <w:t>¶</w:t>
      </w:r>
      <w:r w:rsidRPr="0071414A">
        <w:rPr>
          <w:sz w:val="16"/>
        </w:rPr>
        <w:t xml:space="preserve"> This Constitution, and the Laws of the United States which shall be made in Pursuance thereof; and all Treaties made, or which shall be made, under the Authority of the United States, shall be the supreme Law of the Land; and the Judges in every State shall be bound thereby, any Thing in the Constitution or Laws of any State to the Contrary notwithstanding.</w:t>
      </w:r>
      <w:r w:rsidRPr="0071414A">
        <w:rPr>
          <w:sz w:val="12"/>
        </w:rPr>
        <w:t>¶</w:t>
      </w:r>
      <w:r w:rsidRPr="0071414A">
        <w:rPr>
          <w:sz w:val="16"/>
        </w:rPr>
        <w:t xml:space="preserve"> Ever </w:t>
      </w:r>
      <w:r w:rsidRPr="0071414A">
        <w:rPr>
          <w:rStyle w:val="StyleBoldUnderline"/>
        </w:rPr>
        <w:t>since 1819, in a</w:t>
      </w:r>
      <w:r w:rsidRPr="0071414A">
        <w:rPr>
          <w:sz w:val="16"/>
        </w:rPr>
        <w:t xml:space="preserve"> case called </w:t>
      </w:r>
      <w:r w:rsidRPr="0071414A">
        <w:rPr>
          <w:rStyle w:val="StyleBoldUnderline"/>
        </w:rPr>
        <w:t>McCulloch v. Maryland</w:t>
      </w:r>
      <w:r w:rsidRPr="0071414A">
        <w:rPr>
          <w:sz w:val="16"/>
        </w:rPr>
        <w:t xml:space="preserve">, </w:t>
      </w:r>
      <w:r w:rsidRPr="0071414A">
        <w:rPr>
          <w:rStyle w:val="StyleBoldUnderline"/>
        </w:rPr>
        <w:t>the Supreme Court</w:t>
      </w:r>
      <w:r w:rsidRPr="0071414A">
        <w:rPr>
          <w:sz w:val="16"/>
        </w:rPr>
        <w:t xml:space="preserve"> of the United States has </w:t>
      </w:r>
      <w:r w:rsidRPr="0071414A">
        <w:rPr>
          <w:rStyle w:val="StyleBoldUnderline"/>
        </w:rPr>
        <w:t>held that “the States have no power</w:t>
      </w:r>
      <w:r w:rsidRPr="0071414A">
        <w:rPr>
          <w:sz w:val="16"/>
        </w:rPr>
        <w:t xml:space="preserve">, by taxation or otherwise, </w:t>
      </w:r>
      <w:r w:rsidRPr="0071414A">
        <w:rPr>
          <w:rStyle w:val="StyleBoldUnderline"/>
        </w:rPr>
        <w:t>to</w:t>
      </w:r>
      <w:r w:rsidRPr="0071414A">
        <w:rPr>
          <w:sz w:val="16"/>
        </w:rPr>
        <w:t xml:space="preserve"> retard, </w:t>
      </w:r>
      <w:r w:rsidRPr="0071414A">
        <w:rPr>
          <w:rStyle w:val="StyleBoldUnderline"/>
        </w:rPr>
        <w:t>impede</w:t>
      </w:r>
      <w:r w:rsidRPr="0071414A">
        <w:rPr>
          <w:sz w:val="16"/>
        </w:rPr>
        <w:t xml:space="preserve">, burden, or in any manner control </w:t>
      </w:r>
      <w:r w:rsidRPr="0071414A">
        <w:rPr>
          <w:rStyle w:val="StyleBoldUnderline"/>
        </w:rPr>
        <w:t>the operations of the constitutional laws enacted by Congress</w:t>
      </w:r>
      <w:r w:rsidRPr="0071414A">
        <w:rPr>
          <w:sz w:val="16"/>
        </w:rPr>
        <w:t xml:space="preserve"> to carry into execution the powers vested in the General Government.” Nearly 200 years later it seems Maryland has still not learned that lesson</w:t>
      </w:r>
      <w:proofErr w:type="gramStart"/>
      <w:r w:rsidRPr="0071414A">
        <w:rPr>
          <w:sz w:val="16"/>
        </w:rPr>
        <w:t>.</w:t>
      </w:r>
      <w:r w:rsidRPr="0071414A">
        <w:rPr>
          <w:sz w:val="12"/>
        </w:rPr>
        <w:t>¶</w:t>
      </w:r>
      <w:proofErr w:type="gramEnd"/>
      <w:r w:rsidRPr="0071414A">
        <w:rPr>
          <w:sz w:val="16"/>
        </w:rPr>
        <w:t xml:space="preserve"> If the law authorizing the NSA is constitutionally valid, then such direct, obvious </w:t>
      </w:r>
      <w:r w:rsidRPr="0071414A">
        <w:rPr>
          <w:rStyle w:val="StyleBoldUnderline"/>
        </w:rPr>
        <w:t>attempts to interfere with the NSA by state legislators are clearly unconstitutional</w:t>
      </w:r>
      <w:r w:rsidRPr="0071414A">
        <w:rPr>
          <w:sz w:val="16"/>
        </w:rPr>
        <w:t xml:space="preserve">. These attempts are so plainly out of bounds that the </w:t>
      </w:r>
      <w:r w:rsidRPr="0071414A">
        <w:rPr>
          <w:rStyle w:val="StyleBoldUnderline"/>
        </w:rPr>
        <w:t>taxpayers</w:t>
      </w:r>
      <w:r w:rsidRPr="0071414A">
        <w:rPr>
          <w:sz w:val="16"/>
        </w:rPr>
        <w:t xml:space="preserve"> of the state of Maryland </w:t>
      </w:r>
      <w:r w:rsidRPr="0071414A">
        <w:rPr>
          <w:rStyle w:val="StyleBoldUnderline"/>
        </w:rPr>
        <w:t>might even be on the hook</w:t>
      </w:r>
      <w:r w:rsidRPr="0071414A">
        <w:rPr>
          <w:sz w:val="16"/>
        </w:rPr>
        <w:t xml:space="preserve"> for Department of Justice (DOJ) attorneys’ fees </w:t>
      </w:r>
      <w:r w:rsidRPr="0071414A">
        <w:rPr>
          <w:rStyle w:val="StyleBoldUnderline"/>
        </w:rPr>
        <w:t xml:space="preserve">when the DOJ </w:t>
      </w:r>
      <w:r w:rsidRPr="0071414A">
        <w:rPr>
          <w:rStyle w:val="Emphasis"/>
        </w:rPr>
        <w:t>inevitably sues in federal court to keep the power on and the water running.</w:t>
      </w:r>
    </w:p>
    <w:p w14:paraId="2801E60B" w14:textId="77777777" w:rsidR="00A72B0D" w:rsidRDefault="00A72B0D" w:rsidP="00A72B0D">
      <w:pPr>
        <w:pStyle w:val="Heading4"/>
      </w:pPr>
      <w:r>
        <w:t>CP can’t solve – the Supremacy Clause blocks states from impeding the federal government</w:t>
      </w:r>
    </w:p>
    <w:p w14:paraId="6BE30837" w14:textId="77777777" w:rsidR="00A72B0D" w:rsidRDefault="00A72B0D" w:rsidP="00A72B0D">
      <w:r w:rsidRPr="00A72B0D">
        <w:t xml:space="preserve">Josh </w:t>
      </w:r>
      <w:r w:rsidRPr="00A72B0D">
        <w:rPr>
          <w:rStyle w:val="StyleStyleBold12pt"/>
        </w:rPr>
        <w:t>Peterson</w:t>
      </w:r>
      <w:r w:rsidRPr="00A72B0D">
        <w:t>, 1/20/</w:t>
      </w:r>
      <w:r w:rsidRPr="00A72B0D">
        <w:rPr>
          <w:rStyle w:val="StyleStyleBold12pt"/>
        </w:rPr>
        <w:t>2014</w:t>
      </w:r>
      <w:r w:rsidRPr="00A72B0D">
        <w:t>, Watchdog, “US constitution could keep state officials from going to jail for helping NSA,” http://watchdog.org/124570/nsa-2/, mm</w:t>
      </w:r>
    </w:p>
    <w:p w14:paraId="7FBF061C" w14:textId="77777777" w:rsidR="00A72B0D" w:rsidRPr="00A72B0D" w:rsidRDefault="00A72B0D" w:rsidP="00A72B0D"/>
    <w:p w14:paraId="5E5A622C" w14:textId="77777777" w:rsidR="00A72B0D" w:rsidRPr="00D60A37" w:rsidRDefault="00A72B0D" w:rsidP="00F22484">
      <w:pPr>
        <w:rPr>
          <w:rStyle w:val="Emphasis"/>
          <w:b w:val="0"/>
          <w:iCs w:val="0"/>
          <w:sz w:val="16"/>
          <w:u w:val="none"/>
          <w:bdr w:val="none" w:sz="0" w:space="0" w:color="auto"/>
        </w:rPr>
      </w:pPr>
      <w:r w:rsidRPr="00A72B0D">
        <w:rPr>
          <w:rStyle w:val="StyleBoldUnderline"/>
        </w:rPr>
        <w:t>Certain states are considering legislation that would criminalize helping the National Security Agency</w:t>
      </w:r>
      <w:r w:rsidRPr="00A72B0D">
        <w:rPr>
          <w:sz w:val="16"/>
        </w:rPr>
        <w:t xml:space="preserve">, </w:t>
      </w:r>
      <w:r w:rsidRPr="00A72B0D">
        <w:rPr>
          <w:rStyle w:val="StyleBoldUnderline"/>
        </w:rPr>
        <w:t>but</w:t>
      </w:r>
      <w:r w:rsidRPr="00A72B0D">
        <w:rPr>
          <w:sz w:val="16"/>
        </w:rPr>
        <w:t xml:space="preserve"> ironically, none other than </w:t>
      </w:r>
      <w:r w:rsidRPr="00A72B0D">
        <w:rPr>
          <w:rStyle w:val="StyleBoldUnderline"/>
        </w:rPr>
        <w:t>the</w:t>
      </w:r>
      <w:r w:rsidRPr="00A72B0D">
        <w:rPr>
          <w:sz w:val="16"/>
        </w:rPr>
        <w:t xml:space="preserve"> U.S. </w:t>
      </w:r>
      <w:r w:rsidRPr="00A72B0D">
        <w:rPr>
          <w:rStyle w:val="StyleBoldUnderline"/>
        </w:rPr>
        <w:t>Constitution might put a stop to that</w:t>
      </w:r>
      <w:proofErr w:type="gramStart"/>
      <w:r w:rsidRPr="00A72B0D">
        <w:rPr>
          <w:rStyle w:val="StyleBoldUnderline"/>
        </w:rPr>
        <w:t>.</w:t>
      </w:r>
      <w:r w:rsidRPr="00A72B0D">
        <w:rPr>
          <w:sz w:val="12"/>
        </w:rPr>
        <w:t>¶</w:t>
      </w:r>
      <w:proofErr w:type="gramEnd"/>
      <w:r w:rsidRPr="00A72B0D">
        <w:rPr>
          <w:sz w:val="16"/>
        </w:rPr>
        <w:t xml:space="preserve"> Two days before President Obama was scheduled to announce reforms to NSA’s collection activities, lawmakers in Washington state last week joined the growing chorus of state legislators across the country looking to rein in the agency’s powers with whatever legal tools were at their disposal.</w:t>
      </w:r>
      <w:r w:rsidRPr="00A72B0D">
        <w:rPr>
          <w:sz w:val="12"/>
        </w:rPr>
        <w:t>¶</w:t>
      </w:r>
      <w:r w:rsidRPr="00A72B0D">
        <w:rPr>
          <w:sz w:val="16"/>
        </w:rPr>
        <w:t xml:space="preserve"> </w:t>
      </w:r>
      <w:r w:rsidRPr="00A72B0D">
        <w:rPr>
          <w:rStyle w:val="StyleBoldUnderline"/>
        </w:rPr>
        <w:t>Basing their reasoning on</w:t>
      </w:r>
      <w:r w:rsidRPr="00A72B0D">
        <w:rPr>
          <w:sz w:val="16"/>
        </w:rPr>
        <w:t xml:space="preserve"> what is called </w:t>
      </w:r>
      <w:r w:rsidRPr="00A72B0D">
        <w:rPr>
          <w:rStyle w:val="StyleBoldUnderline"/>
        </w:rPr>
        <w:t>the Anti-Commandeering Doctrine</w:t>
      </w:r>
      <w:r w:rsidRPr="00A72B0D">
        <w:rPr>
          <w:sz w:val="16"/>
        </w:rPr>
        <w:t xml:space="preserve">, Washington state Rep. David </w:t>
      </w:r>
      <w:r w:rsidRPr="00A72B0D">
        <w:rPr>
          <w:rStyle w:val="StyleBoldUnderline"/>
        </w:rPr>
        <w:t>Taylor</w:t>
      </w:r>
      <w:r w:rsidRPr="00A72B0D">
        <w:rPr>
          <w:sz w:val="16"/>
        </w:rPr>
        <w:t>, R-</w:t>
      </w:r>
      <w:proofErr w:type="spellStart"/>
      <w:r w:rsidRPr="00A72B0D">
        <w:rPr>
          <w:sz w:val="16"/>
        </w:rPr>
        <w:t>Moxee</w:t>
      </w:r>
      <w:proofErr w:type="spellEnd"/>
      <w:r w:rsidRPr="00A72B0D">
        <w:rPr>
          <w:sz w:val="16"/>
        </w:rPr>
        <w:t xml:space="preserve">, </w:t>
      </w:r>
      <w:r w:rsidRPr="00A72B0D">
        <w:rPr>
          <w:rStyle w:val="StyleBoldUnderline"/>
        </w:rPr>
        <w:t>and</w:t>
      </w:r>
      <w:r w:rsidRPr="00A72B0D">
        <w:rPr>
          <w:sz w:val="16"/>
        </w:rPr>
        <w:t xml:space="preserve"> Luis </w:t>
      </w:r>
      <w:proofErr w:type="spellStart"/>
      <w:r w:rsidRPr="00A72B0D">
        <w:rPr>
          <w:sz w:val="16"/>
        </w:rPr>
        <w:t>Moscoso</w:t>
      </w:r>
      <w:proofErr w:type="spellEnd"/>
      <w:r w:rsidRPr="00A72B0D">
        <w:rPr>
          <w:sz w:val="16"/>
        </w:rPr>
        <w:t xml:space="preserve">, D-Mountlake </w:t>
      </w:r>
      <w:r w:rsidRPr="00A72B0D">
        <w:rPr>
          <w:rStyle w:val="StyleBoldUnderline"/>
        </w:rPr>
        <w:t>Terrace, dropped a bill that would criminalize state officials and state government contractors providing material support and state assistance to the federal government’s warrantless electronic surveillance activities</w:t>
      </w:r>
      <w:r w:rsidRPr="00A72B0D">
        <w:rPr>
          <w:sz w:val="16"/>
        </w:rPr>
        <w:t>.</w:t>
      </w:r>
      <w:r w:rsidRPr="00A72B0D">
        <w:rPr>
          <w:sz w:val="12"/>
        </w:rPr>
        <w:t>¶</w:t>
      </w:r>
      <w:r w:rsidRPr="00A72B0D">
        <w:rPr>
          <w:sz w:val="16"/>
        </w:rPr>
        <w:t xml:space="preserve"> While those concerned about the federal government’s electronic spying activities are quick to cite the Fourth Amendment as their defense, in this case, the U.S. Constitution also might side with the federal government in keeping a potential local lawbreaker out of jail.</w:t>
      </w:r>
      <w:r w:rsidRPr="00A72B0D">
        <w:rPr>
          <w:sz w:val="12"/>
        </w:rPr>
        <w:t>¶</w:t>
      </w:r>
      <w:r w:rsidRPr="00A72B0D">
        <w:rPr>
          <w:sz w:val="16"/>
        </w:rPr>
        <w:t xml:space="preserve"> Bradley Moss, a Washington, D.C.-based national security lawyer, told Watchdog.org in a recent interview that he believed </w:t>
      </w:r>
      <w:r w:rsidRPr="00A72B0D">
        <w:rPr>
          <w:rStyle w:val="StyleBoldUnderline"/>
        </w:rPr>
        <w:t>the courts would view the debate as a “Supremacy Clause” issue</w:t>
      </w:r>
      <w:r w:rsidRPr="00A72B0D">
        <w:rPr>
          <w:sz w:val="16"/>
        </w:rPr>
        <w:t>.</w:t>
      </w:r>
      <w:r w:rsidRPr="00A72B0D">
        <w:rPr>
          <w:sz w:val="12"/>
        </w:rPr>
        <w:t>¶</w:t>
      </w:r>
      <w:r w:rsidRPr="00A72B0D">
        <w:rPr>
          <w:sz w:val="16"/>
        </w:rPr>
        <w:t xml:space="preserve"> </w:t>
      </w:r>
      <w:r w:rsidRPr="00A72B0D">
        <w:rPr>
          <w:rStyle w:val="StyleBoldUnderline"/>
        </w:rPr>
        <w:t>The Supremacy Clause</w:t>
      </w:r>
      <w:r w:rsidRPr="00A72B0D">
        <w:rPr>
          <w:sz w:val="16"/>
        </w:rPr>
        <w:t xml:space="preserve"> — Article 6, Clause 2 of the Constitution — </w:t>
      </w:r>
      <w:r w:rsidRPr="00A72B0D">
        <w:rPr>
          <w:rStyle w:val="StyleBoldUnderline"/>
        </w:rPr>
        <w:t>defers authority to the federal government in the event that an actual conflict over power between the federal and local governments takes place</w:t>
      </w:r>
      <w:r w:rsidRPr="00A72B0D">
        <w:rPr>
          <w:sz w:val="16"/>
        </w:rPr>
        <w:t>.</w:t>
      </w:r>
      <w:r w:rsidRPr="00A72B0D">
        <w:rPr>
          <w:sz w:val="12"/>
        </w:rPr>
        <w:t>¶</w:t>
      </w:r>
      <w:r w:rsidRPr="00A72B0D">
        <w:rPr>
          <w:sz w:val="16"/>
        </w:rPr>
        <w:t xml:space="preserve"> “</w:t>
      </w:r>
      <w:r w:rsidRPr="00A72B0D">
        <w:rPr>
          <w:rStyle w:val="StyleBoldUnderline"/>
        </w:rPr>
        <w:t>Given the existing precedent</w:t>
      </w:r>
      <w:r w:rsidRPr="00A72B0D">
        <w:rPr>
          <w:sz w:val="16"/>
        </w:rPr>
        <w:t xml:space="preserve">, it is my professional view that </w:t>
      </w:r>
      <w:r w:rsidRPr="00A72B0D">
        <w:rPr>
          <w:rStyle w:val="StyleBoldUnderline"/>
        </w:rPr>
        <w:t>the courts would view this as a Supremacy Clause issue,</w:t>
      </w:r>
      <w:r w:rsidRPr="00A72B0D">
        <w:rPr>
          <w:sz w:val="16"/>
        </w:rPr>
        <w:t>” said Moss, “</w:t>
      </w:r>
      <w:r w:rsidRPr="00A72B0D">
        <w:rPr>
          <w:rStyle w:val="StyleBoldUnderline"/>
        </w:rPr>
        <w:t>that</w:t>
      </w:r>
      <w:r w:rsidRPr="00A72B0D">
        <w:rPr>
          <w:sz w:val="16"/>
        </w:rPr>
        <w:t xml:space="preserve"> it </w:t>
      </w:r>
      <w:r w:rsidRPr="00A72B0D">
        <w:rPr>
          <w:rStyle w:val="StyleBoldUnderline"/>
        </w:rPr>
        <w:t>would preempt the</w:t>
      </w:r>
      <w:r w:rsidRPr="00A72B0D">
        <w:rPr>
          <w:sz w:val="16"/>
        </w:rPr>
        <w:t xml:space="preserve"> Washington (</w:t>
      </w:r>
      <w:r w:rsidRPr="00A72B0D">
        <w:rPr>
          <w:rStyle w:val="StyleBoldUnderline"/>
        </w:rPr>
        <w:t>state) statute</w:t>
      </w:r>
      <w:r w:rsidRPr="00A72B0D">
        <w:rPr>
          <w:sz w:val="16"/>
        </w:rPr>
        <w:t xml:space="preserve">, </w:t>
      </w:r>
      <w:r w:rsidRPr="00A72B0D">
        <w:rPr>
          <w:rStyle w:val="StyleBoldUnderline"/>
        </w:rPr>
        <w:t>that you can’t criminalize actions by state officials attempting to coordinate with the federal government in a lawful exercise of its national security and foreign intelligence activities</w:t>
      </w:r>
      <w:r w:rsidRPr="00A72B0D">
        <w:rPr>
          <w:sz w:val="16"/>
        </w:rPr>
        <w:t>.”</w:t>
      </w:r>
      <w:r w:rsidRPr="00A72B0D">
        <w:rPr>
          <w:sz w:val="12"/>
        </w:rPr>
        <w:t>¶</w:t>
      </w:r>
      <w:r w:rsidRPr="00A72B0D">
        <w:rPr>
          <w:sz w:val="16"/>
        </w:rPr>
        <w:t xml:space="preserve"> Moss said that the issue was “tricky” from both a political and legal standpoint</w:t>
      </w:r>
      <w:proofErr w:type="gramStart"/>
      <w:r w:rsidRPr="00A72B0D">
        <w:rPr>
          <w:sz w:val="16"/>
        </w:rPr>
        <w:t>.</w:t>
      </w:r>
      <w:r w:rsidRPr="00A72B0D">
        <w:rPr>
          <w:sz w:val="12"/>
        </w:rPr>
        <w:t>¶</w:t>
      </w:r>
      <w:proofErr w:type="gramEnd"/>
      <w:r w:rsidRPr="00A72B0D">
        <w:rPr>
          <w:sz w:val="16"/>
        </w:rPr>
        <w:t xml:space="preserve"> “That’s why that clause was specifically put there,” he said, “to prevent the state from obstructing the federal government’s ability to do what it is authorized to do by the Constitution itself.”</w:t>
      </w:r>
    </w:p>
    <w:p w14:paraId="4C751184" w14:textId="77777777" w:rsidR="00A72B0D" w:rsidRDefault="00A72B0D" w:rsidP="00A72B0D">
      <w:pPr>
        <w:pStyle w:val="Heading4"/>
      </w:pPr>
      <w:r>
        <w:t>The Supremacy Clause guts solvency for the CP – it trumps the anti-commandeering doctrine</w:t>
      </w:r>
    </w:p>
    <w:p w14:paraId="422DE57F" w14:textId="77777777" w:rsidR="00A72B0D" w:rsidRDefault="00A72B0D" w:rsidP="00A72B0D">
      <w:r w:rsidRPr="00A72B0D">
        <w:t xml:space="preserve">Josh </w:t>
      </w:r>
      <w:r w:rsidRPr="00A72B0D">
        <w:rPr>
          <w:rStyle w:val="StyleStyleBold12pt"/>
        </w:rPr>
        <w:t>Peterson</w:t>
      </w:r>
      <w:r w:rsidRPr="00A72B0D">
        <w:t>, 1/24/</w:t>
      </w:r>
      <w:r w:rsidRPr="00A72B0D">
        <w:rPr>
          <w:rStyle w:val="StyleStyleBold12pt"/>
        </w:rPr>
        <w:t>2014</w:t>
      </w:r>
      <w:r w:rsidRPr="00A72B0D">
        <w:t>, Watchdog, “Arizona, New Hampshire, Tennessee lawmakers target NSA,” http://watchdog.org/125238/nsa-3/, mm</w:t>
      </w:r>
    </w:p>
    <w:p w14:paraId="75CA0C3B" w14:textId="77777777" w:rsidR="00A72B0D" w:rsidRPr="00A72B0D" w:rsidRDefault="00A72B0D" w:rsidP="00A72B0D"/>
    <w:p w14:paraId="63441E21" w14:textId="77777777" w:rsidR="00A72B0D" w:rsidRPr="00A72B0D" w:rsidRDefault="00A72B0D" w:rsidP="00A72B0D">
      <w:pPr>
        <w:rPr>
          <w:sz w:val="16"/>
        </w:rPr>
      </w:pPr>
      <w:r w:rsidRPr="00A72B0D">
        <w:rPr>
          <w:rStyle w:val="StyleBoldUnderline"/>
        </w:rPr>
        <w:t>State lawmakers</w:t>
      </w:r>
      <w:r w:rsidRPr="00A72B0D">
        <w:rPr>
          <w:sz w:val="16"/>
        </w:rPr>
        <w:t xml:space="preserve"> in New Hampshire and Arizona </w:t>
      </w:r>
      <w:r w:rsidRPr="00A72B0D">
        <w:rPr>
          <w:rStyle w:val="StyleBoldUnderline"/>
        </w:rPr>
        <w:t>introduced</w:t>
      </w:r>
      <w:r w:rsidRPr="00A72B0D">
        <w:rPr>
          <w:sz w:val="16"/>
        </w:rPr>
        <w:t xml:space="preserve"> </w:t>
      </w:r>
      <w:r w:rsidRPr="00A72B0D">
        <w:rPr>
          <w:rStyle w:val="StyleBoldUnderline"/>
        </w:rPr>
        <w:t xml:space="preserve">legislation </w:t>
      </w:r>
      <w:r w:rsidRPr="00A72B0D">
        <w:rPr>
          <w:sz w:val="16"/>
        </w:rPr>
        <w:t xml:space="preserve">this week </w:t>
      </w:r>
      <w:r w:rsidRPr="00A72B0D">
        <w:rPr>
          <w:rStyle w:val="StyleBoldUnderline"/>
        </w:rPr>
        <w:t>pushing back against the</w:t>
      </w:r>
      <w:r w:rsidRPr="00A72B0D">
        <w:rPr>
          <w:sz w:val="16"/>
        </w:rPr>
        <w:t xml:space="preserve"> </w:t>
      </w:r>
      <w:r w:rsidRPr="00A72B0D">
        <w:rPr>
          <w:rStyle w:val="StyleBoldUnderline"/>
        </w:rPr>
        <w:t>federal</w:t>
      </w:r>
      <w:r w:rsidRPr="00A72B0D">
        <w:rPr>
          <w:sz w:val="16"/>
        </w:rPr>
        <w:t xml:space="preserve"> government’s </w:t>
      </w:r>
      <w:r w:rsidRPr="00A72B0D">
        <w:rPr>
          <w:rStyle w:val="StyleBoldUnderline"/>
        </w:rPr>
        <w:t>warrantless data collection programs</w:t>
      </w:r>
      <w:proofErr w:type="gramStart"/>
      <w:r w:rsidRPr="00A72B0D">
        <w:rPr>
          <w:sz w:val="16"/>
        </w:rPr>
        <w:t>.</w:t>
      </w:r>
      <w:r w:rsidRPr="00A72B0D">
        <w:rPr>
          <w:sz w:val="12"/>
        </w:rPr>
        <w:t>¶</w:t>
      </w:r>
      <w:proofErr w:type="gramEnd"/>
      <w:r w:rsidRPr="00A72B0D">
        <w:rPr>
          <w:sz w:val="16"/>
        </w:rPr>
        <w:t xml:space="preserve"> The bills are modeled on legislation drafted by the OffNow.org coalition, a state level organization challenging the federal government’s warrantless electronic surveillance activities.</w:t>
      </w:r>
      <w:r w:rsidRPr="00A72B0D">
        <w:rPr>
          <w:sz w:val="12"/>
        </w:rPr>
        <w:t>¶</w:t>
      </w:r>
      <w:r w:rsidRPr="00A72B0D">
        <w:rPr>
          <w:sz w:val="16"/>
        </w:rPr>
        <w:t xml:space="preserve"> In New Hampshire, HB1533, sponsored by two Republican state representatives, Neal </w:t>
      </w:r>
      <w:proofErr w:type="spellStart"/>
      <w:r w:rsidRPr="00A72B0D">
        <w:rPr>
          <w:sz w:val="16"/>
        </w:rPr>
        <w:t>Kurk</w:t>
      </w:r>
      <w:proofErr w:type="spellEnd"/>
      <w:r w:rsidRPr="00A72B0D">
        <w:rPr>
          <w:sz w:val="16"/>
        </w:rPr>
        <w:t xml:space="preserve"> and Emily </w:t>
      </w:r>
      <w:proofErr w:type="spellStart"/>
      <w:r w:rsidRPr="00A72B0D">
        <w:rPr>
          <w:sz w:val="16"/>
        </w:rPr>
        <w:t>Sandblade</w:t>
      </w:r>
      <w:proofErr w:type="spellEnd"/>
      <w:r w:rsidRPr="00A72B0D">
        <w:rPr>
          <w:sz w:val="16"/>
        </w:rPr>
        <w:t>, and Democrat state Rep. Tim O’Flaherty, would prohibit a state official from searching a portable electronic device without a warrant.</w:t>
      </w:r>
      <w:r w:rsidRPr="00A72B0D">
        <w:rPr>
          <w:sz w:val="12"/>
        </w:rPr>
        <w:t>¶</w:t>
      </w:r>
      <w:r w:rsidRPr="00A72B0D">
        <w:rPr>
          <w:sz w:val="16"/>
        </w:rPr>
        <w:t xml:space="preserve"> Any official caught in willful violation could be charged with a Class-A misdemeanor, which under New Hampshire state law means immediate jail time upon conviction, along with a possible fine and probation.</w:t>
      </w:r>
      <w:r w:rsidRPr="00A72B0D">
        <w:rPr>
          <w:sz w:val="12"/>
        </w:rPr>
        <w:t>¶</w:t>
      </w:r>
      <w:r w:rsidRPr="00A72B0D">
        <w:rPr>
          <w:sz w:val="16"/>
        </w:rPr>
        <w:t xml:space="preserve"> HB1619, also sponsored by </w:t>
      </w:r>
      <w:proofErr w:type="spellStart"/>
      <w:r w:rsidRPr="00A72B0D">
        <w:rPr>
          <w:sz w:val="16"/>
        </w:rPr>
        <w:t>Kurk</w:t>
      </w:r>
      <w:proofErr w:type="spellEnd"/>
      <w:r w:rsidRPr="00A72B0D">
        <w:rPr>
          <w:sz w:val="16"/>
        </w:rPr>
        <w:t>, “affirms a reasonable expectation of privacy in information from sources including, telephone; electric, water and other utility services; internet service providers; social media providers; banks and financial institutions; insurance companies; and credit card companies,” OffNow.org said in a statement.</w:t>
      </w:r>
      <w:r w:rsidRPr="00A72B0D">
        <w:rPr>
          <w:sz w:val="12"/>
        </w:rPr>
        <w:t>¶</w:t>
      </w:r>
      <w:r w:rsidRPr="00A72B0D">
        <w:rPr>
          <w:sz w:val="16"/>
        </w:rPr>
        <w:t xml:space="preserve"> The bill makes an exception for federal agents to collect data without a warrant, but bars state agencies from receiving and using the information in court.</w:t>
      </w:r>
      <w:r w:rsidRPr="00A72B0D">
        <w:rPr>
          <w:sz w:val="12"/>
        </w:rPr>
        <w:t>¶</w:t>
      </w:r>
      <w:r w:rsidRPr="00A72B0D">
        <w:rPr>
          <w:sz w:val="16"/>
        </w:rPr>
        <w:t xml:space="preserve"> In Arizona, SB1156, which has 14 Republican sponsors, was introduced by state Sen. Kelli Ward. It would bar the state from providing material support to the agency’s activities and ban any data collected without a warrant from being used in court</w:t>
      </w:r>
      <w:proofErr w:type="gramStart"/>
      <w:r w:rsidRPr="00A72B0D">
        <w:rPr>
          <w:sz w:val="16"/>
        </w:rPr>
        <w:t>.</w:t>
      </w:r>
      <w:r w:rsidRPr="00A72B0D">
        <w:rPr>
          <w:sz w:val="12"/>
        </w:rPr>
        <w:t>¶</w:t>
      </w:r>
      <w:proofErr w:type="gramEnd"/>
      <w:r w:rsidRPr="00A72B0D">
        <w:rPr>
          <w:sz w:val="16"/>
        </w:rPr>
        <w:t xml:space="preserve"> Ward announced her intentions in December to introduce a bill that would keep Arizona from supporting the NSA.</w:t>
      </w:r>
      <w:r w:rsidRPr="00A72B0D">
        <w:rPr>
          <w:sz w:val="12"/>
        </w:rPr>
        <w:t>¶</w:t>
      </w:r>
      <w:r w:rsidRPr="00A72B0D">
        <w:rPr>
          <w:sz w:val="16"/>
        </w:rPr>
        <w:t xml:space="preserve"> Tennessee state lawmakers Sen. Stacey </w:t>
      </w:r>
      <w:proofErr w:type="spellStart"/>
      <w:r w:rsidRPr="00A72B0D">
        <w:rPr>
          <w:sz w:val="16"/>
        </w:rPr>
        <w:t>Campfield</w:t>
      </w:r>
      <w:proofErr w:type="spellEnd"/>
      <w:r w:rsidRPr="00A72B0D">
        <w:rPr>
          <w:sz w:val="16"/>
        </w:rPr>
        <w:t>, R-Knoxville, and State Rep. Andy Holt, R-Dresden, introduced companion bills earlier in the week that would ban state officials from providing material support to an NSA code-breaking facility at Oak Ridge.</w:t>
      </w:r>
      <w:r w:rsidRPr="00A72B0D">
        <w:rPr>
          <w:sz w:val="12"/>
        </w:rPr>
        <w:t>¶</w:t>
      </w:r>
      <w:r w:rsidRPr="00A72B0D">
        <w:rPr>
          <w:sz w:val="16"/>
        </w:rPr>
        <w:t xml:space="preserve"> </w:t>
      </w:r>
      <w:r w:rsidRPr="00A72B0D">
        <w:rPr>
          <w:rStyle w:val="StyleBoldUnderline"/>
        </w:rPr>
        <w:t>The bill mirrors similar legislation</w:t>
      </w:r>
      <w:r w:rsidRPr="00A72B0D">
        <w:rPr>
          <w:sz w:val="16"/>
        </w:rPr>
        <w:t xml:space="preserve"> introduced Jan. 15 by two Washington state lawmakers seeking </w:t>
      </w:r>
      <w:r w:rsidRPr="00A72B0D">
        <w:rPr>
          <w:rStyle w:val="StyleBoldUnderline"/>
        </w:rPr>
        <w:t>to deny material support and state funds to a NSA listening post</w:t>
      </w:r>
      <w:r w:rsidRPr="00A72B0D">
        <w:rPr>
          <w:sz w:val="16"/>
        </w:rPr>
        <w:t xml:space="preserve"> at the U.S. Army’s Yakima Training Facility.</w:t>
      </w:r>
      <w:r w:rsidRPr="00A72B0D">
        <w:rPr>
          <w:sz w:val="12"/>
        </w:rPr>
        <w:t>¶</w:t>
      </w:r>
      <w:r w:rsidRPr="00A72B0D">
        <w:rPr>
          <w:sz w:val="16"/>
        </w:rPr>
        <w:t xml:space="preserve"> </w:t>
      </w:r>
      <w:proofErr w:type="spellStart"/>
      <w:r w:rsidRPr="00A72B0D">
        <w:rPr>
          <w:rStyle w:val="StyleBoldUnderline"/>
        </w:rPr>
        <w:t>OffNow.org’s</w:t>
      </w:r>
      <w:proofErr w:type="spellEnd"/>
      <w:r w:rsidRPr="00A72B0D">
        <w:rPr>
          <w:rStyle w:val="StyleBoldUnderline"/>
        </w:rPr>
        <w:t xml:space="preserve"> legal reasoning</w:t>
      </w:r>
      <w:r w:rsidRPr="00A72B0D">
        <w:rPr>
          <w:sz w:val="16"/>
        </w:rPr>
        <w:t xml:space="preserve"> behind supporting the states refusing to help NSA </w:t>
      </w:r>
      <w:r w:rsidRPr="00A72B0D">
        <w:rPr>
          <w:rStyle w:val="StyleBoldUnderline"/>
        </w:rPr>
        <w:t>is based in the Supreme Court legal precedent of the anti-commandeering doctrine</w:t>
      </w:r>
      <w:r w:rsidRPr="00A72B0D">
        <w:rPr>
          <w:sz w:val="16"/>
        </w:rPr>
        <w:t>, which recognizes that states can refuse to comply with federal laws and programs.</w:t>
      </w:r>
      <w:r w:rsidRPr="00A72B0D">
        <w:rPr>
          <w:sz w:val="12"/>
        </w:rPr>
        <w:t>¶</w:t>
      </w:r>
      <w:r w:rsidRPr="00A72B0D">
        <w:rPr>
          <w:sz w:val="16"/>
        </w:rPr>
        <w:t xml:space="preserve"> </w:t>
      </w:r>
      <w:r w:rsidRPr="00A72B0D">
        <w:rPr>
          <w:rStyle w:val="StyleBoldUnderline"/>
        </w:rPr>
        <w:t>The principle is disputable under the U.S. Constitution’s Supremacy Clause</w:t>
      </w:r>
      <w:r w:rsidRPr="00A72B0D">
        <w:rPr>
          <w:sz w:val="16"/>
        </w:rPr>
        <w:t xml:space="preserve">, however, </w:t>
      </w:r>
      <w:r w:rsidRPr="00A72B0D">
        <w:rPr>
          <w:rStyle w:val="StyleBoldUnderline"/>
        </w:rPr>
        <w:t>which defers authority to the federal government in the event a conflict over power takes place between the federal and local governments</w:t>
      </w:r>
      <w:r w:rsidRPr="00A72B0D">
        <w:rPr>
          <w:sz w:val="16"/>
        </w:rPr>
        <w:t>.</w:t>
      </w:r>
    </w:p>
    <w:p w14:paraId="4744CB01" w14:textId="77777777" w:rsidR="00F22484" w:rsidRDefault="00F22484" w:rsidP="00F22484"/>
    <w:p w14:paraId="352CB83C" w14:textId="77777777" w:rsidR="00F22484" w:rsidRPr="0071414A" w:rsidRDefault="00F22484" w:rsidP="00F22484"/>
    <w:p w14:paraId="0FA4AB98" w14:textId="77777777" w:rsidR="00F22484" w:rsidRPr="0071414A" w:rsidRDefault="00F22484" w:rsidP="00F22484"/>
    <w:p w14:paraId="3B5798DF" w14:textId="77777777" w:rsidR="00F22484" w:rsidRDefault="00F22484" w:rsidP="00F22484">
      <w:pPr>
        <w:pStyle w:val="Heading3"/>
      </w:pPr>
      <w:bookmarkStart w:id="0" w:name="_GoBack"/>
      <w:bookmarkEnd w:id="0"/>
      <w:r>
        <w:t>AT States CP – Solvency</w:t>
      </w:r>
      <w:r w:rsidR="00A72B0D">
        <w:t xml:space="preserve"> – Federal Action Key</w:t>
      </w:r>
    </w:p>
    <w:p w14:paraId="2A9074C3" w14:textId="77777777" w:rsidR="00F22484" w:rsidRDefault="00F22484" w:rsidP="00F22484">
      <w:pPr>
        <w:pStyle w:val="Heading4"/>
      </w:pPr>
      <w:r>
        <w:t>State action won’t solve – even the founder of the movement agrees – federal action is key</w:t>
      </w:r>
    </w:p>
    <w:p w14:paraId="02DC16D7" w14:textId="77777777" w:rsidR="00F22484" w:rsidRDefault="00F22484" w:rsidP="00F22484">
      <w:r w:rsidRPr="00753816">
        <w:t xml:space="preserve">Joe </w:t>
      </w:r>
      <w:proofErr w:type="spellStart"/>
      <w:r w:rsidRPr="00753816">
        <w:rPr>
          <w:rStyle w:val="StyleStyleBold12pt"/>
        </w:rPr>
        <w:t>Wolverton</w:t>
      </w:r>
      <w:proofErr w:type="spellEnd"/>
      <w:r w:rsidRPr="00753816">
        <w:t>, 5/4/</w:t>
      </w:r>
      <w:r w:rsidRPr="00753816">
        <w:rPr>
          <w:rStyle w:val="StyleStyleBold12pt"/>
        </w:rPr>
        <w:t>2015</w:t>
      </w:r>
      <w:r w:rsidRPr="00753816">
        <w:t>, The New American, “BBC: States assert sovereignty to shut down NSA facilities,” http://www.thenewamerican.com/usnews/constitution/item/20798-bbc-states-assert-sovereignty-to-shut-down-nsa-facilities, mm</w:t>
      </w:r>
    </w:p>
    <w:p w14:paraId="5064D9D8" w14:textId="77777777" w:rsidR="00F22484" w:rsidRPr="00753816" w:rsidRDefault="00F22484" w:rsidP="00F22484"/>
    <w:p w14:paraId="480625F6" w14:textId="77777777" w:rsidR="00F22484" w:rsidRPr="00753816" w:rsidRDefault="00F22484" w:rsidP="00F22484">
      <w:pPr>
        <w:rPr>
          <w:sz w:val="16"/>
        </w:rPr>
      </w:pPr>
      <w:r w:rsidRPr="00753816">
        <w:rPr>
          <w:sz w:val="16"/>
        </w:rPr>
        <w:t xml:space="preserve">During his interview on NPR, </w:t>
      </w:r>
      <w:proofErr w:type="spellStart"/>
      <w:r w:rsidRPr="00753816">
        <w:rPr>
          <w:rStyle w:val="StyleBoldUnderline"/>
        </w:rPr>
        <w:t>Boldin</w:t>
      </w:r>
      <w:proofErr w:type="spellEnd"/>
      <w:r w:rsidRPr="00753816">
        <w:rPr>
          <w:rStyle w:val="StyleBoldUnderline"/>
        </w:rPr>
        <w:t xml:space="preserve"> recognized</w:t>
      </w:r>
      <w:r w:rsidRPr="00753816">
        <w:rPr>
          <w:sz w:val="16"/>
        </w:rPr>
        <w:t xml:space="preserve"> </w:t>
      </w:r>
      <w:r w:rsidRPr="00753816">
        <w:rPr>
          <w:rStyle w:val="StyleBoldUnderline"/>
        </w:rPr>
        <w:t>that</w:t>
      </w:r>
      <w:r w:rsidRPr="00753816">
        <w:rPr>
          <w:sz w:val="16"/>
        </w:rPr>
        <w:t xml:space="preserve"> regardless of the power of the weapon of nullification, </w:t>
      </w:r>
      <w:r w:rsidRPr="00753816">
        <w:rPr>
          <w:rStyle w:val="StyleBoldUnderline"/>
        </w:rPr>
        <w:t xml:space="preserve">the fight against </w:t>
      </w:r>
      <w:r w:rsidRPr="00753816">
        <w:rPr>
          <w:sz w:val="16"/>
        </w:rPr>
        <w:t xml:space="preserve">constitutional disregard and constant </w:t>
      </w:r>
      <w:r w:rsidRPr="00753816">
        <w:rPr>
          <w:rStyle w:val="StyleBoldUnderline"/>
        </w:rPr>
        <w:t>federal surveillance will not be easily won</w:t>
      </w:r>
      <w:proofErr w:type="gramStart"/>
      <w:r w:rsidRPr="00753816">
        <w:rPr>
          <w:sz w:val="16"/>
        </w:rPr>
        <w:t>.</w:t>
      </w:r>
      <w:r w:rsidRPr="00753816">
        <w:rPr>
          <w:sz w:val="12"/>
        </w:rPr>
        <w:t>¶</w:t>
      </w:r>
      <w:proofErr w:type="gramEnd"/>
      <w:r w:rsidRPr="00753816">
        <w:rPr>
          <w:sz w:val="16"/>
        </w:rPr>
        <w:t xml:space="preserve"> “Now</w:t>
      </w:r>
      <w:r w:rsidRPr="00753816">
        <w:rPr>
          <w:rStyle w:val="StyleBoldUnderline"/>
        </w:rPr>
        <w:t>, if anybody tells you that you can just introduce one bill on a state level and it's like a silver bullet, it's going to stop the NSA from spying on you</w:t>
      </w:r>
      <w:r w:rsidRPr="00753816">
        <w:rPr>
          <w:sz w:val="16"/>
        </w:rPr>
        <w:t xml:space="preserve">, from violating the Fourth Amendment, </w:t>
      </w:r>
      <w:r w:rsidRPr="00753816">
        <w:rPr>
          <w:rStyle w:val="Emphasis"/>
        </w:rPr>
        <w:t>they're lying to you</w:t>
      </w:r>
      <w:r w:rsidRPr="00753816">
        <w:rPr>
          <w:sz w:val="16"/>
        </w:rPr>
        <w:t xml:space="preserve">,” </w:t>
      </w:r>
      <w:proofErr w:type="spellStart"/>
      <w:r w:rsidRPr="00753816">
        <w:rPr>
          <w:sz w:val="16"/>
        </w:rPr>
        <w:t>Boldin</w:t>
      </w:r>
      <w:proofErr w:type="spellEnd"/>
      <w:r w:rsidRPr="00753816">
        <w:rPr>
          <w:sz w:val="16"/>
        </w:rPr>
        <w:t xml:space="preserve"> admitted. “</w:t>
      </w:r>
      <w:r w:rsidRPr="00753816">
        <w:rPr>
          <w:rStyle w:val="StyleBoldUnderline"/>
        </w:rPr>
        <w:t>I don't want to be a snake-oil salesman</w:t>
      </w:r>
      <w:r w:rsidRPr="00753816">
        <w:rPr>
          <w:sz w:val="16"/>
        </w:rPr>
        <w:t>. I want to come up with a real strategy that can work.”</w:t>
      </w:r>
      <w:r w:rsidRPr="00753816">
        <w:rPr>
          <w:sz w:val="12"/>
        </w:rPr>
        <w:t>¶</w:t>
      </w:r>
      <w:r w:rsidRPr="00753816">
        <w:rPr>
          <w:sz w:val="16"/>
        </w:rPr>
        <w:t xml:space="preserve"> According to the BBC report, the future is in the hands of the people and the legislators they elect to represent them in state government</w:t>
      </w:r>
      <w:proofErr w:type="gramStart"/>
      <w:r w:rsidRPr="00753816">
        <w:rPr>
          <w:sz w:val="16"/>
        </w:rPr>
        <w:t>:</w:t>
      </w:r>
      <w:r w:rsidRPr="00753816">
        <w:rPr>
          <w:sz w:val="12"/>
        </w:rPr>
        <w:t>¶</w:t>
      </w:r>
      <w:proofErr w:type="gramEnd"/>
      <w:r w:rsidRPr="00753816">
        <w:rPr>
          <w:sz w:val="16"/>
        </w:rPr>
        <w:t xml:space="preserve"> "We need to get creative because we have a duty to our citizens regardless of the circumstances," [</w:t>
      </w:r>
      <w:proofErr w:type="spellStart"/>
      <w:r w:rsidRPr="00753816">
        <w:rPr>
          <w:sz w:val="16"/>
        </w:rPr>
        <w:t>Stickland</w:t>
      </w:r>
      <w:proofErr w:type="spellEnd"/>
      <w:r w:rsidRPr="00753816">
        <w:rPr>
          <w:sz w:val="16"/>
        </w:rPr>
        <w:t>] says. "</w:t>
      </w:r>
      <w:r w:rsidRPr="00753816">
        <w:rPr>
          <w:rStyle w:val="StyleBoldUnderline"/>
        </w:rPr>
        <w:t>Hopefully the federal government will get into its place and proper role</w:t>
      </w:r>
      <w:r w:rsidRPr="00753816">
        <w:rPr>
          <w:sz w:val="16"/>
        </w:rPr>
        <w:t xml:space="preserve"> when the states start fighting back.”</w:t>
      </w:r>
    </w:p>
    <w:p w14:paraId="2EEB2DD4" w14:textId="77777777" w:rsidR="00F22484" w:rsidRDefault="00F22484" w:rsidP="00F22484">
      <w:pPr>
        <w:pStyle w:val="Heading3"/>
      </w:pPr>
      <w:r>
        <w:t xml:space="preserve">AT States CP – </w:t>
      </w:r>
      <w:r w:rsidR="00284A0F">
        <w:t>Nuclear Power Turn</w:t>
      </w:r>
    </w:p>
    <w:p w14:paraId="0F49E13B" w14:textId="77777777" w:rsidR="00F22484" w:rsidRDefault="00F22484" w:rsidP="00F22484">
      <w:pPr>
        <w:pStyle w:val="Heading4"/>
      </w:pPr>
      <w:r>
        <w:t xml:space="preserve">The counterplan opens Pandora’s box – states will </w:t>
      </w:r>
      <w:r w:rsidR="00F77652">
        <w:t xml:space="preserve">openly ignore </w:t>
      </w:r>
      <w:r>
        <w:t>environmental regulations</w:t>
      </w:r>
    </w:p>
    <w:p w14:paraId="2052454A" w14:textId="77777777" w:rsidR="00F22484" w:rsidRDefault="00F22484" w:rsidP="00F22484">
      <w:r w:rsidRPr="00BC2ADB">
        <w:t xml:space="preserve">Anthony </w:t>
      </w:r>
      <w:proofErr w:type="spellStart"/>
      <w:r w:rsidRPr="00BC2ADB">
        <w:rPr>
          <w:rStyle w:val="StyleStyleBold12pt"/>
        </w:rPr>
        <w:t>Zurcher</w:t>
      </w:r>
      <w:proofErr w:type="spellEnd"/>
      <w:r w:rsidRPr="00BC2ADB">
        <w:t>, 4/27/</w:t>
      </w:r>
      <w:r w:rsidRPr="00BC2ADB">
        <w:rPr>
          <w:rStyle w:val="StyleStyleBold12pt"/>
        </w:rPr>
        <w:t>2015</w:t>
      </w:r>
      <w:r w:rsidRPr="00BC2ADB">
        <w:t>, BBC, “US states take aim at NSA over warrantless surveillance,” http://www.bbc.com/news/world-us-canada-32487971, mm</w:t>
      </w:r>
    </w:p>
    <w:p w14:paraId="0F38EBD9" w14:textId="77777777" w:rsidR="00F22484" w:rsidRPr="00BC2ADB" w:rsidRDefault="00F22484" w:rsidP="00F22484"/>
    <w:p w14:paraId="15BC8DA5" w14:textId="77777777" w:rsidR="00F22484" w:rsidRDefault="00F22484" w:rsidP="00F22484">
      <w:pPr>
        <w:rPr>
          <w:sz w:val="16"/>
        </w:rPr>
      </w:pPr>
      <w:r w:rsidRPr="00BC2ADB">
        <w:rPr>
          <w:rStyle w:val="TitleChar"/>
        </w:rPr>
        <w:t>Another objection raised to the anti-NSA legislation is that the strategy - denying state support to objectionable government activities</w:t>
      </w:r>
      <w:r w:rsidRPr="00F77652">
        <w:rPr>
          <w:sz w:val="16"/>
        </w:rPr>
        <w:t xml:space="preserve"> - </w:t>
      </w:r>
      <w:r w:rsidRPr="00BC2ADB">
        <w:rPr>
          <w:rStyle w:val="Emphasis"/>
        </w:rPr>
        <w:t>could open a Pandora's box</w:t>
      </w:r>
      <w:r w:rsidRPr="00BC2ADB">
        <w:rPr>
          <w:rStyle w:val="TitleChar"/>
        </w:rPr>
        <w:t xml:space="preserve"> where legislators use the tactic on </w:t>
      </w:r>
      <w:r w:rsidRPr="00F77652">
        <w:rPr>
          <w:sz w:val="16"/>
        </w:rPr>
        <w:t xml:space="preserve">other political targets, like Planned Parenthood offices that provide abortion </w:t>
      </w:r>
      <w:proofErr w:type="spellStart"/>
      <w:r w:rsidRPr="00F77652">
        <w:rPr>
          <w:sz w:val="16"/>
        </w:rPr>
        <w:t>counselling</w:t>
      </w:r>
      <w:proofErr w:type="spellEnd"/>
      <w:r w:rsidRPr="00F77652">
        <w:rPr>
          <w:sz w:val="16"/>
        </w:rPr>
        <w:t xml:space="preserve"> or</w:t>
      </w:r>
      <w:r w:rsidRPr="00BC2ADB">
        <w:rPr>
          <w:rStyle w:val="TitleChar"/>
        </w:rPr>
        <w:t xml:space="preserve"> agencies enforcing unpopular federal environmental regulations</w:t>
      </w:r>
      <w:r w:rsidRPr="00F77652">
        <w:rPr>
          <w:sz w:val="16"/>
        </w:rPr>
        <w:t>.</w:t>
      </w:r>
    </w:p>
    <w:p w14:paraId="7D92B40D" w14:textId="77777777" w:rsidR="00F77652" w:rsidRDefault="00F77652" w:rsidP="00F77652">
      <w:pPr>
        <w:pStyle w:val="Heading4"/>
      </w:pPr>
      <w:r>
        <w:t>Strong adherence to federal environmental standards key to the nuclear power industry</w:t>
      </w:r>
    </w:p>
    <w:p w14:paraId="00125103" w14:textId="77777777" w:rsidR="00F77652" w:rsidRDefault="00F77652" w:rsidP="00F77652">
      <w:r w:rsidRPr="00F77652">
        <w:t xml:space="preserve">Sergio </w:t>
      </w:r>
      <w:r w:rsidRPr="00F77652">
        <w:rPr>
          <w:rStyle w:val="StyleStyleBold12pt"/>
        </w:rPr>
        <w:t>Chapa</w:t>
      </w:r>
      <w:r w:rsidRPr="00F77652">
        <w:t>, 6/8/</w:t>
      </w:r>
      <w:r w:rsidRPr="00F77652">
        <w:rPr>
          <w:rStyle w:val="StyleStyleBold12pt"/>
        </w:rPr>
        <w:t>2015</w:t>
      </w:r>
      <w:r w:rsidRPr="00F77652">
        <w:t>, San Antonio Business Journal, “Are new EPA regulations an opportunity for nuclear energy?” http://www.bizjournals.com/sanantonio/news/2015/06/08/are-new-epa-regulations-an-opportunity-for-nuclear.html, mm</w:t>
      </w:r>
    </w:p>
    <w:p w14:paraId="59BA7DFC" w14:textId="77777777" w:rsidR="00F77652" w:rsidRPr="00F77652" w:rsidRDefault="00F77652" w:rsidP="00F77652"/>
    <w:p w14:paraId="62801898" w14:textId="77777777" w:rsidR="00F77652" w:rsidRDefault="00F77652" w:rsidP="00F77652">
      <w:pPr>
        <w:rPr>
          <w:sz w:val="16"/>
        </w:rPr>
      </w:pPr>
      <w:r w:rsidRPr="00F77652">
        <w:rPr>
          <w:rStyle w:val="StyleBoldUnderline"/>
        </w:rPr>
        <w:t>The E</w:t>
      </w:r>
      <w:r w:rsidRPr="0054623E">
        <w:rPr>
          <w:sz w:val="16"/>
        </w:rPr>
        <w:t xml:space="preserve">nvironmental </w:t>
      </w:r>
      <w:r w:rsidRPr="00F77652">
        <w:rPr>
          <w:rStyle w:val="StyleBoldUnderline"/>
        </w:rPr>
        <w:t>P</w:t>
      </w:r>
      <w:r w:rsidRPr="0054623E">
        <w:rPr>
          <w:sz w:val="16"/>
        </w:rPr>
        <w:t xml:space="preserve">rotection </w:t>
      </w:r>
      <w:r w:rsidRPr="00F77652">
        <w:rPr>
          <w:rStyle w:val="StyleBoldUnderline"/>
        </w:rPr>
        <w:t>A</w:t>
      </w:r>
      <w:r w:rsidRPr="0054623E">
        <w:rPr>
          <w:sz w:val="16"/>
        </w:rPr>
        <w:t xml:space="preserve">gency </w:t>
      </w:r>
      <w:r w:rsidRPr="00F77652">
        <w:rPr>
          <w:rStyle w:val="StyleBoldUnderline"/>
        </w:rPr>
        <w:t>is expected to toughen the nation's air pollution standard</w:t>
      </w:r>
      <w:r w:rsidRPr="0054623E">
        <w:rPr>
          <w:sz w:val="16"/>
        </w:rPr>
        <w:t xml:space="preserve">s in the fall </w:t>
      </w:r>
      <w:r w:rsidRPr="00F77652">
        <w:rPr>
          <w:rStyle w:val="StyleBoldUnderline"/>
        </w:rPr>
        <w:t>giving nuclear energy a possible opportunity to grow</w:t>
      </w:r>
      <w:r w:rsidRPr="0054623E">
        <w:rPr>
          <w:sz w:val="16"/>
        </w:rPr>
        <w:t xml:space="preserve"> in the United States</w:t>
      </w:r>
      <w:proofErr w:type="gramStart"/>
      <w:r w:rsidRPr="0054623E">
        <w:rPr>
          <w:sz w:val="16"/>
        </w:rPr>
        <w:t>.</w:t>
      </w:r>
      <w:r w:rsidR="0054623E" w:rsidRPr="0054623E">
        <w:rPr>
          <w:sz w:val="12"/>
        </w:rPr>
        <w:t>¶</w:t>
      </w:r>
      <w:proofErr w:type="gramEnd"/>
      <w:r w:rsidR="0054623E" w:rsidRPr="0054623E">
        <w:rPr>
          <w:sz w:val="16"/>
        </w:rPr>
        <w:t xml:space="preserve"> </w:t>
      </w:r>
      <w:r w:rsidRPr="0054623E">
        <w:rPr>
          <w:sz w:val="16"/>
        </w:rPr>
        <w:t>Hundreds of nuclear energy professionals are gathering at the Grand Hyatt in downtown San Antonio for the American Nuclear Society's annual meeting all this week.</w:t>
      </w:r>
      <w:r w:rsidR="0054623E" w:rsidRPr="0054623E">
        <w:rPr>
          <w:sz w:val="12"/>
        </w:rPr>
        <w:t>¶</w:t>
      </w:r>
      <w:r w:rsidR="0054623E" w:rsidRPr="0054623E">
        <w:rPr>
          <w:sz w:val="16"/>
        </w:rPr>
        <w:t xml:space="preserve"> </w:t>
      </w:r>
      <w:r w:rsidRPr="0054623E">
        <w:rPr>
          <w:sz w:val="16"/>
        </w:rPr>
        <w:t xml:space="preserve">The conference comes at time when </w:t>
      </w:r>
      <w:r w:rsidRPr="0054623E">
        <w:rPr>
          <w:rStyle w:val="StyleBoldUnderline"/>
        </w:rPr>
        <w:t>the</w:t>
      </w:r>
      <w:r w:rsidRPr="00F77652">
        <w:rPr>
          <w:rStyle w:val="StyleBoldUnderline"/>
        </w:rPr>
        <w:t xml:space="preserve"> EPA is considering lowering ground-level ozone standards </w:t>
      </w:r>
      <w:r w:rsidRPr="0054623E">
        <w:rPr>
          <w:sz w:val="16"/>
        </w:rPr>
        <w:t xml:space="preserve">from 84 parts per billion to between 65 and 70 parts per billion </w:t>
      </w:r>
      <w:r w:rsidRPr="00F77652">
        <w:rPr>
          <w:rStyle w:val="StyleBoldUnderline"/>
        </w:rPr>
        <w:t>forcing many American cities</w:t>
      </w:r>
      <w:r w:rsidRPr="0054623E">
        <w:rPr>
          <w:sz w:val="16"/>
        </w:rPr>
        <w:t xml:space="preserve">, including San Antonio, </w:t>
      </w:r>
      <w:r w:rsidRPr="00F77652">
        <w:rPr>
          <w:rStyle w:val="StyleBoldUnderline"/>
        </w:rPr>
        <w:t>to look at ways to reduce emissions</w:t>
      </w:r>
      <w:r w:rsidRPr="0054623E">
        <w:rPr>
          <w:sz w:val="16"/>
        </w:rPr>
        <w:t xml:space="preserve"> before they affect permitting for new businesses.</w:t>
      </w:r>
      <w:r w:rsidR="0054623E" w:rsidRPr="0054623E">
        <w:rPr>
          <w:sz w:val="12"/>
        </w:rPr>
        <w:t>¶</w:t>
      </w:r>
      <w:r w:rsidR="0054623E" w:rsidRPr="0054623E">
        <w:rPr>
          <w:sz w:val="16"/>
        </w:rPr>
        <w:t xml:space="preserve"> </w:t>
      </w:r>
      <w:r w:rsidRPr="0054623E">
        <w:rPr>
          <w:sz w:val="16"/>
        </w:rPr>
        <w:t xml:space="preserve">Participants at the conference's opening plenary said </w:t>
      </w:r>
      <w:r w:rsidRPr="00F77652">
        <w:rPr>
          <w:rStyle w:val="StyleBoldUnderline"/>
        </w:rPr>
        <w:t>renewables</w:t>
      </w:r>
      <w:r w:rsidRPr="0054623E">
        <w:rPr>
          <w:sz w:val="16"/>
        </w:rPr>
        <w:t xml:space="preserve"> such as wind and solar energy </w:t>
      </w:r>
      <w:r w:rsidRPr="00F77652">
        <w:rPr>
          <w:rStyle w:val="StyleBoldUnderline"/>
        </w:rPr>
        <w:t>are not practical</w:t>
      </w:r>
      <w:r w:rsidRPr="0054623E">
        <w:rPr>
          <w:sz w:val="16"/>
        </w:rPr>
        <w:t xml:space="preserve"> in many areas of the United States but nuclear energy dramatically reduces emissions and delivers clean, reliable, safe and affordable power but faces immense regulatory hurdles and a negative public image.</w:t>
      </w:r>
      <w:r w:rsidR="0054623E" w:rsidRPr="0054623E">
        <w:rPr>
          <w:sz w:val="12"/>
        </w:rPr>
        <w:t>¶</w:t>
      </w:r>
      <w:r w:rsidR="0054623E" w:rsidRPr="0054623E">
        <w:rPr>
          <w:sz w:val="16"/>
        </w:rPr>
        <w:t xml:space="preserve"> </w:t>
      </w:r>
      <w:r w:rsidRPr="0054623E">
        <w:rPr>
          <w:sz w:val="16"/>
        </w:rPr>
        <w:t>With two coal-fired plants, San Antonio's municipally-owned utility company CPS Energy is the number one contributor to the region's ground-level ozone in the region.</w:t>
      </w:r>
      <w:r w:rsidR="0054623E" w:rsidRPr="0054623E">
        <w:rPr>
          <w:sz w:val="12"/>
        </w:rPr>
        <w:t>¶</w:t>
      </w:r>
      <w:r w:rsidR="0054623E" w:rsidRPr="0054623E">
        <w:rPr>
          <w:sz w:val="16"/>
        </w:rPr>
        <w:t xml:space="preserve"> </w:t>
      </w:r>
      <w:r w:rsidRPr="0054623E">
        <w:rPr>
          <w:sz w:val="16"/>
        </w:rPr>
        <w:t xml:space="preserve">CPS Energy CEO Doyle </w:t>
      </w:r>
      <w:proofErr w:type="spellStart"/>
      <w:r w:rsidRPr="0054623E">
        <w:rPr>
          <w:sz w:val="16"/>
        </w:rPr>
        <w:t>Beneby</w:t>
      </w:r>
      <w:proofErr w:type="spellEnd"/>
      <w:r w:rsidRPr="0054623E">
        <w:rPr>
          <w:sz w:val="16"/>
        </w:rPr>
        <w:t xml:space="preserve"> told conference attendees that the utility company remains committed to its 40 percent stake in the South Texas Nuclear Project near Bay City. The nuclear power plant currently produces around one-third of CPS Energy's total electricity</w:t>
      </w:r>
      <w:proofErr w:type="gramStart"/>
      <w:r w:rsidRPr="0054623E">
        <w:rPr>
          <w:sz w:val="16"/>
        </w:rPr>
        <w:t>.</w:t>
      </w:r>
      <w:r w:rsidR="0054623E" w:rsidRPr="0054623E">
        <w:rPr>
          <w:sz w:val="12"/>
        </w:rPr>
        <w:t>¶</w:t>
      </w:r>
      <w:proofErr w:type="gramEnd"/>
      <w:r w:rsidR="0054623E" w:rsidRPr="0054623E">
        <w:rPr>
          <w:sz w:val="16"/>
        </w:rPr>
        <w:t xml:space="preserve"> </w:t>
      </w:r>
      <w:r w:rsidRPr="0054623E">
        <w:rPr>
          <w:sz w:val="16"/>
        </w:rPr>
        <w:t>With a planned investment of close to $400 million, CPS Energy plans to be a 7.625 percent stakeholder in two more nuclear reactors that will be built on the site.</w:t>
      </w:r>
      <w:r w:rsidR="0054623E" w:rsidRPr="0054623E">
        <w:rPr>
          <w:sz w:val="12"/>
        </w:rPr>
        <w:t>¶</w:t>
      </w:r>
      <w:r w:rsidR="0054623E" w:rsidRPr="0054623E">
        <w:rPr>
          <w:sz w:val="16"/>
        </w:rPr>
        <w:t xml:space="preserve"> </w:t>
      </w:r>
      <w:proofErr w:type="spellStart"/>
      <w:r w:rsidRPr="0054623E">
        <w:rPr>
          <w:sz w:val="16"/>
        </w:rPr>
        <w:t>Beneby</w:t>
      </w:r>
      <w:proofErr w:type="spellEnd"/>
      <w:r w:rsidRPr="0054623E">
        <w:rPr>
          <w:sz w:val="16"/>
        </w:rPr>
        <w:t xml:space="preserve"> told attendees world leaders want to eliminate the use of all fossil fuels by the year 2100 leading CPS Energy and others to look at a nuclear energy solution.</w:t>
      </w:r>
      <w:r w:rsidR="0054623E" w:rsidRPr="0054623E">
        <w:rPr>
          <w:sz w:val="12"/>
        </w:rPr>
        <w:t>¶</w:t>
      </w:r>
      <w:r w:rsidR="0054623E" w:rsidRPr="0054623E">
        <w:rPr>
          <w:sz w:val="16"/>
        </w:rPr>
        <w:t xml:space="preserve"> </w:t>
      </w:r>
      <w:r w:rsidRPr="0054623E">
        <w:rPr>
          <w:sz w:val="16"/>
        </w:rPr>
        <w:t>"</w:t>
      </w:r>
      <w:r w:rsidRPr="00F77652">
        <w:rPr>
          <w:rStyle w:val="StyleBoldUnderline"/>
        </w:rPr>
        <w:t>Clearly, nuclear will play an important role</w:t>
      </w:r>
      <w:r w:rsidRPr="0054623E">
        <w:rPr>
          <w:sz w:val="16"/>
        </w:rPr>
        <w:t xml:space="preserve"> in the energy dynamic of the United States going forward," </w:t>
      </w:r>
      <w:proofErr w:type="spellStart"/>
      <w:r w:rsidRPr="0054623E">
        <w:rPr>
          <w:sz w:val="16"/>
        </w:rPr>
        <w:t>Beneby</w:t>
      </w:r>
      <w:proofErr w:type="spellEnd"/>
      <w:r w:rsidRPr="0054623E">
        <w:rPr>
          <w:sz w:val="16"/>
        </w:rPr>
        <w:t xml:space="preserve"> said.</w:t>
      </w:r>
    </w:p>
    <w:p w14:paraId="673C63D8" w14:textId="77777777" w:rsidR="00284A0F" w:rsidRDefault="00284A0F" w:rsidP="00F77652">
      <w:pPr>
        <w:rPr>
          <w:sz w:val="16"/>
        </w:rPr>
      </w:pPr>
    </w:p>
    <w:p w14:paraId="12CF5380" w14:textId="77777777" w:rsidR="00284A0F" w:rsidRDefault="00284A0F" w:rsidP="00284A0F">
      <w:pPr>
        <w:pStyle w:val="Heading4"/>
      </w:pPr>
      <w:r>
        <w:t>Nuclear power solves warming and prevents extinction</w:t>
      </w:r>
    </w:p>
    <w:p w14:paraId="36C31CE8" w14:textId="77777777" w:rsidR="00284A0F" w:rsidRDefault="00284A0F" w:rsidP="00284A0F">
      <w:r w:rsidRPr="00284A0F">
        <w:t xml:space="preserve">Matthew </w:t>
      </w:r>
      <w:r w:rsidRPr="00284A0F">
        <w:rPr>
          <w:rStyle w:val="StyleStyleBold12pt"/>
        </w:rPr>
        <w:t>Lewis</w:t>
      </w:r>
      <w:r w:rsidRPr="00284A0F">
        <w:t xml:space="preserve">, Winter </w:t>
      </w:r>
      <w:r w:rsidRPr="00284A0F">
        <w:rPr>
          <w:rStyle w:val="StyleStyleBold12pt"/>
        </w:rPr>
        <w:t>2007</w:t>
      </w:r>
      <w:r w:rsidRPr="00284A0F">
        <w:t xml:space="preserve">, Issues in Science and Technology, “Book review: The End is </w:t>
      </w:r>
      <w:proofErr w:type="gramStart"/>
      <w:r w:rsidRPr="00284A0F">
        <w:t>Near</w:t>
      </w:r>
      <w:proofErr w:type="gramEnd"/>
      <w:r w:rsidRPr="00284A0F">
        <w:t>,” http://issues.org/23-2/br_lewis-10/, mm</w:t>
      </w:r>
    </w:p>
    <w:p w14:paraId="7638CE17" w14:textId="77777777" w:rsidR="00284A0F" w:rsidRPr="00284A0F" w:rsidRDefault="00284A0F" w:rsidP="00284A0F"/>
    <w:p w14:paraId="7C473213" w14:textId="77777777" w:rsidR="00284A0F" w:rsidRDefault="00284A0F" w:rsidP="00284A0F">
      <w:pPr>
        <w:rPr>
          <w:sz w:val="16"/>
        </w:rPr>
      </w:pPr>
      <w:r w:rsidRPr="00284A0F">
        <w:rPr>
          <w:sz w:val="16"/>
        </w:rPr>
        <w:t xml:space="preserve">At age 87, James </w:t>
      </w:r>
      <w:r w:rsidRPr="00284A0F">
        <w:rPr>
          <w:rStyle w:val="StyleBoldUnderline"/>
        </w:rPr>
        <w:t>Lovelock</w:t>
      </w:r>
      <w:r w:rsidRPr="00284A0F">
        <w:rPr>
          <w:sz w:val="16"/>
        </w:rPr>
        <w:t xml:space="preserve"> </w:t>
      </w:r>
      <w:r w:rsidRPr="00284A0F">
        <w:rPr>
          <w:rStyle w:val="StyleBoldUnderline"/>
        </w:rPr>
        <w:t>remains the</w:t>
      </w:r>
      <w:r w:rsidRPr="00284A0F">
        <w:rPr>
          <w:sz w:val="16"/>
        </w:rPr>
        <w:t xml:space="preserve"> indefatigable </w:t>
      </w:r>
      <w:r w:rsidRPr="00284A0F">
        <w:rPr>
          <w:rStyle w:val="StyleBoldUnderline"/>
        </w:rPr>
        <w:t>proponent of the Gaia hypothesis</w:t>
      </w:r>
      <w:r w:rsidRPr="00284A0F">
        <w:rPr>
          <w:sz w:val="16"/>
        </w:rPr>
        <w:t xml:space="preserve">, which depicts Earth as a living entity. In The Revenge of Gaia, he warns that Gaia is not well. </w:t>
      </w:r>
      <w:r w:rsidRPr="00284A0F">
        <w:rPr>
          <w:rStyle w:val="StyleBoldUnderline"/>
        </w:rPr>
        <w:t>Earth is running a worrisome fever</w:t>
      </w:r>
      <w:r w:rsidRPr="00284A0F">
        <w:rPr>
          <w:sz w:val="16"/>
        </w:rPr>
        <w:t xml:space="preserve">, </w:t>
      </w:r>
      <w:r w:rsidRPr="00284A0F">
        <w:rPr>
          <w:rStyle w:val="StyleBoldUnderline"/>
        </w:rPr>
        <w:t>and unless drastic action is taken immediately</w:t>
      </w:r>
      <w:r w:rsidRPr="00284A0F">
        <w:rPr>
          <w:sz w:val="16"/>
        </w:rPr>
        <w:t xml:space="preserve">, </w:t>
      </w:r>
      <w:r w:rsidRPr="00284A0F">
        <w:rPr>
          <w:rStyle w:val="Emphasis"/>
        </w:rPr>
        <w:t>the coming heat wave will prove catastrophic</w:t>
      </w:r>
      <w:r w:rsidRPr="00284A0F">
        <w:rPr>
          <w:sz w:val="16"/>
        </w:rPr>
        <w:t xml:space="preserve">. </w:t>
      </w:r>
      <w:r w:rsidRPr="00284A0F">
        <w:rPr>
          <w:rStyle w:val="StyleBoldUnderline"/>
        </w:rPr>
        <w:t>By the end of the century</w:t>
      </w:r>
      <w:r w:rsidRPr="00284A0F">
        <w:rPr>
          <w:sz w:val="16"/>
        </w:rPr>
        <w:t xml:space="preserve">, Lovelock fears, </w:t>
      </w:r>
      <w:r w:rsidRPr="00284A0F">
        <w:rPr>
          <w:rStyle w:val="StyleBoldUnderline"/>
        </w:rPr>
        <w:t>humanity will be reduced to a small fraction of its current size</w:t>
      </w:r>
      <w:r w:rsidRPr="00284A0F">
        <w:rPr>
          <w:sz w:val="16"/>
        </w:rPr>
        <w:t xml:space="preserve">, </w:t>
      </w:r>
      <w:r w:rsidRPr="00284A0F">
        <w:rPr>
          <w:rStyle w:val="StyleBoldUnderline"/>
        </w:rPr>
        <w:t>largely limited to arctic and polar refuges</w:t>
      </w:r>
      <w:proofErr w:type="gramStart"/>
      <w:r w:rsidRPr="00284A0F">
        <w:rPr>
          <w:sz w:val="16"/>
        </w:rPr>
        <w:t>.</w:t>
      </w:r>
      <w:r w:rsidRPr="00284A0F">
        <w:rPr>
          <w:sz w:val="12"/>
        </w:rPr>
        <w:t>¶</w:t>
      </w:r>
      <w:proofErr w:type="gramEnd"/>
      <w:r w:rsidRPr="00284A0F">
        <w:rPr>
          <w:sz w:val="16"/>
        </w:rPr>
        <w:t xml:space="preserve"> Lovelock’s warnings are rather apocalyptic but hardly exceptional. Almost all environmental scientists worry about global warming, and for good reason. Lovelock’s prescription for avoiding collapse, on the other hand, is rarely encountered. </w:t>
      </w:r>
      <w:r w:rsidRPr="00284A0F">
        <w:rPr>
          <w:rStyle w:val="StyleBoldUnderline"/>
        </w:rPr>
        <w:t>The only thing that can save the world</w:t>
      </w:r>
      <w:r w:rsidRPr="00284A0F">
        <w:rPr>
          <w:sz w:val="16"/>
        </w:rPr>
        <w:t xml:space="preserve">, he vigorously argues, </w:t>
      </w:r>
      <w:r w:rsidRPr="00284A0F">
        <w:rPr>
          <w:rStyle w:val="StyleBoldUnderline"/>
        </w:rPr>
        <w:t>is nuclear power</w:t>
      </w:r>
      <w:r w:rsidRPr="00284A0F">
        <w:rPr>
          <w:sz w:val="16"/>
        </w:rPr>
        <w:t>.</w:t>
      </w:r>
    </w:p>
    <w:p w14:paraId="52590E7E" w14:textId="77777777" w:rsidR="00284A0F" w:rsidRDefault="00284A0F" w:rsidP="00284A0F">
      <w:pPr>
        <w:pStyle w:val="Heading3"/>
      </w:pPr>
      <w:r>
        <w:t>AT States CP – 1AR – Nuclear Power Solves Warming</w:t>
      </w:r>
    </w:p>
    <w:p w14:paraId="3D8DE0E6" w14:textId="77777777" w:rsidR="00284A0F" w:rsidRDefault="00284A0F" w:rsidP="00284A0F">
      <w:pPr>
        <w:pStyle w:val="Heading4"/>
      </w:pPr>
      <w:r>
        <w:t>Nuclear power can rapidly solve warming</w:t>
      </w:r>
    </w:p>
    <w:p w14:paraId="06F9AB54" w14:textId="77777777" w:rsidR="00284A0F" w:rsidRDefault="00284A0F" w:rsidP="00284A0F">
      <w:r w:rsidRPr="00284A0F">
        <w:t xml:space="preserve">David </w:t>
      </w:r>
      <w:proofErr w:type="spellStart"/>
      <w:r w:rsidRPr="00284A0F">
        <w:rPr>
          <w:rStyle w:val="StyleStyleBold12pt"/>
        </w:rPr>
        <w:t>Biello</w:t>
      </w:r>
      <w:proofErr w:type="spellEnd"/>
      <w:r w:rsidRPr="00284A0F">
        <w:t>, 12/12/</w:t>
      </w:r>
      <w:r w:rsidRPr="00284A0F">
        <w:rPr>
          <w:rStyle w:val="StyleStyleBold12pt"/>
        </w:rPr>
        <w:t>2013</w:t>
      </w:r>
      <w:r w:rsidRPr="00284A0F">
        <w:t>, Scientific American, “How nuclear power can stop global warming,” http://www.scientificamerican.com/article/how-nuclear-power-can-stop-global-warming/, mm</w:t>
      </w:r>
    </w:p>
    <w:p w14:paraId="332E6BD7" w14:textId="77777777" w:rsidR="00284A0F" w:rsidRDefault="00284A0F" w:rsidP="00284A0F"/>
    <w:p w14:paraId="16EBE509" w14:textId="77777777" w:rsidR="00284A0F" w:rsidRDefault="00284A0F" w:rsidP="00284A0F">
      <w:pPr>
        <w:rPr>
          <w:sz w:val="16"/>
        </w:rPr>
      </w:pPr>
      <w:r w:rsidRPr="00284A0F">
        <w:rPr>
          <w:sz w:val="16"/>
        </w:rPr>
        <w:t xml:space="preserve">In addition to reducing the risk of nuclear war, </w:t>
      </w:r>
      <w:r w:rsidRPr="00284A0F">
        <w:rPr>
          <w:rStyle w:val="StyleBoldUnderline"/>
        </w:rPr>
        <w:t>U.S. reactors have also been staving off</w:t>
      </w:r>
      <w:r w:rsidRPr="00284A0F">
        <w:rPr>
          <w:sz w:val="16"/>
        </w:rPr>
        <w:t xml:space="preserve"> another global challenge: </w:t>
      </w:r>
      <w:r w:rsidRPr="00284A0F">
        <w:rPr>
          <w:rStyle w:val="StyleBoldUnderline"/>
        </w:rPr>
        <w:t>climate change</w:t>
      </w:r>
      <w:r w:rsidRPr="00284A0F">
        <w:rPr>
          <w:sz w:val="16"/>
        </w:rPr>
        <w:t>. The low-carbon electricity produced by such reactors provides 20 percent of the nation's power and, by the estimates of climate scientist James Hansen of Columbia University, avoided 64 billion metric tons of greenhouse gas pollution. They also avoided spewing soot and other air pollution like coal-fired power plants do and thus have saved some 1.8 million lives</w:t>
      </w:r>
      <w:proofErr w:type="gramStart"/>
      <w:r w:rsidRPr="00284A0F">
        <w:rPr>
          <w:sz w:val="16"/>
        </w:rPr>
        <w:t>.</w:t>
      </w:r>
      <w:r w:rsidRPr="00284A0F">
        <w:rPr>
          <w:sz w:val="12"/>
        </w:rPr>
        <w:t>¶</w:t>
      </w:r>
      <w:proofErr w:type="gramEnd"/>
      <w:r w:rsidRPr="00284A0F">
        <w:rPr>
          <w:sz w:val="16"/>
        </w:rPr>
        <w:t xml:space="preserve"> And that's why Hansen, among others, such as former Secretary of Energy Steven Chu, thinks that </w:t>
      </w:r>
      <w:r w:rsidRPr="00284A0F">
        <w:rPr>
          <w:rStyle w:val="StyleBoldUnderline"/>
        </w:rPr>
        <w:t>nuclear power is a key energy technology to fend off catastrophic climate change</w:t>
      </w:r>
      <w:r w:rsidRPr="00284A0F">
        <w:rPr>
          <w:sz w:val="16"/>
        </w:rPr>
        <w:t xml:space="preserve">. "We can't burn all these fossil fuels," Hansen told a group of reporters on December 3, noting that as long as fossil fuels are the cheapest energy source they will continue to be burned. "Coal is almost half the [global] emissions. </w:t>
      </w:r>
      <w:r w:rsidRPr="00284A0F">
        <w:rPr>
          <w:rStyle w:val="StyleBoldUnderline"/>
        </w:rPr>
        <w:t>If you replace these power plants with modern, safe nuclear reactors you could do a lot of [pollution reduction] quickly</w:t>
      </w:r>
      <w:r w:rsidRPr="00284A0F">
        <w:rPr>
          <w:sz w:val="16"/>
        </w:rPr>
        <w:t>."</w:t>
      </w:r>
      <w:r w:rsidRPr="00284A0F">
        <w:rPr>
          <w:sz w:val="12"/>
        </w:rPr>
        <w:t>¶</w:t>
      </w:r>
      <w:r w:rsidRPr="00284A0F">
        <w:rPr>
          <w:sz w:val="16"/>
        </w:rPr>
        <w:t xml:space="preserve"> Indeed, he has evidence: </w:t>
      </w:r>
      <w:r w:rsidRPr="00284A0F">
        <w:rPr>
          <w:rStyle w:val="StyleBoldUnderline"/>
        </w:rPr>
        <w:t>the speediest drop in greenhouse gas pollution on record occurred in France in the 1970s and ‘80s</w:t>
      </w:r>
      <w:r w:rsidRPr="00284A0F">
        <w:rPr>
          <w:sz w:val="16"/>
        </w:rPr>
        <w:t xml:space="preserve">, </w:t>
      </w:r>
      <w:r w:rsidRPr="00284A0F">
        <w:rPr>
          <w:rStyle w:val="StyleBoldUnderline"/>
        </w:rPr>
        <w:t xml:space="preserve">when that country transitioned </w:t>
      </w:r>
      <w:r w:rsidRPr="00284A0F">
        <w:rPr>
          <w:sz w:val="16"/>
        </w:rPr>
        <w:t xml:space="preserve">from burning fossil fuels </w:t>
      </w:r>
      <w:r w:rsidRPr="00284A0F">
        <w:rPr>
          <w:rStyle w:val="StyleBoldUnderline"/>
        </w:rPr>
        <w:t>to</w:t>
      </w:r>
      <w:r w:rsidRPr="00284A0F">
        <w:rPr>
          <w:sz w:val="16"/>
        </w:rPr>
        <w:t xml:space="preserve"> </w:t>
      </w:r>
      <w:r w:rsidRPr="00284A0F">
        <w:rPr>
          <w:rStyle w:val="StyleBoldUnderline"/>
        </w:rPr>
        <w:t>nuclear</w:t>
      </w:r>
      <w:r w:rsidRPr="00284A0F">
        <w:rPr>
          <w:sz w:val="16"/>
        </w:rPr>
        <w:t xml:space="preserve"> fission for electricity, lowering its greenhouse emissions by roughly 2 percent per year. </w:t>
      </w:r>
      <w:r w:rsidRPr="00284A0F">
        <w:rPr>
          <w:rStyle w:val="StyleBoldUnderline"/>
        </w:rPr>
        <w:t>The world needs to drop its global warming pollution by 6 percent annually to avoid "dangerous" climate change</w:t>
      </w:r>
      <w:r w:rsidRPr="00284A0F">
        <w:rPr>
          <w:sz w:val="16"/>
        </w:rPr>
        <w:t xml:space="preserve"> in the estimation of Hansen and his co-authors in a recent paper in </w:t>
      </w:r>
      <w:proofErr w:type="spellStart"/>
      <w:r w:rsidRPr="00284A0F">
        <w:rPr>
          <w:sz w:val="16"/>
        </w:rPr>
        <w:t>PLoS</w:t>
      </w:r>
      <w:proofErr w:type="spellEnd"/>
      <w:r w:rsidRPr="00284A0F">
        <w:rPr>
          <w:sz w:val="16"/>
        </w:rPr>
        <w:t xml:space="preserve"> One. "On a global scale, </w:t>
      </w:r>
      <w:r w:rsidRPr="00284A0F">
        <w:rPr>
          <w:rStyle w:val="StyleBoldUnderline"/>
        </w:rPr>
        <w:t>it's hard to see how we could conceivably accomplish this without nuclear,</w:t>
      </w:r>
      <w:r w:rsidRPr="00284A0F">
        <w:rPr>
          <w:sz w:val="16"/>
        </w:rPr>
        <w:t>" added economist and co-author Jeffrey Sachs, director of the Earth Institute at Columbia University, where Hansen works.</w:t>
      </w:r>
    </w:p>
    <w:p w14:paraId="72BE3A25" w14:textId="77777777" w:rsidR="00AB3690" w:rsidRDefault="00AB3690" w:rsidP="00284A0F">
      <w:pPr>
        <w:rPr>
          <w:sz w:val="16"/>
        </w:rPr>
      </w:pPr>
    </w:p>
    <w:p w14:paraId="06C9A045" w14:textId="77777777" w:rsidR="00AB3690" w:rsidRDefault="00AB3690" w:rsidP="00AB3690">
      <w:pPr>
        <w:pStyle w:val="Heading4"/>
      </w:pPr>
      <w:r>
        <w:t>Only nuclear power can solve – renewables can’t fill the gap</w:t>
      </w:r>
    </w:p>
    <w:p w14:paraId="0016303E" w14:textId="77777777" w:rsidR="00AB3690" w:rsidRDefault="00AB3690" w:rsidP="00AB3690">
      <w:r w:rsidRPr="00AB3690">
        <w:t xml:space="preserve">Fiona </w:t>
      </w:r>
      <w:r w:rsidRPr="00AB3690">
        <w:rPr>
          <w:rStyle w:val="StyleStyleBold12pt"/>
        </w:rPr>
        <w:t>Harvey</w:t>
      </w:r>
      <w:r w:rsidRPr="00AB3690">
        <w:t>, 5/3/</w:t>
      </w:r>
      <w:r w:rsidRPr="00AB3690">
        <w:rPr>
          <w:rStyle w:val="StyleStyleBold12pt"/>
        </w:rPr>
        <w:t>2012</w:t>
      </w:r>
      <w:r w:rsidRPr="00AB3690">
        <w:t>, The Guardian, “nuclear power is only solution to climate change, says Jeffrey Sachs,” http://www.theguardian.com/environment/2012/may/03/nuclear-power-solution-climate-change, mm</w:t>
      </w:r>
    </w:p>
    <w:p w14:paraId="6E455E56" w14:textId="77777777" w:rsidR="00AB3690" w:rsidRPr="00AB3690" w:rsidRDefault="00AB3690" w:rsidP="00AB3690"/>
    <w:p w14:paraId="764102B3" w14:textId="77777777" w:rsidR="00AB3690" w:rsidRPr="00AB3690" w:rsidRDefault="00AB3690" w:rsidP="00AB3690">
      <w:pPr>
        <w:rPr>
          <w:sz w:val="16"/>
        </w:rPr>
      </w:pPr>
      <w:r w:rsidRPr="00AB3690">
        <w:rPr>
          <w:rStyle w:val="StyleBoldUnderline"/>
        </w:rPr>
        <w:t>Combating climate change will require an expansion of nuclear power, respected economist Jeffrey Sachs</w:t>
      </w:r>
      <w:r w:rsidRPr="00AB3690">
        <w:rPr>
          <w:sz w:val="16"/>
        </w:rPr>
        <w:t xml:space="preserve"> </w:t>
      </w:r>
      <w:r w:rsidRPr="00AB3690">
        <w:rPr>
          <w:rStyle w:val="StyleBoldUnderline"/>
        </w:rPr>
        <w:t>said</w:t>
      </w:r>
      <w:r w:rsidRPr="00AB3690">
        <w:rPr>
          <w:sz w:val="16"/>
        </w:rPr>
        <w:t xml:space="preserve"> on Thursday, in remarks that are likely to dismay some sections of the environmental movement</w:t>
      </w:r>
      <w:proofErr w:type="gramStart"/>
      <w:r w:rsidRPr="00AB3690">
        <w:rPr>
          <w:sz w:val="16"/>
        </w:rPr>
        <w:t>.</w:t>
      </w:r>
      <w:r w:rsidRPr="00AB3690">
        <w:rPr>
          <w:sz w:val="12"/>
        </w:rPr>
        <w:t>¶</w:t>
      </w:r>
      <w:proofErr w:type="gramEnd"/>
      <w:r w:rsidRPr="00AB3690">
        <w:rPr>
          <w:sz w:val="16"/>
        </w:rPr>
        <w:t xml:space="preserve"> Prof </w:t>
      </w:r>
      <w:r w:rsidRPr="00AB3690">
        <w:rPr>
          <w:rStyle w:val="StyleBoldUnderline"/>
        </w:rPr>
        <w:t>Sachs said</w:t>
      </w:r>
      <w:r w:rsidRPr="00AB3690">
        <w:rPr>
          <w:sz w:val="16"/>
        </w:rPr>
        <w:t xml:space="preserve"> atomic energy was needed because it provided a low-carbon source of power, while </w:t>
      </w:r>
      <w:r w:rsidRPr="00AB3690">
        <w:rPr>
          <w:rStyle w:val="StyleBoldUnderline"/>
        </w:rPr>
        <w:t>renewable energy was not making up enough of the world's energy mix</w:t>
      </w:r>
      <w:r w:rsidRPr="00AB3690">
        <w:rPr>
          <w:sz w:val="16"/>
        </w:rPr>
        <w:t xml:space="preserve"> </w:t>
      </w:r>
      <w:r w:rsidRPr="00AB3690">
        <w:rPr>
          <w:rStyle w:val="StyleBoldUnderline"/>
        </w:rPr>
        <w:t>and new technologies</w:t>
      </w:r>
      <w:r w:rsidRPr="00AB3690">
        <w:rPr>
          <w:sz w:val="16"/>
        </w:rPr>
        <w:t xml:space="preserve"> such as carbon capture and storage </w:t>
      </w:r>
      <w:r w:rsidRPr="00AB3690">
        <w:rPr>
          <w:rStyle w:val="StyleBoldUnderline"/>
        </w:rPr>
        <w:t>were not progressing fast enough</w:t>
      </w:r>
      <w:r w:rsidRPr="00AB3690">
        <w:rPr>
          <w:sz w:val="16"/>
        </w:rPr>
        <w:t>.</w:t>
      </w:r>
      <w:r w:rsidRPr="00AB3690">
        <w:rPr>
          <w:sz w:val="12"/>
        </w:rPr>
        <w:t>¶</w:t>
      </w:r>
      <w:r w:rsidRPr="00AB3690">
        <w:rPr>
          <w:sz w:val="16"/>
        </w:rPr>
        <w:t xml:space="preserve"> "</w:t>
      </w:r>
      <w:r w:rsidRPr="00AB3690">
        <w:rPr>
          <w:rStyle w:val="StyleBoldUnderline"/>
        </w:rPr>
        <w:t>We won't meet the carbon targets if nuclear is taken off the table</w:t>
      </w:r>
      <w:r w:rsidRPr="00AB3690">
        <w:rPr>
          <w:sz w:val="16"/>
        </w:rPr>
        <w:t>," he said.</w:t>
      </w:r>
      <w:r w:rsidRPr="00AB3690">
        <w:rPr>
          <w:sz w:val="12"/>
        </w:rPr>
        <w:t>¶</w:t>
      </w:r>
      <w:r w:rsidRPr="00AB3690">
        <w:rPr>
          <w:sz w:val="16"/>
        </w:rPr>
        <w:t xml:space="preserve"> He said coal was likely to continue to be cheaper than renewables and other low-carbon forms of energy, unless the effects of the climate were taken into account.</w:t>
      </w:r>
      <w:r w:rsidRPr="00AB3690">
        <w:rPr>
          <w:sz w:val="12"/>
        </w:rPr>
        <w:t>¶</w:t>
      </w:r>
      <w:r w:rsidRPr="00AB3690">
        <w:rPr>
          <w:sz w:val="16"/>
        </w:rPr>
        <w:t xml:space="preserve"> "Fossil fuel prices will remain low enough to wreck [low-carbon energy] unless you have incentives and [carbon] pricing," he told the annual meeting of the Asian Development Bank in Manila.</w:t>
      </w:r>
      <w:r w:rsidRPr="00AB3690">
        <w:rPr>
          <w:sz w:val="12"/>
        </w:rPr>
        <w:t>¶</w:t>
      </w:r>
      <w:r w:rsidRPr="00AB3690">
        <w:rPr>
          <w:sz w:val="16"/>
        </w:rPr>
        <w:t xml:space="preserve"> A group of four prominent UK environmentalists, including Jonathon </w:t>
      </w:r>
      <w:proofErr w:type="spellStart"/>
      <w:r w:rsidRPr="00AB3690">
        <w:rPr>
          <w:sz w:val="16"/>
        </w:rPr>
        <w:t>Porritt</w:t>
      </w:r>
      <w:proofErr w:type="spellEnd"/>
      <w:r w:rsidRPr="00AB3690">
        <w:rPr>
          <w:sz w:val="16"/>
        </w:rPr>
        <w:t xml:space="preserve"> and former heads of Friends of the Earth UK Tony Juniper and Charles </w:t>
      </w:r>
      <w:proofErr w:type="spellStart"/>
      <w:r w:rsidRPr="00AB3690">
        <w:rPr>
          <w:sz w:val="16"/>
        </w:rPr>
        <w:t>Secrett</w:t>
      </w:r>
      <w:proofErr w:type="spellEnd"/>
      <w:r w:rsidRPr="00AB3690">
        <w:rPr>
          <w:sz w:val="16"/>
        </w:rPr>
        <w:t xml:space="preserve">, have been campaigning against nuclear power in recent weeks, arguing that it is unnecessary, dangerous and too expensive. </w:t>
      </w:r>
      <w:proofErr w:type="spellStart"/>
      <w:r w:rsidRPr="00AB3690">
        <w:rPr>
          <w:sz w:val="16"/>
        </w:rPr>
        <w:t>Porritt</w:t>
      </w:r>
      <w:proofErr w:type="spellEnd"/>
      <w:r w:rsidRPr="00AB3690">
        <w:rPr>
          <w:sz w:val="16"/>
        </w:rPr>
        <w:t xml:space="preserve"> told the Guardian: "It [nuclear power] cannot possibly deliver – primarily for economic reasons. Nuclear reactors are massively expensive. They take a long time to build. And even when they're up and running, they're nothing like as reliable as the industry would have us believe."</w:t>
      </w:r>
      <w:r w:rsidRPr="00AB3690">
        <w:rPr>
          <w:sz w:val="12"/>
        </w:rPr>
        <w:t>¶</w:t>
      </w:r>
      <w:r w:rsidRPr="00AB3690">
        <w:rPr>
          <w:sz w:val="16"/>
        </w:rPr>
        <w:t xml:space="preserve"> But Sachs, director of the Earth Institute and professor of sustainable development at Columbia University in the US, said the world had no choice because the threat of climate change had grown so grave. He said greenhouse gas emissions, which have continued to rise despite the financial crisis and deep recession in the developed world, were "nowhere near" falling to the level that would be needed to avert dangerous climate change</w:t>
      </w:r>
      <w:proofErr w:type="gramStart"/>
      <w:r w:rsidRPr="00AB3690">
        <w:rPr>
          <w:sz w:val="16"/>
        </w:rPr>
        <w:t>.</w:t>
      </w:r>
      <w:r w:rsidRPr="00AB3690">
        <w:rPr>
          <w:sz w:val="12"/>
        </w:rPr>
        <w:t>¶</w:t>
      </w:r>
      <w:proofErr w:type="gramEnd"/>
      <w:r w:rsidRPr="00AB3690">
        <w:rPr>
          <w:sz w:val="16"/>
        </w:rPr>
        <w:t xml:space="preserve"> He said: "Emissions per unit of energy need to fall by a factor of six. That means electrifying everything that can be electrified and then making electricity largely carbon-free. It requires renewable energy, nuclear and carbon capture and storage – these are all very big challenges. We need to understand the scale of the challenge."</w:t>
      </w:r>
      <w:r w:rsidRPr="00AB3690">
        <w:rPr>
          <w:sz w:val="12"/>
        </w:rPr>
        <w:t>¶</w:t>
      </w:r>
      <w:r w:rsidRPr="00AB3690">
        <w:rPr>
          <w:sz w:val="16"/>
        </w:rPr>
        <w:t xml:space="preserve"> </w:t>
      </w:r>
      <w:r w:rsidRPr="00AB3690">
        <w:rPr>
          <w:rStyle w:val="StyleBoldUnderline"/>
        </w:rPr>
        <w:t>Sachs warned</w:t>
      </w:r>
      <w:r w:rsidRPr="00AB3690">
        <w:rPr>
          <w:sz w:val="16"/>
        </w:rPr>
        <w:t xml:space="preserve"> that "nice projects" around the world involving </w:t>
      </w:r>
      <w:r w:rsidRPr="00AB3690">
        <w:rPr>
          <w:rStyle w:val="StyleBoldUnderline"/>
        </w:rPr>
        <w:t>renewable power</w:t>
      </w:r>
      <w:r w:rsidRPr="00AB3690">
        <w:rPr>
          <w:sz w:val="16"/>
        </w:rPr>
        <w:t xml:space="preserve"> or energy efficiency </w:t>
      </w:r>
      <w:r w:rsidRPr="00AB3690">
        <w:rPr>
          <w:rStyle w:val="StyleBoldUnderline"/>
        </w:rPr>
        <w:t>would not be enough to stave off the catastrophic effects of global warming</w:t>
      </w:r>
      <w:r w:rsidRPr="00AB3690">
        <w:rPr>
          <w:sz w:val="16"/>
        </w:rPr>
        <w:t xml:space="preserve"> – a wholesale change and overhaul of the world's energy systems and economy would be needed if the world is to hold carbon emissions to 450 parts per million of the atmosphere – a level that in itself may be inadequate</w:t>
      </w:r>
      <w:proofErr w:type="gramStart"/>
      <w:r w:rsidRPr="00AB3690">
        <w:rPr>
          <w:sz w:val="16"/>
        </w:rPr>
        <w:t>.</w:t>
      </w:r>
      <w:r w:rsidRPr="00AB3690">
        <w:rPr>
          <w:sz w:val="12"/>
        </w:rPr>
        <w:t>¶</w:t>
      </w:r>
      <w:proofErr w:type="gramEnd"/>
      <w:r w:rsidRPr="00AB3690">
        <w:rPr>
          <w:sz w:val="16"/>
        </w:rPr>
        <w:t xml:space="preserve"> "We are nowhere close to that – as wishful thinking and corporate lobbies are much more powerful than the arithmetic of climate scientists," he said.</w:t>
      </w:r>
    </w:p>
    <w:p w14:paraId="37118570" w14:textId="77777777" w:rsidR="00F77652" w:rsidRPr="00F77652" w:rsidRDefault="00F77652" w:rsidP="00F77652"/>
    <w:p w14:paraId="3638EFA2" w14:textId="77777777" w:rsidR="00F22484" w:rsidRDefault="00F22484" w:rsidP="00F22484">
      <w:pPr>
        <w:pStyle w:val="Heading3"/>
      </w:pPr>
      <w:r>
        <w:t>AT States CP – Cybersecurity Turn</w:t>
      </w:r>
    </w:p>
    <w:p w14:paraId="414DDA71" w14:textId="77777777" w:rsidR="00F22484" w:rsidRDefault="00F22484" w:rsidP="00F22484">
      <w:pPr>
        <w:pStyle w:val="Heading4"/>
      </w:pPr>
      <w:r>
        <w:t xml:space="preserve">Shutting off power to the NSA </w:t>
      </w:r>
      <w:r w:rsidR="00D60A37">
        <w:t>creates</w:t>
      </w:r>
      <w:r>
        <w:t xml:space="preserve"> security lapses – that causes cyber terrorism</w:t>
      </w:r>
    </w:p>
    <w:p w14:paraId="62C1EA8E" w14:textId="77777777" w:rsidR="00F22484" w:rsidRDefault="00F22484" w:rsidP="00F22484">
      <w:r w:rsidRPr="001168C4">
        <w:t xml:space="preserve">Steven </w:t>
      </w:r>
      <w:r w:rsidRPr="001168C4">
        <w:rPr>
          <w:rStyle w:val="StyleStyleBold12pt"/>
        </w:rPr>
        <w:t>Nelson</w:t>
      </w:r>
      <w:r w:rsidRPr="001168C4">
        <w:t>, 2/20/</w:t>
      </w:r>
      <w:r w:rsidRPr="001168C4">
        <w:rPr>
          <w:rStyle w:val="StyleStyleBold12pt"/>
        </w:rPr>
        <w:t>2015</w:t>
      </w:r>
      <w:r w:rsidRPr="001168C4">
        <w:t xml:space="preserve">, US News and World Report, “Mikulski Denounces Bill that would deny NSA ‘material support’ in </w:t>
      </w:r>
      <w:proofErr w:type="spellStart"/>
      <w:proofErr w:type="gramStart"/>
      <w:r w:rsidRPr="001168C4">
        <w:t>maryland</w:t>
      </w:r>
      <w:proofErr w:type="spellEnd"/>
      <w:proofErr w:type="gramEnd"/>
      <w:r w:rsidRPr="001168C4">
        <w:t>,” http://www.usnews.com/news/articles/2014/02/20/mikulski-denounces-bill-that-would-deny-nsa-material-support-in-maryland, mm</w:t>
      </w:r>
    </w:p>
    <w:p w14:paraId="44502AB1" w14:textId="77777777" w:rsidR="00F22484" w:rsidRPr="001168C4" w:rsidRDefault="00F22484" w:rsidP="00F22484"/>
    <w:p w14:paraId="5282B1B9" w14:textId="77777777" w:rsidR="00F22484" w:rsidRDefault="00F22484" w:rsidP="00F22484">
      <w:pPr>
        <w:rPr>
          <w:sz w:val="16"/>
        </w:rPr>
      </w:pPr>
      <w:r w:rsidRPr="001168C4">
        <w:rPr>
          <w:sz w:val="16"/>
        </w:rPr>
        <w:t xml:space="preserve">Sen. Barbara </w:t>
      </w:r>
      <w:r w:rsidRPr="001168C4">
        <w:rPr>
          <w:rStyle w:val="StyleBoldUnderline"/>
        </w:rPr>
        <w:t>Mikulski</w:t>
      </w:r>
      <w:r w:rsidRPr="001168C4">
        <w:rPr>
          <w:sz w:val="16"/>
        </w:rPr>
        <w:t xml:space="preserve">, D-Md., </w:t>
      </w:r>
      <w:r w:rsidRPr="001168C4">
        <w:rPr>
          <w:rStyle w:val="StyleBoldUnderline"/>
        </w:rPr>
        <w:t xml:space="preserve">isn’t pleased with a bill </w:t>
      </w:r>
      <w:r w:rsidRPr="001168C4">
        <w:rPr>
          <w:sz w:val="16"/>
        </w:rPr>
        <w:t xml:space="preserve">pending in her state’s legislature </w:t>
      </w:r>
      <w:r w:rsidRPr="001168C4">
        <w:rPr>
          <w:rStyle w:val="StyleBoldUnderline"/>
        </w:rPr>
        <w:t>that would prohibit state and local support for the National Security Agency</w:t>
      </w:r>
      <w:proofErr w:type="gramStart"/>
      <w:r w:rsidRPr="001168C4">
        <w:rPr>
          <w:sz w:val="16"/>
        </w:rPr>
        <w:t>.</w:t>
      </w:r>
      <w:r w:rsidRPr="001168C4">
        <w:rPr>
          <w:sz w:val="12"/>
        </w:rPr>
        <w:t>¶</w:t>
      </w:r>
      <w:proofErr w:type="gramEnd"/>
      <w:r w:rsidRPr="001168C4">
        <w:rPr>
          <w:sz w:val="16"/>
        </w:rPr>
        <w:t xml:space="preserve"> The legislation was proposed Feb. 6 by eight Republicans in the 141-member Maryland House of Delegates and would deny the NSA “material support, participation or assistance in any form” from the state, its political subdivisions and companies with state contracts.</w:t>
      </w:r>
      <w:r w:rsidRPr="001168C4">
        <w:rPr>
          <w:sz w:val="12"/>
        </w:rPr>
        <w:t>¶</w:t>
      </w:r>
      <w:r w:rsidRPr="001168C4">
        <w:rPr>
          <w:sz w:val="16"/>
        </w:rPr>
        <w:t xml:space="preserve"> The spy agency’s national headquarters are located in Fort Meade, Md., and the agency is often described as one of the state’s largest employers, although the precise number of employees who work there is unclear.</w:t>
      </w:r>
      <w:r w:rsidRPr="001168C4">
        <w:rPr>
          <w:sz w:val="12"/>
        </w:rPr>
        <w:t>¶</w:t>
      </w:r>
      <w:r w:rsidRPr="001168C4">
        <w:rPr>
          <w:sz w:val="16"/>
        </w:rPr>
        <w:t xml:space="preserve"> </w:t>
      </w:r>
      <w:r w:rsidRPr="001168C4">
        <w:rPr>
          <w:rStyle w:val="StyleBoldUnderline"/>
        </w:rPr>
        <w:t>The bill would</w:t>
      </w:r>
      <w:r w:rsidRPr="001168C4">
        <w:rPr>
          <w:sz w:val="16"/>
        </w:rPr>
        <w:t xml:space="preserve"> theoretically </w:t>
      </w:r>
      <w:r w:rsidRPr="001168C4">
        <w:rPr>
          <w:rStyle w:val="StyleBoldUnderline"/>
        </w:rPr>
        <w:t>deprive NSA facilities of water and electricity</w:t>
      </w:r>
      <w:r w:rsidRPr="001168C4">
        <w:rPr>
          <w:sz w:val="16"/>
        </w:rPr>
        <w:t xml:space="preserve"> carried over public utilities, ban the use of NSA-derived evidence in state courts and prevent state universities from partnering with the NSA on research.</w:t>
      </w:r>
      <w:r w:rsidRPr="001168C4">
        <w:rPr>
          <w:sz w:val="12"/>
        </w:rPr>
        <w:t>¶</w:t>
      </w:r>
      <w:r w:rsidRPr="001168C4">
        <w:rPr>
          <w:sz w:val="16"/>
        </w:rPr>
        <w:t xml:space="preserve"> “I’m shocked that the Republicans would go ahead and do that to the National Security Agency,” Mikulski tells U.S. News.</w:t>
      </w:r>
      <w:r w:rsidRPr="001168C4">
        <w:rPr>
          <w:sz w:val="12"/>
        </w:rPr>
        <w:t>¶</w:t>
      </w:r>
      <w:r w:rsidRPr="001168C4">
        <w:rPr>
          <w:sz w:val="16"/>
        </w:rPr>
        <w:t xml:space="preserve"> “When I think back to Ronald Reagan and how strong he was on defense and the way he led the end of the Cold War, I am shocked that the Republicans would want to negatively impact the National Security Agency,” she says. “I think </w:t>
      </w:r>
      <w:r w:rsidRPr="001168C4">
        <w:rPr>
          <w:rStyle w:val="StyleBoldUnderline"/>
        </w:rPr>
        <w:t>it is misguided and really could</w:t>
      </w:r>
      <w:r w:rsidRPr="001168C4">
        <w:rPr>
          <w:sz w:val="16"/>
        </w:rPr>
        <w:t xml:space="preserve">, under their misguided efforts, really </w:t>
      </w:r>
      <w:r w:rsidRPr="001168C4">
        <w:rPr>
          <w:rStyle w:val="StyleBoldUnderline"/>
        </w:rPr>
        <w:t xml:space="preserve">advocate </w:t>
      </w:r>
      <w:r w:rsidRPr="001168C4">
        <w:rPr>
          <w:rStyle w:val="Emphasis"/>
        </w:rPr>
        <w:t>unilateral disarmament in the world of cybersecurity</w:t>
      </w:r>
      <w:r w:rsidRPr="001168C4">
        <w:rPr>
          <w:sz w:val="16"/>
        </w:rPr>
        <w:t>.”</w:t>
      </w:r>
      <w:r w:rsidRPr="001168C4">
        <w:rPr>
          <w:sz w:val="12"/>
        </w:rPr>
        <w:t>¶</w:t>
      </w:r>
      <w:r w:rsidRPr="001168C4">
        <w:rPr>
          <w:sz w:val="16"/>
        </w:rPr>
        <w:t xml:space="preserve"> Mikulski, first elected to the U.S. Senate in 1986, says she’s generally reluctant to comment on bills pending in the state legislature, but considers the NSA’s work extremely important</w:t>
      </w:r>
      <w:proofErr w:type="gramStart"/>
      <w:r w:rsidRPr="001168C4">
        <w:rPr>
          <w:sz w:val="16"/>
        </w:rPr>
        <w:t>.</w:t>
      </w:r>
      <w:r w:rsidRPr="001168C4">
        <w:rPr>
          <w:sz w:val="12"/>
        </w:rPr>
        <w:t>¶</w:t>
      </w:r>
      <w:proofErr w:type="gramEnd"/>
      <w:r w:rsidRPr="001168C4">
        <w:rPr>
          <w:sz w:val="16"/>
        </w:rPr>
        <w:t xml:space="preserve"> “</w:t>
      </w:r>
      <w:r w:rsidRPr="001168C4">
        <w:rPr>
          <w:rStyle w:val="StyleBoldUnderline"/>
        </w:rPr>
        <w:t>We do want to prevent the attacks on the United States from terrorists</w:t>
      </w:r>
      <w:r w:rsidRPr="001168C4">
        <w:rPr>
          <w:sz w:val="16"/>
        </w:rPr>
        <w:t>,” she says, adding: “</w:t>
      </w:r>
      <w:r w:rsidRPr="001168C4">
        <w:rPr>
          <w:rStyle w:val="StyleBoldUnderline"/>
        </w:rPr>
        <w:t>Anything we deal with in the world of surveillance</w:t>
      </w:r>
      <w:r w:rsidRPr="001168C4">
        <w:rPr>
          <w:sz w:val="16"/>
        </w:rPr>
        <w:t xml:space="preserve"> – which is different from cybersecurity – </w:t>
      </w:r>
      <w:r w:rsidRPr="001168C4">
        <w:rPr>
          <w:rStyle w:val="StyleBoldUnderline"/>
        </w:rPr>
        <w:t>needs to be constitutional, legal, authorized by the president and necessary</w:t>
      </w:r>
      <w:r w:rsidRPr="001168C4">
        <w:rPr>
          <w:sz w:val="16"/>
        </w:rPr>
        <w:t>.”</w:t>
      </w:r>
      <w:r w:rsidRPr="001168C4">
        <w:rPr>
          <w:sz w:val="12"/>
        </w:rPr>
        <w:t>¶</w:t>
      </w:r>
      <w:r w:rsidRPr="001168C4">
        <w:rPr>
          <w:sz w:val="16"/>
        </w:rPr>
        <w:t xml:space="preserve"> Del. Michael </w:t>
      </w:r>
      <w:proofErr w:type="spellStart"/>
      <w:r w:rsidRPr="001168C4">
        <w:rPr>
          <w:sz w:val="16"/>
        </w:rPr>
        <w:t>Smigiel</w:t>
      </w:r>
      <w:proofErr w:type="spellEnd"/>
      <w:r w:rsidRPr="001168C4">
        <w:rPr>
          <w:sz w:val="16"/>
        </w:rPr>
        <w:t>, the bill’s lead sponsor, agrees that the NSA is important to national security, but says it must follow the Constitution, something he alleges it does not currently do with programs that collect his constituents’ communications without individualized warrants</w:t>
      </w:r>
      <w:proofErr w:type="gramStart"/>
      <w:r w:rsidRPr="001168C4">
        <w:rPr>
          <w:sz w:val="16"/>
        </w:rPr>
        <w:t>.</w:t>
      </w:r>
      <w:r w:rsidRPr="001168C4">
        <w:rPr>
          <w:sz w:val="12"/>
        </w:rPr>
        <w:t>¶</w:t>
      </w:r>
      <w:proofErr w:type="gramEnd"/>
      <w:r w:rsidRPr="001168C4">
        <w:rPr>
          <w:sz w:val="16"/>
        </w:rPr>
        <w:t xml:space="preserve"> “The Constitution’s not debatable, it’s not negotiable, there are not certain people who are exempt,” says </w:t>
      </w:r>
      <w:proofErr w:type="spellStart"/>
      <w:r w:rsidRPr="001168C4">
        <w:rPr>
          <w:sz w:val="16"/>
        </w:rPr>
        <w:t>Smigiel</w:t>
      </w:r>
      <w:proofErr w:type="spellEnd"/>
      <w:r w:rsidRPr="001168C4">
        <w:rPr>
          <w:sz w:val="16"/>
        </w:rPr>
        <w:t>, a Republican. “Collecting information on American citizens, you can’t do that without a warrant, that's what our Constitution says.”</w:t>
      </w:r>
      <w:r w:rsidRPr="001168C4">
        <w:rPr>
          <w:sz w:val="12"/>
        </w:rPr>
        <w:t>¶</w:t>
      </w:r>
      <w:r w:rsidRPr="001168C4">
        <w:rPr>
          <w:sz w:val="16"/>
        </w:rPr>
        <w:t xml:space="preserve"> </w:t>
      </w:r>
      <w:proofErr w:type="spellStart"/>
      <w:r w:rsidRPr="001168C4">
        <w:rPr>
          <w:sz w:val="16"/>
        </w:rPr>
        <w:t>Smigiel</w:t>
      </w:r>
      <w:proofErr w:type="spellEnd"/>
      <w:r w:rsidRPr="001168C4">
        <w:rPr>
          <w:sz w:val="16"/>
        </w:rPr>
        <w:t xml:space="preserve"> says that five of the eight original bill sponsors have dropped their participation</w:t>
      </w:r>
      <w:proofErr w:type="gramStart"/>
      <w:r w:rsidRPr="001168C4">
        <w:rPr>
          <w:sz w:val="16"/>
        </w:rPr>
        <w:t>.</w:t>
      </w:r>
      <w:r w:rsidRPr="001168C4">
        <w:rPr>
          <w:sz w:val="12"/>
        </w:rPr>
        <w:t>¶</w:t>
      </w:r>
      <w:proofErr w:type="gramEnd"/>
      <w:r w:rsidRPr="001168C4">
        <w:rPr>
          <w:sz w:val="16"/>
        </w:rPr>
        <w:t xml:space="preserve"> “It’s easy to defend the Constitution when it’s not under attack,” he says. </w:t>
      </w:r>
      <w:proofErr w:type="spellStart"/>
      <w:r w:rsidRPr="001168C4">
        <w:rPr>
          <w:sz w:val="16"/>
        </w:rPr>
        <w:t>Smigiel</w:t>
      </w:r>
      <w:proofErr w:type="spellEnd"/>
      <w:r w:rsidRPr="001168C4">
        <w:rPr>
          <w:sz w:val="16"/>
        </w:rPr>
        <w:t xml:space="preserve"> plans to round up more sponsors next week, ahead of the bill’s March 6 judiciary committee hearing</w:t>
      </w:r>
      <w:proofErr w:type="gramStart"/>
      <w:r w:rsidRPr="001168C4">
        <w:rPr>
          <w:sz w:val="16"/>
        </w:rPr>
        <w:t>.</w:t>
      </w:r>
      <w:r w:rsidRPr="001168C4">
        <w:rPr>
          <w:sz w:val="12"/>
        </w:rPr>
        <w:t>¶</w:t>
      </w:r>
      <w:proofErr w:type="gramEnd"/>
      <w:r w:rsidRPr="001168C4">
        <w:rPr>
          <w:sz w:val="16"/>
        </w:rPr>
        <w:t xml:space="preserve"> The Maryland bill is the latest in a series of state efforts to cut off the NSA one jurisdiction at a time for allegedly ignoring the Fourth Amendment with its dragnet collection of phone and Internet records.</w:t>
      </w:r>
      <w:r w:rsidRPr="001168C4">
        <w:rPr>
          <w:sz w:val="12"/>
        </w:rPr>
        <w:t>¶</w:t>
      </w:r>
      <w:r w:rsidRPr="001168C4">
        <w:rPr>
          <w:sz w:val="16"/>
        </w:rPr>
        <w:t xml:space="preserve"> The legislative wave has been spearheaded by the Tenth Amendment Center, which along with the Bill of Rights Defense Committee launched the </w:t>
      </w:r>
      <w:proofErr w:type="spellStart"/>
      <w:r w:rsidRPr="001168C4">
        <w:rPr>
          <w:sz w:val="16"/>
        </w:rPr>
        <w:t>OffNow</w:t>
      </w:r>
      <w:proofErr w:type="spellEnd"/>
      <w:r w:rsidRPr="001168C4">
        <w:rPr>
          <w:sz w:val="16"/>
        </w:rPr>
        <w:t xml:space="preserve"> coalition last year seeking to cut off water to the NSA’s just-built Utah Data Center.</w:t>
      </w:r>
      <w:r w:rsidRPr="001168C4">
        <w:rPr>
          <w:sz w:val="12"/>
        </w:rPr>
        <w:t>¶</w:t>
      </w:r>
      <w:r w:rsidRPr="001168C4">
        <w:rPr>
          <w:sz w:val="16"/>
        </w:rPr>
        <w:t xml:space="preserve"> Lawmakers in Arizona, California, Tennessee, Utah, Washington and other states have filed similar bills based on model legislation from the Tenth Amendment Center. Several of the bills were offered by bipartisan sponsors frustrated with the slow pace of federal reform to surveillance programs disclosed last year by exiled whistle-blower Edward Snowden</w:t>
      </w:r>
      <w:proofErr w:type="gramStart"/>
      <w:r w:rsidRPr="001168C4">
        <w:rPr>
          <w:sz w:val="16"/>
        </w:rPr>
        <w:t>.</w:t>
      </w:r>
      <w:r w:rsidRPr="001168C4">
        <w:rPr>
          <w:sz w:val="12"/>
        </w:rPr>
        <w:t>¶</w:t>
      </w:r>
      <w:proofErr w:type="gramEnd"/>
      <w:r w:rsidRPr="001168C4">
        <w:rPr>
          <w:sz w:val="16"/>
        </w:rPr>
        <w:t xml:space="preserve"> “I'm not shocked by Mikulski's comments,” Mike </w:t>
      </w:r>
      <w:proofErr w:type="spellStart"/>
      <w:r w:rsidRPr="001168C4">
        <w:rPr>
          <w:sz w:val="16"/>
        </w:rPr>
        <w:t>Maharrey</w:t>
      </w:r>
      <w:proofErr w:type="spellEnd"/>
      <w:r w:rsidRPr="001168C4">
        <w:rPr>
          <w:sz w:val="16"/>
        </w:rPr>
        <w:t xml:space="preserve"> of the Tenth Amendment Center says. "After all, this is a senator who voted no on extending Patriot Act wiretap [authority] in 2005 when Bush was president, but then turned around and voted to extend Patriot Act roving wiretap provisions in 2011 with Obama in the White House. Still, it's really weird for me to hear a Democrat vigorously defending George W. Bush's spy legacy. Defending civil liberties and privacy rights shouldn't be a partisan issue.”</w:t>
      </w:r>
      <w:r w:rsidRPr="001168C4">
        <w:rPr>
          <w:sz w:val="12"/>
        </w:rPr>
        <w:t>¶</w:t>
      </w:r>
      <w:r w:rsidRPr="001168C4">
        <w:rPr>
          <w:sz w:val="16"/>
        </w:rPr>
        <w:t xml:space="preserve"> </w:t>
      </w:r>
      <w:proofErr w:type="gramStart"/>
      <w:r w:rsidRPr="001168C4">
        <w:rPr>
          <w:rStyle w:val="StyleBoldUnderline"/>
        </w:rPr>
        <w:t>If</w:t>
      </w:r>
      <w:proofErr w:type="gramEnd"/>
      <w:r w:rsidRPr="001168C4">
        <w:rPr>
          <w:rStyle w:val="StyleBoldUnderline"/>
        </w:rPr>
        <w:t xml:space="preserve"> the Maryland bill were to pass, </w:t>
      </w:r>
      <w:r w:rsidRPr="001168C4">
        <w:rPr>
          <w:rStyle w:val="Emphasis"/>
        </w:rPr>
        <w:t>it might have serious consequences for the NSA</w:t>
      </w:r>
      <w:r w:rsidRPr="001168C4">
        <w:rPr>
          <w:sz w:val="16"/>
        </w:rPr>
        <w:t>. The agency recently signed a contract with Howard County, Md., for wastewater to cool a computer center under construction at Fort Meade, The Washington Post reported Jan. 2. The deal reportedly involves up to 5 million gallons of water a day in exchange for nearly $2 million a year</w:t>
      </w:r>
      <w:proofErr w:type="gramStart"/>
      <w:r w:rsidRPr="001168C4">
        <w:rPr>
          <w:sz w:val="16"/>
        </w:rPr>
        <w:t>.</w:t>
      </w:r>
      <w:r w:rsidRPr="001168C4">
        <w:rPr>
          <w:sz w:val="12"/>
        </w:rPr>
        <w:t>¶</w:t>
      </w:r>
      <w:proofErr w:type="gramEnd"/>
      <w:r w:rsidRPr="001168C4">
        <w:rPr>
          <w:sz w:val="16"/>
        </w:rPr>
        <w:t xml:space="preserve"> As of 2006, the agency was Baltimore Gas and Electric’s largest customer, The Baltimore Sun reported, using as much electricity as the city of Annapolis.</w:t>
      </w:r>
    </w:p>
    <w:p w14:paraId="7AE8F5D9" w14:textId="77777777" w:rsidR="00D60A37" w:rsidRDefault="00D60A37" w:rsidP="00F22484">
      <w:pPr>
        <w:rPr>
          <w:sz w:val="16"/>
        </w:rPr>
      </w:pPr>
    </w:p>
    <w:p w14:paraId="562C7865" w14:textId="77777777" w:rsidR="00D60A37" w:rsidRDefault="00D60A37" w:rsidP="00D60A37">
      <w:pPr>
        <w:pStyle w:val="Heading4"/>
      </w:pPr>
      <w:r>
        <w:t>Cyber insecurity</w:t>
      </w:r>
      <w:r>
        <w:t xml:space="preserve"> risks mass systems disruptions – this causes instability and escalating conflicts that causes extinction</w:t>
      </w:r>
    </w:p>
    <w:p w14:paraId="0313B08F" w14:textId="77777777" w:rsidR="00D60A37" w:rsidRPr="0066594E" w:rsidRDefault="00D60A37" w:rsidP="00D60A37">
      <w:pPr>
        <w:rPr>
          <w:b/>
          <w:bCs/>
          <w:sz w:val="20"/>
        </w:rPr>
      </w:pPr>
      <w:proofErr w:type="spellStart"/>
      <w:r w:rsidRPr="00B158D7">
        <w:rPr>
          <w:rStyle w:val="StyleStyleBold12pt"/>
        </w:rPr>
        <w:t>Adhikari</w:t>
      </w:r>
      <w:proofErr w:type="spellEnd"/>
      <w:r w:rsidRPr="00B158D7">
        <w:rPr>
          <w:rStyle w:val="StyleStyleBold12pt"/>
        </w:rPr>
        <w:t xml:space="preserve"> ’09 </w:t>
      </w:r>
      <w:r>
        <w:rPr>
          <w:rStyle w:val="StyleStyleBold12pt"/>
        </w:rPr>
        <w:t xml:space="preserve"> </w:t>
      </w:r>
      <w:r>
        <w:t>(</w:t>
      </w:r>
      <w:r w:rsidRPr="00B158D7">
        <w:t>Richard</w:t>
      </w:r>
      <w:proofErr w:type="gramStart"/>
      <w:r>
        <w:t>,-</w:t>
      </w:r>
      <w:proofErr w:type="gramEnd"/>
      <w:r>
        <w:t xml:space="preserve"> </w:t>
      </w:r>
      <w:r w:rsidRPr="00B158D7">
        <w:t xml:space="preserve">leading journalist on advanced-IP issues for several major publications, including The Wall Street Journal </w:t>
      </w:r>
      <w:r>
        <w:t xml:space="preserve"> “</w:t>
      </w:r>
      <w:r w:rsidRPr="00B158D7">
        <w:t>Civilization's High Stakes Cyber-Struggle: Q&amp;A With Gen. Wesley Clark (ret.)</w:t>
      </w:r>
      <w:r>
        <w:t>”)</w:t>
      </w:r>
    </w:p>
    <w:p w14:paraId="256906B6" w14:textId="77777777" w:rsidR="00D60A37" w:rsidRDefault="00D60A37" w:rsidP="00D60A37">
      <w:pPr>
        <w:rPr>
          <w:sz w:val="16"/>
        </w:rPr>
      </w:pPr>
      <w:r w:rsidRPr="004A498B">
        <w:rPr>
          <w:rStyle w:val="StyleBoldUnderline"/>
        </w:rPr>
        <w:t>The conflicts in the Middle</w:t>
      </w:r>
      <w:r w:rsidRPr="004A498B">
        <w:rPr>
          <w:sz w:val="16"/>
        </w:rPr>
        <w:t xml:space="preserve"> East and Afghanistan, to name the most prominent, </w:t>
      </w:r>
      <w:r w:rsidRPr="004A498B">
        <w:rPr>
          <w:rStyle w:val="StyleBoldUnderline"/>
        </w:rPr>
        <w:t>are taking their toll on human life</w:t>
      </w:r>
      <w:r w:rsidRPr="004A498B">
        <w:rPr>
          <w:sz w:val="16"/>
        </w:rPr>
        <w:t xml:space="preserve"> and limb. </w:t>
      </w:r>
      <w:r w:rsidRPr="004A498B">
        <w:rPr>
          <w:rStyle w:val="StyleBoldUnderline"/>
        </w:rPr>
        <w:t>However,</w:t>
      </w:r>
      <w:r w:rsidRPr="004A498B">
        <w:rPr>
          <w:sz w:val="16"/>
        </w:rPr>
        <w:t xml:space="preserve"> </w:t>
      </w:r>
      <w:r w:rsidRPr="004769B9">
        <w:rPr>
          <w:rStyle w:val="StyleBoldUnderline"/>
        </w:rPr>
        <w:t xml:space="preserve">the escalating </w:t>
      </w:r>
      <w:proofErr w:type="spellStart"/>
      <w:r w:rsidRPr="004769B9">
        <w:rPr>
          <w:rStyle w:val="StyleBoldUnderline"/>
        </w:rPr>
        <w:t>cyberconflict</w:t>
      </w:r>
      <w:proofErr w:type="spellEnd"/>
      <w:r w:rsidRPr="004769B9">
        <w:rPr>
          <w:rStyle w:val="StyleBoldUnderline"/>
        </w:rPr>
        <w:t xml:space="preserve"> </w:t>
      </w:r>
      <w:r w:rsidRPr="004A498B">
        <w:rPr>
          <w:sz w:val="16"/>
        </w:rPr>
        <w:t xml:space="preserve">among nations </w:t>
      </w:r>
      <w:r w:rsidRPr="004A498B">
        <w:rPr>
          <w:rStyle w:val="Emphasis"/>
        </w:rPr>
        <w:t xml:space="preserve">is far more dangerous, </w:t>
      </w:r>
      <w:r w:rsidRPr="004A498B">
        <w:rPr>
          <w:sz w:val="16"/>
        </w:rPr>
        <w:t xml:space="preserve">argues retired general Wesley Clark, who spoke with </w:t>
      </w:r>
      <w:proofErr w:type="spellStart"/>
      <w:r w:rsidRPr="004A498B">
        <w:rPr>
          <w:sz w:val="16"/>
        </w:rPr>
        <w:t>TechNewsWorld</w:t>
      </w:r>
      <w:proofErr w:type="spellEnd"/>
      <w:r w:rsidRPr="004A498B">
        <w:rPr>
          <w:sz w:val="16"/>
        </w:rPr>
        <w:t xml:space="preserve"> in an exclusive interview.  </w:t>
      </w:r>
      <w:r w:rsidRPr="004A498B">
        <w:rPr>
          <w:rStyle w:val="StyleBoldUnderline"/>
        </w:rPr>
        <w:t xml:space="preserve">That </w:t>
      </w:r>
      <w:proofErr w:type="spellStart"/>
      <w:r w:rsidRPr="004A498B">
        <w:rPr>
          <w:rStyle w:val="StyleBoldUnderline"/>
        </w:rPr>
        <w:t>cyberconflict</w:t>
      </w:r>
      <w:proofErr w:type="spellEnd"/>
      <w:r w:rsidRPr="004A498B">
        <w:rPr>
          <w:rStyle w:val="StyleBoldUnderline"/>
        </w:rPr>
        <w:t xml:space="preserve"> will take a far greater toll on the world</w:t>
      </w:r>
      <w:r w:rsidRPr="004A498B">
        <w:rPr>
          <w:sz w:val="16"/>
        </w:rPr>
        <w:t xml:space="preserve">, contends Clark, who last led the NATO forces to end the ethnic cleansing in Albania. There is a pressing need for new institutions to cope with the ongoing conflict, in his view.  Clark is a member of the boards of several organizations. He has a degree in philosophy, politics and economics from Oxford University and a master's degree in military science from the U.S. Army's Command and General Staff College.      Background: In November 2008, the Center for Strategic and International Studies, a Washington-based bipartisan think tank, presented recommendations on national security to the then-incoming Obama administration. These called for an overhaul of the existing national cybersecurity organization. Since then, the state of national cybersecurity has appeared chaotic. In August, White House cybersecurity adviser Melissa Hathaway resigned for reasons that echoed the departure in 2004 of </w:t>
      </w:r>
      <w:proofErr w:type="spellStart"/>
      <w:r w:rsidRPr="004A498B">
        <w:rPr>
          <w:sz w:val="16"/>
        </w:rPr>
        <w:t>Amit</w:t>
      </w:r>
      <w:proofErr w:type="spellEnd"/>
      <w:r w:rsidRPr="004A498B">
        <w:rPr>
          <w:sz w:val="16"/>
        </w:rPr>
        <w:t xml:space="preserve"> </w:t>
      </w:r>
      <w:proofErr w:type="spellStart"/>
      <w:r w:rsidRPr="004A498B">
        <w:rPr>
          <w:sz w:val="16"/>
        </w:rPr>
        <w:t>Yoran</w:t>
      </w:r>
      <w:proofErr w:type="spellEnd"/>
      <w:r w:rsidRPr="004A498B">
        <w:rPr>
          <w:sz w:val="16"/>
        </w:rPr>
        <w:t xml:space="preserve">, who then held essentially the same post. In an exclusive interview earlier this year, </w:t>
      </w:r>
      <w:proofErr w:type="spellStart"/>
      <w:r w:rsidRPr="004A498B">
        <w:rPr>
          <w:sz w:val="16"/>
        </w:rPr>
        <w:t>Yoran</w:t>
      </w:r>
      <w:proofErr w:type="spellEnd"/>
      <w:r w:rsidRPr="004A498B">
        <w:rPr>
          <w:sz w:val="16"/>
        </w:rPr>
        <w:t xml:space="preserve"> told </w:t>
      </w:r>
      <w:proofErr w:type="spellStart"/>
      <w:r w:rsidRPr="004A498B">
        <w:rPr>
          <w:sz w:val="16"/>
        </w:rPr>
        <w:t>TechNewsWorld</w:t>
      </w:r>
      <w:proofErr w:type="spellEnd"/>
      <w:r w:rsidRPr="004A498B">
        <w:rPr>
          <w:sz w:val="16"/>
        </w:rPr>
        <w:t xml:space="preserve"> that national cybersecurity was still a mess.  </w:t>
      </w:r>
      <w:proofErr w:type="spellStart"/>
      <w:r w:rsidRPr="004A498B">
        <w:rPr>
          <w:sz w:val="16"/>
        </w:rPr>
        <w:t>TechNewsWorld</w:t>
      </w:r>
      <w:proofErr w:type="spellEnd"/>
      <w:r w:rsidRPr="004A498B">
        <w:rPr>
          <w:sz w:val="16"/>
        </w:rPr>
        <w:t xml:space="preserve">: Security experts warn that nations are preparing for a new </w:t>
      </w:r>
      <w:proofErr w:type="spellStart"/>
      <w:r w:rsidRPr="004A498B">
        <w:rPr>
          <w:sz w:val="16"/>
        </w:rPr>
        <w:t>cyberwar</w:t>
      </w:r>
      <w:proofErr w:type="spellEnd"/>
      <w:r w:rsidRPr="004A498B">
        <w:rPr>
          <w:sz w:val="16"/>
        </w:rPr>
        <w:t xml:space="preserve">. Is our government doing enough to protect our national cyber-infrastructure? Or is it in the process of protecting the cyber-infrastructure?  Gen. Wesley K. Clark: I think we're in the process of trying to get it protected, but unlike conventional security considerations, where one can easily see an attack and take the appropriate response, the </w:t>
      </w:r>
      <w:proofErr w:type="spellStart"/>
      <w:r w:rsidRPr="004A498B">
        <w:rPr>
          <w:sz w:val="16"/>
        </w:rPr>
        <w:t>cyberstruggle</w:t>
      </w:r>
      <w:proofErr w:type="spellEnd"/>
      <w:r w:rsidRPr="004A498B">
        <w:rPr>
          <w:sz w:val="16"/>
        </w:rPr>
        <w:t xml:space="preserve"> is a daily, ongoing affair</w:t>
      </w:r>
      <w:r w:rsidRPr="004769B9">
        <w:rPr>
          <w:rStyle w:val="StyleBoldUnderline"/>
        </w:rPr>
        <w:t>. It's a matter of thousands of probes a day</w:t>
      </w:r>
      <w:r w:rsidRPr="004A498B">
        <w:rPr>
          <w:sz w:val="16"/>
        </w:rPr>
        <w:t xml:space="preserve">, in and out, </w:t>
      </w:r>
      <w:r w:rsidRPr="004769B9">
        <w:rPr>
          <w:rStyle w:val="StyleBoldUnderline"/>
        </w:rPr>
        <w:t>against</w:t>
      </w:r>
      <w:r w:rsidRPr="004A498B">
        <w:rPr>
          <w:sz w:val="16"/>
        </w:rPr>
        <w:t xml:space="preserve"> systems that belong to obvious targets like </w:t>
      </w:r>
      <w:r w:rsidRPr="004A498B">
        <w:rPr>
          <w:rStyle w:val="StyleBoldUnderline"/>
        </w:rPr>
        <w:t>the</w:t>
      </w:r>
      <w:r w:rsidRPr="004A498B">
        <w:rPr>
          <w:sz w:val="16"/>
        </w:rPr>
        <w:t xml:space="preserve"> United States </w:t>
      </w:r>
      <w:r w:rsidRPr="004A498B">
        <w:rPr>
          <w:rStyle w:val="StyleBoldUnderline"/>
        </w:rPr>
        <w:t>Department of Defense;</w:t>
      </w:r>
      <w:r w:rsidRPr="004A498B">
        <w:rPr>
          <w:sz w:val="16"/>
        </w:rPr>
        <w:t xml:space="preserve"> not-so-obvious targets like </w:t>
      </w:r>
      <w:r w:rsidRPr="004769B9">
        <w:rPr>
          <w:rStyle w:val="StyleBoldUnderline"/>
        </w:rPr>
        <w:t xml:space="preserve">banks and energy companies; and individual consumers or </w:t>
      </w:r>
      <w:r w:rsidRPr="004A498B">
        <w:rPr>
          <w:rStyle w:val="StyleBoldUnderline"/>
        </w:rPr>
        <w:t>taxpayers</w:t>
      </w:r>
      <w:r w:rsidRPr="004A498B">
        <w:rPr>
          <w:sz w:val="16"/>
        </w:rPr>
        <w:t xml:space="preserve">. It's ongoing, it's undeclared, it's often unreported, and it's very much an ongoing concern at all levels -- business, commerce and individual privacy.  </w:t>
      </w:r>
      <w:proofErr w:type="spellStart"/>
      <w:r w:rsidRPr="004A498B">
        <w:rPr>
          <w:sz w:val="16"/>
        </w:rPr>
        <w:t>TechNewsWorld</w:t>
      </w:r>
      <w:proofErr w:type="spellEnd"/>
      <w:r w:rsidRPr="004A498B">
        <w:rPr>
          <w:sz w:val="16"/>
        </w:rPr>
        <w:t xml:space="preserve">: The national security infrastructure has repeatedly been reported to be sorely lacking. Is the government moving fast enough? Does it need to do more?  Clark: It does need to do more. It's in the process of doing more, and there's a tremendous amount of public and private sector effort going into cybersecurity right now. Whether it's going to be adequate or not is not the issue. There are many approaches to this problem that are mainly based on software, but software is vulnerable. When you open up to communicate with the Web, when you bring in data and programs from another source, when you bring in applications -- all that entails huge risks. It's dealing with those risks and trying to gain the rewards of doing so that make it such a difficult proposition.  Online banking was a novelty 20 years ago. Now, everything happens on the Internet. People pay their bills, they do business, </w:t>
      </w:r>
      <w:proofErr w:type="gramStart"/>
      <w:r w:rsidRPr="004A498B">
        <w:rPr>
          <w:sz w:val="16"/>
        </w:rPr>
        <w:t>they</w:t>
      </w:r>
      <w:proofErr w:type="gramEnd"/>
      <w:r w:rsidRPr="004A498B">
        <w:rPr>
          <w:sz w:val="16"/>
        </w:rPr>
        <w:t xml:space="preserve"> do their work with customers. People don't fax documents any more if they don't have to -- they do webinars and briefings.  All of this exposes the opportunity for mischief. You don't know the source of the mischief. You don't know whether it's individuals trying to solve a difficult technical challenge on their own or if they're connected to governments, or if they're cells attached to governments -- and it's very difficult to pin down ... incoming probes to a source.  </w:t>
      </w:r>
      <w:proofErr w:type="spellStart"/>
      <w:r w:rsidRPr="004A498B">
        <w:rPr>
          <w:sz w:val="16"/>
        </w:rPr>
        <w:t>TechNewsWorld</w:t>
      </w:r>
      <w:proofErr w:type="spellEnd"/>
      <w:r w:rsidRPr="004A498B">
        <w:rPr>
          <w:sz w:val="16"/>
        </w:rPr>
        <w:t xml:space="preserve">: While it's generally agreed that </w:t>
      </w:r>
      <w:r w:rsidRPr="004A498B">
        <w:rPr>
          <w:rStyle w:val="Emphasis"/>
        </w:rPr>
        <w:t xml:space="preserve">the next war may be a </w:t>
      </w:r>
      <w:proofErr w:type="spellStart"/>
      <w:r w:rsidRPr="004A498B">
        <w:rPr>
          <w:rStyle w:val="Emphasis"/>
        </w:rPr>
        <w:t>cyberwar</w:t>
      </w:r>
      <w:proofErr w:type="spellEnd"/>
      <w:r w:rsidRPr="004A498B">
        <w:rPr>
          <w:sz w:val="16"/>
        </w:rPr>
        <w:t xml:space="preserve">, </w:t>
      </w:r>
      <w:r w:rsidRPr="004A498B">
        <w:rPr>
          <w:rStyle w:val="StyleBoldUnderline"/>
        </w:rPr>
        <w:t>much of our infrastructure is</w:t>
      </w:r>
      <w:r w:rsidRPr="004A498B">
        <w:rPr>
          <w:sz w:val="16"/>
        </w:rPr>
        <w:t xml:space="preserve"> either </w:t>
      </w:r>
      <w:r w:rsidRPr="004A498B">
        <w:rPr>
          <w:rStyle w:val="StyleBoldUnderline"/>
        </w:rPr>
        <w:t>hooked up to the Internet</w:t>
      </w:r>
      <w:r w:rsidRPr="004A498B">
        <w:rPr>
          <w:sz w:val="16"/>
        </w:rPr>
        <w:t xml:space="preserve"> or in the process of being hooked up to the Internet. Electricity companies, for example, are agitating for the use of smart meters. That being the case, and with hackers increasing the frequency and sophistication of their attacks, does the increasing pace of hooking everything up to the Internet pose a real security threat?  Clark: We're going into completely digitized medical records, which could lead to a huge invasion of privacy. </w:t>
      </w:r>
      <w:r w:rsidRPr="004A498B">
        <w:rPr>
          <w:rStyle w:val="StyleBoldUnderline"/>
        </w:rPr>
        <w:t>It could also lead to</w:t>
      </w:r>
      <w:r w:rsidRPr="004A498B">
        <w:rPr>
          <w:sz w:val="16"/>
        </w:rPr>
        <w:t xml:space="preserve"> things like blackmail and is physically dangerous because people can tamper with records of vital signs, or can alter prescriptions. There's no telling just what could be done.  Companies could lose their supply chain management, lose their accounting records, </w:t>
      </w:r>
      <w:proofErr w:type="gramStart"/>
      <w:r w:rsidRPr="004A498B">
        <w:rPr>
          <w:sz w:val="16"/>
        </w:rPr>
        <w:t>lose</w:t>
      </w:r>
      <w:proofErr w:type="gramEnd"/>
      <w:r w:rsidRPr="004A498B">
        <w:rPr>
          <w:sz w:val="16"/>
        </w:rPr>
        <w:t xml:space="preserve"> their customer lists. Trying to rebuild this on paper when we've all been interconnected on the Internet will cause</w:t>
      </w:r>
      <w:r w:rsidRPr="004A498B">
        <w:rPr>
          <w:rStyle w:val="Emphasis"/>
        </w:rPr>
        <w:t xml:space="preserve"> years of economic decline.</w:t>
      </w:r>
      <w:r w:rsidRPr="004A498B">
        <w:rPr>
          <w:sz w:val="16"/>
        </w:rPr>
        <w:t xml:space="preserve"> </w:t>
      </w:r>
      <w:r w:rsidRPr="004769B9">
        <w:rPr>
          <w:rStyle w:val="StyleBoldUnderline"/>
        </w:rPr>
        <w:t>We are, as a civilization, quite vulnerable to disruption</w:t>
      </w:r>
      <w:r w:rsidRPr="004A498B">
        <w:rPr>
          <w:sz w:val="16"/>
        </w:rPr>
        <w:t xml:space="preserve">, and this security problem doesn't just affect one nation but the whole global economic infrastructure.  You can't conceive of the threats from the point of view of a traditional war. Cyber-efforts are ongoing today; we're in a cyber-struggle today. We don't know who the adversaries are in many cases, but we know what </w:t>
      </w:r>
      <w:r w:rsidRPr="004769B9">
        <w:rPr>
          <w:rStyle w:val="StyleBoldUnderline"/>
        </w:rPr>
        <w:t>the stakes are: continued economic vitality and</w:t>
      </w:r>
      <w:r w:rsidRPr="004A498B">
        <w:rPr>
          <w:sz w:val="16"/>
        </w:rPr>
        <w:t xml:space="preserve">, ultimately, </w:t>
      </w:r>
      <w:r w:rsidRPr="004769B9">
        <w:rPr>
          <w:rStyle w:val="StyleBoldUnderline"/>
        </w:rPr>
        <w:t>global civilization.</w:t>
      </w:r>
      <w:r w:rsidRPr="004A498B">
        <w:rPr>
          <w:sz w:val="16"/>
        </w:rPr>
        <w:t xml:space="preserve"> </w:t>
      </w:r>
    </w:p>
    <w:p w14:paraId="493346C4" w14:textId="77777777" w:rsidR="00D60A37" w:rsidRPr="001168C4" w:rsidRDefault="00D60A37" w:rsidP="00F22484">
      <w:pPr>
        <w:rPr>
          <w:sz w:val="16"/>
        </w:rPr>
      </w:pPr>
    </w:p>
    <w:p w14:paraId="4F2EA518" w14:textId="77777777" w:rsidR="00B45FE9" w:rsidRPr="00AF5046" w:rsidRDefault="00B45FE9" w:rsidP="007A3515"/>
    <w:sectPr w:rsidR="00B45FE9" w:rsidRPr="00AF504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84FE29E" w14:textId="77777777" w:rsidR="00255C08" w:rsidRDefault="00255C08" w:rsidP="00E46E7E">
      <w:r>
        <w:separator/>
      </w:r>
    </w:p>
  </w:endnote>
  <w:endnote w:type="continuationSeparator" w:id="0">
    <w:p w14:paraId="6738B64E" w14:textId="77777777" w:rsidR="00255C08" w:rsidRDefault="00255C08"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Book Antiqua">
    <w:panose1 w:val="02040602050305030304"/>
    <w:charset w:val="00"/>
    <w:family w:val="auto"/>
    <w:pitch w:val="variable"/>
    <w:sig w:usb0="00000003" w:usb1="00000000" w:usb2="00000000" w:usb3="00000000" w:csb0="00000001" w:csb1="00000000"/>
  </w:font>
  <w:font w:name="MS Mincho">
    <w:altName w:val="ＭＳ 明朝"/>
    <w:charset w:val="80"/>
    <w:family w:val="modern"/>
    <w:pitch w:val="fixed"/>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B806608" w14:textId="77777777" w:rsidR="00255C08" w:rsidRDefault="00255C08" w:rsidP="00E46E7E">
      <w:r>
        <w:separator/>
      </w:r>
    </w:p>
  </w:footnote>
  <w:footnote w:type="continuationSeparator" w:id="0">
    <w:p w14:paraId="30E7F18B" w14:textId="77777777" w:rsidR="00255C08" w:rsidRDefault="00255C08"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2484"/>
    <w:rsid w:val="000140EC"/>
    <w:rsid w:val="00016A35"/>
    <w:rsid w:val="000C16B3"/>
    <w:rsid w:val="001408C0"/>
    <w:rsid w:val="00143FD7"/>
    <w:rsid w:val="001463FB"/>
    <w:rsid w:val="00186DB7"/>
    <w:rsid w:val="001D7626"/>
    <w:rsid w:val="00255C08"/>
    <w:rsid w:val="002613DA"/>
    <w:rsid w:val="00284A0F"/>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66B6F"/>
    <w:rsid w:val="004B3188"/>
    <w:rsid w:val="004B3DB3"/>
    <w:rsid w:val="004C63B5"/>
    <w:rsid w:val="004D461E"/>
    <w:rsid w:val="00517479"/>
    <w:rsid w:val="0054623E"/>
    <w:rsid w:val="005A0BE5"/>
    <w:rsid w:val="005C0E1F"/>
    <w:rsid w:val="005E0D2B"/>
    <w:rsid w:val="005E2C99"/>
    <w:rsid w:val="00672258"/>
    <w:rsid w:val="0067575B"/>
    <w:rsid w:val="00692C26"/>
    <w:rsid w:val="006F2D3D"/>
    <w:rsid w:val="00700835"/>
    <w:rsid w:val="00726F87"/>
    <w:rsid w:val="007333B9"/>
    <w:rsid w:val="00791B7D"/>
    <w:rsid w:val="007A3515"/>
    <w:rsid w:val="007C49E1"/>
    <w:rsid w:val="007D7924"/>
    <w:rsid w:val="007E470C"/>
    <w:rsid w:val="007E5F71"/>
    <w:rsid w:val="00821415"/>
    <w:rsid w:val="0083768F"/>
    <w:rsid w:val="0091595A"/>
    <w:rsid w:val="009165EA"/>
    <w:rsid w:val="009829F2"/>
    <w:rsid w:val="00993F61"/>
    <w:rsid w:val="009B0746"/>
    <w:rsid w:val="009C198B"/>
    <w:rsid w:val="009D207E"/>
    <w:rsid w:val="009E5822"/>
    <w:rsid w:val="009E691A"/>
    <w:rsid w:val="00A074CB"/>
    <w:rsid w:val="00A369C4"/>
    <w:rsid w:val="00A47986"/>
    <w:rsid w:val="00A72B0D"/>
    <w:rsid w:val="00A91A24"/>
    <w:rsid w:val="00AB3690"/>
    <w:rsid w:val="00AC0E99"/>
    <w:rsid w:val="00AF1E67"/>
    <w:rsid w:val="00AF5046"/>
    <w:rsid w:val="00AF70D4"/>
    <w:rsid w:val="00B169A1"/>
    <w:rsid w:val="00B33E0C"/>
    <w:rsid w:val="00B45FE9"/>
    <w:rsid w:val="00B55D49"/>
    <w:rsid w:val="00B65E97"/>
    <w:rsid w:val="00B84180"/>
    <w:rsid w:val="00BE63EA"/>
    <w:rsid w:val="00C42A3C"/>
    <w:rsid w:val="00CD2C6D"/>
    <w:rsid w:val="00CF1A0F"/>
    <w:rsid w:val="00D36252"/>
    <w:rsid w:val="00D4330B"/>
    <w:rsid w:val="00D460F1"/>
    <w:rsid w:val="00D51B44"/>
    <w:rsid w:val="00D6085D"/>
    <w:rsid w:val="00D60A37"/>
    <w:rsid w:val="00D66D57"/>
    <w:rsid w:val="00D81480"/>
    <w:rsid w:val="00DA2E40"/>
    <w:rsid w:val="00DA5BF8"/>
    <w:rsid w:val="00DC71AA"/>
    <w:rsid w:val="00DD2FAB"/>
    <w:rsid w:val="00DE627C"/>
    <w:rsid w:val="00DF1850"/>
    <w:rsid w:val="00E46E7E"/>
    <w:rsid w:val="00E95631"/>
    <w:rsid w:val="00F1173B"/>
    <w:rsid w:val="00F22484"/>
    <w:rsid w:val="00F45F2E"/>
    <w:rsid w:val="00F77652"/>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65356B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F22484"/>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heading 2,Heading 2 Char2 Char, Ch,Heading 2 Char1 Char Char,Heading 2 Char Char Char Char,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tag2,Minimized,Evidence,Size 10,minimized,Highlighted,CD Card,ED - Tag,Emphasis!!,Qualifications,emphasis,Underlined,Bold Underline,small,normal card text,Shrunk,qualifications in card,qualifications,bold underline,Style1,Box,B"/>
    <w:basedOn w:val="DefaultParagraphFont"/>
    <w:link w:val="textbold"/>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heading 2 Char,Heading 2 Char2 Char Char, Ch Char,Heading 2 Char1 Char Char Char,Heading 2 Char Char Char Char Char,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Style Style Bold + 11 pt,tagld + 12 pt,Style Style Bold + 13 pt,Style 13 pt Bold,tag + 12 pt,Not..."/>
    <w:basedOn w:val="DefaultParagraphFont"/>
    <w:uiPriority w:val="5"/>
    <w:qFormat/>
    <w:rsid w:val="00DF1850"/>
    <w:rPr>
      <w:b/>
      <w:sz w:val="26"/>
      <w:u w:val="none"/>
    </w:rPr>
  </w:style>
  <w:style w:type="character" w:customStyle="1" w:styleId="StyleBoldUnderline">
    <w:name w:val="Style Bold Underline"/>
    <w:aliases w:val="Underline,Intense Emphasis1,apple-style-span + 6 pt,Kern at 16 pt,Bold,Intense Emphasis12,Intense Emphasis2,HHeading 3 + 12 pt,Cards + Font: 12 pt Char,Style,Bold Cite Char,Citation Char Char Char,ci,Intense Emphasis3,c"/>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Analytic Text"/>
    <w:basedOn w:val="DefaultParagraphFont"/>
    <w:uiPriority w:val="99"/>
    <w:unhideWhenUsed/>
    <w:rsid w:val="00DF1850"/>
    <w:rPr>
      <w:color w:val="0000FF" w:themeColor="hyperlink"/>
      <w:u w:val="single"/>
    </w:rPr>
  </w:style>
  <w:style w:type="character" w:customStyle="1" w:styleId="TitleChar">
    <w:name w:val="Title Char"/>
    <w:basedOn w:val="DefaultParagraphFont"/>
    <w:link w:val="Title"/>
    <w:uiPriority w:val="6"/>
    <w:qFormat/>
    <w:rsid w:val="00F22484"/>
    <w:rPr>
      <w:b/>
      <w:sz w:val="22"/>
      <w:u w:val="single"/>
    </w:rPr>
  </w:style>
  <w:style w:type="paragraph" w:customStyle="1" w:styleId="textbold">
    <w:name w:val="text bold"/>
    <w:basedOn w:val="Normal"/>
    <w:link w:val="Emphasis"/>
    <w:uiPriority w:val="7"/>
    <w:qFormat/>
    <w:rsid w:val="00F22484"/>
    <w:pPr>
      <w:widowControl w:val="0"/>
      <w:spacing w:after="160" w:line="259" w:lineRule="auto"/>
      <w:ind w:left="720"/>
      <w:jc w:val="both"/>
    </w:pPr>
    <w:rPr>
      <w:b/>
      <w:iCs/>
      <w:u w:val="single"/>
      <w:bdr w:val="single" w:sz="18" w:space="0" w:color="auto"/>
    </w:rPr>
  </w:style>
  <w:style w:type="paragraph" w:styleId="Title">
    <w:name w:val="Title"/>
    <w:basedOn w:val="Normal"/>
    <w:next w:val="Normal"/>
    <w:link w:val="TitleChar"/>
    <w:uiPriority w:val="6"/>
    <w:qFormat/>
    <w:rsid w:val="00F22484"/>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10"/>
    <w:rsid w:val="00F22484"/>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F22484"/>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heading 2,Heading 2 Char2 Char, Ch,Heading 2 Char1 Char Char,Heading 2 Char Char Char Char,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tag2,Minimized,Evidence,Size 10,minimized,Highlighted,CD Card,ED - Tag,Emphasis!!,Qualifications,emphasis,Underlined,Bold Underline,small,normal card text,Shrunk,qualifications in card,qualifications,bold underline,Style1,Box,B"/>
    <w:basedOn w:val="DefaultParagraphFont"/>
    <w:link w:val="textbold"/>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heading 2 Char,Heading 2 Char2 Char Char, Ch Char,Heading 2 Char1 Char Char Char,Heading 2 Char Char Char Char Char,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Style Style Bold + 11 pt,tagld + 12 pt,Style Style Bold + 13 pt,Style 13 pt Bold,tag + 12 pt,Not..."/>
    <w:basedOn w:val="DefaultParagraphFont"/>
    <w:uiPriority w:val="5"/>
    <w:qFormat/>
    <w:rsid w:val="00DF1850"/>
    <w:rPr>
      <w:b/>
      <w:sz w:val="26"/>
      <w:u w:val="none"/>
    </w:rPr>
  </w:style>
  <w:style w:type="character" w:customStyle="1" w:styleId="StyleBoldUnderline">
    <w:name w:val="Style Bold Underline"/>
    <w:aliases w:val="Underline,Intense Emphasis1,apple-style-span + 6 pt,Kern at 16 pt,Bold,Intense Emphasis12,Intense Emphasis2,HHeading 3 + 12 pt,Cards + Font: 12 pt Char,Style,Bold Cite Char,Citation Char Char Char,ci,Intense Emphasis3,c"/>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Analytic Text"/>
    <w:basedOn w:val="DefaultParagraphFont"/>
    <w:uiPriority w:val="99"/>
    <w:unhideWhenUsed/>
    <w:rsid w:val="00DF1850"/>
    <w:rPr>
      <w:color w:val="0000FF" w:themeColor="hyperlink"/>
      <w:u w:val="single"/>
    </w:rPr>
  </w:style>
  <w:style w:type="character" w:customStyle="1" w:styleId="TitleChar">
    <w:name w:val="Title Char"/>
    <w:basedOn w:val="DefaultParagraphFont"/>
    <w:link w:val="Title"/>
    <w:uiPriority w:val="6"/>
    <w:qFormat/>
    <w:rsid w:val="00F22484"/>
    <w:rPr>
      <w:b/>
      <w:sz w:val="22"/>
      <w:u w:val="single"/>
    </w:rPr>
  </w:style>
  <w:style w:type="paragraph" w:customStyle="1" w:styleId="textbold">
    <w:name w:val="text bold"/>
    <w:basedOn w:val="Normal"/>
    <w:link w:val="Emphasis"/>
    <w:uiPriority w:val="7"/>
    <w:qFormat/>
    <w:rsid w:val="00F22484"/>
    <w:pPr>
      <w:widowControl w:val="0"/>
      <w:spacing w:after="160" w:line="259" w:lineRule="auto"/>
      <w:ind w:left="720"/>
      <w:jc w:val="both"/>
    </w:pPr>
    <w:rPr>
      <w:b/>
      <w:iCs/>
      <w:u w:val="single"/>
      <w:bdr w:val="single" w:sz="18" w:space="0" w:color="auto"/>
    </w:rPr>
  </w:style>
  <w:style w:type="paragraph" w:styleId="Title">
    <w:name w:val="Title"/>
    <w:basedOn w:val="Normal"/>
    <w:next w:val="Normal"/>
    <w:link w:val="TitleChar"/>
    <w:uiPriority w:val="6"/>
    <w:qFormat/>
    <w:rsid w:val="00F22484"/>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10"/>
    <w:rsid w:val="00F22484"/>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cnn.com/2013/11/07/opinion/pandora-nuclear-gunter-kamps/" TargetMode="External"/><Relationship Id="rId12" Type="http://schemas.openxmlformats.org/officeDocument/2006/relationships/hyperlink" Target="http://tinyurl.com/mgyn8ln" TargetMode="External"/><Relationship Id="rId13" Type="http://schemas.openxmlformats.org/officeDocument/2006/relationships/hyperlink" Target="http://www.brookings.edu/research/articles/2012/11/cyber-terror-singer" TargetMode="Externa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atthewmunday: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722792A-A0A0-410B-9D1E-50B5A65255EC}">
  <ds:schemaRefs>
    <ds:schemaRef ds:uri="http://schemas.microsoft.com/sharepoint/v3/contenttype/forms"/>
  </ds:schemaRefs>
</ds:datastoreItem>
</file>

<file path=customXml/itemProps2.xml><?xml version="1.0" encoding="utf-8"?>
<ds:datastoreItem xmlns:ds="http://schemas.openxmlformats.org/officeDocument/2006/customXml" ds:itemID="{A1FB3668-2595-4921-9860-A4C480CEF6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CA6A2578-26FE-4A0F-9115-ACC3503EFE8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37</TotalTime>
  <Pages>28</Pages>
  <Words>13284</Words>
  <Characters>75724</Characters>
  <Application>Microsoft Macintosh Word</Application>
  <DocSecurity>0</DocSecurity>
  <Lines>631</Lines>
  <Paragraphs>177</Paragraphs>
  <ScaleCrop>false</ScaleCrop>
  <Company>Whitman College</Company>
  <LinksUpToDate>false</LinksUpToDate>
  <CharactersWithSpaces>88831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Munday</dc:creator>
  <cp:keywords/>
  <dc:description/>
  <cp:lastModifiedBy>Matthew Munday</cp:lastModifiedBy>
  <cp:revision>2</cp:revision>
  <dcterms:created xsi:type="dcterms:W3CDTF">2015-06-29T14:30:00Z</dcterms:created>
  <dcterms:modified xsi:type="dcterms:W3CDTF">2015-06-29T15:39:00Z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