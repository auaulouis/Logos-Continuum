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D59" w:rsidRDefault="009E3305" w:rsidP="004A4DEE">
      <w:pPr>
        <w:pStyle w:val="Heading1"/>
      </w:pPr>
      <w:r>
        <w:t>1NC</w:t>
      </w:r>
    </w:p>
    <w:p w:rsidR="00A21419" w:rsidRDefault="00A21419" w:rsidP="00A21419">
      <w:pPr>
        <w:pStyle w:val="Heading3"/>
      </w:pPr>
      <w:r>
        <w:lastRenderedPageBreak/>
        <w:t>T-Surveillance</w:t>
      </w:r>
    </w:p>
    <w:p w:rsidR="00A21419" w:rsidRDefault="00A21419" w:rsidP="00A21419">
      <w:pPr>
        <w:pStyle w:val="Heading4"/>
        <w:numPr>
          <w:ilvl w:val="0"/>
          <w:numId w:val="11"/>
        </w:numPr>
      </w:pPr>
      <w:r>
        <w:t>Interpretation:</w:t>
      </w:r>
    </w:p>
    <w:p w:rsidR="00A21419" w:rsidRDefault="00A21419" w:rsidP="00A21419">
      <w:pPr>
        <w:pStyle w:val="Heading4"/>
      </w:pPr>
      <w:r>
        <w:t>Surveillance is systematic collection of information</w:t>
      </w:r>
    </w:p>
    <w:p w:rsidR="00A21419" w:rsidRPr="0039257E" w:rsidRDefault="00A21419" w:rsidP="00A21419">
      <w:pPr>
        <w:pStyle w:val="CardIndented"/>
        <w:ind w:left="0"/>
        <w:rPr>
          <w:rFonts w:asciiTheme="minorHAnsi" w:hAnsiTheme="minorHAnsi"/>
        </w:rPr>
      </w:pPr>
      <w:proofErr w:type="spellStart"/>
      <w:r w:rsidRPr="0039257E">
        <w:rPr>
          <w:rStyle w:val="Style13ptBold"/>
          <w:rFonts w:asciiTheme="minorHAnsi" w:hAnsiTheme="minorHAnsi"/>
        </w:rPr>
        <w:t>Kalhan</w:t>
      </w:r>
      <w:proofErr w:type="spellEnd"/>
      <w:r w:rsidRPr="0039257E">
        <w:rPr>
          <w:rStyle w:val="Style13ptBold"/>
          <w:rFonts w:asciiTheme="minorHAnsi" w:hAnsiTheme="minorHAnsi"/>
        </w:rPr>
        <w:t xml:space="preserve"> 14</w:t>
      </w:r>
      <w:r w:rsidRPr="0039257E">
        <w:rPr>
          <w:rFonts w:asciiTheme="minorHAnsi" w:hAnsiTheme="minorHAnsi"/>
        </w:rPr>
        <w:t xml:space="preserve">   Anil </w:t>
      </w:r>
      <w:proofErr w:type="spellStart"/>
      <w:r w:rsidRPr="0039257E">
        <w:rPr>
          <w:rFonts w:asciiTheme="minorHAnsi" w:hAnsiTheme="minorHAnsi"/>
        </w:rPr>
        <w:t>Kalhan</w:t>
      </w:r>
      <w:proofErr w:type="spellEnd"/>
      <w:proofErr w:type="gramStart"/>
      <w:r w:rsidRPr="0039257E">
        <w:rPr>
          <w:rFonts w:asciiTheme="minorHAnsi" w:hAnsiTheme="minorHAnsi"/>
        </w:rPr>
        <w:t>,  Associate</w:t>
      </w:r>
      <w:proofErr w:type="gramEnd"/>
      <w:r w:rsidRPr="0039257E">
        <w:rPr>
          <w:rFonts w:asciiTheme="minorHAnsi" w:hAnsiTheme="minorHAnsi"/>
        </w:rPr>
        <w:t xml:space="preserve"> Professor of Law, Drexel University.  Maryland Law </w:t>
      </w:r>
      <w:proofErr w:type="gramStart"/>
      <w:r w:rsidRPr="0039257E">
        <w:rPr>
          <w:rFonts w:asciiTheme="minorHAnsi" w:hAnsiTheme="minorHAnsi"/>
        </w:rPr>
        <w:t>Review  2014</w:t>
      </w:r>
      <w:proofErr w:type="gramEnd"/>
      <w:r w:rsidRPr="0039257E">
        <w:rPr>
          <w:rFonts w:asciiTheme="minorHAnsi" w:hAnsiTheme="minorHAnsi"/>
        </w:rPr>
        <w:t xml:space="preserve">   74 Md. L. Rev. 1   Article: IMMIGRATION SURVEILLANCE   lexis</w:t>
      </w:r>
    </w:p>
    <w:p w:rsidR="00A21419" w:rsidRPr="0039257E" w:rsidRDefault="00A21419" w:rsidP="00A21419">
      <w:pPr>
        <w:pStyle w:val="CardIndented"/>
        <w:ind w:left="0"/>
        <w:rPr>
          <w:rFonts w:asciiTheme="minorHAnsi" w:hAnsiTheme="minorHAnsi"/>
        </w:rPr>
      </w:pPr>
      <w:r w:rsidRPr="0039257E">
        <w:rPr>
          <w:rFonts w:asciiTheme="minorHAnsi" w:hAnsiTheme="minorHAnsi"/>
        </w:rPr>
        <w:t>A. The Functions and Practices of Immigration Surveillance</w:t>
      </w:r>
    </w:p>
    <w:p w:rsidR="00A21419" w:rsidRPr="0039257E" w:rsidRDefault="00A21419" w:rsidP="00A21419">
      <w:pPr>
        <w:pStyle w:val="CardIndented"/>
        <w:ind w:left="0"/>
        <w:rPr>
          <w:rFonts w:asciiTheme="minorHAnsi" w:hAnsiTheme="minorHAnsi"/>
        </w:rPr>
      </w:pPr>
      <w:r w:rsidRPr="0039257E">
        <w:rPr>
          <w:rStyle w:val="TitleChar"/>
          <w:rFonts w:asciiTheme="minorHAnsi" w:hAnsiTheme="minorHAnsi"/>
        </w:rPr>
        <w:t xml:space="preserve">As conceptualized by </w:t>
      </w:r>
      <w:r w:rsidRPr="0039257E">
        <w:rPr>
          <w:rFonts w:asciiTheme="minorHAnsi" w:hAnsiTheme="minorHAnsi"/>
        </w:rPr>
        <w:t xml:space="preserve">John </w:t>
      </w:r>
      <w:proofErr w:type="spellStart"/>
      <w:r w:rsidRPr="0039257E">
        <w:rPr>
          <w:rStyle w:val="TitleChar"/>
          <w:rFonts w:asciiTheme="minorHAnsi" w:hAnsiTheme="minorHAnsi"/>
        </w:rPr>
        <w:t>Gilliom</w:t>
      </w:r>
      <w:proofErr w:type="spellEnd"/>
      <w:r w:rsidRPr="0039257E">
        <w:rPr>
          <w:rStyle w:val="TitleChar"/>
          <w:rFonts w:asciiTheme="minorHAnsi" w:hAnsiTheme="minorHAnsi"/>
        </w:rPr>
        <w:t xml:space="preserve"> and</w:t>
      </w:r>
      <w:r w:rsidRPr="0039257E">
        <w:rPr>
          <w:rFonts w:asciiTheme="minorHAnsi" w:hAnsiTheme="minorHAnsi"/>
        </w:rPr>
        <w:t xml:space="preserve"> </w:t>
      </w:r>
      <w:proofErr w:type="spellStart"/>
      <w:r w:rsidRPr="0039257E">
        <w:rPr>
          <w:rFonts w:asciiTheme="minorHAnsi" w:hAnsiTheme="minorHAnsi"/>
        </w:rPr>
        <w:t>Torin</w:t>
      </w:r>
      <w:proofErr w:type="spellEnd"/>
      <w:r w:rsidRPr="0039257E">
        <w:rPr>
          <w:rFonts w:asciiTheme="minorHAnsi" w:hAnsiTheme="minorHAnsi"/>
        </w:rPr>
        <w:t xml:space="preserve"> </w:t>
      </w:r>
      <w:r w:rsidRPr="0039257E">
        <w:rPr>
          <w:rStyle w:val="TitleChar"/>
          <w:rFonts w:asciiTheme="minorHAnsi" w:hAnsiTheme="minorHAnsi"/>
        </w:rPr>
        <w:t xml:space="preserve">Monahan, </w:t>
      </w:r>
      <w:r w:rsidRPr="0039257E">
        <w:rPr>
          <w:rStyle w:val="TitleChar"/>
          <w:rFonts w:asciiTheme="minorHAnsi" w:hAnsiTheme="minorHAnsi"/>
          <w:highlight w:val="cyan"/>
        </w:rPr>
        <w:t>surveillance involves "the systematic monitoring, gathering, and analysis of information in order to make decisions, minimize risk, sort populations, and exercise power</w:t>
      </w:r>
      <w:r w:rsidRPr="0039257E">
        <w:rPr>
          <w:rStyle w:val="TitleChar"/>
          <w:rFonts w:asciiTheme="minorHAnsi" w:hAnsiTheme="minorHAnsi"/>
        </w:rPr>
        <w:t xml:space="preserve">." </w:t>
      </w:r>
      <w:r w:rsidRPr="0039257E">
        <w:rPr>
          <w:rFonts w:asciiTheme="minorHAnsi" w:hAnsiTheme="minorHAnsi"/>
        </w:rPr>
        <w:t>n112 In this Section, I identify and analyze a series of specific surveillance practices and technologies that have become increasingly important components of immigration enforcement strategies. The processes and technologies that comprise the information infrastructure of immigration enforcement enable new approaches to four distinct sets of surveillance activities: identification, screening and authorization, mobility tracking and control, and information sharing.</w:t>
      </w:r>
    </w:p>
    <w:p w:rsidR="00A21419" w:rsidRDefault="00A21419" w:rsidP="00A21419">
      <w:pPr>
        <w:pStyle w:val="CardIndented"/>
        <w:ind w:left="0"/>
      </w:pPr>
    </w:p>
    <w:p w:rsidR="00A21419" w:rsidRDefault="00A21419" w:rsidP="00A21419">
      <w:pPr>
        <w:pStyle w:val="Heading4"/>
        <w:numPr>
          <w:ilvl w:val="0"/>
          <w:numId w:val="11"/>
        </w:numPr>
      </w:pPr>
      <w:r>
        <w:t>Violation:</w:t>
      </w:r>
    </w:p>
    <w:p w:rsidR="00A21419" w:rsidRDefault="00A21419" w:rsidP="00A21419">
      <w:pPr>
        <w:pStyle w:val="Heading4"/>
      </w:pPr>
      <w:r>
        <w:t xml:space="preserve">While the </w:t>
      </w:r>
      <w:proofErr w:type="spellStart"/>
      <w:r>
        <w:t>aff</w:t>
      </w:r>
      <w:proofErr w:type="spellEnd"/>
      <w:r>
        <w:t xml:space="preserve"> does curtail a lot of surveillance that falls under our interpretation, they also affect non-surveillance related border operations</w:t>
      </w:r>
    </w:p>
    <w:p w:rsidR="00A21419" w:rsidRPr="002848DD" w:rsidRDefault="00A21419" w:rsidP="00A21419">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w:t>
      </w:r>
      <w:proofErr w:type="gramStart"/>
      <w:r w:rsidRPr="00DA23FA">
        <w:t>,_</w:t>
      </w:r>
      <w:proofErr w:type="gramEnd"/>
      <w:r w:rsidRPr="00DA23FA">
        <w:t>the_creation_of_a_border_security_state/</w:t>
      </w:r>
      <w:r>
        <w:t>) GW</w:t>
      </w:r>
    </w:p>
    <w:p w:rsidR="00A21419" w:rsidRPr="009475C2" w:rsidRDefault="00A21419" w:rsidP="00A21419">
      <w:pPr>
        <w:rPr>
          <w:sz w:val="16"/>
        </w:rPr>
      </w:pPr>
      <w:r w:rsidRPr="009475C2">
        <w:rPr>
          <w:sz w:val="16"/>
        </w:rPr>
        <w:t>Before 9/11, there was little federal presence on the Tohono O’odham reservation. Since then, the expansion of the Border Patrol into Native American territory has been relentless. Now</w:t>
      </w:r>
      <w:r w:rsidRPr="002848DD">
        <w:rPr>
          <w:rStyle w:val="TitleChar"/>
        </w:rPr>
        <w:t xml:space="preserve">, </w:t>
      </w:r>
      <w:r w:rsidRPr="00040E03">
        <w:rPr>
          <w:rStyle w:val="TitleChar"/>
          <w:highlight w:val="lightGray"/>
        </w:rPr>
        <w:t>Homeland Security stations</w:t>
      </w:r>
      <w:r w:rsidRPr="002848DD">
        <w:rPr>
          <w:rStyle w:val="TitleChar"/>
        </w:rPr>
        <w:t>, filled with hundreds of agents</w:t>
      </w:r>
      <w:r w:rsidRPr="009475C2">
        <w:rPr>
          <w:sz w:val="16"/>
        </w:rPr>
        <w:t xml:space="preserve"> (many hired in a 2007-2009 hiring binge</w:t>
      </w:r>
      <w:r w:rsidRPr="002848DD">
        <w:rPr>
          <w:rStyle w:val="TitleChar"/>
        </w:rPr>
        <w:t xml:space="preserve">), </w:t>
      </w:r>
      <w:r w:rsidRPr="00040E03">
        <w:rPr>
          <w:rStyle w:val="TitleChar"/>
          <w:highlight w:val="lightGray"/>
        </w:rPr>
        <w:t>circle the reservation</w:t>
      </w:r>
      <w:r w:rsidRPr="009475C2">
        <w:rPr>
          <w:sz w:val="16"/>
        </w:rPr>
        <w:t xml:space="preserve">. But unlike bouncers at a club, </w:t>
      </w:r>
      <w:r w:rsidRPr="002848DD">
        <w:rPr>
          <w:rStyle w:val="TitleChar"/>
        </w:rPr>
        <w:t>they check people going out, not heading in</w:t>
      </w:r>
      <w:r w:rsidRPr="009475C2">
        <w:rPr>
          <w:sz w:val="16"/>
        </w:rPr>
        <w:t xml:space="preserve">. On every paved road leaving the reservation, </w:t>
      </w:r>
      <w:r w:rsidRPr="002848DD">
        <w:rPr>
          <w:rStyle w:val="TitleChar"/>
        </w:rPr>
        <w:t>their checkpoints form a second border</w:t>
      </w:r>
      <w:r w:rsidRPr="009475C2">
        <w:rPr>
          <w:sz w:val="16"/>
        </w:rPr>
        <w:t>. There,</w:t>
      </w:r>
      <w:r w:rsidRPr="00A57067">
        <w:rPr>
          <w:rStyle w:val="TitleChar"/>
        </w:rPr>
        <w:t xml:space="preserve"> </w:t>
      </w:r>
      <w:r w:rsidRPr="0039257E">
        <w:rPr>
          <w:rStyle w:val="Emphasis"/>
          <w:highlight w:val="cyan"/>
        </w:rPr>
        <w:t>armed agents</w:t>
      </w:r>
      <w:r w:rsidRPr="009475C2">
        <w:rPr>
          <w:sz w:val="16"/>
        </w:rPr>
        <w:t xml:space="preserve"> -- ever more of whom are veterans of America’s distant wars </w:t>
      </w:r>
      <w:r w:rsidRPr="00A57067">
        <w:rPr>
          <w:rStyle w:val="TitleChar"/>
        </w:rPr>
        <w:t xml:space="preserve">-- </w:t>
      </w:r>
      <w:r w:rsidRPr="00A57067">
        <w:rPr>
          <w:rStyle w:val="TitleChar"/>
          <w:highlight w:val="cyan"/>
        </w:rPr>
        <w:t>interrogate anyone who leaves. In addition, there are two “</w:t>
      </w:r>
      <w:r w:rsidRPr="0039257E">
        <w:rPr>
          <w:rStyle w:val="Emphasis"/>
          <w:highlight w:val="cyan"/>
        </w:rPr>
        <w:t>forward operating bases</w:t>
      </w:r>
      <w:r w:rsidRPr="00A57067">
        <w:rPr>
          <w:rStyle w:val="TitleChar"/>
          <w:highlight w:val="cyan"/>
        </w:rPr>
        <w:t>” on the reservation, which are meant to play the role -- facilitating tactical operations in remote regions</w:t>
      </w:r>
      <w:r w:rsidRPr="009475C2">
        <w:rPr>
          <w:sz w:val="16"/>
        </w:rPr>
        <w:t xml:space="preserve"> -- that similar camps did in Afghanistan and Iraq. Now, thanks to the </w:t>
      </w:r>
      <w:proofErr w:type="spellStart"/>
      <w:r w:rsidRPr="009475C2">
        <w:rPr>
          <w:sz w:val="16"/>
        </w:rPr>
        <w:t>Elbit</w:t>
      </w:r>
      <w:proofErr w:type="spellEnd"/>
      <w:r w:rsidRPr="009475C2">
        <w:rPr>
          <w:sz w:val="16"/>
        </w:rPr>
        <w:t xml:space="preserve">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040E03">
        <w:rPr>
          <w:rStyle w:val="TitleChar"/>
          <w:highlight w:val="lightGray"/>
        </w:rPr>
        <w:t>this is</w:t>
      </w:r>
      <w:r w:rsidRPr="009475C2">
        <w:rPr>
          <w:sz w:val="16"/>
        </w:rPr>
        <w:t xml:space="preserve"> increasingly the reality from Brownsville, Texas, to San Diego, California, on Tohono O’odham land a post-9/11 war posture shades uncomfortably into the leftovers from a nineteenth century Indian war. Think of it as the place </w:t>
      </w:r>
      <w:r w:rsidRPr="00040E03">
        <w:rPr>
          <w:rStyle w:val="TitleChar"/>
          <w:highlight w:val="lightGray"/>
        </w:rPr>
        <w:t>where</w:t>
      </w:r>
      <w:r w:rsidRPr="009475C2">
        <w:rPr>
          <w:sz w:val="16"/>
        </w:rPr>
        <w:t xml:space="preserve"> the </w:t>
      </w:r>
      <w:r w:rsidRPr="00040E03">
        <w:rPr>
          <w:rStyle w:val="TitleChar"/>
          <w:highlight w:val="lightGray"/>
        </w:rPr>
        <w:t>homeland security</w:t>
      </w:r>
      <w:r w:rsidRPr="009475C2">
        <w:rPr>
          <w:sz w:val="16"/>
        </w:rPr>
        <w:t xml:space="preserve"> state </w:t>
      </w:r>
      <w:r w:rsidRPr="00040E03">
        <w:rPr>
          <w:rStyle w:val="TitleChar"/>
          <w:highlight w:val="lightGray"/>
        </w:rPr>
        <w:t>meets</w:t>
      </w:r>
      <w:r w:rsidRPr="009475C2">
        <w:rPr>
          <w:sz w:val="16"/>
        </w:rPr>
        <w:t xml:space="preserve"> its older compatriot, </w:t>
      </w:r>
      <w:r w:rsidRPr="00040E03">
        <w:rPr>
          <w:rStyle w:val="TitleChar"/>
          <w:highlight w:val="lightGray"/>
        </w:rPr>
        <w:t>Manifest Destiny</w:t>
      </w:r>
      <w:r w:rsidRPr="009475C2">
        <w:rPr>
          <w:sz w:val="16"/>
        </w:rPr>
        <w:t>. On the gate at the entrance to her house</w:t>
      </w:r>
      <w:r w:rsidRPr="002848DD">
        <w:rPr>
          <w:rStyle w:val="TitleChar"/>
        </w:rPr>
        <w:t xml:space="preserve">, </w:t>
      </w:r>
      <w:r w:rsidRPr="00040E03">
        <w:rPr>
          <w:rStyle w:val="TitleChar"/>
          <w:highlight w:val="lightGray"/>
        </w:rPr>
        <w:t>Tohono</w:t>
      </w:r>
      <w:r w:rsidRPr="002848DD">
        <w:rPr>
          <w:rStyle w:val="TitleChar"/>
        </w:rPr>
        <w:t xml:space="preserve"> O’odham </w:t>
      </w:r>
      <w:r w:rsidRPr="00040E03">
        <w:rPr>
          <w:rStyle w:val="TitleChar"/>
          <w:highlight w:val="lightGray"/>
        </w:rPr>
        <w:t>member Ofelia</w:t>
      </w:r>
      <w:r w:rsidRPr="002848DD">
        <w:rPr>
          <w:rStyle w:val="TitleChar"/>
        </w:rPr>
        <w:t xml:space="preserve"> Rivas </w:t>
      </w:r>
      <w:r w:rsidRPr="008F483F">
        <w:rPr>
          <w:rStyle w:val="TitleChar"/>
        </w:rPr>
        <w:t xml:space="preserve">has </w:t>
      </w:r>
      <w:r w:rsidRPr="00040E03">
        <w:rPr>
          <w:rStyle w:val="TitleChar"/>
          <w:highlight w:val="lightGray"/>
        </w:rPr>
        <w:t>put up a sign stating</w:t>
      </w:r>
      <w:r w:rsidRPr="002848DD">
        <w:rPr>
          <w:rStyle w:val="TitleChar"/>
        </w:rPr>
        <w:t xml:space="preserve"> that the </w:t>
      </w:r>
      <w:r w:rsidRPr="00040E03">
        <w:rPr>
          <w:rStyle w:val="TitleChar"/>
          <w:highlight w:val="lightGray"/>
        </w:rPr>
        <w:t>Border Patrol can’t enter</w:t>
      </w:r>
      <w:r w:rsidRPr="002848DD">
        <w:rPr>
          <w:rStyle w:val="TitleChar"/>
        </w:rPr>
        <w:t xml:space="preserve"> without a warrant. </w:t>
      </w:r>
      <w:r w:rsidRPr="00040E03">
        <w:rPr>
          <w:rStyle w:val="TitleChar"/>
          <w:highlight w:val="lightGray"/>
        </w:rPr>
        <w:t>It may be a</w:t>
      </w:r>
      <w:r w:rsidRPr="002848DD">
        <w:rPr>
          <w:rStyle w:val="TitleChar"/>
        </w:rPr>
        <w:t xml:space="preserve"> </w:t>
      </w:r>
      <w:r w:rsidRPr="00040E03">
        <w:rPr>
          <w:rStyle w:val="TitleChar"/>
          <w:highlight w:val="lightGray"/>
        </w:rPr>
        <w:t>fine</w:t>
      </w:r>
      <w:r w:rsidRPr="002848DD">
        <w:rPr>
          <w:rStyle w:val="TitleChar"/>
        </w:rPr>
        <w:t xml:space="preserve"> </w:t>
      </w:r>
      <w:r w:rsidRPr="00040E03">
        <w:rPr>
          <w:rStyle w:val="TitleChar"/>
          <w:highlight w:val="lightGray"/>
        </w:rPr>
        <w:t>sentiment,</w:t>
      </w:r>
      <w:r w:rsidRPr="002848DD">
        <w:rPr>
          <w:rStyle w:val="TitleChar"/>
        </w:rPr>
        <w:t xml:space="preserve"> reflecting a right embodied in the U.S. Constitution, </w:t>
      </w:r>
      <w:r w:rsidRPr="00040E03">
        <w:rPr>
          <w:rStyle w:val="TitleChar"/>
          <w:highlight w:val="lightGray"/>
        </w:rPr>
        <w:t xml:space="preserve">but in the eyes of the “law,” </w:t>
      </w:r>
      <w:proofErr w:type="gramStart"/>
      <w:r w:rsidRPr="00040E03">
        <w:rPr>
          <w:rStyle w:val="TitleChar"/>
          <w:highlight w:val="lightGray"/>
        </w:rPr>
        <w:t>it’s</w:t>
      </w:r>
      <w:proofErr w:type="gramEnd"/>
      <w:r w:rsidRPr="002848DD">
        <w:rPr>
          <w:rStyle w:val="TitleChar"/>
        </w:rPr>
        <w:t xml:space="preserve"> ancient </w:t>
      </w:r>
      <w:r w:rsidRPr="00040E03">
        <w:rPr>
          <w:rStyle w:val="TitleChar"/>
          <w:highlight w:val="lightGray"/>
        </w:rPr>
        <w:t>history.</w:t>
      </w:r>
      <w:r w:rsidRPr="009475C2">
        <w:rPr>
          <w:sz w:val="16"/>
        </w:rPr>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9475C2">
        <w:rPr>
          <w:rStyle w:val="TitleChar"/>
          <w:highlight w:val="lightGray"/>
        </w:rPr>
        <w:t>CBP</w:t>
      </w:r>
      <w:r w:rsidRPr="00040E03">
        <w:rPr>
          <w:rStyle w:val="TitleChar"/>
          <w:highlight w:val="lightGray"/>
        </w:rPr>
        <w:t xml:space="preserve"> can enter property </w:t>
      </w:r>
      <w:proofErr w:type="spellStart"/>
      <w:r w:rsidRPr="00040E03">
        <w:rPr>
          <w:rStyle w:val="TitleChar"/>
          <w:highlight w:val="lightGray"/>
        </w:rPr>
        <w:t>warrantlessly</w:t>
      </w:r>
      <w:proofErr w:type="spellEnd"/>
      <w:r w:rsidRPr="009475C2">
        <w:rPr>
          <w:sz w:val="16"/>
        </w:rPr>
        <w:t xml:space="preserve">, it still needs a warrant to enter somebody’s dwelling. In the small community where Rivas lives, known as Ali </w:t>
      </w:r>
      <w:proofErr w:type="spellStart"/>
      <w:r w:rsidRPr="009475C2">
        <w:rPr>
          <w:sz w:val="16"/>
        </w:rPr>
        <w:t>Jegk</w:t>
      </w:r>
      <w:proofErr w:type="spellEnd"/>
      <w:r w:rsidRPr="009475C2">
        <w:rPr>
          <w:sz w:val="16"/>
        </w:rPr>
        <w:t xml:space="preserve">, the agents have overstepped even its extra-constitutional bounds with “home invasions”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TitleChar"/>
        </w:rPr>
        <w:t xml:space="preserve">The </w:t>
      </w:r>
      <w:r w:rsidRPr="00040E03">
        <w:rPr>
          <w:rStyle w:val="TitleChar"/>
          <w:highlight w:val="lightGray"/>
        </w:rPr>
        <w:t>Border Patrol has pulled</w:t>
      </w:r>
      <w:r w:rsidRPr="002848DD">
        <w:rPr>
          <w:rStyle w:val="TitleChar"/>
        </w:rPr>
        <w:t xml:space="preserve"> O’odham </w:t>
      </w:r>
      <w:r w:rsidRPr="00040E03">
        <w:rPr>
          <w:rStyle w:val="TitleChar"/>
          <w:highlight w:val="lightGray"/>
        </w:rPr>
        <w:t>tribal members out of cars</w:t>
      </w:r>
      <w:r w:rsidRPr="002848DD">
        <w:rPr>
          <w:rStyle w:val="TitleChar"/>
        </w:rPr>
        <w:t xml:space="preserve">, pepper-sprayed them, </w:t>
      </w:r>
      <w:r w:rsidRPr="00040E03">
        <w:rPr>
          <w:rStyle w:val="TitleChar"/>
          <w:highlight w:val="lightGray"/>
        </w:rPr>
        <w:t>and beaten them</w:t>
      </w:r>
      <w:r w:rsidRPr="002848DD">
        <w:rPr>
          <w:rStyle w:val="TitleChar"/>
        </w:rPr>
        <w:t xml:space="preserve"> with batons</w:t>
      </w:r>
      <w:r w:rsidRPr="009475C2">
        <w:rPr>
          <w:sz w:val="16"/>
        </w:rPr>
        <w:t xml:space="preserve">. As local resident Joseph Flores told a Tucson television station, “It feels like we’re being watched all the time.” </w:t>
      </w:r>
      <w:r w:rsidRPr="00040E03">
        <w:rPr>
          <w:rStyle w:val="TitleChar"/>
          <w:highlight w:val="lightGray"/>
        </w:rPr>
        <w:t xml:space="preserve">Another man </w:t>
      </w:r>
      <w:r w:rsidRPr="00040E03">
        <w:rPr>
          <w:rStyle w:val="TitleChar"/>
          <w:highlight w:val="lightGray"/>
        </w:rPr>
        <w:lastRenderedPageBreak/>
        <w:t>commented, “I</w:t>
      </w:r>
      <w:r w:rsidRPr="002848DD">
        <w:rPr>
          <w:rStyle w:val="TitleChar"/>
        </w:rPr>
        <w:t xml:space="preserve"> feel like I </w:t>
      </w:r>
      <w:r w:rsidRPr="00040E03">
        <w:rPr>
          <w:rStyle w:val="TitleChar"/>
          <w:highlight w:val="lightGray"/>
        </w:rPr>
        <w:t>have no civil rights</w:t>
      </w:r>
      <w:r w:rsidRPr="009475C2">
        <w:rPr>
          <w:sz w:val="16"/>
        </w:rPr>
        <w:t xml:space="preserve">.” On the reservation, </w:t>
      </w:r>
      <w:r w:rsidRPr="00040E03">
        <w:rPr>
          <w:rStyle w:val="TitleChar"/>
          <w:highlight w:val="lightGray"/>
        </w:rPr>
        <w:t>people speak not only about</w:t>
      </w:r>
      <w:r w:rsidRPr="002848DD">
        <w:rPr>
          <w:rStyle w:val="TitleChar"/>
        </w:rPr>
        <w:t xml:space="preserve"> this new world of intense </w:t>
      </w:r>
      <w:r w:rsidRPr="00040E03">
        <w:rPr>
          <w:rStyle w:val="TitleChar"/>
          <w:highlight w:val="lightGray"/>
        </w:rPr>
        <w:t>surveillance, but</w:t>
      </w:r>
      <w:r w:rsidRPr="002848DD">
        <w:rPr>
          <w:rStyle w:val="TitleChar"/>
        </w:rPr>
        <w:t xml:space="preserve"> also about </w:t>
      </w:r>
      <w:r w:rsidRPr="00040E03">
        <w:rPr>
          <w:rStyle w:val="TitleChar"/>
          <w:highlight w:val="lightGray"/>
        </w:rPr>
        <w:t>its</w:t>
      </w:r>
      <w:r w:rsidRPr="002848DD">
        <w:rPr>
          <w:rStyle w:val="TitleChar"/>
        </w:rPr>
        <w:t xml:space="preserve"> raw </w:t>
      </w:r>
      <w:r w:rsidRPr="00040E03">
        <w:rPr>
          <w:rStyle w:val="TitleChar"/>
          <w:highlight w:val="lightGray"/>
        </w:rPr>
        <w:t>impact on the Tohono</w:t>
      </w:r>
      <w:r w:rsidRPr="002848DD">
        <w:rPr>
          <w:rStyle w:val="TitleChar"/>
        </w:rPr>
        <w:t xml:space="preserve"> O’odham people</w:t>
      </w:r>
      <w:r w:rsidRPr="00040E03">
        <w:rPr>
          <w:rStyle w:val="TitleChar"/>
          <w:highlight w:val="lightGray"/>
        </w:rPr>
        <w:t>: violence and subjugation</w:t>
      </w:r>
      <w:r w:rsidRPr="002848DD">
        <w:rPr>
          <w:rStyle w:val="TitleChar"/>
        </w:rPr>
        <w:t>.</w:t>
      </w:r>
      <w:r w:rsidRPr="009475C2">
        <w:rPr>
          <w:sz w:val="16"/>
        </w:rPr>
        <w:t xml:space="preserve"> Although the tribal legislative council has collaborated extensively with Border Patrol operations, Priscilla Lewis seemed to sum up the sentiments of many O’odham at an open hearing in 2011: “</w:t>
      </w:r>
      <w:r w:rsidRPr="00040E03">
        <w:rPr>
          <w:rStyle w:val="TitleChar"/>
          <w:highlight w:val="lightGray"/>
        </w:rPr>
        <w:t>Too much</w:t>
      </w:r>
      <w:r w:rsidRPr="002848DD">
        <w:rPr>
          <w:rStyle w:val="TitleChar"/>
        </w:rPr>
        <w:t xml:space="preserve"> </w:t>
      </w:r>
      <w:r w:rsidRPr="00040E03">
        <w:rPr>
          <w:rStyle w:val="TitleChar"/>
          <w:highlight w:val="lightGray"/>
        </w:rPr>
        <w:t>harassment,</w:t>
      </w:r>
      <w:r w:rsidRPr="002848DD">
        <w:rPr>
          <w:rStyle w:val="TitleChar"/>
        </w:rPr>
        <w:t xml:space="preserve"> following the wrong people, always stopping us, including and </w:t>
      </w:r>
      <w:r w:rsidRPr="00040E03">
        <w:rPr>
          <w:rStyle w:val="TitleChar"/>
          <w:highlight w:val="lightGray"/>
        </w:rPr>
        <w:t>especially those who look like Mexicans</w:t>
      </w:r>
      <w:r w:rsidRPr="002848DD">
        <w:rPr>
          <w:rStyle w:val="TitleChar"/>
        </w:rPr>
        <w:t xml:space="preserve"> when driving or walking in the desert... </w:t>
      </w:r>
      <w:r w:rsidRPr="00040E03">
        <w:rPr>
          <w:rStyle w:val="TitleChar"/>
          <w:highlight w:val="lightGray"/>
        </w:rPr>
        <w:t>They have</w:t>
      </w:r>
      <w:r w:rsidRPr="002848DD">
        <w:rPr>
          <w:rStyle w:val="TitleChar"/>
        </w:rPr>
        <w:t xml:space="preserve"> too much </w:t>
      </w:r>
      <w:r w:rsidRPr="00040E03">
        <w:rPr>
          <w:rStyle w:val="TitleChar"/>
          <w:highlight w:val="lightGray"/>
        </w:rPr>
        <w:t>domination over us</w:t>
      </w:r>
      <w:r w:rsidRPr="009475C2">
        <w:rPr>
          <w:sz w:val="16"/>
          <w:highlight w:val="lightGray"/>
        </w:rPr>
        <w:t>.”</w:t>
      </w:r>
      <w:r w:rsidRPr="009475C2">
        <w:rPr>
          <w:sz w:val="16"/>
        </w:rPr>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040E03">
        <w:rPr>
          <w:rStyle w:val="TitleChar"/>
          <w:highlight w:val="lightGray"/>
        </w:rPr>
        <w:t>Americans</w:t>
      </w:r>
      <w:r w:rsidRPr="002848DD">
        <w:rPr>
          <w:rStyle w:val="TitleChar"/>
        </w:rPr>
        <w:t xml:space="preserve"> may increasingly </w:t>
      </w:r>
      <w:r w:rsidRPr="00040E03">
        <w:rPr>
          <w:rStyle w:val="TitleChar"/>
          <w:highlight w:val="lightGray"/>
        </w:rPr>
        <w:t>wonder whether NSA agents are scouring thei</w:t>
      </w:r>
      <w:r w:rsidRPr="002848DD">
        <w:rPr>
          <w:rStyle w:val="TitleChar"/>
        </w:rPr>
        <w:t>r meta-</w:t>
      </w:r>
      <w:r w:rsidRPr="00040E03">
        <w:rPr>
          <w:rStyle w:val="TitleChar"/>
          <w:highlight w:val="lightGray"/>
        </w:rPr>
        <w:t>data,</w:t>
      </w:r>
      <w:r w:rsidRPr="002848DD">
        <w:rPr>
          <w:rStyle w:val="TitleChar"/>
        </w:rPr>
        <w:t xml:space="preserve"> reading their personal emails, and the like. </w:t>
      </w:r>
      <w:r w:rsidRPr="00040E03">
        <w:rPr>
          <w:rStyle w:val="TitleChar"/>
          <w:highlight w:val="lightGray"/>
        </w:rPr>
        <w:t>In the borderlands no imagination is necessary</w:t>
      </w:r>
      <w:r w:rsidRPr="002848DD">
        <w:rPr>
          <w:rStyle w:val="TitleChar"/>
        </w:rPr>
        <w:t xml:space="preserve">. </w:t>
      </w:r>
      <w:r w:rsidRPr="00040E03">
        <w:rPr>
          <w:rStyle w:val="TitleChar"/>
          <w:highlight w:val="lightGray"/>
        </w:rPr>
        <w:t>The surveillance</w:t>
      </w:r>
      <w:r w:rsidRPr="002848DD">
        <w:rPr>
          <w:rStyle w:val="TitleChar"/>
        </w:rPr>
        <w:t xml:space="preserve"> apparatus </w:t>
      </w:r>
      <w:r w:rsidRPr="00040E03">
        <w:rPr>
          <w:rStyle w:val="TitleChar"/>
          <w:highlight w:val="lightGray"/>
        </w:rPr>
        <w:t>is in your face.</w:t>
      </w:r>
      <w:r w:rsidRPr="002848DD">
        <w:rPr>
          <w:rStyle w:val="TitleChar"/>
        </w:rPr>
        <w:t xml:space="preserve"> The high-powered </w:t>
      </w:r>
      <w:r w:rsidRPr="00040E03">
        <w:rPr>
          <w:rStyle w:val="TitleChar"/>
          <w:highlight w:val="lightGray"/>
        </w:rPr>
        <w:t>cameras are pointed at you</w:t>
      </w:r>
      <w:r w:rsidRPr="002848DD">
        <w:rPr>
          <w:rStyle w:val="TitleChar"/>
        </w:rPr>
        <w:t xml:space="preserve">; the </w:t>
      </w:r>
      <w:r w:rsidRPr="00040E03">
        <w:rPr>
          <w:rStyle w:val="TitleChar"/>
          <w:highlight w:val="lightGray"/>
        </w:rPr>
        <w:t>drones are above you; you’re stopped regularly</w:t>
      </w:r>
      <w:r w:rsidRPr="002848DD">
        <w:rPr>
          <w:rStyle w:val="TitleChar"/>
        </w:rPr>
        <w:t xml:space="preserve"> at checkpoints </w:t>
      </w:r>
      <w:r w:rsidRPr="00040E03">
        <w:rPr>
          <w:rStyle w:val="TitleChar"/>
          <w:highlight w:val="lightGray"/>
        </w:rPr>
        <w:t>and interrogated</w:t>
      </w:r>
      <w:r w:rsidRPr="002848DD">
        <w:rPr>
          <w:rStyle w:val="TitleChar"/>
        </w:rPr>
        <w:t xml:space="preserve">. </w:t>
      </w:r>
      <w:proofErr w:type="gramStart"/>
      <w:r w:rsidRPr="009475C2">
        <w:rPr>
          <w:sz w:val="16"/>
        </w:rPr>
        <w:t>Too bad if you’re late for school, a meeting, or an appointment.</w:t>
      </w:r>
      <w:proofErr w:type="gramEnd"/>
      <w:r w:rsidRPr="009475C2">
        <w:rPr>
          <w:sz w:val="16"/>
        </w:rPr>
        <w:t xml:space="preserve">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TitleChar"/>
        </w:rPr>
        <w:t>. People on the reservation now often refer to what is happening as an armed “occupation.”</w:t>
      </w:r>
      <w:r w:rsidRPr="009475C2">
        <w:rPr>
          <w:sz w:val="16"/>
        </w:rPr>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rsidR="00A21419" w:rsidRDefault="00A21419" w:rsidP="00A21419">
      <w:pPr>
        <w:pStyle w:val="Heading4"/>
        <w:numPr>
          <w:ilvl w:val="0"/>
          <w:numId w:val="11"/>
        </w:numPr>
      </w:pPr>
      <w:r>
        <w:t xml:space="preserve">The </w:t>
      </w:r>
      <w:proofErr w:type="spellStart"/>
      <w:r>
        <w:t>aff</w:t>
      </w:r>
      <w:proofErr w:type="spellEnd"/>
      <w:r>
        <w:t xml:space="preserve"> is extra-topical which </w:t>
      </w:r>
      <w:proofErr w:type="gramStart"/>
      <w:r>
        <w:t>is a voter for limits</w:t>
      </w:r>
      <w:proofErr w:type="gramEnd"/>
      <w:r>
        <w:t>.</w:t>
      </w:r>
    </w:p>
    <w:p w:rsidR="00A21419" w:rsidRDefault="00A21419" w:rsidP="00A21419">
      <w:pPr>
        <w:pStyle w:val="Heading4"/>
      </w:pPr>
      <w:r>
        <w:t xml:space="preserve">It allows affirmative teams to gain advantage ground off of planks of plans that do not fall under the resolution and that the </w:t>
      </w:r>
      <w:proofErr w:type="spellStart"/>
      <w:r>
        <w:t>neg</w:t>
      </w:r>
      <w:proofErr w:type="spellEnd"/>
      <w:r>
        <w:t xml:space="preserve"> could never have prepared for. </w:t>
      </w:r>
    </w:p>
    <w:p w:rsidR="00A21419" w:rsidRDefault="00A21419" w:rsidP="00A21419">
      <w:pPr>
        <w:pStyle w:val="Heading4"/>
      </w:pPr>
      <w:r>
        <w:t xml:space="preserve">They are literally gaining advantages off of the removal of checkpoints. </w:t>
      </w:r>
    </w:p>
    <w:p w:rsidR="00A21419" w:rsidRPr="009475C2" w:rsidRDefault="00A21419" w:rsidP="00A21419">
      <w:pPr>
        <w:pStyle w:val="Heading4"/>
      </w:pPr>
      <w:r>
        <w:t xml:space="preserve">This justifies </w:t>
      </w:r>
      <w:proofErr w:type="spellStart"/>
      <w:r>
        <w:t>affs</w:t>
      </w:r>
      <w:proofErr w:type="spellEnd"/>
      <w:r>
        <w:t xml:space="preserve"> like (insert ideas here).</w:t>
      </w:r>
    </w:p>
    <w:p w:rsidR="009E3305" w:rsidRPr="00846CB9" w:rsidRDefault="009E3305" w:rsidP="009E3305">
      <w:pPr>
        <w:pStyle w:val="Heading3"/>
      </w:pPr>
      <w:r>
        <w:lastRenderedPageBreak/>
        <w:t>Cartel DA</w:t>
      </w:r>
    </w:p>
    <w:p w:rsidR="009E3305" w:rsidRPr="00846CB9" w:rsidRDefault="009E3305" w:rsidP="009E3305">
      <w:pPr>
        <w:pStyle w:val="Heading4"/>
      </w:pPr>
      <w:r>
        <w:t>Organized crime along the border is in decline</w:t>
      </w:r>
    </w:p>
    <w:p w:rsidR="009E3305" w:rsidRPr="00846CB9" w:rsidRDefault="009E3305" w:rsidP="009E3305">
      <w:proofErr w:type="spellStart"/>
      <w:r w:rsidRPr="00846CB9">
        <w:rPr>
          <w:rStyle w:val="Style13ptBold"/>
        </w:rPr>
        <w:t>Cawley</w:t>
      </w:r>
      <w:proofErr w:type="spellEnd"/>
      <w:r w:rsidRPr="00846CB9">
        <w:rPr>
          <w:rStyle w:val="Style13ptBold"/>
        </w:rPr>
        <w:t xml:space="preserve"> 13</w:t>
      </w:r>
      <w:r>
        <w:t xml:space="preserve"> (Marguerite </w:t>
      </w:r>
      <w:proofErr w:type="spellStart"/>
      <w:r>
        <w:t>Cawley</w:t>
      </w:r>
      <w:proofErr w:type="spellEnd"/>
      <w:r>
        <w:t xml:space="preserve">, journalist on organized crime, “Violent Crime </w:t>
      </w:r>
      <w:proofErr w:type="gramStart"/>
      <w:r>
        <w:t>on  the</w:t>
      </w:r>
      <w:proofErr w:type="gramEnd"/>
      <w:r>
        <w:t xml:space="preserve"> US Southwest Border Decreased from 2004-2011: Study”, 2/27/2013, Insight Crime, </w:t>
      </w:r>
      <w:hyperlink r:id="rId6" w:history="1">
        <w:r w:rsidRPr="00B86259">
          <w:rPr>
            <w:rStyle w:val="Hyperlink"/>
          </w:rPr>
          <w:t>http://www.insightcrime.org/news-briefs/violent-crime-on-the-us-southwest-border-decreased-from-2004-2011-study</w:t>
        </w:r>
      </w:hyperlink>
      <w:r>
        <w:t>, DJE)</w:t>
      </w:r>
    </w:p>
    <w:p w:rsidR="009E3305" w:rsidRPr="004B4E82" w:rsidRDefault="009E3305" w:rsidP="009E3305">
      <w:r w:rsidRPr="00846CB9">
        <w:rPr>
          <w:rStyle w:val="TitleChar"/>
          <w:highlight w:val="cyan"/>
        </w:rPr>
        <w:t>A</w:t>
      </w:r>
      <w:r w:rsidRPr="004B4E82">
        <w:rPr>
          <w:rStyle w:val="TitleChar"/>
        </w:rPr>
        <w:t xml:space="preserve"> US government </w:t>
      </w:r>
      <w:r w:rsidRPr="00846CB9">
        <w:rPr>
          <w:rStyle w:val="TitleChar"/>
          <w:highlight w:val="cyan"/>
        </w:rPr>
        <w:t>study points to an overall decrease in US border crime</w:t>
      </w:r>
      <w:r>
        <w:t xml:space="preserve"> between 2004 to 2011, further indicating that fears of a "spillover" effect from Mexico's war against organized crime may be unfounded. </w:t>
      </w:r>
      <w:r w:rsidRPr="00846CB9">
        <w:rPr>
          <w:rStyle w:val="TitleChar"/>
          <w:highlight w:val="cyan"/>
        </w:rPr>
        <w:t>The report</w:t>
      </w:r>
      <w:r>
        <w:t xml:space="preserve">, released by the United States Government Accountability Office (GAO) earlier this month, </w:t>
      </w:r>
      <w:r w:rsidRPr="00846CB9">
        <w:rPr>
          <w:rStyle w:val="TitleChar"/>
          <w:highlight w:val="cyan"/>
        </w:rPr>
        <w:t>found that the average rate for</w:t>
      </w:r>
      <w:r w:rsidRPr="004B4E82">
        <w:rPr>
          <w:rStyle w:val="TitleChar"/>
        </w:rPr>
        <w:t xml:space="preserve"> both </w:t>
      </w:r>
      <w:r w:rsidRPr="00846CB9">
        <w:rPr>
          <w:rStyle w:val="TitleChar"/>
          <w:highlight w:val="cyan"/>
        </w:rPr>
        <w:t>violent</w:t>
      </w:r>
      <w:r w:rsidRPr="004B4E82">
        <w:rPr>
          <w:rStyle w:val="TitleChar"/>
        </w:rPr>
        <w:t xml:space="preserve"> and property </w:t>
      </w:r>
      <w:r w:rsidRPr="00846CB9">
        <w:rPr>
          <w:rStyle w:val="TitleChar"/>
          <w:highlight w:val="cyan"/>
        </w:rPr>
        <w:t xml:space="preserve">crimes had dropped in the US Southwest </w:t>
      </w:r>
      <w:proofErr w:type="gramStart"/>
      <w:r w:rsidRPr="00846CB9">
        <w:rPr>
          <w:rStyle w:val="TitleChar"/>
          <w:highlight w:val="cyan"/>
        </w:rPr>
        <w:t>border states</w:t>
      </w:r>
      <w:proofErr w:type="gramEnd"/>
      <w:r w:rsidRPr="00846CB9">
        <w:rPr>
          <w:rStyle w:val="TitleChar"/>
          <w:highlight w:val="cyan"/>
        </w:rPr>
        <w:t>. Arizona saw the most significant decline</w:t>
      </w:r>
      <w:r w:rsidRPr="004B4E82">
        <w:rPr>
          <w:rStyle w:val="TitleChar"/>
        </w:rPr>
        <w:t xml:space="preserve">, </w:t>
      </w:r>
      <w:r w:rsidRPr="00846CB9">
        <w:rPr>
          <w:rStyle w:val="TitleChar"/>
          <w:highlight w:val="cyan"/>
        </w:rPr>
        <w:t>of 33 percent over the seven-year time period</w:t>
      </w:r>
      <w:r w:rsidRPr="004B4E82">
        <w:rPr>
          <w:rStyle w:val="TitleChar"/>
        </w:rPr>
        <w:t>.</w:t>
      </w:r>
      <w:r>
        <w:t xml:space="preserve"> Other decreases were seen in Texas (30 percent), California (26 percent), and New Mexico (eight percent from 2005 onward). Significantly, violent crime was found to be lower in border counties than in non-border counties for all the years examined in three out of the four states -- California, New Mexico and Texas -- with Arizona the only exception. The GAO also reported that </w:t>
      </w:r>
      <w:r w:rsidRPr="00846CB9">
        <w:rPr>
          <w:rStyle w:val="TitleChar"/>
          <w:highlight w:val="cyan"/>
        </w:rPr>
        <w:t>assaults against Border Patrol agents decreased</w:t>
      </w:r>
      <w:r>
        <w:t xml:space="preserve"> </w:t>
      </w:r>
      <w:proofErr w:type="gramStart"/>
      <w:r>
        <w:t>between 2008 to 2012, to levels 25 percent lower than in 2006</w:t>
      </w:r>
      <w:proofErr w:type="gramEnd"/>
      <w:r>
        <w:t xml:space="preserve">. Officials from 31 of the 37 state and local law enforcement agencies interviewed by the GAO stated that they had not observed violent crime from Mexico regularly spilling over into the US, </w:t>
      </w:r>
      <w:r w:rsidRPr="00846CB9">
        <w:rPr>
          <w:rStyle w:val="TitleChar"/>
          <w:highlight w:val="cyan"/>
        </w:rPr>
        <w:t>although many said they were still concerned about safety levels in the region.</w:t>
      </w:r>
      <w:r>
        <w:rPr>
          <w:rStyle w:val="TitleChar"/>
        </w:rPr>
        <w:t xml:space="preserve"> </w:t>
      </w:r>
      <w:r w:rsidRPr="00846CB9">
        <w:rPr>
          <w:rStyle w:val="TitleChar"/>
        </w:rPr>
        <w:t xml:space="preserve">Local law enforcement officials told the GAO that </w:t>
      </w:r>
      <w:r w:rsidRPr="00846CB9">
        <w:rPr>
          <w:rStyle w:val="TitleChar"/>
          <w:highlight w:val="cyan"/>
        </w:rPr>
        <w:t>increased law enforcement personnel and new infrastructure</w:t>
      </w:r>
      <w:r w:rsidRPr="00846CB9">
        <w:rPr>
          <w:rStyle w:val="TitleChar"/>
        </w:rPr>
        <w:t xml:space="preserve"> may have </w:t>
      </w:r>
      <w:r w:rsidRPr="00846CB9">
        <w:rPr>
          <w:rStyle w:val="TitleChar"/>
          <w:highlight w:val="cyan"/>
        </w:rPr>
        <w:t>contributed to the declining</w:t>
      </w:r>
      <w:r w:rsidRPr="00846CB9">
        <w:rPr>
          <w:rStyle w:val="TitleChar"/>
        </w:rPr>
        <w:t xml:space="preserve"> crime </w:t>
      </w:r>
      <w:r w:rsidRPr="00846CB9">
        <w:rPr>
          <w:rStyle w:val="TitleChar"/>
          <w:highlight w:val="cyan"/>
        </w:rPr>
        <w:t>rates</w:t>
      </w:r>
      <w:r w:rsidRPr="00846CB9">
        <w:rPr>
          <w:rStyle w:val="TitleChar"/>
        </w:rPr>
        <w:t xml:space="preserve">. Recent </w:t>
      </w:r>
      <w:r w:rsidRPr="00846CB9">
        <w:rPr>
          <w:rStyle w:val="TitleChar"/>
          <w:highlight w:val="cyan"/>
        </w:rPr>
        <w:t>US federal efforts</w:t>
      </w:r>
      <w:r w:rsidRPr="00846CB9">
        <w:rPr>
          <w:rStyle w:val="TitleChar"/>
        </w:rPr>
        <w:t xml:space="preserve"> -- including technical assistance to Mexico under the 2008 Merida Initiative and $600 million put towards border security in 2010 -- </w:t>
      </w:r>
      <w:r w:rsidRPr="00846CB9">
        <w:rPr>
          <w:rStyle w:val="TitleChar"/>
          <w:highlight w:val="cyan"/>
        </w:rPr>
        <w:t>have</w:t>
      </w:r>
      <w:r w:rsidRPr="00846CB9">
        <w:rPr>
          <w:rStyle w:val="TitleChar"/>
        </w:rPr>
        <w:t xml:space="preserve"> also </w:t>
      </w:r>
      <w:r w:rsidRPr="00846CB9">
        <w:rPr>
          <w:rStyle w:val="TitleChar"/>
          <w:highlight w:val="cyan"/>
        </w:rPr>
        <w:t>aimed to curb violence in the region.</w:t>
      </w:r>
      <w:r>
        <w:rPr>
          <w:rStyle w:val="TitleChar"/>
        </w:rPr>
        <w:t xml:space="preserve"> </w:t>
      </w:r>
      <w:proofErr w:type="spellStart"/>
      <w:r>
        <w:t>InSight</w:t>
      </w:r>
      <w:proofErr w:type="spellEnd"/>
      <w:r>
        <w:t xml:space="preserve"> Crime Analysis </w:t>
      </w:r>
      <w:r w:rsidRPr="00846CB9">
        <w:rPr>
          <w:rStyle w:val="TitleChar"/>
          <w:highlight w:val="cyan"/>
        </w:rPr>
        <w:t>Concerns</w:t>
      </w:r>
      <w:r w:rsidRPr="00846CB9">
        <w:rPr>
          <w:rStyle w:val="TitleChar"/>
        </w:rPr>
        <w:t xml:space="preserve"> have long </w:t>
      </w:r>
      <w:r w:rsidRPr="00846CB9">
        <w:rPr>
          <w:rStyle w:val="TitleChar"/>
          <w:highlight w:val="cyan"/>
        </w:rPr>
        <w:t>exist</w:t>
      </w:r>
      <w:r w:rsidRPr="00846CB9">
        <w:rPr>
          <w:rStyle w:val="TitleChar"/>
        </w:rPr>
        <w:t xml:space="preserve">ed </w:t>
      </w:r>
      <w:r w:rsidRPr="00846CB9">
        <w:rPr>
          <w:rStyle w:val="TitleChar"/>
          <w:highlight w:val="cyan"/>
        </w:rPr>
        <w:t>about the extent to which Mexico's conflict may affect security</w:t>
      </w:r>
      <w:r w:rsidRPr="00846CB9">
        <w:rPr>
          <w:rStyle w:val="TitleChar"/>
        </w:rPr>
        <w:t xml:space="preserve"> dynamics </w:t>
      </w:r>
      <w:r w:rsidRPr="00846CB9">
        <w:rPr>
          <w:rStyle w:val="TitleChar"/>
          <w:highlight w:val="cyan"/>
        </w:rPr>
        <w:t>in the US</w:t>
      </w:r>
      <w:r w:rsidRPr="00846CB9">
        <w:rPr>
          <w:rStyle w:val="TitleChar"/>
        </w:rPr>
        <w:t xml:space="preserve"> </w:t>
      </w:r>
      <w:proofErr w:type="gramStart"/>
      <w:r w:rsidRPr="00846CB9">
        <w:rPr>
          <w:rStyle w:val="TitleChar"/>
        </w:rPr>
        <w:t>border states</w:t>
      </w:r>
      <w:proofErr w:type="gramEnd"/>
      <w:r w:rsidRPr="00846CB9">
        <w:rPr>
          <w:rStyle w:val="TitleChar"/>
        </w:rPr>
        <w:t xml:space="preserve">. Several incidents, involving </w:t>
      </w:r>
      <w:r w:rsidRPr="00846CB9">
        <w:rPr>
          <w:rStyle w:val="TitleChar"/>
          <w:highlight w:val="cyan"/>
        </w:rPr>
        <w:t>Mexican nationals carrying out violent attacks in relation to the drug trade on US soil, have only served to feed such fears</w:t>
      </w:r>
      <w:r w:rsidRPr="00846CB9">
        <w:rPr>
          <w:rStyle w:val="TitleChar"/>
        </w:rPr>
        <w:t>.</w:t>
      </w:r>
      <w:r>
        <w:rPr>
          <w:rStyle w:val="TitleChar"/>
        </w:rPr>
        <w:t xml:space="preserve"> </w:t>
      </w:r>
      <w:r>
        <w:t>However, available data has generally failed to support these concerns. Figures from the Federal Bureau of Investigations (FBI), for example, show that violent crime in Arizona declined from 532 incidents per 100,000 inhabitants in 2000, to 408 in 2010. An analysis by Austin-based newspaper the Statesman found that, despite the release of a government-sponsored report warning of escalating violence in Texas, the combined number of murders in the state's 14 border counties fell by 33 percent between 2006 and 2010. The GAO's most recent study further supports the interpretation that claims of rampant "spillover violence" in the US border region have been mostly exaggerated.</w:t>
      </w:r>
    </w:p>
    <w:p w:rsidR="009E3305" w:rsidRPr="00846CB9" w:rsidRDefault="009E3305" w:rsidP="009E3305"/>
    <w:p w:rsidR="009E3305" w:rsidRPr="00256A76" w:rsidRDefault="009E3305" w:rsidP="009E3305">
      <w:pPr>
        <w:pStyle w:val="Heading4"/>
      </w:pPr>
      <w:r>
        <w:t>Eliminating border patrol in the Tohono O’odham nation will collapse the best prevention methods against cartel crime.</w:t>
      </w:r>
    </w:p>
    <w:p w:rsidR="009E3305" w:rsidRPr="00256A76" w:rsidRDefault="009E3305" w:rsidP="009E3305">
      <w:r w:rsidRPr="00256A76">
        <w:rPr>
          <w:rStyle w:val="Style13ptBold"/>
        </w:rPr>
        <w:t>Pitts 13</w:t>
      </w:r>
      <w:r>
        <w:t xml:space="preserve"> (Byron Pitts, ABC News Anchor &amp; Chief National Correspondent, “In Efforts to Secure US-Mexico Border, Ariz. Native Americans Feel Caught in the Middle”, 7/27/2013, ABC News, </w:t>
      </w:r>
      <w:hyperlink r:id="rId7" w:history="1">
        <w:r w:rsidRPr="00FE3A71">
          <w:rPr>
            <w:rStyle w:val="Hyperlink"/>
          </w:rPr>
          <w:t>http://abcnews.go.com/US/efforts-secure-us-mexico-border-ariz-native-americans/story?id=19496394</w:t>
        </w:r>
      </w:hyperlink>
      <w:r>
        <w:t>, DJE)</w:t>
      </w:r>
    </w:p>
    <w:p w:rsidR="009E3305" w:rsidRDefault="009E3305" w:rsidP="009E3305">
      <w:pPr>
        <w:rPr>
          <w:rStyle w:val="TitleChar"/>
        </w:rPr>
      </w:pPr>
      <w:r>
        <w:lastRenderedPageBreak/>
        <w:t xml:space="preserve">In Southwest Arizona, where the U.S. and Mexico borders meet, </w:t>
      </w:r>
      <w:r w:rsidRPr="003A084F">
        <w:rPr>
          <w:rStyle w:val="TitleChar"/>
          <w:highlight w:val="cyan"/>
        </w:rPr>
        <w:t>the U.S. Border Patrol has made huge strides in capturing border crossers and seizing drugs from Mexican cartels</w:t>
      </w:r>
      <w:r>
        <w:t xml:space="preserve">, but there is one stretch of land along the border that has made life a daily hell for a tribe of Native Americans. </w:t>
      </w:r>
      <w:r w:rsidRPr="003A084F">
        <w:rPr>
          <w:rStyle w:val="TitleChar"/>
          <w:highlight w:val="cyan"/>
        </w:rPr>
        <w:t>The Tohono O'odham Nation</w:t>
      </w:r>
      <w:r>
        <w:t xml:space="preserve">, a Native American reservation about the size of Connecticut, is located in the Sonoran Desert, about 60 miles south of Tucson, Ariz., right on the U.S. border with Mexico. Here, there is no barbed-wire high fence, but open desert, with only a vehicle barrier meant to stop cars but not people. It </w:t>
      </w:r>
      <w:r w:rsidRPr="003A084F">
        <w:rPr>
          <w:rStyle w:val="TitleChar"/>
          <w:highlight w:val="cyan"/>
        </w:rPr>
        <w:t>is an area where the U.S. government has the fewest resources and the widest open space to patrol, making it a hot spot for Mexican drug cartels and human smuggling operations</w:t>
      </w:r>
      <w:r w:rsidRPr="00256A76">
        <w:rPr>
          <w:rStyle w:val="TitleChar"/>
        </w:rPr>
        <w:t>.</w:t>
      </w:r>
      <w:r>
        <w:rPr>
          <w:rStyle w:val="TitleChar"/>
        </w:rPr>
        <w:t xml:space="preserve"> </w:t>
      </w:r>
      <w:r>
        <w:t xml:space="preserve">"Nightline" spent 48 hours with U.S. Border Patrol agents and the Tohono O'odham reservation police force to get a firsthand look at the battle on the border. </w:t>
      </w:r>
      <w:r w:rsidRPr="00256A76">
        <w:rPr>
          <w:rStyle w:val="TitleChar"/>
        </w:rPr>
        <w:t xml:space="preserve">"The Tohono O'odham Nation is one of our most problematic areas," Arizona Commander Jeffrey Self of the U.S. Border Patrol told "Nightline". </w:t>
      </w:r>
      <w:r w:rsidRPr="003A084F">
        <w:rPr>
          <w:rStyle w:val="TitleChar"/>
          <w:highlight w:val="cyan"/>
        </w:rPr>
        <w:t>"The narcotics smugglers have moved up into the mountainous area</w:t>
      </w:r>
      <w:r w:rsidRPr="00256A76">
        <w:rPr>
          <w:rStyle w:val="TitleChar"/>
        </w:rPr>
        <w:t>. There is not a lot of access."</w:t>
      </w:r>
      <w:r>
        <w:rPr>
          <w:rStyle w:val="TitleChar"/>
        </w:rPr>
        <w:t xml:space="preserve"> </w:t>
      </w:r>
      <w:r w:rsidRPr="00256A76">
        <w:rPr>
          <w:rStyle w:val="TitleChar"/>
        </w:rPr>
        <w:t xml:space="preserve">While border-crossing apprehensions in Arizona are down 43 percent from two years ago, it is a different, more complicated story on the Tohono O'odham Nation. </w:t>
      </w:r>
      <w:r w:rsidRPr="003A084F">
        <w:rPr>
          <w:rStyle w:val="TitleChar"/>
          <w:highlight w:val="cyan"/>
        </w:rPr>
        <w:t>Drug seizures on the reservation are steadily climbing -- nearly 500,000 pounds of marijuana was seized last year, a number that has nearly doubled since 2010.</w:t>
      </w:r>
      <w:r w:rsidRPr="00256A76">
        <w:rPr>
          <w:rStyle w:val="TitleChar"/>
        </w:rPr>
        <w:t xml:space="preserve"> Recently, Tohono O'odham </w:t>
      </w:r>
      <w:r w:rsidRPr="003A084F">
        <w:rPr>
          <w:rStyle w:val="TitleChar"/>
          <w:highlight w:val="cyan"/>
        </w:rPr>
        <w:t>police seized $1 million worth of marijuana in just one week.</w:t>
      </w:r>
      <w:r>
        <w:rPr>
          <w:rStyle w:val="TitleChar"/>
        </w:rPr>
        <w:t xml:space="preserve"> </w:t>
      </w:r>
      <w:r>
        <w:t xml:space="preserve">But </w:t>
      </w:r>
      <w:r w:rsidRPr="00256A76">
        <w:rPr>
          <w:rStyle w:val="TitleChar"/>
        </w:rPr>
        <w:t xml:space="preserve">the Tohono O'odham </w:t>
      </w:r>
      <w:r w:rsidRPr="003A084F">
        <w:rPr>
          <w:rStyle w:val="TitleChar"/>
          <w:highlight w:val="cyan"/>
        </w:rPr>
        <w:t xml:space="preserve">tribal members are </w:t>
      </w:r>
      <w:r w:rsidRPr="009810F5">
        <w:rPr>
          <w:rStyle w:val="TitleChar"/>
          <w:highlight w:val="cyan"/>
        </w:rPr>
        <w:t>caught in</w:t>
      </w:r>
      <w:r w:rsidRPr="00256A76">
        <w:rPr>
          <w:rStyle w:val="TitleChar"/>
        </w:rPr>
        <w:t xml:space="preserve"> the middle of </w:t>
      </w:r>
      <w:r w:rsidRPr="009810F5">
        <w:rPr>
          <w:rStyle w:val="TitleChar"/>
          <w:highlight w:val="cyan"/>
        </w:rPr>
        <w:t>a w</w:t>
      </w:r>
      <w:r w:rsidRPr="003A084F">
        <w:rPr>
          <w:rStyle w:val="TitleChar"/>
          <w:highlight w:val="cyan"/>
        </w:rPr>
        <w:t>ar between the Mexican drug cartels coming through their community and the U.S. Border Patrol officers</w:t>
      </w:r>
      <w:r w:rsidRPr="00256A76">
        <w:rPr>
          <w:rStyle w:val="TitleChar"/>
        </w:rPr>
        <w:t xml:space="preserve"> who tribal members say have become more aggressive to stop them.</w:t>
      </w:r>
    </w:p>
    <w:p w:rsidR="009E3305" w:rsidRDefault="009E3305" w:rsidP="009E3305"/>
    <w:p w:rsidR="009E3305" w:rsidRDefault="009E3305" w:rsidP="009E3305">
      <w:pPr>
        <w:pStyle w:val="Heading4"/>
      </w:pPr>
      <w:r>
        <w:t>If cartels gain ground they will launch bioterror attacks</w:t>
      </w:r>
    </w:p>
    <w:p w:rsidR="009E3305" w:rsidRPr="00D11F18" w:rsidRDefault="009E3305" w:rsidP="009E3305">
      <w:proofErr w:type="spellStart"/>
      <w:r>
        <w:rPr>
          <w:rStyle w:val="Style13ptBold"/>
        </w:rPr>
        <w:t>Lentzos</w:t>
      </w:r>
      <w:proofErr w:type="spellEnd"/>
      <w:r>
        <w:rPr>
          <w:rStyle w:val="Style13ptBold"/>
        </w:rPr>
        <w:t xml:space="preserve"> ’14, </w:t>
      </w:r>
      <w:r>
        <w:t xml:space="preserve">Senior Research Fellow in the Department of Social </w:t>
      </w:r>
      <w:r w:rsidRPr="00D11F18">
        <w:t xml:space="preserve">Science, Health and Medicine at King’s College London (1/27/14, </w:t>
      </w:r>
      <w:proofErr w:type="spellStart"/>
      <w:r w:rsidRPr="00D11F18">
        <w:t>Filippa</w:t>
      </w:r>
      <w:proofErr w:type="spellEnd"/>
      <w:r w:rsidRPr="00D11F18">
        <w:t xml:space="preserve"> </w:t>
      </w:r>
      <w:proofErr w:type="spellStart"/>
      <w:r w:rsidRPr="00D11F18">
        <w:t>Lentzos</w:t>
      </w:r>
      <w:proofErr w:type="spellEnd"/>
      <w:r w:rsidRPr="00D11F18">
        <w:t xml:space="preserve">, </w:t>
      </w:r>
      <w:proofErr w:type="spellStart"/>
      <w:r w:rsidRPr="00D11F18">
        <w:t>BioSocieties</w:t>
      </w:r>
      <w:proofErr w:type="spellEnd"/>
      <w:r w:rsidRPr="00D11F18">
        <w:t>, “The risk of bioweapons use: Considering the evidence base”)</w:t>
      </w:r>
    </w:p>
    <w:p w:rsidR="009E3305" w:rsidRPr="00557C45" w:rsidRDefault="009E3305" w:rsidP="009E3305">
      <w:r>
        <w:t xml:space="preserve">I can see a situation in </w:t>
      </w:r>
      <w:r w:rsidRPr="00D11F18">
        <w:rPr>
          <w:rStyle w:val="TitleChar"/>
        </w:rPr>
        <w:t xml:space="preserve">which </w:t>
      </w:r>
      <w:r w:rsidRPr="00BF6496">
        <w:rPr>
          <w:rStyle w:val="TitleChar"/>
          <w:highlight w:val="cyan"/>
        </w:rPr>
        <w:t>a group of individuals will set up a cell and do</w:t>
      </w:r>
      <w:r w:rsidRPr="00D11F18">
        <w:rPr>
          <w:rStyle w:val="TitleChar"/>
        </w:rPr>
        <w:t xml:space="preserve"> these </w:t>
      </w:r>
      <w:r w:rsidRPr="00BF6496">
        <w:rPr>
          <w:rStyle w:val="TitleChar"/>
          <w:highlight w:val="cyan"/>
        </w:rPr>
        <w:t>things in a state that doesn’t have effective laws</w:t>
      </w:r>
      <w:r w:rsidRPr="00D11F18">
        <w:rPr>
          <w:rStyle w:val="TitleChar"/>
        </w:rPr>
        <w:t xml:space="preserve"> in place</w:t>
      </w:r>
      <w:r>
        <w:t xml:space="preserve">, probably no laws in place at all. And </w:t>
      </w:r>
      <w:r w:rsidRPr="00BF6496">
        <w:rPr>
          <w:rStyle w:val="TitleChar"/>
          <w:highlight w:val="cyan"/>
        </w:rPr>
        <w:t>they could</w:t>
      </w:r>
      <w:r w:rsidRPr="00D11F18">
        <w:rPr>
          <w:rStyle w:val="TitleChar"/>
        </w:rPr>
        <w:t xml:space="preserve"> quite easily </w:t>
      </w:r>
      <w:r w:rsidRPr="00BF6496">
        <w:rPr>
          <w:rStyle w:val="TitleChar"/>
          <w:highlight w:val="cyan"/>
        </w:rPr>
        <w:t>build up a small laboratory</w:t>
      </w:r>
      <w:r w:rsidRPr="00D11F18">
        <w:rPr>
          <w:rStyle w:val="TitleChar"/>
        </w:rPr>
        <w:t xml:space="preserve"> complex </w:t>
      </w:r>
      <w:r w:rsidRPr="00BF6496">
        <w:rPr>
          <w:rStyle w:val="TitleChar"/>
          <w:highlight w:val="cyan"/>
        </w:rPr>
        <w:t>in a safe haven state</w:t>
      </w:r>
      <w:r w:rsidRPr="00BF6496">
        <w:rPr>
          <w:highlight w:val="cyan"/>
        </w:rPr>
        <w:t xml:space="preserve">: </w:t>
      </w:r>
      <w:r w:rsidRPr="00BF6496">
        <w:rPr>
          <w:rStyle w:val="TitleChar"/>
          <w:highlight w:val="cyan"/>
        </w:rPr>
        <w:t>develop a device</w:t>
      </w:r>
      <w:r>
        <w:t xml:space="preserve">, even test it in a sort of rudimentary way within the safe haven state, and then from that, build up a device which they could take and use somewhere else. And I don’t think that has happened yet with any group trying to develop biological weapons, but </w:t>
      </w:r>
      <w:r w:rsidRPr="00BF6496">
        <w:rPr>
          <w:rStyle w:val="TitleChar"/>
          <w:highlight w:val="cyan"/>
        </w:rPr>
        <w:t>it’s</w:t>
      </w:r>
      <w:r w:rsidRPr="00D11F18">
        <w:rPr>
          <w:rStyle w:val="TitleChar"/>
        </w:rPr>
        <w:t xml:space="preserve"> certainly happened with illicit drug type production, where there’s been a bunch of individuals who are making illicit drug</w:t>
      </w:r>
      <w:r>
        <w:t xml:space="preserve">s, and as the laws tighten up in one particular country, they’ll relocate to a second country. And as things tighten there, they’ll go to a third country. So </w:t>
      </w:r>
      <w:r w:rsidRPr="00D11F18">
        <w:rPr>
          <w:rStyle w:val="TitleChar"/>
        </w:rPr>
        <w:t xml:space="preserve">that’s </w:t>
      </w:r>
      <w:r w:rsidRPr="00BF6496">
        <w:rPr>
          <w:rStyle w:val="TitleChar"/>
          <w:highlight w:val="cyan"/>
        </w:rPr>
        <w:t>happened</w:t>
      </w:r>
      <w:r>
        <w:t xml:space="preserve"> certainly in the Asia Pacific, </w:t>
      </w:r>
      <w:r w:rsidRPr="00BF6496">
        <w:rPr>
          <w:rStyle w:val="TitleChar"/>
          <w:highlight w:val="cyan"/>
        </w:rPr>
        <w:t>with illicit drug cartels</w:t>
      </w:r>
      <w:r>
        <w:t xml:space="preserve">, and I can see a scenario where that could happen with bioweapons too. And that really the motivation behind my interests in helping smaller countries develop legislation, develop government structures, including law enforcement, to make it more difficult for these rogues to do these things within these </w:t>
      </w:r>
      <w:proofErr w:type="spellStart"/>
      <w:r>
        <w:t>states.And</w:t>
      </w:r>
      <w:proofErr w:type="spellEnd"/>
      <w:r>
        <w:t xml:space="preserve"> </w:t>
      </w:r>
      <w:r w:rsidRPr="00BF6496">
        <w:rPr>
          <w:rStyle w:val="TitleChar"/>
          <w:highlight w:val="cyan"/>
        </w:rPr>
        <w:t>just because the</w:t>
      </w:r>
      <w:r w:rsidRPr="00D11F18">
        <w:rPr>
          <w:rStyle w:val="TitleChar"/>
        </w:rPr>
        <w:t xml:space="preserve"> </w:t>
      </w:r>
      <w:proofErr w:type="spellStart"/>
      <w:r w:rsidRPr="00D11F18">
        <w:rPr>
          <w:rStyle w:val="TitleChar"/>
        </w:rPr>
        <w:t>Aum</w:t>
      </w:r>
      <w:proofErr w:type="spellEnd"/>
      <w:r w:rsidRPr="00D11F18">
        <w:rPr>
          <w:rStyle w:val="TitleChar"/>
        </w:rPr>
        <w:t xml:space="preserve"> </w:t>
      </w:r>
      <w:proofErr w:type="spellStart"/>
      <w:r w:rsidRPr="00D11F18">
        <w:rPr>
          <w:rStyle w:val="TitleChar"/>
        </w:rPr>
        <w:t>Shinrikyo</w:t>
      </w:r>
      <w:proofErr w:type="spellEnd"/>
      <w:r w:rsidRPr="00D11F18">
        <w:rPr>
          <w:rStyle w:val="TitleChar"/>
        </w:rPr>
        <w:t xml:space="preserve"> </w:t>
      </w:r>
      <w:r w:rsidRPr="00BF6496">
        <w:rPr>
          <w:rStyle w:val="TitleChar"/>
          <w:highlight w:val="cyan"/>
        </w:rPr>
        <w:t>attempts weren’t successful, it doesn’t mean to say</w:t>
      </w:r>
      <w:r w:rsidRPr="00D11F18">
        <w:rPr>
          <w:rStyle w:val="TitleChar"/>
        </w:rPr>
        <w:t xml:space="preserve"> that it’s okay, that </w:t>
      </w:r>
      <w:r w:rsidRPr="00BF6496">
        <w:rPr>
          <w:rStyle w:val="TitleChar"/>
          <w:highlight w:val="cyan"/>
        </w:rPr>
        <w:t>it’s more difficult than everybody thought</w:t>
      </w:r>
      <w:r w:rsidRPr="00D11F18">
        <w:rPr>
          <w:rStyle w:val="TitleChar"/>
        </w:rPr>
        <w:t xml:space="preserve">, it won’t happen. I think </w:t>
      </w:r>
      <w:r w:rsidRPr="00BF6496">
        <w:rPr>
          <w:rStyle w:val="TitleChar"/>
          <w:highlight w:val="cyan"/>
        </w:rPr>
        <w:t>there may well be a certain level of complacency</w:t>
      </w:r>
      <w:r w:rsidRPr="00BF6496">
        <w:rPr>
          <w:highlight w:val="cyan"/>
        </w:rPr>
        <w:t xml:space="preserve"> </w:t>
      </w:r>
      <w:r w:rsidRPr="00BF6496">
        <w:rPr>
          <w:rStyle w:val="TitleChar"/>
          <w:highlight w:val="cyan"/>
        </w:rPr>
        <w:t>starting to develop</w:t>
      </w:r>
      <w:r>
        <w:t xml:space="preserve">, and that </w:t>
      </w:r>
      <w:r w:rsidRPr="00BF6496">
        <w:rPr>
          <w:rStyle w:val="TitleChar"/>
          <w:highlight w:val="cyan"/>
        </w:rPr>
        <w:t>we</w:t>
      </w:r>
      <w:r w:rsidRPr="00BF6496">
        <w:rPr>
          <w:highlight w:val="cyan"/>
        </w:rPr>
        <w:t xml:space="preserve"> </w:t>
      </w:r>
      <w:r w:rsidRPr="00BF6496">
        <w:rPr>
          <w:rStyle w:val="TitleChar"/>
          <w:highlight w:val="cyan"/>
        </w:rPr>
        <w:t>may</w:t>
      </w:r>
      <w:r w:rsidRPr="00D11F18">
        <w:rPr>
          <w:rStyle w:val="TitleChar"/>
        </w:rPr>
        <w:t xml:space="preserve"> well </w:t>
      </w:r>
      <w:r w:rsidRPr="00BF6496">
        <w:rPr>
          <w:rStyle w:val="TitleChar"/>
          <w:highlight w:val="cyan"/>
        </w:rPr>
        <w:t>be caught out later on</w:t>
      </w:r>
      <w:r>
        <w:t>. It mightn’t be very sophisticated, but it could be a very disruptive event. Former bioweapons inspector and microbiologist: I agree</w:t>
      </w:r>
      <w:proofErr w:type="gramStart"/>
      <w:r>
        <w:t>,</w:t>
      </w:r>
      <w:proofErr w:type="gramEnd"/>
      <w:r>
        <w:t xml:space="preserve"> </w:t>
      </w:r>
      <w:r w:rsidRPr="00BF6496">
        <w:rPr>
          <w:rStyle w:val="TitleChar"/>
          <w:highlight w:val="cyan"/>
        </w:rPr>
        <w:t>even if bio</w:t>
      </w:r>
      <w:r w:rsidRPr="00D11F18">
        <w:rPr>
          <w:rStyle w:val="TitleChar"/>
        </w:rPr>
        <w:t xml:space="preserve">logical </w:t>
      </w:r>
      <w:r w:rsidRPr="00BF6496">
        <w:rPr>
          <w:rStyle w:val="TitleChar"/>
          <w:highlight w:val="cyan"/>
        </w:rPr>
        <w:t>weapons haven’t been used</w:t>
      </w:r>
      <w:r w:rsidRPr="00D11F18">
        <w:rPr>
          <w:rStyle w:val="TitleChar"/>
        </w:rPr>
        <w:t xml:space="preserve"> that </w:t>
      </w:r>
      <w:r w:rsidRPr="00BF6496">
        <w:rPr>
          <w:rStyle w:val="TitleChar"/>
          <w:highlight w:val="cyan"/>
        </w:rPr>
        <w:t>doesn’t mean they won’t be</w:t>
      </w:r>
      <w:r>
        <w:t xml:space="preserve">. Maybe it’s still easier to cause terror through other means. But we could not have anticipated 9/11; we could not foresee that airplanes </w:t>
      </w:r>
      <w:r>
        <w:lastRenderedPageBreak/>
        <w:t xml:space="preserve">would be used for that sort of attack. So we can’t foresee all scenarios, we don’t know what is next, so I wouldn’t exclude anything. And the </w:t>
      </w:r>
      <w:proofErr w:type="spellStart"/>
      <w:r>
        <w:t>biothreat</w:t>
      </w:r>
      <w:proofErr w:type="spellEnd"/>
      <w:r>
        <w:t xml:space="preserve"> is more relevant than a nuclear threat; I mean</w:t>
      </w:r>
      <w:proofErr w:type="gramStart"/>
      <w:r>
        <w:t>,</w:t>
      </w:r>
      <w:proofErr w:type="gramEnd"/>
      <w:r>
        <w:t xml:space="preserve"> you can’t easily acquire a nuclear or even dirty bomb. But </w:t>
      </w:r>
      <w:r w:rsidRPr="00BF6496">
        <w:rPr>
          <w:rStyle w:val="TitleChar"/>
          <w:highlight w:val="cyan"/>
        </w:rPr>
        <w:t>you can easily acquire biological agents</w:t>
      </w:r>
      <w:r>
        <w:t xml:space="preserve">. You don’t even have to break into a lab, </w:t>
      </w:r>
      <w:r w:rsidRPr="00BF6496">
        <w:rPr>
          <w:rStyle w:val="TitleChar"/>
          <w:highlight w:val="cyan"/>
        </w:rPr>
        <w:t xml:space="preserve">you can get it in nature, </w:t>
      </w:r>
      <w:proofErr w:type="gramStart"/>
      <w:r w:rsidRPr="00BF6496">
        <w:rPr>
          <w:rStyle w:val="TitleChar"/>
          <w:highlight w:val="cyan"/>
        </w:rPr>
        <w:t>you</w:t>
      </w:r>
      <w:proofErr w:type="gramEnd"/>
      <w:r w:rsidRPr="00BF6496">
        <w:rPr>
          <w:rStyle w:val="TitleChar"/>
          <w:highlight w:val="cyan"/>
        </w:rPr>
        <w:t xml:space="preserve"> can get if off a sick person</w:t>
      </w:r>
      <w:r w:rsidRPr="00D11F18">
        <w:rPr>
          <w:rStyle w:val="TitleChar"/>
        </w:rPr>
        <w:t>.</w:t>
      </w:r>
      <w:r>
        <w:t xml:space="preserve"> And, you don’t even necessarily have to </w:t>
      </w:r>
      <w:proofErr w:type="spellStart"/>
      <w:r>
        <w:t>weaponize</w:t>
      </w:r>
      <w:proofErr w:type="spellEnd"/>
      <w:r>
        <w:t xml:space="preserve"> it. I mean how many casualties do you need to cause terror? You don’t need mass casualties, it’s not war. We’re talking about infectious disease agents being spread deliberately, and that doesn’t necessarily require </w:t>
      </w:r>
      <w:proofErr w:type="spellStart"/>
      <w:r>
        <w:t>weaponization</w:t>
      </w:r>
      <w:proofErr w:type="spellEnd"/>
      <w:r>
        <w:t>.</w:t>
      </w:r>
    </w:p>
    <w:p w:rsidR="009E3305" w:rsidRDefault="009E3305" w:rsidP="009E3305"/>
    <w:p w:rsidR="009E3305" w:rsidRPr="00557C45" w:rsidRDefault="009E3305" w:rsidP="009E3305"/>
    <w:p w:rsidR="009E3305" w:rsidRDefault="009E3305" w:rsidP="009E3305">
      <w:pPr>
        <w:pStyle w:val="Heading4"/>
      </w:pPr>
      <w:r>
        <w:t>Bioterrorism is an existential threat that risks mass deaths and social disorder</w:t>
      </w:r>
    </w:p>
    <w:p w:rsidR="009E3305" w:rsidRDefault="009E3305" w:rsidP="009E3305">
      <w:r w:rsidRPr="001642EA">
        <w:rPr>
          <w:rStyle w:val="Style13ptBold"/>
        </w:rPr>
        <w:t>Saunders-Hastings 14</w:t>
      </w:r>
      <w:r>
        <w:t xml:space="preserve"> (Patrick Saunders-Hastings, doctoral student in the Population Health program at the University of Ottawa, “Securitization Theory and Biological Weapons”, 1/8/2014, </w:t>
      </w:r>
      <w:hyperlink r:id="rId8" w:history="1">
        <w:r w:rsidRPr="00B86259">
          <w:rPr>
            <w:rStyle w:val="Hyperlink"/>
          </w:rPr>
          <w:t>http://www.e-ir.info/2014/01/08/securitization-theory-and-biological-weapons/</w:t>
        </w:r>
      </w:hyperlink>
      <w:r>
        <w:t>, DJE)</w:t>
      </w:r>
    </w:p>
    <w:p w:rsidR="009E3305" w:rsidRDefault="009E3305" w:rsidP="009E3305">
      <w:r w:rsidRPr="00F20C2A">
        <w:rPr>
          <w:rStyle w:val="TitleChar"/>
        </w:rPr>
        <w:t>A government’s decision to securitize an issue</w:t>
      </w:r>
      <w:r>
        <w:t xml:space="preserve"> is a strategy to make extreme responses seem justified, and it </w:t>
      </w:r>
      <w:r w:rsidRPr="00F20C2A">
        <w:rPr>
          <w:rStyle w:val="TitleChar"/>
        </w:rPr>
        <w:t>centers on the perceived existential risk a threat poses to the population</w:t>
      </w:r>
      <w:r>
        <w:t xml:space="preserve">. Beginning with a brief history of biological weapons use, this section will aim to defend the framing of biological weapons use as an existential threat by examining their ability to cause mortality or to generate negative social and economic fallout. A brief discussion of the potential catastrophic consequences of a smallpox attack will illustrate the argument. </w:t>
      </w:r>
      <w:r w:rsidRPr="00F20C2A">
        <w:rPr>
          <w:rStyle w:val="TitleChar"/>
        </w:rPr>
        <w:t>The use of biological weapons dates back centuries</w:t>
      </w:r>
      <w:r>
        <w:t xml:space="preserve">. Examples include the Tatars catapulting plague-infected corpses over city walls at the siege of </w:t>
      </w:r>
      <w:proofErr w:type="spellStart"/>
      <w:r>
        <w:t>Kaffa</w:t>
      </w:r>
      <w:proofErr w:type="spellEnd"/>
      <w:r>
        <w:t xml:space="preserve"> in the 14th century, the deliberate triggering of a smallpox epidemic among Native Americans via contaminated blankets in the 18th century during the French and Indian War, and the contamination of salad bars with salmonella at a restaurant in Oregon in the 20th century2. However, </w:t>
      </w:r>
      <w:r w:rsidRPr="00F20C2A">
        <w:rPr>
          <w:rStyle w:val="TitleChar"/>
        </w:rPr>
        <w:t xml:space="preserve">with the development of the germ theory </w:t>
      </w:r>
      <w:r w:rsidRPr="001642EA">
        <w:rPr>
          <w:rStyle w:val="TitleChar"/>
        </w:rPr>
        <w:t>during the 19th and into the 20th century, there was an increase in scientific knowledge about biological weapons. States became increasingly interested in such weapons,</w:t>
      </w:r>
      <w:r w:rsidRPr="00F20C2A">
        <w:rPr>
          <w:rStyle w:val="TitleChar"/>
        </w:rPr>
        <w:t xml:space="preserve"> with Japan establishing a bioweapons program </w:t>
      </w:r>
      <w:proofErr w:type="gramStart"/>
      <w:r w:rsidRPr="00F20C2A">
        <w:rPr>
          <w:rStyle w:val="TitleChar"/>
        </w:rPr>
        <w:t>between 1932-1945,</w:t>
      </w:r>
      <w:proofErr w:type="gramEnd"/>
      <w:r w:rsidRPr="00F20C2A">
        <w:rPr>
          <w:rStyle w:val="TitleChar"/>
        </w:rPr>
        <w:t xml:space="preserve"> the United States in 1942, and the Soviet Union in 197313. </w:t>
      </w:r>
      <w:r>
        <w:t xml:space="preserve">In 1972, in response to increasing concern about the threat of biological weapons, </w:t>
      </w:r>
      <w:r w:rsidRPr="00F20C2A">
        <w:rPr>
          <w:rStyle w:val="TitleChar"/>
        </w:rPr>
        <w:t>the United Nations</w:t>
      </w:r>
      <w:r>
        <w:t xml:space="preserve"> proposed the Convention on the Prohibition of the Development, Production and Stockpiling of Bacteriological (Biological) and Toxin Weapons and on their Destruction, more commonly known as the </w:t>
      </w:r>
      <w:r w:rsidRPr="00F20C2A">
        <w:rPr>
          <w:rStyle w:val="TitleChar"/>
        </w:rPr>
        <w:t>Biological Weapons Convention</w:t>
      </w:r>
      <w:r>
        <w:t xml:space="preserve"> (or BWC)14. The treaty came into effect in 1975, and banned the development, acquisition, and stockpiling of biological weapons1. However, it </w:t>
      </w:r>
      <w:r w:rsidRPr="00F20C2A">
        <w:rPr>
          <w:rStyle w:val="TitleChar"/>
        </w:rPr>
        <w:t>failed to halt the research and development of biological weapons, which have continued into the 21st century.</w:t>
      </w:r>
      <w:r>
        <w:rPr>
          <w:rStyle w:val="TitleChar"/>
        </w:rPr>
        <w:t xml:space="preserve"> </w:t>
      </w:r>
      <w:r w:rsidRPr="001642EA">
        <w:rPr>
          <w:rStyle w:val="TitleChar"/>
          <w:highlight w:val="cyan"/>
        </w:rPr>
        <w:t>Those who argue that government response to the biological weapons threat has been overstated point to very low mortality in previous attacks</w:t>
      </w:r>
      <w:r>
        <w:t xml:space="preserve">11. The anthrax attacks of 2001 in the United States, for example, resulted in only 5 deaths15. This argument could be used to urge governments to instead invest resources in areas that consistently cause higher mortality, such as infectious diseases like AIDS or even the seasonal flu. </w:t>
      </w:r>
      <w:r w:rsidRPr="001642EA">
        <w:rPr>
          <w:rStyle w:val="TitleChar"/>
          <w:highlight w:val="cyan"/>
        </w:rPr>
        <w:t>However, in carrying out a threat assessment, it is also important to look at the potential for mortality. Here it has been suggested future attacks may not be on the same relatively small scale as those in the past</w:t>
      </w:r>
      <w:r>
        <w:t xml:space="preserve">15. It is difficult to produce reliable estimates of fatalities that might result from an attack; there is huge variation in estimates and, often, little statistical evidence to support the predictions11. That said, </w:t>
      </w:r>
      <w:r w:rsidRPr="001642EA">
        <w:rPr>
          <w:rStyle w:val="TitleChar"/>
        </w:rPr>
        <w:t xml:space="preserve">it is agreed that, in theory, </w:t>
      </w:r>
      <w:r w:rsidRPr="001642EA">
        <w:rPr>
          <w:rStyle w:val="TitleChar"/>
          <w:highlight w:val="cyan"/>
        </w:rPr>
        <w:t>even small amounts of a dangerous biological agent could cause significant mortality if prepared and disseminated effectively</w:t>
      </w:r>
      <w:r>
        <w:t xml:space="preserve">16. For instance, the WHO estimates that 50kg of B. </w:t>
      </w:r>
      <w:proofErr w:type="spellStart"/>
      <w:r>
        <w:lastRenderedPageBreak/>
        <w:t>anthracis</w:t>
      </w:r>
      <w:proofErr w:type="spellEnd"/>
      <w:r>
        <w:t xml:space="preserve"> distributed upwind of a population of 500 000 would leave 95 000 people dead and 125 000 more incapacitated17. Other sources suggest that </w:t>
      </w:r>
      <w:r w:rsidRPr="001642EA">
        <w:rPr>
          <w:rStyle w:val="TitleChar"/>
          <w:highlight w:val="cyan"/>
        </w:rPr>
        <w:t xml:space="preserve">100kg of B. </w:t>
      </w:r>
      <w:proofErr w:type="spellStart"/>
      <w:r w:rsidRPr="001642EA">
        <w:rPr>
          <w:rStyle w:val="TitleChar"/>
          <w:highlight w:val="cyan"/>
        </w:rPr>
        <w:t>anthracis</w:t>
      </w:r>
      <w:proofErr w:type="spellEnd"/>
      <w:r w:rsidRPr="001642EA">
        <w:rPr>
          <w:rStyle w:val="TitleChar"/>
          <w:highlight w:val="cyan"/>
        </w:rPr>
        <w:t>, disseminated via a crop-sprayer</w:t>
      </w:r>
      <w:r w:rsidRPr="001642EA">
        <w:rPr>
          <w:highlight w:val="cyan"/>
        </w:rPr>
        <w:t xml:space="preserve">, </w:t>
      </w:r>
      <w:r w:rsidRPr="001642EA">
        <w:rPr>
          <w:rStyle w:val="TitleChar"/>
          <w:highlight w:val="cyan"/>
        </w:rPr>
        <w:t xml:space="preserve">could kill </w:t>
      </w:r>
      <w:r w:rsidRPr="001642EA">
        <w:rPr>
          <w:rStyle w:val="TitleChar"/>
        </w:rPr>
        <w:t xml:space="preserve">as many as </w:t>
      </w:r>
      <w:r w:rsidRPr="001642EA">
        <w:rPr>
          <w:rStyle w:val="TitleChar"/>
          <w:highlight w:val="cyan"/>
        </w:rPr>
        <w:t>three million people</w:t>
      </w:r>
      <w:r>
        <w:t>, and comparable values have been projected for other agents2</w:t>
      </w:r>
      <w:proofErr w:type="gramStart"/>
      <w:r>
        <w:t>,18</w:t>
      </w:r>
      <w:proofErr w:type="gramEnd"/>
      <w:r>
        <w:t xml:space="preserve">. Another concern is that </w:t>
      </w:r>
      <w:r w:rsidRPr="001642EA">
        <w:rPr>
          <w:rStyle w:val="TitleChar"/>
        </w:rPr>
        <w:t xml:space="preserve">a </w:t>
      </w:r>
      <w:r w:rsidRPr="001642EA">
        <w:rPr>
          <w:rStyle w:val="TitleChar"/>
          <w:highlight w:val="cyan"/>
        </w:rPr>
        <w:t>contagious biological agent will result in person-to-person transmission, creating a self-sustaining effect not present in any other weapons class</w:t>
      </w:r>
      <w:r>
        <w:t xml:space="preserve">10. While mass casualties are possible, it is also important to note that, even in situations with few casualties, </w:t>
      </w:r>
      <w:r w:rsidRPr="001642EA">
        <w:rPr>
          <w:rStyle w:val="TitleChar"/>
          <w:highlight w:val="cyan"/>
        </w:rPr>
        <w:t>biological weapons attacks</w:t>
      </w:r>
      <w:r w:rsidRPr="001642EA">
        <w:rPr>
          <w:rStyle w:val="TitleChar"/>
        </w:rPr>
        <w:t xml:space="preserve"> may have profound social and economic ramifications</w:t>
      </w:r>
      <w:r>
        <w:t>3.</w:t>
      </w:r>
      <w:r w:rsidRPr="001642EA">
        <w:rPr>
          <w:rStyle w:val="TitleChar"/>
        </w:rPr>
        <w:t xml:space="preserve"> Such attacks </w:t>
      </w:r>
      <w:r w:rsidRPr="001642EA">
        <w:rPr>
          <w:rStyle w:val="TitleChar"/>
          <w:highlight w:val="cyan"/>
        </w:rPr>
        <w:t xml:space="preserve">could lead to widespread social panic and disorder, resulting in self-destructive </w:t>
      </w:r>
      <w:proofErr w:type="spellStart"/>
      <w:r w:rsidRPr="001642EA">
        <w:rPr>
          <w:rStyle w:val="TitleChar"/>
          <w:highlight w:val="cyan"/>
        </w:rPr>
        <w:t>behaviour</w:t>
      </w:r>
      <w:proofErr w:type="spellEnd"/>
      <w:r w:rsidRPr="001642EA">
        <w:rPr>
          <w:rStyle w:val="TitleChar"/>
          <w:highlight w:val="cyan"/>
        </w:rPr>
        <w:t xml:space="preserve"> and creating what is called a “societal autoimmune effect”</w:t>
      </w:r>
      <w:r w:rsidRPr="001642EA">
        <w:rPr>
          <w:rStyle w:val="TitleChar"/>
        </w:rPr>
        <w:t xml:space="preserve"> involving increases in crime and looting19</w:t>
      </w:r>
      <w:r>
        <w:t xml:space="preserve">. While there is little evidence to predict this would occur based on previous disaster situations (such as the terrorist attacks on the World Trade Center in 1993 and 2001, where the public reaction is described as effective and adaptive, rather than panicked and disruptive), it must remain a consideration20. The effects of a largescale attack involving biological weapons are unknown, and epidemics of highly fatal diseases may cause serious social disruption20. The economic consequences of biological weapons attacks are severe and suggest that investing in defense makes good economic sense. While there were only five deaths in the 2001 anthrax attacks, those attacks resulted in tens of billions of dollars in government spending21. Also, the financial sector may be negatively impacted if investor confidence plummets3. Similarly, an attack on the agricultural sector, which accounts for 15% of the United States GDP, could have severe economic ramifications3. If the biological agent being used is contagious, there could also be implications for trade and travel restrictions3. The SARS epidemic of 2003 showed the economic consequences of a highly infectious disease, essentially “crippling” some of the most dynamic cities in the world4. The Center for Biosecurity has estimated the economic cost of a biological weapons attack in the U.S. could exceed one trillion USD15. In short, </w:t>
      </w:r>
      <w:r w:rsidRPr="001642EA">
        <w:rPr>
          <w:rStyle w:val="TitleChar"/>
          <w:highlight w:val="cyan"/>
        </w:rPr>
        <w:t>there are</w:t>
      </w:r>
      <w:r w:rsidRPr="001642EA">
        <w:rPr>
          <w:rStyle w:val="TitleChar"/>
        </w:rPr>
        <w:t xml:space="preserve"> social and economic </w:t>
      </w:r>
      <w:r w:rsidRPr="001642EA">
        <w:rPr>
          <w:rStyle w:val="TitleChar"/>
          <w:highlight w:val="cyan"/>
        </w:rPr>
        <w:t>consequences that</w:t>
      </w:r>
      <w:r w:rsidRPr="001642EA">
        <w:rPr>
          <w:rStyle w:val="TitleChar"/>
        </w:rPr>
        <w:t xml:space="preserve">, considered in conjunction with the potential for catastrophically high mortality, </w:t>
      </w:r>
      <w:r w:rsidRPr="001642EA">
        <w:rPr>
          <w:rStyle w:val="TitleChar"/>
          <w:highlight w:val="cyan"/>
        </w:rPr>
        <w:t>justify the framing of biological weapons as a significant existential threat to the United States</w:t>
      </w:r>
      <w:r w:rsidRPr="001642EA">
        <w:rPr>
          <w:rStyle w:val="TitleChar"/>
        </w:rPr>
        <w:t>.</w:t>
      </w:r>
      <w:r>
        <w:t xml:space="preserve"> This is illustrated by considering the specific case of smallpox.</w:t>
      </w:r>
    </w:p>
    <w:p w:rsidR="00A21419" w:rsidRDefault="00A21419" w:rsidP="00A21419">
      <w:pPr>
        <w:pStyle w:val="Heading3"/>
      </w:pPr>
      <w:r>
        <w:lastRenderedPageBreak/>
        <w:t>Politics DA</w:t>
      </w:r>
    </w:p>
    <w:p w:rsidR="00A21419" w:rsidRPr="00FC3F7A" w:rsidRDefault="00A21419" w:rsidP="00A21419">
      <w:pPr>
        <w:pStyle w:val="Heading4"/>
      </w:pPr>
      <w:r>
        <w:t>B</w:t>
      </w:r>
      <w:r w:rsidRPr="00FC3F7A">
        <w:t xml:space="preserve">order enforcement </w:t>
      </w:r>
      <w:r>
        <w:t>is supported universally. The plan would pit Obama against everyone.</w:t>
      </w:r>
      <w:r w:rsidRPr="00FC3F7A">
        <w:t xml:space="preserve"> </w:t>
      </w:r>
    </w:p>
    <w:p w:rsidR="00A21419" w:rsidRPr="003D3650" w:rsidRDefault="00A21419" w:rsidP="00A21419">
      <w:pPr>
        <w:rPr>
          <w:rFonts w:cs="Arial"/>
          <w:color w:val="222222"/>
          <w:shd w:val="clear" w:color="auto" w:fill="FFFFFF"/>
        </w:rPr>
      </w:pPr>
      <w:r w:rsidRPr="00FC3F7A">
        <w:rPr>
          <w:rStyle w:val="Style13ptBold"/>
        </w:rPr>
        <w:t>Johnson 2007</w:t>
      </w:r>
      <w:r w:rsidRPr="00FC3F7A">
        <w:rPr>
          <w:rFonts w:cs="Arial"/>
          <w:color w:val="222222"/>
          <w:shd w:val="clear" w:color="auto" w:fill="FFFFFF"/>
        </w:rPr>
        <w:t xml:space="preserve">(Dean and </w:t>
      </w:r>
      <w:proofErr w:type="spellStart"/>
      <w:r w:rsidRPr="00FC3F7A">
        <w:rPr>
          <w:rFonts w:cs="Arial"/>
          <w:color w:val="222222"/>
          <w:shd w:val="clear" w:color="auto" w:fill="FFFFFF"/>
        </w:rPr>
        <w:t>Mabie-Apallas</w:t>
      </w:r>
      <w:proofErr w:type="spellEnd"/>
      <w:r w:rsidRPr="00FC3F7A">
        <w:rPr>
          <w:rFonts w:cs="Arial"/>
          <w:color w:val="222222"/>
          <w:shd w:val="clear" w:color="auto" w:fill="FFFFFF"/>
        </w:rPr>
        <w:t>, Professor of Public Interest Law and Chicana/o Studies, “Opening the Floodgates”, New York University Publication</w:t>
      </w:r>
      <w:r w:rsidR="00A476D9">
        <w:rPr>
          <w:rFonts w:cs="Arial"/>
          <w:color w:val="222222"/>
          <w:shd w:val="clear" w:color="auto" w:fill="FFFFFF"/>
        </w:rPr>
        <w:t xml:space="preserve">, </w:t>
      </w:r>
      <w:r w:rsidR="00A476D9" w:rsidRPr="00A476D9">
        <w:rPr>
          <w:rFonts w:cs="Arial"/>
          <w:color w:val="222222"/>
          <w:shd w:val="clear" w:color="auto" w:fill="FFFFFF"/>
        </w:rPr>
        <w:t>https://books.google.com/books?id=8RAVCgAAQBAJ&amp;pg=PA138&amp;lpg=PA138&amp;dq=Conservatives+generally+find+themselves+deeply+split+on+the+issue+of%C2%B6+immigration.&amp;source=bl&amp;ots=6_SquyxoTH&amp;sig=yc7hMpGOUw3WGv6KYH8Mi8vYuBg&amp;hl=en&amp;sa=X&amp;ved=0CB8Q6AEwAGoVChMI6_zW8vH7xgIVi1KSCh0lPwFp#v=onepage&amp;q=Conservatives%20generally%20find%20themselves%20deeply%20split%20on%20the%20issue%20of%C2%B6%20immigration.&amp;f=false</w:t>
      </w:r>
      <w:r w:rsidRPr="00FC3F7A">
        <w:rPr>
          <w:rFonts w:cs="Arial"/>
          <w:color w:val="222222"/>
          <w:shd w:val="clear" w:color="auto" w:fill="FFFFFF"/>
        </w:rPr>
        <w:t>)</w:t>
      </w:r>
    </w:p>
    <w:p w:rsidR="00A21419" w:rsidRPr="004A4DEE" w:rsidRDefault="00A21419" w:rsidP="00A21419">
      <w:pPr>
        <w:rPr>
          <w:rFonts w:cs="Sabon-Roman"/>
          <w:u w:val="single"/>
        </w:rPr>
      </w:pPr>
      <w:r w:rsidRPr="00FC3F7A">
        <w:rPr>
          <w:rFonts w:cs="Sabon-Roman"/>
        </w:rPr>
        <w:t>Conservatives generally find themselves deeply split on the issue of</w:t>
      </w:r>
      <w:r w:rsidRPr="00FC3F7A">
        <w:rPr>
          <w:rFonts w:cs="Sabon-Roman"/>
          <w:sz w:val="12"/>
        </w:rPr>
        <w:t>¶</w:t>
      </w:r>
      <w:r w:rsidRPr="00FC3F7A">
        <w:rPr>
          <w:rFonts w:cs="Sabon-Roman"/>
        </w:rPr>
        <w:t xml:space="preserve"> immigration. Some staunch members of the Republican Party, including</w:t>
      </w:r>
      <w:r w:rsidRPr="00FC3F7A">
        <w:rPr>
          <w:rFonts w:cs="Sabon-Roman"/>
          <w:sz w:val="12"/>
        </w:rPr>
        <w:t>¶</w:t>
      </w:r>
      <w:r w:rsidRPr="00FC3F7A">
        <w:rPr>
          <w:rFonts w:cs="Sabon-Roman"/>
        </w:rPr>
        <w:t xml:space="preserve"> President George W. Bush, generally favor liberal admission policies, or</w:t>
      </w:r>
      <w:r w:rsidRPr="00FC3F7A">
        <w:rPr>
          <w:rFonts w:cs="Sabon-Roman"/>
          <w:sz w:val="12"/>
        </w:rPr>
        <w:t>¶</w:t>
      </w:r>
      <w:r w:rsidRPr="00FC3F7A">
        <w:rPr>
          <w:rFonts w:cs="Sabon-Roman"/>
        </w:rPr>
        <w:t xml:space="preserve"> at least more liberal policies than the ones currently in place. Economic</w:t>
      </w:r>
      <w:r w:rsidRPr="00FC3F7A">
        <w:rPr>
          <w:rFonts w:cs="Sabon-Roman"/>
          <w:sz w:val="12"/>
        </w:rPr>
        <w:t>¶</w:t>
      </w:r>
      <w:r w:rsidRPr="00FC3F7A">
        <w:rPr>
          <w:rFonts w:cs="Sabon-Roman"/>
        </w:rPr>
        <w:t xml:space="preserve"> conservatives see gains from immigration and inexpensive labor. In stark</w:t>
      </w:r>
      <w:r w:rsidRPr="00FC3F7A">
        <w:rPr>
          <w:rFonts w:cs="Sabon-Roman"/>
          <w:sz w:val="12"/>
        </w:rPr>
        <w:t>¶</w:t>
      </w:r>
      <w:r w:rsidRPr="00FC3F7A">
        <w:rPr>
          <w:rFonts w:cs="Sabon-Roman"/>
        </w:rPr>
        <w:t xml:space="preserve"> contrast, another wing of </w:t>
      </w:r>
      <w:r w:rsidRPr="00D52200">
        <w:rPr>
          <w:rFonts w:cs="Sabon-Roman"/>
          <w:highlight w:val="cyan"/>
          <w:u w:val="single"/>
        </w:rPr>
        <w:t>the Republican Party</w:t>
      </w:r>
      <w:r w:rsidRPr="00D52200">
        <w:rPr>
          <w:rFonts w:cs="Sabon-Roman"/>
          <w:u w:val="single"/>
        </w:rPr>
        <w:t xml:space="preserve"> is</w:t>
      </w:r>
      <w:r w:rsidRPr="00FC3F7A">
        <w:rPr>
          <w:rFonts w:cs="Sabon-Roman"/>
          <w:b/>
          <w:u w:val="single"/>
        </w:rPr>
        <w:t xml:space="preserve"> </w:t>
      </w:r>
      <w:r w:rsidRPr="00FC3F7A">
        <w:rPr>
          <w:rFonts w:cs="Sabon-Roman"/>
        </w:rPr>
        <w:t>deeply</w:t>
      </w:r>
      <w:r w:rsidRPr="00FC3F7A">
        <w:rPr>
          <w:rFonts w:cs="Sabon-Roman"/>
          <w:b/>
          <w:u w:val="single"/>
        </w:rPr>
        <w:t xml:space="preserve"> </w:t>
      </w:r>
      <w:r w:rsidRPr="00D52200">
        <w:rPr>
          <w:rFonts w:cs="Sabon-Roman"/>
          <w:u w:val="single"/>
        </w:rPr>
        <w:t>concerned with</w:t>
      </w:r>
      <w:r w:rsidRPr="00FC3F7A">
        <w:rPr>
          <w:rFonts w:cs="Sabon-Roman"/>
          <w:sz w:val="12"/>
        </w:rPr>
        <w:t>¶</w:t>
      </w:r>
      <w:r w:rsidRPr="00FC3F7A">
        <w:rPr>
          <w:rFonts w:cs="Sabon-Roman"/>
        </w:rPr>
        <w:t xml:space="preserve"> the alleged</w:t>
      </w:r>
      <w:r w:rsidRPr="00FC3F7A">
        <w:rPr>
          <w:rFonts w:cs="Sabon-Roman"/>
          <w:b/>
          <w:u w:val="single"/>
        </w:rPr>
        <w:t xml:space="preserve"> </w:t>
      </w:r>
      <w:r w:rsidRPr="00D52200">
        <w:rPr>
          <w:rFonts w:cs="Sabon-Roman"/>
          <w:u w:val="single"/>
        </w:rPr>
        <w:t>cultural impacts of immigration</w:t>
      </w:r>
      <w:r w:rsidRPr="00D52200">
        <w:rPr>
          <w:rFonts w:cs="Sabon-Roman"/>
          <w:b/>
          <w:u w:val="single"/>
        </w:rPr>
        <w:t>.</w:t>
      </w:r>
      <w:r w:rsidRPr="00FC3F7A">
        <w:rPr>
          <w:rFonts w:cs="Sabon-Roman"/>
        </w:rPr>
        <w:t xml:space="preserve"> This faction aggressively</w:t>
      </w:r>
      <w:r w:rsidRPr="00FC3F7A">
        <w:rPr>
          <w:rFonts w:cs="Sabon-Roman"/>
          <w:sz w:val="12"/>
        </w:rPr>
        <w:t>¶</w:t>
      </w:r>
      <w:r w:rsidRPr="00FC3F7A">
        <w:rPr>
          <w:rFonts w:cs="Sabon-Roman"/>
        </w:rPr>
        <w:t xml:space="preserve"> plays on populist fear about cultural changes blamed on immigrants and</w:t>
      </w:r>
      <w:r w:rsidRPr="00FC3F7A">
        <w:rPr>
          <w:rFonts w:cs="Sabon-Roman"/>
          <w:sz w:val="12"/>
        </w:rPr>
        <w:t>¶</w:t>
      </w:r>
      <w:r w:rsidRPr="00FC3F7A">
        <w:rPr>
          <w:rFonts w:cs="Sabon-Roman"/>
        </w:rPr>
        <w:t xml:space="preserve"> demands </w:t>
      </w:r>
      <w:proofErr w:type="spellStart"/>
      <w:r w:rsidRPr="00FC3F7A">
        <w:rPr>
          <w:rFonts w:cs="Sabon-Roman"/>
        </w:rPr>
        <w:t>restrictionist</w:t>
      </w:r>
      <w:proofErr w:type="spellEnd"/>
      <w:r w:rsidRPr="00FC3F7A">
        <w:rPr>
          <w:rFonts w:cs="Sabon-Roman"/>
        </w:rPr>
        <w:t xml:space="preserve"> policies and tougher border enforcement. Today</w:t>
      </w:r>
      <w:proofErr w:type="gramStart"/>
      <w:r w:rsidRPr="00FC3F7A">
        <w:rPr>
          <w:rFonts w:cs="Sabon-Roman"/>
        </w:rPr>
        <w:t>,</w:t>
      </w:r>
      <w:r w:rsidRPr="00FC3F7A">
        <w:rPr>
          <w:rFonts w:cs="Sabon-Roman"/>
          <w:sz w:val="12"/>
        </w:rPr>
        <w:t>¶</w:t>
      </w:r>
      <w:proofErr w:type="gramEnd"/>
      <w:r w:rsidRPr="00FC3F7A">
        <w:rPr>
          <w:rFonts w:cs="Sabon-Roman"/>
        </w:rPr>
        <w:t xml:space="preserve"> this arm of the Republican Party, represented most prominently by Congressman</w:t>
      </w:r>
      <w:r w:rsidRPr="00FC3F7A">
        <w:rPr>
          <w:rFonts w:cs="Sabon-Roman"/>
          <w:sz w:val="12"/>
        </w:rPr>
        <w:t>¶</w:t>
      </w:r>
      <w:r w:rsidRPr="00FC3F7A">
        <w:rPr>
          <w:rFonts w:cs="Sabon-Roman"/>
        </w:rPr>
        <w:t xml:space="preserve"> Tom Tancredo </w:t>
      </w:r>
      <w:r w:rsidRPr="00D52200">
        <w:rPr>
          <w:rFonts w:cs="Sabon-Roman"/>
          <w:u w:val="single"/>
        </w:rPr>
        <w:t>and</w:t>
      </w:r>
      <w:r w:rsidRPr="00FC3F7A">
        <w:rPr>
          <w:rFonts w:cs="Sabon-Roman"/>
        </w:rPr>
        <w:t xml:space="preserve"> the conservative icon Pat Buchanan, often</w:t>
      </w:r>
      <w:r w:rsidRPr="00FC3F7A">
        <w:rPr>
          <w:rFonts w:cs="Sabon-Roman"/>
          <w:sz w:val="12"/>
        </w:rPr>
        <w:t>¶</w:t>
      </w:r>
      <w:r w:rsidRPr="00FC3F7A">
        <w:rPr>
          <w:rFonts w:cs="Sabon-Roman"/>
          <w:b/>
          <w:u w:val="single"/>
        </w:rPr>
        <w:t xml:space="preserve"> </w:t>
      </w:r>
      <w:r w:rsidRPr="00D52200">
        <w:rPr>
          <w:rFonts w:cs="Sabon-Roman"/>
          <w:highlight w:val="cyan"/>
          <w:u w:val="single"/>
        </w:rPr>
        <w:t>exercises great influence over</w:t>
      </w:r>
      <w:r w:rsidRPr="004A4DEE">
        <w:rPr>
          <w:rFonts w:cs="Sabon-Roman"/>
          <w:u w:val="single"/>
        </w:rPr>
        <w:t xml:space="preserve"> </w:t>
      </w:r>
      <w:r w:rsidRPr="00FC3F7A">
        <w:rPr>
          <w:rFonts w:cs="Sabon-Roman"/>
        </w:rPr>
        <w:t>the direction of</w:t>
      </w:r>
      <w:r w:rsidRPr="00FC3F7A">
        <w:rPr>
          <w:rFonts w:cs="Sabon-Roman"/>
          <w:b/>
          <w:u w:val="single"/>
        </w:rPr>
        <w:t xml:space="preserve"> </w:t>
      </w:r>
      <w:r w:rsidRPr="00D52200">
        <w:rPr>
          <w:rFonts w:cs="Sabon-Roman"/>
          <w:highlight w:val="cyan"/>
          <w:u w:val="single"/>
        </w:rPr>
        <w:t>immigration law</w:t>
      </w:r>
      <w:r w:rsidRPr="004A4DEE">
        <w:rPr>
          <w:rFonts w:cs="Sabon-Roman"/>
        </w:rPr>
        <w:t xml:space="preserve"> </w:t>
      </w:r>
      <w:r w:rsidRPr="00FC3F7A">
        <w:rPr>
          <w:rFonts w:cs="Sabon-Roman"/>
        </w:rPr>
        <w:t>and policy</w:t>
      </w:r>
      <w:r w:rsidRPr="00FC3F7A">
        <w:rPr>
          <w:rFonts w:cs="Sabon-Roman"/>
          <w:sz w:val="12"/>
        </w:rPr>
        <w:t>¶</w:t>
      </w:r>
      <w:r w:rsidRPr="00FC3F7A">
        <w:rPr>
          <w:rFonts w:cs="Sabon-Roman"/>
        </w:rPr>
        <w:t xml:space="preserve"> by tapping into broad-based fears of economically and otherwise insecure</w:t>
      </w:r>
      <w:r w:rsidRPr="00FC3F7A">
        <w:rPr>
          <w:rFonts w:cs="Sabon-Roman"/>
          <w:sz w:val="12"/>
        </w:rPr>
        <w:t>¶</w:t>
      </w:r>
      <w:r w:rsidRPr="00FC3F7A">
        <w:rPr>
          <w:rFonts w:cs="Sabon-Roman"/>
        </w:rPr>
        <w:t xml:space="preserve"> U.S. citizens. </w:t>
      </w:r>
      <w:r w:rsidRPr="004A4DEE">
        <w:rPr>
          <w:rFonts w:cs="Sabon-Roman"/>
          <w:u w:val="single"/>
        </w:rPr>
        <w:t>Poor, working, and middle-income people worry</w:t>
      </w:r>
      <w:r w:rsidRPr="004A4DEE">
        <w:rPr>
          <w:rFonts w:cs="Sabon-Roman"/>
          <w:sz w:val="12"/>
        </w:rPr>
        <w:t>¶</w:t>
      </w:r>
      <w:r w:rsidRPr="004A4DEE">
        <w:rPr>
          <w:rFonts w:cs="Sabon-Roman"/>
          <w:u w:val="single"/>
        </w:rPr>
        <w:t xml:space="preserve"> about the changes</w:t>
      </w:r>
      <w:r w:rsidRPr="004A4DEE">
        <w:rPr>
          <w:rFonts w:cs="Sabon-Roman"/>
        </w:rPr>
        <w:t xml:space="preserve"> </w:t>
      </w:r>
      <w:r w:rsidRPr="00FC3F7A">
        <w:rPr>
          <w:rFonts w:cs="Sabon-Roman"/>
        </w:rPr>
        <w:t xml:space="preserve">wrought by immigration and </w:t>
      </w:r>
      <w:r w:rsidRPr="004A4DEE">
        <w:rPr>
          <w:rFonts w:cs="Sabon-Roman"/>
          <w:u w:val="single"/>
        </w:rPr>
        <w:t>are not likely to</w:t>
      </w:r>
      <w:r w:rsidRPr="004A4DEE">
        <w:rPr>
          <w:rFonts w:cs="Sabon-Roman"/>
        </w:rPr>
        <w:t xml:space="preserve"> </w:t>
      </w:r>
      <w:r w:rsidRPr="004A4DEE">
        <w:rPr>
          <w:rFonts w:cs="Sabon-Roman"/>
          <w:u w:val="single"/>
        </w:rPr>
        <w:t>sympathize</w:t>
      </w:r>
      <w:r w:rsidRPr="004A4DEE">
        <w:rPr>
          <w:rFonts w:cs="Sabon-Roman"/>
          <w:sz w:val="12"/>
        </w:rPr>
        <w:t>¶</w:t>
      </w:r>
      <w:r w:rsidRPr="004A4DEE">
        <w:rPr>
          <w:rFonts w:cs="Sabon-Roman"/>
          <w:u w:val="single"/>
        </w:rPr>
        <w:t xml:space="preserve"> with the desire of big business for cheap labor</w:t>
      </w:r>
      <w:r w:rsidRPr="00FC3F7A">
        <w:rPr>
          <w:rFonts w:cs="Sabon-Roman"/>
        </w:rPr>
        <w:t>.</w:t>
      </w:r>
      <w:r w:rsidRPr="00FC3F7A">
        <w:rPr>
          <w:rFonts w:cs="Sabon-Roman"/>
          <w:sz w:val="12"/>
        </w:rPr>
        <w:t>¶</w:t>
      </w:r>
      <w:r w:rsidRPr="00FC3F7A">
        <w:rPr>
          <w:rFonts w:cs="Sabon-Roman"/>
        </w:rPr>
        <w:t xml:space="preserve"> On the other hand, </w:t>
      </w:r>
      <w:r w:rsidRPr="004A4DEE">
        <w:rPr>
          <w:rFonts w:cs="Sabon-Roman"/>
          <w:u w:val="single"/>
        </w:rPr>
        <w:t>Democrats</w:t>
      </w:r>
      <w:r w:rsidRPr="004A4DEE">
        <w:rPr>
          <w:rFonts w:cs="Sabon-Roman"/>
        </w:rPr>
        <w:t xml:space="preserve"> </w:t>
      </w:r>
      <w:r w:rsidRPr="00FC3F7A">
        <w:rPr>
          <w:rFonts w:cs="Sabon-Roman"/>
        </w:rPr>
        <w:t>also find themselves divided on immigration.</w:t>
      </w:r>
      <w:r w:rsidRPr="00FC3F7A">
        <w:rPr>
          <w:rFonts w:cs="Sabon-Roman"/>
          <w:sz w:val="12"/>
        </w:rPr>
        <w:t>¶</w:t>
      </w:r>
      <w:r w:rsidRPr="00FC3F7A">
        <w:rPr>
          <w:rFonts w:cs="Sabon-Roman"/>
        </w:rPr>
        <w:t xml:space="preserve"> Economically, they </w:t>
      </w:r>
      <w:r w:rsidRPr="004A4DEE">
        <w:rPr>
          <w:rFonts w:cs="Sabon-Roman"/>
          <w:u w:val="single"/>
        </w:rPr>
        <w:t>are concerned with immigration’s downward</w:t>
      </w:r>
      <w:r w:rsidRPr="004A4DEE">
        <w:rPr>
          <w:rFonts w:cs="Sabon-Roman"/>
          <w:sz w:val="12"/>
        </w:rPr>
        <w:t>¶</w:t>
      </w:r>
      <w:r w:rsidRPr="004A4DEE">
        <w:rPr>
          <w:rFonts w:cs="Sabon-Roman"/>
          <w:u w:val="single"/>
        </w:rPr>
        <w:t xml:space="preserve"> pressure on the wage scale and its impact on</w:t>
      </w:r>
      <w:r w:rsidRPr="00FC3F7A">
        <w:rPr>
          <w:rFonts w:cs="Sabon-Roman"/>
          <w:b/>
          <w:u w:val="single"/>
        </w:rPr>
        <w:t xml:space="preserve"> </w:t>
      </w:r>
      <w:r w:rsidRPr="00FC3F7A">
        <w:rPr>
          <w:rFonts w:cs="Sabon-Roman"/>
        </w:rPr>
        <w:t>a long-time base of</w:t>
      </w:r>
      <w:r w:rsidRPr="00FC3F7A">
        <w:rPr>
          <w:rFonts w:cs="Sabon-Roman"/>
          <w:sz w:val="12"/>
        </w:rPr>
        <w:t>¶</w:t>
      </w:r>
      <w:r w:rsidRPr="00FC3F7A">
        <w:rPr>
          <w:rFonts w:cs="Sabon-Roman"/>
          <w:b/>
          <w:u w:val="single"/>
        </w:rPr>
        <w:t xml:space="preserve"> </w:t>
      </w:r>
      <w:r w:rsidRPr="004A4DEE">
        <w:rPr>
          <w:rFonts w:cs="Sabon-Roman"/>
          <w:u w:val="single"/>
        </w:rPr>
        <w:t xml:space="preserve">Democratic support, labor unions. </w:t>
      </w:r>
      <w:r w:rsidRPr="00FC3F7A">
        <w:rPr>
          <w:rFonts w:cs="Sabon-Roman"/>
        </w:rPr>
        <w:t>Although change has come in recent</w:t>
      </w:r>
      <w:r w:rsidRPr="00FC3F7A">
        <w:rPr>
          <w:rFonts w:cs="Sabon-Roman"/>
          <w:sz w:val="12"/>
        </w:rPr>
        <w:t>¶</w:t>
      </w:r>
      <w:r w:rsidRPr="00FC3F7A">
        <w:rPr>
          <w:rFonts w:cs="Sabon-Roman"/>
        </w:rPr>
        <w:t xml:space="preserve"> years, </w:t>
      </w:r>
      <w:r w:rsidRPr="004A4DEE">
        <w:rPr>
          <w:rFonts w:cs="Sabon-Roman"/>
          <w:u w:val="single"/>
        </w:rPr>
        <w:t>organized labor</w:t>
      </w:r>
      <w:r w:rsidRPr="00FC3F7A">
        <w:rPr>
          <w:rFonts w:cs="Sabon-Roman"/>
        </w:rPr>
        <w:t>, often supportive of the basic Democratic agenda</w:t>
      </w:r>
      <w:proofErr w:type="gramStart"/>
      <w:r w:rsidRPr="00FC3F7A">
        <w:rPr>
          <w:rFonts w:cs="Sabon-Roman"/>
        </w:rPr>
        <w:t>,</w:t>
      </w:r>
      <w:r w:rsidRPr="00FC3F7A">
        <w:rPr>
          <w:rFonts w:cs="Sabon-Roman"/>
          <w:sz w:val="12"/>
        </w:rPr>
        <w:t>¶</w:t>
      </w:r>
      <w:proofErr w:type="gramEnd"/>
      <w:r w:rsidRPr="00FC3F7A">
        <w:rPr>
          <w:rFonts w:cs="Sabon-Roman"/>
        </w:rPr>
        <w:t xml:space="preserve"> has historically </w:t>
      </w:r>
      <w:r w:rsidRPr="004A4DEE">
        <w:rPr>
          <w:rFonts w:cs="Sabon-Roman"/>
          <w:u w:val="single"/>
        </w:rPr>
        <w:t>support</w:t>
      </w:r>
      <w:r w:rsidRPr="004A4DEE">
        <w:rPr>
          <w:rFonts w:cs="Sabon-Roman"/>
        </w:rPr>
        <w:t xml:space="preserve">ed </w:t>
      </w:r>
      <w:proofErr w:type="spellStart"/>
      <w:r w:rsidRPr="004A4DEE">
        <w:rPr>
          <w:rFonts w:cs="Sabon-Roman"/>
          <w:u w:val="single"/>
        </w:rPr>
        <w:t>restrictionist</w:t>
      </w:r>
      <w:proofErr w:type="spellEnd"/>
      <w:r w:rsidRPr="004A4DEE">
        <w:rPr>
          <w:rFonts w:cs="Sabon-Roman"/>
          <w:u w:val="single"/>
        </w:rPr>
        <w:t xml:space="preserve"> immigration laws and policies</w:t>
      </w:r>
      <w:r w:rsidRPr="00FC3F7A">
        <w:rPr>
          <w:rFonts w:cs="Sabon-Roman"/>
          <w:b/>
          <w:u w:val="single"/>
        </w:rPr>
        <w:t>.</w:t>
      </w:r>
      <w:r w:rsidRPr="00FC3F7A">
        <w:rPr>
          <w:rFonts w:cs="Sabon-Roman"/>
          <w:sz w:val="12"/>
        </w:rPr>
        <w:t>¶</w:t>
      </w:r>
      <w:r w:rsidRPr="00FC3F7A">
        <w:rPr>
          <w:rFonts w:cs="Sabon-Roman"/>
        </w:rPr>
        <w:t xml:space="preserve"> Many </w:t>
      </w:r>
      <w:r w:rsidRPr="004A4DEE">
        <w:rPr>
          <w:rFonts w:cs="Sabon-Roman"/>
          <w:u w:val="single"/>
        </w:rPr>
        <w:t>liberals, however, desire the humane treatment of immigrants</w:t>
      </w:r>
      <w:r w:rsidRPr="004A4DEE">
        <w:rPr>
          <w:rFonts w:cs="Sabon-Roman"/>
        </w:rPr>
        <w:t xml:space="preserve"> </w:t>
      </w:r>
      <w:r w:rsidRPr="00FC3F7A">
        <w:rPr>
          <w:rFonts w:cs="Sabon-Roman"/>
        </w:rPr>
        <w:t>and</w:t>
      </w:r>
      <w:r w:rsidRPr="00FC3F7A">
        <w:rPr>
          <w:rFonts w:cs="Sabon-Roman"/>
          <w:sz w:val="12"/>
        </w:rPr>
        <w:t>¶</w:t>
      </w:r>
      <w:r w:rsidRPr="00FC3F7A">
        <w:rPr>
          <w:rFonts w:cs="Sabon-Roman"/>
        </w:rPr>
        <w:t xml:space="preserve"> often push for pro-immigration and pro-immigrant laws and policies.</w:t>
      </w:r>
      <w:r w:rsidRPr="00FC3F7A">
        <w:rPr>
          <w:rFonts w:cs="Sabon-Roman"/>
          <w:sz w:val="12"/>
        </w:rPr>
        <w:t>¶</w:t>
      </w:r>
      <w:r w:rsidRPr="00FC3F7A">
        <w:rPr>
          <w:rFonts w:cs="Sabon-Roman"/>
        </w:rPr>
        <w:t xml:space="preserve"> </w:t>
      </w:r>
      <w:r w:rsidRPr="004A4DEE">
        <w:rPr>
          <w:rFonts w:cs="Sabon-Roman"/>
          <w:u w:val="single"/>
        </w:rPr>
        <w:t>There</w:t>
      </w:r>
      <w:r w:rsidRPr="00FC3F7A">
        <w:rPr>
          <w:rFonts w:cs="Sabon-Roman"/>
        </w:rPr>
        <w:t>, however</w:t>
      </w:r>
      <w:r w:rsidRPr="004A4DEE">
        <w:rPr>
          <w:rFonts w:cs="Sabon-Roman"/>
        </w:rPr>
        <w:t>,</w:t>
      </w:r>
      <w:r w:rsidRPr="004A4DEE">
        <w:rPr>
          <w:rFonts w:cs="Sabon-Roman"/>
          <w:u w:val="single"/>
        </w:rPr>
        <w:t xml:space="preserve"> is some common ground</w:t>
      </w:r>
      <w:r w:rsidRPr="00FC3F7A">
        <w:rPr>
          <w:rFonts w:cs="Sabon-Roman"/>
          <w:b/>
          <w:u w:val="single"/>
        </w:rPr>
        <w:t>.</w:t>
      </w:r>
      <w:r w:rsidRPr="00FC3F7A">
        <w:rPr>
          <w:rFonts w:cs="Sabon-Roman"/>
        </w:rPr>
        <w:t xml:space="preserve"> Many</w:t>
      </w:r>
      <w:r w:rsidRPr="00FC3F7A">
        <w:rPr>
          <w:rFonts w:cs="Sabon-Roman"/>
          <w:b/>
          <w:u w:val="single"/>
        </w:rPr>
        <w:t xml:space="preserve"> </w:t>
      </w:r>
      <w:r w:rsidRPr="00D52200">
        <w:rPr>
          <w:rStyle w:val="Emphasis"/>
          <w:b w:val="0"/>
          <w:highlight w:val="cyan"/>
        </w:rPr>
        <w:t>Democrats and Republicans</w:t>
      </w:r>
      <w:r w:rsidRPr="00FC3F7A">
        <w:rPr>
          <w:rStyle w:val="Emphasis"/>
          <w:b w:val="0"/>
          <w:sz w:val="12"/>
          <w:u w:val="none"/>
        </w:rPr>
        <w:t>¶</w:t>
      </w:r>
      <w:r w:rsidRPr="00FC3F7A">
        <w:rPr>
          <w:rFonts w:cs="Sabon-Roman"/>
          <w:b/>
          <w:u w:val="single"/>
        </w:rPr>
        <w:t xml:space="preserve"> </w:t>
      </w:r>
      <w:r w:rsidRPr="00FC3F7A">
        <w:rPr>
          <w:rFonts w:cs="Sabon-Roman"/>
        </w:rPr>
        <w:t xml:space="preserve">often </w:t>
      </w:r>
      <w:r w:rsidRPr="00D52200">
        <w:rPr>
          <w:rFonts w:cs="Sabon-Roman"/>
          <w:highlight w:val="cyan"/>
          <w:u w:val="single"/>
        </w:rPr>
        <w:t xml:space="preserve">agree that increased </w:t>
      </w:r>
      <w:r w:rsidRPr="00D52200">
        <w:rPr>
          <w:rStyle w:val="Emphasis"/>
          <w:b w:val="0"/>
          <w:highlight w:val="cyan"/>
        </w:rPr>
        <w:t>border enforcement is necessary</w:t>
      </w:r>
      <w:r w:rsidRPr="00FC3F7A">
        <w:rPr>
          <w:rStyle w:val="Emphasis"/>
        </w:rPr>
        <w:t>.</w:t>
      </w:r>
      <w:r w:rsidRPr="00FC3F7A">
        <w:rPr>
          <w:rStyle w:val="Emphasis"/>
          <w:b w:val="0"/>
          <w:sz w:val="12"/>
          <w:u w:val="none"/>
        </w:rPr>
        <w:t>¶</w:t>
      </w:r>
      <w:r w:rsidRPr="00FC3F7A">
        <w:rPr>
          <w:rFonts w:cs="Sabon-Roman"/>
          <w:b/>
          <w:u w:val="single"/>
        </w:rPr>
        <w:t xml:space="preserve"> </w:t>
      </w:r>
      <w:proofErr w:type="gramStart"/>
      <w:r w:rsidRPr="00FC3F7A">
        <w:rPr>
          <w:rFonts w:cs="Sabon-Roman"/>
        </w:rPr>
        <w:t>Like</w:t>
      </w:r>
      <w:proofErr w:type="gramEnd"/>
      <w:r w:rsidRPr="00FC3F7A">
        <w:rPr>
          <w:rFonts w:cs="Sabon-Roman"/>
        </w:rPr>
        <w:t xml:space="preserve"> tough-on-crime stances</w:t>
      </w:r>
      <w:r w:rsidRPr="004A4DEE">
        <w:rPr>
          <w:rFonts w:cs="Sabon-Roman"/>
        </w:rPr>
        <w:t xml:space="preserve">, </w:t>
      </w:r>
      <w:r w:rsidRPr="00D52200">
        <w:rPr>
          <w:rFonts w:cs="Sabon-Roman"/>
          <w:highlight w:val="cyan"/>
          <w:u w:val="single"/>
        </w:rPr>
        <w:t>this has proved time and time again to be a</w:t>
      </w:r>
      <w:r w:rsidRPr="00D52200">
        <w:rPr>
          <w:rFonts w:cs="Sabon-Roman"/>
          <w:sz w:val="12"/>
          <w:highlight w:val="cyan"/>
        </w:rPr>
        <w:t>¶</w:t>
      </w:r>
      <w:r w:rsidRPr="00D52200">
        <w:rPr>
          <w:rFonts w:cs="Sabon-Roman"/>
          <w:highlight w:val="cyan"/>
          <w:u w:val="single"/>
        </w:rPr>
        <w:t xml:space="preserve"> politically popular position. This is even true for those sympathetic to</w:t>
      </w:r>
      <w:r w:rsidRPr="00FC3F7A">
        <w:rPr>
          <w:rFonts w:cs="Sabon-Roman"/>
          <w:sz w:val="12"/>
        </w:rPr>
        <w:t>¶</w:t>
      </w:r>
      <w:r w:rsidRPr="00FC3F7A">
        <w:rPr>
          <w:rFonts w:cs="Sabon-Roman"/>
        </w:rPr>
        <w:t xml:space="preserve"> </w:t>
      </w:r>
      <w:r w:rsidRPr="00FC3F7A">
        <w:rPr>
          <w:rFonts w:cs="Sabon-RomanSC"/>
        </w:rPr>
        <w:t xml:space="preserve">138 </w:t>
      </w:r>
      <w:r w:rsidRPr="00FC3F7A">
        <w:rPr>
          <w:rFonts w:cs="Sabon-Roman"/>
        </w:rPr>
        <w:t xml:space="preserve">| </w:t>
      </w:r>
      <w:r w:rsidRPr="00FC3F7A">
        <w:rPr>
          <w:rFonts w:cs="Sabon-Italic"/>
          <w:i/>
          <w:iCs/>
        </w:rPr>
        <w:t xml:space="preserve">The Economic Benefits of Liberal Migration of Labor </w:t>
      </w:r>
      <w:proofErr w:type="gramStart"/>
      <w:r w:rsidRPr="00FC3F7A">
        <w:rPr>
          <w:rFonts w:cs="Sabon-Italic"/>
          <w:i/>
          <w:iCs/>
        </w:rPr>
        <w:t>Across</w:t>
      </w:r>
      <w:proofErr w:type="gramEnd"/>
      <w:r w:rsidRPr="00FC3F7A">
        <w:rPr>
          <w:rFonts w:cs="Sabon-Italic"/>
          <w:i/>
          <w:iCs/>
        </w:rPr>
        <w:t xml:space="preserve"> Borders</w:t>
      </w:r>
      <w:r w:rsidRPr="00FC3F7A">
        <w:rPr>
          <w:rFonts w:cs="Sabon-Italic"/>
          <w:i/>
          <w:iCs/>
          <w:sz w:val="12"/>
        </w:rPr>
        <w:t>¶</w:t>
      </w:r>
      <w:r w:rsidRPr="00FC3F7A">
        <w:rPr>
          <w:rFonts w:cs="Sabon-Italic"/>
          <w:i/>
          <w:iCs/>
        </w:rPr>
        <w:t xml:space="preserve"> </w:t>
      </w:r>
      <w:r w:rsidRPr="00D52200">
        <w:rPr>
          <w:rFonts w:cs="Sabon-Roman"/>
          <w:highlight w:val="cyan"/>
          <w:u w:val="single"/>
        </w:rPr>
        <w:t>the</w:t>
      </w:r>
      <w:r w:rsidRPr="00D52200">
        <w:rPr>
          <w:rFonts w:cs="Sabon-Roman"/>
          <w:b/>
          <w:highlight w:val="cyan"/>
          <w:u w:val="single"/>
        </w:rPr>
        <w:t xml:space="preserve"> </w:t>
      </w:r>
      <w:r w:rsidRPr="00D52200">
        <w:rPr>
          <w:rFonts w:cs="Sabon-Roman"/>
          <w:highlight w:val="cyan"/>
          <w:u w:val="single"/>
        </w:rPr>
        <w:t>plight of immigrants. In addition, influenced by public fears of being</w:t>
      </w:r>
      <w:r w:rsidRPr="00D52200">
        <w:rPr>
          <w:rFonts w:cs="Sabon-Roman"/>
          <w:sz w:val="12"/>
          <w:highlight w:val="cyan"/>
        </w:rPr>
        <w:t>¶</w:t>
      </w:r>
      <w:r w:rsidRPr="00D52200">
        <w:rPr>
          <w:rFonts w:cs="Sabon-Roman"/>
          <w:highlight w:val="cyan"/>
          <w:u w:val="single"/>
        </w:rPr>
        <w:t xml:space="preserve"> overrun by floods of immigrants, politicians of both parties often support</w:t>
      </w:r>
      <w:r w:rsidRPr="00D52200">
        <w:rPr>
          <w:rFonts w:cs="Sabon-Roman"/>
          <w:sz w:val="12"/>
          <w:highlight w:val="cyan"/>
        </w:rPr>
        <w:t>¶</w:t>
      </w:r>
      <w:r w:rsidRPr="00D52200">
        <w:rPr>
          <w:rFonts w:cs="Sabon-Roman"/>
          <w:highlight w:val="cyan"/>
          <w:u w:val="single"/>
        </w:rPr>
        <w:t xml:space="preserve"> limits on legal immigration and heavy border enforcement.</w:t>
      </w:r>
    </w:p>
    <w:p w:rsidR="00A21419" w:rsidRDefault="00F228DC" w:rsidP="00F228DC">
      <w:pPr>
        <w:pStyle w:val="Heading3"/>
      </w:pPr>
      <w:r>
        <w:lastRenderedPageBreak/>
        <w:t>Marxism K</w:t>
      </w:r>
    </w:p>
    <w:p w:rsidR="00F228DC" w:rsidRPr="00263B95" w:rsidRDefault="00A476D9" w:rsidP="00F228DC">
      <w:pPr>
        <w:pStyle w:val="Heading4"/>
        <w:rPr>
          <w:rStyle w:val="Style13ptBold"/>
          <w:b/>
          <w:bCs w:val="0"/>
        </w:rPr>
      </w:pPr>
      <w:r>
        <w:t xml:space="preserve">The </w:t>
      </w:r>
      <w:proofErr w:type="spellStart"/>
      <w:r>
        <w:t>aff’s</w:t>
      </w:r>
      <w:proofErr w:type="spellEnd"/>
      <w:r>
        <w:t xml:space="preserve"> </w:t>
      </w:r>
      <w:r w:rsidR="00F228DC" w:rsidRPr="00263B95">
        <w:t>analysis renders invisible the set of hist</w:t>
      </w:r>
      <w:r w:rsidR="00F228DC">
        <w:t>orical capitalist relations that informed genocide against the Native body and made oppression possible</w:t>
      </w:r>
    </w:p>
    <w:p w:rsidR="00F228DC" w:rsidRPr="00263B95" w:rsidRDefault="00F228DC" w:rsidP="00F228DC">
      <w:proofErr w:type="gramStart"/>
      <w:r w:rsidRPr="00263B95">
        <w:rPr>
          <w:rStyle w:val="Style13ptBold"/>
        </w:rPr>
        <w:t>Libretti, 1</w:t>
      </w:r>
      <w:r w:rsidRPr="00104234">
        <w:rPr>
          <w:rStyle w:val="Style13ptBold"/>
          <w:rFonts w:ascii="Georgia" w:hAnsi="Georgia"/>
        </w:rPr>
        <w:t xml:space="preserve"> </w:t>
      </w:r>
      <w:r w:rsidRPr="00263B95">
        <w:t>(Tim, Associate Professor of English and Women's Studies at Northeastern Illinois University.</w:t>
      </w:r>
      <w:proofErr w:type="gramEnd"/>
      <w:r w:rsidRPr="00263B95">
        <w:t xml:space="preserve"> He has published articles on proletarian literature, U.S. Third World and multi-ethnic literatures, Marxism, and cultural studies in such journals as MELUS, Women's Studies Quarterly, and Mediations.2001, Modern Fiction Studies, Vol 47, No. 1, “The Other Proletarians: Native American Lite</w:t>
      </w:r>
      <w:r>
        <w:t>rature and Class Struggle,” AS)</w:t>
      </w:r>
    </w:p>
    <w:p w:rsidR="00F228DC" w:rsidRPr="004A4DEE" w:rsidRDefault="00F228DC" w:rsidP="00F228DC">
      <w:pPr>
        <w:rPr>
          <w:sz w:val="16"/>
        </w:rPr>
      </w:pPr>
      <w:r w:rsidRPr="004A4DEE">
        <w:rPr>
          <w:sz w:val="16"/>
        </w:rPr>
        <w:t xml:space="preserve">This rich passage raises many points for discussion in terms of how Ortiz constructs class consciousness and how this text and his writing as a whole relate to and redefine the contours and politics of the proletarian [End Page 180] literary genre. Ortiz here is asserting the privileged historical, economic, and social position, as well as the privileged perspective of the Native American in the historical development and contemporary society of U.S. capitalism. Just as </w:t>
      </w:r>
      <w:proofErr w:type="spellStart"/>
      <w:r w:rsidRPr="004A4DEE">
        <w:rPr>
          <w:sz w:val="16"/>
        </w:rPr>
        <w:t>Lukacs</w:t>
      </w:r>
      <w:proofErr w:type="spellEnd"/>
      <w:r w:rsidRPr="004A4DEE">
        <w:rPr>
          <w:sz w:val="16"/>
        </w:rPr>
        <w:t xml:space="preserve"> in History and Class Consciousness argues that "the superiority of the proletariat must lie exclusively in its ability to see society from the center, as a coherent whole" (69), Ortiz effectively suggests that Native Americans occupy a "more central" position in society from which to comprehend it as a coherent whole. However, while </w:t>
      </w:r>
      <w:proofErr w:type="spellStart"/>
      <w:r w:rsidRPr="004A4DEE">
        <w:rPr>
          <w:sz w:val="16"/>
        </w:rPr>
        <w:t>Lukacs</w:t>
      </w:r>
      <w:proofErr w:type="spellEnd"/>
      <w:r w:rsidRPr="004A4DEE">
        <w:rPr>
          <w:sz w:val="16"/>
        </w:rPr>
        <w:t xml:space="preserve"> argues that "the self-understanding of the proletariat is [. . .] simultaneously the objective understanding of the nature of society" and that "when the proletariat furthers its own class-aims it simultaneously achieves the conscious realization of the--objective--aims of society, aims which would inevitably remain abstract possibilities and objective frontiers but for this conscious intervention" (149), </w:t>
      </w:r>
      <w:r w:rsidRPr="004A4DEE">
        <w:rPr>
          <w:rStyle w:val="TitleChar"/>
        </w:rPr>
        <w:t xml:space="preserve">Ortiz represents </w:t>
      </w:r>
      <w:r w:rsidRPr="004A4DEE">
        <w:rPr>
          <w:rStyle w:val="TitleChar"/>
          <w:highlight w:val="cyan"/>
        </w:rPr>
        <w:t>Native Americans'</w:t>
      </w:r>
      <w:r w:rsidRPr="004A4DEE">
        <w:rPr>
          <w:rStyle w:val="TitleChar"/>
        </w:rPr>
        <w:t xml:space="preserve"> self-understanding as yielding a more accurate and insightful vision of the trajectory of social history because they </w:t>
      </w:r>
      <w:r w:rsidRPr="004A4DEE">
        <w:rPr>
          <w:rStyle w:val="TitleChar"/>
          <w:highlight w:val="cyan"/>
        </w:rPr>
        <w:t>are</w:t>
      </w:r>
      <w:r w:rsidRPr="004A4DEE">
        <w:rPr>
          <w:rStyle w:val="TitleChar"/>
        </w:rPr>
        <w:t xml:space="preserve"> most immediately </w:t>
      </w:r>
      <w:r w:rsidRPr="004A4DEE">
        <w:rPr>
          <w:rStyle w:val="TitleChar"/>
          <w:highlight w:val="cyan"/>
        </w:rPr>
        <w:t>threatened and affected by the historical development of capitalism</w:t>
      </w:r>
      <w:r w:rsidRPr="004A4DEE">
        <w:rPr>
          <w:sz w:val="16"/>
        </w:rPr>
        <w:t xml:space="preserve">. First in line for genocide, they are first to understand through experience the operations and aims of our current course of historical development. Thus they occupy the most advantageous position from which both to achieve a full consciousness of U.S. capitalism and to intervene consciously in redirecting historical development. Consequently, Ortiz means to bring the exigency of survival to the forefront of political and class consciousness, </w:t>
      </w:r>
      <w:r w:rsidRPr="004A4DEE">
        <w:rPr>
          <w:rStyle w:val="TitleChar"/>
          <w:sz w:val="16"/>
          <w:szCs w:val="16"/>
        </w:rPr>
        <w:t>suggesting that</w:t>
      </w:r>
      <w:r w:rsidRPr="004A4DEE">
        <w:rPr>
          <w:rStyle w:val="TitleChar"/>
        </w:rPr>
        <w:t xml:space="preserve"> </w:t>
      </w:r>
      <w:r w:rsidRPr="004A4DEE">
        <w:rPr>
          <w:rStyle w:val="TitleChar"/>
          <w:highlight w:val="cyan"/>
        </w:rPr>
        <w:t>while Native Americans are most urgently conscious of the task of survival, it needs to be a larger working-class issue</w:t>
      </w:r>
      <w:r w:rsidRPr="004A4DEE">
        <w:rPr>
          <w:sz w:val="16"/>
          <w:highlight w:val="cyan"/>
        </w:rPr>
        <w:t>;</w:t>
      </w:r>
      <w:r w:rsidRPr="004A4DEE">
        <w:rPr>
          <w:sz w:val="16"/>
        </w:rPr>
        <w:t xml:space="preserve"> it needs to be the premise of the class struggle itself to prioritize survival by making lands "productive to serve humanity." However, </w:t>
      </w:r>
      <w:r w:rsidRPr="004A4DEE">
        <w:rPr>
          <w:rStyle w:val="TitleChar"/>
        </w:rPr>
        <w:t>Ortiz</w:t>
      </w:r>
      <w:r w:rsidRPr="004A4DEE">
        <w:rPr>
          <w:sz w:val="16"/>
        </w:rPr>
        <w:t xml:space="preserve"> warns that such a goal "will take real decisions and actions and concrete understanding by the poor and workers of this nation" (360).</w:t>
      </w:r>
      <w:r w:rsidRPr="004A4DEE">
        <w:rPr>
          <w:sz w:val="12"/>
        </w:rPr>
        <w:t>¶</w:t>
      </w:r>
      <w:r w:rsidRPr="004A4DEE">
        <w:rPr>
          <w:sz w:val="16"/>
        </w:rPr>
        <w:t xml:space="preserve"> </w:t>
      </w:r>
      <w:proofErr w:type="gramStart"/>
      <w:r w:rsidRPr="004A4DEE">
        <w:rPr>
          <w:sz w:val="16"/>
        </w:rPr>
        <w:t>The</w:t>
      </w:r>
      <w:proofErr w:type="gramEnd"/>
      <w:r w:rsidRPr="004A4DEE">
        <w:rPr>
          <w:sz w:val="16"/>
        </w:rPr>
        <w:t xml:space="preserve"> above passage also </w:t>
      </w:r>
      <w:r w:rsidRPr="004A4DEE">
        <w:rPr>
          <w:rStyle w:val="TitleChar"/>
        </w:rPr>
        <w:t xml:space="preserve">highlights the importance of understanding Native Americans as </w:t>
      </w:r>
      <w:r w:rsidRPr="004A4DEE">
        <w:rPr>
          <w:rStyle w:val="TitleChar"/>
          <w:highlight w:val="cyan"/>
        </w:rPr>
        <w:t>a dynamic part of the U.S. proletariat and of U.S. labor history</w:t>
      </w:r>
      <w:r w:rsidRPr="004A4DEE">
        <w:rPr>
          <w:sz w:val="16"/>
          <w:highlight w:val="cyan"/>
        </w:rPr>
        <w:t>.</w:t>
      </w:r>
      <w:r w:rsidRPr="004A4DEE">
        <w:rPr>
          <w:sz w:val="16"/>
        </w:rPr>
        <w:t xml:space="preserve"> In the text as a whole, Ortiz worries about the "preservation" of Native American culture in museums and state parks that tend to hypostatize Native Americans as relics of history rather than as historical and contemporary participants in U.S. society and economy. The worry is that Native Americans will be isolated in "natural wilderness or [End Page 181] cultural parks" (360) and thus relegated to the margins instead of recognized as the center of social change and class consciousness that Ortiz believes they need to be. </w:t>
      </w:r>
      <w:r w:rsidRPr="004A4DEE">
        <w:rPr>
          <w:rStyle w:val="TitleChar"/>
        </w:rPr>
        <w:t xml:space="preserve">The other </w:t>
      </w:r>
      <w:r w:rsidRPr="004A4DEE">
        <w:rPr>
          <w:rStyle w:val="TitleChar"/>
          <w:highlight w:val="cyan"/>
        </w:rPr>
        <w:t>sectors of the working class need to understand the genocide and exploitation of Native Americans if they are going to understand comprehensively the operations of U.S. capitalism</w:t>
      </w:r>
      <w:r w:rsidRPr="004A4DEE">
        <w:rPr>
          <w:sz w:val="16"/>
        </w:rPr>
        <w:t>, the path of their genuine self-interest within that system, and the fate that awaits them if they do no act to redirect the course of history by learning from and following the lead of Native Americans. It is here that Ortiz makes his most passionate plea, one worth quoting at length</w:t>
      </w:r>
      <w:proofErr w:type="gramStart"/>
      <w:r w:rsidRPr="004A4DEE">
        <w:rPr>
          <w:sz w:val="16"/>
        </w:rPr>
        <w:t>:</w:t>
      </w:r>
      <w:r w:rsidRPr="004A4DEE">
        <w:rPr>
          <w:sz w:val="12"/>
        </w:rPr>
        <w:t>¶</w:t>
      </w:r>
      <w:proofErr w:type="gramEnd"/>
      <w:r w:rsidRPr="004A4DEE">
        <w:rPr>
          <w:sz w:val="16"/>
        </w:rPr>
        <w:t xml:space="preserve"> They will have to see that the present exploitation of coal at Black Mesa Mine in Arizona does not serve the Hopi and Navajo whose homeland it is. They will have to understand that the political and economic forces which have caused Hopi and Navajo people to be in conflict with each other and within their own nations are the same forces which steal the human fabric of their own communities and lives. They will have to be willing to identify capitalism for what it is, that it is destructive and uncompassionate and deceptive. They will have to be willing to do so or they will never understand why the Four Corners power plants in northwestern New Mexico continue to spew poisons into the air, destroying plant, animal, and human life in the area. They will have to be willing to face and challenge the corporations at their armed bank buildings, their stock brokers, and their drilling, mining, milling, refining and processing operations. If they don't do that, they will not understand what </w:t>
      </w:r>
      <w:proofErr w:type="spellStart"/>
      <w:r w:rsidRPr="004A4DEE">
        <w:rPr>
          <w:sz w:val="16"/>
        </w:rPr>
        <w:t>Aacqu</w:t>
      </w:r>
      <w:proofErr w:type="spellEnd"/>
      <w:r w:rsidRPr="004A4DEE">
        <w:rPr>
          <w:sz w:val="16"/>
        </w:rPr>
        <w:t xml:space="preserve"> and her sister Pueblos in the Southwest are fighting for when they seek time and time again to bring attention to their struggle for land, water, and human rights. The American poor and workers and white middle class, who are probably the most ignorant of all U.S. citizens, must understand how they, like Indian people, are forced to serve a national interest, controlled by capitalist vested interests in collusion with U.S. policy makers, which does not serve them. Only when this understanding is attained and decisions are reached and actions taken to overcome economic and political oppression imposed on us all will there be no longer a national sacrifice area in the Southwest. Only then will there [End Page 182] be no more unnecessary sacrifices of our people and land. (360-61)</w:t>
      </w:r>
      <w:r w:rsidRPr="004A4DEE">
        <w:rPr>
          <w:sz w:val="12"/>
        </w:rPr>
        <w:t>¶</w:t>
      </w:r>
      <w:r w:rsidRPr="004A4DEE">
        <w:rPr>
          <w:sz w:val="16"/>
        </w:rPr>
        <w:t xml:space="preserve"> In this catalog of what the American poor and working class need to see, understand, and do--much of which entails facing and comprehending the particular exploitation and colonized status of Native Americans--Ortiz is suggesting that Native American class consciousness and political self-interests are not only identical to those of the non-Native American working class and poor but that, even more so, they are definitive of class consciousness and working-class political interests. If they do not understand the Native </w:t>
      </w:r>
      <w:r w:rsidRPr="004A4DEE">
        <w:rPr>
          <w:sz w:val="16"/>
        </w:rPr>
        <w:lastRenderedPageBreak/>
        <w:t xml:space="preserve">American situation, they will not understand "the same forces which steal the human fabric of their own American communities and lives." This same recognition is equally crucial in the literary critical sphere when we attempt to map the coordinates of a genre of proletarian literature as such a genre becomes the cultural representation and mouthpiece of the U.S. working class and its interests. </w:t>
      </w:r>
      <w:r w:rsidRPr="004A4DEE">
        <w:rPr>
          <w:rStyle w:val="TitleChar"/>
          <w:highlight w:val="cyan"/>
        </w:rPr>
        <w:t>To marginalize Native American literature or categorize</w:t>
      </w:r>
      <w:r w:rsidRPr="004A4DEE">
        <w:rPr>
          <w:rStyle w:val="TitleChar"/>
        </w:rPr>
        <w:t xml:space="preserve"> it wholly </w:t>
      </w:r>
      <w:r w:rsidRPr="004A4DEE">
        <w:rPr>
          <w:rStyle w:val="TitleChar"/>
          <w:highlight w:val="cyan"/>
        </w:rPr>
        <w:t>apart from</w:t>
      </w:r>
      <w:r w:rsidRPr="004A4DEE">
        <w:rPr>
          <w:rStyle w:val="TitleChar"/>
        </w:rPr>
        <w:t xml:space="preserve"> and exclusive of </w:t>
      </w:r>
      <w:r w:rsidRPr="004A4DEE">
        <w:rPr>
          <w:rStyle w:val="TitleChar"/>
          <w:highlight w:val="cyan"/>
        </w:rPr>
        <w:t>proletarian literature re-enacts the same gesture of making invisible the Native American working class</w:t>
      </w:r>
      <w:r w:rsidRPr="004A4DEE">
        <w:rPr>
          <w:rStyle w:val="TitleChar"/>
        </w:rPr>
        <w:t>, of isolating it from the scene of wage labor.</w:t>
      </w:r>
      <w:r w:rsidRPr="004A4DEE">
        <w:rPr>
          <w:rStyle w:val="TitleChar"/>
          <w:sz w:val="12"/>
        </w:rPr>
        <w:t>¶</w:t>
      </w:r>
      <w:r w:rsidRPr="004A4DEE">
        <w:rPr>
          <w:sz w:val="16"/>
        </w:rPr>
        <w:t xml:space="preserve"> Moreover, </w:t>
      </w:r>
      <w:r w:rsidRPr="004A4DEE">
        <w:rPr>
          <w:rStyle w:val="TitleChar"/>
        </w:rPr>
        <w:t xml:space="preserve">what is also rendered invisible by obscuring the historical experience of Native Americans, </w:t>
      </w:r>
      <w:r w:rsidRPr="004A4DEE">
        <w:rPr>
          <w:rStyle w:val="TitleChar"/>
          <w:highlight w:val="cyan"/>
        </w:rPr>
        <w:t xml:space="preserve">their working-class experience, and their narrative of survival and class struggle, is the historical memory of an </w:t>
      </w:r>
      <w:proofErr w:type="spellStart"/>
      <w:r w:rsidRPr="004A4DEE">
        <w:rPr>
          <w:rStyle w:val="TitleChar"/>
          <w:highlight w:val="cyan"/>
        </w:rPr>
        <w:t>unalienated</w:t>
      </w:r>
      <w:proofErr w:type="spellEnd"/>
      <w:r w:rsidRPr="004A4DEE">
        <w:rPr>
          <w:rStyle w:val="TitleChar"/>
          <w:highlight w:val="cyan"/>
        </w:rPr>
        <w:t xml:space="preserve"> relationship with the land</w:t>
      </w:r>
      <w:r w:rsidRPr="004A4DEE">
        <w:rPr>
          <w:rStyle w:val="TitleChar"/>
        </w:rPr>
        <w:t>.</w:t>
      </w:r>
      <w:r w:rsidRPr="004A4DEE">
        <w:rPr>
          <w:sz w:val="16"/>
        </w:rPr>
        <w:t xml:space="preserve"> We have already seen Ortiz represent precolonial moments in which the </w:t>
      </w:r>
      <w:proofErr w:type="spellStart"/>
      <w:r w:rsidRPr="004A4DEE">
        <w:rPr>
          <w:sz w:val="16"/>
        </w:rPr>
        <w:t>Aacqu's</w:t>
      </w:r>
      <w:proofErr w:type="spellEnd"/>
      <w:r w:rsidRPr="004A4DEE">
        <w:rPr>
          <w:sz w:val="16"/>
        </w:rPr>
        <w:t xml:space="preserve"> lives were described as ones of material </w:t>
      </w:r>
      <w:proofErr w:type="spellStart"/>
      <w:r w:rsidRPr="004A4DEE">
        <w:rPr>
          <w:sz w:val="16"/>
        </w:rPr>
        <w:t>well being</w:t>
      </w:r>
      <w:proofErr w:type="spellEnd"/>
      <w:r w:rsidRPr="004A4DEE">
        <w:rPr>
          <w:sz w:val="16"/>
        </w:rPr>
        <w:t xml:space="preserve"> and spiritual integrity. While his narrative of colonization represents their growing dependence on wage labor and their general dependence under capitalism because of the diminution of their access to natural resources caused in part by their dispossession and in part by industrial capitalism's destruction of those resources, Ortiz also highlights that what remains through oral history is a memory of an actual culture or way of life characterized not by alienation but by integrity with nature, oneself, and others. Ortiz writes</w:t>
      </w:r>
      <w:proofErr w:type="gramStart"/>
      <w:r w:rsidRPr="004A4DEE">
        <w:rPr>
          <w:sz w:val="16"/>
        </w:rPr>
        <w:t>,</w:t>
      </w:r>
      <w:r w:rsidRPr="004A4DEE">
        <w:rPr>
          <w:sz w:val="12"/>
        </w:rPr>
        <w:t>¶</w:t>
      </w:r>
      <w:proofErr w:type="gramEnd"/>
      <w:r w:rsidRPr="004A4DEE">
        <w:rPr>
          <w:sz w:val="16"/>
        </w:rPr>
        <w:t xml:space="preserve"> I don't know when it was that the grass was as high as a man's waist. I never knew that. All my life, the grass had been sparse and brittle. All my life, the winters have been cold and windy [End Page 183] and the summers hot and mostly rainless. But the people talk about those good years when they could cope with life on their own terms. The winters were always cold and the summers hot, but they could cope with them because there was a system of life which spelled out exactly how to deal with the realities they knew. The people had developed a system of knowledge which made it possible for them to work at solutions. And they had the capabilities of developing further knowledge to deal with new realities. There was probably not anything they could not deal properly and adequately with until the </w:t>
      </w:r>
      <w:proofErr w:type="spellStart"/>
      <w:r w:rsidRPr="004A4DEE">
        <w:rPr>
          <w:sz w:val="16"/>
        </w:rPr>
        <w:t>Mericano</w:t>
      </w:r>
      <w:proofErr w:type="spellEnd"/>
      <w:r w:rsidRPr="004A4DEE">
        <w:rPr>
          <w:sz w:val="16"/>
        </w:rPr>
        <w:t xml:space="preserve"> came. (349)</w:t>
      </w:r>
      <w:r w:rsidRPr="004A4DEE">
        <w:rPr>
          <w:sz w:val="12"/>
        </w:rPr>
        <w:t>¶</w:t>
      </w:r>
      <w:r w:rsidRPr="004A4DEE">
        <w:rPr>
          <w:sz w:val="16"/>
        </w:rPr>
        <w:t xml:space="preserve"> </w:t>
      </w:r>
      <w:proofErr w:type="gramStart"/>
      <w:r w:rsidRPr="004A4DEE">
        <w:rPr>
          <w:rStyle w:val="TitleChar"/>
        </w:rPr>
        <w:t>The</w:t>
      </w:r>
      <w:proofErr w:type="gramEnd"/>
      <w:r w:rsidRPr="004A4DEE">
        <w:rPr>
          <w:rStyle w:val="TitleChar"/>
        </w:rPr>
        <w:t xml:space="preserve"> phenomenon Ortiz describes here is the general</w:t>
      </w:r>
      <w:r w:rsidRPr="004A4DEE">
        <w:rPr>
          <w:sz w:val="16"/>
        </w:rPr>
        <w:t xml:space="preserve"> deskilling of the human, of the </w:t>
      </w:r>
      <w:r w:rsidRPr="004A4DEE">
        <w:rPr>
          <w:rStyle w:val="TitleChar"/>
        </w:rPr>
        <w:t>alienation that capitalism inflicts in its will to dominate.</w:t>
      </w:r>
      <w:r w:rsidRPr="004A4DEE">
        <w:rPr>
          <w:sz w:val="16"/>
        </w:rPr>
        <w:t xml:space="preserve"> Here Ortiz depicts again, it is worth reiterating, the way capitalism curtails rather than enhances productive efficiency as he represents how the colonizing process hobbled the people, made them dependent rather than self-sufficient, and robbed them of their creative abilities and skills.</w:t>
      </w:r>
      <w:r w:rsidRPr="004A4DEE">
        <w:rPr>
          <w:sz w:val="12"/>
        </w:rPr>
        <w:t>¶</w:t>
      </w:r>
      <w:r w:rsidRPr="004A4DEE">
        <w:rPr>
          <w:sz w:val="16"/>
        </w:rPr>
        <w:t xml:space="preserve"> But what is perhaps most striking about the narrative is that Ortiz represents an actual useable past that is not simply a utopian invention but rather a viable historical model. The importance of Ortiz's identification of this historical actuality is that it challenges those critics who see Marxism's ideal of a culture of </w:t>
      </w:r>
      <w:proofErr w:type="spellStart"/>
      <w:r w:rsidRPr="004A4DEE">
        <w:rPr>
          <w:sz w:val="16"/>
        </w:rPr>
        <w:t>disalienation</w:t>
      </w:r>
      <w:proofErr w:type="spellEnd"/>
      <w:r w:rsidRPr="004A4DEE">
        <w:rPr>
          <w:sz w:val="16"/>
        </w:rPr>
        <w:t xml:space="preserve">, in which each person realizes her species being, as not only unattainable but also as never having been attained, as historically fantastic. Take, for example, Stephen Greenblatt's criticism of a passage from The Political Unconscious in which Fredric Jameson speaks to the process whereby capitalism diminishes the </w:t>
      </w:r>
      <w:proofErr w:type="spellStart"/>
      <w:r w:rsidRPr="004A4DEE">
        <w:rPr>
          <w:sz w:val="16"/>
        </w:rPr>
        <w:t>unalienated</w:t>
      </w:r>
      <w:proofErr w:type="spellEnd"/>
      <w:r w:rsidRPr="004A4DEE">
        <w:rPr>
          <w:sz w:val="16"/>
        </w:rPr>
        <w:t xml:space="preserve"> individual subject in its production of the fragmented bourgeois individual. Greenblatt writes</w:t>
      </w:r>
      <w:proofErr w:type="gramStart"/>
      <w:r w:rsidRPr="004A4DEE">
        <w:rPr>
          <w:sz w:val="16"/>
        </w:rPr>
        <w:t>,</w:t>
      </w:r>
      <w:r w:rsidRPr="004A4DEE">
        <w:rPr>
          <w:sz w:val="12"/>
        </w:rPr>
        <w:t>¶</w:t>
      </w:r>
      <w:proofErr w:type="gramEnd"/>
      <w:r w:rsidRPr="004A4DEE">
        <w:rPr>
          <w:sz w:val="16"/>
        </w:rPr>
        <w:t xml:space="preserve"> The whole passage has the resonance of an allegory of the fall of man: once we were whole, agile, integrated; we were individual subjects but not individuals, we had no psychology distinct from the shared life of the society; politic and poetry were one. Then capitalism arose and shattered this luminous, benign totality. The myth echoes throughout Jameson's book, though by the close it has been eschatologically reoriented so that the totality lies not in a past revealed to have always [End Page 184] already fallen but in the classless future. </w:t>
      </w:r>
      <w:proofErr w:type="gramStart"/>
      <w:r w:rsidRPr="004A4DEE">
        <w:rPr>
          <w:sz w:val="16"/>
        </w:rPr>
        <w:t>A philosophical claim that appeals to an absent empirical event.</w:t>
      </w:r>
      <w:proofErr w:type="gramEnd"/>
      <w:r w:rsidRPr="004A4DEE">
        <w:rPr>
          <w:sz w:val="16"/>
        </w:rPr>
        <w:t xml:space="preserve"> (3)</w:t>
      </w:r>
      <w:r w:rsidRPr="004A4DEE">
        <w:rPr>
          <w:sz w:val="12"/>
        </w:rPr>
        <w:t>¶</w:t>
      </w:r>
      <w:r w:rsidRPr="004A4DEE">
        <w:rPr>
          <w:sz w:val="16"/>
        </w:rPr>
        <w:t xml:space="preserve"> While Greenblatt no doubt has a point--it is certainly difficult to attribute alienation solely to the onset of capitalism, as though somehow feudal and slave economies featured whole and happy individual subjects--his own sense of the past is equally distorted, at least in light of Ortiz's narrative. Nonetheless, Greenblatt's criticism is one commonly hauled out to attempt to undermine the legitimacy of Marxist theories of human nature and liberation. Thus, Ortiz's identification of this historical moment of integration, as opposed to alienation, serves not only to challenge the cynical bourgeois critics of Marxism but, perhaps even more importantly, to give the Marxist tradition a model of possibility on which to build and imagine a </w:t>
      </w:r>
      <w:proofErr w:type="spellStart"/>
      <w:r w:rsidRPr="004A4DEE">
        <w:rPr>
          <w:sz w:val="16"/>
        </w:rPr>
        <w:t>postcapitalist</w:t>
      </w:r>
      <w:proofErr w:type="spellEnd"/>
      <w:r w:rsidRPr="004A4DEE">
        <w:rPr>
          <w:sz w:val="16"/>
        </w:rPr>
        <w:t xml:space="preserve"> culture. </w:t>
      </w:r>
      <w:r w:rsidRPr="004A4DEE">
        <w:rPr>
          <w:rStyle w:val="TitleChar"/>
          <w:highlight w:val="cyan"/>
        </w:rPr>
        <w:t>To distance or isolate Native Americans from the U.S. working class</w:t>
      </w:r>
      <w:r w:rsidRPr="004A4DEE">
        <w:rPr>
          <w:sz w:val="16"/>
        </w:rPr>
        <w:t xml:space="preserve"> and their literature from the larger proletarian tradition </w:t>
      </w:r>
      <w:r w:rsidRPr="004A4DEE">
        <w:rPr>
          <w:rStyle w:val="TitleChar"/>
          <w:highlight w:val="cyan"/>
        </w:rPr>
        <w:t>is to impoverish and</w:t>
      </w:r>
      <w:r w:rsidRPr="004A4DEE">
        <w:rPr>
          <w:rStyle w:val="TitleChar"/>
        </w:rPr>
        <w:t xml:space="preserve">, really, to </w:t>
      </w:r>
      <w:r w:rsidRPr="004A4DEE">
        <w:rPr>
          <w:rStyle w:val="TitleChar"/>
          <w:highlight w:val="cyan"/>
        </w:rPr>
        <w:t>disempower the U.S. working class</w:t>
      </w:r>
      <w:r w:rsidRPr="004A4DEE">
        <w:rPr>
          <w:sz w:val="16"/>
        </w:rPr>
        <w:t xml:space="preserve"> by cutting it off from this model of possibility that ought to inform class struggle.</w:t>
      </w:r>
      <w:r w:rsidRPr="004A4DEE">
        <w:rPr>
          <w:sz w:val="12"/>
        </w:rPr>
        <w:t>¶</w:t>
      </w:r>
      <w:r w:rsidRPr="004A4DEE">
        <w:rPr>
          <w:sz w:val="16"/>
        </w:rPr>
        <w:t xml:space="preserve"> Indeed, as Ortiz strenuously argues throughout the piece, </w:t>
      </w:r>
      <w:r w:rsidRPr="004A4DEE">
        <w:rPr>
          <w:rStyle w:val="TitleChar"/>
          <w:sz w:val="16"/>
        </w:rPr>
        <w:t>it is</w:t>
      </w:r>
      <w:r w:rsidRPr="004A4DEE">
        <w:rPr>
          <w:rStyle w:val="TitleChar"/>
        </w:rPr>
        <w:t xml:space="preserve"> the condition of alienation</w:t>
      </w:r>
      <w:r w:rsidRPr="004A4DEE">
        <w:rPr>
          <w:sz w:val="16"/>
        </w:rPr>
        <w:t xml:space="preserve"> from ourselves, nature, and other people that most seriously </w:t>
      </w:r>
      <w:r w:rsidRPr="004A4DEE">
        <w:rPr>
          <w:rStyle w:val="TitleChar"/>
        </w:rPr>
        <w:t xml:space="preserve">needs to be addressed, as alienation is the premise of exploitation and the destructive features of capitalism; Native Americans possess most vividly the collective memory of </w:t>
      </w:r>
      <w:proofErr w:type="spellStart"/>
      <w:r w:rsidRPr="004A4DEE">
        <w:rPr>
          <w:rStyle w:val="TitleChar"/>
        </w:rPr>
        <w:t>unalienated</w:t>
      </w:r>
      <w:proofErr w:type="spellEnd"/>
      <w:r w:rsidRPr="004A4DEE">
        <w:rPr>
          <w:rStyle w:val="TitleChar"/>
        </w:rPr>
        <w:t xml:space="preserve"> life</w:t>
      </w:r>
      <w:r w:rsidRPr="004A4DEE">
        <w:rPr>
          <w:sz w:val="16"/>
        </w:rPr>
        <w:t>, as opposed to most elements of the U.S. working class whose memory is confined to a capitalist world and an experience of wage labor, which might explain why so much energy in labor struggles focuses on wages rather than focusing more concertedly on alienation and on the use of resources.</w:t>
      </w:r>
      <w:r w:rsidRPr="004A4DEE">
        <w:rPr>
          <w:sz w:val="12"/>
        </w:rPr>
        <w:t>¶</w:t>
      </w:r>
      <w:r w:rsidRPr="004A4DEE">
        <w:rPr>
          <w:sz w:val="16"/>
        </w:rPr>
        <w:t xml:space="preserve"> Native Americans are best positioned to assess the experience of alienation under capitalism, Ortiz suggests, because they have not just an imagination but also an historical knowledge of a different mode of production, culture, and way of life, as we see in the following passage in which Ortiz discusses the experiences of Laguna and Navajo miners working for the Kerr-McGee mines in New Mexico:</w:t>
      </w:r>
      <w:r w:rsidRPr="004A4DEE">
        <w:rPr>
          <w:sz w:val="12"/>
        </w:rPr>
        <w:t>¶</w:t>
      </w:r>
      <w:r w:rsidRPr="004A4DEE">
        <w:rPr>
          <w:sz w:val="16"/>
        </w:rPr>
        <w:t xml:space="preserve"> The Navajo men who went into the underground mines did not have much choice except to work there, just like the Laguna miners who find themselves as surface labor and semi-skilled [End Page 185] workers. The Kerr-McGee miners who had stayed for any length of time underground breathing the dust laden with radon gas would find themselves cancerous. The Laguna miners would find themselves questioning how much real value the mining operation had when their land was overturned into a gray pit miles and miles in breadth. They would ask if the wages they earned, causing wage income dependency, and the royalties received by the </w:t>
      </w:r>
      <w:proofErr w:type="spellStart"/>
      <w:r w:rsidRPr="004A4DEE">
        <w:rPr>
          <w:sz w:val="16"/>
        </w:rPr>
        <w:t>Kawaikah</w:t>
      </w:r>
      <w:proofErr w:type="spellEnd"/>
      <w:r w:rsidRPr="004A4DEE">
        <w:rPr>
          <w:sz w:val="16"/>
        </w:rPr>
        <w:t xml:space="preserve"> people were worth it when </w:t>
      </w:r>
      <w:proofErr w:type="spellStart"/>
      <w:r w:rsidRPr="004A4DEE">
        <w:rPr>
          <w:sz w:val="16"/>
        </w:rPr>
        <w:t>Mericano</w:t>
      </w:r>
      <w:proofErr w:type="spellEnd"/>
      <w:r w:rsidRPr="004A4DEE">
        <w:rPr>
          <w:sz w:val="16"/>
        </w:rPr>
        <w:t xml:space="preserve"> values beset their children and would threaten the heritage they had struggled to keep for so long. (356)</w:t>
      </w:r>
      <w:r w:rsidRPr="004A4DEE">
        <w:rPr>
          <w:sz w:val="12"/>
        </w:rPr>
        <w:t>¶</w:t>
      </w:r>
      <w:r w:rsidRPr="004A4DEE">
        <w:rPr>
          <w:sz w:val="16"/>
        </w:rPr>
        <w:t xml:space="preserve"> The Laguna miners are able to measure their value system and the social relationships it entails against that of capitalism and its destructive, even murderous, effects on the land and the people. Once again, Ortiz counterpoints two modes of conceptualizing value, embodied in one culture that prioritizes quality of life and in another quantitatively oriented culture committed to accumulating monetary wealth at the expense of life. The importance here, though, is that the Native American </w:t>
      </w:r>
      <w:r w:rsidRPr="004A4DEE">
        <w:rPr>
          <w:sz w:val="16"/>
        </w:rPr>
        <w:lastRenderedPageBreak/>
        <w:t xml:space="preserve">working class already possesses the value system for as well as the memory and imagination of a </w:t>
      </w:r>
      <w:proofErr w:type="spellStart"/>
      <w:r w:rsidRPr="004A4DEE">
        <w:rPr>
          <w:sz w:val="16"/>
        </w:rPr>
        <w:t>postcapitalist</w:t>
      </w:r>
      <w:proofErr w:type="spellEnd"/>
      <w:r w:rsidRPr="004A4DEE">
        <w:rPr>
          <w:sz w:val="16"/>
        </w:rPr>
        <w:t xml:space="preserve"> culture that the non-Native American U.S. working class needs to recognize as a valuable and crucial attribute of its tradition of resistance to capital and its aspirations of social transformation. Similarly, Ortiz also speaks of the memory of the </w:t>
      </w:r>
      <w:proofErr w:type="spellStart"/>
      <w:r w:rsidRPr="004A4DEE">
        <w:rPr>
          <w:sz w:val="16"/>
        </w:rPr>
        <w:t>Peublo</w:t>
      </w:r>
      <w:proofErr w:type="spellEnd"/>
      <w:r w:rsidRPr="004A4DEE">
        <w:rPr>
          <w:sz w:val="16"/>
        </w:rPr>
        <w:t xml:space="preserve"> Revolt of 1680 in which enslaved Africans, </w:t>
      </w:r>
      <w:proofErr w:type="gramStart"/>
      <w:r w:rsidRPr="004A4DEE">
        <w:rPr>
          <w:sz w:val="16"/>
        </w:rPr>
        <w:t>native</w:t>
      </w:r>
      <w:proofErr w:type="gramEnd"/>
      <w:r w:rsidRPr="004A4DEE">
        <w:rPr>
          <w:sz w:val="16"/>
        </w:rPr>
        <w:t xml:space="preserve"> Americans, and descendants of the Chicano people fought back against Spanish colonialism. This example of multiracial organizing and resistance is highlighted as a central element of the collective memory of empowerment and change. It is just such models of revolt that the U.S. working class needs as part of its historical and class consciousness, which it needs to be attached to and not dissociated from.</w:t>
      </w:r>
      <w:r w:rsidRPr="004A4DEE">
        <w:rPr>
          <w:sz w:val="12"/>
        </w:rPr>
        <w:t>¶</w:t>
      </w:r>
      <w:r w:rsidRPr="004A4DEE">
        <w:rPr>
          <w:sz w:val="16"/>
        </w:rPr>
        <w:t xml:space="preserve"> But yet when critics narrowly </w:t>
      </w:r>
      <w:proofErr w:type="spellStart"/>
      <w:r w:rsidRPr="004A4DEE">
        <w:rPr>
          <w:sz w:val="16"/>
        </w:rPr>
        <w:t>periodize</w:t>
      </w:r>
      <w:proofErr w:type="spellEnd"/>
      <w:r w:rsidRPr="004A4DEE">
        <w:rPr>
          <w:sz w:val="16"/>
        </w:rPr>
        <w:t xml:space="preserve"> and restrictively define the category of proletarian literature, it is just such dissociation and erasure that takes place. In developing a Marxist cultural tradition on the Left that is capable of directing and imagining full liberation, we must construct a proper proletarian literature genre which maps comprehensively the body of texts that are expressions of class struggle and which mediates the sociological and the cultural in a way that allows us to draw on the whole rich collective tradition of working class struggle [End Page 186] against racial patriarchal capitalism. </w:t>
      </w:r>
      <w:r w:rsidRPr="004A4DEE">
        <w:rPr>
          <w:rStyle w:val="TitleChar"/>
        </w:rPr>
        <w:t>Understanding Native American literature as proletarian begins this process of political</w:t>
      </w:r>
      <w:r w:rsidRPr="004A4DEE">
        <w:rPr>
          <w:sz w:val="16"/>
        </w:rPr>
        <w:t xml:space="preserve"> and literary </w:t>
      </w:r>
      <w:r w:rsidRPr="004A4DEE">
        <w:rPr>
          <w:rStyle w:val="TitleChar"/>
        </w:rPr>
        <w:t>reorganization</w:t>
      </w:r>
      <w:r w:rsidRPr="004A4DEE">
        <w:rPr>
          <w:sz w:val="16"/>
        </w:rPr>
        <w:t xml:space="preserve">. Both </w:t>
      </w:r>
      <w:proofErr w:type="spellStart"/>
      <w:r w:rsidRPr="004A4DEE">
        <w:rPr>
          <w:sz w:val="16"/>
        </w:rPr>
        <w:t>Silko</w:t>
      </w:r>
      <w:proofErr w:type="spellEnd"/>
      <w:r w:rsidRPr="004A4DEE">
        <w:rPr>
          <w:sz w:val="16"/>
        </w:rPr>
        <w:t xml:space="preserve"> and Ortiz offer </w:t>
      </w:r>
      <w:proofErr w:type="spellStart"/>
      <w:r w:rsidRPr="004A4DEE">
        <w:rPr>
          <w:sz w:val="16"/>
        </w:rPr>
        <w:t>rethinkings</w:t>
      </w:r>
      <w:proofErr w:type="spellEnd"/>
      <w:r w:rsidRPr="004A4DEE">
        <w:rPr>
          <w:sz w:val="16"/>
        </w:rPr>
        <w:t xml:space="preserve"> of Marxism and class struggle that position Native Americans as pivotal </w:t>
      </w:r>
      <w:proofErr w:type="spellStart"/>
      <w:r w:rsidRPr="004A4DEE">
        <w:rPr>
          <w:sz w:val="16"/>
        </w:rPr>
        <w:t>actants</w:t>
      </w:r>
      <w:proofErr w:type="spellEnd"/>
      <w:r w:rsidRPr="004A4DEE">
        <w:rPr>
          <w:sz w:val="16"/>
        </w:rPr>
        <w:t xml:space="preserve"> and Native American culture and history as a rich reservoir of models for imagining change as well as </w:t>
      </w:r>
      <w:proofErr w:type="spellStart"/>
      <w:r w:rsidRPr="004A4DEE">
        <w:rPr>
          <w:sz w:val="16"/>
        </w:rPr>
        <w:t>postcapitalist</w:t>
      </w:r>
      <w:proofErr w:type="spellEnd"/>
      <w:r w:rsidRPr="004A4DEE">
        <w:rPr>
          <w:sz w:val="16"/>
        </w:rPr>
        <w:t xml:space="preserve"> culture and economy. Both culturally and politically, the Left needs to revivify its cultural imaginary and not dissociate by virtue of its exclusive cultural and political categories from political and cultural traditions that offer meaningful cross-fertilization. Indeed, just as Marx said the educators must be educated, so the Left must be educated by other left Marxist traditions it might not have even recognized as such. As Ward Churchill admonishes, when you think about Native American political concerns over such issues as land and water rights</w:t>
      </w:r>
      <w:proofErr w:type="gramStart"/>
      <w:r w:rsidRPr="004A4DEE">
        <w:rPr>
          <w:sz w:val="16"/>
        </w:rPr>
        <w:t>,</w:t>
      </w:r>
      <w:r w:rsidRPr="004A4DEE">
        <w:rPr>
          <w:sz w:val="12"/>
        </w:rPr>
        <w:t>¶</w:t>
      </w:r>
      <w:proofErr w:type="gramEnd"/>
      <w:r w:rsidRPr="004A4DEE">
        <w:rPr>
          <w:sz w:val="16"/>
        </w:rPr>
        <w:t xml:space="preserve"> The great mass of non-Indians in North America really have much to gain, and almost nothing to lose, from the success of native people in struggles to reclaim the land which is rightfully ours. The tangible diminishment of U.S. material power which is integral to our victories in this sphere stands to pave the way for realization of most other agendas--from anti-imperialism to environmentalism, from African-American liberation to feminism, from gay rights to the ending of class privilege--pursued by progressives on this continent. Conversely, succeeding with any or even all these other agendas would still represent an inherently oppressive situation if their realization is contingent upon an ongoing occupation of Native North America without the consent of Indian people. Any North American revolution which failed to free indigenous territory from non-Indian domination would simply be a continuation of colonialism in another form. (88)</w:t>
      </w:r>
      <w:r w:rsidRPr="004A4DEE">
        <w:rPr>
          <w:sz w:val="12"/>
        </w:rPr>
        <w:t>¶</w:t>
      </w:r>
      <w:r w:rsidRPr="004A4DEE">
        <w:rPr>
          <w:sz w:val="16"/>
        </w:rPr>
        <w:t xml:space="preserve"> Indeed, just as Marx theorizes that </w:t>
      </w:r>
      <w:r w:rsidRPr="004A4DEE">
        <w:rPr>
          <w:rStyle w:val="TitleChar"/>
          <w:highlight w:val="cyan"/>
        </w:rPr>
        <w:t>the working class is the lynchpin of liberation because in order to liberate itself it must do away with class altogether</w:t>
      </w:r>
      <w:r w:rsidRPr="004A4DEE">
        <w:rPr>
          <w:sz w:val="16"/>
        </w:rPr>
        <w:t xml:space="preserve">, we can take Churchill here, as well as </w:t>
      </w:r>
      <w:proofErr w:type="spellStart"/>
      <w:r w:rsidRPr="004A4DEE">
        <w:rPr>
          <w:sz w:val="16"/>
        </w:rPr>
        <w:t>Silko</w:t>
      </w:r>
      <w:proofErr w:type="spellEnd"/>
      <w:r w:rsidRPr="004A4DEE">
        <w:rPr>
          <w:sz w:val="16"/>
        </w:rPr>
        <w:t xml:space="preserve"> and Ortiz, to be in some sense saying that for the non-Indian U.S. working class to liberate itself, Native Americans must be liberated. Put another way, the working class cannot liberate only part of itself, so it must identify and understand [End Page 187] itself fully in order to liberate itself fully. Mapping this understanding via the space of a proletarian literary genre is a place to begin.</w:t>
      </w:r>
    </w:p>
    <w:p w:rsidR="00F228DC" w:rsidRPr="00F228DC" w:rsidRDefault="00F228DC" w:rsidP="00F228DC"/>
    <w:p w:rsidR="00D52200" w:rsidRDefault="00D52200" w:rsidP="00D52200">
      <w:pPr>
        <w:pStyle w:val="Heading3"/>
      </w:pPr>
      <w:r>
        <w:lastRenderedPageBreak/>
        <w:t>Pseudo-Speciation</w:t>
      </w:r>
      <w:r w:rsidR="00A21419">
        <w:t xml:space="preserve"> </w:t>
      </w:r>
      <w:proofErr w:type="spellStart"/>
      <w:r w:rsidR="00A21419">
        <w:t>Adv</w:t>
      </w:r>
      <w:proofErr w:type="spellEnd"/>
    </w:p>
    <w:p w:rsidR="00D52200" w:rsidRPr="00D429F8" w:rsidRDefault="00D52200" w:rsidP="00D52200">
      <w:pPr>
        <w:pStyle w:val="Heading4"/>
      </w:pPr>
      <w:r>
        <w:t>Utilitarianism is good for policy makers – leads to the most benefits over harms</w:t>
      </w:r>
    </w:p>
    <w:p w:rsidR="00D52200" w:rsidRPr="00D429F8" w:rsidRDefault="00D52200" w:rsidP="00D52200">
      <w:r>
        <w:t xml:space="preserve">Manuel </w:t>
      </w:r>
      <w:r w:rsidRPr="00D429F8">
        <w:rPr>
          <w:rStyle w:val="Style13ptBold"/>
        </w:rPr>
        <w:t>Velasquez</w:t>
      </w:r>
      <w:proofErr w:type="gramStart"/>
      <w:r>
        <w:t>,,</w:t>
      </w:r>
      <w:proofErr w:type="gramEnd"/>
      <w:r>
        <w:t xml:space="preserve"> 8-1-</w:t>
      </w:r>
      <w:r w:rsidRPr="00D429F8">
        <w:rPr>
          <w:rStyle w:val="Style13ptBold"/>
        </w:rPr>
        <w:t>2014</w:t>
      </w:r>
      <w:r>
        <w:t xml:space="preserve">, "Calculating Consequences: The Utilitarian Approach to Ethics," </w:t>
      </w:r>
      <w:proofErr w:type="spellStart"/>
      <w:r>
        <w:t>Markkula</w:t>
      </w:r>
      <w:proofErr w:type="spellEnd"/>
      <w:r>
        <w:t xml:space="preserve"> Center For Applied Ethic, http://www.scu.edu/ethics/practicing/decision/calculating.html</w:t>
      </w:r>
    </w:p>
    <w:p w:rsidR="00D52200" w:rsidRPr="00960939" w:rsidRDefault="00D52200" w:rsidP="00D52200">
      <w:pPr>
        <w:rPr>
          <w:sz w:val="16"/>
        </w:rPr>
      </w:pPr>
      <w:proofErr w:type="gramStart"/>
      <w:r w:rsidRPr="00D429F8">
        <w:rPr>
          <w:sz w:val="16"/>
        </w:rPr>
        <w:t>Calculating Consequences: The Utilitarian Approach to Ethics Developed by Manuel Velasquez, Claire Andre, Thomas Shanks, S.J., and Michael J. Meyer Imagine that the U.S. Central Intelligence Agency gets wind of a plot to set off a dirty bomb in a major American city.</w:t>
      </w:r>
      <w:proofErr w:type="gramEnd"/>
      <w:r w:rsidRPr="00D429F8">
        <w:rPr>
          <w:sz w:val="16"/>
        </w:rPr>
        <w:t xml:space="preserve"> Agents capture a suspect who, they believe, has information about where the bomb is planted. Is it permissible for them to torture the suspect into revealing the bomb's whereabouts? Can the dignity of one individual be violated in order to save many others? Greatest Balance of Goods </w:t>
      </w:r>
      <w:proofErr w:type="gramStart"/>
      <w:r w:rsidRPr="00D429F8">
        <w:rPr>
          <w:sz w:val="16"/>
        </w:rPr>
        <w:t>Over</w:t>
      </w:r>
      <w:proofErr w:type="gramEnd"/>
      <w:r w:rsidRPr="00D429F8">
        <w:rPr>
          <w:sz w:val="16"/>
        </w:rPr>
        <w:t xml:space="preserve"> Harms If you answered yes, you were probably using a form of moral reasoning called "utilitarianism." Stripped down to its essentials, </w:t>
      </w:r>
      <w:r w:rsidRPr="00A106DF">
        <w:rPr>
          <w:rStyle w:val="TitleChar"/>
          <w:highlight w:val="cyan"/>
        </w:rPr>
        <w:t>utilitarianism</w:t>
      </w:r>
      <w:r w:rsidRPr="00A106DF">
        <w:rPr>
          <w:rStyle w:val="TitleChar"/>
        </w:rPr>
        <w:t xml:space="preserve"> is a moral principle that </w:t>
      </w:r>
      <w:r w:rsidRPr="00A106DF">
        <w:rPr>
          <w:rStyle w:val="TitleChar"/>
          <w:highlight w:val="cyan"/>
        </w:rPr>
        <w:t>holds that the morally right course of action in any situation is the one that produces the greatest balance of benefits over harms for everyone affected</w:t>
      </w:r>
      <w:r w:rsidRPr="00D429F8">
        <w:rPr>
          <w:rStyle w:val="TitleChar"/>
        </w:rPr>
        <w:t>.</w:t>
      </w:r>
      <w:r w:rsidRPr="00D429F8">
        <w:rPr>
          <w:sz w:val="16"/>
        </w:rPr>
        <w:t xml:space="preserve"> So long as a course of action produces maximum benefits for everyone, utilitarianism does not care whether the benefits are produced by lies, manipulation, or coercion. Many of us use this type of moral reasoning frequently in our daily decisions. When asked to explain why we feel we have a moral duty to perform some action, we often point to the good that will come from the action or the harm it will prevent. </w:t>
      </w:r>
      <w:r w:rsidRPr="005D4AF4">
        <w:rPr>
          <w:rStyle w:val="TitleChar"/>
        </w:rPr>
        <w:t xml:space="preserve">Business </w:t>
      </w:r>
      <w:r w:rsidRPr="00A106DF">
        <w:rPr>
          <w:rStyle w:val="TitleChar"/>
          <w:highlight w:val="cyan"/>
        </w:rPr>
        <w:t>analysts, legislators, and scientists weigh daily the resulting benefits and harms of policies when deciding</w:t>
      </w:r>
      <w:r w:rsidRPr="00D429F8">
        <w:rPr>
          <w:sz w:val="16"/>
        </w:rPr>
        <w:t xml:space="preserve">, for example, whether to invest resources in a certain public project, whether to approve a new drug, or whether to ban a certain pesticide. Utilitarianism offers </w:t>
      </w:r>
      <w:r w:rsidRPr="00D429F8">
        <w:rPr>
          <w:rStyle w:val="TitleChar"/>
        </w:rPr>
        <w:t>a relatively straightforward method for deciding the morally right course of action for any particular situation</w:t>
      </w:r>
      <w:r w:rsidRPr="00D429F8">
        <w:rPr>
          <w:sz w:val="16"/>
        </w:rPr>
        <w:t xml:space="preserve"> we may find ourselves in. To discover what we ought to do in any situation, we first identify the various courses of action that we could perform. Second, we determine all of the foreseeable benefits and harms that would result from each course of action for everyone affected by the action. And third, we choose the course of action that provides the greatest benefits after the costs have been taken into account. The principle of utilitarianism can be traced to the writings of Jeremy Bentham, who lived in England during the eighteenth and nineteenth centuries. Bentham, a legal reformer, sought an objective basis that would provide a publicly acceptable norm for determining what kinds of laws England should enact. He believed that the most promising way of reaching such an agreement was to choose that policy that would bring about the greatest net benefits to society once the harms had been taken into account. His motto, a familiar one now, was "the greatest good for the greatest number." Over the years, the principle of utilitarianism has been expanded and refined so that today there are many variations of the principle. For example, Bentham defined benefits and harms in terms of pleasure and pain. John Stuart Mill, a great 19th century utilitarian figure, spoke of benefits and harms not in terms of pleasure and pain alone but in terms of the quality or intensity of such pleasure and pain. Today </w:t>
      </w:r>
      <w:proofErr w:type="spellStart"/>
      <w:r w:rsidRPr="00D429F8">
        <w:rPr>
          <w:sz w:val="16"/>
        </w:rPr>
        <w:t>utilitarians</w:t>
      </w:r>
      <w:proofErr w:type="spellEnd"/>
      <w:r w:rsidRPr="00D429F8">
        <w:rPr>
          <w:sz w:val="16"/>
        </w:rPr>
        <w:t xml:space="preserve"> often describe benefits and harms in terms of the satisfaction of personal preferences or in purely economic terms of monetary benefits over monetary costs. </w:t>
      </w:r>
      <w:proofErr w:type="spellStart"/>
      <w:r w:rsidRPr="00D429F8">
        <w:rPr>
          <w:sz w:val="16"/>
        </w:rPr>
        <w:t>Utilitarians</w:t>
      </w:r>
      <w:proofErr w:type="spellEnd"/>
      <w:r w:rsidRPr="00D429F8">
        <w:rPr>
          <w:sz w:val="16"/>
        </w:rPr>
        <w:t xml:space="preserve"> also differ in their views about the kind of question we ought to ask ourselves when making an ethical decision. Some </w:t>
      </w:r>
      <w:proofErr w:type="spellStart"/>
      <w:r w:rsidRPr="00D429F8">
        <w:rPr>
          <w:sz w:val="16"/>
        </w:rPr>
        <w:t>utilitarians</w:t>
      </w:r>
      <w:proofErr w:type="spellEnd"/>
      <w:r w:rsidRPr="00D429F8">
        <w:rPr>
          <w:sz w:val="16"/>
        </w:rPr>
        <w:t xml:space="preserve"> maintain that in making an ethical decision, we must ask ourselves: "What effect will my doing this act in this situation have on the general balance of good over evil?" If lying would produce the best consequences in a particular situation, we ought to lie. Others, known as rule </w:t>
      </w:r>
      <w:proofErr w:type="spellStart"/>
      <w:r w:rsidRPr="00D429F8">
        <w:rPr>
          <w:sz w:val="16"/>
        </w:rPr>
        <w:t>utilitarians</w:t>
      </w:r>
      <w:proofErr w:type="spellEnd"/>
      <w:r w:rsidRPr="00D429F8">
        <w:rPr>
          <w:sz w:val="16"/>
        </w:rPr>
        <w:t xml:space="preserve">, claim that we must choose that act that conforms to the general rule that would have the best consequences. In other words, we must ask ourselves: "What effect would everyone's doing this kind of action have on the general balance of good over evil?" So, for example, the rule "to always tell the truth" in general promotes the good of everyone and therefore should always be followed, even if in a certain situation lying would produce the best consequences. Despite such differences among </w:t>
      </w:r>
      <w:proofErr w:type="spellStart"/>
      <w:r w:rsidRPr="00D429F8">
        <w:rPr>
          <w:sz w:val="16"/>
        </w:rPr>
        <w:t>utilitarians</w:t>
      </w:r>
      <w:proofErr w:type="spellEnd"/>
      <w:r w:rsidRPr="00D429F8">
        <w:rPr>
          <w:sz w:val="16"/>
        </w:rPr>
        <w:t xml:space="preserve">, however, most hold to the general principle that </w:t>
      </w:r>
      <w:r w:rsidRPr="00A106DF">
        <w:rPr>
          <w:rStyle w:val="TitleChar"/>
          <w:highlight w:val="cyan"/>
        </w:rPr>
        <w:t>morality must depend on balancing the beneficial and harmful consequences of our conduct.</w:t>
      </w:r>
      <w:r w:rsidRPr="00D429F8">
        <w:rPr>
          <w:sz w:val="16"/>
        </w:rPr>
        <w:t xml:space="preserve"> - See more at: </w:t>
      </w:r>
      <w:hyperlink r:id="rId9" w:anchor="sthash.7QghnbgB.dpuf" w:history="1">
        <w:r w:rsidRPr="000B4EB6">
          <w:rPr>
            <w:rStyle w:val="Hyperlink"/>
            <w:sz w:val="16"/>
          </w:rPr>
          <w:t>http://www.scu.edu/ethics/practicing/decision/calculating.html#sthash.7QghnbgB.dpuf</w:t>
        </w:r>
      </w:hyperlink>
    </w:p>
    <w:p w:rsidR="00D52200" w:rsidRPr="007C504B" w:rsidRDefault="00D52200" w:rsidP="00D52200"/>
    <w:p w:rsidR="00D52200" w:rsidRPr="002632A9" w:rsidRDefault="00D52200" w:rsidP="00D52200">
      <w:pPr>
        <w:pStyle w:val="Heading4"/>
      </w:pPr>
      <w:r>
        <w:t>Basing an individual’s identity off oppression destroys the ability of the individual to create change – turns their impacts of domination, slavery, and “every form of evil”</w:t>
      </w:r>
    </w:p>
    <w:p w:rsidR="00D52200" w:rsidRPr="0011615B" w:rsidRDefault="00D52200" w:rsidP="00D52200">
      <w:r w:rsidRPr="001A2AFB">
        <w:rPr>
          <w:b/>
        </w:rPr>
        <w:t>Abbas 2010</w:t>
      </w:r>
      <w:r>
        <w:t xml:space="preserve"> [</w:t>
      </w:r>
      <w:proofErr w:type="spellStart"/>
      <w:r w:rsidRPr="0011615B">
        <w:t>Asma</w:t>
      </w:r>
      <w:proofErr w:type="spellEnd"/>
      <w:r w:rsidRPr="0011615B">
        <w:t xml:space="preserve">, Professor and Division Head in Social Studies, Political Science, Philosophy at the </w:t>
      </w:r>
      <w:proofErr w:type="spellStart"/>
      <w:r w:rsidRPr="0011615B">
        <w:t>Liebowitz</w:t>
      </w:r>
      <w:proofErr w:type="spellEnd"/>
      <w:r w:rsidRPr="0011615B">
        <w:t xml:space="preserve"> Center for International Studies at Bard College at Simon’s Rock</w:t>
      </w:r>
      <w:r w:rsidRPr="00C7754F">
        <w:t>, Liberalism and Human Suffering: Materialist Reflections on Politics, Ethics, and Aesthetics</w:t>
      </w:r>
      <w:r w:rsidRPr="0011615B">
        <w:t>, London: Palgrave M</w:t>
      </w:r>
      <w:r>
        <w:t>acmillan, pg. Pg. 133- 136]</w:t>
      </w:r>
    </w:p>
    <w:p w:rsidR="00D52200" w:rsidRDefault="00D52200" w:rsidP="00D52200">
      <w:pPr>
        <w:rPr>
          <w:sz w:val="16"/>
        </w:rPr>
      </w:pPr>
      <w:r w:rsidRPr="007C504B">
        <w:rPr>
          <w:rStyle w:val="TitleChar"/>
          <w:highlight w:val="cyan"/>
        </w:rPr>
        <w:t>There is</w:t>
      </w:r>
      <w:r w:rsidRPr="00AD14AA">
        <w:rPr>
          <w:rStyle w:val="TitleChar"/>
        </w:rPr>
        <w:t xml:space="preserve"> a fundamental </w:t>
      </w:r>
      <w:r w:rsidRPr="007C504B">
        <w:rPr>
          <w:rStyle w:val="TitleChar"/>
          <w:highlight w:val="cyan"/>
        </w:rPr>
        <w:t>reciprocity between how sufferers</w:t>
      </w:r>
      <w:r w:rsidRPr="00AD14AA">
        <w:rPr>
          <w:rStyle w:val="TitleChar"/>
        </w:rPr>
        <w:t xml:space="preserve"> represent themselves, or </w:t>
      </w:r>
      <w:r w:rsidRPr="007C504B">
        <w:rPr>
          <w:rStyle w:val="TitleChar"/>
          <w:highlight w:val="cyan"/>
        </w:rPr>
        <w:t>are represented, and the way in which their subjectivities and those of the injurers are theorized in various political programs.</w:t>
      </w:r>
      <w:r w:rsidRPr="00AD14AA">
        <w:rPr>
          <w:sz w:val="16"/>
        </w:rPr>
        <w:t xml:space="preserve"> Together, they determine the form of agency that is granted to the victim within any paradigm. In many theoretical attempts at </w:t>
      </w:r>
      <w:r w:rsidRPr="00AD14AA">
        <w:rPr>
          <w:sz w:val="16"/>
        </w:rPr>
        <w:lastRenderedPageBreak/>
        <w:t xml:space="preserve">redeeming victims, the work of the wounded remains attached to an imputed aspiration for agency modeled on the “health” of the agent qua perpetrator, bystander, and rescuer. </w:t>
      </w:r>
      <w:r w:rsidRPr="007C504B">
        <w:rPr>
          <w:rStyle w:val="TitleChar"/>
          <w:highlight w:val="cyan"/>
        </w:rPr>
        <w:t>Seeing the wounded as agency-impaired affirms the definition of victim as inadequate subject.</w:t>
      </w:r>
      <w:r w:rsidRPr="00AD14AA">
        <w:rPr>
          <w:sz w:val="16"/>
        </w:rPr>
        <w:t xml:space="preserve"> There can be no justice done to the experience of suffering in its particularity if the only choice is to define it in relation to—even when only as the antithesis of—normalized healthy sovereign action. Critiques of liberalism that build on responses to orientalism and other colonial discourses are suspicious of the mechanics of the identification of victims. For them, the victim status precludes any status beyond that of the object of an action, necessitates powerlessness, and imposes slave morality.20 An inevitable result is the object’s own resignation to its “assigned” lack of subjectivity.21 In these criticisms, the question of naming becomes inextricable from representation. It follows that the need and validity of representing the victims, the oppressed, the third world, is doubted and, finally, rejected. However, these challenges still remain attached to a relation to health as agency and to agency as health. An example is the call that victims and agents are not mutually exclusive—something to the effect that victims can be agents, too. </w:t>
      </w:r>
      <w:proofErr w:type="spellStart"/>
      <w:r w:rsidRPr="00AD14AA">
        <w:rPr>
          <w:sz w:val="16"/>
        </w:rPr>
        <w:t>Mohanty</w:t>
      </w:r>
      <w:proofErr w:type="spellEnd"/>
      <w:r w:rsidRPr="00AD14AA">
        <w:rPr>
          <w:sz w:val="16"/>
        </w:rPr>
        <w:t xml:space="preserve">, for one, tells us of cottage-industry working women in </w:t>
      </w:r>
      <w:proofErr w:type="spellStart"/>
      <w:r w:rsidRPr="00AD14AA">
        <w:rPr>
          <w:sz w:val="16"/>
        </w:rPr>
        <w:t>Narsapur</w:t>
      </w:r>
      <w:proofErr w:type="spellEnd"/>
      <w:r w:rsidRPr="00AD14AA">
        <w:rPr>
          <w:sz w:val="16"/>
        </w:rPr>
        <w:t xml:space="preserve"> who “are not mere victims of the production process, because they resist, challenge, and subvert the process at various junctures.”22 What is implicit in the “not mere victim” reaction? It brings to mind Martha Nussbaum’s claim that victimization does not preclude “agency.”23 Clearly at work in </w:t>
      </w:r>
      <w:proofErr w:type="spellStart"/>
      <w:r w:rsidRPr="00AD14AA">
        <w:rPr>
          <w:sz w:val="16"/>
        </w:rPr>
        <w:t>Mohanty’s</w:t>
      </w:r>
      <w:proofErr w:type="spellEnd"/>
      <w:r w:rsidRPr="00AD14AA">
        <w:rPr>
          <w:sz w:val="16"/>
        </w:rPr>
        <w:t xml:space="preserve"> account is a defensiveness that ends up condoning and affirming the dominant notion of agency it opposes. Occupying very different locations on the philosophical spectrum, </w:t>
      </w:r>
      <w:proofErr w:type="spellStart"/>
      <w:r w:rsidRPr="00AD14AA">
        <w:rPr>
          <w:sz w:val="16"/>
        </w:rPr>
        <w:t>Mohanty</w:t>
      </w:r>
      <w:proofErr w:type="spellEnd"/>
      <w:r w:rsidRPr="00AD14AA">
        <w:rPr>
          <w:sz w:val="16"/>
        </w:rPr>
        <w:t xml:space="preserve"> and Nussbaum seem closer in their gut reaction than their avowals would suggest. </w:t>
      </w:r>
      <w:r w:rsidRPr="007C504B">
        <w:rPr>
          <w:rStyle w:val="TitleChar"/>
          <w:highlight w:val="cyan"/>
        </w:rPr>
        <w:t>Why is a victim merely a victim?</w:t>
      </w:r>
      <w:r w:rsidRPr="00AD14AA">
        <w:rPr>
          <w:sz w:val="16"/>
        </w:rPr>
        <w:t xml:space="preserve"> </w:t>
      </w:r>
      <w:r w:rsidRPr="00AD14AA">
        <w:rPr>
          <w:rStyle w:val="TitleChar"/>
        </w:rPr>
        <w:t>What does it tell us regarding how we understand victimization? These reactions betray an inability to factor in the mode of practice that is suffering</w:t>
      </w:r>
      <w:r w:rsidRPr="00AD14AA">
        <w:rPr>
          <w:sz w:val="16"/>
        </w:rPr>
        <w:t xml:space="preserve">, which may spurn the redemption of the victim on the terms of health and agency, liberal style. These thinkers highlight how voice and representation are so frequently framed in terms of agency, where agency itself becomes linked to representation: the victims or </w:t>
      </w:r>
      <w:proofErr w:type="spellStart"/>
      <w:r w:rsidRPr="00AD14AA">
        <w:rPr>
          <w:sz w:val="16"/>
        </w:rPr>
        <w:t>nonagents</w:t>
      </w:r>
      <w:proofErr w:type="spellEnd"/>
      <w:r w:rsidRPr="00AD14AA">
        <w:rPr>
          <w:sz w:val="16"/>
        </w:rPr>
        <w:t xml:space="preserve"> need representation, and they are redeemed by obviating representation and granting a voice all in one fell swoop. In my view, this link between agency and the authenticity of voice is a dubious one. It is on this suspect convergence that </w:t>
      </w:r>
      <w:proofErr w:type="spellStart"/>
      <w:r w:rsidRPr="00AD14AA">
        <w:rPr>
          <w:sz w:val="16"/>
        </w:rPr>
        <w:t>Spivak</w:t>
      </w:r>
      <w:proofErr w:type="spellEnd"/>
      <w:r w:rsidRPr="00AD14AA">
        <w:rPr>
          <w:sz w:val="16"/>
        </w:rPr>
        <w:t xml:space="preserve"> makes an important intervention. In “Can the Subaltern Speak?” she concludes that the subaltern cannot speak, an answer that, in dismissing Western intellectuals who “make space” for the subaltern to speak, reinstates a project of rethinking representation and the victim’s experience. </w:t>
      </w:r>
      <w:proofErr w:type="spellStart"/>
      <w:r w:rsidRPr="00AD14AA">
        <w:rPr>
          <w:sz w:val="16"/>
        </w:rPr>
        <w:t>Spivak’s</w:t>
      </w:r>
      <w:proofErr w:type="spellEnd"/>
      <w:r w:rsidRPr="00AD14AA">
        <w:rPr>
          <w:sz w:val="16"/>
        </w:rPr>
        <w:t xml:space="preserve"> analysis is more nuanced than </w:t>
      </w:r>
      <w:proofErr w:type="spellStart"/>
      <w:r w:rsidRPr="00AD14AA">
        <w:rPr>
          <w:sz w:val="16"/>
        </w:rPr>
        <w:t>Mohanty’s</w:t>
      </w:r>
      <w:proofErr w:type="spellEnd"/>
      <w:r w:rsidRPr="00AD14AA">
        <w:rPr>
          <w:sz w:val="16"/>
        </w:rPr>
        <w:t xml:space="preserve">, which rejects the very need and validity of this representation. </w:t>
      </w:r>
      <w:proofErr w:type="spellStart"/>
      <w:r w:rsidRPr="00AD14AA">
        <w:rPr>
          <w:sz w:val="16"/>
        </w:rPr>
        <w:t>Spivak</w:t>
      </w:r>
      <w:proofErr w:type="spellEnd"/>
      <w:r w:rsidRPr="00AD14AA">
        <w:rPr>
          <w:sz w:val="16"/>
        </w:rPr>
        <w:t xml:space="preserve"> takes issue with Foucault’s wish to let the subaltern speak “in their own voice,” which does not take seriously the notion that they have no voice as yet, and that this speechlessness is what defines the subaltern. She saves the notion of representation by arguing that, in the absence of a language of their own, there is no alternative but to represent the subaltern in a way that is sensitive to their silence.24 As I argued in Chapters 2 and 3, the fetish of voice itself must be subject to a suspicion, since it serves those who thrive on its consolations more than those who are bid speak and must do so in order to write themselves in. This is not to say that that the “victim”—</w:t>
      </w:r>
      <w:proofErr w:type="gramStart"/>
      <w:r w:rsidRPr="00AD14AA">
        <w:rPr>
          <w:sz w:val="16"/>
        </w:rPr>
        <w:t>its</w:t>
      </w:r>
      <w:proofErr w:type="gramEnd"/>
      <w:r w:rsidRPr="00AD14AA">
        <w:rPr>
          <w:sz w:val="16"/>
        </w:rPr>
        <w:t xml:space="preserve"> discursive and material reality—does not need </w:t>
      </w:r>
      <w:proofErr w:type="spellStart"/>
      <w:r w:rsidRPr="00AD14AA">
        <w:rPr>
          <w:sz w:val="16"/>
        </w:rPr>
        <w:t>redressal</w:t>
      </w:r>
      <w:proofErr w:type="spellEnd"/>
      <w:r w:rsidRPr="00AD14AA">
        <w:rPr>
          <w:sz w:val="16"/>
        </w:rPr>
        <w:t xml:space="preserve"> in a </w:t>
      </w:r>
      <w:proofErr w:type="spellStart"/>
      <w:r w:rsidRPr="00AD14AA">
        <w:rPr>
          <w:sz w:val="16"/>
        </w:rPr>
        <w:t>liberatory</w:t>
      </w:r>
      <w:proofErr w:type="spellEnd"/>
      <w:r w:rsidRPr="00AD14AA">
        <w:rPr>
          <w:sz w:val="16"/>
        </w:rPr>
        <w:t xml:space="preserve"> politics. Far from that, one can see it as a representation—a </w:t>
      </w:r>
      <w:proofErr w:type="spellStart"/>
      <w:r w:rsidRPr="00AD14AA">
        <w:rPr>
          <w:sz w:val="16"/>
        </w:rPr>
        <w:t>Darstellung</w:t>
      </w:r>
      <w:proofErr w:type="spellEnd"/>
      <w:r w:rsidRPr="00AD14AA">
        <w:rPr>
          <w:sz w:val="16"/>
        </w:rPr>
        <w:t xml:space="preserve"> and a </w:t>
      </w:r>
      <w:proofErr w:type="spellStart"/>
      <w:r w:rsidRPr="00AD14AA">
        <w:rPr>
          <w:sz w:val="16"/>
        </w:rPr>
        <w:t>Vorstellung</w:t>
      </w:r>
      <w:proofErr w:type="spellEnd"/>
      <w:r w:rsidRPr="00AD14AA">
        <w:rPr>
          <w:sz w:val="16"/>
        </w:rPr>
        <w:t xml:space="preserve">— that has to itself be a subject of any social theoretical endeavor that is materialist in its imperative to make conditions (for the possibility of change) out of necessities. Liberal fictions and power structures need victims; unwittingly or not, they sustain them as they are themselves nourished by the latter’s surplus suffering. Interestingly, the same Nietzsche who inspires a suspicion of the agent is also someone who forces a consideration of the material history, weight, and imperatives of agency, and of the terms and labor of its overcoming. It is more than a coincidence that Nietzsche’s transition from the slave revolt in the first essay of On the Genealogy or Morals to the story of guilt, </w:t>
      </w:r>
      <w:proofErr w:type="spellStart"/>
      <w:r w:rsidRPr="00AD14AA">
        <w:rPr>
          <w:sz w:val="16"/>
        </w:rPr>
        <w:t>ressentiment</w:t>
      </w:r>
      <w:proofErr w:type="spellEnd"/>
      <w:r w:rsidRPr="00AD14AA">
        <w:rPr>
          <w:sz w:val="16"/>
        </w:rPr>
        <w:t xml:space="preserve">, and punishment in the second essay, involves the myth of the doer behind the deed.25 </w:t>
      </w:r>
      <w:proofErr w:type="gramStart"/>
      <w:r w:rsidRPr="00AD14AA">
        <w:rPr>
          <w:sz w:val="16"/>
        </w:rPr>
        <w:t>This</w:t>
      </w:r>
      <w:proofErr w:type="gramEnd"/>
      <w:r w:rsidRPr="00AD14AA">
        <w:rPr>
          <w:sz w:val="16"/>
        </w:rPr>
        <w:t xml:space="preserve"> transition is about suffering. Nietzsche’s views on subjects and subjection suggest not merely that there is no doer but that the core of human existence is the suffering of that doing—that the subject is, in any case, subject to itself and its deeds. (As far as the fictive nature of the subject is concerned, Nietzsche drives home the very brutally material nature of fictions— are fictions ever merely fictions?) The centrality of the agent in liberalism’s focus on suffering is manifest in the necessity of an agent as the cause or remedy of suffering. This raises the question of which fiction is more enduring in the liberal framework: the agent who causes the injury or the victim who is injured with that agency? In both cases, liberalism’s attention is clear. In its keenness to see as good for liberal justice only the suffering that can be traced to a sanctioned agent, it makes victims into objects of the action. While neither of these options exhausts the possibilities in reality, they do necessitate each other. </w:t>
      </w:r>
      <w:r w:rsidRPr="007C504B">
        <w:rPr>
          <w:rStyle w:val="TitleChar"/>
          <w:highlight w:val="cyan"/>
        </w:rPr>
        <w:t>This is why the agent looms so large</w:t>
      </w:r>
      <w:r w:rsidRPr="00AD14AA">
        <w:rPr>
          <w:rStyle w:val="TitleChar"/>
        </w:rPr>
        <w:t xml:space="preserve">, even in the imaginations of critics of liberalism, that it holds the promise, </w:t>
      </w:r>
      <w:r w:rsidRPr="007C504B">
        <w:rPr>
          <w:rStyle w:val="TitleChar"/>
          <w:highlight w:val="cyan"/>
        </w:rPr>
        <w:t>in its potential idealist-linguistic overcoming, of the undoing of the stigmatizing victim identity it spawns.</w:t>
      </w:r>
      <w:r w:rsidRPr="00AD14AA">
        <w:rPr>
          <w:rStyle w:val="TitleChar"/>
        </w:rPr>
        <w:t xml:space="preserve"> However, </w:t>
      </w:r>
      <w:r w:rsidRPr="007C504B">
        <w:rPr>
          <w:rStyle w:val="TitleChar"/>
          <w:highlight w:val="cyan"/>
        </w:rPr>
        <w:t>the sufferer subjected to the fictions of agency and of the production of injury suffers these fictions</w:t>
      </w:r>
      <w:r w:rsidRPr="00AD14AA">
        <w:rPr>
          <w:rStyle w:val="TitleChar"/>
        </w:rPr>
        <w:t xml:space="preserve"> </w:t>
      </w:r>
      <w:r w:rsidRPr="00AD14AA">
        <w:rPr>
          <w:sz w:val="16"/>
        </w:rPr>
        <w:t xml:space="preserve">through her labors of sustaining and </w:t>
      </w:r>
      <w:proofErr w:type="spellStart"/>
      <w:r w:rsidRPr="00AD14AA">
        <w:rPr>
          <w:sz w:val="16"/>
        </w:rPr>
        <w:t>unwriting</w:t>
      </w:r>
      <w:proofErr w:type="spellEnd"/>
      <w:r w:rsidRPr="00AD14AA">
        <w:rPr>
          <w:sz w:val="16"/>
        </w:rPr>
        <w:t xml:space="preserve"> them.</w:t>
      </w:r>
    </w:p>
    <w:p w:rsidR="00D52200" w:rsidRPr="00AD14AA" w:rsidRDefault="00D52200" w:rsidP="00D52200">
      <w:pPr>
        <w:rPr>
          <w:sz w:val="16"/>
        </w:rPr>
      </w:pPr>
    </w:p>
    <w:p w:rsidR="00D52200" w:rsidRDefault="00D52200" w:rsidP="00D52200">
      <w:pPr>
        <w:pStyle w:val="Heading4"/>
      </w:pPr>
      <w:r>
        <w:t xml:space="preserve">Turns dehumanization - their Miller 14 narrative paints a picture that all there is to </w:t>
      </w:r>
      <w:proofErr w:type="spellStart"/>
      <w:r>
        <w:t>Tohonos</w:t>
      </w:r>
      <w:proofErr w:type="spellEnd"/>
      <w:r>
        <w:t xml:space="preserve"> is their oppression</w:t>
      </w:r>
    </w:p>
    <w:p w:rsidR="00D52200" w:rsidRPr="00AD14AA" w:rsidRDefault="00D52200" w:rsidP="00D52200">
      <w:pPr>
        <w:rPr>
          <w:rStyle w:val="TitleChar"/>
          <w:b/>
          <w:bCs/>
          <w:sz w:val="26"/>
        </w:rPr>
      </w:pPr>
      <w:proofErr w:type="gramStart"/>
      <w:r w:rsidRPr="00AD14AA">
        <w:rPr>
          <w:rStyle w:val="Style13ptBold"/>
        </w:rPr>
        <w:t>Delgado 93</w:t>
      </w:r>
      <w:r>
        <w:rPr>
          <w:rStyle w:val="Style13ptBold"/>
        </w:rPr>
        <w:t xml:space="preserve"> </w:t>
      </w:r>
      <w:r>
        <w:t xml:space="preserve">[46 </w:t>
      </w:r>
      <w:proofErr w:type="spellStart"/>
      <w:r>
        <w:t>Vand</w:t>
      </w:r>
      <w:proofErr w:type="spellEnd"/>
      <w:r>
        <w:t>.</w:t>
      </w:r>
      <w:proofErr w:type="gramEnd"/>
      <w:r>
        <w:t xml:space="preserve"> L. Rev. 672 (1993) On Telling Stories in School: A Reply to Farber and </w:t>
      </w:r>
      <w:proofErr w:type="gramStart"/>
      <w:r>
        <w:t>Sherry ;</w:t>
      </w:r>
      <w:proofErr w:type="gramEnd"/>
      <w:r>
        <w:t xml:space="preserve"> Delgado, Richard]</w:t>
      </w:r>
    </w:p>
    <w:p w:rsidR="00D52200" w:rsidRPr="00AD14AA" w:rsidRDefault="00D52200" w:rsidP="00D52200">
      <w:pPr>
        <w:rPr>
          <w:sz w:val="14"/>
        </w:rPr>
      </w:pPr>
      <w:r w:rsidRPr="007C504B">
        <w:rPr>
          <w:rStyle w:val="TitleChar"/>
          <w:highlight w:val="cyan"/>
        </w:rPr>
        <w:t>It is difficult to evaluate someone who at the same time is evaluating you – putting you under the glass, dissecting your culture, laws, profession, and norms</w:t>
      </w:r>
      <w:r w:rsidRPr="002E6EE2">
        <w:rPr>
          <w:rStyle w:val="TitleChar"/>
        </w:rPr>
        <w:t xml:space="preserve"> </w:t>
      </w:r>
      <w:r w:rsidRPr="00AD14AA">
        <w:rPr>
          <w:sz w:val="14"/>
        </w:rPr>
        <w:t xml:space="preserve">of political fairness. </w:t>
      </w:r>
      <w:r w:rsidRPr="002E6EE2">
        <w:rPr>
          <w:rStyle w:val="TitleChar"/>
        </w:rPr>
        <w:t xml:space="preserve">The outsider’s task is formidable </w:t>
      </w:r>
      <w:r w:rsidRPr="002E6EE2">
        <w:rPr>
          <w:rStyle w:val="TitleChar"/>
        </w:rPr>
        <w:lastRenderedPageBreak/>
        <w:t>enough: first seeing, then addressing, defects in the culture in which all of us, including the outsider, are immersed</w:t>
      </w:r>
      <w:r w:rsidRPr="00AD14AA">
        <w:rPr>
          <w:sz w:val="14"/>
        </w:rPr>
        <w:t xml:space="preserve">. </w:t>
      </w:r>
      <w:proofErr w:type="gramStart"/>
      <w:r w:rsidRPr="00AD14AA">
        <w:rPr>
          <w:sz w:val="14"/>
        </w:rPr>
        <w:t>But when one sets out, as Daniel Farber and Suzanna Sherry do in a recent article, to come to terms with outsider scholarship fairly and sympathetically, the task’s difficulty increase by an order of magnitude.</w:t>
      </w:r>
      <w:proofErr w:type="gramEnd"/>
      <w:r w:rsidRPr="00AD14AA">
        <w:rPr>
          <w:sz w:val="14"/>
        </w:rPr>
        <w:t xml:space="preserve"> </w:t>
      </w:r>
      <w:r w:rsidRPr="007C504B">
        <w:rPr>
          <w:rStyle w:val="TitleChar"/>
          <w:highlight w:val="cyan"/>
        </w:rPr>
        <w:t>Empowered groups</w:t>
      </w:r>
      <w:r w:rsidRPr="002E6EE2">
        <w:rPr>
          <w:rStyle w:val="TitleChar"/>
        </w:rPr>
        <w:t xml:space="preserve"> long ago </w:t>
      </w:r>
      <w:r w:rsidRPr="007C504B">
        <w:rPr>
          <w:rStyle w:val="TitleChar"/>
          <w:highlight w:val="cyan"/>
        </w:rPr>
        <w:t>established a host of stories, narratives</w:t>
      </w:r>
      <w:r w:rsidRPr="00AD14AA">
        <w:rPr>
          <w:sz w:val="14"/>
        </w:rPr>
        <w:t>, conventions, and understandings</w:t>
      </w:r>
      <w:r w:rsidRPr="002E6EE2">
        <w:rPr>
          <w:rStyle w:val="TitleChar"/>
        </w:rPr>
        <w:t xml:space="preserve"> </w:t>
      </w:r>
      <w:r w:rsidRPr="007C504B">
        <w:rPr>
          <w:rStyle w:val="TitleChar"/>
          <w:highlight w:val="cyan"/>
        </w:rPr>
        <w:t>that</w:t>
      </w:r>
      <w:r w:rsidRPr="002E6EE2">
        <w:rPr>
          <w:rStyle w:val="TitleChar"/>
        </w:rPr>
        <w:t xml:space="preserve"> </w:t>
      </w:r>
      <w:r w:rsidRPr="00AD14AA">
        <w:rPr>
          <w:sz w:val="14"/>
        </w:rPr>
        <w:t>today, through repetition,</w:t>
      </w:r>
      <w:r w:rsidRPr="002E6EE2">
        <w:rPr>
          <w:rStyle w:val="TitleChar"/>
        </w:rPr>
        <w:t xml:space="preserve"> </w:t>
      </w:r>
      <w:r w:rsidRPr="007C504B">
        <w:rPr>
          <w:rStyle w:val="TitleChar"/>
          <w:highlight w:val="cyan"/>
        </w:rPr>
        <w:t>seem natural and true. Among these are criteria of judgment</w:t>
      </w:r>
      <w:r>
        <w:rPr>
          <w:rStyle w:val="TitleChar"/>
        </w:rPr>
        <w:t>-the terms and categories by which we decide which things are good, valid, worthy, and true.</w:t>
      </w:r>
      <w:r w:rsidRPr="00AD14AA">
        <w:rPr>
          <w:sz w:val="14"/>
        </w:rPr>
        <w:t xml:space="preserve"> Today, newcomers are telling their own versions, including </w:t>
      </w:r>
      <w:proofErr w:type="spellStart"/>
      <w:r w:rsidRPr="00AD14AA">
        <w:rPr>
          <w:sz w:val="14"/>
        </w:rPr>
        <w:t>counterstories</w:t>
      </w:r>
      <w:proofErr w:type="spellEnd"/>
      <w:r w:rsidRPr="00AD14AA">
        <w:rPr>
          <w:sz w:val="14"/>
        </w:rPr>
        <w:t xml:space="preserve">, whose purpose is to </w:t>
      </w:r>
      <w:r w:rsidRPr="007C504B">
        <w:rPr>
          <w:rStyle w:val="TitleChar"/>
          <w:highlight w:val="cyan"/>
        </w:rPr>
        <w:t>reveal the contingency, partiality, and self-serving quality of the stories</w:t>
      </w:r>
      <w:r w:rsidRPr="00AD14AA">
        <w:rPr>
          <w:sz w:val="14"/>
        </w:rPr>
        <w:t xml:space="preserve"> on which we have been relying to order our world.</w:t>
      </w:r>
    </w:p>
    <w:p w:rsidR="00D52200" w:rsidRDefault="00D52200" w:rsidP="00D52200"/>
    <w:p w:rsidR="00D52200" w:rsidRDefault="00D52200" w:rsidP="00D52200">
      <w:pPr>
        <w:pStyle w:val="Heading4"/>
      </w:pPr>
      <w:r>
        <w:t>Their evidence on pseudo-speciation only says tribal police participate in it</w:t>
      </w:r>
    </w:p>
    <w:p w:rsidR="00D52200" w:rsidRPr="00D1715B" w:rsidRDefault="00D52200" w:rsidP="00D52200">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http://www.tomdispatch.com/blog/175834/tomgram%3A_todd_miller,_the_creation_of_a_border_security_state/</w:t>
      </w:r>
      <w:r>
        <w:t>)TB</w:t>
      </w:r>
    </w:p>
    <w:p w:rsidR="00D52200" w:rsidRDefault="00D52200" w:rsidP="00D52200">
      <w:pPr>
        <w:pStyle w:val="NormalWeb"/>
        <w:rPr>
          <w:rFonts w:asciiTheme="minorHAnsi" w:hAnsiTheme="minorHAnsi"/>
          <w:u w:val="single"/>
        </w:rPr>
      </w:pPr>
      <w:r w:rsidRPr="009475C2">
        <w:rPr>
          <w:rFonts w:asciiTheme="minorHAnsi" w:hAnsiTheme="minorHAnsi"/>
          <w:highlight w:val="lightGray"/>
          <w:u w:val="single"/>
        </w:rPr>
        <w:t>Between the</w:t>
      </w:r>
      <w:r w:rsidRPr="009475C2">
        <w:rPr>
          <w:rFonts w:asciiTheme="minorHAnsi" w:hAnsiTheme="minorHAnsi"/>
          <w:u w:val="single"/>
        </w:rPr>
        <w:t xml:space="preserve"> unbridled </w:t>
      </w:r>
      <w:r w:rsidRPr="009475C2">
        <w:rPr>
          <w:rFonts w:asciiTheme="minorHAnsi" w:hAnsiTheme="minorHAnsi"/>
          <w:highlight w:val="lightGray"/>
          <w:u w:val="single"/>
        </w:rPr>
        <w:t>enthusiasm of</w:t>
      </w:r>
      <w:r w:rsidRPr="009475C2">
        <w:rPr>
          <w:rFonts w:asciiTheme="minorHAnsi" w:hAnsiTheme="minorHAnsi"/>
          <w:u w:val="single"/>
        </w:rPr>
        <w:t xml:space="preserve"> the </w:t>
      </w:r>
      <w:r w:rsidRPr="009475C2">
        <w:rPr>
          <w:rFonts w:asciiTheme="minorHAnsi" w:hAnsiTheme="minorHAnsi"/>
          <w:highlight w:val="lightGray"/>
          <w:u w:val="single"/>
        </w:rPr>
        <w:t>vendors with their</w:t>
      </w:r>
      <w:r w:rsidRPr="009475C2">
        <w:rPr>
          <w:rFonts w:asciiTheme="minorHAnsi" w:hAnsiTheme="minorHAnsi"/>
          <w:u w:val="single"/>
        </w:rPr>
        <w:t xml:space="preserve"> techno-</w:t>
      </w:r>
      <w:r w:rsidRPr="009475C2">
        <w:rPr>
          <w:rFonts w:asciiTheme="minorHAnsi" w:hAnsiTheme="minorHAnsi"/>
          <w:highlight w:val="lightGray"/>
          <w:u w:val="single"/>
        </w:rPr>
        <w:t>optimistic “solutions” and the reality of</w:t>
      </w:r>
      <w:r w:rsidRPr="009475C2">
        <w:rPr>
          <w:rFonts w:asciiTheme="minorHAnsi" w:hAnsiTheme="minorHAnsi"/>
          <w:u w:val="single"/>
        </w:rPr>
        <w:t xml:space="preserve"> border </w:t>
      </w:r>
      <w:r w:rsidRPr="009475C2">
        <w:rPr>
          <w:rFonts w:asciiTheme="minorHAnsi" w:hAnsiTheme="minorHAnsi"/>
          <w:highlight w:val="lightGray"/>
          <w:u w:val="single"/>
        </w:rPr>
        <w:t>life in the Tohono</w:t>
      </w:r>
      <w:r w:rsidRPr="009475C2">
        <w:rPr>
          <w:rFonts w:asciiTheme="minorHAnsi" w:hAnsiTheme="minorHAnsi"/>
          <w:u w:val="single"/>
        </w:rPr>
        <w:t xml:space="preserve"> O’odham </w:t>
      </w:r>
      <w:r w:rsidRPr="009475C2">
        <w:rPr>
          <w:rFonts w:asciiTheme="minorHAnsi" w:hAnsiTheme="minorHAnsi"/>
          <w:highlight w:val="lightGray"/>
          <w:u w:val="single"/>
        </w:rPr>
        <w:t>Nation -</w:t>
      </w:r>
      <w:r w:rsidRPr="009475C2">
        <w:rPr>
          <w:rFonts w:asciiTheme="minorHAnsi" w:hAnsiTheme="minorHAnsi"/>
          <w:u w:val="single"/>
        </w:rPr>
        <w:t xml:space="preserve">- or for that matter just about anywhere along the 2,000-mile divide -- </w:t>
      </w:r>
      <w:r w:rsidRPr="009475C2">
        <w:rPr>
          <w:rFonts w:asciiTheme="minorHAnsi" w:hAnsiTheme="minorHAnsi"/>
          <w:highlight w:val="lightGray"/>
          <w:u w:val="single"/>
        </w:rPr>
        <w:t>the chasm couldn’t be wider</w:t>
      </w:r>
      <w:r w:rsidRPr="009475C2">
        <w:rPr>
          <w:rFonts w:asciiTheme="minorHAnsi" w:hAnsiTheme="minorHAnsi"/>
          <w:u w:val="single"/>
        </w:rPr>
        <w:t xml:space="preserve">. On the reservation back </w:t>
      </w:r>
      <w:r w:rsidRPr="009475C2">
        <w:rPr>
          <w:rFonts w:asciiTheme="minorHAnsi" w:hAnsiTheme="minorHAnsi"/>
          <w:highlight w:val="lightGray"/>
          <w:u w:val="single"/>
        </w:rPr>
        <w:t>in 2012, Longoria called in</w:t>
      </w:r>
      <w:r w:rsidRPr="009475C2">
        <w:rPr>
          <w:rFonts w:asciiTheme="minorHAnsi" w:hAnsiTheme="minorHAnsi"/>
          <w:u w:val="single"/>
        </w:rPr>
        <w:t xml:space="preserve"> the GPS </w:t>
      </w:r>
      <w:r w:rsidRPr="009475C2">
        <w:rPr>
          <w:rFonts w:asciiTheme="minorHAnsi" w:hAnsiTheme="minorHAnsi"/>
          <w:highlight w:val="lightGray"/>
          <w:u w:val="single"/>
        </w:rPr>
        <w:t>coordinates of the</w:t>
      </w:r>
      <w:r w:rsidRPr="009475C2">
        <w:rPr>
          <w:rFonts w:asciiTheme="minorHAnsi" w:hAnsiTheme="minorHAnsi"/>
          <w:u w:val="single"/>
        </w:rPr>
        <w:t xml:space="preserve"> unknown </w:t>
      </w:r>
      <w:r w:rsidRPr="009475C2">
        <w:rPr>
          <w:rFonts w:asciiTheme="minorHAnsi" w:hAnsiTheme="minorHAnsi"/>
          <w:highlight w:val="lightGray"/>
          <w:u w:val="single"/>
        </w:rPr>
        <w:t>dead woman, as</w:t>
      </w:r>
      <w:r w:rsidRPr="009475C2">
        <w:rPr>
          <w:rFonts w:asciiTheme="minorHAnsi" w:hAnsiTheme="minorHAnsi"/>
          <w:u w:val="single"/>
        </w:rPr>
        <w:t xml:space="preserve"> so many </w:t>
      </w:r>
      <w:r w:rsidRPr="009475C2">
        <w:rPr>
          <w:rFonts w:asciiTheme="minorHAnsi" w:hAnsiTheme="minorHAnsi"/>
          <w:highlight w:val="lightGray"/>
          <w:u w:val="single"/>
        </w:rPr>
        <w:t>agents have done</w:t>
      </w:r>
      <w:r w:rsidRPr="009475C2">
        <w:rPr>
          <w:rFonts w:asciiTheme="minorHAnsi" w:hAnsiTheme="minorHAnsi"/>
          <w:u w:val="single"/>
        </w:rPr>
        <w:t xml:space="preserve"> in the past </w:t>
      </w:r>
      <w:r w:rsidRPr="009475C2">
        <w:rPr>
          <w:rFonts w:asciiTheme="minorHAnsi" w:hAnsiTheme="minorHAnsi"/>
          <w:highlight w:val="lightGray"/>
          <w:u w:val="single"/>
        </w:rPr>
        <w:t>and will</w:t>
      </w:r>
      <w:r w:rsidRPr="009475C2">
        <w:rPr>
          <w:rFonts w:asciiTheme="minorHAnsi" w:hAnsiTheme="minorHAnsi"/>
          <w:u w:val="single"/>
        </w:rPr>
        <w:t xml:space="preserve"> undoubtedly </w:t>
      </w:r>
      <w:r w:rsidRPr="009475C2">
        <w:rPr>
          <w:rFonts w:asciiTheme="minorHAnsi" w:hAnsiTheme="minorHAnsi"/>
          <w:highlight w:val="lightGray"/>
          <w:u w:val="single"/>
        </w:rPr>
        <w:t>do in</w:t>
      </w:r>
      <w:r w:rsidRPr="009475C2">
        <w:rPr>
          <w:rFonts w:asciiTheme="minorHAnsi" w:hAnsiTheme="minorHAnsi"/>
          <w:u w:val="single"/>
        </w:rPr>
        <w:t xml:space="preserve"> the </w:t>
      </w:r>
      <w:r w:rsidRPr="009475C2">
        <w:rPr>
          <w:rFonts w:asciiTheme="minorHAnsi" w:hAnsiTheme="minorHAnsi"/>
          <w:highlight w:val="lightGray"/>
          <w:u w:val="single"/>
        </w:rPr>
        <w:t>years to come</w:t>
      </w:r>
      <w:r w:rsidRPr="009475C2">
        <w:rPr>
          <w:rFonts w:asciiTheme="minorHAnsi" w:hAnsiTheme="minorHAnsi"/>
          <w:u w:val="single"/>
        </w:rPr>
        <w:t xml:space="preserve">. Headquarters in Tucson contacted </w:t>
      </w:r>
      <w:r w:rsidRPr="009475C2">
        <w:rPr>
          <w:rStyle w:val="Emphasis"/>
          <w:rFonts w:asciiTheme="minorHAnsi" w:hAnsiTheme="minorHAnsi"/>
          <w:highlight w:val="cyan"/>
        </w:rPr>
        <w:t>the Tohono O’odham tribal police</w:t>
      </w:r>
      <w:r w:rsidRPr="009475C2">
        <w:rPr>
          <w:rFonts w:asciiTheme="minorHAnsi" w:hAnsiTheme="minorHAnsi"/>
          <w:u w:val="single"/>
        </w:rPr>
        <w:t xml:space="preserve">. The agents waited in the baking heat by the motionless body. </w:t>
      </w:r>
      <w:r w:rsidRPr="009475C2">
        <w:rPr>
          <w:rFonts w:asciiTheme="minorHAnsi" w:hAnsiTheme="minorHAnsi"/>
          <w:highlight w:val="lightGray"/>
          <w:u w:val="single"/>
        </w:rPr>
        <w:t>When the</w:t>
      </w:r>
      <w:r w:rsidRPr="009475C2">
        <w:rPr>
          <w:rFonts w:asciiTheme="minorHAnsi" w:hAnsiTheme="minorHAnsi"/>
          <w:u w:val="single"/>
        </w:rPr>
        <w:t xml:space="preserve"> tribal </w:t>
      </w:r>
      <w:r w:rsidRPr="009475C2">
        <w:rPr>
          <w:rFonts w:asciiTheme="minorHAnsi" w:hAnsiTheme="minorHAnsi"/>
          <w:highlight w:val="lightGray"/>
          <w:u w:val="single"/>
        </w:rPr>
        <w:t xml:space="preserve">police pulled up, they </w:t>
      </w:r>
      <w:r w:rsidRPr="009475C2">
        <w:rPr>
          <w:rFonts w:asciiTheme="minorHAnsi" w:hAnsiTheme="minorHAnsi"/>
          <w:highlight w:val="cyan"/>
          <w:u w:val="single"/>
        </w:rPr>
        <w:t xml:space="preserve">took her picture, as they have done with other corpses so many times before. </w:t>
      </w:r>
      <w:r w:rsidRPr="009475C2">
        <w:rPr>
          <w:rStyle w:val="Emphasis"/>
          <w:rFonts w:asciiTheme="minorHAnsi" w:hAnsiTheme="minorHAnsi"/>
          <w:highlight w:val="cyan"/>
        </w:rPr>
        <w:t>They</w:t>
      </w:r>
      <w:r w:rsidRPr="009475C2">
        <w:rPr>
          <w:rFonts w:asciiTheme="minorHAnsi" w:hAnsiTheme="minorHAnsi"/>
          <w:highlight w:val="cyan"/>
          <w:u w:val="single"/>
        </w:rPr>
        <w:t xml:space="preserve"> rolled her over and took another picture.</w:t>
      </w:r>
      <w:r w:rsidRPr="009475C2">
        <w:rPr>
          <w:rFonts w:asciiTheme="minorHAnsi" w:hAnsiTheme="minorHAnsi"/>
          <w:u w:val="single"/>
        </w:rPr>
        <w:t xml:space="preserve"> Her body was, by now, deep purple on one side. The tribal police explained to Longoria that it was because the blood settles there. They brought out a plastic body bag. </w:t>
      </w:r>
      <w:r w:rsidRPr="009475C2">
        <w:rPr>
          <w:rFonts w:asciiTheme="minorHAnsi" w:hAnsiTheme="minorHAnsi"/>
          <w:highlight w:val="cyan"/>
          <w:u w:val="single"/>
        </w:rPr>
        <w:t>“Pseudo-speciation</w:t>
      </w:r>
      <w:r w:rsidRPr="009475C2">
        <w:rPr>
          <w:rFonts w:asciiTheme="minorHAnsi" w:hAnsiTheme="minorHAnsi"/>
          <w:u w:val="single"/>
        </w:rPr>
        <w:t xml:space="preserve">,” Longoria told me. That, he said, </w:t>
      </w:r>
      <w:r w:rsidRPr="009475C2">
        <w:rPr>
          <w:rFonts w:asciiTheme="minorHAnsi" w:hAnsiTheme="minorHAnsi"/>
          <w:highlight w:val="cyan"/>
          <w:u w:val="single"/>
        </w:rPr>
        <w:t xml:space="preserve">is how </w:t>
      </w:r>
      <w:r w:rsidRPr="009475C2">
        <w:rPr>
          <w:rStyle w:val="Emphasis"/>
          <w:rFonts w:asciiTheme="minorHAnsi" w:hAnsiTheme="minorHAnsi"/>
          <w:highlight w:val="cyan"/>
        </w:rPr>
        <w:t>they</w:t>
      </w:r>
      <w:r w:rsidRPr="009475C2">
        <w:rPr>
          <w:rFonts w:asciiTheme="minorHAnsi" w:hAnsiTheme="minorHAnsi"/>
          <w:highlight w:val="cyan"/>
          <w:u w:val="single"/>
        </w:rPr>
        <w:t xml:space="preserve"> deal with it</w:t>
      </w:r>
      <w:r w:rsidRPr="009475C2">
        <w:rPr>
          <w:rFonts w:asciiTheme="minorHAnsi" w:hAnsiTheme="minorHAnsi"/>
          <w:u w:val="single"/>
        </w:rPr>
        <w:t>. He talked about an interview he’d heard with a Vietnam vet on National Public Radio, who said that to deal with the dead in war, “</w:t>
      </w:r>
      <w:r w:rsidRPr="009475C2">
        <w:rPr>
          <w:rFonts w:asciiTheme="minorHAnsi" w:hAnsiTheme="minorHAnsi"/>
          <w:highlight w:val="lightGray"/>
          <w:u w:val="single"/>
        </w:rPr>
        <w:t>you have to take a person and change his genus. Give him a</w:t>
      </w:r>
      <w:r w:rsidRPr="009475C2">
        <w:rPr>
          <w:rFonts w:asciiTheme="minorHAnsi" w:hAnsiTheme="minorHAnsi"/>
          <w:u w:val="single"/>
        </w:rPr>
        <w:t xml:space="preserve"> whole </w:t>
      </w:r>
      <w:r w:rsidRPr="009475C2">
        <w:rPr>
          <w:rFonts w:asciiTheme="minorHAnsi" w:hAnsiTheme="minorHAnsi"/>
          <w:highlight w:val="lightGray"/>
          <w:u w:val="single"/>
        </w:rPr>
        <w:t>different category. You couldn’t stand</w:t>
      </w:r>
      <w:r w:rsidRPr="009475C2">
        <w:rPr>
          <w:rFonts w:asciiTheme="minorHAnsi" w:hAnsiTheme="minorHAnsi"/>
          <w:u w:val="single"/>
        </w:rPr>
        <w:t xml:space="preserve"> looking at </w:t>
      </w:r>
      <w:r w:rsidRPr="009475C2">
        <w:rPr>
          <w:rFonts w:asciiTheme="minorHAnsi" w:hAnsiTheme="minorHAnsi"/>
          <w:highlight w:val="lightGray"/>
          <w:u w:val="single"/>
        </w:rPr>
        <w:t>these bodies, so you detach yourself. You give them a different name that detracts from their humanness</w:t>
      </w:r>
      <w:r w:rsidRPr="009475C2">
        <w:rPr>
          <w:rFonts w:asciiTheme="minorHAnsi" w:hAnsiTheme="minorHAnsi"/>
          <w:u w:val="single"/>
        </w:rPr>
        <w:t>.” The tribal police worked with stoic faces. They lifted the body of this woman, whose past life, whose story, whose loved ones were now on another planet, onto a cart attached to an all-terrain vehicle and headed off down a bumpy dirt road with the body bouncing up and down.</w:t>
      </w:r>
    </w:p>
    <w:p w:rsidR="00D52200" w:rsidRDefault="00D52200" w:rsidP="00D52200">
      <w:pPr>
        <w:pStyle w:val="Heading3"/>
      </w:pPr>
      <w:r>
        <w:lastRenderedPageBreak/>
        <w:t>Physical Violence</w:t>
      </w:r>
      <w:r w:rsidR="00A21419">
        <w:t xml:space="preserve"> </w:t>
      </w:r>
      <w:proofErr w:type="spellStart"/>
      <w:r w:rsidR="00A21419">
        <w:t>Adv</w:t>
      </w:r>
      <w:proofErr w:type="spellEnd"/>
    </w:p>
    <w:p w:rsidR="00C2060E" w:rsidRPr="00C2060E" w:rsidRDefault="00C2060E" w:rsidP="00C2060E"/>
    <w:p w:rsidR="00D52200" w:rsidRDefault="00D52200" w:rsidP="00D52200">
      <w:pPr>
        <w:pStyle w:val="Heading4"/>
      </w:pPr>
      <w:r>
        <w:t>There is property damage committed against the indigenous from passing migrants. There is only a risk that reducing U.S. border patrol would cause this to increase.</w:t>
      </w:r>
    </w:p>
    <w:p w:rsidR="00D52200" w:rsidRDefault="00D52200" w:rsidP="00D52200">
      <w:r w:rsidRPr="00256A76">
        <w:rPr>
          <w:rStyle w:val="Style13ptBold"/>
        </w:rPr>
        <w:t>Pitts 13</w:t>
      </w:r>
      <w:r>
        <w:t xml:space="preserve"> (Byron Pitts, ABC News Anchor &amp; Chief National Correspondent, “In Efforts to Secure US-Mexico Border, Ariz. Native Americans Feel Caught in the Middle”, 7/27/2013, ABC News, http://abcnews.go.com/US/efforts-secure-us-mexico-border-ariz-native-americans/story?id=19496394, DJE)</w:t>
      </w:r>
    </w:p>
    <w:p w:rsidR="00D52200" w:rsidRDefault="00D52200" w:rsidP="00D52200">
      <w:pPr>
        <w:rPr>
          <w:rStyle w:val="TitleChar"/>
        </w:rPr>
      </w:pPr>
      <w:r w:rsidRPr="003A084F">
        <w:rPr>
          <w:rStyle w:val="TitleChar"/>
          <w:highlight w:val="cyan"/>
        </w:rPr>
        <w:t>In the Tohono O'odham Nation</w:t>
      </w:r>
      <w:r w:rsidRPr="003A084F">
        <w:rPr>
          <w:rStyle w:val="TitleChar"/>
        </w:rPr>
        <w:t xml:space="preserve"> is "</w:t>
      </w:r>
      <w:r w:rsidRPr="003A084F">
        <w:rPr>
          <w:rStyle w:val="TitleChar"/>
          <w:highlight w:val="cyan"/>
        </w:rPr>
        <w:t>The San Miguel Gate</w:t>
      </w:r>
      <w:r w:rsidRPr="003A084F">
        <w:rPr>
          <w:rStyle w:val="TitleChar"/>
        </w:rPr>
        <w:t>," an area on the U.S.-Mexico border considered to be sacred by the Tohono O'odham.</w:t>
      </w:r>
      <w:r>
        <w:t xml:space="preserve"> It is the only place where Native Americans can freely walk across the border, but there, the only thing separating Mexico and the U.S. is a low fence guarded by a lone border patrol agent and a light pole powered by a generator. </w:t>
      </w:r>
      <w:proofErr w:type="spellStart"/>
      <w:r>
        <w:t>Verlon</w:t>
      </w:r>
      <w:proofErr w:type="spellEnd"/>
      <w:r>
        <w:t xml:space="preserve"> Jose, a Tohono O'odham tribal leader whose family has lived on the reservation for generations, and other members of his tribe talked to "Nightline" at "The San Miguel Gate." Jose acknowledged that </w:t>
      </w:r>
      <w:r w:rsidRPr="003A084F">
        <w:rPr>
          <w:rStyle w:val="TitleChar"/>
        </w:rPr>
        <w:t xml:space="preserve">the Gate </w:t>
      </w:r>
      <w:r w:rsidRPr="003A084F">
        <w:rPr>
          <w:rStyle w:val="TitleChar"/>
          <w:highlight w:val="cyan"/>
        </w:rPr>
        <w:t>carries a myriad of problems.</w:t>
      </w:r>
      <w:r w:rsidRPr="003A084F">
        <w:rPr>
          <w:highlight w:val="cyan"/>
        </w:rPr>
        <w:t xml:space="preserve"> </w:t>
      </w:r>
      <w:r w:rsidRPr="003A084F">
        <w:rPr>
          <w:rStyle w:val="TitleChar"/>
          <w:highlight w:val="cyan"/>
        </w:rPr>
        <w:t>"Drugs come through here, migrants come through here,"</w:t>
      </w:r>
      <w:r>
        <w:t xml:space="preserve"> he said. </w:t>
      </w:r>
      <w:r w:rsidRPr="003A084F">
        <w:rPr>
          <w:rStyle w:val="TitleChar"/>
        </w:rPr>
        <w:t>"</w:t>
      </w:r>
      <w:r w:rsidRPr="003A084F">
        <w:rPr>
          <w:rStyle w:val="TitleChar"/>
          <w:highlight w:val="cyan"/>
        </w:rPr>
        <w:t xml:space="preserve">We see harassment from individuals who are moving contraband north, moving migrants north. </w:t>
      </w:r>
      <w:proofErr w:type="gramStart"/>
      <w:r w:rsidRPr="003A084F">
        <w:rPr>
          <w:rStyle w:val="TitleChar"/>
          <w:highlight w:val="cyan"/>
        </w:rPr>
        <w:t>Homes broken into, vehicles broken into.</w:t>
      </w:r>
      <w:proofErr w:type="gramEnd"/>
      <w:r w:rsidRPr="003A084F">
        <w:rPr>
          <w:rStyle w:val="TitleChar"/>
          <w:highlight w:val="cyan"/>
        </w:rPr>
        <w:t xml:space="preserve"> It's gotten more aggressive</w:t>
      </w:r>
      <w:r w:rsidRPr="003A084F">
        <w:rPr>
          <w:rStyle w:val="TitleChar"/>
        </w:rPr>
        <w:t xml:space="preserve">." Jose's </w:t>
      </w:r>
      <w:proofErr w:type="gramStart"/>
      <w:r w:rsidRPr="003A084F">
        <w:rPr>
          <w:rStyle w:val="TitleChar"/>
        </w:rPr>
        <w:t>cousin</w:t>
      </w:r>
      <w:proofErr w:type="gramEnd"/>
      <w:r w:rsidRPr="003A084F">
        <w:t xml:space="preserve"> </w:t>
      </w:r>
      <w:r w:rsidRPr="003A084F">
        <w:rPr>
          <w:rStyle w:val="TitleChar"/>
          <w:highlight w:val="cyan"/>
        </w:rPr>
        <w:t>Francine Jose</w:t>
      </w:r>
      <w:r>
        <w:t xml:space="preserve"> lives in a remote part of the reservation </w:t>
      </w:r>
      <w:r w:rsidRPr="003A084F">
        <w:rPr>
          <w:rStyle w:val="TitleChar"/>
        </w:rPr>
        <w:t xml:space="preserve">and </w:t>
      </w:r>
      <w:r w:rsidRPr="00FD21F4">
        <w:rPr>
          <w:rStyle w:val="TitleChar"/>
          <w:highlight w:val="cyan"/>
        </w:rPr>
        <w:t>estimated that her house is broken into about once a month by people crossing the border illegally.</w:t>
      </w:r>
      <w:r w:rsidRPr="003A084F">
        <w:rPr>
          <w:rStyle w:val="TitleChar"/>
        </w:rPr>
        <w:t xml:space="preserve"> There is no cell service inside her house so she can't easily call for help -- according to authorities, the police response time to her house can take up to 45 minutes -- and she said the border crossers who walk across her property know it.</w:t>
      </w:r>
      <w:r>
        <w:rPr>
          <w:rStyle w:val="TitleChar"/>
        </w:rPr>
        <w:t xml:space="preserve"> </w:t>
      </w:r>
      <w:r w:rsidRPr="003A084F">
        <w:rPr>
          <w:rStyle w:val="TitleChar"/>
        </w:rPr>
        <w:t>"</w:t>
      </w:r>
      <w:r w:rsidRPr="00FD21F4">
        <w:rPr>
          <w:rStyle w:val="TitleChar"/>
          <w:highlight w:val="cyan"/>
        </w:rPr>
        <w:t>They are constantly breaking in all the time,</w:t>
      </w:r>
      <w:r w:rsidRPr="003A084F">
        <w:rPr>
          <w:rStyle w:val="TitleChar"/>
        </w:rPr>
        <w:t xml:space="preserve">" Francine Jose said. "There was one just recently where they cooked stuff, about a month ago, slept." </w:t>
      </w:r>
    </w:p>
    <w:p w:rsidR="00D52200" w:rsidRDefault="00D52200" w:rsidP="00D52200">
      <w:pPr>
        <w:rPr>
          <w:rStyle w:val="TitleChar"/>
        </w:rPr>
      </w:pPr>
    </w:p>
    <w:p w:rsidR="00D52200" w:rsidRDefault="00D52200" w:rsidP="00D52200">
      <w:pPr>
        <w:pStyle w:val="Heading4"/>
      </w:pPr>
      <w:r>
        <w:t>Yes, Border patrol agents can be abusive, but they are only part of the problem. Corruption, tribal police and white supremacists are alt causes.</w:t>
      </w:r>
    </w:p>
    <w:p w:rsidR="00D52200" w:rsidRPr="00AA1F26" w:rsidRDefault="00D52200" w:rsidP="00D52200">
      <w:r w:rsidRPr="00AA1F26">
        <w:rPr>
          <w:rStyle w:val="Style13ptBold"/>
        </w:rPr>
        <w:t>Norrel</w:t>
      </w:r>
      <w:r>
        <w:rPr>
          <w:rStyle w:val="Style13ptBold"/>
        </w:rPr>
        <w:t>l</w:t>
      </w:r>
      <w:r w:rsidRPr="00AA1F26">
        <w:rPr>
          <w:rStyle w:val="Style13ptBold"/>
        </w:rPr>
        <w:t xml:space="preserve"> 13</w:t>
      </w:r>
      <w:r>
        <w:t xml:space="preserve"> (Brenda Norrell, a reporter of Indian country for 33 years, “Tohono O'odham oppose new federal police on sovereign Indian land”, 7/25/2013, The </w:t>
      </w:r>
      <w:proofErr w:type="spellStart"/>
      <w:r>
        <w:t>Narcosphere</w:t>
      </w:r>
      <w:proofErr w:type="spellEnd"/>
      <w:r>
        <w:t xml:space="preserve">, </w:t>
      </w:r>
      <w:hyperlink r:id="rId10" w:history="1">
        <w:r w:rsidRPr="008B4E4C">
          <w:rPr>
            <w:rStyle w:val="Hyperlink"/>
          </w:rPr>
          <w:t>http://narcosphere.narconews.com/notebook/brenda-norrell/2012/07/tohono-oodham-oppose-new-federal-police-sovereign-indian-land</w:t>
        </w:r>
      </w:hyperlink>
      <w:r>
        <w:t>, DJE)</w:t>
      </w:r>
    </w:p>
    <w:p w:rsidR="00D52200" w:rsidRDefault="00D52200" w:rsidP="00D52200">
      <w:pPr>
        <w:rPr>
          <w:rStyle w:val="TitleChar"/>
        </w:rPr>
      </w:pPr>
      <w:r>
        <w:t xml:space="preserve">SELLS, Arizona -- Tohono O'odham members say it is time to halt the swarm of federal agents on their sovereign land, who are violating their rights and abusing them. This week, a new federal police vehicle of the Bureau of Indian Affairs was seen on sovereign Tohono O'odham land making traffic stops. "I'm wondering who is behind the tinted windows. Are they O'odham or non-O'odham," said an O'odham member, whose name is not published due to the constant targeting of O'odham activists by police and agents. "Many of our tribal police are non-O'odham and do not know about our culture. They cannot communicate with our people who are non-English speakers, and don't understand about the sacredness of Tohono O'odham land." "O'odham living on our land do not know who these new federal police are, with these new vehicles." </w:t>
      </w:r>
      <w:r w:rsidRPr="00AA1F26">
        <w:rPr>
          <w:rStyle w:val="TitleChar"/>
          <w:highlight w:val="cyan"/>
        </w:rPr>
        <w:t>"The land is over-run by Immigration, Customs, Enforcement</w:t>
      </w:r>
      <w:r w:rsidRPr="00AA1F26">
        <w:rPr>
          <w:rStyle w:val="TitleChar"/>
        </w:rPr>
        <w:t xml:space="preserve"> (ICE,) US </w:t>
      </w:r>
      <w:r w:rsidRPr="00AA1F26">
        <w:rPr>
          <w:rStyle w:val="TitleChar"/>
          <w:highlight w:val="cyan"/>
        </w:rPr>
        <w:t>Border Patrol</w:t>
      </w:r>
      <w:r w:rsidRPr="00AA1F26">
        <w:rPr>
          <w:rStyle w:val="TitleChar"/>
        </w:rPr>
        <w:t xml:space="preserve">, </w:t>
      </w:r>
      <w:r w:rsidRPr="00AA1F26">
        <w:rPr>
          <w:rStyle w:val="TitleChar"/>
          <w:highlight w:val="cyan"/>
        </w:rPr>
        <w:t>Department of Homeland Security</w:t>
      </w:r>
      <w:r w:rsidRPr="00AA1F26">
        <w:rPr>
          <w:rStyle w:val="TitleChar"/>
        </w:rPr>
        <w:t xml:space="preserve">, </w:t>
      </w:r>
      <w:r w:rsidRPr="00AA1F26">
        <w:rPr>
          <w:rStyle w:val="TitleChar"/>
          <w:highlight w:val="cyan"/>
        </w:rPr>
        <w:t>tribal police</w:t>
      </w:r>
      <w:r w:rsidRPr="00AA1F26">
        <w:rPr>
          <w:rStyle w:val="TitleChar"/>
        </w:rPr>
        <w:t xml:space="preserve">, </w:t>
      </w:r>
      <w:r w:rsidRPr="00AA1F26">
        <w:rPr>
          <w:rStyle w:val="TitleChar"/>
          <w:highlight w:val="cyan"/>
        </w:rPr>
        <w:t>tribal rangers and now the BIA federal police.</w:t>
      </w:r>
      <w:r w:rsidRPr="00AA1F26">
        <w:rPr>
          <w:rStyle w:val="TitleChar"/>
        </w:rPr>
        <w:t>"</w:t>
      </w:r>
      <w:r>
        <w:rPr>
          <w:rStyle w:val="TitleChar"/>
        </w:rPr>
        <w:t xml:space="preserve"> </w:t>
      </w:r>
      <w:r>
        <w:t xml:space="preserve">"We have all this enforcement on Tohono O'odham land and innocent people get harassed, </w:t>
      </w:r>
      <w:r>
        <w:lastRenderedPageBreak/>
        <w:t xml:space="preserve">innocent people get pulled over and held at gunpoint. It is a police state." </w:t>
      </w:r>
      <w:r w:rsidRPr="00AA1F26">
        <w:rPr>
          <w:rStyle w:val="TitleChar"/>
        </w:rPr>
        <w:t>"</w:t>
      </w:r>
      <w:r w:rsidRPr="00AA1F26">
        <w:rPr>
          <w:rStyle w:val="TitleChar"/>
          <w:highlight w:val="cyan"/>
        </w:rPr>
        <w:t>The abuse of sovereignty now extends to our own people. Tribal police are coopted by Homeland Security and carry out their abuse</w:t>
      </w:r>
      <w:r w:rsidRPr="00AA1F26">
        <w:rPr>
          <w:rStyle w:val="TitleChar"/>
        </w:rPr>
        <w:t>,"</w:t>
      </w:r>
      <w:r>
        <w:t xml:space="preserve"> the O'odham member said. Along with the swarm of police and border agents on sovereign Tohono O'odham land, there are the Shadow Wolves, a US public relations scheme which the media writes romantic fiction about. Meanwhile, the few reporters that do actually go out to Tohono O'odham land are most often </w:t>
      </w:r>
      <w:proofErr w:type="spellStart"/>
      <w:r>
        <w:t>spoonfed</w:t>
      </w:r>
      <w:proofErr w:type="spellEnd"/>
      <w:r>
        <w:t xml:space="preserve"> their report by politicians and agents</w:t>
      </w:r>
      <w:r w:rsidRPr="00AA1F26">
        <w:t xml:space="preserve">. </w:t>
      </w:r>
      <w:r w:rsidRPr="00AA1F26">
        <w:rPr>
          <w:rStyle w:val="TitleChar"/>
        </w:rPr>
        <w:t xml:space="preserve">Tohono O'odham members say </w:t>
      </w:r>
      <w:r w:rsidRPr="00AA1F26">
        <w:rPr>
          <w:rStyle w:val="TitleChar"/>
          <w:highlight w:val="cyan"/>
        </w:rPr>
        <w:t>the elected tribal government is being controlled by dollars from the US government.</w:t>
      </w:r>
      <w:r w:rsidRPr="00AA1F26">
        <w:rPr>
          <w:rStyle w:val="TitleChar"/>
        </w:rPr>
        <w:t xml:space="preserve"> The elected </w:t>
      </w:r>
      <w:r w:rsidRPr="00AA1F26">
        <w:rPr>
          <w:rStyle w:val="TitleChar"/>
          <w:highlight w:val="cyan"/>
        </w:rPr>
        <w:t>tribal politicians refuse to protect O'odham from the ongoing abuse by tribal police and US border agents</w:t>
      </w:r>
      <w:r w:rsidRPr="00AA1F26">
        <w:rPr>
          <w:rStyle w:val="TitleChar"/>
        </w:rPr>
        <w:t>.</w:t>
      </w:r>
      <w:r>
        <w:t xml:space="preserve"> O'odham are held at gunpoint, flashlights shined in their homes at night and even beaten by US Border Patrol agents. The media continues to cover up the facts, and instead fuels US/Mexico border xenophobia. While focusing on drug running, the media fails to report the murder of migrants by Border Patrol agents and the large number of Border Patrol agents being convicted of drug running and aiding cartels. </w:t>
      </w:r>
      <w:r w:rsidRPr="00AA1F26">
        <w:rPr>
          <w:rStyle w:val="TitleChar"/>
          <w:highlight w:val="cyan"/>
        </w:rPr>
        <w:t>Further, both the media and law enforcement ignore the heavily-armed white supremacists at the border.</w:t>
      </w:r>
    </w:p>
    <w:p w:rsidR="00D52200" w:rsidRDefault="00D52200" w:rsidP="00D52200">
      <w:pPr>
        <w:rPr>
          <w:rStyle w:val="TitleChar"/>
        </w:rPr>
      </w:pPr>
    </w:p>
    <w:p w:rsidR="00D52200" w:rsidRDefault="00D52200" w:rsidP="00D52200">
      <w:pPr>
        <w:pStyle w:val="Heading4"/>
      </w:pPr>
      <w:r w:rsidRPr="00715E43">
        <w:t>If anything, the lack of law enforcement leaves natives open to Cartel abuse</w:t>
      </w:r>
    </w:p>
    <w:p w:rsidR="00D52200" w:rsidRPr="00715E43" w:rsidRDefault="00D52200" w:rsidP="00D52200">
      <w:proofErr w:type="spellStart"/>
      <w:r w:rsidRPr="00715E43">
        <w:rPr>
          <w:rStyle w:val="Style13ptBold"/>
        </w:rPr>
        <w:t>Pavlich</w:t>
      </w:r>
      <w:proofErr w:type="spellEnd"/>
      <w:r w:rsidRPr="00715E43">
        <w:rPr>
          <w:rStyle w:val="Style13ptBold"/>
        </w:rPr>
        <w:t xml:space="preserve"> 14</w:t>
      </w:r>
      <w:r>
        <w:t xml:space="preserve"> (Katie </w:t>
      </w:r>
      <w:proofErr w:type="spellStart"/>
      <w:r>
        <w:t>Pavlich</w:t>
      </w:r>
      <w:proofErr w:type="spellEnd"/>
      <w:r>
        <w:t xml:space="preserve">, editor and New York Times Best-Selling author, “Illegal Immigrant Sentenced For Sexual Abuse of 11-Year-Old Girl”, 2/10/2014, </w:t>
      </w:r>
      <w:hyperlink r:id="rId11" w:history="1">
        <w:r w:rsidRPr="008B4E4C">
          <w:rPr>
            <w:rStyle w:val="Hyperlink"/>
          </w:rPr>
          <w:t>http://townhall.com/tipsheet/katiepavlich/2014/02/10/illegal-immigrant-sentenced-for-sexual-abuse-of-two-native-american-women-n1792584</w:t>
        </w:r>
      </w:hyperlink>
      <w:r>
        <w:t>, DJE)</w:t>
      </w:r>
    </w:p>
    <w:p w:rsidR="00D52200" w:rsidRPr="00715E43" w:rsidRDefault="00D52200" w:rsidP="00D52200">
      <w:pPr>
        <w:rPr>
          <w:rStyle w:val="TitleChar"/>
        </w:rPr>
      </w:pPr>
      <w:r w:rsidRPr="00AA1F26">
        <w:t xml:space="preserve">An illegal immigrant from Honduras, 39-year-old Hernan Ramirez-Ortega, has been sentenced to 27 years in prison for sexually abusing an 11-year-old Tohono O'odham girl. He was also sentenced for sexually abusing a woman living on the Gila River Indian Reservation. At the time </w:t>
      </w:r>
      <w:proofErr w:type="spellStart"/>
      <w:r w:rsidRPr="00AA1F26">
        <w:t>time</w:t>
      </w:r>
      <w:proofErr w:type="spellEnd"/>
      <w:r w:rsidRPr="00AA1F26">
        <w:t xml:space="preserve"> of the abuse, Ramirez-Ortega was living on the Tohono O'odham Nation. He </w:t>
      </w:r>
      <w:proofErr w:type="gramStart"/>
      <w:r w:rsidRPr="00AA1F26">
        <w:t>plead</w:t>
      </w:r>
      <w:proofErr w:type="gramEnd"/>
      <w:r w:rsidRPr="00AA1F26">
        <w:t xml:space="preserve"> guilty to the crimes in 2010.</w:t>
      </w:r>
      <w:r>
        <w:t xml:space="preserve"> </w:t>
      </w:r>
      <w:r w:rsidRPr="00715E43">
        <w:rPr>
          <w:rStyle w:val="TitleChar"/>
          <w:highlight w:val="cyan"/>
        </w:rPr>
        <w:t>The Tohono O'odham Nation spans</w:t>
      </w:r>
      <w:r w:rsidRPr="00AA1F26">
        <w:t xml:space="preserve"> nearly 3 million acres from the U.S. border with Mexico up into Arizona. The reservation </w:t>
      </w:r>
      <w:r w:rsidRPr="00715E43">
        <w:rPr>
          <w:rStyle w:val="TitleChar"/>
        </w:rPr>
        <w:t xml:space="preserve">ends near </w:t>
      </w:r>
      <w:r w:rsidRPr="00715E43">
        <w:rPr>
          <w:rStyle w:val="TitleChar"/>
          <w:highlight w:val="cyan"/>
        </w:rPr>
        <w:t>the most popular intersection for drug and human trafficking in the country</w:t>
      </w:r>
      <w:r w:rsidRPr="00715E43">
        <w:rPr>
          <w:rStyle w:val="TitleChar"/>
        </w:rPr>
        <w:t xml:space="preserve"> near Casa Grande</w:t>
      </w:r>
      <w:r w:rsidRPr="00AA1F26">
        <w:t>, where I-8 and I-10 intersect</w:t>
      </w:r>
      <w:r w:rsidRPr="00715E43">
        <w:rPr>
          <w:rStyle w:val="TitleChar"/>
        </w:rPr>
        <w:t xml:space="preserve">. </w:t>
      </w:r>
      <w:r w:rsidRPr="00715E43">
        <w:rPr>
          <w:rStyle w:val="Emphasis"/>
          <w:highlight w:val="cyan"/>
        </w:rPr>
        <w:t>The lack of law enforcement</w:t>
      </w:r>
      <w:r w:rsidRPr="00715E43">
        <w:rPr>
          <w:rStyle w:val="TitleChar"/>
          <w:highlight w:val="cyan"/>
        </w:rPr>
        <w:t xml:space="preserve"> on the Tohono O'odham allows cartels to operate freely and gives them easy access to the rest of the country. They use it as an entry point, marry into Indian families so they can live on the reservation and</w:t>
      </w:r>
      <w:r w:rsidRPr="00715E43">
        <w:rPr>
          <w:rStyle w:val="TitleChar"/>
        </w:rPr>
        <w:t xml:space="preserve">, if a village is small enough, </w:t>
      </w:r>
      <w:r w:rsidRPr="00715E43">
        <w:rPr>
          <w:rStyle w:val="TitleChar"/>
          <w:highlight w:val="cyan"/>
        </w:rPr>
        <w:t>cartel members will simply walk in and take property by lethal force.</w:t>
      </w:r>
      <w:r w:rsidRPr="00715E43">
        <w:rPr>
          <w:rStyle w:val="TitleChar"/>
        </w:rPr>
        <w:t xml:space="preserve"> </w:t>
      </w:r>
    </w:p>
    <w:p w:rsidR="00D52200" w:rsidRDefault="00D52200" w:rsidP="00D52200">
      <w:pPr>
        <w:rPr>
          <w:rStyle w:val="TitleChar"/>
          <w:u w:val="none"/>
        </w:rPr>
      </w:pPr>
    </w:p>
    <w:p w:rsidR="00D52200" w:rsidRDefault="00D52200" w:rsidP="00D52200">
      <w:pPr>
        <w:pStyle w:val="Heading4"/>
        <w:rPr>
          <w:rStyle w:val="TitleChar"/>
          <w:u w:val="none"/>
        </w:rPr>
      </w:pPr>
      <w:r>
        <w:rPr>
          <w:rStyle w:val="TitleChar"/>
          <w:u w:val="none"/>
        </w:rPr>
        <w:t>Obama is successfully addressing the issue of violence in the Tohono Nation</w:t>
      </w:r>
    </w:p>
    <w:p w:rsidR="00D52200" w:rsidRDefault="00D52200" w:rsidP="00D52200">
      <w:pPr>
        <w:rPr>
          <w:rStyle w:val="TitleChar"/>
          <w:u w:val="none"/>
        </w:rPr>
      </w:pPr>
      <w:r w:rsidRPr="0003745A">
        <w:rPr>
          <w:rStyle w:val="Style13ptBold"/>
        </w:rPr>
        <w:t>Wagner 13</w:t>
      </w:r>
      <w:r>
        <w:rPr>
          <w:rStyle w:val="TitleChar"/>
          <w:u w:val="none"/>
        </w:rPr>
        <w:t xml:space="preserve"> (Dennis Wagner, reporter and columnist covering terrorism, the border, federal law enforcement and Native nations, “Poor justice on Arizona Indian reservations has crime running rampant”, 9/13/2010, </w:t>
      </w:r>
      <w:hyperlink r:id="rId12" w:history="1">
        <w:r w:rsidRPr="008B4E4C">
          <w:rPr>
            <w:rStyle w:val="Hyperlink"/>
          </w:rPr>
          <w:t>http://www.azcentral.com/news/investigations/contact/government-accountability.html</w:t>
        </w:r>
      </w:hyperlink>
      <w:r>
        <w:rPr>
          <w:rStyle w:val="TitleChar"/>
          <w:u w:val="none"/>
        </w:rPr>
        <w:t>, DJE)</w:t>
      </w:r>
    </w:p>
    <w:p w:rsidR="00D52200" w:rsidRDefault="00D52200" w:rsidP="00D52200">
      <w:pPr>
        <w:rPr>
          <w:rStyle w:val="TitleChar"/>
          <w:u w:val="none"/>
        </w:rPr>
      </w:pPr>
      <w:r w:rsidRPr="00C86177">
        <w:rPr>
          <w:rStyle w:val="TitleChar"/>
        </w:rPr>
        <w:t xml:space="preserve">In his first year at the White House, President Barack </w:t>
      </w:r>
      <w:r w:rsidRPr="00F75499">
        <w:rPr>
          <w:rStyle w:val="TitleChar"/>
          <w:highlight w:val="cyan"/>
        </w:rPr>
        <w:t xml:space="preserve">Obama </w:t>
      </w:r>
      <w:r w:rsidRPr="00F75499">
        <w:rPr>
          <w:rStyle w:val="TitleChar"/>
        </w:rPr>
        <w:t xml:space="preserve">promised to repair the broken justice system in Indian country. And he appears to be offering substance along with speeches: He </w:t>
      </w:r>
      <w:r w:rsidRPr="00F75499">
        <w:rPr>
          <w:rStyle w:val="TitleChar"/>
          <w:highlight w:val="cyan"/>
        </w:rPr>
        <w:t xml:space="preserve">appointed Native Americans to key posts and ordered Cabinet secretaries to conduct "listening sessions" with tribal leaders. He requested $449 million for tribal public-safety programs and authorized more FBI </w:t>
      </w:r>
      <w:r w:rsidRPr="00F75499">
        <w:rPr>
          <w:rStyle w:val="TitleChar"/>
          <w:highlight w:val="cyan"/>
        </w:rPr>
        <w:lastRenderedPageBreak/>
        <w:t xml:space="preserve">victim specialists, BIA investigators and federal prosecutors to fight Native crime. </w:t>
      </w:r>
      <w:r w:rsidRPr="00A562D3">
        <w:rPr>
          <w:rStyle w:val="TitleChar"/>
          <w:highlight w:val="cyan"/>
        </w:rPr>
        <w:t>Obama signed the Tribal Law and Order Act of 2010</w:t>
      </w:r>
      <w:r w:rsidRPr="00C86177">
        <w:rPr>
          <w:rStyle w:val="TitleChar"/>
        </w:rPr>
        <w:t xml:space="preserve">, a measure he </w:t>
      </w:r>
      <w:r w:rsidRPr="00A562D3">
        <w:rPr>
          <w:rStyle w:val="TitleChar"/>
        </w:rPr>
        <w:t xml:space="preserve">promoted </w:t>
      </w:r>
      <w:r w:rsidRPr="00F75499">
        <w:rPr>
          <w:rStyle w:val="TitleChar"/>
          <w:highlight w:val="cyan"/>
        </w:rPr>
        <w:t xml:space="preserve">to increase authority of Indian </w:t>
      </w:r>
      <w:r w:rsidRPr="00A562D3">
        <w:rPr>
          <w:rStyle w:val="TitleChar"/>
        </w:rPr>
        <w:t xml:space="preserve">police and allow Native courts to issue felony sentences of up to three years. </w:t>
      </w:r>
      <w:r w:rsidRPr="00A562D3">
        <w:rPr>
          <w:rStyle w:val="TitleChar"/>
          <w:highlight w:val="cyan"/>
        </w:rPr>
        <w:t>The measure</w:t>
      </w:r>
      <w:r w:rsidRPr="00C86177">
        <w:rPr>
          <w:rStyle w:val="TitleChar"/>
        </w:rPr>
        <w:t xml:space="preserve">, signed in July, </w:t>
      </w:r>
      <w:r w:rsidRPr="00A562D3">
        <w:rPr>
          <w:rStyle w:val="TitleChar"/>
          <w:highlight w:val="cyan"/>
        </w:rPr>
        <w:t>requires training in sexual-assault cases for Indian law officers</w:t>
      </w:r>
      <w:r w:rsidRPr="00C86177">
        <w:rPr>
          <w:rStyle w:val="TitleChar"/>
        </w:rPr>
        <w:t xml:space="preserve">. </w:t>
      </w:r>
      <w:r w:rsidRPr="00A562D3">
        <w:rPr>
          <w:rStyle w:val="TitleChar"/>
          <w:highlight w:val="cyan"/>
        </w:rPr>
        <w:t>Federal agents and attorneys are now obliged to share evidence with tribal justice officials.</w:t>
      </w:r>
      <w:r>
        <w:rPr>
          <w:rStyle w:val="TitleChar"/>
        </w:rPr>
        <w:t xml:space="preserve"> </w:t>
      </w:r>
      <w:r w:rsidRPr="00A562D3">
        <w:rPr>
          <w:rStyle w:val="TitleChar"/>
          <w:highlight w:val="cyan"/>
        </w:rPr>
        <w:t>Obama also issued a mandate</w:t>
      </w:r>
      <w:r w:rsidRPr="00C86177">
        <w:rPr>
          <w:rStyle w:val="TitleChar"/>
        </w:rPr>
        <w:t xml:space="preserve">, along with Attorney General Eric Holder, </w:t>
      </w:r>
      <w:r w:rsidRPr="00A562D3">
        <w:rPr>
          <w:rStyle w:val="TitleChar"/>
          <w:highlight w:val="cyan"/>
        </w:rPr>
        <w:t>that U.S. attorneys visit Indian country regularly to meet with tribal leaders and develop operational plans</w:t>
      </w:r>
      <w:r w:rsidRPr="00C86177">
        <w:rPr>
          <w:rStyle w:val="TitleChar"/>
        </w:rPr>
        <w:t>.</w:t>
      </w:r>
      <w:r>
        <w:rPr>
          <w:rStyle w:val="TitleChar"/>
        </w:rPr>
        <w:t xml:space="preserve"> </w:t>
      </w:r>
      <w:r>
        <w:rPr>
          <w:rStyle w:val="TitleChar"/>
          <w:u w:val="none"/>
        </w:rPr>
        <w:t xml:space="preserve">The goal: better law enforcement and more prosecutions, especially in cases of violence against women and children. </w:t>
      </w:r>
      <w:r w:rsidRPr="00A562D3">
        <w:rPr>
          <w:rStyle w:val="TitleChar"/>
          <w:highlight w:val="cyan"/>
        </w:rPr>
        <w:t>Dennis Burke, the U.S. attorney for Arizona, said communications are paying off.</w:t>
      </w:r>
      <w:r>
        <w:rPr>
          <w:rStyle w:val="TitleChar"/>
          <w:u w:val="none"/>
        </w:rPr>
        <w:t xml:space="preserve"> After learning about problems with rape cases on the Navajo Reservation, he sent a letter in June to health officials there requesting records of every incident reported to tribal medical workers during the previous 18 months. In the letter, Burke vows to ensure that "all provable sex assault offenses in Indian country are prosecuted."</w:t>
      </w:r>
    </w:p>
    <w:p w:rsidR="00D52200" w:rsidRDefault="00D52200" w:rsidP="00D52200">
      <w:pPr>
        <w:rPr>
          <w:rStyle w:val="TitleChar"/>
          <w:u w:val="none"/>
        </w:rPr>
      </w:pPr>
    </w:p>
    <w:p w:rsidR="00D52200" w:rsidRDefault="00D52200" w:rsidP="00D52200">
      <w:pPr>
        <w:rPr>
          <w:rStyle w:val="TitleChar"/>
          <w:u w:val="none"/>
        </w:rPr>
      </w:pPr>
    </w:p>
    <w:p w:rsidR="00D52200" w:rsidRDefault="00D52200" w:rsidP="00D52200">
      <w:pPr>
        <w:pStyle w:val="Heading4"/>
        <w:rPr>
          <w:rStyle w:val="TitleChar"/>
          <w:u w:val="none"/>
        </w:rPr>
      </w:pPr>
      <w:r>
        <w:rPr>
          <w:rStyle w:val="TitleChar"/>
          <w:u w:val="none"/>
        </w:rPr>
        <w:t xml:space="preserve">Conditions are improving with increased government funding </w:t>
      </w:r>
    </w:p>
    <w:p w:rsidR="00D52200" w:rsidRDefault="00D52200" w:rsidP="00D52200">
      <w:pPr>
        <w:rPr>
          <w:rStyle w:val="TitleChar"/>
          <w:u w:val="none"/>
        </w:rPr>
      </w:pPr>
      <w:r w:rsidRPr="0003745A">
        <w:rPr>
          <w:rStyle w:val="Style13ptBold"/>
        </w:rPr>
        <w:t>Wagner 13</w:t>
      </w:r>
      <w:r>
        <w:rPr>
          <w:rStyle w:val="TitleChar"/>
          <w:u w:val="none"/>
        </w:rPr>
        <w:t xml:space="preserve"> (Dennis Wagner, reporter and columnist covering terrorism, the border, federal law enforcement and Native nations, “Poor justice on Arizona Indian reservations has crime running rampant”, 9/13/2010, </w:t>
      </w:r>
      <w:hyperlink r:id="rId13" w:history="1">
        <w:r w:rsidRPr="008B4E4C">
          <w:rPr>
            <w:rStyle w:val="Hyperlink"/>
          </w:rPr>
          <w:t>http://www.azcentral.com/news/investigations/contact/government-accountability.html</w:t>
        </w:r>
      </w:hyperlink>
      <w:r>
        <w:rPr>
          <w:rStyle w:val="TitleChar"/>
          <w:u w:val="none"/>
        </w:rPr>
        <w:t>, DJE)</w:t>
      </w:r>
    </w:p>
    <w:p w:rsidR="00D52200" w:rsidRDefault="00D52200" w:rsidP="00D52200">
      <w:pPr>
        <w:rPr>
          <w:rStyle w:val="TitleChar"/>
          <w:u w:val="none"/>
        </w:rPr>
      </w:pPr>
      <w:r w:rsidRPr="0003745A">
        <w:rPr>
          <w:rStyle w:val="TitleChar"/>
        </w:rPr>
        <w:t>Native American justice advocates</w:t>
      </w:r>
      <w:r>
        <w:rPr>
          <w:rStyle w:val="TitleChar"/>
          <w:u w:val="none"/>
        </w:rPr>
        <w:t xml:space="preserve">, including Hallie </w:t>
      </w:r>
      <w:proofErr w:type="spellStart"/>
      <w:r>
        <w:rPr>
          <w:rStyle w:val="TitleChar"/>
          <w:u w:val="none"/>
        </w:rPr>
        <w:t>Bongar</w:t>
      </w:r>
      <w:proofErr w:type="spellEnd"/>
      <w:r>
        <w:rPr>
          <w:rStyle w:val="TitleChar"/>
          <w:u w:val="none"/>
        </w:rPr>
        <w:t xml:space="preserve"> White, executive director of the Southwest Center for Law and Policy in Tucson, </w:t>
      </w:r>
      <w:r w:rsidRPr="0003745A">
        <w:rPr>
          <w:rStyle w:val="TitleChar"/>
        </w:rPr>
        <w:t xml:space="preserve">said </w:t>
      </w:r>
      <w:r w:rsidRPr="0003745A">
        <w:rPr>
          <w:rStyle w:val="TitleChar"/>
          <w:highlight w:val="cyan"/>
        </w:rPr>
        <w:t>there is restrained belief that Washington</w:t>
      </w:r>
      <w:r w:rsidRPr="0003745A">
        <w:rPr>
          <w:rStyle w:val="TitleChar"/>
        </w:rPr>
        <w:t xml:space="preserve">, D.C., </w:t>
      </w:r>
      <w:r w:rsidRPr="0003745A">
        <w:rPr>
          <w:rStyle w:val="TitleChar"/>
          <w:highlight w:val="cyan"/>
        </w:rPr>
        <w:t>may finally offer more</w:t>
      </w:r>
      <w:r w:rsidRPr="0003745A">
        <w:rPr>
          <w:rStyle w:val="TitleChar"/>
        </w:rPr>
        <w:t xml:space="preserve"> than lip service.</w:t>
      </w:r>
      <w:r w:rsidRPr="0003745A">
        <w:rPr>
          <w:rStyle w:val="TitleChar"/>
          <w:highlight w:val="cyan"/>
        </w:rPr>
        <w:t xml:space="preserve"> "There is a difference in the Obama administration</w:t>
      </w:r>
      <w:r w:rsidRPr="0003745A">
        <w:rPr>
          <w:rStyle w:val="TitleChar"/>
        </w:rPr>
        <w:t>,"</w:t>
      </w:r>
      <w:r>
        <w:rPr>
          <w:rStyle w:val="TitleChar"/>
          <w:u w:val="none"/>
        </w:rPr>
        <w:t xml:space="preserve"> said </w:t>
      </w:r>
      <w:proofErr w:type="spellStart"/>
      <w:r>
        <w:rPr>
          <w:rStyle w:val="TitleChar"/>
          <w:u w:val="none"/>
        </w:rPr>
        <w:t>Bongar</w:t>
      </w:r>
      <w:proofErr w:type="spellEnd"/>
      <w:r>
        <w:rPr>
          <w:rStyle w:val="TitleChar"/>
          <w:u w:val="none"/>
        </w:rPr>
        <w:t xml:space="preserve"> White, noting that </w:t>
      </w:r>
      <w:r w:rsidRPr="0003745A">
        <w:rPr>
          <w:rStyle w:val="TitleChar"/>
          <w:highlight w:val="cyan"/>
        </w:rPr>
        <w:t xml:space="preserve">White House rhetoric already has been backed with new funding, programs and appointments. "I see them moving a little bit more to provide resources and listening more </w:t>
      </w:r>
      <w:proofErr w:type="gramStart"/>
      <w:r w:rsidRPr="0003745A">
        <w:rPr>
          <w:rStyle w:val="TitleChar"/>
          <w:highlight w:val="cyan"/>
        </w:rPr>
        <w:t>to</w:t>
      </w:r>
      <w:proofErr w:type="gramEnd"/>
      <w:r w:rsidRPr="0003745A">
        <w:rPr>
          <w:rStyle w:val="TitleChar"/>
          <w:highlight w:val="cyan"/>
        </w:rPr>
        <w:t xml:space="preserve"> Native nations."</w:t>
      </w:r>
      <w:r>
        <w:rPr>
          <w:rStyle w:val="TitleChar"/>
        </w:rPr>
        <w:t xml:space="preserve"> </w:t>
      </w:r>
      <w:proofErr w:type="spellStart"/>
      <w:r>
        <w:rPr>
          <w:rStyle w:val="TitleChar"/>
          <w:u w:val="none"/>
        </w:rPr>
        <w:t>Bongar</w:t>
      </w:r>
      <w:proofErr w:type="spellEnd"/>
      <w:r>
        <w:rPr>
          <w:rStyle w:val="TitleChar"/>
          <w:u w:val="none"/>
        </w:rPr>
        <w:t xml:space="preserve"> White, whose non-profit group provides legal training to tribal communities, said </w:t>
      </w:r>
      <w:r w:rsidRPr="00C86177">
        <w:rPr>
          <w:rStyle w:val="TitleChar"/>
          <w:highlight w:val="cyan"/>
        </w:rPr>
        <w:t>the change is beginning to show. The Tohono O'odham Nation</w:t>
      </w:r>
      <w:r>
        <w:rPr>
          <w:rStyle w:val="TitleChar"/>
          <w:u w:val="none"/>
        </w:rPr>
        <w:t xml:space="preserve"> in southern Arizona recently </w:t>
      </w:r>
      <w:r w:rsidRPr="00C86177">
        <w:rPr>
          <w:rStyle w:val="TitleChar"/>
          <w:highlight w:val="cyan"/>
        </w:rPr>
        <w:t>received</w:t>
      </w:r>
      <w:r w:rsidRPr="0003745A">
        <w:rPr>
          <w:rStyle w:val="TitleChar"/>
        </w:rPr>
        <w:t xml:space="preserve"> </w:t>
      </w:r>
      <w:r w:rsidRPr="00C86177">
        <w:rPr>
          <w:rStyle w:val="TitleChar"/>
          <w:highlight w:val="cyan"/>
        </w:rPr>
        <w:t>money for rape-victim advocates</w:t>
      </w:r>
      <w:r w:rsidRPr="0003745A">
        <w:rPr>
          <w:rStyle w:val="TitleChar"/>
        </w:rPr>
        <w:t xml:space="preserve">. This spring, she taught tribal police in New Mexico the protocols of rape investigations. </w:t>
      </w:r>
      <w:r w:rsidRPr="00C86177">
        <w:rPr>
          <w:rStyle w:val="TitleChar"/>
          <w:highlight w:val="cyan"/>
        </w:rPr>
        <w:t>Sexual-assault response teams are forming</w:t>
      </w:r>
      <w:r w:rsidRPr="0003745A">
        <w:rPr>
          <w:rStyle w:val="TitleChar"/>
        </w:rPr>
        <w:t xml:space="preserve"> across Indian country.</w:t>
      </w:r>
      <w:r>
        <w:rPr>
          <w:rStyle w:val="TitleChar"/>
        </w:rPr>
        <w:t xml:space="preserve"> </w:t>
      </w:r>
      <w:r w:rsidRPr="00C86177">
        <w:rPr>
          <w:rStyle w:val="TitleChar"/>
          <w:highlight w:val="cyan"/>
        </w:rPr>
        <w:t>Kim Pound, former police chief</w:t>
      </w:r>
      <w:r>
        <w:rPr>
          <w:rStyle w:val="TitleChar"/>
          <w:u w:val="none"/>
        </w:rPr>
        <w:t xml:space="preserve"> at the Fort Apache Reservation, said Congress appropriated money for tribes in the past but it didn't always seem to filter down. There were exceptions, though. Pound </w:t>
      </w:r>
      <w:r w:rsidRPr="00C86177">
        <w:rPr>
          <w:rStyle w:val="TitleChar"/>
          <w:highlight w:val="cyan"/>
        </w:rPr>
        <w:t xml:space="preserve">said he managed to increase officer salaries in </w:t>
      </w:r>
      <w:proofErr w:type="spellStart"/>
      <w:r w:rsidRPr="00C86177">
        <w:rPr>
          <w:rStyle w:val="TitleChar"/>
          <w:highlight w:val="cyan"/>
        </w:rPr>
        <w:t>Whiteriver</w:t>
      </w:r>
      <w:proofErr w:type="spellEnd"/>
      <w:r>
        <w:rPr>
          <w:rStyle w:val="TitleChar"/>
          <w:u w:val="none"/>
        </w:rPr>
        <w:t xml:space="preserve"> (from starting pay of $14 per hour to $19), </w:t>
      </w:r>
      <w:r w:rsidRPr="00C86177">
        <w:rPr>
          <w:rStyle w:val="TitleChar"/>
          <w:highlight w:val="cyan"/>
        </w:rPr>
        <w:t>purchase crime-scene kits and raise professional standards.</w:t>
      </w:r>
      <w:r>
        <w:rPr>
          <w:rStyle w:val="TitleChar"/>
          <w:u w:val="none"/>
        </w:rPr>
        <w:t xml:space="preserve"> Still, he can't help being skeptical. "Stuff that happens in Indian country, if it occurred in any town or city of this country, people would be up in arms," Pound said. "But they don't care." </w:t>
      </w:r>
      <w:proofErr w:type="spellStart"/>
      <w:r>
        <w:rPr>
          <w:rStyle w:val="TitleChar"/>
          <w:u w:val="none"/>
        </w:rPr>
        <w:t>Everette</w:t>
      </w:r>
      <w:proofErr w:type="spellEnd"/>
      <w:r>
        <w:rPr>
          <w:rStyle w:val="TitleChar"/>
          <w:u w:val="none"/>
        </w:rPr>
        <w:t xml:space="preserve"> Little Whiteman, police chief for the Oglala Sioux Tribe and a former BIA agent in Arizona, said it will take years to break the cycle of victimization. "The problem is that crimes are not investigated thoroughly. . . . We need money," he said. Paul Charlton, an outspoken advocate for tribal-justice reform and a former U.S. attorney for Arizona, said Obama has made a start but a paradigm shift is needed before law and order will succeed in Native communities. "This is a system that has been in place since the late 1880s, and it's not working," Charlton said. "The idea that the federal government should be responsible for crimes in Indian country is something that has to be changed."</w:t>
      </w:r>
    </w:p>
    <w:p w:rsidR="00D52200" w:rsidRDefault="00D52200" w:rsidP="00D52200">
      <w:pPr>
        <w:pStyle w:val="Heading4"/>
      </w:pPr>
      <w:r>
        <w:lastRenderedPageBreak/>
        <w:t>Plan doesn’t solve for the Tohono O’odham police that attempt to shut down villages – their own card</w:t>
      </w:r>
    </w:p>
    <w:p w:rsidR="00D52200" w:rsidRDefault="00D52200" w:rsidP="00D52200">
      <w:r>
        <w:t xml:space="preserve">Brenda </w:t>
      </w:r>
      <w:r w:rsidRPr="007E0BAE">
        <w:rPr>
          <w:rStyle w:val="Style13ptBold"/>
        </w:rPr>
        <w:t>Norrell</w:t>
      </w:r>
      <w:r>
        <w:t>, 4-8-</w:t>
      </w:r>
      <w:r w:rsidRPr="007E0BAE">
        <w:rPr>
          <w:rStyle w:val="Style13ptBold"/>
        </w:rPr>
        <w:t>2014</w:t>
      </w:r>
      <w:r>
        <w:t xml:space="preserve">, "CENSORED NEWS: Mike Wilson: US Border Patrol shot Tohono O'odham at border," Censored News, </w:t>
      </w:r>
      <w:hyperlink r:id="rId14" w:history="1">
        <w:r w:rsidRPr="009328A5">
          <w:rPr>
            <w:rStyle w:val="Hyperlink"/>
          </w:rPr>
          <w:t>http://bsnorrell.blogspot.com/2014/04/mike-wilson-us-border-patrol-shot.html</w:t>
        </w:r>
      </w:hyperlink>
    </w:p>
    <w:p w:rsidR="00D52200" w:rsidRDefault="00D52200" w:rsidP="00D52200">
      <w:pPr>
        <w:rPr>
          <w:sz w:val="16"/>
        </w:rPr>
      </w:pPr>
      <w:r w:rsidRPr="007E0BAE">
        <w:rPr>
          <w:sz w:val="16"/>
        </w:rPr>
        <w:t xml:space="preserve">SAN MIGUEL, TOHONO O’ODHAM NATION — Mike Wilson, Tohono O’odham, said the US Border Patrol shot two Tohono O’odham at the border, one in the face. The Border Patrol claims O’odham side-swiped its vehicle in San Miguel, “The Gate,” on Tohono O’odham land at the US Mexico border. However, Wilson points out in the video below that </w:t>
      </w:r>
      <w:r w:rsidRPr="007E0BAE">
        <w:rPr>
          <w:rStyle w:val="TitleChar"/>
        </w:rPr>
        <w:t xml:space="preserve">the Tohono O’odham government, Tohono O’odham police, and US Border Patrol </w:t>
      </w:r>
      <w:proofErr w:type="spellStart"/>
      <w:r w:rsidRPr="007E0BAE">
        <w:rPr>
          <w:rStyle w:val="TitleChar"/>
        </w:rPr>
        <w:t>can not</w:t>
      </w:r>
      <w:proofErr w:type="spellEnd"/>
      <w:r w:rsidRPr="007E0BAE">
        <w:rPr>
          <w:rStyle w:val="TitleChar"/>
        </w:rPr>
        <w:t xml:space="preserve"> be trusted.</w:t>
      </w:r>
      <w:r w:rsidRPr="007E0BAE">
        <w:rPr>
          <w:sz w:val="16"/>
        </w:rPr>
        <w:t xml:space="preserve"> Wilson said that </w:t>
      </w:r>
      <w:r w:rsidRPr="00C2060E">
        <w:rPr>
          <w:rStyle w:val="TitleChar"/>
          <w:highlight w:val="cyan"/>
        </w:rPr>
        <w:t>neither the Tohono O’odham government nor police have taken steps to ensure the safety of O’odham</w:t>
      </w:r>
      <w:r w:rsidRPr="007E0BAE">
        <w:rPr>
          <w:sz w:val="16"/>
        </w:rPr>
        <w:t xml:space="preserve"> when faced with the US Border Patrol. He said these human rights violations by the US Border Patrol inflicted on O’odham have been going on for more than 10 years and the Tohono O’odham Nation has done nothing to halt this. Further</w:t>
      </w:r>
      <w:r w:rsidRPr="00C2060E">
        <w:rPr>
          <w:sz w:val="16"/>
          <w:highlight w:val="cyan"/>
        </w:rPr>
        <w:t xml:space="preserve">, </w:t>
      </w:r>
      <w:r w:rsidRPr="00C2060E">
        <w:rPr>
          <w:rStyle w:val="TitleChar"/>
          <w:highlight w:val="cyan"/>
        </w:rPr>
        <w:t xml:space="preserve">Wilson expresses his concern over the Tohono O’odham Nation government’s efforts to disable the new district of </w:t>
      </w:r>
      <w:proofErr w:type="spellStart"/>
      <w:r w:rsidRPr="00C2060E">
        <w:rPr>
          <w:rStyle w:val="TitleChar"/>
          <w:highlight w:val="cyan"/>
        </w:rPr>
        <w:t>Hia-Ced</w:t>
      </w:r>
      <w:proofErr w:type="spellEnd"/>
      <w:r w:rsidRPr="007E0BAE">
        <w:rPr>
          <w:sz w:val="16"/>
        </w:rPr>
        <w:t xml:space="preserve"> on the western portion of the Tohono O’odham Nation near </w:t>
      </w:r>
      <w:proofErr w:type="spellStart"/>
      <w:r w:rsidRPr="007E0BAE">
        <w:rPr>
          <w:sz w:val="16"/>
        </w:rPr>
        <w:t>Ajo</w:t>
      </w:r>
      <w:proofErr w:type="spellEnd"/>
      <w:r w:rsidRPr="007E0BAE">
        <w:rPr>
          <w:sz w:val="16"/>
        </w:rPr>
        <w:t xml:space="preserve">, Arizona. </w:t>
      </w:r>
      <w:r w:rsidRPr="007E0BAE">
        <w:rPr>
          <w:rStyle w:val="TitleChar"/>
        </w:rPr>
        <w:t>He said even though the Tohono O’odham Nation initially approved of the new district</w:t>
      </w:r>
      <w:r w:rsidRPr="00C2060E">
        <w:rPr>
          <w:rStyle w:val="TitleChar"/>
          <w:highlight w:val="cyan"/>
        </w:rPr>
        <w:t>, it is now doing everything in its power to ensure that the new district fails</w:t>
      </w:r>
      <w:r w:rsidRPr="007E0BAE">
        <w:rPr>
          <w:sz w:val="16"/>
        </w:rPr>
        <w:t xml:space="preserve">. Wilson has put out water for years for migrants, over the objections of the Tohono O’odham government, and his life-saving water containers were vandalized. Wilson’s water stations have been in the area of the Tohono O’odham Nation with one of the highest rates of death. Wilson has also aided humanitarian groups searching for the bodies of missing migrants on the Tohono O’odham Nation. Meanwhile, </w:t>
      </w:r>
      <w:r w:rsidRPr="007E0BAE">
        <w:rPr>
          <w:rStyle w:val="TitleChar"/>
        </w:rPr>
        <w:t xml:space="preserve">the Tohono O’odham Nation has been able to control and silence much of the mainstream media. </w:t>
      </w:r>
      <w:r w:rsidRPr="00C2060E">
        <w:rPr>
          <w:rStyle w:val="TitleChar"/>
          <w:highlight w:val="cyan"/>
        </w:rPr>
        <w:t>The Tohono O’odham police have threatened and stalked O’odham human rights activists to silence them</w:t>
      </w:r>
      <w:r w:rsidRPr="007E0BAE">
        <w:rPr>
          <w:rStyle w:val="TitleChar"/>
        </w:rPr>
        <w:t xml:space="preserve">. </w:t>
      </w:r>
      <w:r w:rsidRPr="007E0BAE">
        <w:rPr>
          <w:sz w:val="16"/>
        </w:rPr>
        <w:t xml:space="preserve">Now, the US Homeland Security has given the US southern border contract to an Israeli company, </w:t>
      </w:r>
      <w:proofErr w:type="spellStart"/>
      <w:r w:rsidRPr="007E0BAE">
        <w:rPr>
          <w:sz w:val="16"/>
        </w:rPr>
        <w:t>Elbit</w:t>
      </w:r>
      <w:proofErr w:type="spellEnd"/>
      <w:r w:rsidRPr="007E0BAE">
        <w:rPr>
          <w:sz w:val="16"/>
        </w:rPr>
        <w:t xml:space="preserve"> Systems, which is also responsible for Apartheid security surrounding Palestine. </w:t>
      </w:r>
      <w:proofErr w:type="spellStart"/>
      <w:r w:rsidRPr="007E0BAE">
        <w:rPr>
          <w:sz w:val="16"/>
        </w:rPr>
        <w:t>Elbit</w:t>
      </w:r>
      <w:proofErr w:type="spellEnd"/>
      <w:r w:rsidRPr="007E0BAE">
        <w:rPr>
          <w:sz w:val="16"/>
        </w:rPr>
        <w:t xml:space="preserve"> Systems now has the contract to construct US spy towers on Tohono O’odham land. The Tohono O’odham Legislative Council approved the construction of the 15th spy tower on sovereign O’odham land, according to the May 7, 2013 resolution, despite O’odham protests over the militarization of their lands.</w:t>
      </w:r>
    </w:p>
    <w:p w:rsidR="00D52200" w:rsidRDefault="00A21419" w:rsidP="00A21419">
      <w:pPr>
        <w:pStyle w:val="Heading3"/>
      </w:pPr>
      <w:r>
        <w:lastRenderedPageBreak/>
        <w:t xml:space="preserve">Border </w:t>
      </w:r>
      <w:proofErr w:type="spellStart"/>
      <w:r>
        <w:t>Adv</w:t>
      </w:r>
      <w:proofErr w:type="spellEnd"/>
    </w:p>
    <w:p w:rsidR="00A21419" w:rsidRDefault="00A21419" w:rsidP="00A21419">
      <w:pPr>
        <w:pStyle w:val="Heading4"/>
      </w:pPr>
      <w:r>
        <w:t>Plan doesn’t solve for 225 mile long electric fence cutting through the territory</w:t>
      </w:r>
    </w:p>
    <w:p w:rsidR="00A21419" w:rsidRPr="007B6C04" w:rsidRDefault="00A21419" w:rsidP="00A21419">
      <w:r>
        <w:t xml:space="preserve">Indian Country Today Media </w:t>
      </w:r>
      <w:r w:rsidRPr="007B6C04">
        <w:rPr>
          <w:rStyle w:val="Style13ptBold"/>
        </w:rPr>
        <w:t>Network</w:t>
      </w:r>
      <w:r>
        <w:t>, 9-1-</w:t>
      </w:r>
      <w:r w:rsidRPr="007B6C04">
        <w:rPr>
          <w:rStyle w:val="Style13ptBold"/>
        </w:rPr>
        <w:t>2004</w:t>
      </w:r>
      <w:r>
        <w:t>, "An open letter to the UN regarding the Tohono O'odham border," http://indiancountrytodaymedianetwork.com/2004/09/01/open-letter-un-regarding-tohono-oodham-border-93922</w:t>
      </w:r>
    </w:p>
    <w:p w:rsidR="00A21419" w:rsidRDefault="00A21419" w:rsidP="00A21419">
      <w:pPr>
        <w:rPr>
          <w:sz w:val="16"/>
        </w:rPr>
      </w:pPr>
      <w:r w:rsidRPr="007B6C04">
        <w:rPr>
          <w:sz w:val="16"/>
        </w:rPr>
        <w:t>To the United Nations Secretariat of the Permanent Forum on Indigenous Issues: We are writing in reference to a press release recently circulated by some members of the Tohono O'odham Nation that contained inaccurate information. While we are sure the intent of these individuals was not to mislead the United Nations or the general public, it is imperative that accurate and complete information on issues of such importance is provided. The media alert released by these members stated in part: "</w:t>
      </w:r>
      <w:r w:rsidRPr="00926219">
        <w:rPr>
          <w:rStyle w:val="TitleChar"/>
          <w:highlight w:val="cyan"/>
        </w:rPr>
        <w:t>The 225-mile-long wall will run along the entire Arizona-Mexico border, bisecting 74 miles of O'odham land.</w:t>
      </w:r>
      <w:r w:rsidRPr="00926219">
        <w:rPr>
          <w:sz w:val="16"/>
          <w:highlight w:val="cyan"/>
        </w:rPr>
        <w:t xml:space="preserve"> </w:t>
      </w:r>
      <w:r w:rsidRPr="00926219">
        <w:rPr>
          <w:rStyle w:val="TitleChar"/>
          <w:highlight w:val="cyan"/>
        </w:rPr>
        <w:t>The fence will be lit 24 hours a day by 400 high-security floodlights, which will impact local residences</w:t>
      </w:r>
      <w:r w:rsidRPr="007B6C04">
        <w:rPr>
          <w:rStyle w:val="TitleChar"/>
        </w:rPr>
        <w:t xml:space="preserve">. </w:t>
      </w:r>
      <w:r w:rsidRPr="007B6C04">
        <w:rPr>
          <w:sz w:val="16"/>
        </w:rPr>
        <w:t xml:space="preserve">Along the first wall of railroad ties and steel sheets, 145 remote cameras will conduct surveillance. </w:t>
      </w:r>
      <w:r w:rsidRPr="007B6C04">
        <w:rPr>
          <w:rStyle w:val="TitleChar"/>
        </w:rPr>
        <w:t xml:space="preserve">Homeland Security forces will patrol </w:t>
      </w:r>
      <w:r w:rsidRPr="00926219">
        <w:rPr>
          <w:rStyle w:val="TitleChar"/>
          <w:highlight w:val="cyan"/>
        </w:rPr>
        <w:t>a paved road</w:t>
      </w:r>
      <w:r w:rsidRPr="007B6C04">
        <w:rPr>
          <w:rStyle w:val="TitleChar"/>
        </w:rPr>
        <w:t xml:space="preserve"> that </w:t>
      </w:r>
      <w:r w:rsidRPr="00926219">
        <w:rPr>
          <w:rStyle w:val="TitleChar"/>
          <w:highlight w:val="cyan"/>
        </w:rPr>
        <w:t>will that will run in between the first fence and a secondary fence with razor-edged coils on top.</w:t>
      </w:r>
      <w:r w:rsidRPr="007B6C04">
        <w:rPr>
          <w:rStyle w:val="TitleChar"/>
        </w:rPr>
        <w:t>"</w:t>
      </w:r>
      <w:r w:rsidRPr="007B6C04">
        <w:rPr>
          <w:sz w:val="16"/>
        </w:rPr>
        <w:t xml:space="preserve"> As the duly-elected leaders of the Tohono O'odham Nation, we submit for the record the current challenges facing the Tohono O'odham Nation and its members in relation to its location on the U.S./Mexico border, and the solutions being undertaken to address these challenges. </w:t>
      </w:r>
      <w:r w:rsidRPr="00926219">
        <w:rPr>
          <w:rStyle w:val="TitleChar"/>
          <w:highlight w:val="cyan"/>
        </w:rPr>
        <w:t>The Tohono O'odham Nation is a sovereign government located in Southern Arizona spanning 2.8 million acres, 75 miles of which is contiguous to the U.S border with the Republic of Mexico.</w:t>
      </w:r>
      <w:r w:rsidRPr="007B6C04">
        <w:rPr>
          <w:rStyle w:val="TitleChar"/>
        </w:rPr>
        <w:t xml:space="preserve"> </w:t>
      </w:r>
      <w:r w:rsidRPr="007B6C04">
        <w:rPr>
          <w:sz w:val="16"/>
        </w:rPr>
        <w:t xml:space="preserve">Our members have lived in the deserts of Southern Arizona since time immemorial and, because the U.S.-Mexico international boundary divides our traditional ancestral lands, there are over 1,400 tribal members who currently reside in Mexico. It is critical that all recognized members of the Tohono O'odham Nation maintain the right to cross the border to see families and friends, to receive services and to participate in religious ceremonies and other events. Read more at </w:t>
      </w:r>
      <w:hyperlink r:id="rId15" w:history="1">
        <w:r w:rsidRPr="00747F49">
          <w:rPr>
            <w:rStyle w:val="Hyperlink"/>
            <w:sz w:val="16"/>
          </w:rPr>
          <w:t>http://indiancountrytodaymedianetwork.com/2004/09/01/open-letter-un-regarding-tohono-oodham-border-93922</w:t>
        </w:r>
      </w:hyperlink>
    </w:p>
    <w:p w:rsidR="00A21419" w:rsidRDefault="00A21419" w:rsidP="00A21419"/>
    <w:p w:rsidR="00A21419" w:rsidRDefault="00A21419" w:rsidP="00A21419">
      <w:pPr>
        <w:pStyle w:val="Heading4"/>
      </w:pPr>
      <w:r>
        <w:t xml:space="preserve">The plan solves nothing. Confirming identity as a projection of Western culture and beliefs onto the Tohono people is inevitable due to legal requirements. </w:t>
      </w:r>
    </w:p>
    <w:p w:rsidR="00A21419" w:rsidRPr="008D0BE7" w:rsidRDefault="00A21419" w:rsidP="00A21419">
      <w:proofErr w:type="spellStart"/>
      <w:r w:rsidRPr="008D0BE7">
        <w:rPr>
          <w:rStyle w:val="Style13ptBold"/>
        </w:rPr>
        <w:t>Agencia</w:t>
      </w:r>
      <w:proofErr w:type="spellEnd"/>
      <w:r w:rsidRPr="008D0BE7">
        <w:rPr>
          <w:rStyle w:val="Style13ptBold"/>
        </w:rPr>
        <w:t xml:space="preserve"> EFE 14</w:t>
      </w:r>
      <w:r>
        <w:t xml:space="preserve"> (Spanish international news agency, “Arizona's Controversial Law Scaring Away Immigrants, Police Chief Says”, 8/13/2015, </w:t>
      </w:r>
      <w:hyperlink r:id="rId16" w:history="1">
        <w:r w:rsidRPr="008B4E4C">
          <w:rPr>
            <w:rStyle w:val="Hyperlink"/>
          </w:rPr>
          <w:t>http://latino.foxnews.com/latino/politics/2014/08/12/arizona-police-chief-aim-sb1070-was-scaring-immigrants/</w:t>
        </w:r>
      </w:hyperlink>
      <w:r>
        <w:t>, DJE)</w:t>
      </w:r>
    </w:p>
    <w:p w:rsidR="00A21419" w:rsidRDefault="00A21419" w:rsidP="00A21419">
      <w:r>
        <w:t xml:space="preserve">Tucson, Arizona – The Tucson police said </w:t>
      </w:r>
      <w:r w:rsidRPr="008D0BE7">
        <w:rPr>
          <w:rStyle w:val="TitleChar"/>
          <w:highlight w:val="cyan"/>
        </w:rPr>
        <w:t>Arizona's controversial SB1070 immigration law was designed to make the immigrant community afraid of law enforcement authorities</w:t>
      </w:r>
      <w:r w:rsidRPr="008D0BE7">
        <w:rPr>
          <w:rStyle w:val="TitleChar"/>
        </w:rPr>
        <w:t xml:space="preserve"> and leave the state.</w:t>
      </w:r>
      <w:r>
        <w:rPr>
          <w:rStyle w:val="TitleChar"/>
        </w:rPr>
        <w:t xml:space="preserve"> </w:t>
      </w:r>
      <w:r w:rsidRPr="008D0BE7">
        <w:rPr>
          <w:rStyle w:val="TitleChar"/>
        </w:rPr>
        <w:t>"This law was originally designed so that undocumented immigrants would be afraid of the police, be afraid of coming to ask for help, feel themselves to be a target</w:t>
      </w:r>
      <w:r>
        <w:t xml:space="preserve"> and, in that sense, I think that the law was successful, given that some of them have left the state voluntarily," said Roberto </w:t>
      </w:r>
      <w:proofErr w:type="spellStart"/>
      <w:r>
        <w:t>Villaseñor</w:t>
      </w:r>
      <w:proofErr w:type="spellEnd"/>
      <w:r>
        <w:t xml:space="preserve"> in an interview with </w:t>
      </w:r>
      <w:proofErr w:type="spellStart"/>
      <w:r>
        <w:t>Efe</w:t>
      </w:r>
      <w:proofErr w:type="spellEnd"/>
      <w:r>
        <w:t xml:space="preserve">. Arizona's Hispanic community has continued to fight against SB1070 since it went into effect in 2010, and they complain about cases of abuse by the law enforcement agencies. At the heart of the debate is the law's controversial Section 2(B), also known </w:t>
      </w:r>
      <w:r w:rsidRPr="008D0BE7">
        <w:rPr>
          <w:rStyle w:val="TitleChar"/>
        </w:rPr>
        <w:t xml:space="preserve">as </w:t>
      </w:r>
      <w:r w:rsidRPr="007C504B">
        <w:rPr>
          <w:rStyle w:val="TitleChar"/>
          <w:highlight w:val="cyan"/>
        </w:rPr>
        <w:t>t</w:t>
      </w:r>
      <w:r w:rsidRPr="00364CE0">
        <w:rPr>
          <w:rStyle w:val="TitleChar"/>
          <w:highlight w:val="cyan"/>
        </w:rPr>
        <w:t>he "show me your papers" provision</w:t>
      </w:r>
      <w:r>
        <w:t xml:space="preserve">, that </w:t>
      </w:r>
      <w:r w:rsidRPr="00364CE0">
        <w:rPr>
          <w:rStyle w:val="TitleChar"/>
          <w:highlight w:val="cyan"/>
        </w:rPr>
        <w:t>since 2012 requires police officers to ask about the immigration status of people they "suspect" of being undocumented.</w:t>
      </w:r>
      <w:r>
        <w:rPr>
          <w:rStyle w:val="TitleChar"/>
        </w:rPr>
        <w:t xml:space="preserve"> </w:t>
      </w:r>
      <w:proofErr w:type="spellStart"/>
      <w:r>
        <w:t>Villaseñor</w:t>
      </w:r>
      <w:proofErr w:type="spellEnd"/>
      <w:r>
        <w:t xml:space="preserve"> said that his </w:t>
      </w:r>
      <w:r w:rsidRPr="00364CE0">
        <w:rPr>
          <w:rStyle w:val="TitleChar"/>
          <w:highlight w:val="cyan"/>
        </w:rPr>
        <w:t xml:space="preserve">officers comply </w:t>
      </w:r>
      <w:r w:rsidRPr="00364CE0">
        <w:rPr>
          <w:rStyle w:val="TitleChar"/>
        </w:rPr>
        <w:t xml:space="preserve">with SB1070 </w:t>
      </w:r>
      <w:r w:rsidRPr="00364CE0">
        <w:rPr>
          <w:rStyle w:val="TitleChar"/>
          <w:highlight w:val="cyan"/>
        </w:rPr>
        <w:t xml:space="preserve">by contacting </w:t>
      </w:r>
      <w:r w:rsidRPr="00364CE0">
        <w:rPr>
          <w:rStyle w:val="TitleChar"/>
        </w:rPr>
        <w:t xml:space="preserve">the </w:t>
      </w:r>
      <w:r w:rsidRPr="00364CE0">
        <w:rPr>
          <w:rStyle w:val="TitleChar"/>
          <w:highlight w:val="cyan"/>
        </w:rPr>
        <w:t>Border Patrol as soon as</w:t>
      </w:r>
      <w:r w:rsidRPr="00364CE0">
        <w:rPr>
          <w:rStyle w:val="TitleChar"/>
        </w:rPr>
        <w:t xml:space="preserve"> they determine </w:t>
      </w:r>
      <w:r w:rsidRPr="00364CE0">
        <w:rPr>
          <w:rStyle w:val="TitleChar"/>
          <w:highlight w:val="cyan"/>
        </w:rPr>
        <w:t>there is probable cause</w:t>
      </w:r>
      <w:r w:rsidRPr="00364CE0">
        <w:rPr>
          <w:rStyle w:val="TitleChar"/>
        </w:rPr>
        <w:t xml:space="preserve"> to believe </w:t>
      </w:r>
      <w:r w:rsidRPr="00364CE0">
        <w:rPr>
          <w:rStyle w:val="TitleChar"/>
          <w:highlight w:val="cyan"/>
        </w:rPr>
        <w:t>a person may be undocumented</w:t>
      </w:r>
      <w:r>
        <w:t xml:space="preserve">, rejecting accusations that the Tucson Police Department discriminates against the immigrant community. "The idea exists that the police have the option to call the Border Patrol or not, but the truth is that we don't," said </w:t>
      </w:r>
      <w:proofErr w:type="spellStart"/>
      <w:r>
        <w:t>Villaseñor</w:t>
      </w:r>
      <w:proofErr w:type="spellEnd"/>
      <w:r>
        <w:t xml:space="preserve">, who was appointed police chief in 2009. The TPD has been the target of protests after a confrontation last Sunday between police, Border Patrol agents and </w:t>
      </w:r>
      <w:r>
        <w:lastRenderedPageBreak/>
        <w:t xml:space="preserve">activists who lay down underneath official vehicles to try and prevent an undocumented immigrant from being handed over to immigration authorities. "I understand the confusion and the dissatisfaction that exists among activists and members of the community about the interpretation of the law. </w:t>
      </w:r>
      <w:r w:rsidRPr="00364CE0">
        <w:rPr>
          <w:rStyle w:val="TitleChar"/>
          <w:highlight w:val="cyan"/>
        </w:rPr>
        <w:t xml:space="preserve">The way in which SB1070 is written gives </w:t>
      </w:r>
      <w:r w:rsidRPr="00364CE0">
        <w:rPr>
          <w:rStyle w:val="Emphasis"/>
          <w:highlight w:val="cyan"/>
        </w:rPr>
        <w:t>no other option</w:t>
      </w:r>
      <w:r w:rsidRPr="00364CE0">
        <w:rPr>
          <w:rStyle w:val="TitleChar"/>
          <w:highlight w:val="cyan"/>
        </w:rPr>
        <w:t xml:space="preserve"> to police departments than to verify the immigration status of the detained person</w:t>
      </w:r>
      <w:r>
        <w:t xml:space="preserve">," </w:t>
      </w:r>
      <w:proofErr w:type="spellStart"/>
      <w:r>
        <w:t>Villaseñor</w:t>
      </w:r>
      <w:proofErr w:type="spellEnd"/>
      <w:r>
        <w:t xml:space="preserve"> said. According to TPD figures, from June 12 to August 10 its officers verified the immigration status of 3,109 people under SB1070. On those occasions, the Border Patrol responded just 45 times and took 24 people into custody. </w:t>
      </w:r>
      <w:r w:rsidRPr="00364CE0">
        <w:rPr>
          <w:rStyle w:val="TitleChar"/>
          <w:highlight w:val="cyan"/>
        </w:rPr>
        <w:t xml:space="preserve">One of the main things leading the police to ask for the immigration papers of drivers is the lack of </w:t>
      </w:r>
      <w:r w:rsidRPr="00364CE0">
        <w:rPr>
          <w:rStyle w:val="TitleChar"/>
        </w:rPr>
        <w:t xml:space="preserve">a driver's license or other </w:t>
      </w:r>
      <w:r w:rsidRPr="00364CE0">
        <w:rPr>
          <w:rStyle w:val="TitleChar"/>
          <w:highlight w:val="cyan"/>
        </w:rPr>
        <w:t>official identification issued by the state.</w:t>
      </w:r>
      <w:r>
        <w:rPr>
          <w:rStyle w:val="TitleChar"/>
        </w:rPr>
        <w:t xml:space="preserve"> </w:t>
      </w:r>
      <w:r>
        <w:t xml:space="preserve">According to the TPD, 43.1 percent of the people whose immigration status was verified under SB1070 were of Hispanic origin, which, according to </w:t>
      </w:r>
      <w:proofErr w:type="spellStart"/>
      <w:r>
        <w:t>Villaseñor</w:t>
      </w:r>
      <w:proofErr w:type="spellEnd"/>
      <w:r>
        <w:t xml:space="preserve">, is in line with the proportion of Latinos in Tucson. </w:t>
      </w:r>
    </w:p>
    <w:p w:rsidR="00A21419" w:rsidRDefault="00A21419" w:rsidP="00A21419">
      <w:pPr>
        <w:pStyle w:val="Heading4"/>
      </w:pPr>
      <w:r>
        <w:t xml:space="preserve">TURN: Increasing the flow of </w:t>
      </w:r>
      <w:r w:rsidR="00994138">
        <w:t>immigrants</w:t>
      </w:r>
      <w:bookmarkStart w:id="0" w:name="_GoBack"/>
      <w:bookmarkEnd w:id="0"/>
      <w:r>
        <w:t xml:space="preserve"> pushes the U.S. over the brink and causes disease spread.</w:t>
      </w:r>
    </w:p>
    <w:p w:rsidR="00A21419" w:rsidRDefault="00A21419" w:rsidP="00A21419">
      <w:proofErr w:type="spellStart"/>
      <w:r w:rsidRPr="005D14CB">
        <w:rPr>
          <w:rStyle w:val="Style13ptBold"/>
        </w:rPr>
        <w:t>Vliet</w:t>
      </w:r>
      <w:proofErr w:type="spellEnd"/>
      <w:r w:rsidRPr="005D14CB">
        <w:rPr>
          <w:rStyle w:val="Style13ptBold"/>
        </w:rPr>
        <w:t xml:space="preserve"> 14</w:t>
      </w:r>
      <w:r>
        <w:t xml:space="preserve"> (Elizabeth Lee </w:t>
      </w:r>
      <w:proofErr w:type="spellStart"/>
      <w:r>
        <w:t>Vliet</w:t>
      </w:r>
      <w:proofErr w:type="spellEnd"/>
      <w:r>
        <w:t xml:space="preserve">, M.D., Ellis Island Medal of Honor recipient and preventative medicine specialist with practices in Arizona and Texas, “Deadly diseases crossing border with illegals”, 6/17/2014, WND News, </w:t>
      </w:r>
      <w:hyperlink r:id="rId17" w:history="1">
        <w:r w:rsidRPr="00FE3A71">
          <w:rPr>
            <w:rStyle w:val="Hyperlink"/>
          </w:rPr>
          <w:t>http://www.wnd.com/2014/06/deadly-diseases-crossing-border-with-illegals/</w:t>
        </w:r>
      </w:hyperlink>
      <w:r>
        <w:t>, DJE)</w:t>
      </w:r>
    </w:p>
    <w:p w:rsidR="00A21419" w:rsidRPr="005D14CB" w:rsidRDefault="00A21419" w:rsidP="00A21419">
      <w:pPr>
        <w:rPr>
          <w:rStyle w:val="TitleChar"/>
        </w:rPr>
      </w:pPr>
      <w:r w:rsidRPr="005D14CB">
        <w:rPr>
          <w:rStyle w:val="TitleChar"/>
          <w:highlight w:val="cyan"/>
        </w:rPr>
        <w:t>A flood of illegals has massively surged at our southwestern borders.</w:t>
      </w:r>
      <w:r>
        <w:t xml:space="preserve"> The economic impact of medical care, education and incarceration for illegals forced on taxpayers is bankrupting Arizona. Why are such swarms entering the U.S. illegally NOW, particularly children? Newspapers in Mexico and Central and South America are actually describing U.S. “open borders,” encouraging people to come with promises of food stamps or “amnesty.” It is textbook </w:t>
      </w:r>
      <w:proofErr w:type="spellStart"/>
      <w:r>
        <w:t>Cloward-Piven</w:t>
      </w:r>
      <w:proofErr w:type="spellEnd"/>
      <w:r>
        <w:t xml:space="preserve"> strategy to overwhelm and collapse the economic and social systems, in order to replace them with a “new socialist order” under federal control. </w:t>
      </w:r>
      <w:r w:rsidRPr="005D14CB">
        <w:rPr>
          <w:rStyle w:val="TitleChar"/>
          <w:highlight w:val="cyan"/>
        </w:rPr>
        <w:t>Carried by this tsunami of illegals are</w:t>
      </w:r>
      <w:r w:rsidRPr="005D14CB">
        <w:rPr>
          <w:rStyle w:val="TitleChar"/>
        </w:rPr>
        <w:t xml:space="preserve"> the invisible “travelers” our politicians don’t like to mention: </w:t>
      </w:r>
      <w:r w:rsidRPr="005D14CB">
        <w:rPr>
          <w:rStyle w:val="TitleChar"/>
          <w:highlight w:val="cyan"/>
        </w:rPr>
        <w:t>diseases the U.S. had controlled or virtually eradicated: tuberculosis (TB), Chagas disease, dengue fever, hepatitis, malaria, measles, plus more</w:t>
      </w:r>
      <w:r w:rsidRPr="005D14CB">
        <w:rPr>
          <w:rStyle w:val="TitleChar"/>
        </w:rPr>
        <w:t xml:space="preserve">. </w:t>
      </w:r>
      <w:r>
        <w:t xml:space="preserve">I have been working on medical projects in Central and South America since 2009, so I am aware of problems these countries face from such diseases. </w:t>
      </w:r>
      <w:r w:rsidRPr="005D14CB">
        <w:rPr>
          <w:rStyle w:val="TitleChar"/>
          <w:highlight w:val="cyan"/>
        </w:rPr>
        <w:t>A public health crisis, the likes of which I have not seen in my lifetime, is looming</w:t>
      </w:r>
      <w:r w:rsidRPr="005D14CB">
        <w:rPr>
          <w:rStyle w:val="TitleChar"/>
        </w:rPr>
        <w:t xml:space="preserve">. Hardest hit by exposures to these difficult-to-treat diseases will be elderly, children, </w:t>
      </w:r>
      <w:proofErr w:type="gramStart"/>
      <w:r w:rsidRPr="005D14CB">
        <w:rPr>
          <w:rStyle w:val="TitleChar"/>
        </w:rPr>
        <w:t>immunosuppressed</w:t>
      </w:r>
      <w:proofErr w:type="gramEnd"/>
      <w:r w:rsidRPr="005D14CB">
        <w:rPr>
          <w:rStyle w:val="TitleChar"/>
        </w:rPr>
        <w:t xml:space="preserve"> cancer-patients, patients with chronic lung disease or congestive heart failure. </w:t>
      </w:r>
      <w:r w:rsidRPr="005D14CB">
        <w:rPr>
          <w:rStyle w:val="TitleChar"/>
          <w:highlight w:val="cyan"/>
        </w:rPr>
        <w:t>Drug-resistant tuberculosis is the most serious risk, but even diseases like measles can cause severe complications and death</w:t>
      </w:r>
      <w:r w:rsidRPr="005D14CB">
        <w:rPr>
          <w:rStyle w:val="TitleChar"/>
        </w:rPr>
        <w:t xml:space="preserve"> in older or immunocompromised patients.</w:t>
      </w:r>
      <w:r>
        <w:t xml:space="preserve"> </w:t>
      </w:r>
      <w:r w:rsidRPr="005D14CB">
        <w:rPr>
          <w:rStyle w:val="TitleChar"/>
          <w:highlight w:val="cyan"/>
        </w:rPr>
        <w:t>TB is highly contagious</w:t>
      </w:r>
      <w:r>
        <w:t xml:space="preserve"> – you catch it anywhere around infected people: schools, malls, buses, etc. </w:t>
      </w:r>
      <w:r w:rsidRPr="005D14CB">
        <w:rPr>
          <w:rStyle w:val="TitleChar"/>
          <w:highlight w:val="cyan"/>
        </w:rPr>
        <w:t>The drug-resistant TB now coming across our borders requires a complex, extremely expensive treatment regimen that has serious side effects and a low cure rate.</w:t>
      </w:r>
      <w:r>
        <w:rPr>
          <w:rStyle w:val="TitleChar"/>
        </w:rPr>
        <w:t xml:space="preserve"> </w:t>
      </w:r>
      <w:r>
        <w:t xml:space="preserve">Chagas, or “kissing bug” disease, caused by the parasite </w:t>
      </w:r>
      <w:proofErr w:type="spellStart"/>
      <w:r>
        <w:t>Trypanosoma</w:t>
      </w:r>
      <w:proofErr w:type="spellEnd"/>
      <w:r>
        <w:t xml:space="preserve"> </w:t>
      </w:r>
      <w:proofErr w:type="spellStart"/>
      <w:r>
        <w:t>cruzi</w:t>
      </w:r>
      <w:proofErr w:type="spellEnd"/>
      <w:r>
        <w:t xml:space="preserve">, is carried by the </w:t>
      </w:r>
      <w:proofErr w:type="spellStart"/>
      <w:r>
        <w:t>triatomine</w:t>
      </w:r>
      <w:proofErr w:type="spellEnd"/>
      <w:r>
        <w:t xml:space="preserve"> bug that transmits disease to humans. Although “kissing bugs” are already here, they are not as widespread as in Latin America. Right now, Chagas disease is uncommon in the U.S.</w:t>
      </w:r>
      <w:proofErr w:type="gramStart"/>
      <w:r>
        <w:t>,</w:t>
      </w:r>
      <w:proofErr w:type="gramEnd"/>
      <w:r>
        <w:t xml:space="preserve"> so many doctors do not think to check for it. Chagas causes debilitating fatigue, headaches, body aches, nausea/vomiting, liver and spleen enlargement, swollen glands, loss of appetite. When Chagas reaches the chronic phase, medications will not cure it. It can kill by arrhythmias, congestive heart failure or sudden cardiac arrest. </w:t>
      </w:r>
      <w:r w:rsidRPr="005D14CB">
        <w:rPr>
          <w:rStyle w:val="TitleChar"/>
          <w:highlight w:val="cyan"/>
        </w:rPr>
        <w:t>Vaccine-preventable diseases like chicken pox, measles and whooping cough spread like wildfire</w:t>
      </w:r>
      <w:r w:rsidRPr="005D14CB">
        <w:rPr>
          <w:rStyle w:val="TitleChar"/>
        </w:rPr>
        <w:t xml:space="preserve"> </w:t>
      </w:r>
      <w:r w:rsidRPr="005D14CB">
        <w:t>among unvaccinated children. Other</w:t>
      </w:r>
      <w:r>
        <w:t xml:space="preserve"> illnesses, along with scabies and head lice, also thrive as children are transported by bus and herded into crowded shelters – courtesy of the federal government. Treatment costs are borne by taxpayers. </w:t>
      </w:r>
      <w:r w:rsidRPr="005D14CB">
        <w:rPr>
          <w:rStyle w:val="TitleChar"/>
          <w:highlight w:val="cyan"/>
        </w:rPr>
        <w:t>Our public health departments complain of being overtaxed by</w:t>
      </w:r>
      <w:r w:rsidRPr="005D14CB">
        <w:rPr>
          <w:rStyle w:val="TitleChar"/>
        </w:rPr>
        <w:t xml:space="preserve"> a dozen </w:t>
      </w:r>
      <w:r w:rsidRPr="005D14CB">
        <w:rPr>
          <w:rStyle w:val="TitleChar"/>
        </w:rPr>
        <w:lastRenderedPageBreak/>
        <w:t xml:space="preserve">cases of measles or </w:t>
      </w:r>
      <w:r w:rsidRPr="005D14CB">
        <w:rPr>
          <w:rStyle w:val="TitleChar"/>
          <w:highlight w:val="cyan"/>
        </w:rPr>
        <w:t>whooping cough. How will they cope with thousands of patients with many different, and uncommon, diseases?</w:t>
      </w:r>
      <w:r w:rsidRPr="005D14CB">
        <w:rPr>
          <w:rStyle w:val="TitleChar"/>
        </w:rPr>
        <w:t xml:space="preserve"> </w:t>
      </w:r>
      <w:r w:rsidRPr="005D14CB">
        <w:rPr>
          <w:rStyle w:val="TitleChar"/>
          <w:highlight w:val="cyan"/>
        </w:rPr>
        <w:t>Americans</w:t>
      </w:r>
      <w:r w:rsidRPr="005D14CB">
        <w:rPr>
          <w:rStyle w:val="TitleChar"/>
        </w:rPr>
        <w:t xml:space="preserve">, especially Medicaid patients, </w:t>
      </w:r>
      <w:r w:rsidRPr="005D14CB">
        <w:rPr>
          <w:rStyle w:val="TitleChar"/>
          <w:highlight w:val="cyan"/>
        </w:rPr>
        <w:t>will see major delays for treatment.</w:t>
      </w:r>
      <w:r>
        <w:rPr>
          <w:rStyle w:val="TitleChar"/>
        </w:rPr>
        <w:t xml:space="preserve"> </w:t>
      </w:r>
      <w:r>
        <w:t xml:space="preserve">Delays to see doctors at the Phoenix VA hospital cost the lives of 58 veterans while waiting for care. This is just a portent of far more deaths to come from delays for Americans’ medical care as thousands of sick illegals swamp already overcrowded emergency rooms. How will these facilities stay open at all under the financial burden of this huge unfunded federal mandate to provide “free” treatment? People express concern about child endangerment from illegal minors dumped on Arizona streets in hundred-plus degree heat, with no support. </w:t>
      </w:r>
      <w:r w:rsidRPr="005D14CB">
        <w:rPr>
          <w:rStyle w:val="TitleChar"/>
          <w:highlight w:val="cyan"/>
        </w:rPr>
        <w:t>A bigger concern is American endangerment from life-threatening diseases added to social and economic collapse from costs of treating hundreds of thousands of illegals.</w:t>
      </w:r>
    </w:p>
    <w:p w:rsidR="00A21419" w:rsidRDefault="00A21419" w:rsidP="00A21419"/>
    <w:p w:rsidR="00A21419" w:rsidRDefault="00A21419" w:rsidP="00A21419">
      <w:pPr>
        <w:pStyle w:val="Heading4"/>
      </w:pPr>
      <w:r>
        <w:t>Diseases cause extinction</w:t>
      </w:r>
    </w:p>
    <w:p w:rsidR="00A21419" w:rsidRPr="002673B6" w:rsidRDefault="00A21419" w:rsidP="00A21419">
      <w:pPr>
        <w:rPr>
          <w:b/>
        </w:rPr>
      </w:pPr>
      <w:proofErr w:type="spellStart"/>
      <w:r w:rsidRPr="002673B6">
        <w:rPr>
          <w:rStyle w:val="Style13ptBold"/>
        </w:rPr>
        <w:t>Guterl</w:t>
      </w:r>
      <w:proofErr w:type="spellEnd"/>
      <w:r w:rsidRPr="002673B6">
        <w:rPr>
          <w:rStyle w:val="Style13ptBold"/>
        </w:rPr>
        <w:t xml:space="preserve"> 12 – </w:t>
      </w:r>
      <w:r>
        <w:t xml:space="preserve">[Fred, 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rsidR="00A21419" w:rsidRDefault="00A21419" w:rsidP="00A21419">
      <w:pPr>
        <w:rPr>
          <w:u w:val="single"/>
        </w:rPr>
      </w:pPr>
      <w:r w:rsidRPr="00D43509">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D43509">
        <w:rPr>
          <w:u w:val="single"/>
        </w:rPr>
        <w:t xml:space="preserve">One bad spin of the genetic roulette wheel and </w:t>
      </w:r>
      <w:r w:rsidRPr="000D4483">
        <w:rPr>
          <w:highlight w:val="cyan"/>
          <w:u w:val="single"/>
        </w:rPr>
        <w:t>a deadly new human pathogen would</w:t>
      </w:r>
      <w:r w:rsidRPr="00D43509">
        <w:t xml:space="preserve"> </w:t>
      </w:r>
      <w:r w:rsidRPr="00D43509">
        <w:rPr>
          <w:rStyle w:val="Emphasis"/>
          <w:highlight w:val="cyan"/>
        </w:rPr>
        <w:t>spread across the globe in a matter of days</w:t>
      </w:r>
      <w:r w:rsidRPr="00D43509">
        <w:t xml:space="preserve">. With a kill rate of 60 percent, such </w:t>
      </w:r>
      <w:r w:rsidRPr="000D4483">
        <w:rPr>
          <w:highlight w:val="cyan"/>
          <w:u w:val="single"/>
        </w:rPr>
        <w:t>a pandemic would be devastating</w:t>
      </w:r>
      <w:r w:rsidRPr="00D43509">
        <w:t>, to say the least.</w:t>
      </w:r>
      <w:r w:rsidRPr="00D43509">
        <w:rPr>
          <w:sz w:val="12"/>
        </w:rPr>
        <w:t>¶</w:t>
      </w:r>
      <w:r w:rsidRPr="00D43509">
        <w:t xml:space="preserve"> Scientists were worried, all right, but the object of their worry was somewhat theoretical. Nobody knew for certain if such a </w:t>
      </w:r>
      <w:proofErr w:type="spellStart"/>
      <w:r w:rsidRPr="00D43509">
        <w:t>supervirus</w:t>
      </w:r>
      <w:proofErr w:type="spellEnd"/>
      <w:r w:rsidRPr="00D43509">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D43509">
        <w:rPr>
          <w:sz w:val="12"/>
        </w:rPr>
        <w:t>¶</w:t>
      </w:r>
      <w:r w:rsidRPr="00D43509">
        <w:t xml:space="preserve"> </w:t>
      </w:r>
      <w:proofErr w:type="gramStart"/>
      <w:r w:rsidRPr="00D43509">
        <w:t>The</w:t>
      </w:r>
      <w:proofErr w:type="gramEnd"/>
      <w:r w:rsidRPr="00D43509">
        <w:t xml:space="preserve"> </w:t>
      </w:r>
      <w:r w:rsidRPr="00D43509">
        <w:rPr>
          <w:u w:val="single"/>
        </w:rPr>
        <w:t>optimists</w:t>
      </w:r>
      <w:r w:rsidRPr="00D43509">
        <w:t xml:space="preserve">, we found out last fall, </w:t>
      </w:r>
      <w:r w:rsidRPr="00D43509">
        <w:rPr>
          <w:u w:val="single"/>
        </w:rPr>
        <w:t>were wrong</w:t>
      </w:r>
      <w:r w:rsidRPr="00D43509">
        <w:t xml:space="preserve">. Two groups of </w:t>
      </w:r>
      <w:r w:rsidRPr="000D4483">
        <w:rPr>
          <w:highlight w:val="cyan"/>
          <w:u w:val="single"/>
        </w:rPr>
        <w:t>scientists</w:t>
      </w:r>
      <w:r w:rsidRPr="00D43509">
        <w:rPr>
          <w:highlight w:val="cyan"/>
        </w:rPr>
        <w:t xml:space="preserve"> </w:t>
      </w:r>
      <w:r w:rsidRPr="00D43509">
        <w:t xml:space="preserve">working independently </w:t>
      </w:r>
      <w:r w:rsidRPr="000D4483">
        <w:rPr>
          <w:highlight w:val="cyan"/>
          <w:u w:val="single"/>
        </w:rPr>
        <w:t>managed to create</w:t>
      </w:r>
      <w:r w:rsidRPr="00D43509">
        <w:t xml:space="preserve"> bird flu </w:t>
      </w:r>
      <w:r w:rsidRPr="000D4483">
        <w:rPr>
          <w:highlight w:val="cyan"/>
          <w:u w:val="single"/>
        </w:rPr>
        <w:t>viruses</w:t>
      </w:r>
      <w:r w:rsidRPr="00D43509">
        <w:rPr>
          <w:highlight w:val="cyan"/>
        </w:rPr>
        <w:t xml:space="preserve"> </w:t>
      </w:r>
      <w:r w:rsidRPr="00D43509">
        <w:t xml:space="preserve">in the lab </w:t>
      </w:r>
      <w:r w:rsidRPr="000D4483">
        <w:rPr>
          <w:highlight w:val="cyan"/>
          <w:u w:val="single"/>
        </w:rPr>
        <w:t>that had that</w:t>
      </w:r>
      <w:r w:rsidRPr="00D43509">
        <w:t xml:space="preserve"> </w:t>
      </w:r>
      <w:r w:rsidRPr="00D43509">
        <w:rPr>
          <w:rStyle w:val="Emphasis"/>
          <w:highlight w:val="cyan"/>
        </w:rPr>
        <w:t>killer combination of lethality and transmissibility among</w:t>
      </w:r>
      <w:r w:rsidRPr="00D43509">
        <w:t xml:space="preserve"> </w:t>
      </w:r>
      <w:r w:rsidRPr="000D4483">
        <w:rPr>
          <w:highlight w:val="cyan"/>
          <w:u w:val="single"/>
        </w:rPr>
        <w:t>humans</w:t>
      </w:r>
      <w:r w:rsidRPr="00D43509">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D43509">
        <w:rPr>
          <w:sz w:val="12"/>
        </w:rPr>
        <w:t>¶</w:t>
      </w:r>
      <w:r w:rsidRPr="00D43509">
        <w:t xml:space="preserve"> Influenza is a natural killer, but we have made it our own. </w:t>
      </w:r>
      <w:r w:rsidRPr="000D4483">
        <w:rPr>
          <w:highlight w:val="cyan"/>
          <w:u w:val="single"/>
        </w:rPr>
        <w:t>We have created the conditions for new viruses to flourish—among</w:t>
      </w:r>
      <w:r w:rsidRPr="00D43509">
        <w:rPr>
          <w:highlight w:val="cyan"/>
        </w:rPr>
        <w:t xml:space="preserve"> </w:t>
      </w:r>
      <w:r w:rsidRPr="00D43509">
        <w:t xml:space="preserve">pigs in factory farms and live animal markets and </w:t>
      </w:r>
      <w:r w:rsidRPr="000D4483">
        <w:rPr>
          <w:highlight w:val="cyan"/>
          <w:u w:val="single"/>
        </w:rPr>
        <w:t>a connected world of international trade and travel</w:t>
      </w:r>
      <w:r w:rsidRPr="00D43509">
        <w:t xml:space="preserve">—and we've gone so far as to fabricate the virus ourselves. Flu is an excellent example of how </w:t>
      </w:r>
      <w:r w:rsidRPr="000D4483">
        <w:rPr>
          <w:highlight w:val="cyan"/>
          <w:u w:val="single"/>
        </w:rPr>
        <w:t>we have</w:t>
      </w:r>
      <w:r w:rsidRPr="00D43509">
        <w:t xml:space="preserve">, through our technologies and our dominant presence on the planet, </w:t>
      </w:r>
      <w:r w:rsidRPr="000D4483">
        <w:rPr>
          <w:highlight w:val="cyan"/>
          <w:u w:val="single"/>
        </w:rPr>
        <w:t>begun to multiply the risks to our own survival</w:t>
      </w:r>
    </w:p>
    <w:p w:rsidR="00A21419" w:rsidRPr="00A21419" w:rsidRDefault="00A21419" w:rsidP="00A21419">
      <w:pPr>
        <w:pStyle w:val="Heading3"/>
      </w:pPr>
      <w:r>
        <w:lastRenderedPageBreak/>
        <w:t>Solvency</w:t>
      </w:r>
    </w:p>
    <w:p w:rsidR="00A21419" w:rsidRPr="00926219" w:rsidRDefault="00A21419" w:rsidP="00A21419">
      <w:pPr>
        <w:pStyle w:val="Heading4"/>
      </w:pPr>
      <w:r w:rsidRPr="00926219">
        <w:t>There would still be non-surveillance border patrol after the plan</w:t>
      </w:r>
    </w:p>
    <w:p w:rsidR="00A21419" w:rsidRPr="002848DD" w:rsidRDefault="00A21419" w:rsidP="00A21419">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w:t>
      </w:r>
      <w:proofErr w:type="gramStart"/>
      <w:r w:rsidRPr="00DA23FA">
        <w:t>,_</w:t>
      </w:r>
      <w:proofErr w:type="gramEnd"/>
      <w:r w:rsidRPr="00DA23FA">
        <w:t>the_creation_of_a_border_security_state/</w:t>
      </w:r>
      <w:r>
        <w:t>) GW</w:t>
      </w:r>
    </w:p>
    <w:p w:rsidR="00A21419" w:rsidRPr="00926219" w:rsidRDefault="00A21419" w:rsidP="00A21419">
      <w:r w:rsidRPr="00926219">
        <w:t>Before 9/11, there was little federal presence on the Tohono O’odham reservation. Since then, the expansion of the Border Patrol into Native American territory has been relentless. Now</w:t>
      </w:r>
      <w:r w:rsidRPr="002848DD">
        <w:rPr>
          <w:rStyle w:val="TitleChar"/>
        </w:rPr>
        <w:t xml:space="preserve">, </w:t>
      </w:r>
      <w:r w:rsidRPr="00040E03">
        <w:rPr>
          <w:rStyle w:val="TitleChar"/>
          <w:highlight w:val="lightGray"/>
        </w:rPr>
        <w:t>Homeland Security stations</w:t>
      </w:r>
      <w:r w:rsidRPr="002848DD">
        <w:rPr>
          <w:rStyle w:val="TitleChar"/>
        </w:rPr>
        <w:t>, filled with hundreds of agents</w:t>
      </w:r>
      <w:r w:rsidRPr="00926219">
        <w:t xml:space="preserve"> (many hired in a 2007-2009 hiring binge</w:t>
      </w:r>
      <w:r w:rsidRPr="002848DD">
        <w:rPr>
          <w:rStyle w:val="TitleChar"/>
        </w:rPr>
        <w:t xml:space="preserve">), </w:t>
      </w:r>
      <w:r w:rsidRPr="00040E03">
        <w:rPr>
          <w:rStyle w:val="TitleChar"/>
          <w:highlight w:val="lightGray"/>
        </w:rPr>
        <w:t>circle the reservation</w:t>
      </w:r>
      <w:r w:rsidRPr="00926219">
        <w:t xml:space="preserve">. But unlike bouncers at a club, </w:t>
      </w:r>
      <w:r w:rsidRPr="002848DD">
        <w:rPr>
          <w:rStyle w:val="TitleChar"/>
        </w:rPr>
        <w:t>they check people going out, not heading in</w:t>
      </w:r>
      <w:r w:rsidRPr="00926219">
        <w:t xml:space="preserve">. On every paved road leaving the reservation, </w:t>
      </w:r>
      <w:r w:rsidRPr="002848DD">
        <w:rPr>
          <w:rStyle w:val="TitleChar"/>
        </w:rPr>
        <w:t>their checkpoints form a second border</w:t>
      </w:r>
      <w:r w:rsidRPr="00926219">
        <w:t>. There,</w:t>
      </w:r>
      <w:r w:rsidRPr="00926219">
        <w:rPr>
          <w:rStyle w:val="TitleChar"/>
          <w:highlight w:val="cyan"/>
        </w:rPr>
        <w:t xml:space="preserve"> armed agents -- ever more of whom are veterans of America’s distant wars -- interrogate anyone who leaves. In addition, there are two “forward operating bases” on the reservation, which are meant to play the role -- facilitating tactical operations in remote regions -- that similar camps did in Afghanistan and Iraq.</w:t>
      </w:r>
      <w:r w:rsidRPr="00926219">
        <w:t xml:space="preserve"> Now, thanks to the </w:t>
      </w:r>
      <w:proofErr w:type="spellStart"/>
      <w:r w:rsidRPr="00926219">
        <w:t>Elbit</w:t>
      </w:r>
      <w:proofErr w:type="spellEnd"/>
      <w:r w:rsidRPr="00926219">
        <w:t xml:space="preserve">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040E03">
        <w:rPr>
          <w:rStyle w:val="TitleChar"/>
          <w:highlight w:val="lightGray"/>
        </w:rPr>
        <w:t>this is</w:t>
      </w:r>
      <w:r w:rsidRPr="00926219">
        <w:t xml:space="preserve"> increasingly the reality from Brownsville, Texas, to San Diego, California, on Tohono O’odham land a post-9/11 war posture shades uncomfortably into the leftovers from a nineteenth century Indian war. Think of it as the place </w:t>
      </w:r>
      <w:r w:rsidRPr="00040E03">
        <w:rPr>
          <w:rStyle w:val="TitleChar"/>
          <w:highlight w:val="lightGray"/>
        </w:rPr>
        <w:t>where</w:t>
      </w:r>
      <w:r w:rsidRPr="00926219">
        <w:t xml:space="preserve"> the </w:t>
      </w:r>
      <w:r w:rsidRPr="00040E03">
        <w:rPr>
          <w:rStyle w:val="TitleChar"/>
          <w:highlight w:val="lightGray"/>
        </w:rPr>
        <w:t>homeland security</w:t>
      </w:r>
      <w:r w:rsidRPr="00926219">
        <w:t xml:space="preserve"> state </w:t>
      </w:r>
      <w:r w:rsidRPr="00040E03">
        <w:rPr>
          <w:rStyle w:val="TitleChar"/>
          <w:highlight w:val="lightGray"/>
        </w:rPr>
        <w:t>meets</w:t>
      </w:r>
      <w:r w:rsidRPr="00926219">
        <w:t xml:space="preserve"> its older compatriot, </w:t>
      </w:r>
      <w:r w:rsidRPr="00040E03">
        <w:rPr>
          <w:rStyle w:val="TitleChar"/>
          <w:highlight w:val="lightGray"/>
        </w:rPr>
        <w:t>Manifest Destiny</w:t>
      </w:r>
      <w:r w:rsidRPr="00926219">
        <w:t>. On the gate at the entrance to her house</w:t>
      </w:r>
      <w:r w:rsidRPr="002848DD">
        <w:rPr>
          <w:rStyle w:val="TitleChar"/>
        </w:rPr>
        <w:t xml:space="preserve">, </w:t>
      </w:r>
      <w:r w:rsidRPr="00040E03">
        <w:rPr>
          <w:rStyle w:val="TitleChar"/>
          <w:highlight w:val="lightGray"/>
        </w:rPr>
        <w:t>Tohono</w:t>
      </w:r>
      <w:r w:rsidRPr="002848DD">
        <w:rPr>
          <w:rStyle w:val="TitleChar"/>
        </w:rPr>
        <w:t xml:space="preserve"> O’odham </w:t>
      </w:r>
      <w:r w:rsidRPr="00040E03">
        <w:rPr>
          <w:rStyle w:val="TitleChar"/>
          <w:highlight w:val="lightGray"/>
        </w:rPr>
        <w:t>member Ofelia</w:t>
      </w:r>
      <w:r w:rsidRPr="002848DD">
        <w:rPr>
          <w:rStyle w:val="TitleChar"/>
        </w:rPr>
        <w:t xml:space="preserve"> Rivas </w:t>
      </w:r>
      <w:r w:rsidRPr="008F483F">
        <w:rPr>
          <w:rStyle w:val="TitleChar"/>
        </w:rPr>
        <w:t xml:space="preserve">has </w:t>
      </w:r>
      <w:r w:rsidRPr="00040E03">
        <w:rPr>
          <w:rStyle w:val="TitleChar"/>
          <w:highlight w:val="lightGray"/>
        </w:rPr>
        <w:t>put up a sign stating</w:t>
      </w:r>
      <w:r w:rsidRPr="002848DD">
        <w:rPr>
          <w:rStyle w:val="TitleChar"/>
        </w:rPr>
        <w:t xml:space="preserve"> that the </w:t>
      </w:r>
      <w:r w:rsidRPr="00040E03">
        <w:rPr>
          <w:rStyle w:val="TitleChar"/>
          <w:highlight w:val="lightGray"/>
        </w:rPr>
        <w:t>Border Patrol can’t enter</w:t>
      </w:r>
      <w:r w:rsidRPr="002848DD">
        <w:rPr>
          <w:rStyle w:val="TitleChar"/>
        </w:rPr>
        <w:t xml:space="preserve"> without a warrant. </w:t>
      </w:r>
      <w:r w:rsidRPr="00040E03">
        <w:rPr>
          <w:rStyle w:val="TitleChar"/>
          <w:highlight w:val="lightGray"/>
        </w:rPr>
        <w:t>It may be a</w:t>
      </w:r>
      <w:r w:rsidRPr="002848DD">
        <w:rPr>
          <w:rStyle w:val="TitleChar"/>
        </w:rPr>
        <w:t xml:space="preserve"> </w:t>
      </w:r>
      <w:r w:rsidRPr="00040E03">
        <w:rPr>
          <w:rStyle w:val="TitleChar"/>
          <w:highlight w:val="lightGray"/>
        </w:rPr>
        <w:t>fine</w:t>
      </w:r>
      <w:r w:rsidRPr="002848DD">
        <w:rPr>
          <w:rStyle w:val="TitleChar"/>
        </w:rPr>
        <w:t xml:space="preserve"> </w:t>
      </w:r>
      <w:r w:rsidRPr="00040E03">
        <w:rPr>
          <w:rStyle w:val="TitleChar"/>
          <w:highlight w:val="lightGray"/>
        </w:rPr>
        <w:t>sentiment,</w:t>
      </w:r>
      <w:r w:rsidRPr="002848DD">
        <w:rPr>
          <w:rStyle w:val="TitleChar"/>
        </w:rPr>
        <w:t xml:space="preserve"> reflecting a right embodied in the U.S. Constitution, </w:t>
      </w:r>
      <w:r w:rsidRPr="00040E03">
        <w:rPr>
          <w:rStyle w:val="TitleChar"/>
          <w:highlight w:val="lightGray"/>
        </w:rPr>
        <w:t xml:space="preserve">but in the eyes of the “law,” </w:t>
      </w:r>
      <w:proofErr w:type="gramStart"/>
      <w:r w:rsidRPr="00040E03">
        <w:rPr>
          <w:rStyle w:val="TitleChar"/>
          <w:highlight w:val="lightGray"/>
        </w:rPr>
        <w:t>it’s</w:t>
      </w:r>
      <w:proofErr w:type="gramEnd"/>
      <w:r w:rsidRPr="002848DD">
        <w:rPr>
          <w:rStyle w:val="TitleChar"/>
        </w:rPr>
        <w:t xml:space="preserve"> ancient </w:t>
      </w:r>
      <w:r w:rsidRPr="00040E03">
        <w:rPr>
          <w:rStyle w:val="TitleChar"/>
          <w:highlight w:val="lightGray"/>
        </w:rPr>
        <w:t>history.</w:t>
      </w:r>
      <w:r w:rsidRPr="00926219">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926219">
        <w:rPr>
          <w:rStyle w:val="TitleChar"/>
          <w:highlight w:val="lightGray"/>
        </w:rPr>
        <w:t xml:space="preserve">CBP </w:t>
      </w:r>
      <w:r w:rsidRPr="00040E03">
        <w:rPr>
          <w:rStyle w:val="TitleChar"/>
          <w:highlight w:val="lightGray"/>
        </w:rPr>
        <w:t xml:space="preserve">can enter property </w:t>
      </w:r>
      <w:proofErr w:type="spellStart"/>
      <w:r w:rsidRPr="00040E03">
        <w:rPr>
          <w:rStyle w:val="TitleChar"/>
          <w:highlight w:val="lightGray"/>
        </w:rPr>
        <w:t>warrantlessly</w:t>
      </w:r>
      <w:proofErr w:type="spellEnd"/>
      <w:r w:rsidRPr="00926219">
        <w:t xml:space="preserve">, it still needs a warrant to enter somebody’s dwelling. In the small community where Rivas lives, known as Ali </w:t>
      </w:r>
      <w:proofErr w:type="spellStart"/>
      <w:r w:rsidRPr="00926219">
        <w:t>Jegk</w:t>
      </w:r>
      <w:proofErr w:type="spellEnd"/>
      <w:r w:rsidRPr="00926219">
        <w:t xml:space="preserve">, the agents have overstepped even its extra-constitutional bounds with “home invasions”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TitleChar"/>
        </w:rPr>
        <w:t xml:space="preserve">The </w:t>
      </w:r>
      <w:r w:rsidRPr="00040E03">
        <w:rPr>
          <w:rStyle w:val="TitleChar"/>
          <w:highlight w:val="lightGray"/>
        </w:rPr>
        <w:t>Border Patrol has pulled</w:t>
      </w:r>
      <w:r w:rsidRPr="002848DD">
        <w:rPr>
          <w:rStyle w:val="TitleChar"/>
        </w:rPr>
        <w:t xml:space="preserve"> O’odham </w:t>
      </w:r>
      <w:r w:rsidRPr="00040E03">
        <w:rPr>
          <w:rStyle w:val="TitleChar"/>
          <w:highlight w:val="lightGray"/>
        </w:rPr>
        <w:t>tribal members out of cars</w:t>
      </w:r>
      <w:r w:rsidRPr="002848DD">
        <w:rPr>
          <w:rStyle w:val="TitleChar"/>
        </w:rPr>
        <w:t xml:space="preserve">, pepper-sprayed them, </w:t>
      </w:r>
      <w:r w:rsidRPr="00040E03">
        <w:rPr>
          <w:rStyle w:val="TitleChar"/>
          <w:highlight w:val="lightGray"/>
        </w:rPr>
        <w:t>and beaten them</w:t>
      </w:r>
      <w:r w:rsidRPr="002848DD">
        <w:rPr>
          <w:rStyle w:val="TitleChar"/>
        </w:rPr>
        <w:t xml:space="preserve"> with batons</w:t>
      </w:r>
      <w:r w:rsidRPr="00926219">
        <w:t xml:space="preserve">. As local resident Joseph Flores told a Tucson television station, “It feels like we’re being watched all the time.” </w:t>
      </w:r>
      <w:r w:rsidRPr="00040E03">
        <w:rPr>
          <w:rStyle w:val="TitleChar"/>
          <w:highlight w:val="lightGray"/>
        </w:rPr>
        <w:t>Another man commented, “I</w:t>
      </w:r>
      <w:r w:rsidRPr="002848DD">
        <w:rPr>
          <w:rStyle w:val="TitleChar"/>
        </w:rPr>
        <w:t xml:space="preserve"> feel like I </w:t>
      </w:r>
      <w:r w:rsidRPr="00040E03">
        <w:rPr>
          <w:rStyle w:val="TitleChar"/>
          <w:highlight w:val="lightGray"/>
        </w:rPr>
        <w:t>have no civil rights</w:t>
      </w:r>
      <w:r w:rsidRPr="00926219">
        <w:t xml:space="preserve">.” On the reservation, </w:t>
      </w:r>
      <w:r w:rsidRPr="00040E03">
        <w:rPr>
          <w:rStyle w:val="TitleChar"/>
          <w:highlight w:val="lightGray"/>
        </w:rPr>
        <w:t>people speak not only about</w:t>
      </w:r>
      <w:r w:rsidRPr="002848DD">
        <w:rPr>
          <w:rStyle w:val="TitleChar"/>
        </w:rPr>
        <w:t xml:space="preserve"> this new world of intense </w:t>
      </w:r>
      <w:r w:rsidRPr="00040E03">
        <w:rPr>
          <w:rStyle w:val="TitleChar"/>
          <w:highlight w:val="lightGray"/>
        </w:rPr>
        <w:t>surveillance, but</w:t>
      </w:r>
      <w:r w:rsidRPr="002848DD">
        <w:rPr>
          <w:rStyle w:val="TitleChar"/>
        </w:rPr>
        <w:t xml:space="preserve"> also about </w:t>
      </w:r>
      <w:r w:rsidRPr="00040E03">
        <w:rPr>
          <w:rStyle w:val="TitleChar"/>
          <w:highlight w:val="lightGray"/>
        </w:rPr>
        <w:t>its</w:t>
      </w:r>
      <w:r w:rsidRPr="002848DD">
        <w:rPr>
          <w:rStyle w:val="TitleChar"/>
        </w:rPr>
        <w:t xml:space="preserve"> raw </w:t>
      </w:r>
      <w:r w:rsidRPr="00040E03">
        <w:rPr>
          <w:rStyle w:val="TitleChar"/>
          <w:highlight w:val="lightGray"/>
        </w:rPr>
        <w:t>impact on the Tohono</w:t>
      </w:r>
      <w:r w:rsidRPr="002848DD">
        <w:rPr>
          <w:rStyle w:val="TitleChar"/>
        </w:rPr>
        <w:t xml:space="preserve"> O’odham people</w:t>
      </w:r>
      <w:r w:rsidRPr="00040E03">
        <w:rPr>
          <w:rStyle w:val="TitleChar"/>
          <w:highlight w:val="lightGray"/>
        </w:rPr>
        <w:t>: violence and subjugation</w:t>
      </w:r>
      <w:r w:rsidRPr="002848DD">
        <w:rPr>
          <w:rStyle w:val="TitleChar"/>
        </w:rPr>
        <w:t>.</w:t>
      </w:r>
      <w:r w:rsidRPr="00926219">
        <w:t xml:space="preserve"> Although the tribal legislative council has collaborated extensively with Border Patrol operations, Priscilla Lewis seemed to sum up the sentiments of many O’odham at an open hearing in 2011: “</w:t>
      </w:r>
      <w:r w:rsidRPr="00040E03">
        <w:rPr>
          <w:rStyle w:val="TitleChar"/>
          <w:highlight w:val="lightGray"/>
        </w:rPr>
        <w:t>Too much</w:t>
      </w:r>
      <w:r w:rsidRPr="002848DD">
        <w:rPr>
          <w:rStyle w:val="TitleChar"/>
        </w:rPr>
        <w:t xml:space="preserve"> </w:t>
      </w:r>
      <w:r w:rsidRPr="00040E03">
        <w:rPr>
          <w:rStyle w:val="TitleChar"/>
          <w:highlight w:val="lightGray"/>
        </w:rPr>
        <w:t>harassment,</w:t>
      </w:r>
      <w:r w:rsidRPr="002848DD">
        <w:rPr>
          <w:rStyle w:val="TitleChar"/>
        </w:rPr>
        <w:t xml:space="preserve"> following the wrong people, always stopping us, including and </w:t>
      </w:r>
      <w:r w:rsidRPr="00040E03">
        <w:rPr>
          <w:rStyle w:val="TitleChar"/>
          <w:highlight w:val="lightGray"/>
        </w:rPr>
        <w:t>especially those who look like Mexicans</w:t>
      </w:r>
      <w:r w:rsidRPr="002848DD">
        <w:rPr>
          <w:rStyle w:val="TitleChar"/>
        </w:rPr>
        <w:t xml:space="preserve"> when driving or walking in the desert... </w:t>
      </w:r>
      <w:r w:rsidRPr="00040E03">
        <w:rPr>
          <w:rStyle w:val="TitleChar"/>
          <w:highlight w:val="lightGray"/>
        </w:rPr>
        <w:t>They have</w:t>
      </w:r>
      <w:r w:rsidRPr="002848DD">
        <w:rPr>
          <w:rStyle w:val="TitleChar"/>
        </w:rPr>
        <w:t xml:space="preserve"> too much </w:t>
      </w:r>
      <w:r w:rsidRPr="00040E03">
        <w:rPr>
          <w:rStyle w:val="TitleChar"/>
          <w:highlight w:val="lightGray"/>
        </w:rPr>
        <w:t>domination over us</w:t>
      </w:r>
      <w:r w:rsidRPr="00926219">
        <w:rPr>
          <w:highlight w:val="lightGray"/>
        </w:rPr>
        <w:t>.”</w:t>
      </w:r>
      <w:r w:rsidRPr="00926219">
        <w:t xml:space="preserve"> At her house, Ofelia Rivas tells me a story. One day, she was driving with Tohono O’odham elders towards the U.S.-Mexican border when a low-flying </w:t>
      </w:r>
      <w:r w:rsidRPr="00926219">
        <w:lastRenderedPageBreak/>
        <w:t xml:space="preserve">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040E03">
        <w:rPr>
          <w:rStyle w:val="TitleChar"/>
          <w:highlight w:val="lightGray"/>
        </w:rPr>
        <w:t>Americans</w:t>
      </w:r>
      <w:r w:rsidRPr="002848DD">
        <w:rPr>
          <w:rStyle w:val="TitleChar"/>
        </w:rPr>
        <w:t xml:space="preserve"> may increasingly </w:t>
      </w:r>
      <w:r w:rsidRPr="00040E03">
        <w:rPr>
          <w:rStyle w:val="TitleChar"/>
          <w:highlight w:val="lightGray"/>
        </w:rPr>
        <w:t>wonder whether NSA agents are scouring thei</w:t>
      </w:r>
      <w:r w:rsidRPr="002848DD">
        <w:rPr>
          <w:rStyle w:val="TitleChar"/>
        </w:rPr>
        <w:t>r meta-</w:t>
      </w:r>
      <w:r w:rsidRPr="00040E03">
        <w:rPr>
          <w:rStyle w:val="TitleChar"/>
          <w:highlight w:val="lightGray"/>
        </w:rPr>
        <w:t>data,</w:t>
      </w:r>
      <w:r w:rsidRPr="002848DD">
        <w:rPr>
          <w:rStyle w:val="TitleChar"/>
        </w:rPr>
        <w:t xml:space="preserve"> reading their personal emails, and the like. </w:t>
      </w:r>
      <w:r w:rsidRPr="00040E03">
        <w:rPr>
          <w:rStyle w:val="TitleChar"/>
          <w:highlight w:val="lightGray"/>
        </w:rPr>
        <w:t>In the borderlands no imagination is necessary</w:t>
      </w:r>
      <w:r w:rsidRPr="002848DD">
        <w:rPr>
          <w:rStyle w:val="TitleChar"/>
        </w:rPr>
        <w:t xml:space="preserve">. </w:t>
      </w:r>
      <w:r w:rsidRPr="00040E03">
        <w:rPr>
          <w:rStyle w:val="TitleChar"/>
          <w:highlight w:val="lightGray"/>
        </w:rPr>
        <w:t>The surveillance</w:t>
      </w:r>
      <w:r w:rsidRPr="002848DD">
        <w:rPr>
          <w:rStyle w:val="TitleChar"/>
        </w:rPr>
        <w:t xml:space="preserve"> apparatus </w:t>
      </w:r>
      <w:r w:rsidRPr="00040E03">
        <w:rPr>
          <w:rStyle w:val="TitleChar"/>
          <w:highlight w:val="lightGray"/>
        </w:rPr>
        <w:t>is in your face.</w:t>
      </w:r>
      <w:r w:rsidRPr="002848DD">
        <w:rPr>
          <w:rStyle w:val="TitleChar"/>
        </w:rPr>
        <w:t xml:space="preserve"> The high-powered </w:t>
      </w:r>
      <w:r w:rsidRPr="00040E03">
        <w:rPr>
          <w:rStyle w:val="TitleChar"/>
          <w:highlight w:val="lightGray"/>
        </w:rPr>
        <w:t>cameras are pointed at you</w:t>
      </w:r>
      <w:r w:rsidRPr="002848DD">
        <w:rPr>
          <w:rStyle w:val="TitleChar"/>
        </w:rPr>
        <w:t xml:space="preserve">; the </w:t>
      </w:r>
      <w:r w:rsidRPr="00040E03">
        <w:rPr>
          <w:rStyle w:val="TitleChar"/>
          <w:highlight w:val="lightGray"/>
        </w:rPr>
        <w:t>drones are above you; you’re stopped regularly</w:t>
      </w:r>
      <w:r w:rsidRPr="002848DD">
        <w:rPr>
          <w:rStyle w:val="TitleChar"/>
        </w:rPr>
        <w:t xml:space="preserve"> at checkpoints </w:t>
      </w:r>
      <w:r w:rsidRPr="00040E03">
        <w:rPr>
          <w:rStyle w:val="TitleChar"/>
          <w:highlight w:val="lightGray"/>
        </w:rPr>
        <w:t>and interrogated</w:t>
      </w:r>
      <w:r w:rsidRPr="002848DD">
        <w:rPr>
          <w:rStyle w:val="TitleChar"/>
        </w:rPr>
        <w:t xml:space="preserve">. </w:t>
      </w:r>
      <w:proofErr w:type="gramStart"/>
      <w:r w:rsidRPr="00926219">
        <w:t>Too bad if you’re late for school, a meeting, or an appointment.</w:t>
      </w:r>
      <w:proofErr w:type="gramEnd"/>
      <w:r w:rsidRPr="00926219">
        <w:t xml:space="preserve">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TitleChar"/>
        </w:rPr>
        <w:t>. People on the reservation now often refer to what is happening as an armed “occupation.”</w:t>
      </w:r>
      <w:r w:rsidRPr="00926219">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rsidR="00A21419" w:rsidRPr="00926219" w:rsidRDefault="00A21419" w:rsidP="00A21419"/>
    <w:p w:rsidR="00A21419" w:rsidRPr="00926219" w:rsidRDefault="00A21419" w:rsidP="00A21419">
      <w:pPr>
        <w:pStyle w:val="Heading4"/>
      </w:pPr>
      <w:r w:rsidRPr="00926219">
        <w:t>Those would circumvent any restrictions on surveillance. They have done it before.</w:t>
      </w:r>
    </w:p>
    <w:p w:rsidR="00A21419" w:rsidRPr="002848DD" w:rsidRDefault="00A21419" w:rsidP="00A21419">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w:t>
      </w:r>
      <w:proofErr w:type="gramStart"/>
      <w:r w:rsidRPr="00DA23FA">
        <w:t>,_</w:t>
      </w:r>
      <w:proofErr w:type="gramEnd"/>
      <w:r w:rsidRPr="00DA23FA">
        <w:t>the_creation_of_a_border_security_state/</w:t>
      </w:r>
      <w:r>
        <w:t>) GW</w:t>
      </w:r>
    </w:p>
    <w:p w:rsidR="00A21419" w:rsidRPr="00926219" w:rsidRDefault="00A21419" w:rsidP="00A21419">
      <w:pPr>
        <w:rPr>
          <w:sz w:val="14"/>
        </w:rPr>
      </w:pPr>
      <w:r w:rsidRPr="00926219">
        <w:rPr>
          <w:sz w:val="14"/>
        </w:rPr>
        <w:t>Before 9/11, there was little federal presence on the Tohono O’odham reservation. Since then, the expansion of the Border Patrol into Native American territory has been relentless. Now</w:t>
      </w:r>
      <w:r w:rsidRPr="002848DD">
        <w:rPr>
          <w:rStyle w:val="TitleChar"/>
        </w:rPr>
        <w:t xml:space="preserve">, </w:t>
      </w:r>
      <w:r w:rsidRPr="00040E03">
        <w:rPr>
          <w:rStyle w:val="TitleChar"/>
          <w:highlight w:val="lightGray"/>
        </w:rPr>
        <w:t>Homeland Security stations</w:t>
      </w:r>
      <w:r w:rsidRPr="002848DD">
        <w:rPr>
          <w:rStyle w:val="TitleChar"/>
        </w:rPr>
        <w:t>, filled with hundreds of agents</w:t>
      </w:r>
      <w:r w:rsidRPr="00926219">
        <w:rPr>
          <w:sz w:val="14"/>
        </w:rPr>
        <w:t xml:space="preserve"> (many hired in a 2007-2009 hiring binge</w:t>
      </w:r>
      <w:r w:rsidRPr="002848DD">
        <w:rPr>
          <w:rStyle w:val="TitleChar"/>
        </w:rPr>
        <w:t xml:space="preserve">), </w:t>
      </w:r>
      <w:r w:rsidRPr="00040E03">
        <w:rPr>
          <w:rStyle w:val="TitleChar"/>
          <w:highlight w:val="lightGray"/>
        </w:rPr>
        <w:t>circle the reservation</w:t>
      </w:r>
      <w:r w:rsidRPr="00926219">
        <w:rPr>
          <w:sz w:val="14"/>
        </w:rPr>
        <w:t xml:space="preserve">. But unlike bouncers at a club, </w:t>
      </w:r>
      <w:r w:rsidRPr="002848DD">
        <w:rPr>
          <w:rStyle w:val="TitleChar"/>
        </w:rPr>
        <w:t>they check people going out, not heading in</w:t>
      </w:r>
      <w:r w:rsidRPr="00926219">
        <w:rPr>
          <w:sz w:val="14"/>
        </w:rPr>
        <w:t xml:space="preserve">. On every paved road leaving the reservation, </w:t>
      </w:r>
      <w:r w:rsidRPr="002848DD">
        <w:rPr>
          <w:rStyle w:val="TitleChar"/>
        </w:rPr>
        <w:t>their checkpoints form a second border</w:t>
      </w:r>
      <w:r w:rsidRPr="00926219">
        <w:rPr>
          <w:sz w:val="14"/>
        </w:rPr>
        <w:t>. There,</w:t>
      </w:r>
      <w:r w:rsidRPr="00A57067">
        <w:rPr>
          <w:rStyle w:val="TitleChar"/>
        </w:rPr>
        <w:t xml:space="preserve"> </w:t>
      </w:r>
      <w:r w:rsidRPr="00926219">
        <w:rPr>
          <w:sz w:val="14"/>
        </w:rPr>
        <w:t xml:space="preserve">armed agents -- ever more of whom are veterans of America’s distant wars -- interrogate anyone who leaves. In addition, there are two “forward operating bases” on the reservation, which are meant to play the role -- facilitating tactical operations in remote regions -- that similar camps did in Afghanistan and Iraq. Now, thanks to the </w:t>
      </w:r>
      <w:proofErr w:type="spellStart"/>
      <w:r w:rsidRPr="00926219">
        <w:rPr>
          <w:sz w:val="14"/>
        </w:rPr>
        <w:t>Elbit</w:t>
      </w:r>
      <w:proofErr w:type="spellEnd"/>
      <w:r w:rsidRPr="00926219">
        <w:rPr>
          <w:sz w:val="14"/>
        </w:rPr>
        <w:t xml:space="preserve">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040E03">
        <w:rPr>
          <w:rStyle w:val="TitleChar"/>
          <w:highlight w:val="lightGray"/>
        </w:rPr>
        <w:t>this is</w:t>
      </w:r>
      <w:r w:rsidRPr="00926219">
        <w:rPr>
          <w:sz w:val="14"/>
        </w:rPr>
        <w:t xml:space="preserve"> increasingly the reality from Brownsville, Texas, to San Diego, California, on Tohono O’odham land a post-9/11 war posture shades uncomfortably into the leftovers from a nineteenth century Indian war. Think of it as the place </w:t>
      </w:r>
      <w:r w:rsidRPr="00040E03">
        <w:rPr>
          <w:rStyle w:val="TitleChar"/>
          <w:highlight w:val="lightGray"/>
        </w:rPr>
        <w:t>where</w:t>
      </w:r>
      <w:r w:rsidRPr="00926219">
        <w:rPr>
          <w:sz w:val="14"/>
        </w:rPr>
        <w:t xml:space="preserve"> the </w:t>
      </w:r>
      <w:r w:rsidRPr="00040E03">
        <w:rPr>
          <w:rStyle w:val="TitleChar"/>
          <w:highlight w:val="lightGray"/>
        </w:rPr>
        <w:t>homeland security</w:t>
      </w:r>
      <w:r w:rsidRPr="00926219">
        <w:rPr>
          <w:sz w:val="14"/>
        </w:rPr>
        <w:t xml:space="preserve"> state </w:t>
      </w:r>
      <w:r w:rsidRPr="00040E03">
        <w:rPr>
          <w:rStyle w:val="TitleChar"/>
          <w:highlight w:val="lightGray"/>
        </w:rPr>
        <w:t>meets</w:t>
      </w:r>
      <w:r w:rsidRPr="00926219">
        <w:rPr>
          <w:sz w:val="14"/>
        </w:rPr>
        <w:t xml:space="preserve"> its older compatriot, </w:t>
      </w:r>
      <w:r w:rsidRPr="00040E03">
        <w:rPr>
          <w:rStyle w:val="TitleChar"/>
          <w:highlight w:val="lightGray"/>
        </w:rPr>
        <w:t>Manifest Destiny</w:t>
      </w:r>
      <w:r w:rsidRPr="00926219">
        <w:rPr>
          <w:sz w:val="14"/>
        </w:rPr>
        <w:t>. On the gate at the entrance to her house</w:t>
      </w:r>
      <w:r w:rsidRPr="002848DD">
        <w:rPr>
          <w:rStyle w:val="TitleChar"/>
        </w:rPr>
        <w:t xml:space="preserve">, </w:t>
      </w:r>
      <w:r w:rsidRPr="00040E03">
        <w:rPr>
          <w:rStyle w:val="TitleChar"/>
          <w:highlight w:val="lightGray"/>
        </w:rPr>
        <w:t>Tohono</w:t>
      </w:r>
      <w:r w:rsidRPr="002848DD">
        <w:rPr>
          <w:rStyle w:val="TitleChar"/>
        </w:rPr>
        <w:t xml:space="preserve"> O’odham </w:t>
      </w:r>
      <w:r w:rsidRPr="00040E03">
        <w:rPr>
          <w:rStyle w:val="TitleChar"/>
          <w:highlight w:val="lightGray"/>
        </w:rPr>
        <w:t>member Ofelia</w:t>
      </w:r>
      <w:r w:rsidRPr="002848DD">
        <w:rPr>
          <w:rStyle w:val="TitleChar"/>
        </w:rPr>
        <w:t xml:space="preserve"> Rivas </w:t>
      </w:r>
      <w:r w:rsidRPr="008F483F">
        <w:rPr>
          <w:rStyle w:val="TitleChar"/>
        </w:rPr>
        <w:t xml:space="preserve">has </w:t>
      </w:r>
      <w:r w:rsidRPr="00040E03">
        <w:rPr>
          <w:rStyle w:val="TitleChar"/>
          <w:highlight w:val="lightGray"/>
        </w:rPr>
        <w:t>put up a sign stating</w:t>
      </w:r>
      <w:r w:rsidRPr="002848DD">
        <w:rPr>
          <w:rStyle w:val="TitleChar"/>
        </w:rPr>
        <w:t xml:space="preserve"> that the </w:t>
      </w:r>
      <w:r w:rsidRPr="00040E03">
        <w:rPr>
          <w:rStyle w:val="TitleChar"/>
          <w:highlight w:val="lightGray"/>
        </w:rPr>
        <w:t>Border Patrol can’t enter</w:t>
      </w:r>
      <w:r w:rsidRPr="002848DD">
        <w:rPr>
          <w:rStyle w:val="TitleChar"/>
        </w:rPr>
        <w:t xml:space="preserve"> without a warrant. </w:t>
      </w:r>
      <w:r w:rsidRPr="00040E03">
        <w:rPr>
          <w:rStyle w:val="TitleChar"/>
          <w:highlight w:val="lightGray"/>
        </w:rPr>
        <w:t>It may be a</w:t>
      </w:r>
      <w:r w:rsidRPr="002848DD">
        <w:rPr>
          <w:rStyle w:val="TitleChar"/>
        </w:rPr>
        <w:t xml:space="preserve"> </w:t>
      </w:r>
      <w:r w:rsidRPr="00040E03">
        <w:rPr>
          <w:rStyle w:val="TitleChar"/>
          <w:highlight w:val="lightGray"/>
        </w:rPr>
        <w:t>fine</w:t>
      </w:r>
      <w:r w:rsidRPr="002848DD">
        <w:rPr>
          <w:rStyle w:val="TitleChar"/>
        </w:rPr>
        <w:t xml:space="preserve"> </w:t>
      </w:r>
      <w:r w:rsidRPr="00040E03">
        <w:rPr>
          <w:rStyle w:val="TitleChar"/>
          <w:highlight w:val="lightGray"/>
        </w:rPr>
        <w:t>sentiment,</w:t>
      </w:r>
      <w:r w:rsidRPr="002848DD">
        <w:rPr>
          <w:rStyle w:val="TitleChar"/>
        </w:rPr>
        <w:t xml:space="preserve"> reflecting a right embodied in the U.S. Constitution, </w:t>
      </w:r>
      <w:r w:rsidRPr="00040E03">
        <w:rPr>
          <w:rStyle w:val="TitleChar"/>
          <w:highlight w:val="lightGray"/>
        </w:rPr>
        <w:t xml:space="preserve">but in the eyes of the “law,” </w:t>
      </w:r>
      <w:proofErr w:type="gramStart"/>
      <w:r w:rsidRPr="00040E03">
        <w:rPr>
          <w:rStyle w:val="TitleChar"/>
          <w:highlight w:val="lightGray"/>
        </w:rPr>
        <w:t>it’s</w:t>
      </w:r>
      <w:proofErr w:type="gramEnd"/>
      <w:r w:rsidRPr="002848DD">
        <w:rPr>
          <w:rStyle w:val="TitleChar"/>
        </w:rPr>
        <w:t xml:space="preserve"> ancient </w:t>
      </w:r>
      <w:r w:rsidRPr="00040E03">
        <w:rPr>
          <w:rStyle w:val="TitleChar"/>
          <w:highlight w:val="lightGray"/>
        </w:rPr>
        <w:t>history.</w:t>
      </w:r>
      <w:r w:rsidRPr="00926219">
        <w:rPr>
          <w:sz w:val="14"/>
        </w:rPr>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040E03">
        <w:rPr>
          <w:rStyle w:val="TitleChar"/>
          <w:highlight w:val="cyan"/>
        </w:rPr>
        <w:t>CBP</w:t>
      </w:r>
      <w:r w:rsidRPr="00040E03">
        <w:rPr>
          <w:rStyle w:val="TitleChar"/>
          <w:highlight w:val="lightGray"/>
        </w:rPr>
        <w:t xml:space="preserve"> can enter property </w:t>
      </w:r>
      <w:proofErr w:type="spellStart"/>
      <w:r w:rsidRPr="00040E03">
        <w:rPr>
          <w:rStyle w:val="TitleChar"/>
          <w:highlight w:val="lightGray"/>
        </w:rPr>
        <w:t>warrantlessly</w:t>
      </w:r>
      <w:proofErr w:type="spellEnd"/>
      <w:r w:rsidRPr="00926219">
        <w:rPr>
          <w:sz w:val="14"/>
        </w:rPr>
        <w:t xml:space="preserve">, it </w:t>
      </w:r>
      <w:r w:rsidRPr="00040E03">
        <w:rPr>
          <w:rStyle w:val="TitleChar"/>
          <w:highlight w:val="cyan"/>
        </w:rPr>
        <w:t>still needs a warrant to enter somebody’s dwelling</w:t>
      </w:r>
      <w:r w:rsidRPr="00926219">
        <w:rPr>
          <w:sz w:val="14"/>
        </w:rPr>
        <w:t xml:space="preserve">. In the small community where Rivas lives, known as Ali </w:t>
      </w:r>
      <w:proofErr w:type="spellStart"/>
      <w:r w:rsidRPr="00926219">
        <w:rPr>
          <w:sz w:val="14"/>
        </w:rPr>
        <w:t>Jegk</w:t>
      </w:r>
      <w:proofErr w:type="spellEnd"/>
      <w:r w:rsidRPr="00926219">
        <w:rPr>
          <w:sz w:val="14"/>
        </w:rPr>
        <w:t xml:space="preserve">, </w:t>
      </w:r>
      <w:r w:rsidRPr="00040E03">
        <w:rPr>
          <w:rStyle w:val="TitleChar"/>
          <w:highlight w:val="cyan"/>
        </w:rPr>
        <w:t>the agents have overstepped even its extra-</w:t>
      </w:r>
      <w:r w:rsidRPr="00040E03">
        <w:rPr>
          <w:rStyle w:val="TitleChar"/>
          <w:highlight w:val="cyan"/>
        </w:rPr>
        <w:lastRenderedPageBreak/>
        <w:t>constitutional bounds with “home invasions</w:t>
      </w:r>
      <w:r w:rsidRPr="00926219">
        <w:rPr>
          <w:sz w:val="14"/>
          <w:highlight w:val="cyan"/>
        </w:rPr>
        <w:t>”</w:t>
      </w:r>
      <w:r w:rsidRPr="00926219">
        <w:rPr>
          <w:sz w:val="14"/>
        </w:rPr>
        <w:t xml:space="preserve">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TitleChar"/>
        </w:rPr>
        <w:t xml:space="preserve">The </w:t>
      </w:r>
      <w:r w:rsidRPr="00040E03">
        <w:rPr>
          <w:rStyle w:val="TitleChar"/>
          <w:highlight w:val="lightGray"/>
        </w:rPr>
        <w:t>Border Patrol has pulled</w:t>
      </w:r>
      <w:r w:rsidRPr="002848DD">
        <w:rPr>
          <w:rStyle w:val="TitleChar"/>
        </w:rPr>
        <w:t xml:space="preserve"> O’odham </w:t>
      </w:r>
      <w:r w:rsidRPr="00040E03">
        <w:rPr>
          <w:rStyle w:val="TitleChar"/>
          <w:highlight w:val="lightGray"/>
        </w:rPr>
        <w:t>tribal members out of cars</w:t>
      </w:r>
      <w:r w:rsidRPr="002848DD">
        <w:rPr>
          <w:rStyle w:val="TitleChar"/>
        </w:rPr>
        <w:t xml:space="preserve">, pepper-sprayed them, </w:t>
      </w:r>
      <w:r w:rsidRPr="00040E03">
        <w:rPr>
          <w:rStyle w:val="TitleChar"/>
          <w:highlight w:val="lightGray"/>
        </w:rPr>
        <w:t>and beaten them</w:t>
      </w:r>
      <w:r w:rsidRPr="002848DD">
        <w:rPr>
          <w:rStyle w:val="TitleChar"/>
        </w:rPr>
        <w:t xml:space="preserve"> with batons</w:t>
      </w:r>
      <w:r w:rsidRPr="00926219">
        <w:rPr>
          <w:sz w:val="14"/>
        </w:rPr>
        <w:t xml:space="preserve">. As local resident Joseph Flores told a Tucson television station, “It feels like we’re being watched all the time.” </w:t>
      </w:r>
      <w:r w:rsidRPr="00040E03">
        <w:rPr>
          <w:rStyle w:val="TitleChar"/>
          <w:highlight w:val="lightGray"/>
        </w:rPr>
        <w:t>Another man commented, “I</w:t>
      </w:r>
      <w:r w:rsidRPr="002848DD">
        <w:rPr>
          <w:rStyle w:val="TitleChar"/>
        </w:rPr>
        <w:t xml:space="preserve"> feel like I </w:t>
      </w:r>
      <w:r w:rsidRPr="00040E03">
        <w:rPr>
          <w:rStyle w:val="TitleChar"/>
          <w:highlight w:val="lightGray"/>
        </w:rPr>
        <w:t>have no civil rights</w:t>
      </w:r>
      <w:r w:rsidRPr="00926219">
        <w:rPr>
          <w:sz w:val="14"/>
        </w:rPr>
        <w:t xml:space="preserve">.” On the reservation, </w:t>
      </w:r>
      <w:r w:rsidRPr="00040E03">
        <w:rPr>
          <w:rStyle w:val="TitleChar"/>
          <w:highlight w:val="lightGray"/>
        </w:rPr>
        <w:t>people speak not only about</w:t>
      </w:r>
      <w:r w:rsidRPr="002848DD">
        <w:rPr>
          <w:rStyle w:val="TitleChar"/>
        </w:rPr>
        <w:t xml:space="preserve"> this new world of intense </w:t>
      </w:r>
      <w:r w:rsidRPr="00040E03">
        <w:rPr>
          <w:rStyle w:val="TitleChar"/>
          <w:highlight w:val="lightGray"/>
        </w:rPr>
        <w:t>surveillance, but</w:t>
      </w:r>
      <w:r w:rsidRPr="002848DD">
        <w:rPr>
          <w:rStyle w:val="TitleChar"/>
        </w:rPr>
        <w:t xml:space="preserve"> also about </w:t>
      </w:r>
      <w:r w:rsidRPr="00040E03">
        <w:rPr>
          <w:rStyle w:val="TitleChar"/>
          <w:highlight w:val="lightGray"/>
        </w:rPr>
        <w:t>its</w:t>
      </w:r>
      <w:r w:rsidRPr="002848DD">
        <w:rPr>
          <w:rStyle w:val="TitleChar"/>
        </w:rPr>
        <w:t xml:space="preserve"> raw </w:t>
      </w:r>
      <w:r w:rsidRPr="00040E03">
        <w:rPr>
          <w:rStyle w:val="TitleChar"/>
          <w:highlight w:val="lightGray"/>
        </w:rPr>
        <w:t>impact on the Tohono</w:t>
      </w:r>
      <w:r w:rsidRPr="002848DD">
        <w:rPr>
          <w:rStyle w:val="TitleChar"/>
        </w:rPr>
        <w:t xml:space="preserve"> O’odham people</w:t>
      </w:r>
      <w:r w:rsidRPr="00040E03">
        <w:rPr>
          <w:rStyle w:val="TitleChar"/>
          <w:highlight w:val="lightGray"/>
        </w:rPr>
        <w:t>: violence and subjugation</w:t>
      </w:r>
      <w:r w:rsidRPr="002848DD">
        <w:rPr>
          <w:rStyle w:val="TitleChar"/>
        </w:rPr>
        <w:t>.</w:t>
      </w:r>
      <w:r w:rsidRPr="00926219">
        <w:rPr>
          <w:sz w:val="14"/>
        </w:rPr>
        <w:t xml:space="preserve"> Although the tribal legislative council has collaborated extensively with Border Patrol operations, Priscilla Lewis seemed to sum up the sentiments of many O’odham at an open hearing in 2011: “</w:t>
      </w:r>
      <w:r w:rsidRPr="00040E03">
        <w:rPr>
          <w:rStyle w:val="TitleChar"/>
          <w:highlight w:val="lightGray"/>
        </w:rPr>
        <w:t>Too much</w:t>
      </w:r>
      <w:r w:rsidRPr="002848DD">
        <w:rPr>
          <w:rStyle w:val="TitleChar"/>
        </w:rPr>
        <w:t xml:space="preserve"> </w:t>
      </w:r>
      <w:r w:rsidRPr="00040E03">
        <w:rPr>
          <w:rStyle w:val="TitleChar"/>
          <w:highlight w:val="lightGray"/>
        </w:rPr>
        <w:t>harassment,</w:t>
      </w:r>
      <w:r w:rsidRPr="002848DD">
        <w:rPr>
          <w:rStyle w:val="TitleChar"/>
        </w:rPr>
        <w:t xml:space="preserve"> following the wrong people, always stopping us, including and </w:t>
      </w:r>
      <w:r w:rsidRPr="00040E03">
        <w:rPr>
          <w:rStyle w:val="TitleChar"/>
          <w:highlight w:val="lightGray"/>
        </w:rPr>
        <w:t>especially those who look like Mexicans</w:t>
      </w:r>
      <w:r w:rsidRPr="002848DD">
        <w:rPr>
          <w:rStyle w:val="TitleChar"/>
        </w:rPr>
        <w:t xml:space="preserve"> when driving or walking in the desert... </w:t>
      </w:r>
      <w:r w:rsidRPr="00040E03">
        <w:rPr>
          <w:rStyle w:val="TitleChar"/>
          <w:highlight w:val="lightGray"/>
        </w:rPr>
        <w:t>They have</w:t>
      </w:r>
      <w:r w:rsidRPr="002848DD">
        <w:rPr>
          <w:rStyle w:val="TitleChar"/>
        </w:rPr>
        <w:t xml:space="preserve"> too much </w:t>
      </w:r>
      <w:r w:rsidRPr="00040E03">
        <w:rPr>
          <w:rStyle w:val="TitleChar"/>
          <w:highlight w:val="lightGray"/>
        </w:rPr>
        <w:t>domination over us</w:t>
      </w:r>
      <w:r w:rsidRPr="00926219">
        <w:rPr>
          <w:sz w:val="14"/>
          <w:highlight w:val="lightGray"/>
        </w:rPr>
        <w:t>.”</w:t>
      </w:r>
      <w:r w:rsidRPr="00926219">
        <w:rPr>
          <w:sz w:val="14"/>
        </w:rPr>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040E03">
        <w:rPr>
          <w:rStyle w:val="TitleChar"/>
          <w:highlight w:val="lightGray"/>
        </w:rPr>
        <w:t>Americans</w:t>
      </w:r>
      <w:r w:rsidRPr="002848DD">
        <w:rPr>
          <w:rStyle w:val="TitleChar"/>
        </w:rPr>
        <w:t xml:space="preserve"> may increasingly </w:t>
      </w:r>
      <w:r w:rsidRPr="00040E03">
        <w:rPr>
          <w:rStyle w:val="TitleChar"/>
          <w:highlight w:val="lightGray"/>
        </w:rPr>
        <w:t>wonder whether NSA agents are scouring thei</w:t>
      </w:r>
      <w:r w:rsidRPr="002848DD">
        <w:rPr>
          <w:rStyle w:val="TitleChar"/>
        </w:rPr>
        <w:t>r meta-</w:t>
      </w:r>
      <w:r w:rsidRPr="00040E03">
        <w:rPr>
          <w:rStyle w:val="TitleChar"/>
          <w:highlight w:val="lightGray"/>
        </w:rPr>
        <w:t>data,</w:t>
      </w:r>
      <w:r w:rsidRPr="002848DD">
        <w:rPr>
          <w:rStyle w:val="TitleChar"/>
        </w:rPr>
        <w:t xml:space="preserve"> reading their personal emails, and the like. </w:t>
      </w:r>
      <w:r w:rsidRPr="00040E03">
        <w:rPr>
          <w:rStyle w:val="TitleChar"/>
          <w:highlight w:val="lightGray"/>
        </w:rPr>
        <w:t>In the borderlands no imagination is necessary</w:t>
      </w:r>
      <w:r w:rsidRPr="002848DD">
        <w:rPr>
          <w:rStyle w:val="TitleChar"/>
        </w:rPr>
        <w:t xml:space="preserve">. </w:t>
      </w:r>
      <w:r w:rsidRPr="00040E03">
        <w:rPr>
          <w:rStyle w:val="TitleChar"/>
          <w:highlight w:val="lightGray"/>
        </w:rPr>
        <w:t>The surveillance</w:t>
      </w:r>
      <w:r w:rsidRPr="002848DD">
        <w:rPr>
          <w:rStyle w:val="TitleChar"/>
        </w:rPr>
        <w:t xml:space="preserve"> apparatus </w:t>
      </w:r>
      <w:r w:rsidRPr="00040E03">
        <w:rPr>
          <w:rStyle w:val="TitleChar"/>
          <w:highlight w:val="lightGray"/>
        </w:rPr>
        <w:t>is in your face.</w:t>
      </w:r>
      <w:r w:rsidRPr="002848DD">
        <w:rPr>
          <w:rStyle w:val="TitleChar"/>
        </w:rPr>
        <w:t xml:space="preserve"> The high-powered </w:t>
      </w:r>
      <w:r w:rsidRPr="00040E03">
        <w:rPr>
          <w:rStyle w:val="TitleChar"/>
          <w:highlight w:val="lightGray"/>
        </w:rPr>
        <w:t>cameras are pointed at you</w:t>
      </w:r>
      <w:r w:rsidRPr="002848DD">
        <w:rPr>
          <w:rStyle w:val="TitleChar"/>
        </w:rPr>
        <w:t xml:space="preserve">; the </w:t>
      </w:r>
      <w:r w:rsidRPr="00040E03">
        <w:rPr>
          <w:rStyle w:val="TitleChar"/>
          <w:highlight w:val="lightGray"/>
        </w:rPr>
        <w:t>drones are above you; you’re stopped regularly</w:t>
      </w:r>
      <w:r w:rsidRPr="002848DD">
        <w:rPr>
          <w:rStyle w:val="TitleChar"/>
        </w:rPr>
        <w:t xml:space="preserve"> at checkpoints </w:t>
      </w:r>
      <w:r w:rsidRPr="00040E03">
        <w:rPr>
          <w:rStyle w:val="TitleChar"/>
          <w:highlight w:val="lightGray"/>
        </w:rPr>
        <w:t>and interrogated</w:t>
      </w:r>
      <w:r w:rsidRPr="002848DD">
        <w:rPr>
          <w:rStyle w:val="TitleChar"/>
        </w:rPr>
        <w:t xml:space="preserve">. </w:t>
      </w:r>
      <w:proofErr w:type="gramStart"/>
      <w:r w:rsidRPr="00926219">
        <w:rPr>
          <w:sz w:val="14"/>
        </w:rPr>
        <w:t>Too bad if you’re late for school, a meeting, or an appointment.</w:t>
      </w:r>
      <w:proofErr w:type="gramEnd"/>
      <w:r w:rsidRPr="00926219">
        <w:rPr>
          <w:sz w:val="14"/>
        </w:rPr>
        <w:t xml:space="preserve">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TitleChar"/>
        </w:rPr>
        <w:t>. People on the reservation now often refer to what is happening as an armed “occupation.”</w:t>
      </w:r>
      <w:r w:rsidRPr="00926219">
        <w:rPr>
          <w:sz w:val="14"/>
        </w:rPr>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rsidR="00A21419" w:rsidRPr="00926219" w:rsidRDefault="00A21419" w:rsidP="00A21419"/>
    <w:p w:rsidR="00A21419" w:rsidRPr="00B204F8" w:rsidRDefault="00A21419" w:rsidP="00A21419">
      <w:pPr>
        <w:pStyle w:val="Heading4"/>
      </w:pPr>
      <w:r>
        <w:t xml:space="preserve">Their </w:t>
      </w:r>
      <w:r w:rsidRPr="007E0BAE">
        <w:t xml:space="preserve">Austin </w:t>
      </w:r>
      <w:r>
        <w:t xml:space="preserve">evidence provides no </w:t>
      </w:r>
      <w:r w:rsidRPr="007E0BAE">
        <w:t xml:space="preserve">warrant that curtailing surveillance </w:t>
      </w:r>
      <w:r>
        <w:t>solves – It concedes that legislation is ONLY</w:t>
      </w:r>
      <w:r w:rsidRPr="007E0BAE">
        <w:t xml:space="preserve"> effective if the Tohono people parti</w:t>
      </w:r>
      <w:r>
        <w:t>cipate</w:t>
      </w:r>
    </w:p>
    <w:p w:rsidR="00A21419" w:rsidRPr="003D1A7E" w:rsidRDefault="00A21419" w:rsidP="00A21419">
      <w:pPr>
        <w:rPr>
          <w:b/>
          <w:bCs/>
          <w:sz w:val="26"/>
        </w:rPr>
      </w:pPr>
      <w:r>
        <w:rPr>
          <w:rStyle w:val="Style13ptBold"/>
        </w:rPr>
        <w:t>Austin 91</w:t>
      </w:r>
      <w:r w:rsidRPr="006248B1">
        <w:t>(Megan, Fall 1991, A CULTURE DIVIDED BY THE UNITED STATES-MEXICO BORDER: THE TOHONO O'ODHAM CLAIM FOR BORDER CROSSING RIGHTS, Arizona Journal of International and Comparative Law [Vol. 8, No. 2], Accessed 7/14/15) CH</w:t>
      </w:r>
    </w:p>
    <w:p w:rsidR="00A21419" w:rsidRDefault="00A21419" w:rsidP="00A21419">
      <w:pPr>
        <w:rPr>
          <w:sz w:val="16"/>
        </w:rPr>
      </w:pPr>
      <w:r w:rsidRPr="007E0BAE">
        <w:rPr>
          <w:sz w:val="16"/>
        </w:rPr>
        <w:t xml:space="preserve">The Tohono O'odham Tribe suffers fundamental human rights violations under current policies governing the international border between the United States and Mexico. The survival of this indigenous culture depends upon its ability to pass through traditional lands freely, to collect raw materials for traditional foods and crafts and to visit religious sites and family members. Current policies and laws of the United States deny the Tohono O'odham these rights. </w:t>
      </w:r>
      <w:r w:rsidRPr="00926219">
        <w:rPr>
          <w:rStyle w:val="TitleChar"/>
          <w:highlight w:val="cyan"/>
        </w:rPr>
        <w:t>Border crossing legislation will help to eliminate these abuses</w:t>
      </w:r>
      <w:r w:rsidRPr="00926219">
        <w:rPr>
          <w:sz w:val="16"/>
          <w:highlight w:val="cyan"/>
        </w:rPr>
        <w:t xml:space="preserve">. </w:t>
      </w:r>
      <w:r w:rsidRPr="00926219">
        <w:rPr>
          <w:rStyle w:val="TitleChar"/>
          <w:highlight w:val="cyan"/>
        </w:rPr>
        <w:t>However, in order to be effective, the legislation must allow the Tohono O'odham people to participate in decisions regarding regulation of the border.</w:t>
      </w:r>
      <w:r w:rsidRPr="007E0BAE">
        <w:rPr>
          <w:sz w:val="16"/>
        </w:rPr>
        <w:t xml:space="preserve"> The goal of the Tohono O'odham Tribe is to protect its culture and assure its continued existence. Approaching the Tohono O'odham claim for border crossing rights as a claim for basic human rights places indigenous groups within the scope of international principles. The new movements of </w:t>
      </w:r>
      <w:proofErr w:type="spellStart"/>
      <w:r w:rsidRPr="007E0BAE">
        <w:rPr>
          <w:sz w:val="16"/>
        </w:rPr>
        <w:t>intemational</w:t>
      </w:r>
      <w:proofErr w:type="spellEnd"/>
      <w:r w:rsidRPr="007E0BAE">
        <w:rPr>
          <w:sz w:val="16"/>
        </w:rPr>
        <w:t xml:space="preserve"> law focus on the unique claims of indigenous groups, which amount not to secession, but to a level of autonomy which permits the survival of their cultures. Guided by these fundamental international principles, the United States and neighboring nations must recognize the right of the Tohono O'odham to keep their culture alive.</w:t>
      </w:r>
    </w:p>
    <w:p w:rsidR="009E3305" w:rsidRPr="009E3305" w:rsidRDefault="009E3305" w:rsidP="009E3305"/>
    <w:p w:rsidR="00D52200" w:rsidRDefault="00D52200" w:rsidP="00D52200">
      <w:pPr>
        <w:pStyle w:val="Heading1"/>
      </w:pPr>
      <w:r>
        <w:lastRenderedPageBreak/>
        <w:t xml:space="preserve">Extra </w:t>
      </w:r>
    </w:p>
    <w:p w:rsidR="00386367" w:rsidRDefault="007E2D59" w:rsidP="00632665">
      <w:pPr>
        <w:pStyle w:val="Heading2"/>
      </w:pPr>
      <w:r>
        <w:lastRenderedPageBreak/>
        <w:t xml:space="preserve">Pseudo – Speciation </w:t>
      </w:r>
    </w:p>
    <w:p w:rsidR="00960939" w:rsidRPr="00D429F8" w:rsidRDefault="00960939" w:rsidP="004A4DEE">
      <w:pPr>
        <w:pStyle w:val="Heading4"/>
      </w:pPr>
      <w:r>
        <w:t>Utilitarianism is good for policy makers – leads to the most benefits over harms</w:t>
      </w:r>
    </w:p>
    <w:p w:rsidR="00960939" w:rsidRPr="00D429F8" w:rsidRDefault="00960939" w:rsidP="00960939">
      <w:r>
        <w:t xml:space="preserve">Manuel </w:t>
      </w:r>
      <w:r w:rsidRPr="00D429F8">
        <w:rPr>
          <w:rStyle w:val="Style13ptBold"/>
        </w:rPr>
        <w:t>Velasquez</w:t>
      </w:r>
      <w:proofErr w:type="gramStart"/>
      <w:r>
        <w:t>,,</w:t>
      </w:r>
      <w:proofErr w:type="gramEnd"/>
      <w:r>
        <w:t xml:space="preserve"> 8-1-</w:t>
      </w:r>
      <w:r w:rsidRPr="00D429F8">
        <w:rPr>
          <w:rStyle w:val="Style13ptBold"/>
        </w:rPr>
        <w:t>2014</w:t>
      </w:r>
      <w:r>
        <w:t xml:space="preserve">, "Calculating Consequences: The Utilitarian Approach to Ethics," </w:t>
      </w:r>
      <w:proofErr w:type="spellStart"/>
      <w:r>
        <w:t>Markkula</w:t>
      </w:r>
      <w:proofErr w:type="spellEnd"/>
      <w:r>
        <w:t xml:space="preserve"> Center For Applied Ethic, http://www.scu.edu/ethics/practicing/decision/calculating.html</w:t>
      </w:r>
    </w:p>
    <w:p w:rsidR="00960939" w:rsidRPr="00960939" w:rsidRDefault="00960939" w:rsidP="00960939">
      <w:pPr>
        <w:rPr>
          <w:sz w:val="16"/>
        </w:rPr>
      </w:pPr>
      <w:proofErr w:type="gramStart"/>
      <w:r w:rsidRPr="00D429F8">
        <w:rPr>
          <w:sz w:val="16"/>
        </w:rPr>
        <w:t>Calculating Consequences: The Utilitarian Approach to Ethics Developed by Manuel Velasquez, Claire Andre, Thomas Shanks, S.J., and Michael J. Meyer Imagine that the U.S. Central Intelligence Agency gets wind of a plot to set off a dirty bomb in a major American city.</w:t>
      </w:r>
      <w:proofErr w:type="gramEnd"/>
      <w:r w:rsidRPr="00D429F8">
        <w:rPr>
          <w:sz w:val="16"/>
        </w:rPr>
        <w:t xml:space="preserve"> Agents capture a suspect who, they believe, has information about where the bomb is planted. Is it permissible for them to torture the suspect into revealing the bomb's whereabouts? Can the dignity of one individual be violated in order to save many others? Greatest Balance of Goods </w:t>
      </w:r>
      <w:proofErr w:type="gramStart"/>
      <w:r w:rsidRPr="00D429F8">
        <w:rPr>
          <w:sz w:val="16"/>
        </w:rPr>
        <w:t>Over</w:t>
      </w:r>
      <w:proofErr w:type="gramEnd"/>
      <w:r w:rsidRPr="00D429F8">
        <w:rPr>
          <w:sz w:val="16"/>
        </w:rPr>
        <w:t xml:space="preserve"> Harms If you answered yes, you were probably using a form of moral reasoning called "utilitarianism." Stripped down to its essentials, </w:t>
      </w:r>
      <w:r w:rsidRPr="00A106DF">
        <w:rPr>
          <w:rStyle w:val="TitleChar"/>
          <w:highlight w:val="cyan"/>
        </w:rPr>
        <w:t>utilitarianism</w:t>
      </w:r>
      <w:r w:rsidRPr="00A106DF">
        <w:rPr>
          <w:rStyle w:val="TitleChar"/>
        </w:rPr>
        <w:t xml:space="preserve"> is a moral principle that </w:t>
      </w:r>
      <w:r w:rsidRPr="00A106DF">
        <w:rPr>
          <w:rStyle w:val="TitleChar"/>
          <w:highlight w:val="cyan"/>
        </w:rPr>
        <w:t>holds that the morally right course of action in any situation is the one that produces the greatest balance of benefits over harms for everyone affected</w:t>
      </w:r>
      <w:r w:rsidRPr="00D429F8">
        <w:rPr>
          <w:rStyle w:val="TitleChar"/>
        </w:rPr>
        <w:t>.</w:t>
      </w:r>
      <w:r w:rsidRPr="00D429F8">
        <w:rPr>
          <w:sz w:val="16"/>
        </w:rPr>
        <w:t xml:space="preserve"> So long as a course of action produces maximum benefits for everyone, utilitarianism does not care whether the benefits are produced by lies, manipulation, or coercion. Many of us use this type of moral reasoning frequently in our daily decisions. When asked to explain why we feel we have a moral duty to perform some action, we often point to the good that will come from the action or the harm it will prevent. </w:t>
      </w:r>
      <w:r w:rsidRPr="005D4AF4">
        <w:rPr>
          <w:rStyle w:val="TitleChar"/>
        </w:rPr>
        <w:t xml:space="preserve">Business </w:t>
      </w:r>
      <w:r w:rsidRPr="00A106DF">
        <w:rPr>
          <w:rStyle w:val="TitleChar"/>
          <w:highlight w:val="cyan"/>
        </w:rPr>
        <w:t>analysts, legislators, and scientists weigh daily the resulting benefits and harms of policies when deciding</w:t>
      </w:r>
      <w:r w:rsidRPr="00D429F8">
        <w:rPr>
          <w:sz w:val="16"/>
        </w:rPr>
        <w:t xml:space="preserve">, for example, whether to invest resources in a certain public project, whether to approve a new drug, or whether to ban a certain pesticide. Utilitarianism offers </w:t>
      </w:r>
      <w:r w:rsidRPr="00D429F8">
        <w:rPr>
          <w:rStyle w:val="TitleChar"/>
        </w:rPr>
        <w:t>a relatively straightforward method for deciding the morally right course of action for any particular situation</w:t>
      </w:r>
      <w:r w:rsidRPr="00D429F8">
        <w:rPr>
          <w:sz w:val="16"/>
        </w:rPr>
        <w:t xml:space="preserve"> we may find ourselves in. To discover what we ought to do in any situation, we first identify the various courses of action that we could perform. Second, we determine all of the foreseeable benefits and harms that would result from each course of action for everyone affected by the action. And third, we choose the course of action that provides the greatest benefits after the costs have been taken into account. The principle of utilitarianism can be traced to the writings of Jeremy Bentham, who lived in England during the eighteenth and nineteenth centuries. Bentham, a legal reformer, sought an objective basis that would provide a publicly acceptable norm for determining what kinds of laws England should enact. He believed that the most promising way of reaching such an agreement was to choose that policy that would bring about the greatest net benefits to society once the harms had been taken into account. His motto, a familiar one now, was "the greatest good for the greatest number." Over the years, the principle of utilitarianism has been expanded and refined so that today there are many variations of the principle. For example, Bentham defined benefits and harms in terms of pleasure and pain. John Stuart Mill, a great 19th century utilitarian figure, spoke of benefits and harms not in terms of pleasure and pain alone but in terms of the quality or intensity of such pleasure and pain. Today </w:t>
      </w:r>
      <w:proofErr w:type="spellStart"/>
      <w:r w:rsidRPr="00D429F8">
        <w:rPr>
          <w:sz w:val="16"/>
        </w:rPr>
        <w:t>utilitarians</w:t>
      </w:r>
      <w:proofErr w:type="spellEnd"/>
      <w:r w:rsidRPr="00D429F8">
        <w:rPr>
          <w:sz w:val="16"/>
        </w:rPr>
        <w:t xml:space="preserve"> often describe benefits and harms in terms of the satisfaction of personal preferences or in purely economic terms of monetary benefits over monetary costs. </w:t>
      </w:r>
      <w:proofErr w:type="spellStart"/>
      <w:r w:rsidRPr="00D429F8">
        <w:rPr>
          <w:sz w:val="16"/>
        </w:rPr>
        <w:t>Utilitarians</w:t>
      </w:r>
      <w:proofErr w:type="spellEnd"/>
      <w:r w:rsidRPr="00D429F8">
        <w:rPr>
          <w:sz w:val="16"/>
        </w:rPr>
        <w:t xml:space="preserve"> also differ in their views about the kind of question we ought to ask ourselves when making an ethical decision. Some </w:t>
      </w:r>
      <w:proofErr w:type="spellStart"/>
      <w:r w:rsidRPr="00D429F8">
        <w:rPr>
          <w:sz w:val="16"/>
        </w:rPr>
        <w:t>utilitarians</w:t>
      </w:r>
      <w:proofErr w:type="spellEnd"/>
      <w:r w:rsidRPr="00D429F8">
        <w:rPr>
          <w:sz w:val="16"/>
        </w:rPr>
        <w:t xml:space="preserve"> maintain that in making an ethical decision, we must ask ourselves: "What effect will my doing this act in this situation have on the general balance of good over evil?" If lying would produce the best consequences in a particular situation, we ought to lie. Others, known as rule </w:t>
      </w:r>
      <w:proofErr w:type="spellStart"/>
      <w:r w:rsidRPr="00D429F8">
        <w:rPr>
          <w:sz w:val="16"/>
        </w:rPr>
        <w:t>utilitarians</w:t>
      </w:r>
      <w:proofErr w:type="spellEnd"/>
      <w:r w:rsidRPr="00D429F8">
        <w:rPr>
          <w:sz w:val="16"/>
        </w:rPr>
        <w:t xml:space="preserve">, claim that we must choose that act that conforms to the general rule that would have the best consequences. In other words, we must ask ourselves: "What effect would everyone's doing this kind of action have on the general balance of good over evil?" So, for example, the rule "to always tell the truth" in general promotes the good of everyone and therefore should always be followed, even if in a certain situation lying would produce the best consequences. Despite such differences among </w:t>
      </w:r>
      <w:proofErr w:type="spellStart"/>
      <w:r w:rsidRPr="00D429F8">
        <w:rPr>
          <w:sz w:val="16"/>
        </w:rPr>
        <w:t>utilitarians</w:t>
      </w:r>
      <w:proofErr w:type="spellEnd"/>
      <w:r w:rsidRPr="00D429F8">
        <w:rPr>
          <w:sz w:val="16"/>
        </w:rPr>
        <w:t xml:space="preserve">, however, most hold to the general principle that </w:t>
      </w:r>
      <w:r w:rsidRPr="00A106DF">
        <w:rPr>
          <w:rStyle w:val="TitleChar"/>
          <w:highlight w:val="cyan"/>
        </w:rPr>
        <w:t>morality must depend on balancing the beneficial and harmful consequences of our conduct.</w:t>
      </w:r>
      <w:r w:rsidRPr="00D429F8">
        <w:rPr>
          <w:sz w:val="16"/>
        </w:rPr>
        <w:t xml:space="preserve"> - See more at: </w:t>
      </w:r>
      <w:hyperlink r:id="rId18" w:anchor="sthash.7QghnbgB.dpuf" w:history="1">
        <w:r w:rsidRPr="000B4EB6">
          <w:rPr>
            <w:rStyle w:val="Hyperlink"/>
            <w:sz w:val="16"/>
          </w:rPr>
          <w:t>http://www.scu.edu/ethics/practicing/decision/calculating.html#sthash.7QghnbgB.dpuf</w:t>
        </w:r>
      </w:hyperlink>
    </w:p>
    <w:p w:rsidR="007C504B" w:rsidRPr="007C504B" w:rsidRDefault="007C504B" w:rsidP="007C504B"/>
    <w:p w:rsidR="007C504B" w:rsidRPr="002632A9" w:rsidRDefault="007C504B" w:rsidP="004A4DEE">
      <w:pPr>
        <w:pStyle w:val="Heading4"/>
      </w:pPr>
      <w:r>
        <w:t>Basing an individual’s identity off oppression destroys the ability of the individual to create change – turns their impacts of domination, slavery, and “every form of evil”</w:t>
      </w:r>
    </w:p>
    <w:p w:rsidR="007C504B" w:rsidRPr="0011615B" w:rsidRDefault="007C504B" w:rsidP="007C504B">
      <w:r w:rsidRPr="001A2AFB">
        <w:rPr>
          <w:b/>
        </w:rPr>
        <w:t>Abbas 2010</w:t>
      </w:r>
      <w:r>
        <w:t xml:space="preserve"> [</w:t>
      </w:r>
      <w:proofErr w:type="spellStart"/>
      <w:r w:rsidRPr="0011615B">
        <w:t>Asma</w:t>
      </w:r>
      <w:proofErr w:type="spellEnd"/>
      <w:r w:rsidRPr="0011615B">
        <w:t xml:space="preserve">, Professor and Division Head in Social Studies, Political Science, Philosophy at the </w:t>
      </w:r>
      <w:proofErr w:type="spellStart"/>
      <w:r w:rsidRPr="0011615B">
        <w:t>Liebowitz</w:t>
      </w:r>
      <w:proofErr w:type="spellEnd"/>
      <w:r w:rsidRPr="0011615B">
        <w:t xml:space="preserve"> Center for International Studies at Bard College at Simon’s Rock</w:t>
      </w:r>
      <w:r w:rsidRPr="00C7754F">
        <w:t>, Liberalism and Human Suffering: Materialist Reflections on Politics, Ethics, and Aesthetics</w:t>
      </w:r>
      <w:r w:rsidRPr="0011615B">
        <w:t>, London: Palgrave M</w:t>
      </w:r>
      <w:r>
        <w:t>acmillan, pg. Pg. 133- 136]</w:t>
      </w:r>
    </w:p>
    <w:p w:rsidR="007C504B" w:rsidRDefault="007C504B" w:rsidP="007C504B">
      <w:pPr>
        <w:rPr>
          <w:sz w:val="16"/>
        </w:rPr>
      </w:pPr>
      <w:r w:rsidRPr="007C504B">
        <w:rPr>
          <w:rStyle w:val="TitleChar"/>
          <w:highlight w:val="cyan"/>
        </w:rPr>
        <w:t>There is</w:t>
      </w:r>
      <w:r w:rsidRPr="00AD14AA">
        <w:rPr>
          <w:rStyle w:val="TitleChar"/>
        </w:rPr>
        <w:t xml:space="preserve"> a fundamental </w:t>
      </w:r>
      <w:r w:rsidRPr="007C504B">
        <w:rPr>
          <w:rStyle w:val="TitleChar"/>
          <w:highlight w:val="cyan"/>
        </w:rPr>
        <w:t>reciprocity between how sufferers</w:t>
      </w:r>
      <w:r w:rsidRPr="00AD14AA">
        <w:rPr>
          <w:rStyle w:val="TitleChar"/>
        </w:rPr>
        <w:t xml:space="preserve"> represent themselves, or </w:t>
      </w:r>
      <w:r w:rsidRPr="007C504B">
        <w:rPr>
          <w:rStyle w:val="TitleChar"/>
          <w:highlight w:val="cyan"/>
        </w:rPr>
        <w:t>are represented, and the way in which their subjectivities and those of the injurers are theorized in various political programs.</w:t>
      </w:r>
      <w:r w:rsidRPr="00AD14AA">
        <w:rPr>
          <w:sz w:val="16"/>
        </w:rPr>
        <w:t xml:space="preserve"> Together, they determine the form of agency that is granted to the victim within any paradigm. In many theoretical attempts at </w:t>
      </w:r>
      <w:r w:rsidRPr="00AD14AA">
        <w:rPr>
          <w:sz w:val="16"/>
        </w:rPr>
        <w:lastRenderedPageBreak/>
        <w:t xml:space="preserve">redeeming victims, the work of the wounded remains attached to an imputed aspiration for agency modeled on the “health” of the agent qua perpetrator, bystander, and rescuer. </w:t>
      </w:r>
      <w:r w:rsidRPr="007C504B">
        <w:rPr>
          <w:rStyle w:val="TitleChar"/>
          <w:highlight w:val="cyan"/>
        </w:rPr>
        <w:t>Seeing the wounded as agency-impaired affirms the definition of victim as inadequate subject.</w:t>
      </w:r>
      <w:r w:rsidRPr="00AD14AA">
        <w:rPr>
          <w:sz w:val="16"/>
        </w:rPr>
        <w:t xml:space="preserve"> There can be no justice done to the experience of suffering in its particularity if the only choice is to define it in relation to—even when only as the antithesis of—normalized healthy sovereign action. Critiques of liberalism that build on responses to orientalism and other colonial discourses are suspicious of the mechanics of the identification of victims. For them, the victim status precludes any status beyond that of the object of an action, necessitates powerlessness, and imposes slave morality.20 An inevitable result is the object’s own resignation to its “assigned” lack of subjectivity.21 In these criticisms, the question of naming becomes inextricable from representation. It follows that the need and validity of representing the victims, the oppressed, the third world, is doubted and, finally, rejected. However, these challenges still remain attached to a relation to health as agency and to agency as health. An example is the call that victims and agents are not mutually exclusive—something to the effect that victims can be agents, too. </w:t>
      </w:r>
      <w:proofErr w:type="spellStart"/>
      <w:r w:rsidRPr="00AD14AA">
        <w:rPr>
          <w:sz w:val="16"/>
        </w:rPr>
        <w:t>Mohanty</w:t>
      </w:r>
      <w:proofErr w:type="spellEnd"/>
      <w:r w:rsidRPr="00AD14AA">
        <w:rPr>
          <w:sz w:val="16"/>
        </w:rPr>
        <w:t xml:space="preserve">, for one, tells us of cottage-industry working women in </w:t>
      </w:r>
      <w:proofErr w:type="spellStart"/>
      <w:r w:rsidRPr="00AD14AA">
        <w:rPr>
          <w:sz w:val="16"/>
        </w:rPr>
        <w:t>Narsapur</w:t>
      </w:r>
      <w:proofErr w:type="spellEnd"/>
      <w:r w:rsidRPr="00AD14AA">
        <w:rPr>
          <w:sz w:val="16"/>
        </w:rPr>
        <w:t xml:space="preserve"> who “are not mere victims of the production process, because they resist, challenge, and subvert the process at various junctures.”22 What is implicit in the “not mere victim” reaction? It brings to mind Martha Nussbaum’s claim that victimization does not preclude “agency.”23 Clearly at work in </w:t>
      </w:r>
      <w:proofErr w:type="spellStart"/>
      <w:r w:rsidRPr="00AD14AA">
        <w:rPr>
          <w:sz w:val="16"/>
        </w:rPr>
        <w:t>Mohanty’s</w:t>
      </w:r>
      <w:proofErr w:type="spellEnd"/>
      <w:r w:rsidRPr="00AD14AA">
        <w:rPr>
          <w:sz w:val="16"/>
        </w:rPr>
        <w:t xml:space="preserve"> account is a defensiveness that ends up condoning and affirming the dominant notion of agency it opposes. Occupying very different locations on the philosophical spectrum, </w:t>
      </w:r>
      <w:proofErr w:type="spellStart"/>
      <w:r w:rsidRPr="00AD14AA">
        <w:rPr>
          <w:sz w:val="16"/>
        </w:rPr>
        <w:t>Mohanty</w:t>
      </w:r>
      <w:proofErr w:type="spellEnd"/>
      <w:r w:rsidRPr="00AD14AA">
        <w:rPr>
          <w:sz w:val="16"/>
        </w:rPr>
        <w:t xml:space="preserve"> and Nussbaum seem closer in their gut reaction than their avowals would suggest. </w:t>
      </w:r>
      <w:r w:rsidRPr="007C504B">
        <w:rPr>
          <w:rStyle w:val="TitleChar"/>
          <w:highlight w:val="cyan"/>
        </w:rPr>
        <w:t>Why is a victim merely a victim?</w:t>
      </w:r>
      <w:r w:rsidRPr="00AD14AA">
        <w:rPr>
          <w:sz w:val="16"/>
        </w:rPr>
        <w:t xml:space="preserve"> </w:t>
      </w:r>
      <w:r w:rsidRPr="00AD14AA">
        <w:rPr>
          <w:rStyle w:val="TitleChar"/>
        </w:rPr>
        <w:t>What does it tell us regarding how we understand victimization? These reactions betray an inability to factor in the mode of practice that is suffering</w:t>
      </w:r>
      <w:r w:rsidRPr="00AD14AA">
        <w:rPr>
          <w:sz w:val="16"/>
        </w:rPr>
        <w:t xml:space="preserve">, which may spurn the redemption of the victim on the terms of health and agency, liberal style. These thinkers highlight how voice and representation are so frequently framed in terms of agency, where agency itself becomes linked to representation: the victims or </w:t>
      </w:r>
      <w:proofErr w:type="spellStart"/>
      <w:r w:rsidRPr="00AD14AA">
        <w:rPr>
          <w:sz w:val="16"/>
        </w:rPr>
        <w:t>nonagents</w:t>
      </w:r>
      <w:proofErr w:type="spellEnd"/>
      <w:r w:rsidRPr="00AD14AA">
        <w:rPr>
          <w:sz w:val="16"/>
        </w:rPr>
        <w:t xml:space="preserve"> need representation, and they are redeemed by obviating representation and granting a voice all in one fell swoop. In my view, this link between agency and the authenticity of voice is a dubious one. It is on this suspect convergence that </w:t>
      </w:r>
      <w:proofErr w:type="spellStart"/>
      <w:r w:rsidRPr="00AD14AA">
        <w:rPr>
          <w:sz w:val="16"/>
        </w:rPr>
        <w:t>Spivak</w:t>
      </w:r>
      <w:proofErr w:type="spellEnd"/>
      <w:r w:rsidRPr="00AD14AA">
        <w:rPr>
          <w:sz w:val="16"/>
        </w:rPr>
        <w:t xml:space="preserve"> makes an important intervention. In “Can the Subaltern Speak?” she concludes that the subaltern cannot speak, an answer that, in dismissing Western intellectuals who “make space” for the subaltern to speak, reinstates a project of rethinking representation and the victim’s experience. </w:t>
      </w:r>
      <w:proofErr w:type="spellStart"/>
      <w:r w:rsidRPr="00AD14AA">
        <w:rPr>
          <w:sz w:val="16"/>
        </w:rPr>
        <w:t>Spivak’s</w:t>
      </w:r>
      <w:proofErr w:type="spellEnd"/>
      <w:r w:rsidRPr="00AD14AA">
        <w:rPr>
          <w:sz w:val="16"/>
        </w:rPr>
        <w:t xml:space="preserve"> analysis is more nuanced than </w:t>
      </w:r>
      <w:proofErr w:type="spellStart"/>
      <w:r w:rsidRPr="00AD14AA">
        <w:rPr>
          <w:sz w:val="16"/>
        </w:rPr>
        <w:t>Mohanty’s</w:t>
      </w:r>
      <w:proofErr w:type="spellEnd"/>
      <w:r w:rsidRPr="00AD14AA">
        <w:rPr>
          <w:sz w:val="16"/>
        </w:rPr>
        <w:t xml:space="preserve">, which rejects the very need and validity of this representation. </w:t>
      </w:r>
      <w:proofErr w:type="spellStart"/>
      <w:r w:rsidRPr="00AD14AA">
        <w:rPr>
          <w:sz w:val="16"/>
        </w:rPr>
        <w:t>Spivak</w:t>
      </w:r>
      <w:proofErr w:type="spellEnd"/>
      <w:r w:rsidRPr="00AD14AA">
        <w:rPr>
          <w:sz w:val="16"/>
        </w:rPr>
        <w:t xml:space="preserve"> takes issue with Foucault’s wish to let the subaltern speak “in their own voice,” which does not take seriously the notion that they have no voice as yet, and that this speechlessness is what defines the subaltern. She saves the notion of representation by arguing that, in the absence of a language of their own, there is no alternative but to represent the subaltern in a way that is sensitive to their silence.24 As I argued in Chapters 2 and 3, the fetish of voice itself must be subject to a suspicion, since it serves those who thrive on its consolations more than those who are bid speak and must do so in order to write themselves in. This is not to say that that the “victim”—</w:t>
      </w:r>
      <w:proofErr w:type="gramStart"/>
      <w:r w:rsidRPr="00AD14AA">
        <w:rPr>
          <w:sz w:val="16"/>
        </w:rPr>
        <w:t>its</w:t>
      </w:r>
      <w:proofErr w:type="gramEnd"/>
      <w:r w:rsidRPr="00AD14AA">
        <w:rPr>
          <w:sz w:val="16"/>
        </w:rPr>
        <w:t xml:space="preserve"> discursive and material reality—does not need </w:t>
      </w:r>
      <w:proofErr w:type="spellStart"/>
      <w:r w:rsidRPr="00AD14AA">
        <w:rPr>
          <w:sz w:val="16"/>
        </w:rPr>
        <w:t>redressal</w:t>
      </w:r>
      <w:proofErr w:type="spellEnd"/>
      <w:r w:rsidRPr="00AD14AA">
        <w:rPr>
          <w:sz w:val="16"/>
        </w:rPr>
        <w:t xml:space="preserve"> in a </w:t>
      </w:r>
      <w:proofErr w:type="spellStart"/>
      <w:r w:rsidRPr="00AD14AA">
        <w:rPr>
          <w:sz w:val="16"/>
        </w:rPr>
        <w:t>liberatory</w:t>
      </w:r>
      <w:proofErr w:type="spellEnd"/>
      <w:r w:rsidRPr="00AD14AA">
        <w:rPr>
          <w:sz w:val="16"/>
        </w:rPr>
        <w:t xml:space="preserve"> politics. Far from that, one can see it as a representation—a </w:t>
      </w:r>
      <w:proofErr w:type="spellStart"/>
      <w:r w:rsidRPr="00AD14AA">
        <w:rPr>
          <w:sz w:val="16"/>
        </w:rPr>
        <w:t>Darstellung</w:t>
      </w:r>
      <w:proofErr w:type="spellEnd"/>
      <w:r w:rsidRPr="00AD14AA">
        <w:rPr>
          <w:sz w:val="16"/>
        </w:rPr>
        <w:t xml:space="preserve"> and a </w:t>
      </w:r>
      <w:proofErr w:type="spellStart"/>
      <w:r w:rsidRPr="00AD14AA">
        <w:rPr>
          <w:sz w:val="16"/>
        </w:rPr>
        <w:t>Vorstellung</w:t>
      </w:r>
      <w:proofErr w:type="spellEnd"/>
      <w:r w:rsidRPr="00AD14AA">
        <w:rPr>
          <w:sz w:val="16"/>
        </w:rPr>
        <w:t xml:space="preserve">— that has to itself be a subject of any social theoretical endeavor that is materialist in its imperative to make conditions (for the possibility of change) out of necessities. Liberal fictions and power structures need victims; unwittingly or not, they sustain them as they are themselves nourished by the latter’s surplus suffering. Interestingly, the same Nietzsche who inspires a suspicion of the agent is also someone who forces a consideration of the material history, weight, and imperatives of agency, and of the terms and labor of its overcoming. It is more than a coincidence that Nietzsche’s transition from the slave revolt in the first essay of On the Genealogy or Morals to the story of guilt, </w:t>
      </w:r>
      <w:proofErr w:type="spellStart"/>
      <w:r w:rsidRPr="00AD14AA">
        <w:rPr>
          <w:sz w:val="16"/>
        </w:rPr>
        <w:t>ressentiment</w:t>
      </w:r>
      <w:proofErr w:type="spellEnd"/>
      <w:r w:rsidRPr="00AD14AA">
        <w:rPr>
          <w:sz w:val="16"/>
        </w:rPr>
        <w:t xml:space="preserve">, and punishment in the second essay, involves the myth of the doer behind the deed.25 </w:t>
      </w:r>
      <w:proofErr w:type="gramStart"/>
      <w:r w:rsidRPr="00AD14AA">
        <w:rPr>
          <w:sz w:val="16"/>
        </w:rPr>
        <w:t>This</w:t>
      </w:r>
      <w:proofErr w:type="gramEnd"/>
      <w:r w:rsidRPr="00AD14AA">
        <w:rPr>
          <w:sz w:val="16"/>
        </w:rPr>
        <w:t xml:space="preserve"> transition is about suffering. Nietzsche’s views on subjects and subjection suggest not merely that there is no doer but that the core of human existence is the suffering of that doing—that the subject is, in any case, subject to itself and its deeds. (As far as the fictive nature of the subject is concerned, Nietzsche drives home the very brutally material nature of fictions— are fictions ever merely fictions?) The centrality of the agent in liberalism’s focus on suffering is manifest in the necessity of an agent as the cause or remedy of suffering. This raises the question of which fiction is more enduring in the liberal framework: the agent who causes the injury or the victim who is injured with that agency? In both cases, liberalism’s attention is clear. In its keenness to see as good for liberal justice only the suffering that can be traced to a sanctioned agent, it makes victims into objects of the action. While neither of these options exhausts the possibilities in reality, they do necessitate each other. </w:t>
      </w:r>
      <w:r w:rsidRPr="007C504B">
        <w:rPr>
          <w:rStyle w:val="TitleChar"/>
          <w:highlight w:val="cyan"/>
        </w:rPr>
        <w:t>This is why the agent looms so large</w:t>
      </w:r>
      <w:r w:rsidRPr="00AD14AA">
        <w:rPr>
          <w:rStyle w:val="TitleChar"/>
        </w:rPr>
        <w:t xml:space="preserve">, even in the imaginations of critics of liberalism, that it holds the promise, </w:t>
      </w:r>
      <w:r w:rsidRPr="007C504B">
        <w:rPr>
          <w:rStyle w:val="TitleChar"/>
          <w:highlight w:val="cyan"/>
        </w:rPr>
        <w:t>in its potential idealist-linguistic overcoming, of the undoing of the stigmatizing victim identity it spawns.</w:t>
      </w:r>
      <w:r w:rsidRPr="00AD14AA">
        <w:rPr>
          <w:rStyle w:val="TitleChar"/>
        </w:rPr>
        <w:t xml:space="preserve"> However, </w:t>
      </w:r>
      <w:r w:rsidRPr="007C504B">
        <w:rPr>
          <w:rStyle w:val="TitleChar"/>
          <w:highlight w:val="cyan"/>
        </w:rPr>
        <w:t>the sufferer subjected to the fictions of agency and of the production of injury suffers these fictions</w:t>
      </w:r>
      <w:r w:rsidRPr="00AD14AA">
        <w:rPr>
          <w:rStyle w:val="TitleChar"/>
        </w:rPr>
        <w:t xml:space="preserve"> </w:t>
      </w:r>
      <w:r w:rsidRPr="00AD14AA">
        <w:rPr>
          <w:sz w:val="16"/>
        </w:rPr>
        <w:t xml:space="preserve">through her labors of sustaining and </w:t>
      </w:r>
      <w:proofErr w:type="spellStart"/>
      <w:r w:rsidRPr="00AD14AA">
        <w:rPr>
          <w:sz w:val="16"/>
        </w:rPr>
        <w:t>unwriting</w:t>
      </w:r>
      <w:proofErr w:type="spellEnd"/>
      <w:r w:rsidRPr="00AD14AA">
        <w:rPr>
          <w:sz w:val="16"/>
        </w:rPr>
        <w:t xml:space="preserve"> them.</w:t>
      </w:r>
    </w:p>
    <w:p w:rsidR="00960939" w:rsidRPr="00AD14AA" w:rsidRDefault="00960939" w:rsidP="007C504B">
      <w:pPr>
        <w:rPr>
          <w:sz w:val="16"/>
        </w:rPr>
      </w:pPr>
    </w:p>
    <w:p w:rsidR="00960939" w:rsidRDefault="00960939" w:rsidP="004A4DEE">
      <w:pPr>
        <w:pStyle w:val="Heading4"/>
      </w:pPr>
      <w:r>
        <w:t xml:space="preserve">Turns dehumanization - their Miller 14 narrative paints a picture that all there is to </w:t>
      </w:r>
      <w:proofErr w:type="spellStart"/>
      <w:r>
        <w:t>Tohonos</w:t>
      </w:r>
      <w:proofErr w:type="spellEnd"/>
      <w:r>
        <w:t xml:space="preserve"> is their oppression</w:t>
      </w:r>
    </w:p>
    <w:p w:rsidR="00960939" w:rsidRPr="00AD14AA" w:rsidRDefault="00960939" w:rsidP="00960939">
      <w:pPr>
        <w:rPr>
          <w:rStyle w:val="TitleChar"/>
          <w:b/>
          <w:bCs/>
          <w:sz w:val="26"/>
        </w:rPr>
      </w:pPr>
      <w:proofErr w:type="gramStart"/>
      <w:r w:rsidRPr="00AD14AA">
        <w:rPr>
          <w:rStyle w:val="Style13ptBold"/>
        </w:rPr>
        <w:t>Delgado 93</w:t>
      </w:r>
      <w:r>
        <w:rPr>
          <w:rStyle w:val="Style13ptBold"/>
        </w:rPr>
        <w:t xml:space="preserve"> </w:t>
      </w:r>
      <w:r>
        <w:t xml:space="preserve">[46 </w:t>
      </w:r>
      <w:proofErr w:type="spellStart"/>
      <w:r>
        <w:t>Vand</w:t>
      </w:r>
      <w:proofErr w:type="spellEnd"/>
      <w:r>
        <w:t>.</w:t>
      </w:r>
      <w:proofErr w:type="gramEnd"/>
      <w:r>
        <w:t xml:space="preserve"> L. Rev. 672 (1993) On Telling Stories in School: A Reply to Farber and </w:t>
      </w:r>
      <w:proofErr w:type="gramStart"/>
      <w:r>
        <w:t>Sherry ;</w:t>
      </w:r>
      <w:proofErr w:type="gramEnd"/>
      <w:r>
        <w:t xml:space="preserve"> Delgado, Richard]</w:t>
      </w:r>
    </w:p>
    <w:p w:rsidR="00960939" w:rsidRPr="00AD14AA" w:rsidRDefault="00960939" w:rsidP="00960939">
      <w:pPr>
        <w:rPr>
          <w:sz w:val="14"/>
        </w:rPr>
      </w:pPr>
      <w:r w:rsidRPr="007C504B">
        <w:rPr>
          <w:rStyle w:val="TitleChar"/>
          <w:highlight w:val="cyan"/>
        </w:rPr>
        <w:t>It is difficult to evaluate someone who at the same time is evaluating you – putting you under the glass, dissecting your culture, laws, profession, and norms</w:t>
      </w:r>
      <w:r w:rsidRPr="002E6EE2">
        <w:rPr>
          <w:rStyle w:val="TitleChar"/>
        </w:rPr>
        <w:t xml:space="preserve"> </w:t>
      </w:r>
      <w:r w:rsidRPr="00AD14AA">
        <w:rPr>
          <w:sz w:val="14"/>
        </w:rPr>
        <w:t xml:space="preserve">of political fairness. </w:t>
      </w:r>
      <w:r w:rsidRPr="002E6EE2">
        <w:rPr>
          <w:rStyle w:val="TitleChar"/>
        </w:rPr>
        <w:t xml:space="preserve">The outsider’s task is formidable </w:t>
      </w:r>
      <w:r w:rsidRPr="002E6EE2">
        <w:rPr>
          <w:rStyle w:val="TitleChar"/>
        </w:rPr>
        <w:lastRenderedPageBreak/>
        <w:t>enough: first seeing, then addressing, defects in the culture in which all of us, including the outsider, are immersed</w:t>
      </w:r>
      <w:r w:rsidRPr="00AD14AA">
        <w:rPr>
          <w:sz w:val="14"/>
        </w:rPr>
        <w:t xml:space="preserve">. </w:t>
      </w:r>
      <w:proofErr w:type="gramStart"/>
      <w:r w:rsidRPr="00AD14AA">
        <w:rPr>
          <w:sz w:val="14"/>
        </w:rPr>
        <w:t>But when one sets out, as Daniel Farber and Suzanna Sherry do in a recent article, to come to terms with outsider scholarship fairly and sympathetically, the task’s difficulty increase by an order of magnitude.</w:t>
      </w:r>
      <w:proofErr w:type="gramEnd"/>
      <w:r w:rsidRPr="00AD14AA">
        <w:rPr>
          <w:sz w:val="14"/>
        </w:rPr>
        <w:t xml:space="preserve"> </w:t>
      </w:r>
      <w:r w:rsidRPr="007C504B">
        <w:rPr>
          <w:rStyle w:val="TitleChar"/>
          <w:highlight w:val="cyan"/>
        </w:rPr>
        <w:t>Empowered groups</w:t>
      </w:r>
      <w:r w:rsidRPr="002E6EE2">
        <w:rPr>
          <w:rStyle w:val="TitleChar"/>
        </w:rPr>
        <w:t xml:space="preserve"> long ago </w:t>
      </w:r>
      <w:r w:rsidRPr="007C504B">
        <w:rPr>
          <w:rStyle w:val="TitleChar"/>
          <w:highlight w:val="cyan"/>
        </w:rPr>
        <w:t>established a host of stories, narratives</w:t>
      </w:r>
      <w:r w:rsidRPr="00AD14AA">
        <w:rPr>
          <w:sz w:val="14"/>
        </w:rPr>
        <w:t>, conventions, and understandings</w:t>
      </w:r>
      <w:r w:rsidRPr="002E6EE2">
        <w:rPr>
          <w:rStyle w:val="TitleChar"/>
        </w:rPr>
        <w:t xml:space="preserve"> </w:t>
      </w:r>
      <w:r w:rsidRPr="007C504B">
        <w:rPr>
          <w:rStyle w:val="TitleChar"/>
          <w:highlight w:val="cyan"/>
        </w:rPr>
        <w:t>that</w:t>
      </w:r>
      <w:r w:rsidRPr="002E6EE2">
        <w:rPr>
          <w:rStyle w:val="TitleChar"/>
        </w:rPr>
        <w:t xml:space="preserve"> </w:t>
      </w:r>
      <w:r w:rsidRPr="00AD14AA">
        <w:rPr>
          <w:sz w:val="14"/>
        </w:rPr>
        <w:t>today, through repetition,</w:t>
      </w:r>
      <w:r w:rsidRPr="002E6EE2">
        <w:rPr>
          <w:rStyle w:val="TitleChar"/>
        </w:rPr>
        <w:t xml:space="preserve"> </w:t>
      </w:r>
      <w:r w:rsidRPr="007C504B">
        <w:rPr>
          <w:rStyle w:val="TitleChar"/>
          <w:highlight w:val="cyan"/>
        </w:rPr>
        <w:t>seem natural and true. Among these are criteria of judgment</w:t>
      </w:r>
      <w:r>
        <w:rPr>
          <w:rStyle w:val="TitleChar"/>
        </w:rPr>
        <w:t>-the terms and categories by which we decide which things are good, valid, worthy, and true.</w:t>
      </w:r>
      <w:r w:rsidRPr="00AD14AA">
        <w:rPr>
          <w:sz w:val="14"/>
        </w:rPr>
        <w:t xml:space="preserve"> Today, newcomers are telling their own versions, including </w:t>
      </w:r>
      <w:proofErr w:type="spellStart"/>
      <w:r w:rsidRPr="00AD14AA">
        <w:rPr>
          <w:sz w:val="14"/>
        </w:rPr>
        <w:t>counterstories</w:t>
      </w:r>
      <w:proofErr w:type="spellEnd"/>
      <w:r w:rsidRPr="00AD14AA">
        <w:rPr>
          <w:sz w:val="14"/>
        </w:rPr>
        <w:t xml:space="preserve">, whose purpose is to </w:t>
      </w:r>
      <w:r w:rsidRPr="007C504B">
        <w:rPr>
          <w:rStyle w:val="TitleChar"/>
          <w:highlight w:val="cyan"/>
        </w:rPr>
        <w:t>reveal the contingency, partiality, and self-serving quality of the stories</w:t>
      </w:r>
      <w:r w:rsidRPr="00AD14AA">
        <w:rPr>
          <w:sz w:val="14"/>
        </w:rPr>
        <w:t xml:space="preserve"> on which we have been relying to order our world.</w:t>
      </w:r>
    </w:p>
    <w:p w:rsidR="007C504B" w:rsidRDefault="007C504B" w:rsidP="007C504B"/>
    <w:p w:rsidR="007C504B" w:rsidRDefault="009475C2" w:rsidP="004A4DEE">
      <w:pPr>
        <w:pStyle w:val="Heading4"/>
      </w:pPr>
      <w:r>
        <w:t>Their evidence on pseudo-speciation only says tribal police participate in it</w:t>
      </w:r>
    </w:p>
    <w:p w:rsidR="007C504B" w:rsidRPr="00D1715B" w:rsidRDefault="007C504B" w:rsidP="007C504B">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http://www.tomdispatch.com/blog/175834/tomgram%3A_todd_miller,_the_creation_of_a_border_security_state/</w:t>
      </w:r>
      <w:r>
        <w:t>)TB</w:t>
      </w:r>
    </w:p>
    <w:p w:rsidR="007C504B" w:rsidRPr="009475C2" w:rsidRDefault="007C504B" w:rsidP="007C504B">
      <w:pPr>
        <w:pStyle w:val="NormalWeb"/>
        <w:rPr>
          <w:rFonts w:asciiTheme="minorHAnsi" w:hAnsiTheme="minorHAnsi"/>
          <w:u w:val="single"/>
        </w:rPr>
      </w:pPr>
      <w:r w:rsidRPr="009475C2">
        <w:rPr>
          <w:rFonts w:asciiTheme="minorHAnsi" w:hAnsiTheme="minorHAnsi"/>
          <w:highlight w:val="lightGray"/>
          <w:u w:val="single"/>
        </w:rPr>
        <w:t>Between the</w:t>
      </w:r>
      <w:r w:rsidRPr="009475C2">
        <w:rPr>
          <w:rFonts w:asciiTheme="minorHAnsi" w:hAnsiTheme="minorHAnsi"/>
          <w:u w:val="single"/>
        </w:rPr>
        <w:t xml:space="preserve"> unbridled </w:t>
      </w:r>
      <w:r w:rsidRPr="009475C2">
        <w:rPr>
          <w:rFonts w:asciiTheme="minorHAnsi" w:hAnsiTheme="minorHAnsi"/>
          <w:highlight w:val="lightGray"/>
          <w:u w:val="single"/>
        </w:rPr>
        <w:t>enthusiasm of</w:t>
      </w:r>
      <w:r w:rsidRPr="009475C2">
        <w:rPr>
          <w:rFonts w:asciiTheme="minorHAnsi" w:hAnsiTheme="minorHAnsi"/>
          <w:u w:val="single"/>
        </w:rPr>
        <w:t xml:space="preserve"> the </w:t>
      </w:r>
      <w:r w:rsidRPr="009475C2">
        <w:rPr>
          <w:rFonts w:asciiTheme="minorHAnsi" w:hAnsiTheme="minorHAnsi"/>
          <w:highlight w:val="lightGray"/>
          <w:u w:val="single"/>
        </w:rPr>
        <w:t>vendors with their</w:t>
      </w:r>
      <w:r w:rsidRPr="009475C2">
        <w:rPr>
          <w:rFonts w:asciiTheme="minorHAnsi" w:hAnsiTheme="minorHAnsi"/>
          <w:u w:val="single"/>
        </w:rPr>
        <w:t xml:space="preserve"> techno-</w:t>
      </w:r>
      <w:r w:rsidRPr="009475C2">
        <w:rPr>
          <w:rFonts w:asciiTheme="minorHAnsi" w:hAnsiTheme="minorHAnsi"/>
          <w:highlight w:val="lightGray"/>
          <w:u w:val="single"/>
        </w:rPr>
        <w:t>optimistic “solutions” and the reality of</w:t>
      </w:r>
      <w:r w:rsidRPr="009475C2">
        <w:rPr>
          <w:rFonts w:asciiTheme="minorHAnsi" w:hAnsiTheme="minorHAnsi"/>
          <w:u w:val="single"/>
        </w:rPr>
        <w:t xml:space="preserve"> border </w:t>
      </w:r>
      <w:r w:rsidRPr="009475C2">
        <w:rPr>
          <w:rFonts w:asciiTheme="minorHAnsi" w:hAnsiTheme="minorHAnsi"/>
          <w:highlight w:val="lightGray"/>
          <w:u w:val="single"/>
        </w:rPr>
        <w:t>life in the Tohono</w:t>
      </w:r>
      <w:r w:rsidRPr="009475C2">
        <w:rPr>
          <w:rFonts w:asciiTheme="minorHAnsi" w:hAnsiTheme="minorHAnsi"/>
          <w:u w:val="single"/>
        </w:rPr>
        <w:t xml:space="preserve"> O’odham </w:t>
      </w:r>
      <w:r w:rsidRPr="009475C2">
        <w:rPr>
          <w:rFonts w:asciiTheme="minorHAnsi" w:hAnsiTheme="minorHAnsi"/>
          <w:highlight w:val="lightGray"/>
          <w:u w:val="single"/>
        </w:rPr>
        <w:t>Nation -</w:t>
      </w:r>
      <w:r w:rsidRPr="009475C2">
        <w:rPr>
          <w:rFonts w:asciiTheme="minorHAnsi" w:hAnsiTheme="minorHAnsi"/>
          <w:u w:val="single"/>
        </w:rPr>
        <w:t xml:space="preserve">- or for that matter just about anywhere along the 2,000-mile divide -- </w:t>
      </w:r>
      <w:r w:rsidRPr="009475C2">
        <w:rPr>
          <w:rFonts w:asciiTheme="minorHAnsi" w:hAnsiTheme="minorHAnsi"/>
          <w:highlight w:val="lightGray"/>
          <w:u w:val="single"/>
        </w:rPr>
        <w:t>the chasm couldn’t be wider</w:t>
      </w:r>
      <w:r w:rsidRPr="009475C2">
        <w:rPr>
          <w:rFonts w:asciiTheme="minorHAnsi" w:hAnsiTheme="minorHAnsi"/>
          <w:u w:val="single"/>
        </w:rPr>
        <w:t xml:space="preserve">. On the reservation back </w:t>
      </w:r>
      <w:r w:rsidRPr="009475C2">
        <w:rPr>
          <w:rFonts w:asciiTheme="minorHAnsi" w:hAnsiTheme="minorHAnsi"/>
          <w:highlight w:val="lightGray"/>
          <w:u w:val="single"/>
        </w:rPr>
        <w:t>in 2012, Longoria called in</w:t>
      </w:r>
      <w:r w:rsidRPr="009475C2">
        <w:rPr>
          <w:rFonts w:asciiTheme="minorHAnsi" w:hAnsiTheme="minorHAnsi"/>
          <w:u w:val="single"/>
        </w:rPr>
        <w:t xml:space="preserve"> the GPS </w:t>
      </w:r>
      <w:r w:rsidRPr="009475C2">
        <w:rPr>
          <w:rFonts w:asciiTheme="minorHAnsi" w:hAnsiTheme="minorHAnsi"/>
          <w:highlight w:val="lightGray"/>
          <w:u w:val="single"/>
        </w:rPr>
        <w:t>coordinates of the</w:t>
      </w:r>
      <w:r w:rsidRPr="009475C2">
        <w:rPr>
          <w:rFonts w:asciiTheme="minorHAnsi" w:hAnsiTheme="minorHAnsi"/>
          <w:u w:val="single"/>
        </w:rPr>
        <w:t xml:space="preserve"> unknown </w:t>
      </w:r>
      <w:r w:rsidRPr="009475C2">
        <w:rPr>
          <w:rFonts w:asciiTheme="minorHAnsi" w:hAnsiTheme="minorHAnsi"/>
          <w:highlight w:val="lightGray"/>
          <w:u w:val="single"/>
        </w:rPr>
        <w:t>dead woman, as</w:t>
      </w:r>
      <w:r w:rsidRPr="009475C2">
        <w:rPr>
          <w:rFonts w:asciiTheme="minorHAnsi" w:hAnsiTheme="minorHAnsi"/>
          <w:u w:val="single"/>
        </w:rPr>
        <w:t xml:space="preserve"> so many </w:t>
      </w:r>
      <w:r w:rsidRPr="009475C2">
        <w:rPr>
          <w:rFonts w:asciiTheme="minorHAnsi" w:hAnsiTheme="minorHAnsi"/>
          <w:highlight w:val="lightGray"/>
          <w:u w:val="single"/>
        </w:rPr>
        <w:t>agents have done</w:t>
      </w:r>
      <w:r w:rsidRPr="009475C2">
        <w:rPr>
          <w:rFonts w:asciiTheme="minorHAnsi" w:hAnsiTheme="minorHAnsi"/>
          <w:u w:val="single"/>
        </w:rPr>
        <w:t xml:space="preserve"> in the past </w:t>
      </w:r>
      <w:r w:rsidRPr="009475C2">
        <w:rPr>
          <w:rFonts w:asciiTheme="minorHAnsi" w:hAnsiTheme="minorHAnsi"/>
          <w:highlight w:val="lightGray"/>
          <w:u w:val="single"/>
        </w:rPr>
        <w:t>and will</w:t>
      </w:r>
      <w:r w:rsidRPr="009475C2">
        <w:rPr>
          <w:rFonts w:asciiTheme="minorHAnsi" w:hAnsiTheme="minorHAnsi"/>
          <w:u w:val="single"/>
        </w:rPr>
        <w:t xml:space="preserve"> undoubtedly </w:t>
      </w:r>
      <w:r w:rsidRPr="009475C2">
        <w:rPr>
          <w:rFonts w:asciiTheme="minorHAnsi" w:hAnsiTheme="minorHAnsi"/>
          <w:highlight w:val="lightGray"/>
          <w:u w:val="single"/>
        </w:rPr>
        <w:t>do in</w:t>
      </w:r>
      <w:r w:rsidRPr="009475C2">
        <w:rPr>
          <w:rFonts w:asciiTheme="minorHAnsi" w:hAnsiTheme="minorHAnsi"/>
          <w:u w:val="single"/>
        </w:rPr>
        <w:t xml:space="preserve"> the </w:t>
      </w:r>
      <w:r w:rsidRPr="009475C2">
        <w:rPr>
          <w:rFonts w:asciiTheme="minorHAnsi" w:hAnsiTheme="minorHAnsi"/>
          <w:highlight w:val="lightGray"/>
          <w:u w:val="single"/>
        </w:rPr>
        <w:t>years to come</w:t>
      </w:r>
      <w:r w:rsidRPr="009475C2">
        <w:rPr>
          <w:rFonts w:asciiTheme="minorHAnsi" w:hAnsiTheme="minorHAnsi"/>
          <w:u w:val="single"/>
        </w:rPr>
        <w:t xml:space="preserve">. Headquarters in Tucson contacted </w:t>
      </w:r>
      <w:r w:rsidRPr="009475C2">
        <w:rPr>
          <w:rStyle w:val="Emphasis"/>
          <w:rFonts w:asciiTheme="minorHAnsi" w:hAnsiTheme="minorHAnsi"/>
          <w:highlight w:val="cyan"/>
        </w:rPr>
        <w:t>the Tohono O’odham tribal police</w:t>
      </w:r>
      <w:r w:rsidRPr="009475C2">
        <w:rPr>
          <w:rFonts w:asciiTheme="minorHAnsi" w:hAnsiTheme="minorHAnsi"/>
          <w:u w:val="single"/>
        </w:rPr>
        <w:t xml:space="preserve">. The agents waited in the baking heat by the motionless body. </w:t>
      </w:r>
      <w:r w:rsidRPr="009475C2">
        <w:rPr>
          <w:rFonts w:asciiTheme="minorHAnsi" w:hAnsiTheme="minorHAnsi"/>
          <w:highlight w:val="lightGray"/>
          <w:u w:val="single"/>
        </w:rPr>
        <w:t>When the</w:t>
      </w:r>
      <w:r w:rsidRPr="009475C2">
        <w:rPr>
          <w:rFonts w:asciiTheme="minorHAnsi" w:hAnsiTheme="minorHAnsi"/>
          <w:u w:val="single"/>
        </w:rPr>
        <w:t xml:space="preserve"> tribal </w:t>
      </w:r>
      <w:r w:rsidRPr="009475C2">
        <w:rPr>
          <w:rFonts w:asciiTheme="minorHAnsi" w:hAnsiTheme="minorHAnsi"/>
          <w:highlight w:val="lightGray"/>
          <w:u w:val="single"/>
        </w:rPr>
        <w:t xml:space="preserve">police pulled up, they </w:t>
      </w:r>
      <w:r w:rsidRPr="009475C2">
        <w:rPr>
          <w:rFonts w:asciiTheme="minorHAnsi" w:hAnsiTheme="minorHAnsi"/>
          <w:highlight w:val="cyan"/>
          <w:u w:val="single"/>
        </w:rPr>
        <w:t xml:space="preserve">took her picture, as they have done with other corpses so many times before. </w:t>
      </w:r>
      <w:r w:rsidRPr="009475C2">
        <w:rPr>
          <w:rStyle w:val="Emphasis"/>
          <w:rFonts w:asciiTheme="minorHAnsi" w:hAnsiTheme="minorHAnsi"/>
          <w:highlight w:val="cyan"/>
        </w:rPr>
        <w:t>They</w:t>
      </w:r>
      <w:r w:rsidRPr="009475C2">
        <w:rPr>
          <w:rFonts w:asciiTheme="minorHAnsi" w:hAnsiTheme="minorHAnsi"/>
          <w:highlight w:val="cyan"/>
          <w:u w:val="single"/>
        </w:rPr>
        <w:t xml:space="preserve"> rolled her over and took another picture.</w:t>
      </w:r>
      <w:r w:rsidRPr="009475C2">
        <w:rPr>
          <w:rFonts w:asciiTheme="minorHAnsi" w:hAnsiTheme="minorHAnsi"/>
          <w:u w:val="single"/>
        </w:rPr>
        <w:t xml:space="preserve"> Her body was, by now, deep purple on one side. The tribal police explained to Longoria that it was because the blood settles there. They brought out a plastic body bag. </w:t>
      </w:r>
      <w:r w:rsidRPr="009475C2">
        <w:rPr>
          <w:rFonts w:asciiTheme="minorHAnsi" w:hAnsiTheme="minorHAnsi"/>
          <w:highlight w:val="cyan"/>
          <w:u w:val="single"/>
        </w:rPr>
        <w:t>“Pseudo-speciation</w:t>
      </w:r>
      <w:r w:rsidRPr="009475C2">
        <w:rPr>
          <w:rFonts w:asciiTheme="minorHAnsi" w:hAnsiTheme="minorHAnsi"/>
          <w:u w:val="single"/>
        </w:rPr>
        <w:t xml:space="preserve">,” Longoria told me. That, he said, </w:t>
      </w:r>
      <w:r w:rsidRPr="009475C2">
        <w:rPr>
          <w:rFonts w:asciiTheme="minorHAnsi" w:hAnsiTheme="minorHAnsi"/>
          <w:highlight w:val="cyan"/>
          <w:u w:val="single"/>
        </w:rPr>
        <w:t xml:space="preserve">is how </w:t>
      </w:r>
      <w:r w:rsidRPr="009475C2">
        <w:rPr>
          <w:rStyle w:val="Emphasis"/>
          <w:rFonts w:asciiTheme="minorHAnsi" w:hAnsiTheme="minorHAnsi"/>
          <w:highlight w:val="cyan"/>
        </w:rPr>
        <w:t>they</w:t>
      </w:r>
      <w:r w:rsidRPr="009475C2">
        <w:rPr>
          <w:rFonts w:asciiTheme="minorHAnsi" w:hAnsiTheme="minorHAnsi"/>
          <w:highlight w:val="cyan"/>
          <w:u w:val="single"/>
        </w:rPr>
        <w:t xml:space="preserve"> deal with it</w:t>
      </w:r>
      <w:r w:rsidRPr="009475C2">
        <w:rPr>
          <w:rFonts w:asciiTheme="minorHAnsi" w:hAnsiTheme="minorHAnsi"/>
          <w:u w:val="single"/>
        </w:rPr>
        <w:t>. He talked about an interview he’d heard with a Vietnam vet on National Public Radio, who said that to deal with the dead in war, “</w:t>
      </w:r>
      <w:r w:rsidRPr="009475C2">
        <w:rPr>
          <w:rFonts w:asciiTheme="minorHAnsi" w:hAnsiTheme="minorHAnsi"/>
          <w:highlight w:val="lightGray"/>
          <w:u w:val="single"/>
        </w:rPr>
        <w:t>you have to take a person and change his genus. Give him a</w:t>
      </w:r>
      <w:r w:rsidRPr="009475C2">
        <w:rPr>
          <w:rFonts w:asciiTheme="minorHAnsi" w:hAnsiTheme="minorHAnsi"/>
          <w:u w:val="single"/>
        </w:rPr>
        <w:t xml:space="preserve"> whole </w:t>
      </w:r>
      <w:r w:rsidRPr="009475C2">
        <w:rPr>
          <w:rFonts w:asciiTheme="minorHAnsi" w:hAnsiTheme="minorHAnsi"/>
          <w:highlight w:val="lightGray"/>
          <w:u w:val="single"/>
        </w:rPr>
        <w:t>different category. You couldn’t stand</w:t>
      </w:r>
      <w:r w:rsidRPr="009475C2">
        <w:rPr>
          <w:rFonts w:asciiTheme="minorHAnsi" w:hAnsiTheme="minorHAnsi"/>
          <w:u w:val="single"/>
        </w:rPr>
        <w:t xml:space="preserve"> looking at </w:t>
      </w:r>
      <w:r w:rsidRPr="009475C2">
        <w:rPr>
          <w:rFonts w:asciiTheme="minorHAnsi" w:hAnsiTheme="minorHAnsi"/>
          <w:highlight w:val="lightGray"/>
          <w:u w:val="single"/>
        </w:rPr>
        <w:t>these bodies, so you detach yourself. You give them a different name that detracts from their humanness</w:t>
      </w:r>
      <w:r w:rsidRPr="009475C2">
        <w:rPr>
          <w:rFonts w:asciiTheme="minorHAnsi" w:hAnsiTheme="minorHAnsi"/>
          <w:u w:val="single"/>
        </w:rPr>
        <w:t>.” The tribal police worked with stoic faces. They lifted the body of this woman, whose past life, whose story, whose loved ones were now on another planet, onto a cart attached to an all-terrain vehicle and headed off down a bumpy dirt road with the body bouncing up and down.</w:t>
      </w:r>
    </w:p>
    <w:p w:rsidR="007C504B" w:rsidRPr="007C504B" w:rsidRDefault="007C504B" w:rsidP="007C504B"/>
    <w:p w:rsidR="007E2D59" w:rsidRDefault="007E2D59" w:rsidP="00632665">
      <w:pPr>
        <w:pStyle w:val="Heading2"/>
      </w:pPr>
      <w:r>
        <w:lastRenderedPageBreak/>
        <w:t>Physical Violence</w:t>
      </w:r>
    </w:p>
    <w:p w:rsidR="00F75499" w:rsidRPr="00F75499" w:rsidRDefault="00F75499" w:rsidP="00F75499"/>
    <w:p w:rsidR="00FD21F4" w:rsidRDefault="00FD21F4" w:rsidP="004A4DEE">
      <w:pPr>
        <w:pStyle w:val="Heading4"/>
      </w:pPr>
      <w:r>
        <w:t>There is property damage committed against the indigenous from passing migrants. There is only a risk that reducing U.S. border patrol would cause this to increase.</w:t>
      </w:r>
    </w:p>
    <w:p w:rsidR="00FD21F4" w:rsidRDefault="00FD21F4" w:rsidP="00FD21F4">
      <w:r w:rsidRPr="00256A76">
        <w:rPr>
          <w:rStyle w:val="Style13ptBold"/>
        </w:rPr>
        <w:t>Pitts 13</w:t>
      </w:r>
      <w:r>
        <w:t xml:space="preserve"> (Byron Pitts, ABC News Anchor &amp; Chief National Correspondent, “In Efforts to Secure US-Mexico Border, Ariz. Native Americans Feel Caught in the Middle”, 7/27/2013, ABC News, http://abcnews.go.com/US/efforts-secure-us-mexico-border-ariz-native-americans/story?id=19496394, DJE)</w:t>
      </w:r>
    </w:p>
    <w:p w:rsidR="00FD21F4" w:rsidRDefault="00FD21F4" w:rsidP="00FD21F4">
      <w:pPr>
        <w:rPr>
          <w:rStyle w:val="TitleChar"/>
        </w:rPr>
      </w:pPr>
      <w:r w:rsidRPr="003A084F">
        <w:rPr>
          <w:rStyle w:val="TitleChar"/>
          <w:highlight w:val="cyan"/>
        </w:rPr>
        <w:t>In the Tohono O'odham Nation</w:t>
      </w:r>
      <w:r w:rsidRPr="003A084F">
        <w:rPr>
          <w:rStyle w:val="TitleChar"/>
        </w:rPr>
        <w:t xml:space="preserve"> is "</w:t>
      </w:r>
      <w:r w:rsidRPr="003A084F">
        <w:rPr>
          <w:rStyle w:val="TitleChar"/>
          <w:highlight w:val="cyan"/>
        </w:rPr>
        <w:t>The San Miguel Gate</w:t>
      </w:r>
      <w:r w:rsidRPr="003A084F">
        <w:rPr>
          <w:rStyle w:val="TitleChar"/>
        </w:rPr>
        <w:t>," an area on the U.S.-Mexico border considered to be sacred by the Tohono O'odham.</w:t>
      </w:r>
      <w:r>
        <w:t xml:space="preserve"> It is the only place where Native Americans can freely walk across the border, but there, the only thing separating Mexico and the U.S. is a low fence guarded by a lone border patrol agent and a light pole powered by a generator. </w:t>
      </w:r>
      <w:proofErr w:type="spellStart"/>
      <w:r>
        <w:t>Verlon</w:t>
      </w:r>
      <w:proofErr w:type="spellEnd"/>
      <w:r>
        <w:t xml:space="preserve"> Jose, a Tohono O'odham tribal leader whose family has lived on the reservation for generations, and other members of his tribe talked to "Nightline" at "The San Miguel Gate." Jose acknowledged that </w:t>
      </w:r>
      <w:r w:rsidRPr="003A084F">
        <w:rPr>
          <w:rStyle w:val="TitleChar"/>
        </w:rPr>
        <w:t xml:space="preserve">the Gate </w:t>
      </w:r>
      <w:r w:rsidRPr="003A084F">
        <w:rPr>
          <w:rStyle w:val="TitleChar"/>
          <w:highlight w:val="cyan"/>
        </w:rPr>
        <w:t>carries a myriad of problems.</w:t>
      </w:r>
      <w:r w:rsidRPr="003A084F">
        <w:rPr>
          <w:highlight w:val="cyan"/>
        </w:rPr>
        <w:t xml:space="preserve"> </w:t>
      </w:r>
      <w:r w:rsidRPr="003A084F">
        <w:rPr>
          <w:rStyle w:val="TitleChar"/>
          <w:highlight w:val="cyan"/>
        </w:rPr>
        <w:t>"Drugs come through here, migrants come through here,"</w:t>
      </w:r>
      <w:r>
        <w:t xml:space="preserve"> he said. </w:t>
      </w:r>
      <w:r w:rsidRPr="003A084F">
        <w:rPr>
          <w:rStyle w:val="TitleChar"/>
        </w:rPr>
        <w:t>"</w:t>
      </w:r>
      <w:r w:rsidRPr="003A084F">
        <w:rPr>
          <w:rStyle w:val="TitleChar"/>
          <w:highlight w:val="cyan"/>
        </w:rPr>
        <w:t xml:space="preserve">We see harassment from individuals who are moving contraband north, moving migrants north. </w:t>
      </w:r>
      <w:proofErr w:type="gramStart"/>
      <w:r w:rsidRPr="003A084F">
        <w:rPr>
          <w:rStyle w:val="TitleChar"/>
          <w:highlight w:val="cyan"/>
        </w:rPr>
        <w:t>Homes broken into, vehicles broken into.</w:t>
      </w:r>
      <w:proofErr w:type="gramEnd"/>
      <w:r w:rsidRPr="003A084F">
        <w:rPr>
          <w:rStyle w:val="TitleChar"/>
          <w:highlight w:val="cyan"/>
        </w:rPr>
        <w:t xml:space="preserve"> It's gotten more aggressive</w:t>
      </w:r>
      <w:r w:rsidRPr="003A084F">
        <w:rPr>
          <w:rStyle w:val="TitleChar"/>
        </w:rPr>
        <w:t xml:space="preserve">." Jose's </w:t>
      </w:r>
      <w:proofErr w:type="gramStart"/>
      <w:r w:rsidRPr="003A084F">
        <w:rPr>
          <w:rStyle w:val="TitleChar"/>
        </w:rPr>
        <w:t>cousin</w:t>
      </w:r>
      <w:proofErr w:type="gramEnd"/>
      <w:r w:rsidRPr="003A084F">
        <w:t xml:space="preserve"> </w:t>
      </w:r>
      <w:r w:rsidRPr="003A084F">
        <w:rPr>
          <w:rStyle w:val="TitleChar"/>
          <w:highlight w:val="cyan"/>
        </w:rPr>
        <w:t>Francine Jose</w:t>
      </w:r>
      <w:r>
        <w:t xml:space="preserve"> lives in a remote part of the reservation </w:t>
      </w:r>
      <w:r w:rsidRPr="003A084F">
        <w:rPr>
          <w:rStyle w:val="TitleChar"/>
        </w:rPr>
        <w:t xml:space="preserve">and </w:t>
      </w:r>
      <w:r w:rsidRPr="00FD21F4">
        <w:rPr>
          <w:rStyle w:val="TitleChar"/>
          <w:highlight w:val="cyan"/>
        </w:rPr>
        <w:t>estimated that her house is broken into about once a month by people crossing the border illegally.</w:t>
      </w:r>
      <w:r w:rsidRPr="003A084F">
        <w:rPr>
          <w:rStyle w:val="TitleChar"/>
        </w:rPr>
        <w:t xml:space="preserve"> There is no cell service inside her house so she can't easily call for help -- according to authorities, the police response time to her house can take up to 45 minutes -- and she said the border crossers who walk across her property know it.</w:t>
      </w:r>
      <w:r>
        <w:rPr>
          <w:rStyle w:val="TitleChar"/>
        </w:rPr>
        <w:t xml:space="preserve"> </w:t>
      </w:r>
      <w:r w:rsidRPr="003A084F">
        <w:rPr>
          <w:rStyle w:val="TitleChar"/>
        </w:rPr>
        <w:t>"</w:t>
      </w:r>
      <w:r w:rsidRPr="00FD21F4">
        <w:rPr>
          <w:rStyle w:val="TitleChar"/>
          <w:highlight w:val="cyan"/>
        </w:rPr>
        <w:t>They are constantly breaking in all the time,</w:t>
      </w:r>
      <w:r w:rsidRPr="003A084F">
        <w:rPr>
          <w:rStyle w:val="TitleChar"/>
        </w:rPr>
        <w:t xml:space="preserve">" Francine Jose said. "There was one just recently where they cooked stuff, about a month ago, slept." </w:t>
      </w:r>
    </w:p>
    <w:p w:rsidR="00AA1F26" w:rsidRDefault="00AA1F26" w:rsidP="00FD21F4">
      <w:pPr>
        <w:rPr>
          <w:rStyle w:val="TitleChar"/>
        </w:rPr>
      </w:pPr>
    </w:p>
    <w:p w:rsidR="00AA1F26" w:rsidRDefault="00AA1F26" w:rsidP="004A4DEE">
      <w:pPr>
        <w:pStyle w:val="Heading4"/>
      </w:pPr>
      <w:r>
        <w:t xml:space="preserve">Yes, Border patrol agents </w:t>
      </w:r>
      <w:r w:rsidR="007C504B">
        <w:t>can</w:t>
      </w:r>
      <w:r>
        <w:t xml:space="preserve"> be abusive, but they are only part of the problem. Corruption, tribal police and white supremacists are alt causes.</w:t>
      </w:r>
    </w:p>
    <w:p w:rsidR="00AA1F26" w:rsidRPr="00AA1F26" w:rsidRDefault="00AA1F26" w:rsidP="00AA1F26">
      <w:r w:rsidRPr="00AA1F26">
        <w:rPr>
          <w:rStyle w:val="Style13ptBold"/>
        </w:rPr>
        <w:t>Norrel</w:t>
      </w:r>
      <w:r>
        <w:rPr>
          <w:rStyle w:val="Style13ptBold"/>
        </w:rPr>
        <w:t>l</w:t>
      </w:r>
      <w:r w:rsidRPr="00AA1F26">
        <w:rPr>
          <w:rStyle w:val="Style13ptBold"/>
        </w:rPr>
        <w:t xml:space="preserve"> 13</w:t>
      </w:r>
      <w:r>
        <w:t xml:space="preserve"> (Brenda Norrell, a reporter of Indian country for 33 years, “Tohono O'odham oppose new federal police on sovereign Indian land”, 7/25/2013, The </w:t>
      </w:r>
      <w:proofErr w:type="spellStart"/>
      <w:r>
        <w:t>Narcosphere</w:t>
      </w:r>
      <w:proofErr w:type="spellEnd"/>
      <w:r>
        <w:t xml:space="preserve">, </w:t>
      </w:r>
      <w:hyperlink r:id="rId19" w:history="1">
        <w:r w:rsidRPr="008B4E4C">
          <w:rPr>
            <w:rStyle w:val="Hyperlink"/>
          </w:rPr>
          <w:t>http://narcosphere.narconews.com/notebook/brenda-norrell/2012/07/tohono-oodham-oppose-new-federal-police-sovereign-indian-land</w:t>
        </w:r>
      </w:hyperlink>
      <w:r>
        <w:t>, DJE)</w:t>
      </w:r>
    </w:p>
    <w:p w:rsidR="00AA1F26" w:rsidRDefault="00AA1F26" w:rsidP="00AA1F26">
      <w:pPr>
        <w:rPr>
          <w:rStyle w:val="TitleChar"/>
        </w:rPr>
      </w:pPr>
      <w:r>
        <w:t xml:space="preserve">SELLS, Arizona -- Tohono O'odham members say it is time to halt the swarm of federal agents on their sovereign land, who are violating their rights and abusing them. This week, a new federal police vehicle of the Bureau of Indian Affairs was seen on sovereign Tohono O'odham land making traffic stops. "I'm wondering who is behind the tinted windows. Are they O'odham or non-O'odham," said an O'odham member, whose name is not published due to the constant targeting of O'odham activists by police and agents. "Many of our tribal police are non-O'odham and do not know about our culture. They cannot communicate with our people who are non-English speakers, and don't understand about the sacredness of Tohono O'odham land." "O'odham living on our land do not know who these new federal police are, with these new vehicles." </w:t>
      </w:r>
      <w:r w:rsidRPr="00AA1F26">
        <w:rPr>
          <w:rStyle w:val="TitleChar"/>
          <w:highlight w:val="cyan"/>
        </w:rPr>
        <w:t>"The land is over-run by Immigration, Customs, Enforcement</w:t>
      </w:r>
      <w:r w:rsidRPr="00AA1F26">
        <w:rPr>
          <w:rStyle w:val="TitleChar"/>
        </w:rPr>
        <w:t xml:space="preserve"> (ICE,) US </w:t>
      </w:r>
      <w:r w:rsidRPr="00AA1F26">
        <w:rPr>
          <w:rStyle w:val="TitleChar"/>
          <w:highlight w:val="cyan"/>
        </w:rPr>
        <w:t>Border Patrol</w:t>
      </w:r>
      <w:r w:rsidRPr="00AA1F26">
        <w:rPr>
          <w:rStyle w:val="TitleChar"/>
        </w:rPr>
        <w:t xml:space="preserve">, </w:t>
      </w:r>
      <w:r w:rsidRPr="00AA1F26">
        <w:rPr>
          <w:rStyle w:val="TitleChar"/>
          <w:highlight w:val="cyan"/>
        </w:rPr>
        <w:t>Department of Homeland Security</w:t>
      </w:r>
      <w:r w:rsidRPr="00AA1F26">
        <w:rPr>
          <w:rStyle w:val="TitleChar"/>
        </w:rPr>
        <w:t xml:space="preserve">, </w:t>
      </w:r>
      <w:r w:rsidRPr="00AA1F26">
        <w:rPr>
          <w:rStyle w:val="TitleChar"/>
          <w:highlight w:val="cyan"/>
        </w:rPr>
        <w:t>tribal police</w:t>
      </w:r>
      <w:r w:rsidRPr="00AA1F26">
        <w:rPr>
          <w:rStyle w:val="TitleChar"/>
        </w:rPr>
        <w:t xml:space="preserve">, </w:t>
      </w:r>
      <w:r w:rsidRPr="00AA1F26">
        <w:rPr>
          <w:rStyle w:val="TitleChar"/>
          <w:highlight w:val="cyan"/>
        </w:rPr>
        <w:t xml:space="preserve">tribal rangers and now the BIA federal </w:t>
      </w:r>
      <w:r w:rsidRPr="00AA1F26">
        <w:rPr>
          <w:rStyle w:val="TitleChar"/>
          <w:highlight w:val="cyan"/>
        </w:rPr>
        <w:lastRenderedPageBreak/>
        <w:t>police.</w:t>
      </w:r>
      <w:r w:rsidRPr="00AA1F26">
        <w:rPr>
          <w:rStyle w:val="TitleChar"/>
        </w:rPr>
        <w:t>"</w:t>
      </w:r>
      <w:r>
        <w:rPr>
          <w:rStyle w:val="TitleChar"/>
        </w:rPr>
        <w:t xml:space="preserve"> </w:t>
      </w:r>
      <w:r>
        <w:t xml:space="preserve">"We have all this enforcement on Tohono O'odham land and innocent people get harassed, innocent people get pulled over and held at gunpoint. It is a police state." </w:t>
      </w:r>
      <w:r w:rsidRPr="00AA1F26">
        <w:rPr>
          <w:rStyle w:val="TitleChar"/>
        </w:rPr>
        <w:t>"</w:t>
      </w:r>
      <w:r w:rsidRPr="00AA1F26">
        <w:rPr>
          <w:rStyle w:val="TitleChar"/>
          <w:highlight w:val="cyan"/>
        </w:rPr>
        <w:t>The abuse of sovereignty now extends to our own people. Tribal police are coopted by Homeland Security and carry out their abuse</w:t>
      </w:r>
      <w:r w:rsidRPr="00AA1F26">
        <w:rPr>
          <w:rStyle w:val="TitleChar"/>
        </w:rPr>
        <w:t>,"</w:t>
      </w:r>
      <w:r>
        <w:t xml:space="preserve"> the O'odham member said. Along with the swarm of police and border agents on sovereign Tohono O'odham land, there are the Shadow Wolves, a US public relations scheme which the media writes romantic fiction about. Meanwhile, the few reporters that do actually go out to Tohono O'odham land are most often </w:t>
      </w:r>
      <w:proofErr w:type="spellStart"/>
      <w:r>
        <w:t>spoonfed</w:t>
      </w:r>
      <w:proofErr w:type="spellEnd"/>
      <w:r>
        <w:t xml:space="preserve"> their report by politicians and agents</w:t>
      </w:r>
      <w:r w:rsidRPr="00AA1F26">
        <w:t xml:space="preserve">. </w:t>
      </w:r>
      <w:r w:rsidRPr="00AA1F26">
        <w:rPr>
          <w:rStyle w:val="TitleChar"/>
        </w:rPr>
        <w:t xml:space="preserve">Tohono O'odham members say </w:t>
      </w:r>
      <w:r w:rsidRPr="00AA1F26">
        <w:rPr>
          <w:rStyle w:val="TitleChar"/>
          <w:highlight w:val="cyan"/>
        </w:rPr>
        <w:t>the elected tribal government is being controlled by dollars from the US government.</w:t>
      </w:r>
      <w:r w:rsidRPr="00AA1F26">
        <w:rPr>
          <w:rStyle w:val="TitleChar"/>
        </w:rPr>
        <w:t xml:space="preserve"> The elected </w:t>
      </w:r>
      <w:r w:rsidRPr="00AA1F26">
        <w:rPr>
          <w:rStyle w:val="TitleChar"/>
          <w:highlight w:val="cyan"/>
        </w:rPr>
        <w:t>tribal politicians refuse to protect O'odham from the ongoing abuse by tribal police and US border agents</w:t>
      </w:r>
      <w:r w:rsidRPr="00AA1F26">
        <w:rPr>
          <w:rStyle w:val="TitleChar"/>
        </w:rPr>
        <w:t>.</w:t>
      </w:r>
      <w:r>
        <w:t xml:space="preserve"> O'odham are held at gunpoint, flashlights shined in their homes at night and even beaten by US Border Patrol agents. The media continues to cover up the facts, and instead fuels US/Mexico border xenophobia. While focusing on drug running, the media fails to report the murder of migrants by Border Patrol agents and the large number of Border Patrol agents being convicted of drug running and aiding cartels. </w:t>
      </w:r>
      <w:r w:rsidRPr="00AA1F26">
        <w:rPr>
          <w:rStyle w:val="TitleChar"/>
          <w:highlight w:val="cyan"/>
        </w:rPr>
        <w:t>Further, both the media and law enforcement ignore the heavily-armed white supremacists at the border.</w:t>
      </w:r>
    </w:p>
    <w:p w:rsidR="00AA1F26" w:rsidRDefault="00AA1F26" w:rsidP="00AA1F26">
      <w:pPr>
        <w:rPr>
          <w:rStyle w:val="TitleChar"/>
        </w:rPr>
      </w:pPr>
    </w:p>
    <w:p w:rsidR="00715E43" w:rsidRDefault="00715E43" w:rsidP="004A4DEE">
      <w:pPr>
        <w:pStyle w:val="Heading4"/>
      </w:pPr>
      <w:r w:rsidRPr="00715E43">
        <w:t>If anything, the lack of law enforcement leaves natives open to Cartel abuse</w:t>
      </w:r>
    </w:p>
    <w:p w:rsidR="00715E43" w:rsidRPr="00715E43" w:rsidRDefault="00715E43" w:rsidP="00715E43">
      <w:proofErr w:type="spellStart"/>
      <w:r w:rsidRPr="00715E43">
        <w:rPr>
          <w:rStyle w:val="Style13ptBold"/>
        </w:rPr>
        <w:t>Pavlich</w:t>
      </w:r>
      <w:proofErr w:type="spellEnd"/>
      <w:r w:rsidRPr="00715E43">
        <w:rPr>
          <w:rStyle w:val="Style13ptBold"/>
        </w:rPr>
        <w:t xml:space="preserve"> 14</w:t>
      </w:r>
      <w:r>
        <w:t xml:space="preserve"> (Katie </w:t>
      </w:r>
      <w:proofErr w:type="spellStart"/>
      <w:r>
        <w:t>Pavlich</w:t>
      </w:r>
      <w:proofErr w:type="spellEnd"/>
      <w:r>
        <w:t xml:space="preserve">, editor and New York Times Best-Selling author, “Illegal Immigrant Sentenced For Sexual Abuse of 11-Year-Old Girl”, 2/10/2014, </w:t>
      </w:r>
      <w:hyperlink r:id="rId20" w:history="1">
        <w:r w:rsidRPr="008B4E4C">
          <w:rPr>
            <w:rStyle w:val="Hyperlink"/>
          </w:rPr>
          <w:t>http://townhall.com/tipsheet/katiepavlich/2014/02/10/illegal-immigrant-sentenced-for-sexual-abuse-of-two-native-american-women-n1792584</w:t>
        </w:r>
      </w:hyperlink>
      <w:r>
        <w:t>, DJE)</w:t>
      </w:r>
    </w:p>
    <w:p w:rsidR="00AA1F26" w:rsidRPr="00715E43" w:rsidRDefault="00AA1F26" w:rsidP="00AA1F26">
      <w:pPr>
        <w:rPr>
          <w:rStyle w:val="TitleChar"/>
        </w:rPr>
      </w:pPr>
      <w:r w:rsidRPr="00AA1F26">
        <w:t xml:space="preserve">An illegal immigrant from Honduras, 39-year-old Hernan Ramirez-Ortega, has been sentenced to 27 years in prison for sexually abusing an 11-year-old Tohono O'odham girl. He was also sentenced for sexually abusing a woman living on the Gila River Indian Reservation. At the time </w:t>
      </w:r>
      <w:proofErr w:type="spellStart"/>
      <w:r w:rsidRPr="00AA1F26">
        <w:t>time</w:t>
      </w:r>
      <w:proofErr w:type="spellEnd"/>
      <w:r w:rsidRPr="00AA1F26">
        <w:t xml:space="preserve"> of the abuse, Ramirez-Ortega was living on the Tohono O'odham Nation. He </w:t>
      </w:r>
      <w:proofErr w:type="gramStart"/>
      <w:r w:rsidRPr="00AA1F26">
        <w:t>plead</w:t>
      </w:r>
      <w:proofErr w:type="gramEnd"/>
      <w:r w:rsidRPr="00AA1F26">
        <w:t xml:space="preserve"> guilty to the crimes in 2010.</w:t>
      </w:r>
      <w:r w:rsidR="00715E43">
        <w:t xml:space="preserve"> </w:t>
      </w:r>
      <w:r w:rsidRPr="00715E43">
        <w:rPr>
          <w:rStyle w:val="TitleChar"/>
          <w:highlight w:val="cyan"/>
        </w:rPr>
        <w:t>The Tohono O'odham Nation spans</w:t>
      </w:r>
      <w:r w:rsidRPr="00AA1F26">
        <w:t xml:space="preserve"> nearly 3 million acres from the U.S. border with Mexico up into Arizona. The reservation </w:t>
      </w:r>
      <w:r w:rsidRPr="00715E43">
        <w:rPr>
          <w:rStyle w:val="TitleChar"/>
        </w:rPr>
        <w:t xml:space="preserve">ends near </w:t>
      </w:r>
      <w:r w:rsidRPr="00715E43">
        <w:rPr>
          <w:rStyle w:val="TitleChar"/>
          <w:highlight w:val="cyan"/>
        </w:rPr>
        <w:t>the most popular intersection for drug and human trafficking in the country</w:t>
      </w:r>
      <w:r w:rsidRPr="00715E43">
        <w:rPr>
          <w:rStyle w:val="TitleChar"/>
        </w:rPr>
        <w:t xml:space="preserve"> near Casa Grande</w:t>
      </w:r>
      <w:r w:rsidRPr="00AA1F26">
        <w:t>, where I-8 and I-10 intersect</w:t>
      </w:r>
      <w:r w:rsidRPr="00715E43">
        <w:rPr>
          <w:rStyle w:val="TitleChar"/>
        </w:rPr>
        <w:t xml:space="preserve">. </w:t>
      </w:r>
      <w:r w:rsidRPr="00715E43">
        <w:rPr>
          <w:rStyle w:val="Emphasis"/>
          <w:highlight w:val="cyan"/>
        </w:rPr>
        <w:t>The lack of law enforcement</w:t>
      </w:r>
      <w:r w:rsidRPr="00715E43">
        <w:rPr>
          <w:rStyle w:val="TitleChar"/>
          <w:highlight w:val="cyan"/>
        </w:rPr>
        <w:t xml:space="preserve"> on the Tohono O'odham allows cartels to operate freely and gives them easy access to the rest of the country. They use it as an entry point, marry into Indian families so they can live on the reservation and</w:t>
      </w:r>
      <w:r w:rsidRPr="00715E43">
        <w:rPr>
          <w:rStyle w:val="TitleChar"/>
        </w:rPr>
        <w:t xml:space="preserve">, if a village is small enough, </w:t>
      </w:r>
      <w:r w:rsidRPr="00715E43">
        <w:rPr>
          <w:rStyle w:val="TitleChar"/>
          <w:highlight w:val="cyan"/>
        </w:rPr>
        <w:t>cartel members will simply walk in and take property by lethal force.</w:t>
      </w:r>
      <w:r w:rsidRPr="00715E43">
        <w:rPr>
          <w:rStyle w:val="TitleChar"/>
        </w:rPr>
        <w:t xml:space="preserve"> </w:t>
      </w:r>
    </w:p>
    <w:p w:rsidR="00AA1F26" w:rsidRDefault="00AA1F26" w:rsidP="00FD21F4">
      <w:pPr>
        <w:rPr>
          <w:rStyle w:val="TitleChar"/>
        </w:rPr>
      </w:pPr>
    </w:p>
    <w:p w:rsidR="00C86177" w:rsidRDefault="00A562D3" w:rsidP="004A4DEE">
      <w:pPr>
        <w:pStyle w:val="Heading4"/>
        <w:rPr>
          <w:rStyle w:val="TitleChar"/>
          <w:u w:val="none"/>
        </w:rPr>
      </w:pPr>
      <w:r>
        <w:rPr>
          <w:rStyle w:val="TitleChar"/>
          <w:u w:val="none"/>
        </w:rPr>
        <w:t>Obama is successfully addressing the issue of violence in the Tohono Nation</w:t>
      </w:r>
    </w:p>
    <w:p w:rsidR="00C86177" w:rsidRDefault="00C86177" w:rsidP="00FD21F4">
      <w:pPr>
        <w:rPr>
          <w:rStyle w:val="TitleChar"/>
          <w:u w:val="none"/>
        </w:rPr>
      </w:pPr>
      <w:r w:rsidRPr="0003745A">
        <w:rPr>
          <w:rStyle w:val="Style13ptBold"/>
        </w:rPr>
        <w:t>Wagner 13</w:t>
      </w:r>
      <w:r>
        <w:rPr>
          <w:rStyle w:val="TitleChar"/>
          <w:u w:val="none"/>
        </w:rPr>
        <w:t xml:space="preserve"> (Dennis Wagner, reporter and columnist covering terrorism, the border, federal law enforcement and Native nations, “Poor justice on Arizona Indian reservations has crime running rampant”, 9/13/2010, </w:t>
      </w:r>
      <w:hyperlink r:id="rId21" w:history="1">
        <w:r w:rsidRPr="008B4E4C">
          <w:rPr>
            <w:rStyle w:val="Hyperlink"/>
          </w:rPr>
          <w:t>http://www.azcentral.com/news/investigations/contact/government-accountability.html</w:t>
        </w:r>
      </w:hyperlink>
      <w:r>
        <w:rPr>
          <w:rStyle w:val="TitleChar"/>
          <w:u w:val="none"/>
        </w:rPr>
        <w:t>, DJE)</w:t>
      </w:r>
    </w:p>
    <w:p w:rsidR="00C86177" w:rsidRDefault="004363B9" w:rsidP="00FD21F4">
      <w:pPr>
        <w:rPr>
          <w:rStyle w:val="TitleChar"/>
          <w:u w:val="none"/>
        </w:rPr>
      </w:pPr>
      <w:r w:rsidRPr="00C86177">
        <w:rPr>
          <w:rStyle w:val="TitleChar"/>
        </w:rPr>
        <w:t xml:space="preserve">In his first year at the White House, President Barack </w:t>
      </w:r>
      <w:r w:rsidRPr="00F75499">
        <w:rPr>
          <w:rStyle w:val="TitleChar"/>
          <w:highlight w:val="cyan"/>
        </w:rPr>
        <w:t xml:space="preserve">Obama </w:t>
      </w:r>
      <w:r w:rsidRPr="00F75499">
        <w:rPr>
          <w:rStyle w:val="TitleChar"/>
        </w:rPr>
        <w:t>promised to repair the broken justice system in Indian country. And he appears to be offering substance along with speeches:</w:t>
      </w:r>
      <w:r w:rsidR="00C86177" w:rsidRPr="00F75499">
        <w:rPr>
          <w:rStyle w:val="TitleChar"/>
        </w:rPr>
        <w:t xml:space="preserve"> </w:t>
      </w:r>
      <w:r w:rsidRPr="00F75499">
        <w:rPr>
          <w:rStyle w:val="TitleChar"/>
        </w:rPr>
        <w:t xml:space="preserve">He </w:t>
      </w:r>
      <w:r w:rsidRPr="00F75499">
        <w:rPr>
          <w:rStyle w:val="TitleChar"/>
          <w:highlight w:val="cyan"/>
        </w:rPr>
        <w:t xml:space="preserve">appointed Native Americans to key posts and ordered Cabinet secretaries to conduct "listening sessions" with </w:t>
      </w:r>
      <w:r w:rsidRPr="00F75499">
        <w:rPr>
          <w:rStyle w:val="TitleChar"/>
          <w:highlight w:val="cyan"/>
        </w:rPr>
        <w:lastRenderedPageBreak/>
        <w:t>tribal leaders. He requested $449 million for tribal public-safety programs and authorized more FBI victim specialists, BIA investigators and federal prosecutors to fight Native crime.</w:t>
      </w:r>
      <w:r w:rsidR="00C86177" w:rsidRPr="00F75499">
        <w:rPr>
          <w:rStyle w:val="TitleChar"/>
          <w:highlight w:val="cyan"/>
        </w:rPr>
        <w:t xml:space="preserve"> </w:t>
      </w:r>
      <w:r w:rsidRPr="00A562D3">
        <w:rPr>
          <w:rStyle w:val="TitleChar"/>
          <w:highlight w:val="cyan"/>
        </w:rPr>
        <w:t>Obama signed the Tribal Law and Order Act of 2010</w:t>
      </w:r>
      <w:r w:rsidRPr="00C86177">
        <w:rPr>
          <w:rStyle w:val="TitleChar"/>
        </w:rPr>
        <w:t xml:space="preserve">, a measure he </w:t>
      </w:r>
      <w:r w:rsidRPr="00A562D3">
        <w:rPr>
          <w:rStyle w:val="TitleChar"/>
        </w:rPr>
        <w:t xml:space="preserve">promoted </w:t>
      </w:r>
      <w:r w:rsidRPr="00F75499">
        <w:rPr>
          <w:rStyle w:val="TitleChar"/>
          <w:highlight w:val="cyan"/>
        </w:rPr>
        <w:t xml:space="preserve">to increase authority of Indian </w:t>
      </w:r>
      <w:r w:rsidRPr="00A562D3">
        <w:rPr>
          <w:rStyle w:val="TitleChar"/>
        </w:rPr>
        <w:t xml:space="preserve">police and allow Native courts to issue felony sentences of up to three years. </w:t>
      </w:r>
      <w:r w:rsidRPr="00A562D3">
        <w:rPr>
          <w:rStyle w:val="TitleChar"/>
          <w:highlight w:val="cyan"/>
        </w:rPr>
        <w:t>The measure</w:t>
      </w:r>
      <w:r w:rsidRPr="00C86177">
        <w:rPr>
          <w:rStyle w:val="TitleChar"/>
        </w:rPr>
        <w:t xml:space="preserve">, signed in July, </w:t>
      </w:r>
      <w:r w:rsidRPr="00A562D3">
        <w:rPr>
          <w:rStyle w:val="TitleChar"/>
          <w:highlight w:val="cyan"/>
        </w:rPr>
        <w:t>requires training in sexual-assault cases for Indian law officers</w:t>
      </w:r>
      <w:r w:rsidRPr="00C86177">
        <w:rPr>
          <w:rStyle w:val="TitleChar"/>
        </w:rPr>
        <w:t xml:space="preserve">. </w:t>
      </w:r>
      <w:r w:rsidRPr="00A562D3">
        <w:rPr>
          <w:rStyle w:val="TitleChar"/>
          <w:highlight w:val="cyan"/>
        </w:rPr>
        <w:t>Federal agents and attorneys are now obliged to share evidence with tribal justice officials.</w:t>
      </w:r>
      <w:r w:rsidR="00C86177">
        <w:rPr>
          <w:rStyle w:val="TitleChar"/>
        </w:rPr>
        <w:t xml:space="preserve"> </w:t>
      </w:r>
      <w:r w:rsidRPr="00A562D3">
        <w:rPr>
          <w:rStyle w:val="TitleChar"/>
          <w:highlight w:val="cyan"/>
        </w:rPr>
        <w:t>Obama also issued a mandate</w:t>
      </w:r>
      <w:r w:rsidRPr="00C86177">
        <w:rPr>
          <w:rStyle w:val="TitleChar"/>
        </w:rPr>
        <w:t xml:space="preserve">, along with Attorney General Eric Holder, </w:t>
      </w:r>
      <w:r w:rsidRPr="00A562D3">
        <w:rPr>
          <w:rStyle w:val="TitleChar"/>
          <w:highlight w:val="cyan"/>
        </w:rPr>
        <w:t>that U.S. attorneys visit Indian country regularly to meet with tribal leaders and develop operational plans</w:t>
      </w:r>
      <w:r w:rsidRPr="00C86177">
        <w:rPr>
          <w:rStyle w:val="TitleChar"/>
        </w:rPr>
        <w:t>.</w:t>
      </w:r>
      <w:r w:rsidR="00C86177">
        <w:rPr>
          <w:rStyle w:val="TitleChar"/>
        </w:rPr>
        <w:t xml:space="preserve"> </w:t>
      </w:r>
      <w:r>
        <w:rPr>
          <w:rStyle w:val="TitleChar"/>
          <w:u w:val="none"/>
        </w:rPr>
        <w:t>The goal: better law enforcement and more prosecutions, especially in cases of violence against women and children.</w:t>
      </w:r>
      <w:r w:rsidR="00C86177">
        <w:rPr>
          <w:rStyle w:val="TitleChar"/>
          <w:u w:val="none"/>
        </w:rPr>
        <w:t xml:space="preserve"> </w:t>
      </w:r>
      <w:r w:rsidRPr="00A562D3">
        <w:rPr>
          <w:rStyle w:val="TitleChar"/>
          <w:highlight w:val="cyan"/>
        </w:rPr>
        <w:t>Dennis Burke, the U.S. attorney for Arizona, said communications are paying off.</w:t>
      </w:r>
      <w:r>
        <w:rPr>
          <w:rStyle w:val="TitleChar"/>
          <w:u w:val="none"/>
        </w:rPr>
        <w:t xml:space="preserve"> After learning about problems with rape cases on the Navajo Reservation, he sent a letter in June to health officials there requesting records of every incident reported to tribal medical workers during the previous 18 months. In the letter, Burke vows to ensure that "all provable sex assault offenses in Indian country are prosecuted."</w:t>
      </w:r>
    </w:p>
    <w:p w:rsidR="00C86177" w:rsidRDefault="00C86177" w:rsidP="00FD21F4">
      <w:pPr>
        <w:rPr>
          <w:rStyle w:val="TitleChar"/>
          <w:u w:val="none"/>
        </w:rPr>
      </w:pPr>
    </w:p>
    <w:p w:rsidR="004363B9" w:rsidRDefault="004363B9" w:rsidP="00FD21F4">
      <w:pPr>
        <w:rPr>
          <w:rStyle w:val="TitleChar"/>
          <w:u w:val="none"/>
        </w:rPr>
      </w:pPr>
    </w:p>
    <w:p w:rsidR="0003745A" w:rsidRDefault="0003745A" w:rsidP="004A4DEE">
      <w:pPr>
        <w:pStyle w:val="Heading4"/>
        <w:rPr>
          <w:rStyle w:val="TitleChar"/>
          <w:u w:val="none"/>
        </w:rPr>
      </w:pPr>
      <w:r>
        <w:rPr>
          <w:rStyle w:val="TitleChar"/>
          <w:u w:val="none"/>
        </w:rPr>
        <w:t xml:space="preserve">Conditions are improving with increased government funding </w:t>
      </w:r>
    </w:p>
    <w:p w:rsidR="004363B9" w:rsidRDefault="0003745A" w:rsidP="00FD21F4">
      <w:pPr>
        <w:rPr>
          <w:rStyle w:val="TitleChar"/>
          <w:u w:val="none"/>
        </w:rPr>
      </w:pPr>
      <w:r w:rsidRPr="0003745A">
        <w:rPr>
          <w:rStyle w:val="Style13ptBold"/>
        </w:rPr>
        <w:t>Wagner 13</w:t>
      </w:r>
      <w:r>
        <w:rPr>
          <w:rStyle w:val="TitleChar"/>
          <w:u w:val="none"/>
        </w:rPr>
        <w:t xml:space="preserve"> (Dennis Wagner, reporter and columnist covering terrorism, the border, federal law enforcement and Native nations, “Poor justice on Arizona Indian reservations has crime running rampant”, 9/13/2010, </w:t>
      </w:r>
      <w:hyperlink r:id="rId22" w:history="1">
        <w:r w:rsidRPr="008B4E4C">
          <w:rPr>
            <w:rStyle w:val="Hyperlink"/>
          </w:rPr>
          <w:t>http://www.azcentral.com/news/investigations/contact/government-accountability.html</w:t>
        </w:r>
      </w:hyperlink>
      <w:r>
        <w:rPr>
          <w:rStyle w:val="TitleChar"/>
          <w:u w:val="none"/>
        </w:rPr>
        <w:t>, DJE)</w:t>
      </w:r>
    </w:p>
    <w:p w:rsidR="004363B9" w:rsidRDefault="004363B9" w:rsidP="00FD21F4">
      <w:pPr>
        <w:rPr>
          <w:rStyle w:val="TitleChar"/>
          <w:u w:val="none"/>
        </w:rPr>
      </w:pPr>
      <w:r w:rsidRPr="0003745A">
        <w:rPr>
          <w:rStyle w:val="TitleChar"/>
        </w:rPr>
        <w:t>Native American justice advocates</w:t>
      </w:r>
      <w:r>
        <w:rPr>
          <w:rStyle w:val="TitleChar"/>
          <w:u w:val="none"/>
        </w:rPr>
        <w:t xml:space="preserve">, including Hallie </w:t>
      </w:r>
      <w:proofErr w:type="spellStart"/>
      <w:r>
        <w:rPr>
          <w:rStyle w:val="TitleChar"/>
          <w:u w:val="none"/>
        </w:rPr>
        <w:t>Bongar</w:t>
      </w:r>
      <w:proofErr w:type="spellEnd"/>
      <w:r>
        <w:rPr>
          <w:rStyle w:val="TitleChar"/>
          <w:u w:val="none"/>
        </w:rPr>
        <w:t xml:space="preserve"> White, executive director of the Southwest Center for Law and Policy in Tucson, </w:t>
      </w:r>
      <w:r w:rsidRPr="0003745A">
        <w:rPr>
          <w:rStyle w:val="TitleChar"/>
        </w:rPr>
        <w:t xml:space="preserve">said </w:t>
      </w:r>
      <w:r w:rsidRPr="0003745A">
        <w:rPr>
          <w:rStyle w:val="TitleChar"/>
          <w:highlight w:val="cyan"/>
        </w:rPr>
        <w:t>there is restrained belief that Washington</w:t>
      </w:r>
      <w:r w:rsidRPr="0003745A">
        <w:rPr>
          <w:rStyle w:val="TitleChar"/>
        </w:rPr>
        <w:t xml:space="preserve">, D.C., </w:t>
      </w:r>
      <w:r w:rsidRPr="0003745A">
        <w:rPr>
          <w:rStyle w:val="TitleChar"/>
          <w:highlight w:val="cyan"/>
        </w:rPr>
        <w:t>may finally offer more</w:t>
      </w:r>
      <w:r w:rsidRPr="0003745A">
        <w:rPr>
          <w:rStyle w:val="TitleChar"/>
        </w:rPr>
        <w:t xml:space="preserve"> than lip service.</w:t>
      </w:r>
      <w:r w:rsidR="0003745A" w:rsidRPr="0003745A">
        <w:rPr>
          <w:rStyle w:val="TitleChar"/>
          <w:highlight w:val="cyan"/>
        </w:rPr>
        <w:t xml:space="preserve"> </w:t>
      </w:r>
      <w:r w:rsidRPr="0003745A">
        <w:rPr>
          <w:rStyle w:val="TitleChar"/>
          <w:highlight w:val="cyan"/>
        </w:rPr>
        <w:t>"There is a difference in the Obama administration</w:t>
      </w:r>
      <w:r w:rsidRPr="0003745A">
        <w:rPr>
          <w:rStyle w:val="TitleChar"/>
        </w:rPr>
        <w:t>,"</w:t>
      </w:r>
      <w:r>
        <w:rPr>
          <w:rStyle w:val="TitleChar"/>
          <w:u w:val="none"/>
        </w:rPr>
        <w:t xml:space="preserve"> said </w:t>
      </w:r>
      <w:proofErr w:type="spellStart"/>
      <w:r>
        <w:rPr>
          <w:rStyle w:val="TitleChar"/>
          <w:u w:val="none"/>
        </w:rPr>
        <w:t>Bongar</w:t>
      </w:r>
      <w:proofErr w:type="spellEnd"/>
      <w:r>
        <w:rPr>
          <w:rStyle w:val="TitleChar"/>
          <w:u w:val="none"/>
        </w:rPr>
        <w:t xml:space="preserve"> White, noting that </w:t>
      </w:r>
      <w:r w:rsidRPr="0003745A">
        <w:rPr>
          <w:rStyle w:val="TitleChar"/>
          <w:highlight w:val="cyan"/>
        </w:rPr>
        <w:t xml:space="preserve">White House rhetoric already has been backed with new funding, programs and appointments. "I see them moving a little bit more to provide resources and listening more </w:t>
      </w:r>
      <w:proofErr w:type="gramStart"/>
      <w:r w:rsidRPr="0003745A">
        <w:rPr>
          <w:rStyle w:val="TitleChar"/>
          <w:highlight w:val="cyan"/>
        </w:rPr>
        <w:t>to</w:t>
      </w:r>
      <w:proofErr w:type="gramEnd"/>
      <w:r w:rsidRPr="0003745A">
        <w:rPr>
          <w:rStyle w:val="TitleChar"/>
          <w:highlight w:val="cyan"/>
        </w:rPr>
        <w:t xml:space="preserve"> Native nations."</w:t>
      </w:r>
      <w:r w:rsidR="0003745A">
        <w:rPr>
          <w:rStyle w:val="TitleChar"/>
        </w:rPr>
        <w:t xml:space="preserve"> </w:t>
      </w:r>
      <w:proofErr w:type="spellStart"/>
      <w:r>
        <w:rPr>
          <w:rStyle w:val="TitleChar"/>
          <w:u w:val="none"/>
        </w:rPr>
        <w:t>Bongar</w:t>
      </w:r>
      <w:proofErr w:type="spellEnd"/>
      <w:r>
        <w:rPr>
          <w:rStyle w:val="TitleChar"/>
          <w:u w:val="none"/>
        </w:rPr>
        <w:t xml:space="preserve"> White, whose non-profit group provides legal training to tribal communities, said </w:t>
      </w:r>
      <w:r w:rsidRPr="00C86177">
        <w:rPr>
          <w:rStyle w:val="TitleChar"/>
          <w:highlight w:val="cyan"/>
        </w:rPr>
        <w:t>the change is beginning to show. The Tohono O'odham Nation</w:t>
      </w:r>
      <w:r>
        <w:rPr>
          <w:rStyle w:val="TitleChar"/>
          <w:u w:val="none"/>
        </w:rPr>
        <w:t xml:space="preserve"> in southern Arizona recently </w:t>
      </w:r>
      <w:r w:rsidRPr="00C86177">
        <w:rPr>
          <w:rStyle w:val="TitleChar"/>
          <w:highlight w:val="cyan"/>
        </w:rPr>
        <w:t>received</w:t>
      </w:r>
      <w:r w:rsidRPr="0003745A">
        <w:rPr>
          <w:rStyle w:val="TitleChar"/>
        </w:rPr>
        <w:t xml:space="preserve"> </w:t>
      </w:r>
      <w:r w:rsidRPr="00C86177">
        <w:rPr>
          <w:rStyle w:val="TitleChar"/>
          <w:highlight w:val="cyan"/>
        </w:rPr>
        <w:t>money for rape-victim advocates</w:t>
      </w:r>
      <w:r w:rsidRPr="0003745A">
        <w:rPr>
          <w:rStyle w:val="TitleChar"/>
        </w:rPr>
        <w:t xml:space="preserve">. This spring, she taught tribal police in New Mexico the protocols of rape investigations. </w:t>
      </w:r>
      <w:r w:rsidRPr="00C86177">
        <w:rPr>
          <w:rStyle w:val="TitleChar"/>
          <w:highlight w:val="cyan"/>
        </w:rPr>
        <w:t>Sexual-assault response teams are forming</w:t>
      </w:r>
      <w:r w:rsidRPr="0003745A">
        <w:rPr>
          <w:rStyle w:val="TitleChar"/>
        </w:rPr>
        <w:t xml:space="preserve"> across Indian country.</w:t>
      </w:r>
      <w:r w:rsidR="0003745A">
        <w:rPr>
          <w:rStyle w:val="TitleChar"/>
        </w:rPr>
        <w:t xml:space="preserve"> </w:t>
      </w:r>
      <w:r w:rsidRPr="00C86177">
        <w:rPr>
          <w:rStyle w:val="TitleChar"/>
          <w:highlight w:val="cyan"/>
        </w:rPr>
        <w:t>Kim Pound, former police chief</w:t>
      </w:r>
      <w:r>
        <w:rPr>
          <w:rStyle w:val="TitleChar"/>
          <w:u w:val="none"/>
        </w:rPr>
        <w:t xml:space="preserve"> at the Fort Apache Reservation, said Congress appropriated money for tribes in the past but it didn't always seem to filter down.</w:t>
      </w:r>
      <w:r w:rsidR="0003745A">
        <w:rPr>
          <w:rStyle w:val="TitleChar"/>
          <w:u w:val="none"/>
        </w:rPr>
        <w:t xml:space="preserve"> </w:t>
      </w:r>
      <w:r>
        <w:rPr>
          <w:rStyle w:val="TitleChar"/>
          <w:u w:val="none"/>
        </w:rPr>
        <w:t xml:space="preserve">There were exceptions, though. Pound </w:t>
      </w:r>
      <w:r w:rsidRPr="00C86177">
        <w:rPr>
          <w:rStyle w:val="TitleChar"/>
          <w:highlight w:val="cyan"/>
        </w:rPr>
        <w:t xml:space="preserve">said he managed to increase officer salaries in </w:t>
      </w:r>
      <w:proofErr w:type="spellStart"/>
      <w:r w:rsidRPr="00C86177">
        <w:rPr>
          <w:rStyle w:val="TitleChar"/>
          <w:highlight w:val="cyan"/>
        </w:rPr>
        <w:t>Whiteriver</w:t>
      </w:r>
      <w:proofErr w:type="spellEnd"/>
      <w:r>
        <w:rPr>
          <w:rStyle w:val="TitleChar"/>
          <w:u w:val="none"/>
        </w:rPr>
        <w:t xml:space="preserve"> (from starting pay of $14 per hour to $19), </w:t>
      </w:r>
      <w:r w:rsidRPr="00C86177">
        <w:rPr>
          <w:rStyle w:val="TitleChar"/>
          <w:highlight w:val="cyan"/>
        </w:rPr>
        <w:t>purchase crime-scene kits and raise professional standards.</w:t>
      </w:r>
      <w:r>
        <w:rPr>
          <w:rStyle w:val="TitleChar"/>
          <w:u w:val="none"/>
        </w:rPr>
        <w:t xml:space="preserve"> Still, he can't help being skeptical.</w:t>
      </w:r>
      <w:r w:rsidR="0003745A">
        <w:rPr>
          <w:rStyle w:val="TitleChar"/>
          <w:u w:val="none"/>
        </w:rPr>
        <w:t xml:space="preserve"> </w:t>
      </w:r>
      <w:r>
        <w:rPr>
          <w:rStyle w:val="TitleChar"/>
          <w:u w:val="none"/>
        </w:rPr>
        <w:t>"Stuff that happens in Indian country, if it occurred in any town or city of this country, people would be up in arms," Pound said. "But they don't care."</w:t>
      </w:r>
      <w:r w:rsidR="0003745A">
        <w:rPr>
          <w:rStyle w:val="TitleChar"/>
          <w:u w:val="none"/>
        </w:rPr>
        <w:t xml:space="preserve"> </w:t>
      </w:r>
      <w:proofErr w:type="spellStart"/>
      <w:r>
        <w:rPr>
          <w:rStyle w:val="TitleChar"/>
          <w:u w:val="none"/>
        </w:rPr>
        <w:t>Everette</w:t>
      </w:r>
      <w:proofErr w:type="spellEnd"/>
      <w:r>
        <w:rPr>
          <w:rStyle w:val="TitleChar"/>
          <w:u w:val="none"/>
        </w:rPr>
        <w:t xml:space="preserve"> Little Whiteman, police chief for the Oglala Sioux Tribe and a former BIA agent in Arizona, said it will take years to break the cycle of victimization. "The problem is that crimes are not investigated thoroughly. . . . We need money," he said.</w:t>
      </w:r>
      <w:r w:rsidR="0003745A">
        <w:rPr>
          <w:rStyle w:val="TitleChar"/>
          <w:u w:val="none"/>
        </w:rPr>
        <w:t xml:space="preserve"> </w:t>
      </w:r>
      <w:r>
        <w:rPr>
          <w:rStyle w:val="TitleChar"/>
          <w:u w:val="none"/>
        </w:rPr>
        <w:t>Paul Charlton, an outspoken advocate for tribal-justice reform and a former U.S. attorney for Arizona, said Obama has made a start but a paradigm shift is needed before law and order will succeed in Native communities.</w:t>
      </w:r>
      <w:r w:rsidR="0003745A">
        <w:rPr>
          <w:rStyle w:val="TitleChar"/>
          <w:u w:val="none"/>
        </w:rPr>
        <w:t xml:space="preserve"> </w:t>
      </w:r>
      <w:r>
        <w:rPr>
          <w:rStyle w:val="TitleChar"/>
          <w:u w:val="none"/>
        </w:rPr>
        <w:t>"This is a system that has been in place since the late 1880s, and it's not working," Charlton said. "The idea that the federal government should be responsible for crimes in Indian country is something that has to be changed."</w:t>
      </w:r>
    </w:p>
    <w:p w:rsidR="00BF6496" w:rsidRDefault="00BF6496" w:rsidP="004A4DEE">
      <w:pPr>
        <w:pStyle w:val="Heading4"/>
      </w:pPr>
      <w:r>
        <w:lastRenderedPageBreak/>
        <w:t>Plan doesn’t solve for the Tohono O’odham police that attempt to shut down villages – their own card</w:t>
      </w:r>
    </w:p>
    <w:p w:rsidR="00BF6496" w:rsidRDefault="00BF6496" w:rsidP="00BF6496">
      <w:r>
        <w:t xml:space="preserve">Brenda </w:t>
      </w:r>
      <w:r w:rsidRPr="007E0BAE">
        <w:rPr>
          <w:rStyle w:val="Style13ptBold"/>
        </w:rPr>
        <w:t>Norrell</w:t>
      </w:r>
      <w:r>
        <w:t>, 4-8-</w:t>
      </w:r>
      <w:r w:rsidRPr="007E0BAE">
        <w:rPr>
          <w:rStyle w:val="Style13ptBold"/>
        </w:rPr>
        <w:t>2014</w:t>
      </w:r>
      <w:r>
        <w:t xml:space="preserve">, "CENSORED NEWS: Mike Wilson: US Border Patrol shot Tohono O'odham at border," Censored News, </w:t>
      </w:r>
      <w:hyperlink r:id="rId23" w:history="1">
        <w:r w:rsidRPr="009328A5">
          <w:rPr>
            <w:rStyle w:val="Hyperlink"/>
          </w:rPr>
          <w:t>http://bsnorrell.blogspot.com/2014/04/mike-wilson-us-border-patrol-shot.html</w:t>
        </w:r>
      </w:hyperlink>
    </w:p>
    <w:p w:rsidR="00BF6496" w:rsidRDefault="00BF6496" w:rsidP="00BF6496">
      <w:pPr>
        <w:rPr>
          <w:sz w:val="16"/>
        </w:rPr>
      </w:pPr>
      <w:r w:rsidRPr="007E0BAE">
        <w:rPr>
          <w:sz w:val="16"/>
        </w:rPr>
        <w:t xml:space="preserve">SAN MIGUEL, TOHONO O’ODHAM NATION — Mike Wilson, Tohono O’odham, said the US Border Patrol shot two Tohono O’odham at the border, one in the face. The Border Patrol claims O’odham side-swiped its vehicle in San Miguel, “The Gate,” on Tohono O’odham land at the US Mexico border. However, Wilson points out in the video below that </w:t>
      </w:r>
      <w:r w:rsidRPr="007E0BAE">
        <w:rPr>
          <w:rStyle w:val="TitleChar"/>
        </w:rPr>
        <w:t xml:space="preserve">the Tohono O’odham government, Tohono O’odham police, and US Border Patrol </w:t>
      </w:r>
      <w:proofErr w:type="spellStart"/>
      <w:r w:rsidRPr="007E0BAE">
        <w:rPr>
          <w:rStyle w:val="TitleChar"/>
        </w:rPr>
        <w:t>can not</w:t>
      </w:r>
      <w:proofErr w:type="spellEnd"/>
      <w:r w:rsidRPr="007E0BAE">
        <w:rPr>
          <w:rStyle w:val="TitleChar"/>
        </w:rPr>
        <w:t xml:space="preserve"> be trusted.</w:t>
      </w:r>
      <w:r w:rsidRPr="007E0BAE">
        <w:rPr>
          <w:sz w:val="16"/>
        </w:rPr>
        <w:t xml:space="preserve"> Wilson said that </w:t>
      </w:r>
      <w:r w:rsidRPr="007E0BAE">
        <w:rPr>
          <w:rStyle w:val="TitleChar"/>
          <w:highlight w:val="yellow"/>
        </w:rPr>
        <w:t>neither the Tohono O’odham government nor police have taken steps to ensure the safety of O’odham</w:t>
      </w:r>
      <w:r w:rsidRPr="007E0BAE">
        <w:rPr>
          <w:sz w:val="16"/>
        </w:rPr>
        <w:t xml:space="preserve"> when faced with the US Border Patrol. He said these human rights violations by the US Border Patrol inflicted on O’odham have been going on for more than 10 years and the Tohono O’odham Nation has done nothing to halt this. Further</w:t>
      </w:r>
      <w:r w:rsidRPr="007E0BAE">
        <w:rPr>
          <w:sz w:val="16"/>
          <w:highlight w:val="yellow"/>
        </w:rPr>
        <w:t xml:space="preserve">, </w:t>
      </w:r>
      <w:r w:rsidRPr="007E0BAE">
        <w:rPr>
          <w:rStyle w:val="TitleChar"/>
          <w:highlight w:val="yellow"/>
        </w:rPr>
        <w:t xml:space="preserve">Wilson expresses his concern over the Tohono O’odham Nation government’s efforts to disable the new district of </w:t>
      </w:r>
      <w:proofErr w:type="spellStart"/>
      <w:r w:rsidRPr="007E0BAE">
        <w:rPr>
          <w:rStyle w:val="TitleChar"/>
          <w:highlight w:val="yellow"/>
        </w:rPr>
        <w:t>Hia-Ced</w:t>
      </w:r>
      <w:proofErr w:type="spellEnd"/>
      <w:r w:rsidRPr="007E0BAE">
        <w:rPr>
          <w:sz w:val="16"/>
        </w:rPr>
        <w:t xml:space="preserve"> on the western portion of the Tohono O’odham Nation near </w:t>
      </w:r>
      <w:proofErr w:type="spellStart"/>
      <w:r w:rsidRPr="007E0BAE">
        <w:rPr>
          <w:sz w:val="16"/>
        </w:rPr>
        <w:t>Ajo</w:t>
      </w:r>
      <w:proofErr w:type="spellEnd"/>
      <w:r w:rsidRPr="007E0BAE">
        <w:rPr>
          <w:sz w:val="16"/>
        </w:rPr>
        <w:t xml:space="preserve">, Arizona. </w:t>
      </w:r>
      <w:r w:rsidRPr="007E0BAE">
        <w:rPr>
          <w:rStyle w:val="TitleChar"/>
        </w:rPr>
        <w:t>He said even though the Tohono O’odham Nation initially approved of the new district</w:t>
      </w:r>
      <w:r w:rsidRPr="007E0BAE">
        <w:rPr>
          <w:rStyle w:val="TitleChar"/>
          <w:highlight w:val="yellow"/>
        </w:rPr>
        <w:t>, it is now doing everything in its power to ensure that the new district fails</w:t>
      </w:r>
      <w:r w:rsidRPr="007E0BAE">
        <w:rPr>
          <w:sz w:val="16"/>
        </w:rPr>
        <w:t xml:space="preserve">. Wilson has put out water for years for migrants, over the objections of the Tohono O’odham government, and his life-saving water containers were vandalized. Wilson’s water stations have been in the area of the Tohono O’odham Nation with one of the highest rates of death. Wilson has also aided humanitarian groups searching for the bodies of missing migrants on the Tohono O’odham Nation. Meanwhile, </w:t>
      </w:r>
      <w:r w:rsidRPr="007E0BAE">
        <w:rPr>
          <w:rStyle w:val="TitleChar"/>
        </w:rPr>
        <w:t xml:space="preserve">the Tohono O’odham Nation has been able to control and silence much of the mainstream media. </w:t>
      </w:r>
      <w:r w:rsidRPr="007E0BAE">
        <w:rPr>
          <w:rStyle w:val="TitleChar"/>
          <w:highlight w:val="yellow"/>
        </w:rPr>
        <w:t>The Tohono O’odham police have threatened and stalked O’odham human rights activists to silence them</w:t>
      </w:r>
      <w:r w:rsidRPr="007E0BAE">
        <w:rPr>
          <w:rStyle w:val="TitleChar"/>
        </w:rPr>
        <w:t xml:space="preserve">. </w:t>
      </w:r>
      <w:r w:rsidRPr="007E0BAE">
        <w:rPr>
          <w:sz w:val="16"/>
        </w:rPr>
        <w:t xml:space="preserve">Now, the US Homeland Security has given the US southern border contract to an Israeli company, </w:t>
      </w:r>
      <w:proofErr w:type="spellStart"/>
      <w:r w:rsidRPr="007E0BAE">
        <w:rPr>
          <w:sz w:val="16"/>
        </w:rPr>
        <w:t>Elbit</w:t>
      </w:r>
      <w:proofErr w:type="spellEnd"/>
      <w:r w:rsidRPr="007E0BAE">
        <w:rPr>
          <w:sz w:val="16"/>
        </w:rPr>
        <w:t xml:space="preserve"> Systems, which is also responsible for Apartheid security surrounding Palestine. </w:t>
      </w:r>
      <w:proofErr w:type="spellStart"/>
      <w:r w:rsidRPr="007E0BAE">
        <w:rPr>
          <w:sz w:val="16"/>
        </w:rPr>
        <w:t>Elbit</w:t>
      </w:r>
      <w:proofErr w:type="spellEnd"/>
      <w:r w:rsidRPr="007E0BAE">
        <w:rPr>
          <w:sz w:val="16"/>
        </w:rPr>
        <w:t xml:space="preserve"> Systems now has the contract to construct US spy towers on Tohono O’odham land. The Tohono O’odham Legislative Council approved the construction of the 15th spy tower on sovereign O’odham land, according to the May 7, 2013 resolution, despite O’odham protests over the militarization of their lands.</w:t>
      </w:r>
    </w:p>
    <w:p w:rsidR="004363B9" w:rsidRDefault="004363B9" w:rsidP="00FD21F4">
      <w:pPr>
        <w:rPr>
          <w:rStyle w:val="TitleChar"/>
          <w:u w:val="none"/>
        </w:rPr>
      </w:pPr>
    </w:p>
    <w:p w:rsidR="00A21419" w:rsidRPr="004363B9" w:rsidRDefault="00A21419" w:rsidP="00A21419">
      <w:pPr>
        <w:pStyle w:val="Heading4"/>
      </w:pPr>
      <w:r w:rsidRPr="004363B9">
        <w:t>Tribal police are understaffed and overworked</w:t>
      </w:r>
      <w:r>
        <w:t xml:space="preserve"> – the plan would only increase their burden</w:t>
      </w:r>
    </w:p>
    <w:p w:rsidR="00A21419" w:rsidRPr="00E82B39" w:rsidRDefault="00A21419" w:rsidP="00A21419">
      <w:proofErr w:type="spellStart"/>
      <w:r w:rsidRPr="004363B9">
        <w:rPr>
          <w:rStyle w:val="Style13ptBold"/>
        </w:rPr>
        <w:t>Wakeling</w:t>
      </w:r>
      <w:proofErr w:type="spellEnd"/>
      <w:r w:rsidRPr="004363B9">
        <w:rPr>
          <w:rStyle w:val="Style13ptBold"/>
        </w:rPr>
        <w:t xml:space="preserve"> </w:t>
      </w:r>
      <w:proofErr w:type="gramStart"/>
      <w:r w:rsidRPr="004363B9">
        <w:rPr>
          <w:rStyle w:val="Style13ptBold"/>
        </w:rPr>
        <w:t>et</w:t>
      </w:r>
      <w:proofErr w:type="gramEnd"/>
      <w:r w:rsidRPr="004363B9">
        <w:rPr>
          <w:rStyle w:val="Style13ptBold"/>
        </w:rPr>
        <w:t>. al. 01</w:t>
      </w:r>
      <w:r>
        <w:t xml:space="preserve"> </w:t>
      </w:r>
      <w:r w:rsidRPr="004363B9">
        <w:t xml:space="preserve">(Stewart </w:t>
      </w:r>
      <w:proofErr w:type="spellStart"/>
      <w:r w:rsidRPr="004363B9">
        <w:t>Wakeling</w:t>
      </w:r>
      <w:proofErr w:type="spellEnd"/>
      <w:r w:rsidRPr="004363B9">
        <w:t xml:space="preserve">; Miriam Jorgensen, Research Director for the Native Nations Institute at the University of Arizona; Susan Michaelson; Manley Begay, director of the Native Nations Institute for Leadership, Management, and Policy, “Policing on American Indian Reservations”, July 2001, research report by the US Department of Justice pages 15-18, </w:t>
      </w:r>
      <w:hyperlink r:id="rId24" w:history="1">
        <w:r w:rsidRPr="004363B9">
          <w:rPr>
            <w:rStyle w:val="Hyperlink"/>
          </w:rPr>
          <w:t>https://www.ncjrs.gov/pdffiles1/nij/188095.pdf</w:t>
        </w:r>
      </w:hyperlink>
      <w:r w:rsidRPr="004363B9">
        <w:t>, DJE)</w:t>
      </w:r>
    </w:p>
    <w:p w:rsidR="00A21419" w:rsidRDefault="00A21419" w:rsidP="00A21419">
      <w:pPr>
        <w:rPr>
          <w:rStyle w:val="TitleChar"/>
          <w:u w:val="none"/>
        </w:rPr>
      </w:pPr>
      <w:r w:rsidRPr="004363B9">
        <w:rPr>
          <w:rStyle w:val="TitleChar"/>
          <w:highlight w:val="cyan"/>
        </w:rPr>
        <w:t>The workload of police departments in Indian Country is increasing at a significant rate</w:t>
      </w:r>
      <w:r w:rsidRPr="004363B9">
        <w:rPr>
          <w:rStyle w:val="TitleChar"/>
        </w:rPr>
        <w:t xml:space="preserve">. </w:t>
      </w:r>
      <w:r>
        <w:rPr>
          <w:rStyle w:val="TitleChar"/>
          <w:u w:val="none"/>
        </w:rPr>
        <w:t xml:space="preserve">General evidence of this trend comes from our survey data, brief site visits, and four intensive site visits. </w:t>
      </w:r>
      <w:r w:rsidRPr="004363B9">
        <w:rPr>
          <w:rStyle w:val="TitleChar"/>
        </w:rPr>
        <w:t xml:space="preserve">Specific evidence is given </w:t>
      </w:r>
      <w:r w:rsidRPr="004363B9">
        <w:rPr>
          <w:rStyle w:val="TitleChar"/>
          <w:highlight w:val="cyan"/>
        </w:rPr>
        <w:t>in</w:t>
      </w:r>
      <w:r>
        <w:rPr>
          <w:rStyle w:val="TitleChar"/>
          <w:u w:val="none"/>
        </w:rPr>
        <w:t xml:space="preserve"> exhibits 2–5, which approximate </w:t>
      </w:r>
      <w:r w:rsidRPr="004363B9">
        <w:rPr>
          <w:rStyle w:val="TitleChar"/>
          <w:highlight w:val="cyan"/>
        </w:rPr>
        <w:t>the increase in calls for service, incident reports, and arrests from the Tohono O’odham Nation</w:t>
      </w:r>
      <w:r>
        <w:rPr>
          <w:rStyle w:val="TitleChar"/>
          <w:u w:val="none"/>
        </w:rPr>
        <w:t xml:space="preserve">, the Three Affiliated Tribes of the Fort Berthold Reservation, and the Confederated Salish and Kootenai Tribes of the Flathead Reservation. The Tohono O’odham data (exhibits 2 and 3) show an average annual increase between 1994 and 1996 of more than 20 percent in incident reports and nearly 30 percent in arrests. During that period, </w:t>
      </w:r>
      <w:r w:rsidRPr="004363B9">
        <w:rPr>
          <w:rStyle w:val="TitleChar"/>
          <w:highlight w:val="cyan"/>
        </w:rPr>
        <w:t>not only the overall pressure on the department increased, but also the workload of individual officers because the number of</w:t>
      </w:r>
      <w:r w:rsidRPr="004363B9">
        <w:rPr>
          <w:rStyle w:val="TitleChar"/>
        </w:rPr>
        <w:t xml:space="preserve"> sworn </w:t>
      </w:r>
      <w:r w:rsidRPr="004363B9">
        <w:rPr>
          <w:rStyle w:val="TitleChar"/>
          <w:highlight w:val="cyan"/>
        </w:rPr>
        <w:t>officers remained</w:t>
      </w:r>
      <w:r w:rsidRPr="004363B9">
        <w:rPr>
          <w:rStyle w:val="TitleChar"/>
        </w:rPr>
        <w:t xml:space="preserve"> relatively </w:t>
      </w:r>
      <w:r w:rsidRPr="004363B9">
        <w:rPr>
          <w:rStyle w:val="TitleChar"/>
          <w:highlight w:val="cyan"/>
        </w:rPr>
        <w:t>constant</w:t>
      </w:r>
      <w:r w:rsidRPr="004363B9">
        <w:rPr>
          <w:rStyle w:val="TitleChar"/>
        </w:rPr>
        <w:t>.</w:t>
      </w:r>
      <w:r>
        <w:rPr>
          <w:rStyle w:val="TitleChar"/>
          <w:u w:val="none"/>
        </w:rPr>
        <w:t xml:space="preserve"> The Three Affiliated Tribes’ data (exhibit 4) show an average annual increase in arrests of more than 30 percent between 1992 and 1994. </w:t>
      </w:r>
      <w:r w:rsidRPr="004363B9">
        <w:rPr>
          <w:rStyle w:val="TitleChar"/>
        </w:rPr>
        <w:t xml:space="preserve">As at Tohono O’odham, this led to an increased demand for service from individual officers, since </w:t>
      </w:r>
      <w:r w:rsidRPr="004363B9">
        <w:rPr>
          <w:rStyle w:val="TitleChar"/>
          <w:highlight w:val="cyan"/>
        </w:rPr>
        <w:t xml:space="preserve">the increase in calls for service and arrests outpaced the expansion of the </w:t>
      </w:r>
      <w:r w:rsidRPr="004363B9">
        <w:rPr>
          <w:rStyle w:val="TitleChar"/>
        </w:rPr>
        <w:t xml:space="preserve">Fort Berthold </w:t>
      </w:r>
      <w:r w:rsidRPr="004363B9">
        <w:rPr>
          <w:rStyle w:val="TitleChar"/>
          <w:highlight w:val="cyan"/>
        </w:rPr>
        <w:t>department staff.</w:t>
      </w:r>
      <w:r>
        <w:rPr>
          <w:rStyle w:val="TitleChar"/>
          <w:u w:val="none"/>
        </w:rPr>
        <w:t xml:space="preserve"> The Confederated </w:t>
      </w:r>
      <w:r>
        <w:rPr>
          <w:rStyle w:val="TitleChar"/>
          <w:u w:val="none"/>
        </w:rPr>
        <w:lastRenderedPageBreak/>
        <w:t xml:space="preserve">Salish and Kootenai Tribes’ data (exhibit 5) show an average annual increase of 15 percent in calls for service and 45 percent in cited offenses from fiscal year 1992 to fiscal year 1996. Several new officers were hired in fiscal year 1995, but again, not in proportion to the additional workload. </w:t>
      </w:r>
      <w:r w:rsidRPr="004363B9">
        <w:rPr>
          <w:rStyle w:val="TitleChar"/>
          <w:highlight w:val="cyan"/>
        </w:rPr>
        <w:t>Anecdotal evidence suggests that these workload increases are partly due to increases in serious crime and emergencies on reservations</w:t>
      </w:r>
      <w:r w:rsidRPr="004363B9">
        <w:rPr>
          <w:rStyle w:val="TitleChar"/>
        </w:rPr>
        <w:t>.</w:t>
      </w:r>
      <w:r>
        <w:rPr>
          <w:rStyle w:val="TitleChar"/>
          <w:u w:val="none"/>
        </w:rPr>
        <w:t xml:space="preserve"> But other simple explanations should not be overlooked. For example, unlike many smaller Indian police departments, the Tohono O’odham department has a 911 system; the community’s growing reliance on 911 is a strong contributing factor to the increase in calls for service. These systems may be a broader cause of the increased workload we observed across Indian Country. As Indian police departments implement automated call management, they may be experiencing the surge in high-priority calls and heightened demand that urban departments experienced when they established 911 systems (Sparrow, Moore, and Kennedy 1990). For the Confederated Salish and Kootenai department, the large increase in demand from fiscal year 1994 to 1995 occurred as a result of “retrocession,” by which the State of Montana ceded control over reservation policing to the tribe. (This change is discussed in greater depth in chapter 4.) While this was a fairly dramatic increase in tribal control, in which a tribe subject to the authority of PL 83–280 regained its former rights, other Indian nations also are increasing their jurisdictional sweep, largely through cross-</w:t>
      </w:r>
      <w:proofErr w:type="spellStart"/>
      <w:r>
        <w:rPr>
          <w:rStyle w:val="TitleChar"/>
          <w:u w:val="none"/>
        </w:rPr>
        <w:t>deputization</w:t>
      </w:r>
      <w:proofErr w:type="spellEnd"/>
      <w:r>
        <w:rPr>
          <w:rStyle w:val="TitleChar"/>
          <w:u w:val="none"/>
        </w:rPr>
        <w:t xml:space="preserve"> agreements. Thus, </w:t>
      </w:r>
      <w:r w:rsidRPr="004363B9">
        <w:rPr>
          <w:rStyle w:val="TitleChar"/>
          <w:highlight w:val="cyan"/>
        </w:rPr>
        <w:t>a</w:t>
      </w:r>
      <w:r>
        <w:rPr>
          <w:rStyle w:val="TitleChar"/>
          <w:u w:val="none"/>
        </w:rPr>
        <w:t xml:space="preserve">nother simple </w:t>
      </w:r>
      <w:r w:rsidRPr="004363B9">
        <w:rPr>
          <w:rStyle w:val="TitleChar"/>
          <w:highlight w:val="cyan"/>
        </w:rPr>
        <w:t>cause of Indian police departments’ increased workload is increased authority over the offenses committed</w:t>
      </w:r>
      <w:r w:rsidRPr="004363B9">
        <w:rPr>
          <w:rStyle w:val="TitleChar"/>
        </w:rPr>
        <w:t xml:space="preserve"> within reservation boundaries.</w:t>
      </w:r>
      <w:r>
        <w:rPr>
          <w:rStyle w:val="TitleChar"/>
          <w:u w:val="none"/>
        </w:rPr>
        <w:t xml:space="preserve"> Yet, there is good reason to believe that the increased workload in Indian police departments is not simply the result of rising serious crime and emergencies, the greater availability of 911 services, or expanded jurisdictional rights. It also appears that </w:t>
      </w:r>
      <w:r w:rsidRPr="004363B9">
        <w:rPr>
          <w:rStyle w:val="TitleChar"/>
        </w:rPr>
        <w:t>communities are placing new demands on police departments to respond more frequently and more rapidly to a broad range of problems. Many researchers have asserted that tribal communities have become less and less reliant on traditional methods of problem or conflict resolution and more reliant on the police</w:t>
      </w:r>
      <w:r>
        <w:rPr>
          <w:rStyle w:val="TitleChar"/>
          <w:u w:val="none"/>
        </w:rPr>
        <w:t xml:space="preserve"> (for example, Nielsen 1996; Royal Commission on Aboriginal Peoples 1996). Our observations support this conclusion. For example, at Tohono O’odham, not only has the demand for police services increased, but, in recent years, there has also been a steady increase in the tribal advocates’ caseloads; by 1996, each of the 10 advocates handled approximately 500 cases per year, an estimate that does not include the cases handled by private attorneys and other legal services providers on the reservation. Similarly, defense advocates at Gila River reported that they stopped accepting traffic cases (misdemeanor violations of tribal traffic laws) in the early 1990s because so many more serious cases filled their dockets.</w:t>
      </w:r>
    </w:p>
    <w:p w:rsidR="00A21419" w:rsidRDefault="00A21419" w:rsidP="00A21419">
      <w:pPr>
        <w:rPr>
          <w:rStyle w:val="TitleChar"/>
          <w:u w:val="none"/>
        </w:rPr>
      </w:pPr>
    </w:p>
    <w:p w:rsidR="004363B9" w:rsidRDefault="00C86177" w:rsidP="00F75499">
      <w:pPr>
        <w:pStyle w:val="Heading2"/>
      </w:pPr>
      <w:r w:rsidRPr="00F75499">
        <w:lastRenderedPageBreak/>
        <w:t>Border</w:t>
      </w:r>
    </w:p>
    <w:p w:rsidR="00926219" w:rsidRPr="00926219" w:rsidRDefault="00926219" w:rsidP="00926219"/>
    <w:p w:rsidR="00926219" w:rsidRDefault="00926219" w:rsidP="004A4DEE">
      <w:pPr>
        <w:pStyle w:val="Heading4"/>
      </w:pPr>
      <w:r>
        <w:t>Plan doesn’t solve for 225 mile long electric fence cutting through the territory</w:t>
      </w:r>
    </w:p>
    <w:p w:rsidR="00926219" w:rsidRPr="007B6C04" w:rsidRDefault="00926219" w:rsidP="00926219">
      <w:r>
        <w:t xml:space="preserve">Indian Country Today Media </w:t>
      </w:r>
      <w:r w:rsidRPr="007B6C04">
        <w:rPr>
          <w:rStyle w:val="Style13ptBold"/>
        </w:rPr>
        <w:t>Network</w:t>
      </w:r>
      <w:r>
        <w:t>, 9-1-</w:t>
      </w:r>
      <w:r w:rsidRPr="007B6C04">
        <w:rPr>
          <w:rStyle w:val="Style13ptBold"/>
        </w:rPr>
        <w:t>2004</w:t>
      </w:r>
      <w:r>
        <w:t>, "An open letter to the UN regarding the Tohono O'odham border," http://indiancountrytodaymedianetwork.com/2004/09/01/open-letter-un-regarding-tohono-oodham-border-93922</w:t>
      </w:r>
    </w:p>
    <w:p w:rsidR="00926219" w:rsidRDefault="00926219" w:rsidP="00926219">
      <w:pPr>
        <w:rPr>
          <w:sz w:val="16"/>
        </w:rPr>
      </w:pPr>
      <w:r w:rsidRPr="007B6C04">
        <w:rPr>
          <w:sz w:val="16"/>
        </w:rPr>
        <w:t>To the United Nations Secretariat of the Permanent Forum on Indigenous Issues: We are writing in reference to a press release recently circulated by some members of the Tohono O'odham Nation that contained inaccurate information. While we are sure the intent of these individuals was not to mislead the United Nations or the general public, it is imperative that accurate and complete information on issues of such importance is provided. The media alert released by these members stated in part: "</w:t>
      </w:r>
      <w:r w:rsidRPr="00926219">
        <w:rPr>
          <w:rStyle w:val="TitleChar"/>
          <w:highlight w:val="cyan"/>
        </w:rPr>
        <w:t>The 225-mile-long wall will run along the entire Arizona-Mexico border, bisecting 74 miles of O'odham land.</w:t>
      </w:r>
      <w:r w:rsidRPr="00926219">
        <w:rPr>
          <w:sz w:val="16"/>
          <w:highlight w:val="cyan"/>
        </w:rPr>
        <w:t xml:space="preserve"> </w:t>
      </w:r>
      <w:r w:rsidRPr="00926219">
        <w:rPr>
          <w:rStyle w:val="TitleChar"/>
          <w:highlight w:val="cyan"/>
        </w:rPr>
        <w:t>The fence will be lit 24 hours a day by 400 high-security floodlights, which will impact local residences</w:t>
      </w:r>
      <w:r w:rsidRPr="007B6C04">
        <w:rPr>
          <w:rStyle w:val="TitleChar"/>
        </w:rPr>
        <w:t xml:space="preserve">. </w:t>
      </w:r>
      <w:r w:rsidRPr="007B6C04">
        <w:rPr>
          <w:sz w:val="16"/>
        </w:rPr>
        <w:t xml:space="preserve">Along the first wall of railroad ties and steel sheets, 145 remote cameras will conduct surveillance. </w:t>
      </w:r>
      <w:r w:rsidRPr="007B6C04">
        <w:rPr>
          <w:rStyle w:val="TitleChar"/>
        </w:rPr>
        <w:t xml:space="preserve">Homeland Security forces will patrol </w:t>
      </w:r>
      <w:r w:rsidRPr="00926219">
        <w:rPr>
          <w:rStyle w:val="TitleChar"/>
          <w:highlight w:val="cyan"/>
        </w:rPr>
        <w:t>a paved road</w:t>
      </w:r>
      <w:r w:rsidRPr="007B6C04">
        <w:rPr>
          <w:rStyle w:val="TitleChar"/>
        </w:rPr>
        <w:t xml:space="preserve"> that </w:t>
      </w:r>
      <w:r w:rsidRPr="00926219">
        <w:rPr>
          <w:rStyle w:val="TitleChar"/>
          <w:highlight w:val="cyan"/>
        </w:rPr>
        <w:t>will that will run in between the first fence and a secondary fence with razor-edged coils on top.</w:t>
      </w:r>
      <w:r w:rsidRPr="007B6C04">
        <w:rPr>
          <w:rStyle w:val="TitleChar"/>
        </w:rPr>
        <w:t>"</w:t>
      </w:r>
      <w:r w:rsidRPr="007B6C04">
        <w:rPr>
          <w:sz w:val="16"/>
        </w:rPr>
        <w:t xml:space="preserve"> As the duly-elected leaders of the Tohono O'odham Nation, we submit for the record the current challenges facing the Tohono O'odham Nation and its members in relation to its location on the U.S./Mexico border, and the solutions being undertaken to address these challenges. </w:t>
      </w:r>
      <w:r w:rsidRPr="00926219">
        <w:rPr>
          <w:rStyle w:val="TitleChar"/>
          <w:highlight w:val="cyan"/>
        </w:rPr>
        <w:t>The Tohono O'odham Nation is a sovereign government located in Southern Arizona spanning 2.8 million acres, 75 miles of which is contiguous to the U.S border with the Republic of Mexico.</w:t>
      </w:r>
      <w:r w:rsidRPr="007B6C04">
        <w:rPr>
          <w:rStyle w:val="TitleChar"/>
        </w:rPr>
        <w:t xml:space="preserve"> </w:t>
      </w:r>
      <w:r w:rsidRPr="007B6C04">
        <w:rPr>
          <w:sz w:val="16"/>
        </w:rPr>
        <w:t xml:space="preserve">Our members have lived in the deserts of Southern Arizona since time immemorial and, because the U.S.-Mexico international boundary divides our traditional ancestral lands, there are over 1,400 tribal members who currently reside in Mexico. It is critical that all recognized members of the Tohono O'odham Nation maintain the right to cross the border to see families and friends, to receive services and to participate in religious ceremonies and other events. Read more at </w:t>
      </w:r>
      <w:hyperlink r:id="rId25" w:history="1">
        <w:r w:rsidRPr="00747F49">
          <w:rPr>
            <w:rStyle w:val="Hyperlink"/>
            <w:sz w:val="16"/>
          </w:rPr>
          <w:t>http://indiancountrytodaymedianetwork.com/2004/09/01/open-letter-un-regarding-tohono-oodham-border-93922</w:t>
        </w:r>
      </w:hyperlink>
    </w:p>
    <w:p w:rsidR="00926219" w:rsidRDefault="00926219" w:rsidP="00926219"/>
    <w:p w:rsidR="008D0BE7" w:rsidRDefault="008D0BE7" w:rsidP="004A4DEE">
      <w:pPr>
        <w:pStyle w:val="Heading4"/>
      </w:pPr>
      <w:r>
        <w:t xml:space="preserve">The plan solves nothing. Confirming identity as a projection of Western culture and beliefs onto the Tohono people is inevitable due to legal requirements. </w:t>
      </w:r>
    </w:p>
    <w:p w:rsidR="008D0BE7" w:rsidRPr="008D0BE7" w:rsidRDefault="008D0BE7" w:rsidP="008D0BE7">
      <w:proofErr w:type="spellStart"/>
      <w:r w:rsidRPr="008D0BE7">
        <w:rPr>
          <w:rStyle w:val="Style13ptBold"/>
        </w:rPr>
        <w:t>Agencia</w:t>
      </w:r>
      <w:proofErr w:type="spellEnd"/>
      <w:r w:rsidRPr="008D0BE7">
        <w:rPr>
          <w:rStyle w:val="Style13ptBold"/>
        </w:rPr>
        <w:t xml:space="preserve"> EFE 14</w:t>
      </w:r>
      <w:r>
        <w:t xml:space="preserve"> (Spanish international news agency, “Arizona's Controversial Law Scaring Away Immigrants, Police Chief Says”, 8/13/2015, </w:t>
      </w:r>
      <w:hyperlink r:id="rId26" w:history="1">
        <w:r w:rsidRPr="008B4E4C">
          <w:rPr>
            <w:rStyle w:val="Hyperlink"/>
          </w:rPr>
          <w:t>http://latino.foxnews.com/latino/politics/2014/08/12/arizona-police-chief-aim-sb1070-was-scaring-immigrants/</w:t>
        </w:r>
      </w:hyperlink>
      <w:r>
        <w:t>, DJE)</w:t>
      </w:r>
    </w:p>
    <w:p w:rsidR="00A562D3" w:rsidRDefault="008D0BE7" w:rsidP="00A562D3">
      <w:r>
        <w:t xml:space="preserve">Tucson, Arizona – The Tucson police said </w:t>
      </w:r>
      <w:r w:rsidRPr="008D0BE7">
        <w:rPr>
          <w:rStyle w:val="TitleChar"/>
          <w:highlight w:val="cyan"/>
        </w:rPr>
        <w:t>Arizona's controversial SB1070 immigration law was designed to make the immigrant community afraid of law enforcement authorities</w:t>
      </w:r>
      <w:r w:rsidRPr="008D0BE7">
        <w:rPr>
          <w:rStyle w:val="TitleChar"/>
        </w:rPr>
        <w:t xml:space="preserve"> and leave the state.</w:t>
      </w:r>
      <w:r>
        <w:rPr>
          <w:rStyle w:val="TitleChar"/>
        </w:rPr>
        <w:t xml:space="preserve"> </w:t>
      </w:r>
      <w:r w:rsidRPr="008D0BE7">
        <w:rPr>
          <w:rStyle w:val="TitleChar"/>
        </w:rPr>
        <w:t>"This law was originally designed so that undocumented immigrants would be afraid of the police, be afraid of coming to ask for help, feel themselves to be a target</w:t>
      </w:r>
      <w:r>
        <w:t xml:space="preserve"> and, in that sense, I think that the law was successful, given that some of them have left the state voluntarily," said Roberto </w:t>
      </w:r>
      <w:proofErr w:type="spellStart"/>
      <w:r>
        <w:t>Villaseñor</w:t>
      </w:r>
      <w:proofErr w:type="spellEnd"/>
      <w:r>
        <w:t xml:space="preserve"> in an interview with </w:t>
      </w:r>
      <w:proofErr w:type="spellStart"/>
      <w:r>
        <w:t>Efe</w:t>
      </w:r>
      <w:proofErr w:type="spellEnd"/>
      <w:r>
        <w:t xml:space="preserve">. Arizona's Hispanic community has continued to fight against SB1070 since it went into effect in 2010, and they complain about cases of abuse by the law enforcement agencies. At the heart of the debate is the law's controversial Section 2(B), also known </w:t>
      </w:r>
      <w:r w:rsidRPr="008D0BE7">
        <w:rPr>
          <w:rStyle w:val="TitleChar"/>
        </w:rPr>
        <w:t xml:space="preserve">as </w:t>
      </w:r>
      <w:r w:rsidRPr="007C504B">
        <w:rPr>
          <w:rStyle w:val="TitleChar"/>
          <w:highlight w:val="cyan"/>
        </w:rPr>
        <w:t>t</w:t>
      </w:r>
      <w:r w:rsidRPr="00364CE0">
        <w:rPr>
          <w:rStyle w:val="TitleChar"/>
          <w:highlight w:val="cyan"/>
        </w:rPr>
        <w:t>he "show me your papers" provision</w:t>
      </w:r>
      <w:r>
        <w:t xml:space="preserve">, that </w:t>
      </w:r>
      <w:r w:rsidRPr="00364CE0">
        <w:rPr>
          <w:rStyle w:val="TitleChar"/>
          <w:highlight w:val="cyan"/>
        </w:rPr>
        <w:t>since 2012 requires police officers to ask about the immigration status of people they "suspect" of being undocumented.</w:t>
      </w:r>
      <w:r>
        <w:rPr>
          <w:rStyle w:val="TitleChar"/>
        </w:rPr>
        <w:t xml:space="preserve"> </w:t>
      </w:r>
      <w:proofErr w:type="spellStart"/>
      <w:r>
        <w:t>Villaseñor</w:t>
      </w:r>
      <w:proofErr w:type="spellEnd"/>
      <w:r>
        <w:t xml:space="preserve"> said that his </w:t>
      </w:r>
      <w:r w:rsidRPr="00364CE0">
        <w:rPr>
          <w:rStyle w:val="TitleChar"/>
          <w:highlight w:val="cyan"/>
        </w:rPr>
        <w:t xml:space="preserve">officers comply </w:t>
      </w:r>
      <w:r w:rsidRPr="00364CE0">
        <w:rPr>
          <w:rStyle w:val="TitleChar"/>
        </w:rPr>
        <w:t xml:space="preserve">with SB1070 </w:t>
      </w:r>
      <w:r w:rsidRPr="00364CE0">
        <w:rPr>
          <w:rStyle w:val="TitleChar"/>
          <w:highlight w:val="cyan"/>
        </w:rPr>
        <w:t xml:space="preserve">by contacting </w:t>
      </w:r>
      <w:r w:rsidRPr="00364CE0">
        <w:rPr>
          <w:rStyle w:val="TitleChar"/>
        </w:rPr>
        <w:t xml:space="preserve">the </w:t>
      </w:r>
      <w:r w:rsidRPr="00364CE0">
        <w:rPr>
          <w:rStyle w:val="TitleChar"/>
          <w:highlight w:val="cyan"/>
        </w:rPr>
        <w:t>Border Patrol as soon as</w:t>
      </w:r>
      <w:r w:rsidRPr="00364CE0">
        <w:rPr>
          <w:rStyle w:val="TitleChar"/>
        </w:rPr>
        <w:t xml:space="preserve"> they determine </w:t>
      </w:r>
      <w:r w:rsidRPr="00364CE0">
        <w:rPr>
          <w:rStyle w:val="TitleChar"/>
          <w:highlight w:val="cyan"/>
        </w:rPr>
        <w:t>there is probable cause</w:t>
      </w:r>
      <w:r w:rsidRPr="00364CE0">
        <w:rPr>
          <w:rStyle w:val="TitleChar"/>
        </w:rPr>
        <w:t xml:space="preserve"> to believe </w:t>
      </w:r>
      <w:r w:rsidRPr="00364CE0">
        <w:rPr>
          <w:rStyle w:val="TitleChar"/>
          <w:highlight w:val="cyan"/>
        </w:rPr>
        <w:t>a person may be undocumented</w:t>
      </w:r>
      <w:r>
        <w:t xml:space="preserve">, rejecting accusations that the Tucson Police Department discriminates against the immigrant community. "The idea exists that the police have the option to call the Border Patrol or not, </w:t>
      </w:r>
      <w:r>
        <w:lastRenderedPageBreak/>
        <w:t xml:space="preserve">but the truth is that we don't," said </w:t>
      </w:r>
      <w:proofErr w:type="spellStart"/>
      <w:r>
        <w:t>Villaseñor</w:t>
      </w:r>
      <w:proofErr w:type="spellEnd"/>
      <w:r>
        <w:t xml:space="preserve">, who was appointed police chief in 2009. The TPD has been the target of protests after a confrontation last Sunday between police, Border Patrol agents and activists who lay down underneath official vehicles to try and prevent an undocumented immigrant from being handed over to immigration authorities. "I understand the confusion and the dissatisfaction that exists among activists and members of the community about the interpretation of the law. </w:t>
      </w:r>
      <w:r w:rsidRPr="00364CE0">
        <w:rPr>
          <w:rStyle w:val="TitleChar"/>
          <w:highlight w:val="cyan"/>
        </w:rPr>
        <w:t xml:space="preserve">The way in which SB1070 is written gives </w:t>
      </w:r>
      <w:r w:rsidRPr="00364CE0">
        <w:rPr>
          <w:rStyle w:val="Emphasis"/>
          <w:highlight w:val="cyan"/>
        </w:rPr>
        <w:t>no other option</w:t>
      </w:r>
      <w:r w:rsidRPr="00364CE0">
        <w:rPr>
          <w:rStyle w:val="TitleChar"/>
          <w:highlight w:val="cyan"/>
        </w:rPr>
        <w:t xml:space="preserve"> to police departments than to verify the immigration status of the detained person</w:t>
      </w:r>
      <w:r>
        <w:t xml:space="preserve">," </w:t>
      </w:r>
      <w:proofErr w:type="spellStart"/>
      <w:r>
        <w:t>Villaseñor</w:t>
      </w:r>
      <w:proofErr w:type="spellEnd"/>
      <w:r>
        <w:t xml:space="preserve"> said. According to TPD figures, from June 12 to August 10 its officers verified the immigration status of 3,109 people under SB1070. On those occasions, the Border Patrol responded just 45 times and took 24 people into custody. </w:t>
      </w:r>
      <w:r w:rsidRPr="00364CE0">
        <w:rPr>
          <w:rStyle w:val="TitleChar"/>
          <w:highlight w:val="cyan"/>
        </w:rPr>
        <w:t xml:space="preserve">One of the main things leading the police to ask for the immigration papers of drivers is the lack of </w:t>
      </w:r>
      <w:r w:rsidRPr="00364CE0">
        <w:rPr>
          <w:rStyle w:val="TitleChar"/>
        </w:rPr>
        <w:t xml:space="preserve">a driver's license or other </w:t>
      </w:r>
      <w:r w:rsidRPr="00364CE0">
        <w:rPr>
          <w:rStyle w:val="TitleChar"/>
          <w:highlight w:val="cyan"/>
        </w:rPr>
        <w:t>official identification issued by the state.</w:t>
      </w:r>
      <w:r>
        <w:rPr>
          <w:rStyle w:val="TitleChar"/>
        </w:rPr>
        <w:t xml:space="preserve"> </w:t>
      </w:r>
      <w:r>
        <w:t xml:space="preserve">According to the TPD, 43.1 percent of the people whose immigration status was verified under SB1070 were of Hispanic origin, which, according to </w:t>
      </w:r>
      <w:proofErr w:type="spellStart"/>
      <w:r>
        <w:t>Villaseñor</w:t>
      </w:r>
      <w:proofErr w:type="spellEnd"/>
      <w:r>
        <w:t xml:space="preserve">, is in line with the proportion of Latinos in Tucson. </w:t>
      </w:r>
    </w:p>
    <w:p w:rsidR="00A21419" w:rsidRDefault="00A21419" w:rsidP="00A562D3"/>
    <w:p w:rsidR="007C504B" w:rsidRDefault="007C504B" w:rsidP="007C504B">
      <w:pPr>
        <w:pStyle w:val="Heading2"/>
      </w:pPr>
      <w:r>
        <w:lastRenderedPageBreak/>
        <w:t>Solvency</w:t>
      </w:r>
    </w:p>
    <w:p w:rsidR="00926219" w:rsidRPr="00926219" w:rsidRDefault="00926219" w:rsidP="00926219"/>
    <w:p w:rsidR="00926219" w:rsidRPr="00926219" w:rsidRDefault="00926219" w:rsidP="004A4DEE">
      <w:pPr>
        <w:pStyle w:val="Heading4"/>
      </w:pPr>
      <w:r w:rsidRPr="00926219">
        <w:t>There would still be non-surveillance border patrol after the plan</w:t>
      </w:r>
    </w:p>
    <w:p w:rsidR="00926219" w:rsidRPr="002848DD" w:rsidRDefault="00926219" w:rsidP="00926219">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w:t>
      </w:r>
      <w:proofErr w:type="gramStart"/>
      <w:r w:rsidRPr="00DA23FA">
        <w:t>,_</w:t>
      </w:r>
      <w:proofErr w:type="gramEnd"/>
      <w:r w:rsidRPr="00DA23FA">
        <w:t>the_creation_of_a_border_security_state/</w:t>
      </w:r>
      <w:r>
        <w:t>) GW</w:t>
      </w:r>
    </w:p>
    <w:p w:rsidR="00926219" w:rsidRPr="00926219" w:rsidRDefault="00926219" w:rsidP="00926219">
      <w:r w:rsidRPr="00926219">
        <w:t>Before 9/11, there was little federal presence on the Tohono O’odham reservation. Since then, the expansion of the Border Patrol into Native American territory has been relentless. Now</w:t>
      </w:r>
      <w:r w:rsidRPr="002848DD">
        <w:rPr>
          <w:rStyle w:val="TitleChar"/>
        </w:rPr>
        <w:t xml:space="preserve">, </w:t>
      </w:r>
      <w:r w:rsidRPr="00040E03">
        <w:rPr>
          <w:rStyle w:val="TitleChar"/>
          <w:highlight w:val="lightGray"/>
        </w:rPr>
        <w:t>Homeland Security stations</w:t>
      </w:r>
      <w:r w:rsidRPr="002848DD">
        <w:rPr>
          <w:rStyle w:val="TitleChar"/>
        </w:rPr>
        <w:t>, filled with hundreds of agents</w:t>
      </w:r>
      <w:r w:rsidRPr="00926219">
        <w:t xml:space="preserve"> (many hired in a 2007-2009 hiring binge</w:t>
      </w:r>
      <w:r w:rsidRPr="002848DD">
        <w:rPr>
          <w:rStyle w:val="TitleChar"/>
        </w:rPr>
        <w:t xml:space="preserve">), </w:t>
      </w:r>
      <w:r w:rsidRPr="00040E03">
        <w:rPr>
          <w:rStyle w:val="TitleChar"/>
          <w:highlight w:val="lightGray"/>
        </w:rPr>
        <w:t>circle the reservation</w:t>
      </w:r>
      <w:r w:rsidRPr="00926219">
        <w:t xml:space="preserve">. But unlike bouncers at a club, </w:t>
      </w:r>
      <w:r w:rsidRPr="002848DD">
        <w:rPr>
          <w:rStyle w:val="TitleChar"/>
        </w:rPr>
        <w:t>they check people going out, not heading in</w:t>
      </w:r>
      <w:r w:rsidRPr="00926219">
        <w:t xml:space="preserve">. On every paved road leaving the reservation, </w:t>
      </w:r>
      <w:r w:rsidRPr="002848DD">
        <w:rPr>
          <w:rStyle w:val="TitleChar"/>
        </w:rPr>
        <w:t>their checkpoints form a second border</w:t>
      </w:r>
      <w:r w:rsidRPr="00926219">
        <w:t>. There,</w:t>
      </w:r>
      <w:r w:rsidRPr="00926219">
        <w:rPr>
          <w:rStyle w:val="TitleChar"/>
          <w:highlight w:val="cyan"/>
        </w:rPr>
        <w:t xml:space="preserve"> armed agents -- ever more of whom are veterans of America’s distant wars -- interrogate anyone who leaves. In addition, there are two “forward operating bases” on the reservation, which are meant to play the role -- facilitating tactical operations in remote regions -- that similar camps did in Afghanistan and Iraq.</w:t>
      </w:r>
      <w:r w:rsidRPr="00926219">
        <w:t xml:space="preserve"> Now, thanks to the </w:t>
      </w:r>
      <w:proofErr w:type="spellStart"/>
      <w:r w:rsidRPr="00926219">
        <w:t>Elbit</w:t>
      </w:r>
      <w:proofErr w:type="spellEnd"/>
      <w:r w:rsidRPr="00926219">
        <w:t xml:space="preserve">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040E03">
        <w:rPr>
          <w:rStyle w:val="TitleChar"/>
          <w:highlight w:val="lightGray"/>
        </w:rPr>
        <w:t>this is</w:t>
      </w:r>
      <w:r w:rsidRPr="00926219">
        <w:t xml:space="preserve"> increasingly the reality from Brownsville, Texas, to San Diego, California, on Tohono O’odham land a post-9/11 war posture shades uncomfortably into the leftovers from a nineteenth century Indian war. Think of it as the place </w:t>
      </w:r>
      <w:r w:rsidRPr="00040E03">
        <w:rPr>
          <w:rStyle w:val="TitleChar"/>
          <w:highlight w:val="lightGray"/>
        </w:rPr>
        <w:t>where</w:t>
      </w:r>
      <w:r w:rsidRPr="00926219">
        <w:t xml:space="preserve"> the </w:t>
      </w:r>
      <w:r w:rsidRPr="00040E03">
        <w:rPr>
          <w:rStyle w:val="TitleChar"/>
          <w:highlight w:val="lightGray"/>
        </w:rPr>
        <w:t>homeland security</w:t>
      </w:r>
      <w:r w:rsidRPr="00926219">
        <w:t xml:space="preserve"> state </w:t>
      </w:r>
      <w:r w:rsidRPr="00040E03">
        <w:rPr>
          <w:rStyle w:val="TitleChar"/>
          <w:highlight w:val="lightGray"/>
        </w:rPr>
        <w:t>meets</w:t>
      </w:r>
      <w:r w:rsidRPr="00926219">
        <w:t xml:space="preserve"> its older compatriot, </w:t>
      </w:r>
      <w:r w:rsidRPr="00040E03">
        <w:rPr>
          <w:rStyle w:val="TitleChar"/>
          <w:highlight w:val="lightGray"/>
        </w:rPr>
        <w:t>Manifest Destiny</w:t>
      </w:r>
      <w:r w:rsidRPr="00926219">
        <w:t>. On the gate at the entrance to her house</w:t>
      </w:r>
      <w:r w:rsidRPr="002848DD">
        <w:rPr>
          <w:rStyle w:val="TitleChar"/>
        </w:rPr>
        <w:t xml:space="preserve">, </w:t>
      </w:r>
      <w:r w:rsidRPr="00040E03">
        <w:rPr>
          <w:rStyle w:val="TitleChar"/>
          <w:highlight w:val="lightGray"/>
        </w:rPr>
        <w:t>Tohono</w:t>
      </w:r>
      <w:r w:rsidRPr="002848DD">
        <w:rPr>
          <w:rStyle w:val="TitleChar"/>
        </w:rPr>
        <w:t xml:space="preserve"> O’odham </w:t>
      </w:r>
      <w:r w:rsidRPr="00040E03">
        <w:rPr>
          <w:rStyle w:val="TitleChar"/>
          <w:highlight w:val="lightGray"/>
        </w:rPr>
        <w:t>member Ofelia</w:t>
      </w:r>
      <w:r w:rsidRPr="002848DD">
        <w:rPr>
          <w:rStyle w:val="TitleChar"/>
        </w:rPr>
        <w:t xml:space="preserve"> Rivas </w:t>
      </w:r>
      <w:r w:rsidRPr="008F483F">
        <w:rPr>
          <w:rStyle w:val="TitleChar"/>
        </w:rPr>
        <w:t xml:space="preserve">has </w:t>
      </w:r>
      <w:r w:rsidRPr="00040E03">
        <w:rPr>
          <w:rStyle w:val="TitleChar"/>
          <w:highlight w:val="lightGray"/>
        </w:rPr>
        <w:t>put up a sign stating</w:t>
      </w:r>
      <w:r w:rsidRPr="002848DD">
        <w:rPr>
          <w:rStyle w:val="TitleChar"/>
        </w:rPr>
        <w:t xml:space="preserve"> that the </w:t>
      </w:r>
      <w:r w:rsidRPr="00040E03">
        <w:rPr>
          <w:rStyle w:val="TitleChar"/>
          <w:highlight w:val="lightGray"/>
        </w:rPr>
        <w:t>Border Patrol can’t enter</w:t>
      </w:r>
      <w:r w:rsidRPr="002848DD">
        <w:rPr>
          <w:rStyle w:val="TitleChar"/>
        </w:rPr>
        <w:t xml:space="preserve"> without a warrant. </w:t>
      </w:r>
      <w:r w:rsidRPr="00040E03">
        <w:rPr>
          <w:rStyle w:val="TitleChar"/>
          <w:highlight w:val="lightGray"/>
        </w:rPr>
        <w:t>It may be a</w:t>
      </w:r>
      <w:r w:rsidRPr="002848DD">
        <w:rPr>
          <w:rStyle w:val="TitleChar"/>
        </w:rPr>
        <w:t xml:space="preserve"> </w:t>
      </w:r>
      <w:r w:rsidRPr="00040E03">
        <w:rPr>
          <w:rStyle w:val="TitleChar"/>
          <w:highlight w:val="lightGray"/>
        </w:rPr>
        <w:t>fine</w:t>
      </w:r>
      <w:r w:rsidRPr="002848DD">
        <w:rPr>
          <w:rStyle w:val="TitleChar"/>
        </w:rPr>
        <w:t xml:space="preserve"> </w:t>
      </w:r>
      <w:r w:rsidRPr="00040E03">
        <w:rPr>
          <w:rStyle w:val="TitleChar"/>
          <w:highlight w:val="lightGray"/>
        </w:rPr>
        <w:t>sentiment,</w:t>
      </w:r>
      <w:r w:rsidRPr="002848DD">
        <w:rPr>
          <w:rStyle w:val="TitleChar"/>
        </w:rPr>
        <w:t xml:space="preserve"> reflecting a right embodied in the U.S. Constitution, </w:t>
      </w:r>
      <w:r w:rsidRPr="00040E03">
        <w:rPr>
          <w:rStyle w:val="TitleChar"/>
          <w:highlight w:val="lightGray"/>
        </w:rPr>
        <w:t xml:space="preserve">but in the eyes of the “law,” </w:t>
      </w:r>
      <w:proofErr w:type="gramStart"/>
      <w:r w:rsidRPr="00040E03">
        <w:rPr>
          <w:rStyle w:val="TitleChar"/>
          <w:highlight w:val="lightGray"/>
        </w:rPr>
        <w:t>it’s</w:t>
      </w:r>
      <w:proofErr w:type="gramEnd"/>
      <w:r w:rsidRPr="002848DD">
        <w:rPr>
          <w:rStyle w:val="TitleChar"/>
        </w:rPr>
        <w:t xml:space="preserve"> ancient </w:t>
      </w:r>
      <w:r w:rsidRPr="00040E03">
        <w:rPr>
          <w:rStyle w:val="TitleChar"/>
          <w:highlight w:val="lightGray"/>
        </w:rPr>
        <w:t>history.</w:t>
      </w:r>
      <w:r w:rsidRPr="00926219">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926219">
        <w:rPr>
          <w:rStyle w:val="TitleChar"/>
          <w:highlight w:val="lightGray"/>
        </w:rPr>
        <w:t xml:space="preserve">CBP </w:t>
      </w:r>
      <w:r w:rsidRPr="00040E03">
        <w:rPr>
          <w:rStyle w:val="TitleChar"/>
          <w:highlight w:val="lightGray"/>
        </w:rPr>
        <w:t xml:space="preserve">can enter property </w:t>
      </w:r>
      <w:proofErr w:type="spellStart"/>
      <w:r w:rsidRPr="00040E03">
        <w:rPr>
          <w:rStyle w:val="TitleChar"/>
          <w:highlight w:val="lightGray"/>
        </w:rPr>
        <w:t>warrantlessly</w:t>
      </w:r>
      <w:proofErr w:type="spellEnd"/>
      <w:r w:rsidRPr="00926219">
        <w:t xml:space="preserve">, it still needs a warrant to enter somebody’s dwelling. In the small community where Rivas lives, known as Ali </w:t>
      </w:r>
      <w:proofErr w:type="spellStart"/>
      <w:r w:rsidRPr="00926219">
        <w:t>Jegk</w:t>
      </w:r>
      <w:proofErr w:type="spellEnd"/>
      <w:r w:rsidRPr="00926219">
        <w:t xml:space="preserve">, the agents have overstepped even its extra-constitutional bounds with “home invasions”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TitleChar"/>
        </w:rPr>
        <w:t xml:space="preserve">The </w:t>
      </w:r>
      <w:r w:rsidRPr="00040E03">
        <w:rPr>
          <w:rStyle w:val="TitleChar"/>
          <w:highlight w:val="lightGray"/>
        </w:rPr>
        <w:t>Border Patrol has pulled</w:t>
      </w:r>
      <w:r w:rsidRPr="002848DD">
        <w:rPr>
          <w:rStyle w:val="TitleChar"/>
        </w:rPr>
        <w:t xml:space="preserve"> O’odham </w:t>
      </w:r>
      <w:r w:rsidRPr="00040E03">
        <w:rPr>
          <w:rStyle w:val="TitleChar"/>
          <w:highlight w:val="lightGray"/>
        </w:rPr>
        <w:t>tribal members out of cars</w:t>
      </w:r>
      <w:r w:rsidRPr="002848DD">
        <w:rPr>
          <w:rStyle w:val="TitleChar"/>
        </w:rPr>
        <w:t xml:space="preserve">, pepper-sprayed them, </w:t>
      </w:r>
      <w:r w:rsidRPr="00040E03">
        <w:rPr>
          <w:rStyle w:val="TitleChar"/>
          <w:highlight w:val="lightGray"/>
        </w:rPr>
        <w:t>and beaten them</w:t>
      </w:r>
      <w:r w:rsidRPr="002848DD">
        <w:rPr>
          <w:rStyle w:val="TitleChar"/>
        </w:rPr>
        <w:t xml:space="preserve"> with batons</w:t>
      </w:r>
      <w:r w:rsidRPr="00926219">
        <w:t xml:space="preserve">. As local resident Joseph Flores told a Tucson television station, “It feels like we’re being watched all the time.” </w:t>
      </w:r>
      <w:r w:rsidRPr="00040E03">
        <w:rPr>
          <w:rStyle w:val="TitleChar"/>
          <w:highlight w:val="lightGray"/>
        </w:rPr>
        <w:t>Another man commented, “I</w:t>
      </w:r>
      <w:r w:rsidRPr="002848DD">
        <w:rPr>
          <w:rStyle w:val="TitleChar"/>
        </w:rPr>
        <w:t xml:space="preserve"> feel like I </w:t>
      </w:r>
      <w:r w:rsidRPr="00040E03">
        <w:rPr>
          <w:rStyle w:val="TitleChar"/>
          <w:highlight w:val="lightGray"/>
        </w:rPr>
        <w:t>have no civil rights</w:t>
      </w:r>
      <w:r w:rsidRPr="00926219">
        <w:t xml:space="preserve">.” On the reservation, </w:t>
      </w:r>
      <w:r w:rsidRPr="00040E03">
        <w:rPr>
          <w:rStyle w:val="TitleChar"/>
          <w:highlight w:val="lightGray"/>
        </w:rPr>
        <w:t>people speak not only about</w:t>
      </w:r>
      <w:r w:rsidRPr="002848DD">
        <w:rPr>
          <w:rStyle w:val="TitleChar"/>
        </w:rPr>
        <w:t xml:space="preserve"> this new world of intense </w:t>
      </w:r>
      <w:r w:rsidRPr="00040E03">
        <w:rPr>
          <w:rStyle w:val="TitleChar"/>
          <w:highlight w:val="lightGray"/>
        </w:rPr>
        <w:t>surveillance, but</w:t>
      </w:r>
      <w:r w:rsidRPr="002848DD">
        <w:rPr>
          <w:rStyle w:val="TitleChar"/>
        </w:rPr>
        <w:t xml:space="preserve"> also about </w:t>
      </w:r>
      <w:r w:rsidRPr="00040E03">
        <w:rPr>
          <w:rStyle w:val="TitleChar"/>
          <w:highlight w:val="lightGray"/>
        </w:rPr>
        <w:t>its</w:t>
      </w:r>
      <w:r w:rsidRPr="002848DD">
        <w:rPr>
          <w:rStyle w:val="TitleChar"/>
        </w:rPr>
        <w:t xml:space="preserve"> raw </w:t>
      </w:r>
      <w:r w:rsidRPr="00040E03">
        <w:rPr>
          <w:rStyle w:val="TitleChar"/>
          <w:highlight w:val="lightGray"/>
        </w:rPr>
        <w:t>impact on the Tohono</w:t>
      </w:r>
      <w:r w:rsidRPr="002848DD">
        <w:rPr>
          <w:rStyle w:val="TitleChar"/>
        </w:rPr>
        <w:t xml:space="preserve"> O’odham people</w:t>
      </w:r>
      <w:r w:rsidRPr="00040E03">
        <w:rPr>
          <w:rStyle w:val="TitleChar"/>
          <w:highlight w:val="lightGray"/>
        </w:rPr>
        <w:t>: violence and subjugation</w:t>
      </w:r>
      <w:r w:rsidRPr="002848DD">
        <w:rPr>
          <w:rStyle w:val="TitleChar"/>
        </w:rPr>
        <w:t>.</w:t>
      </w:r>
      <w:r w:rsidRPr="00926219">
        <w:t xml:space="preserve"> Although the tribal legislative council has collaborated extensively with Border Patrol operations, Priscilla Lewis seemed to sum up the sentiments of many O’odham at an open hearing in 2011: “</w:t>
      </w:r>
      <w:r w:rsidRPr="00040E03">
        <w:rPr>
          <w:rStyle w:val="TitleChar"/>
          <w:highlight w:val="lightGray"/>
        </w:rPr>
        <w:t>Too much</w:t>
      </w:r>
      <w:r w:rsidRPr="002848DD">
        <w:rPr>
          <w:rStyle w:val="TitleChar"/>
        </w:rPr>
        <w:t xml:space="preserve"> </w:t>
      </w:r>
      <w:r w:rsidRPr="00040E03">
        <w:rPr>
          <w:rStyle w:val="TitleChar"/>
          <w:highlight w:val="lightGray"/>
        </w:rPr>
        <w:t>harassment,</w:t>
      </w:r>
      <w:r w:rsidRPr="002848DD">
        <w:rPr>
          <w:rStyle w:val="TitleChar"/>
        </w:rPr>
        <w:t xml:space="preserve"> following the wrong people, always stopping us, including and </w:t>
      </w:r>
      <w:r w:rsidRPr="00040E03">
        <w:rPr>
          <w:rStyle w:val="TitleChar"/>
          <w:highlight w:val="lightGray"/>
        </w:rPr>
        <w:t>especially those who look like Mexicans</w:t>
      </w:r>
      <w:r w:rsidRPr="002848DD">
        <w:rPr>
          <w:rStyle w:val="TitleChar"/>
        </w:rPr>
        <w:t xml:space="preserve"> when driving or walking in the </w:t>
      </w:r>
      <w:r w:rsidRPr="002848DD">
        <w:rPr>
          <w:rStyle w:val="TitleChar"/>
        </w:rPr>
        <w:lastRenderedPageBreak/>
        <w:t xml:space="preserve">desert... </w:t>
      </w:r>
      <w:r w:rsidRPr="00040E03">
        <w:rPr>
          <w:rStyle w:val="TitleChar"/>
          <w:highlight w:val="lightGray"/>
        </w:rPr>
        <w:t>They have</w:t>
      </w:r>
      <w:r w:rsidRPr="002848DD">
        <w:rPr>
          <w:rStyle w:val="TitleChar"/>
        </w:rPr>
        <w:t xml:space="preserve"> too much </w:t>
      </w:r>
      <w:r w:rsidRPr="00040E03">
        <w:rPr>
          <w:rStyle w:val="TitleChar"/>
          <w:highlight w:val="lightGray"/>
        </w:rPr>
        <w:t>domination over us</w:t>
      </w:r>
      <w:r w:rsidRPr="00926219">
        <w:rPr>
          <w:highlight w:val="lightGray"/>
        </w:rPr>
        <w:t>.”</w:t>
      </w:r>
      <w:r w:rsidRPr="00926219">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040E03">
        <w:rPr>
          <w:rStyle w:val="TitleChar"/>
          <w:highlight w:val="lightGray"/>
        </w:rPr>
        <w:t>Americans</w:t>
      </w:r>
      <w:r w:rsidRPr="002848DD">
        <w:rPr>
          <w:rStyle w:val="TitleChar"/>
        </w:rPr>
        <w:t xml:space="preserve"> may increasingly </w:t>
      </w:r>
      <w:r w:rsidRPr="00040E03">
        <w:rPr>
          <w:rStyle w:val="TitleChar"/>
          <w:highlight w:val="lightGray"/>
        </w:rPr>
        <w:t>wonder whether NSA agents are scouring thei</w:t>
      </w:r>
      <w:r w:rsidRPr="002848DD">
        <w:rPr>
          <w:rStyle w:val="TitleChar"/>
        </w:rPr>
        <w:t>r meta-</w:t>
      </w:r>
      <w:r w:rsidRPr="00040E03">
        <w:rPr>
          <w:rStyle w:val="TitleChar"/>
          <w:highlight w:val="lightGray"/>
        </w:rPr>
        <w:t>data,</w:t>
      </w:r>
      <w:r w:rsidRPr="002848DD">
        <w:rPr>
          <w:rStyle w:val="TitleChar"/>
        </w:rPr>
        <w:t xml:space="preserve"> reading their personal emails, and the like. </w:t>
      </w:r>
      <w:r w:rsidRPr="00040E03">
        <w:rPr>
          <w:rStyle w:val="TitleChar"/>
          <w:highlight w:val="lightGray"/>
        </w:rPr>
        <w:t>In the borderlands no imagination is necessary</w:t>
      </w:r>
      <w:r w:rsidRPr="002848DD">
        <w:rPr>
          <w:rStyle w:val="TitleChar"/>
        </w:rPr>
        <w:t xml:space="preserve">. </w:t>
      </w:r>
      <w:r w:rsidRPr="00040E03">
        <w:rPr>
          <w:rStyle w:val="TitleChar"/>
          <w:highlight w:val="lightGray"/>
        </w:rPr>
        <w:t>The surveillance</w:t>
      </w:r>
      <w:r w:rsidRPr="002848DD">
        <w:rPr>
          <w:rStyle w:val="TitleChar"/>
        </w:rPr>
        <w:t xml:space="preserve"> apparatus </w:t>
      </w:r>
      <w:r w:rsidRPr="00040E03">
        <w:rPr>
          <w:rStyle w:val="TitleChar"/>
          <w:highlight w:val="lightGray"/>
        </w:rPr>
        <w:t>is in your face.</w:t>
      </w:r>
      <w:r w:rsidRPr="002848DD">
        <w:rPr>
          <w:rStyle w:val="TitleChar"/>
        </w:rPr>
        <w:t xml:space="preserve"> The high-powered </w:t>
      </w:r>
      <w:r w:rsidRPr="00040E03">
        <w:rPr>
          <w:rStyle w:val="TitleChar"/>
          <w:highlight w:val="lightGray"/>
        </w:rPr>
        <w:t>cameras are pointed at you</w:t>
      </w:r>
      <w:r w:rsidRPr="002848DD">
        <w:rPr>
          <w:rStyle w:val="TitleChar"/>
        </w:rPr>
        <w:t xml:space="preserve">; the </w:t>
      </w:r>
      <w:r w:rsidRPr="00040E03">
        <w:rPr>
          <w:rStyle w:val="TitleChar"/>
          <w:highlight w:val="lightGray"/>
        </w:rPr>
        <w:t>drones are above you; you’re stopped regularly</w:t>
      </w:r>
      <w:r w:rsidRPr="002848DD">
        <w:rPr>
          <w:rStyle w:val="TitleChar"/>
        </w:rPr>
        <w:t xml:space="preserve"> at checkpoints </w:t>
      </w:r>
      <w:r w:rsidRPr="00040E03">
        <w:rPr>
          <w:rStyle w:val="TitleChar"/>
          <w:highlight w:val="lightGray"/>
        </w:rPr>
        <w:t>and interrogated</w:t>
      </w:r>
      <w:r w:rsidRPr="002848DD">
        <w:rPr>
          <w:rStyle w:val="TitleChar"/>
        </w:rPr>
        <w:t xml:space="preserve">. </w:t>
      </w:r>
      <w:proofErr w:type="gramStart"/>
      <w:r w:rsidRPr="00926219">
        <w:t>Too bad if you’re late for school, a meeting, or an appointment.</w:t>
      </w:r>
      <w:proofErr w:type="gramEnd"/>
      <w:r w:rsidRPr="00926219">
        <w:t xml:space="preserve">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TitleChar"/>
        </w:rPr>
        <w:t>. People on the reservation now often refer to what is happening as an armed “occupation.”</w:t>
      </w:r>
      <w:r w:rsidRPr="00926219">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rsidR="00926219" w:rsidRPr="00926219" w:rsidRDefault="00926219" w:rsidP="00926219"/>
    <w:p w:rsidR="00926219" w:rsidRPr="00926219" w:rsidRDefault="00926219" w:rsidP="004A4DEE">
      <w:pPr>
        <w:pStyle w:val="Heading4"/>
      </w:pPr>
      <w:r w:rsidRPr="00926219">
        <w:t>Those would circumvent any restrictions on surveillance. They have done it before.</w:t>
      </w:r>
    </w:p>
    <w:p w:rsidR="00926219" w:rsidRPr="002848DD" w:rsidRDefault="00926219" w:rsidP="00926219">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w:t>
      </w:r>
      <w:proofErr w:type="gramStart"/>
      <w:r w:rsidRPr="00DA23FA">
        <w:t>,_</w:t>
      </w:r>
      <w:proofErr w:type="gramEnd"/>
      <w:r w:rsidRPr="00DA23FA">
        <w:t>the_creation_of_a_border_security_state/</w:t>
      </w:r>
      <w:r>
        <w:t>) GW</w:t>
      </w:r>
    </w:p>
    <w:p w:rsidR="00926219" w:rsidRPr="00926219" w:rsidRDefault="00926219" w:rsidP="00926219">
      <w:pPr>
        <w:rPr>
          <w:sz w:val="14"/>
        </w:rPr>
      </w:pPr>
      <w:r w:rsidRPr="00926219">
        <w:rPr>
          <w:sz w:val="14"/>
        </w:rPr>
        <w:t>Before 9/11, there was little federal presence on the Tohono O’odham reservation. Since then, the expansion of the Border Patrol into Native American territory has been relentless. Now</w:t>
      </w:r>
      <w:r w:rsidRPr="002848DD">
        <w:rPr>
          <w:rStyle w:val="TitleChar"/>
        </w:rPr>
        <w:t xml:space="preserve">, </w:t>
      </w:r>
      <w:r w:rsidRPr="00040E03">
        <w:rPr>
          <w:rStyle w:val="TitleChar"/>
          <w:highlight w:val="lightGray"/>
        </w:rPr>
        <w:t>Homeland Security stations</w:t>
      </w:r>
      <w:r w:rsidRPr="002848DD">
        <w:rPr>
          <w:rStyle w:val="TitleChar"/>
        </w:rPr>
        <w:t>, filled with hundreds of agents</w:t>
      </w:r>
      <w:r w:rsidRPr="00926219">
        <w:rPr>
          <w:sz w:val="14"/>
        </w:rPr>
        <w:t xml:space="preserve"> (many hired in a 2007-2009 hiring binge</w:t>
      </w:r>
      <w:r w:rsidRPr="002848DD">
        <w:rPr>
          <w:rStyle w:val="TitleChar"/>
        </w:rPr>
        <w:t xml:space="preserve">), </w:t>
      </w:r>
      <w:r w:rsidRPr="00040E03">
        <w:rPr>
          <w:rStyle w:val="TitleChar"/>
          <w:highlight w:val="lightGray"/>
        </w:rPr>
        <w:t>circle the reservation</w:t>
      </w:r>
      <w:r w:rsidRPr="00926219">
        <w:rPr>
          <w:sz w:val="14"/>
        </w:rPr>
        <w:t xml:space="preserve">. But unlike bouncers at a club, </w:t>
      </w:r>
      <w:r w:rsidRPr="002848DD">
        <w:rPr>
          <w:rStyle w:val="TitleChar"/>
        </w:rPr>
        <w:t>they check people going out, not heading in</w:t>
      </w:r>
      <w:r w:rsidRPr="00926219">
        <w:rPr>
          <w:sz w:val="14"/>
        </w:rPr>
        <w:t xml:space="preserve">. On every paved road leaving the reservation, </w:t>
      </w:r>
      <w:r w:rsidRPr="002848DD">
        <w:rPr>
          <w:rStyle w:val="TitleChar"/>
        </w:rPr>
        <w:t>their checkpoints form a second border</w:t>
      </w:r>
      <w:r w:rsidRPr="00926219">
        <w:rPr>
          <w:sz w:val="14"/>
        </w:rPr>
        <w:t>. There,</w:t>
      </w:r>
      <w:r w:rsidRPr="00A57067">
        <w:rPr>
          <w:rStyle w:val="TitleChar"/>
        </w:rPr>
        <w:t xml:space="preserve"> </w:t>
      </w:r>
      <w:r w:rsidRPr="00926219">
        <w:rPr>
          <w:sz w:val="14"/>
        </w:rPr>
        <w:t xml:space="preserve">armed agents -- ever more of whom are veterans of America’s distant wars -- interrogate anyone who leaves. In addition, there are two “forward operating bases” on the reservation, which are meant to play the role -- facilitating tactical operations in remote regions -- that similar camps did in Afghanistan and Iraq. Now, thanks to the </w:t>
      </w:r>
      <w:proofErr w:type="spellStart"/>
      <w:r w:rsidRPr="00926219">
        <w:rPr>
          <w:sz w:val="14"/>
        </w:rPr>
        <w:t>Elbit</w:t>
      </w:r>
      <w:proofErr w:type="spellEnd"/>
      <w:r w:rsidRPr="00926219">
        <w:rPr>
          <w:sz w:val="14"/>
        </w:rPr>
        <w:t xml:space="preserve">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040E03">
        <w:rPr>
          <w:rStyle w:val="TitleChar"/>
          <w:highlight w:val="lightGray"/>
        </w:rPr>
        <w:t>this is</w:t>
      </w:r>
      <w:r w:rsidRPr="00926219">
        <w:rPr>
          <w:sz w:val="14"/>
        </w:rPr>
        <w:t xml:space="preserve"> increasingly the reality from Brownsville, Texas, to San Diego, California, on Tohono O’odham land a post-9/11 war posture shades uncomfortably into the leftovers from a nineteenth century Indian war. Think of it as the place </w:t>
      </w:r>
      <w:r w:rsidRPr="00040E03">
        <w:rPr>
          <w:rStyle w:val="TitleChar"/>
          <w:highlight w:val="lightGray"/>
        </w:rPr>
        <w:t>where</w:t>
      </w:r>
      <w:r w:rsidRPr="00926219">
        <w:rPr>
          <w:sz w:val="14"/>
        </w:rPr>
        <w:t xml:space="preserve"> the </w:t>
      </w:r>
      <w:r w:rsidRPr="00040E03">
        <w:rPr>
          <w:rStyle w:val="TitleChar"/>
          <w:highlight w:val="lightGray"/>
        </w:rPr>
        <w:t>homeland security</w:t>
      </w:r>
      <w:r w:rsidRPr="00926219">
        <w:rPr>
          <w:sz w:val="14"/>
        </w:rPr>
        <w:t xml:space="preserve"> state </w:t>
      </w:r>
      <w:r w:rsidRPr="00040E03">
        <w:rPr>
          <w:rStyle w:val="TitleChar"/>
          <w:highlight w:val="lightGray"/>
        </w:rPr>
        <w:t>meets</w:t>
      </w:r>
      <w:r w:rsidRPr="00926219">
        <w:rPr>
          <w:sz w:val="14"/>
        </w:rPr>
        <w:t xml:space="preserve"> its older compatriot, </w:t>
      </w:r>
      <w:r w:rsidRPr="00040E03">
        <w:rPr>
          <w:rStyle w:val="TitleChar"/>
          <w:highlight w:val="lightGray"/>
        </w:rPr>
        <w:t>Manifest Destiny</w:t>
      </w:r>
      <w:r w:rsidRPr="00926219">
        <w:rPr>
          <w:sz w:val="14"/>
        </w:rPr>
        <w:t>. On the gate at the entrance to her house</w:t>
      </w:r>
      <w:r w:rsidRPr="002848DD">
        <w:rPr>
          <w:rStyle w:val="TitleChar"/>
        </w:rPr>
        <w:t xml:space="preserve">, </w:t>
      </w:r>
      <w:r w:rsidRPr="00040E03">
        <w:rPr>
          <w:rStyle w:val="TitleChar"/>
          <w:highlight w:val="lightGray"/>
        </w:rPr>
        <w:t>Tohono</w:t>
      </w:r>
      <w:r w:rsidRPr="002848DD">
        <w:rPr>
          <w:rStyle w:val="TitleChar"/>
        </w:rPr>
        <w:t xml:space="preserve"> O’odham </w:t>
      </w:r>
      <w:r w:rsidRPr="00040E03">
        <w:rPr>
          <w:rStyle w:val="TitleChar"/>
          <w:highlight w:val="lightGray"/>
        </w:rPr>
        <w:t>member Ofelia</w:t>
      </w:r>
      <w:r w:rsidRPr="002848DD">
        <w:rPr>
          <w:rStyle w:val="TitleChar"/>
        </w:rPr>
        <w:t xml:space="preserve"> Rivas </w:t>
      </w:r>
      <w:r w:rsidRPr="008F483F">
        <w:rPr>
          <w:rStyle w:val="TitleChar"/>
        </w:rPr>
        <w:t xml:space="preserve">has </w:t>
      </w:r>
      <w:r w:rsidRPr="00040E03">
        <w:rPr>
          <w:rStyle w:val="TitleChar"/>
          <w:highlight w:val="lightGray"/>
        </w:rPr>
        <w:t>put up a sign stating</w:t>
      </w:r>
      <w:r w:rsidRPr="002848DD">
        <w:rPr>
          <w:rStyle w:val="TitleChar"/>
        </w:rPr>
        <w:t xml:space="preserve"> that the </w:t>
      </w:r>
      <w:r w:rsidRPr="00040E03">
        <w:rPr>
          <w:rStyle w:val="TitleChar"/>
          <w:highlight w:val="lightGray"/>
        </w:rPr>
        <w:t>Border Patrol can’t enter</w:t>
      </w:r>
      <w:r w:rsidRPr="002848DD">
        <w:rPr>
          <w:rStyle w:val="TitleChar"/>
        </w:rPr>
        <w:t xml:space="preserve"> without a warrant. </w:t>
      </w:r>
      <w:r w:rsidRPr="00040E03">
        <w:rPr>
          <w:rStyle w:val="TitleChar"/>
          <w:highlight w:val="lightGray"/>
        </w:rPr>
        <w:t>It may be a</w:t>
      </w:r>
      <w:r w:rsidRPr="002848DD">
        <w:rPr>
          <w:rStyle w:val="TitleChar"/>
        </w:rPr>
        <w:t xml:space="preserve"> </w:t>
      </w:r>
      <w:r w:rsidRPr="00040E03">
        <w:rPr>
          <w:rStyle w:val="TitleChar"/>
          <w:highlight w:val="lightGray"/>
        </w:rPr>
        <w:t>fine</w:t>
      </w:r>
      <w:r w:rsidRPr="002848DD">
        <w:rPr>
          <w:rStyle w:val="TitleChar"/>
        </w:rPr>
        <w:t xml:space="preserve"> </w:t>
      </w:r>
      <w:r w:rsidRPr="00040E03">
        <w:rPr>
          <w:rStyle w:val="TitleChar"/>
          <w:highlight w:val="lightGray"/>
        </w:rPr>
        <w:t>sentiment,</w:t>
      </w:r>
      <w:r w:rsidRPr="002848DD">
        <w:rPr>
          <w:rStyle w:val="TitleChar"/>
        </w:rPr>
        <w:t xml:space="preserve"> reflecting a right embodied in the U.S. Constitution, </w:t>
      </w:r>
      <w:r w:rsidRPr="00040E03">
        <w:rPr>
          <w:rStyle w:val="TitleChar"/>
          <w:highlight w:val="lightGray"/>
        </w:rPr>
        <w:t xml:space="preserve">but in the eyes of the “law,” </w:t>
      </w:r>
      <w:proofErr w:type="gramStart"/>
      <w:r w:rsidRPr="00040E03">
        <w:rPr>
          <w:rStyle w:val="TitleChar"/>
          <w:highlight w:val="lightGray"/>
        </w:rPr>
        <w:t>it’s</w:t>
      </w:r>
      <w:proofErr w:type="gramEnd"/>
      <w:r w:rsidRPr="002848DD">
        <w:rPr>
          <w:rStyle w:val="TitleChar"/>
        </w:rPr>
        <w:t xml:space="preserve"> ancient </w:t>
      </w:r>
      <w:r w:rsidRPr="00040E03">
        <w:rPr>
          <w:rStyle w:val="TitleChar"/>
          <w:highlight w:val="lightGray"/>
        </w:rPr>
        <w:t>history.</w:t>
      </w:r>
      <w:r w:rsidRPr="00926219">
        <w:rPr>
          <w:sz w:val="14"/>
        </w:rPr>
        <w:t xml:space="preserve"> Only a mile from the international boundary, her house is well within the 25-mile zone in which the Border Patrol can enter anyone’s property without a warrant. These powers make the CBP a super-force in comparison to the local law enforcement outfits it </w:t>
      </w:r>
      <w:r w:rsidRPr="00926219">
        <w:rPr>
          <w:sz w:val="14"/>
        </w:rPr>
        <w:lastRenderedPageBreak/>
        <w:t xml:space="preserve">collaborates with. Although </w:t>
      </w:r>
      <w:r w:rsidRPr="00040E03">
        <w:rPr>
          <w:rStyle w:val="TitleChar"/>
          <w:highlight w:val="cyan"/>
        </w:rPr>
        <w:t>CBP</w:t>
      </w:r>
      <w:r w:rsidRPr="00040E03">
        <w:rPr>
          <w:rStyle w:val="TitleChar"/>
          <w:highlight w:val="lightGray"/>
        </w:rPr>
        <w:t xml:space="preserve"> can enter property </w:t>
      </w:r>
      <w:proofErr w:type="spellStart"/>
      <w:r w:rsidRPr="00040E03">
        <w:rPr>
          <w:rStyle w:val="TitleChar"/>
          <w:highlight w:val="lightGray"/>
        </w:rPr>
        <w:t>warrantlessly</w:t>
      </w:r>
      <w:proofErr w:type="spellEnd"/>
      <w:r w:rsidRPr="00926219">
        <w:rPr>
          <w:sz w:val="14"/>
        </w:rPr>
        <w:t xml:space="preserve">, it </w:t>
      </w:r>
      <w:r w:rsidRPr="00040E03">
        <w:rPr>
          <w:rStyle w:val="TitleChar"/>
          <w:highlight w:val="cyan"/>
        </w:rPr>
        <w:t>still needs a warrant to enter somebody’s dwelling</w:t>
      </w:r>
      <w:r w:rsidRPr="00926219">
        <w:rPr>
          <w:sz w:val="14"/>
        </w:rPr>
        <w:t xml:space="preserve">. In the small community where Rivas lives, known as Ali </w:t>
      </w:r>
      <w:proofErr w:type="spellStart"/>
      <w:r w:rsidRPr="00926219">
        <w:rPr>
          <w:sz w:val="14"/>
        </w:rPr>
        <w:t>Jegk</w:t>
      </w:r>
      <w:proofErr w:type="spellEnd"/>
      <w:r w:rsidRPr="00926219">
        <w:rPr>
          <w:sz w:val="14"/>
        </w:rPr>
        <w:t xml:space="preserve">, </w:t>
      </w:r>
      <w:r w:rsidRPr="00040E03">
        <w:rPr>
          <w:rStyle w:val="TitleChar"/>
          <w:highlight w:val="cyan"/>
        </w:rPr>
        <w:t>the agents have overstepped even its extra-constitutional bounds with “home invasions</w:t>
      </w:r>
      <w:r w:rsidRPr="00926219">
        <w:rPr>
          <w:sz w:val="14"/>
          <w:highlight w:val="cyan"/>
        </w:rPr>
        <w:t>”</w:t>
      </w:r>
      <w:r w:rsidRPr="00926219">
        <w:rPr>
          <w:sz w:val="14"/>
        </w:rPr>
        <w:t xml:space="preserve">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TitleChar"/>
        </w:rPr>
        <w:t xml:space="preserve">The </w:t>
      </w:r>
      <w:r w:rsidRPr="00040E03">
        <w:rPr>
          <w:rStyle w:val="TitleChar"/>
          <w:highlight w:val="lightGray"/>
        </w:rPr>
        <w:t>Border Patrol has pulled</w:t>
      </w:r>
      <w:r w:rsidRPr="002848DD">
        <w:rPr>
          <w:rStyle w:val="TitleChar"/>
        </w:rPr>
        <w:t xml:space="preserve"> O’odham </w:t>
      </w:r>
      <w:r w:rsidRPr="00040E03">
        <w:rPr>
          <w:rStyle w:val="TitleChar"/>
          <w:highlight w:val="lightGray"/>
        </w:rPr>
        <w:t>tribal members out of cars</w:t>
      </w:r>
      <w:r w:rsidRPr="002848DD">
        <w:rPr>
          <w:rStyle w:val="TitleChar"/>
        </w:rPr>
        <w:t xml:space="preserve">, pepper-sprayed them, </w:t>
      </w:r>
      <w:r w:rsidRPr="00040E03">
        <w:rPr>
          <w:rStyle w:val="TitleChar"/>
          <w:highlight w:val="lightGray"/>
        </w:rPr>
        <w:t>and beaten them</w:t>
      </w:r>
      <w:r w:rsidRPr="002848DD">
        <w:rPr>
          <w:rStyle w:val="TitleChar"/>
        </w:rPr>
        <w:t xml:space="preserve"> with batons</w:t>
      </w:r>
      <w:r w:rsidRPr="00926219">
        <w:rPr>
          <w:sz w:val="14"/>
        </w:rPr>
        <w:t xml:space="preserve">. As local resident Joseph Flores told a Tucson television station, “It feels like we’re being watched all the time.” </w:t>
      </w:r>
      <w:r w:rsidRPr="00040E03">
        <w:rPr>
          <w:rStyle w:val="TitleChar"/>
          <w:highlight w:val="lightGray"/>
        </w:rPr>
        <w:t>Another man commented, “I</w:t>
      </w:r>
      <w:r w:rsidRPr="002848DD">
        <w:rPr>
          <w:rStyle w:val="TitleChar"/>
        </w:rPr>
        <w:t xml:space="preserve"> feel like I </w:t>
      </w:r>
      <w:r w:rsidRPr="00040E03">
        <w:rPr>
          <w:rStyle w:val="TitleChar"/>
          <w:highlight w:val="lightGray"/>
        </w:rPr>
        <w:t>have no civil rights</w:t>
      </w:r>
      <w:r w:rsidRPr="00926219">
        <w:rPr>
          <w:sz w:val="14"/>
        </w:rPr>
        <w:t xml:space="preserve">.” On the reservation, </w:t>
      </w:r>
      <w:r w:rsidRPr="00040E03">
        <w:rPr>
          <w:rStyle w:val="TitleChar"/>
          <w:highlight w:val="lightGray"/>
        </w:rPr>
        <w:t>people speak not only about</w:t>
      </w:r>
      <w:r w:rsidRPr="002848DD">
        <w:rPr>
          <w:rStyle w:val="TitleChar"/>
        </w:rPr>
        <w:t xml:space="preserve"> this new world of intense </w:t>
      </w:r>
      <w:r w:rsidRPr="00040E03">
        <w:rPr>
          <w:rStyle w:val="TitleChar"/>
          <w:highlight w:val="lightGray"/>
        </w:rPr>
        <w:t>surveillance, but</w:t>
      </w:r>
      <w:r w:rsidRPr="002848DD">
        <w:rPr>
          <w:rStyle w:val="TitleChar"/>
        </w:rPr>
        <w:t xml:space="preserve"> also about </w:t>
      </w:r>
      <w:r w:rsidRPr="00040E03">
        <w:rPr>
          <w:rStyle w:val="TitleChar"/>
          <w:highlight w:val="lightGray"/>
        </w:rPr>
        <w:t>its</w:t>
      </w:r>
      <w:r w:rsidRPr="002848DD">
        <w:rPr>
          <w:rStyle w:val="TitleChar"/>
        </w:rPr>
        <w:t xml:space="preserve"> raw </w:t>
      </w:r>
      <w:r w:rsidRPr="00040E03">
        <w:rPr>
          <w:rStyle w:val="TitleChar"/>
          <w:highlight w:val="lightGray"/>
        </w:rPr>
        <w:t>impact on the Tohono</w:t>
      </w:r>
      <w:r w:rsidRPr="002848DD">
        <w:rPr>
          <w:rStyle w:val="TitleChar"/>
        </w:rPr>
        <w:t xml:space="preserve"> O’odham people</w:t>
      </w:r>
      <w:r w:rsidRPr="00040E03">
        <w:rPr>
          <w:rStyle w:val="TitleChar"/>
          <w:highlight w:val="lightGray"/>
        </w:rPr>
        <w:t>: violence and subjugation</w:t>
      </w:r>
      <w:r w:rsidRPr="002848DD">
        <w:rPr>
          <w:rStyle w:val="TitleChar"/>
        </w:rPr>
        <w:t>.</w:t>
      </w:r>
      <w:r w:rsidRPr="00926219">
        <w:rPr>
          <w:sz w:val="14"/>
        </w:rPr>
        <w:t xml:space="preserve"> Although the tribal legislative council has collaborated extensively with Border Patrol operations, Priscilla Lewis seemed to sum up the sentiments of many O’odham at an open hearing in 2011: “</w:t>
      </w:r>
      <w:r w:rsidRPr="00040E03">
        <w:rPr>
          <w:rStyle w:val="TitleChar"/>
          <w:highlight w:val="lightGray"/>
        </w:rPr>
        <w:t>Too much</w:t>
      </w:r>
      <w:r w:rsidRPr="002848DD">
        <w:rPr>
          <w:rStyle w:val="TitleChar"/>
        </w:rPr>
        <w:t xml:space="preserve"> </w:t>
      </w:r>
      <w:r w:rsidRPr="00040E03">
        <w:rPr>
          <w:rStyle w:val="TitleChar"/>
          <w:highlight w:val="lightGray"/>
        </w:rPr>
        <w:t>harassment,</w:t>
      </w:r>
      <w:r w:rsidRPr="002848DD">
        <w:rPr>
          <w:rStyle w:val="TitleChar"/>
        </w:rPr>
        <w:t xml:space="preserve"> following the wrong people, always stopping us, including and </w:t>
      </w:r>
      <w:r w:rsidRPr="00040E03">
        <w:rPr>
          <w:rStyle w:val="TitleChar"/>
          <w:highlight w:val="lightGray"/>
        </w:rPr>
        <w:t>especially those who look like Mexicans</w:t>
      </w:r>
      <w:r w:rsidRPr="002848DD">
        <w:rPr>
          <w:rStyle w:val="TitleChar"/>
        </w:rPr>
        <w:t xml:space="preserve"> when driving or walking in the desert... </w:t>
      </w:r>
      <w:r w:rsidRPr="00040E03">
        <w:rPr>
          <w:rStyle w:val="TitleChar"/>
          <w:highlight w:val="lightGray"/>
        </w:rPr>
        <w:t>They have</w:t>
      </w:r>
      <w:r w:rsidRPr="002848DD">
        <w:rPr>
          <w:rStyle w:val="TitleChar"/>
        </w:rPr>
        <w:t xml:space="preserve"> too much </w:t>
      </w:r>
      <w:r w:rsidRPr="00040E03">
        <w:rPr>
          <w:rStyle w:val="TitleChar"/>
          <w:highlight w:val="lightGray"/>
        </w:rPr>
        <w:t>domination over us</w:t>
      </w:r>
      <w:r w:rsidRPr="00926219">
        <w:rPr>
          <w:sz w:val="14"/>
          <w:highlight w:val="lightGray"/>
        </w:rPr>
        <w:t>.”</w:t>
      </w:r>
      <w:r w:rsidRPr="00926219">
        <w:rPr>
          <w:sz w:val="14"/>
        </w:rPr>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040E03">
        <w:rPr>
          <w:rStyle w:val="TitleChar"/>
          <w:highlight w:val="lightGray"/>
        </w:rPr>
        <w:t>Americans</w:t>
      </w:r>
      <w:r w:rsidRPr="002848DD">
        <w:rPr>
          <w:rStyle w:val="TitleChar"/>
        </w:rPr>
        <w:t xml:space="preserve"> may increasingly </w:t>
      </w:r>
      <w:r w:rsidRPr="00040E03">
        <w:rPr>
          <w:rStyle w:val="TitleChar"/>
          <w:highlight w:val="lightGray"/>
        </w:rPr>
        <w:t>wonder whether NSA agents are scouring thei</w:t>
      </w:r>
      <w:r w:rsidRPr="002848DD">
        <w:rPr>
          <w:rStyle w:val="TitleChar"/>
        </w:rPr>
        <w:t>r meta-</w:t>
      </w:r>
      <w:r w:rsidRPr="00040E03">
        <w:rPr>
          <w:rStyle w:val="TitleChar"/>
          <w:highlight w:val="lightGray"/>
        </w:rPr>
        <w:t>data,</w:t>
      </w:r>
      <w:r w:rsidRPr="002848DD">
        <w:rPr>
          <w:rStyle w:val="TitleChar"/>
        </w:rPr>
        <w:t xml:space="preserve"> reading their personal emails, and the like. </w:t>
      </w:r>
      <w:r w:rsidRPr="00040E03">
        <w:rPr>
          <w:rStyle w:val="TitleChar"/>
          <w:highlight w:val="lightGray"/>
        </w:rPr>
        <w:t>In the borderlands no imagination is necessary</w:t>
      </w:r>
      <w:r w:rsidRPr="002848DD">
        <w:rPr>
          <w:rStyle w:val="TitleChar"/>
        </w:rPr>
        <w:t xml:space="preserve">. </w:t>
      </w:r>
      <w:r w:rsidRPr="00040E03">
        <w:rPr>
          <w:rStyle w:val="TitleChar"/>
          <w:highlight w:val="lightGray"/>
        </w:rPr>
        <w:t>The surveillance</w:t>
      </w:r>
      <w:r w:rsidRPr="002848DD">
        <w:rPr>
          <w:rStyle w:val="TitleChar"/>
        </w:rPr>
        <w:t xml:space="preserve"> apparatus </w:t>
      </w:r>
      <w:r w:rsidRPr="00040E03">
        <w:rPr>
          <w:rStyle w:val="TitleChar"/>
          <w:highlight w:val="lightGray"/>
        </w:rPr>
        <w:t>is in your face.</w:t>
      </w:r>
      <w:r w:rsidRPr="002848DD">
        <w:rPr>
          <w:rStyle w:val="TitleChar"/>
        </w:rPr>
        <w:t xml:space="preserve"> The high-powered </w:t>
      </w:r>
      <w:r w:rsidRPr="00040E03">
        <w:rPr>
          <w:rStyle w:val="TitleChar"/>
          <w:highlight w:val="lightGray"/>
        </w:rPr>
        <w:t>cameras are pointed at you</w:t>
      </w:r>
      <w:r w:rsidRPr="002848DD">
        <w:rPr>
          <w:rStyle w:val="TitleChar"/>
        </w:rPr>
        <w:t xml:space="preserve">; the </w:t>
      </w:r>
      <w:r w:rsidRPr="00040E03">
        <w:rPr>
          <w:rStyle w:val="TitleChar"/>
          <w:highlight w:val="lightGray"/>
        </w:rPr>
        <w:t>drones are above you; you’re stopped regularly</w:t>
      </w:r>
      <w:r w:rsidRPr="002848DD">
        <w:rPr>
          <w:rStyle w:val="TitleChar"/>
        </w:rPr>
        <w:t xml:space="preserve"> at checkpoints </w:t>
      </w:r>
      <w:r w:rsidRPr="00040E03">
        <w:rPr>
          <w:rStyle w:val="TitleChar"/>
          <w:highlight w:val="lightGray"/>
        </w:rPr>
        <w:t>and interrogated</w:t>
      </w:r>
      <w:r w:rsidRPr="002848DD">
        <w:rPr>
          <w:rStyle w:val="TitleChar"/>
        </w:rPr>
        <w:t xml:space="preserve">. </w:t>
      </w:r>
      <w:proofErr w:type="gramStart"/>
      <w:r w:rsidRPr="00926219">
        <w:rPr>
          <w:sz w:val="14"/>
        </w:rPr>
        <w:t>Too bad if you’re late for school, a meeting, or an appointment.</w:t>
      </w:r>
      <w:proofErr w:type="gramEnd"/>
      <w:r w:rsidRPr="00926219">
        <w:rPr>
          <w:sz w:val="14"/>
        </w:rPr>
        <w:t xml:space="preserve">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TitleChar"/>
        </w:rPr>
        <w:t>. People on the reservation now often refer to what is happening as an armed “occupation.”</w:t>
      </w:r>
      <w:r w:rsidRPr="00926219">
        <w:rPr>
          <w:sz w:val="14"/>
        </w:rPr>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rsidR="00926219" w:rsidRPr="00926219" w:rsidRDefault="00926219" w:rsidP="00926219"/>
    <w:p w:rsidR="007C504B" w:rsidRPr="00B204F8" w:rsidRDefault="007C504B" w:rsidP="004A4DEE">
      <w:pPr>
        <w:pStyle w:val="Heading4"/>
      </w:pPr>
      <w:r>
        <w:t xml:space="preserve">Their </w:t>
      </w:r>
      <w:r w:rsidRPr="007E0BAE">
        <w:t xml:space="preserve">Austin </w:t>
      </w:r>
      <w:r>
        <w:t xml:space="preserve">evidence provides no </w:t>
      </w:r>
      <w:r w:rsidRPr="007E0BAE">
        <w:t xml:space="preserve">warrant that curtailing surveillance </w:t>
      </w:r>
      <w:r>
        <w:t xml:space="preserve">solves – </w:t>
      </w:r>
      <w:r w:rsidR="00926219">
        <w:t>It</w:t>
      </w:r>
      <w:r>
        <w:t xml:space="preserve"> concedes that legislation is ONLY</w:t>
      </w:r>
      <w:r w:rsidRPr="007E0BAE">
        <w:t xml:space="preserve"> effective if the Tohono people parti</w:t>
      </w:r>
      <w:r>
        <w:t>cipate</w:t>
      </w:r>
    </w:p>
    <w:p w:rsidR="007C504B" w:rsidRPr="003D1A7E" w:rsidRDefault="007C504B" w:rsidP="007C504B">
      <w:pPr>
        <w:rPr>
          <w:b/>
          <w:bCs/>
          <w:sz w:val="26"/>
        </w:rPr>
      </w:pPr>
      <w:r>
        <w:rPr>
          <w:rStyle w:val="Style13ptBold"/>
        </w:rPr>
        <w:t>Austin 91</w:t>
      </w:r>
      <w:r w:rsidRPr="006248B1">
        <w:t>(Megan, Fall 1991, A CULTURE DIVIDED BY THE UNITED STATES-MEXICO BORDER: THE TOHONO O'ODHAM CLAIM FOR BORDER CROSSING RIGHTS, Arizona Journal of International and Comparative Law [Vol. 8, No. 2], Accessed 7/14/15) CH</w:t>
      </w:r>
    </w:p>
    <w:p w:rsidR="007C504B" w:rsidRDefault="007C504B" w:rsidP="00A562D3">
      <w:pPr>
        <w:rPr>
          <w:sz w:val="16"/>
        </w:rPr>
      </w:pPr>
      <w:r w:rsidRPr="007E0BAE">
        <w:rPr>
          <w:sz w:val="16"/>
        </w:rPr>
        <w:t xml:space="preserve">The Tohono O'odham Tribe suffers fundamental human rights violations under current policies governing the international border between the United States and Mexico. The survival of this indigenous culture depends upon its ability to pass through traditional lands freely, to collect raw materials for traditional foods and crafts and to visit religious sites and family members. Current policies and laws of the United States deny the Tohono O'odham these rights. </w:t>
      </w:r>
      <w:r w:rsidRPr="00926219">
        <w:rPr>
          <w:rStyle w:val="TitleChar"/>
          <w:highlight w:val="cyan"/>
        </w:rPr>
        <w:t>Border crossing legislation will help to eliminate these abuses</w:t>
      </w:r>
      <w:r w:rsidRPr="00926219">
        <w:rPr>
          <w:sz w:val="16"/>
          <w:highlight w:val="cyan"/>
        </w:rPr>
        <w:t xml:space="preserve">. </w:t>
      </w:r>
      <w:r w:rsidRPr="00926219">
        <w:rPr>
          <w:rStyle w:val="TitleChar"/>
          <w:highlight w:val="cyan"/>
        </w:rPr>
        <w:t>However, in order to be effective, the legislation must allow the Tohono O'odham people to participate in decisions regarding regulation of the border.</w:t>
      </w:r>
      <w:r w:rsidRPr="007E0BAE">
        <w:rPr>
          <w:sz w:val="16"/>
        </w:rPr>
        <w:t xml:space="preserve"> The goal of the Tohono O'odham Tribe is to protect its culture and assure its continued existence. Approaching the Tohono O'odham claim for border crossing rights as a claim for basic human rights places indigenous groups within the scope of international principles. The new movements of </w:t>
      </w:r>
      <w:proofErr w:type="spellStart"/>
      <w:r w:rsidRPr="007E0BAE">
        <w:rPr>
          <w:sz w:val="16"/>
        </w:rPr>
        <w:t>intemational</w:t>
      </w:r>
      <w:proofErr w:type="spellEnd"/>
      <w:r w:rsidRPr="007E0BAE">
        <w:rPr>
          <w:sz w:val="16"/>
        </w:rPr>
        <w:t xml:space="preserve"> law focus on the unique claims of indigenous groups, which amount not to secession, but to a level of autonomy which permits the survival of their cultures. Guided by these fundamental international principles, the United States and neighboring nations must recognize the right of the Tohono O'odham to keep their culture alive.</w:t>
      </w:r>
    </w:p>
    <w:p w:rsidR="00926219" w:rsidRPr="00926219" w:rsidRDefault="00926219" w:rsidP="00A562D3">
      <w:pPr>
        <w:rPr>
          <w:sz w:val="16"/>
        </w:rPr>
      </w:pPr>
    </w:p>
    <w:p w:rsidR="00E56E0A" w:rsidRDefault="00E56E0A" w:rsidP="00632665">
      <w:pPr>
        <w:pStyle w:val="Heading2"/>
      </w:pPr>
      <w:r>
        <w:lastRenderedPageBreak/>
        <w:t>Disease Turn</w:t>
      </w:r>
    </w:p>
    <w:p w:rsidR="00E56E0A" w:rsidRDefault="00364CE0" w:rsidP="00364CE0">
      <w:pPr>
        <w:pStyle w:val="Heading3"/>
      </w:pPr>
      <w:r>
        <w:lastRenderedPageBreak/>
        <w:t>1NC</w:t>
      </w:r>
    </w:p>
    <w:p w:rsidR="00926219" w:rsidRPr="00926219" w:rsidRDefault="00926219" w:rsidP="00926219">
      <w:r>
        <w:t>(Read this on the Borders advantage)</w:t>
      </w:r>
    </w:p>
    <w:p w:rsidR="00E56E0A" w:rsidRDefault="00E56E0A" w:rsidP="004A4DEE">
      <w:pPr>
        <w:pStyle w:val="Heading4"/>
      </w:pPr>
      <w:r>
        <w:t>TURN: Increasing the flow of contaminated immigrants pushes the U.S. over the brink and causes disease spread.</w:t>
      </w:r>
    </w:p>
    <w:p w:rsidR="00E56E0A" w:rsidRDefault="00E56E0A" w:rsidP="00E56E0A">
      <w:proofErr w:type="spellStart"/>
      <w:r w:rsidRPr="005D14CB">
        <w:rPr>
          <w:rStyle w:val="Style13ptBold"/>
        </w:rPr>
        <w:t>Vliet</w:t>
      </w:r>
      <w:proofErr w:type="spellEnd"/>
      <w:r w:rsidRPr="005D14CB">
        <w:rPr>
          <w:rStyle w:val="Style13ptBold"/>
        </w:rPr>
        <w:t xml:space="preserve"> 14</w:t>
      </w:r>
      <w:r>
        <w:t xml:space="preserve"> (Elizabeth Lee </w:t>
      </w:r>
      <w:proofErr w:type="spellStart"/>
      <w:r>
        <w:t>Vliet</w:t>
      </w:r>
      <w:proofErr w:type="spellEnd"/>
      <w:r>
        <w:t xml:space="preserve">, M.D., Ellis Island Medal of Honor recipient and preventative medicine specialist with practices in Arizona and Texas, “Deadly diseases crossing border with illegals”, 6/17/2014, WND News, </w:t>
      </w:r>
      <w:hyperlink r:id="rId27" w:history="1">
        <w:r w:rsidRPr="00FE3A71">
          <w:rPr>
            <w:rStyle w:val="Hyperlink"/>
          </w:rPr>
          <w:t>http://www.wnd.com/2014/06/deadly-diseases-crossing-border-with-illegals/</w:t>
        </w:r>
      </w:hyperlink>
      <w:r>
        <w:t>, DJE)</w:t>
      </w:r>
    </w:p>
    <w:p w:rsidR="00E56E0A" w:rsidRPr="005D14CB" w:rsidRDefault="00E56E0A" w:rsidP="00E56E0A">
      <w:pPr>
        <w:rPr>
          <w:rStyle w:val="TitleChar"/>
        </w:rPr>
      </w:pPr>
      <w:r w:rsidRPr="005D14CB">
        <w:rPr>
          <w:rStyle w:val="TitleChar"/>
          <w:highlight w:val="cyan"/>
        </w:rPr>
        <w:t>A flood of illegals has massively surged at our southwestern borders.</w:t>
      </w:r>
      <w:r>
        <w:t xml:space="preserve"> The economic impact of medical care, education and incarceration for illegals forced on taxpayers is bankrupting Arizona. Why are such swarms entering the U.S. illegally NOW, particularly children? Newspapers in Mexico and Central and South America are actually describing U.S. “open borders,” encouraging people to come with promises of food stamps or “amnesty.” It is textbook </w:t>
      </w:r>
      <w:proofErr w:type="spellStart"/>
      <w:r>
        <w:t>Cloward-Piven</w:t>
      </w:r>
      <w:proofErr w:type="spellEnd"/>
      <w:r>
        <w:t xml:space="preserve"> strategy to overwhelm and collapse the economic and social systems, in order to replace them with a “new socialist order” under federal control. </w:t>
      </w:r>
      <w:r w:rsidRPr="005D14CB">
        <w:rPr>
          <w:rStyle w:val="TitleChar"/>
          <w:highlight w:val="cyan"/>
        </w:rPr>
        <w:t>Carried by this tsunami of illegals are</w:t>
      </w:r>
      <w:r w:rsidRPr="005D14CB">
        <w:rPr>
          <w:rStyle w:val="TitleChar"/>
        </w:rPr>
        <w:t xml:space="preserve"> the invisible “travelers” our politicians don’t like to mention: </w:t>
      </w:r>
      <w:r w:rsidRPr="005D14CB">
        <w:rPr>
          <w:rStyle w:val="TitleChar"/>
          <w:highlight w:val="cyan"/>
        </w:rPr>
        <w:t>diseases the U.S. had controlled or virtually eradicated: tuberculosis (TB), Chagas disease, dengue fever, hepatitis, malaria, measles, plus more</w:t>
      </w:r>
      <w:r w:rsidRPr="005D14CB">
        <w:rPr>
          <w:rStyle w:val="TitleChar"/>
        </w:rPr>
        <w:t xml:space="preserve">. </w:t>
      </w:r>
      <w:r>
        <w:t xml:space="preserve">I have been working on medical projects in Central and South America since 2009, so I am aware of problems these countries face from such diseases. </w:t>
      </w:r>
      <w:r w:rsidRPr="005D14CB">
        <w:rPr>
          <w:rStyle w:val="TitleChar"/>
          <w:highlight w:val="cyan"/>
        </w:rPr>
        <w:t>A public health crisis, the likes of which I have not seen in my lifetime, is looming</w:t>
      </w:r>
      <w:r w:rsidRPr="005D14CB">
        <w:rPr>
          <w:rStyle w:val="TitleChar"/>
        </w:rPr>
        <w:t xml:space="preserve">. Hardest hit by exposures to these difficult-to-treat diseases will be elderly, children, </w:t>
      </w:r>
      <w:proofErr w:type="gramStart"/>
      <w:r w:rsidRPr="005D14CB">
        <w:rPr>
          <w:rStyle w:val="TitleChar"/>
        </w:rPr>
        <w:t>immunosuppressed</w:t>
      </w:r>
      <w:proofErr w:type="gramEnd"/>
      <w:r w:rsidRPr="005D14CB">
        <w:rPr>
          <w:rStyle w:val="TitleChar"/>
        </w:rPr>
        <w:t xml:space="preserve"> cancer-patients, patients with chronic lung disease or congestive heart failure. </w:t>
      </w:r>
      <w:r w:rsidRPr="005D14CB">
        <w:rPr>
          <w:rStyle w:val="TitleChar"/>
          <w:highlight w:val="cyan"/>
        </w:rPr>
        <w:t>Drug-resistant tuberculosis is the most serious risk, but even diseases like measles can cause severe complications and death</w:t>
      </w:r>
      <w:r w:rsidRPr="005D14CB">
        <w:rPr>
          <w:rStyle w:val="TitleChar"/>
        </w:rPr>
        <w:t xml:space="preserve"> in older or immunocompromised patients.</w:t>
      </w:r>
      <w:r>
        <w:t xml:space="preserve"> </w:t>
      </w:r>
      <w:r w:rsidRPr="005D14CB">
        <w:rPr>
          <w:rStyle w:val="TitleChar"/>
          <w:highlight w:val="cyan"/>
        </w:rPr>
        <w:t>TB is highly contagious</w:t>
      </w:r>
      <w:r>
        <w:t xml:space="preserve"> – you catch it anywhere around infected people: schools, malls, buses, etc. </w:t>
      </w:r>
      <w:r w:rsidRPr="005D14CB">
        <w:rPr>
          <w:rStyle w:val="TitleChar"/>
          <w:highlight w:val="cyan"/>
        </w:rPr>
        <w:t>The drug-resistant TB now coming across our borders requires a complex, extremely expensive treatment regimen that has serious side effects and a low cure rate.</w:t>
      </w:r>
      <w:r>
        <w:rPr>
          <w:rStyle w:val="TitleChar"/>
        </w:rPr>
        <w:t xml:space="preserve"> </w:t>
      </w:r>
      <w:r>
        <w:t xml:space="preserve">Chagas, or “kissing bug” disease, caused by the parasite </w:t>
      </w:r>
      <w:proofErr w:type="spellStart"/>
      <w:r>
        <w:t>Trypanosoma</w:t>
      </w:r>
      <w:proofErr w:type="spellEnd"/>
      <w:r>
        <w:t xml:space="preserve"> </w:t>
      </w:r>
      <w:proofErr w:type="spellStart"/>
      <w:r>
        <w:t>cruzi</w:t>
      </w:r>
      <w:proofErr w:type="spellEnd"/>
      <w:r>
        <w:t xml:space="preserve">, is carried by the </w:t>
      </w:r>
      <w:proofErr w:type="spellStart"/>
      <w:r>
        <w:t>triatomine</w:t>
      </w:r>
      <w:proofErr w:type="spellEnd"/>
      <w:r>
        <w:t xml:space="preserve"> bug that transmits disease to humans. Although “kissing bugs” are already here, they are not as widespread as in Latin America. Right now, Chagas disease is uncommon in the U.S.</w:t>
      </w:r>
      <w:proofErr w:type="gramStart"/>
      <w:r>
        <w:t>,</w:t>
      </w:r>
      <w:proofErr w:type="gramEnd"/>
      <w:r>
        <w:t xml:space="preserve"> so many doctors do not think to check for it. Chagas causes debilitating fatigue, headaches, body aches, nausea/vomiting, liver and spleen enlargement, swollen glands, loss of appetite. When Chagas reaches the chronic phase, medications will not cure it. It can kill by arrhythmias, congestive heart failure or sudden cardiac arrest. </w:t>
      </w:r>
      <w:r w:rsidRPr="005D14CB">
        <w:rPr>
          <w:rStyle w:val="TitleChar"/>
          <w:highlight w:val="cyan"/>
        </w:rPr>
        <w:t>Vaccine-preventable diseases like chicken pox, measles and whooping cough spread like wildfire</w:t>
      </w:r>
      <w:r w:rsidRPr="005D14CB">
        <w:rPr>
          <w:rStyle w:val="TitleChar"/>
        </w:rPr>
        <w:t xml:space="preserve"> </w:t>
      </w:r>
      <w:r w:rsidRPr="005D14CB">
        <w:t>among unvaccinated children. Other</w:t>
      </w:r>
      <w:r>
        <w:t xml:space="preserve"> illnesses, along with scabies and head lice, also thrive as children are transported by bus and herded into crowded shelters – courtesy of the federal government. Treatment costs are borne by taxpayers. </w:t>
      </w:r>
      <w:r w:rsidRPr="005D14CB">
        <w:rPr>
          <w:rStyle w:val="TitleChar"/>
          <w:highlight w:val="cyan"/>
        </w:rPr>
        <w:t>Our public health departments complain of being overtaxed by</w:t>
      </w:r>
      <w:r w:rsidRPr="005D14CB">
        <w:rPr>
          <w:rStyle w:val="TitleChar"/>
        </w:rPr>
        <w:t xml:space="preserve"> a dozen cases of measles or </w:t>
      </w:r>
      <w:r w:rsidRPr="005D14CB">
        <w:rPr>
          <w:rStyle w:val="TitleChar"/>
          <w:highlight w:val="cyan"/>
        </w:rPr>
        <w:t>whooping cough. How will they cope with thousands of patients with many different, and uncommon, diseases?</w:t>
      </w:r>
      <w:r w:rsidRPr="005D14CB">
        <w:rPr>
          <w:rStyle w:val="TitleChar"/>
        </w:rPr>
        <w:t xml:space="preserve"> </w:t>
      </w:r>
      <w:r w:rsidRPr="005D14CB">
        <w:rPr>
          <w:rStyle w:val="TitleChar"/>
          <w:highlight w:val="cyan"/>
        </w:rPr>
        <w:t>Americans</w:t>
      </w:r>
      <w:r w:rsidRPr="005D14CB">
        <w:rPr>
          <w:rStyle w:val="TitleChar"/>
        </w:rPr>
        <w:t xml:space="preserve">, especially Medicaid patients, </w:t>
      </w:r>
      <w:r w:rsidRPr="005D14CB">
        <w:rPr>
          <w:rStyle w:val="TitleChar"/>
          <w:highlight w:val="cyan"/>
        </w:rPr>
        <w:t>will see major delays for treatment.</w:t>
      </w:r>
      <w:r>
        <w:rPr>
          <w:rStyle w:val="TitleChar"/>
        </w:rPr>
        <w:t xml:space="preserve"> </w:t>
      </w:r>
      <w:r>
        <w:t xml:space="preserve">Delays to see doctors at the Phoenix VA hospital cost the lives of 58 veterans while waiting for care. This is just a portent of far more deaths to come from delays for Americans’ medical care as thousands of sick illegals swamp already overcrowded emergency rooms. How will these facilities stay open at all under the financial burden of this huge unfunded federal mandate to provide “free” treatment? People express concern about child endangerment from illegal minors dumped on Arizona streets in hundred-plus degree heat, with no support. </w:t>
      </w:r>
      <w:r w:rsidRPr="005D14CB">
        <w:rPr>
          <w:rStyle w:val="TitleChar"/>
          <w:highlight w:val="cyan"/>
        </w:rPr>
        <w:t xml:space="preserve">A bigger concern is American endangerment from </w:t>
      </w:r>
      <w:r w:rsidRPr="005D14CB">
        <w:rPr>
          <w:rStyle w:val="TitleChar"/>
          <w:highlight w:val="cyan"/>
        </w:rPr>
        <w:lastRenderedPageBreak/>
        <w:t>life-threatening diseases added to social and economic collapse from costs of treating hundreds of thousands of illegals.</w:t>
      </w:r>
    </w:p>
    <w:p w:rsidR="00E56E0A" w:rsidRDefault="00E56E0A" w:rsidP="00E56E0A"/>
    <w:p w:rsidR="00E56E0A" w:rsidRDefault="00E56E0A" w:rsidP="004A4DEE">
      <w:pPr>
        <w:pStyle w:val="Heading4"/>
      </w:pPr>
      <w:r>
        <w:t>Diseases cause extinction</w:t>
      </w:r>
    </w:p>
    <w:p w:rsidR="00E56E0A" w:rsidRPr="002673B6" w:rsidRDefault="00E56E0A" w:rsidP="00E56E0A">
      <w:pPr>
        <w:rPr>
          <w:b/>
        </w:rPr>
      </w:pPr>
      <w:proofErr w:type="spellStart"/>
      <w:r w:rsidRPr="002673B6">
        <w:rPr>
          <w:rStyle w:val="Style13ptBold"/>
        </w:rPr>
        <w:t>Guterl</w:t>
      </w:r>
      <w:proofErr w:type="spellEnd"/>
      <w:r w:rsidRPr="002673B6">
        <w:rPr>
          <w:rStyle w:val="Style13ptBold"/>
        </w:rPr>
        <w:t xml:space="preserve"> 12 – </w:t>
      </w:r>
      <w:r>
        <w:t xml:space="preserve">[Fred, 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rsidR="00E56E0A" w:rsidRDefault="00E56E0A" w:rsidP="00E56E0A">
      <w:pPr>
        <w:rPr>
          <w:u w:val="single"/>
        </w:rPr>
      </w:pPr>
      <w:r w:rsidRPr="00D43509">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D43509">
        <w:rPr>
          <w:u w:val="single"/>
        </w:rPr>
        <w:t xml:space="preserve">One bad spin of the genetic roulette wheel and </w:t>
      </w:r>
      <w:r w:rsidRPr="000D4483">
        <w:rPr>
          <w:highlight w:val="cyan"/>
          <w:u w:val="single"/>
        </w:rPr>
        <w:t>a deadly new human pathogen would</w:t>
      </w:r>
      <w:r w:rsidRPr="00D43509">
        <w:t xml:space="preserve"> </w:t>
      </w:r>
      <w:r w:rsidRPr="00D43509">
        <w:rPr>
          <w:rStyle w:val="Emphasis"/>
          <w:highlight w:val="cyan"/>
        </w:rPr>
        <w:t>spread across the globe in a matter of days</w:t>
      </w:r>
      <w:r w:rsidRPr="00D43509">
        <w:t xml:space="preserve">. With a kill rate of 60 percent, such </w:t>
      </w:r>
      <w:r w:rsidRPr="000D4483">
        <w:rPr>
          <w:highlight w:val="cyan"/>
          <w:u w:val="single"/>
        </w:rPr>
        <w:t>a pandemic would be devastating</w:t>
      </w:r>
      <w:r w:rsidRPr="00D43509">
        <w:t>, to say the least.</w:t>
      </w:r>
      <w:r w:rsidRPr="00D43509">
        <w:rPr>
          <w:sz w:val="12"/>
        </w:rPr>
        <w:t>¶</w:t>
      </w:r>
      <w:r w:rsidRPr="00D43509">
        <w:t xml:space="preserve"> Scientists were worried, all right, but the object of their worry was somewhat theoretical. Nobody knew for certain if such a </w:t>
      </w:r>
      <w:proofErr w:type="spellStart"/>
      <w:r w:rsidRPr="00D43509">
        <w:t>supervirus</w:t>
      </w:r>
      <w:proofErr w:type="spellEnd"/>
      <w:r w:rsidRPr="00D43509">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D43509">
        <w:rPr>
          <w:sz w:val="12"/>
        </w:rPr>
        <w:t>¶</w:t>
      </w:r>
      <w:r w:rsidRPr="00D43509">
        <w:t xml:space="preserve"> </w:t>
      </w:r>
      <w:proofErr w:type="gramStart"/>
      <w:r w:rsidRPr="00D43509">
        <w:t>The</w:t>
      </w:r>
      <w:proofErr w:type="gramEnd"/>
      <w:r w:rsidRPr="00D43509">
        <w:t xml:space="preserve"> </w:t>
      </w:r>
      <w:r w:rsidRPr="00D43509">
        <w:rPr>
          <w:u w:val="single"/>
        </w:rPr>
        <w:t>optimists</w:t>
      </w:r>
      <w:r w:rsidRPr="00D43509">
        <w:t xml:space="preserve">, we found out last fall, </w:t>
      </w:r>
      <w:r w:rsidRPr="00D43509">
        <w:rPr>
          <w:u w:val="single"/>
        </w:rPr>
        <w:t>were wrong</w:t>
      </w:r>
      <w:r w:rsidRPr="00D43509">
        <w:t xml:space="preserve">. Two groups of </w:t>
      </w:r>
      <w:r w:rsidRPr="000D4483">
        <w:rPr>
          <w:highlight w:val="cyan"/>
          <w:u w:val="single"/>
        </w:rPr>
        <w:t>scientists</w:t>
      </w:r>
      <w:r w:rsidRPr="00D43509">
        <w:rPr>
          <w:highlight w:val="cyan"/>
        </w:rPr>
        <w:t xml:space="preserve"> </w:t>
      </w:r>
      <w:r w:rsidRPr="00D43509">
        <w:t xml:space="preserve">working independently </w:t>
      </w:r>
      <w:r w:rsidRPr="000D4483">
        <w:rPr>
          <w:highlight w:val="cyan"/>
          <w:u w:val="single"/>
        </w:rPr>
        <w:t>managed to create</w:t>
      </w:r>
      <w:r w:rsidRPr="00D43509">
        <w:t xml:space="preserve"> bird flu </w:t>
      </w:r>
      <w:r w:rsidRPr="000D4483">
        <w:rPr>
          <w:highlight w:val="cyan"/>
          <w:u w:val="single"/>
        </w:rPr>
        <w:t>viruses</w:t>
      </w:r>
      <w:r w:rsidRPr="00D43509">
        <w:rPr>
          <w:highlight w:val="cyan"/>
        </w:rPr>
        <w:t xml:space="preserve"> </w:t>
      </w:r>
      <w:r w:rsidRPr="00D43509">
        <w:t xml:space="preserve">in the lab </w:t>
      </w:r>
      <w:r w:rsidRPr="000D4483">
        <w:rPr>
          <w:highlight w:val="cyan"/>
          <w:u w:val="single"/>
        </w:rPr>
        <w:t>that had that</w:t>
      </w:r>
      <w:r w:rsidRPr="00D43509">
        <w:t xml:space="preserve"> </w:t>
      </w:r>
      <w:r w:rsidRPr="00D43509">
        <w:rPr>
          <w:rStyle w:val="Emphasis"/>
          <w:highlight w:val="cyan"/>
        </w:rPr>
        <w:t>killer combination of lethality and transmissibility among</w:t>
      </w:r>
      <w:r w:rsidRPr="00D43509">
        <w:t xml:space="preserve"> </w:t>
      </w:r>
      <w:r w:rsidRPr="000D4483">
        <w:rPr>
          <w:highlight w:val="cyan"/>
          <w:u w:val="single"/>
        </w:rPr>
        <w:t>humans</w:t>
      </w:r>
      <w:r w:rsidRPr="00D43509">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D43509">
        <w:rPr>
          <w:sz w:val="12"/>
        </w:rPr>
        <w:t>¶</w:t>
      </w:r>
      <w:r w:rsidRPr="00D43509">
        <w:t xml:space="preserve"> Influenza is a natural killer, but we have made it our own. </w:t>
      </w:r>
      <w:r w:rsidRPr="000D4483">
        <w:rPr>
          <w:highlight w:val="cyan"/>
          <w:u w:val="single"/>
        </w:rPr>
        <w:t>We have created the conditions for new viruses to flourish—among</w:t>
      </w:r>
      <w:r w:rsidRPr="00D43509">
        <w:rPr>
          <w:highlight w:val="cyan"/>
        </w:rPr>
        <w:t xml:space="preserve"> </w:t>
      </w:r>
      <w:r w:rsidRPr="00D43509">
        <w:t xml:space="preserve">pigs in factory farms and live animal markets and </w:t>
      </w:r>
      <w:r w:rsidRPr="000D4483">
        <w:rPr>
          <w:highlight w:val="cyan"/>
          <w:u w:val="single"/>
        </w:rPr>
        <w:t>a connected world of international trade and travel</w:t>
      </w:r>
      <w:r w:rsidRPr="00D43509">
        <w:t xml:space="preserve">—and we've gone so far as to fabricate the virus ourselves. Flu is an excellent example of how </w:t>
      </w:r>
      <w:r w:rsidRPr="000D4483">
        <w:rPr>
          <w:highlight w:val="cyan"/>
          <w:u w:val="single"/>
        </w:rPr>
        <w:t>we have</w:t>
      </w:r>
      <w:r w:rsidRPr="00D43509">
        <w:t xml:space="preserve">, through our technologies and our dominant presence on the planet, </w:t>
      </w:r>
      <w:r w:rsidRPr="000D4483">
        <w:rPr>
          <w:highlight w:val="cyan"/>
          <w:u w:val="single"/>
        </w:rPr>
        <w:t>begun to multiply the risks to our own survival</w:t>
      </w:r>
    </w:p>
    <w:p w:rsidR="00632665" w:rsidRDefault="00632665" w:rsidP="00E56E0A">
      <w:pPr>
        <w:rPr>
          <w:u w:val="single"/>
        </w:rPr>
      </w:pPr>
    </w:p>
    <w:p w:rsidR="00364CE0" w:rsidRDefault="00364CE0" w:rsidP="00364CE0">
      <w:pPr>
        <w:pStyle w:val="Heading3"/>
      </w:pPr>
      <w:r>
        <w:lastRenderedPageBreak/>
        <w:t>2NC</w:t>
      </w:r>
    </w:p>
    <w:p w:rsidR="00364CE0" w:rsidRDefault="00364CE0" w:rsidP="00364CE0"/>
    <w:p w:rsidR="00502B8C" w:rsidRDefault="00502B8C" w:rsidP="004A4DEE">
      <w:pPr>
        <w:pStyle w:val="Heading4"/>
      </w:pPr>
      <w:r>
        <w:t>Border surveillance is essential in preventing infected immigrants from crossing the border</w:t>
      </w:r>
    </w:p>
    <w:p w:rsidR="00364CE0" w:rsidRDefault="00364CE0" w:rsidP="00364CE0">
      <w:r w:rsidRPr="00364CE0">
        <w:rPr>
          <w:rStyle w:val="Style13ptBold"/>
        </w:rPr>
        <w:t>Siegel 14</w:t>
      </w:r>
      <w:r>
        <w:t xml:space="preserve"> (Marc Siegel, M.D., is a professor of medicine and medical director of Doctor Radio at New York Univ</w:t>
      </w:r>
      <w:r w:rsidR="00502B8C">
        <w:t xml:space="preserve">ersity’s </w:t>
      </w:r>
      <w:proofErr w:type="spellStart"/>
      <w:r w:rsidR="00502B8C">
        <w:t>Langone</w:t>
      </w:r>
      <w:proofErr w:type="spellEnd"/>
      <w:r w:rsidR="00502B8C">
        <w:t xml:space="preserve"> Medical Center, </w:t>
      </w:r>
      <w:r>
        <w:t xml:space="preserve">“A Public Health Crisis at the Border”, 7/3/2014, </w:t>
      </w:r>
      <w:hyperlink r:id="rId28" w:history="1">
        <w:r w:rsidR="00502B8C" w:rsidRPr="008B4E4C">
          <w:rPr>
            <w:rStyle w:val="Hyperlink"/>
          </w:rPr>
          <w:t>http://www.slate.com/articles/health_and_science/medical_examiner/2014/07/children_crossing_border_illegally_a_possible_public_health_crisis_from.html</w:t>
        </w:r>
      </w:hyperlink>
      <w:r w:rsidR="00502B8C">
        <w:t>, DJE)</w:t>
      </w:r>
    </w:p>
    <w:p w:rsidR="00364CE0" w:rsidRDefault="00364CE0" w:rsidP="00364CE0">
      <w:r w:rsidRPr="00364CE0">
        <w:rPr>
          <w:rStyle w:val="TitleChar"/>
        </w:rPr>
        <w:t xml:space="preserve">Diseases that are endemic to other countries are not always the same ones that we face in the United States. This </w:t>
      </w:r>
      <w:r w:rsidRPr="00364CE0">
        <w:t>is a medical observation, not a political one, and</w:t>
      </w:r>
      <w:r w:rsidRPr="00364CE0">
        <w:rPr>
          <w:rStyle w:val="TitleChar"/>
        </w:rPr>
        <w:t xml:space="preserve"> it is the reason </w:t>
      </w:r>
      <w:r w:rsidRPr="00502B8C">
        <w:rPr>
          <w:rStyle w:val="TitleChar"/>
          <w:highlight w:val="cyan"/>
        </w:rPr>
        <w:t>immigrants who enter this country</w:t>
      </w:r>
      <w:r w:rsidRPr="00364CE0">
        <w:rPr>
          <w:rStyle w:val="TitleChar"/>
        </w:rPr>
        <w:t xml:space="preserve"> legally </w:t>
      </w:r>
      <w:r w:rsidRPr="00502B8C">
        <w:rPr>
          <w:rStyle w:val="TitleChar"/>
          <w:highlight w:val="cyan"/>
        </w:rPr>
        <w:t>face rigorous screenings in advance of entry for</w:t>
      </w:r>
      <w:r w:rsidRPr="00502B8C">
        <w:rPr>
          <w:rStyle w:val="TitleChar"/>
        </w:rPr>
        <w:t xml:space="preserve"> </w:t>
      </w:r>
      <w:r w:rsidRPr="00502B8C">
        <w:rPr>
          <w:rStyle w:val="TitleChar"/>
          <w:highlight w:val="cyan"/>
        </w:rPr>
        <w:t>s</w:t>
      </w:r>
      <w:r w:rsidRPr="00364CE0">
        <w:rPr>
          <w:rStyle w:val="TitleChar"/>
        </w:rPr>
        <w:t xml:space="preserve">exually </w:t>
      </w:r>
      <w:r w:rsidRPr="00502B8C">
        <w:rPr>
          <w:rStyle w:val="TitleChar"/>
          <w:highlight w:val="cyan"/>
        </w:rPr>
        <w:t>t</w:t>
      </w:r>
      <w:r w:rsidRPr="00364CE0">
        <w:rPr>
          <w:rStyle w:val="TitleChar"/>
        </w:rPr>
        <w:t xml:space="preserve">ransmitted </w:t>
      </w:r>
      <w:r w:rsidRPr="00502B8C">
        <w:rPr>
          <w:rStyle w:val="TitleChar"/>
          <w:highlight w:val="cyan"/>
        </w:rPr>
        <w:t>d</w:t>
      </w:r>
      <w:r w:rsidRPr="00364CE0">
        <w:rPr>
          <w:rStyle w:val="TitleChar"/>
        </w:rPr>
        <w:t>isease</w:t>
      </w:r>
      <w:r w:rsidRPr="00502B8C">
        <w:rPr>
          <w:rStyle w:val="TitleChar"/>
          <w:highlight w:val="cyan"/>
        </w:rPr>
        <w:t xml:space="preserve">s, active tuberculosis, </w:t>
      </w:r>
      <w:proofErr w:type="gramStart"/>
      <w:r w:rsidRPr="00502B8C">
        <w:rPr>
          <w:rStyle w:val="TitleChar"/>
          <w:highlight w:val="cyan"/>
        </w:rPr>
        <w:t>new</w:t>
      </w:r>
      <w:proofErr w:type="gramEnd"/>
      <w:r w:rsidRPr="00502B8C">
        <w:rPr>
          <w:rStyle w:val="TitleChar"/>
          <w:highlight w:val="cyan"/>
        </w:rPr>
        <w:t xml:space="preserve"> strains of influenza, leprosy, cholera, and plague.</w:t>
      </w:r>
      <w:r>
        <w:rPr>
          <w:rStyle w:val="TitleChar"/>
        </w:rPr>
        <w:t xml:space="preserve"> </w:t>
      </w:r>
      <w:r w:rsidRPr="00364CE0">
        <w:rPr>
          <w:rStyle w:val="TitleChar"/>
        </w:rPr>
        <w:t>The U.S. Department of Health and Human Services and the Centers for Disease Control and Prevention require that all legal immigrants receive a medical exam.</w:t>
      </w:r>
      <w:r>
        <w:t xml:space="preserve"> Proof of vaccination is also mandatory for measles, mumps, rubella, polio, tetanus, diphtheria, pertussis, </w:t>
      </w:r>
      <w:proofErr w:type="spellStart"/>
      <w:r>
        <w:t>haemophilus</w:t>
      </w:r>
      <w:proofErr w:type="spellEnd"/>
      <w:r>
        <w:t xml:space="preserve"> strains, hepatitis A and B, rotavirus, </w:t>
      </w:r>
      <w:proofErr w:type="spellStart"/>
      <w:r>
        <w:t>meningococcus</w:t>
      </w:r>
      <w:proofErr w:type="spellEnd"/>
      <w:r>
        <w:t xml:space="preserve">, chicken pox, pneumonia, and seasonal flu. </w:t>
      </w:r>
      <w:r w:rsidRPr="00502B8C">
        <w:rPr>
          <w:rStyle w:val="TitleChar"/>
          <w:highlight w:val="cyan"/>
        </w:rPr>
        <w:t>None of these rigorous screenings can be done in advance of entry on people who enter this country illegally and undetected. And once people are detained, the screenings they receive are not nearly as rigorous or effective at controlling the spread of disease.</w:t>
      </w:r>
      <w:r>
        <w:t xml:space="preserve"> This is the reason that we have a potential public health crisis along our southern border. As many as 50,000 children, mostly from Central American countries, are now being housed in cramped makeshift detention centers by the U.S. government. Unfortunately, they are not being detained for the purpose of identifying illness, with Immigration and Customs Enforcement relying on self-report of symptoms, and many have already been sent to other states, where disease can spread. According to Kenneth J. Wolfe, deputy director of public affairs for the Administration for Children and Families at Health and Human Services, children who enter the HHS </w:t>
      </w:r>
      <w:r w:rsidRPr="00364CE0">
        <w:rPr>
          <w:rStyle w:val="TitleChar"/>
        </w:rPr>
        <w:t>unaccompanied alien children</w:t>
      </w:r>
      <w:r>
        <w:t xml:space="preserve"> program are given a well-child exam and vaccinations against communicable diseases. They</w:t>
      </w:r>
      <w:r w:rsidRPr="00364CE0">
        <w:rPr>
          <w:rStyle w:val="TitleChar"/>
        </w:rPr>
        <w:t xml:space="preserve"> are </w:t>
      </w:r>
      <w:r>
        <w:t xml:space="preserve">also </w:t>
      </w:r>
      <w:r w:rsidRPr="00364CE0">
        <w:rPr>
          <w:rStyle w:val="TitleChar"/>
        </w:rPr>
        <w:t>screened for TB</w:t>
      </w:r>
      <w:r>
        <w:t xml:space="preserve"> and mental health problems, </w:t>
      </w:r>
      <w:r w:rsidRPr="00364CE0">
        <w:rPr>
          <w:rStyle w:val="TitleChar"/>
        </w:rPr>
        <w:t>and placed in quarantine or special facilities as needed.</w:t>
      </w:r>
      <w:r>
        <w:rPr>
          <w:rStyle w:val="TitleChar"/>
        </w:rPr>
        <w:t xml:space="preserve"> </w:t>
      </w:r>
      <w:r>
        <w:t xml:space="preserve">But health care workers at these cramped, overwhelmed centers have not been speaking to the news media, so it is difficult to know exactly which diseases have appeared and how many cases there are. Large outbreaks have been reported of scabies, a highly contagious, intensely itchy rash spread by tiny insects called mites. A senior spokesman for CDC told me that HHS is taking the lead in providing medical services for these centers in southwest Texas and Arizona. When a case of H1N1 swine flu was diagnosed in late June, 2,000 flu vaccines were flown in. Since it takes two to three weeks for a vaccine to confer protection, more cases of flu are likely within the centers. It is also possible that the disease will spread to the local community and beyond. Drug-resistant tuberculosis also appears to have spread, with several counties in southern Texas reporting twice the usual average number of cases. </w:t>
      </w:r>
      <w:r w:rsidRPr="00502B8C">
        <w:rPr>
          <w:rStyle w:val="TitleChar"/>
          <w:highlight w:val="cyan"/>
        </w:rPr>
        <w:t>TB is a disease that needs to be carefully monitored and screened fo</w:t>
      </w:r>
      <w:r w:rsidRPr="00364CE0">
        <w:rPr>
          <w:rStyle w:val="TitleChar"/>
        </w:rPr>
        <w:t>r</w:t>
      </w:r>
      <w:r>
        <w:t xml:space="preserve">, a prospect that is not possible under the current circumstances. Dengue fever, a potentially deadly mosquito-borne disease that causes fatigue, pain in the bones and muscles, and fever, and infects close to 100 million people worldwide every year, has been detected this year in southern Texas for the first time since 2005. Illegal immigrants, possibly from Mexico, are a likely source. If infected mosquitoes begin to breed here, we could see more outbreaks. There have been reports of measles and chicken pox at the centers, both of which are highly contagious and can spread to other </w:t>
      </w:r>
      <w:r>
        <w:lastRenderedPageBreak/>
        <w:t xml:space="preserve">children who aren’t vaccinated. A physician working to take care of any infected child must treat that child with compassion and appropriate medication. He or she should never provide substandard care or weigh in on the political issue of whether a child should be in this country or how he or she got here. At the same time, </w:t>
      </w:r>
      <w:r w:rsidRPr="00502B8C">
        <w:rPr>
          <w:rStyle w:val="TitleChar"/>
          <w:highlight w:val="cyan"/>
        </w:rPr>
        <w:t>immigrants in poor health or suffering from a communicable illness who enter this country illegally create public health risks</w:t>
      </w:r>
      <w:r w:rsidRPr="00364CE0">
        <w:rPr>
          <w:rStyle w:val="TitleChar"/>
        </w:rPr>
        <w:t xml:space="preserve">. </w:t>
      </w:r>
      <w:r w:rsidRPr="00502B8C">
        <w:rPr>
          <w:rStyle w:val="TitleChar"/>
          <w:highlight w:val="cyan"/>
        </w:rPr>
        <w:t>This is why we have such an extensive system for screening</w:t>
      </w:r>
      <w:r w:rsidRPr="00502B8C">
        <w:rPr>
          <w:rStyle w:val="TitleChar"/>
        </w:rPr>
        <w:t xml:space="preserve"> the health of legal immigrants in the first place </w:t>
      </w:r>
      <w:r w:rsidRPr="00502B8C">
        <w:rPr>
          <w:rStyle w:val="TitleChar"/>
          <w:highlight w:val="cyan"/>
        </w:rPr>
        <w:t>before they are allowed in.</w:t>
      </w:r>
      <w:r>
        <w:t xml:space="preserve"> It is not a political statement to say that </w:t>
      </w:r>
      <w:r w:rsidRPr="00502B8C">
        <w:rPr>
          <w:rStyle w:val="Emphasis"/>
          <w:highlight w:val="cyan"/>
        </w:rPr>
        <w:t>the effectiveness of these screenings is being undermined if hundreds of thousands pass through our borders without them.</w:t>
      </w:r>
      <w:r w:rsidRPr="00364CE0">
        <w:rPr>
          <w:rStyle w:val="TitleChar"/>
        </w:rPr>
        <w:t xml:space="preserve"> </w:t>
      </w:r>
      <w:r>
        <w:t>Whatever the partisan arguments about how this crisis erupted, the most urgent question right now is how to prevent a public health crisis. HHS told me that the CDC has now activated its Emergency Operations Center to Level III, which means it is on 24-hour alert to better coordinate and track their programs in support of what HHS is calling “the urgent humanitarian situation of unaccompanied children along the southwest border.” But calling it a crisis and working to contain it are two different things. It is clear that the CDC needs to be more involved immediately to help identify, treat, and contain emerging diseases. Putting a cone of secrecy around the health concerns of 50,000 children helps neither those who are sick nor those who are placed at risk.</w:t>
      </w:r>
    </w:p>
    <w:p w:rsidR="00364CE0" w:rsidRDefault="00364CE0" w:rsidP="00364CE0"/>
    <w:p w:rsidR="00502B8C" w:rsidRDefault="00385846" w:rsidP="004A4DEE">
      <w:pPr>
        <w:pStyle w:val="Heading4"/>
      </w:pPr>
      <w:r>
        <w:t>Health screening at the US-Mexican border must remain in place to prevent dangerous disease spread.</w:t>
      </w:r>
    </w:p>
    <w:p w:rsidR="00502B8C" w:rsidRDefault="00502B8C" w:rsidP="00364CE0">
      <w:r w:rsidRPr="00502B8C">
        <w:rPr>
          <w:rStyle w:val="Style13ptBold"/>
        </w:rPr>
        <w:t>McKay 13</w:t>
      </w:r>
      <w:r>
        <w:t xml:space="preserve"> (Betsy McKay, Atlanta bureau chief for The Wall Street Journal, “Risk of Deadly TB Exposure Grows Along U.S.-Mexico Border”, 3/8/2013, The Wall Street Journal, </w:t>
      </w:r>
      <w:hyperlink r:id="rId29" w:history="1">
        <w:r w:rsidRPr="008B4E4C">
          <w:rPr>
            <w:rStyle w:val="Hyperlink"/>
          </w:rPr>
          <w:t>http://www.wsj.com/articles/SB10001424127887323293704578336283658347240</w:t>
        </w:r>
      </w:hyperlink>
      <w:r>
        <w:t>, DJE)</w:t>
      </w:r>
    </w:p>
    <w:p w:rsidR="00502B8C" w:rsidRDefault="00502B8C" w:rsidP="00364CE0">
      <w:r>
        <w:t xml:space="preserve">TIJUANA, Mexico—He was like many people in their early 20s, at least the type with spiky black hair and two lip rings. Four years ago, while living in this teeming border city, Gonzalo Garcia says he spent free time in the U.S., to shop, meet girls, and "hang out." He had no idea he was developing a potentially deadly form of tuberculosis. Exactly how long he had it will never be known. He says he started losing weight and becoming tired and tried to get help. But it took a year before a doctor finally figured out what was wrong: He had a drug-resistant strain of TB. "Many doctors said I was just fine," said Mr. Garcia, sitting in the clinic where he was cured. The Tijuana General Hospital TB Clinic in Mexico is working to treat drug-resistant strains of tuberculosis. Many people with the deadly disease enter the U.S. from Mexico. WSJ's Betsy McKay reports. To this day, it isn't clear if he infected anyone on either side of the border while he was contagious. But his tale illustrates a nagging concern among </w:t>
      </w:r>
      <w:r w:rsidRPr="00502B8C">
        <w:rPr>
          <w:rStyle w:val="TitleChar"/>
        </w:rPr>
        <w:t>health officials</w:t>
      </w:r>
      <w:r>
        <w:t xml:space="preserve"> who </w:t>
      </w:r>
      <w:r w:rsidRPr="00502B8C">
        <w:rPr>
          <w:rStyle w:val="TitleChar"/>
        </w:rPr>
        <w:t xml:space="preserve">say </w:t>
      </w:r>
      <w:r w:rsidRPr="00385846">
        <w:rPr>
          <w:rStyle w:val="TitleChar"/>
          <w:highlight w:val="cyan"/>
        </w:rPr>
        <w:t>the</w:t>
      </w:r>
      <w:r w:rsidRPr="00502B8C">
        <w:rPr>
          <w:rStyle w:val="TitleChar"/>
        </w:rPr>
        <w:t xml:space="preserve"> 2,000-mile </w:t>
      </w:r>
      <w:r w:rsidRPr="00385846">
        <w:rPr>
          <w:rStyle w:val="TitleChar"/>
          <w:highlight w:val="cyan"/>
        </w:rPr>
        <w:t>border between the U.S. and Mexico could become a breeding ground for one of the hardest forms of TB to treat.</w:t>
      </w:r>
      <w:r w:rsidRPr="00502B8C">
        <w:rPr>
          <w:rStyle w:val="TitleChar"/>
        </w:rPr>
        <w:t xml:space="preserve"> Already, </w:t>
      </w:r>
      <w:proofErr w:type="gramStart"/>
      <w:r w:rsidRPr="00502B8C">
        <w:rPr>
          <w:rStyle w:val="TitleChar"/>
        </w:rPr>
        <w:t>both California</w:t>
      </w:r>
      <w:proofErr w:type="gramEnd"/>
      <w:r w:rsidRPr="00502B8C">
        <w:rPr>
          <w:rStyle w:val="TitleChar"/>
        </w:rPr>
        <w:t xml:space="preserve"> and Texas, as well as some states on the Mexico side of the border, have unusually high rates of drug-resistant TB.</w:t>
      </w:r>
      <w:r>
        <w:rPr>
          <w:u w:val="single"/>
        </w:rPr>
        <w:t xml:space="preserve"> </w:t>
      </w:r>
      <w:r w:rsidRPr="00385846">
        <w:rPr>
          <w:rStyle w:val="TitleChar"/>
          <w:highlight w:val="cyan"/>
        </w:rPr>
        <w:t>"This is a very hot region" for drug-resistant TB</w:t>
      </w:r>
      <w:r>
        <w:t xml:space="preserve">, said Rafael </w:t>
      </w:r>
      <w:proofErr w:type="spellStart"/>
      <w:r>
        <w:t>Laniado-Laborin</w:t>
      </w:r>
      <w:proofErr w:type="spellEnd"/>
      <w:r>
        <w:t xml:space="preserve">, chief of Tijuana General Hospital's tuberculosis clinic and laboratory, who has had an influx of new patients recently—including one who recently returned from the U.S. and is in the middle of treatment. </w:t>
      </w:r>
      <w:r w:rsidRPr="00385846">
        <w:rPr>
          <w:rStyle w:val="TitleChar"/>
          <w:highlight w:val="cyan"/>
        </w:rPr>
        <w:t>With tuberculosis</w:t>
      </w:r>
      <w:r w:rsidRPr="00502B8C">
        <w:rPr>
          <w:rStyle w:val="TitleChar"/>
        </w:rPr>
        <w:t xml:space="preserve"> of any form, </w:t>
      </w:r>
      <w:r w:rsidRPr="00385846">
        <w:rPr>
          <w:rStyle w:val="TitleChar"/>
          <w:highlight w:val="cyan"/>
        </w:rPr>
        <w:t>people can get around until the disease is quite advanced</w:t>
      </w:r>
      <w:r w:rsidRPr="00502B8C">
        <w:rPr>
          <w:rStyle w:val="TitleChar"/>
        </w:rPr>
        <w:t>. "You will go and work and move around," he said. "</w:t>
      </w:r>
      <w:r w:rsidRPr="00385846">
        <w:rPr>
          <w:rStyle w:val="TitleChar"/>
          <w:highlight w:val="cyan"/>
        </w:rPr>
        <w:t>You will transmit the disease before you know you're sick</w:t>
      </w:r>
      <w:r w:rsidRPr="00502B8C">
        <w:rPr>
          <w:rStyle w:val="TitleChar"/>
        </w:rPr>
        <w:t>."</w:t>
      </w:r>
      <w:r>
        <w:t xml:space="preserve"> </w:t>
      </w:r>
      <w:r w:rsidRPr="00502B8C">
        <w:rPr>
          <w:rStyle w:val="TitleChar"/>
        </w:rPr>
        <w:t xml:space="preserve">To be sure, </w:t>
      </w:r>
      <w:r w:rsidRPr="00385846">
        <w:rPr>
          <w:rStyle w:val="TitleChar"/>
          <w:highlight w:val="cyan"/>
        </w:rPr>
        <w:t>the actual number of cases in the U.S. and Mexico is still small</w:t>
      </w:r>
      <w:r w:rsidRPr="00502B8C">
        <w:rPr>
          <w:rStyle w:val="TitleChar"/>
        </w:rPr>
        <w:t xml:space="preserve"> </w:t>
      </w:r>
      <w:r>
        <w:t xml:space="preserve">and the rates of multidrug-resistant TB—or MDR—are nowhere near as severe as India, China, or Eastern Europe, where drug-resistant TB is at epidemic proportions. In 2011, the most recent year available, Mexico had 467 MDR-TB cases, the World Health Organization estimates, while the U.S. </w:t>
      </w:r>
      <w:r>
        <w:lastRenderedPageBreak/>
        <w:t xml:space="preserve">had 124, according to the Centers for Disease Control and Prevention. Almost half of the U.S. cases came from California and Texas. </w:t>
      </w:r>
      <w:r w:rsidRPr="00385846">
        <w:rPr>
          <w:rStyle w:val="TitleChar"/>
          <w:highlight w:val="cyan"/>
        </w:rPr>
        <w:t>Health officials say it is crucial to jump on prevention now, because the disease is transmitted airborne and can spread quickly</w:t>
      </w:r>
      <w:r w:rsidRPr="00502B8C">
        <w:rPr>
          <w:rStyle w:val="TitleChar"/>
        </w:rPr>
        <w:t>.</w:t>
      </w:r>
      <w:r>
        <w:rPr>
          <w:u w:val="single"/>
        </w:rPr>
        <w:t xml:space="preserve"> </w:t>
      </w:r>
      <w:r>
        <w:t xml:space="preserve">"We're all connected by the air we breathe," said Thomas </w:t>
      </w:r>
      <w:proofErr w:type="spellStart"/>
      <w:r>
        <w:t>Frieden</w:t>
      </w:r>
      <w:proofErr w:type="spellEnd"/>
      <w:r>
        <w:t xml:space="preserve">, director of the CDC, and a TB expert who successfully battled a major outbreak of multidrug-resistant TB in New York City in the 1990s, then spearheaded India's TB-fighting program for the World Health Organization. Gonzalo Garcia has struggled with drug-resistant tuberculosis while living in Tijuana. He doesn't know when he contracted the disease. </w:t>
      </w:r>
      <w:r w:rsidRPr="00385846">
        <w:rPr>
          <w:rStyle w:val="TitleChar"/>
          <w:highlight w:val="cyan"/>
        </w:rPr>
        <w:t>In its drug-resistant forms, TB can</w:t>
      </w:r>
      <w:r w:rsidRPr="00502B8C">
        <w:rPr>
          <w:rStyle w:val="TitleChar"/>
        </w:rPr>
        <w:t xml:space="preserve"> still </w:t>
      </w:r>
      <w:r w:rsidRPr="00385846">
        <w:rPr>
          <w:rStyle w:val="TitleChar"/>
          <w:highlight w:val="cyan"/>
        </w:rPr>
        <w:t>be fatal</w:t>
      </w:r>
      <w:r>
        <w:t>, and the treatment may be painful, requiring up to two years or more of medication and potentially months of isolation. Costs are steep too; according to a recent CDC study, treatment on average in the U.S. was about $140,000 and ran as high as $700,000.</w:t>
      </w:r>
    </w:p>
    <w:p w:rsidR="00F228DC" w:rsidRDefault="00F228DC" w:rsidP="00364CE0"/>
    <w:p w:rsidR="009475C2" w:rsidRDefault="009475C2" w:rsidP="009475C2">
      <w:pPr>
        <w:pStyle w:val="Heading2"/>
      </w:pPr>
      <w:r>
        <w:lastRenderedPageBreak/>
        <w:t>T-Surveillance</w:t>
      </w:r>
    </w:p>
    <w:p w:rsidR="009475C2" w:rsidRDefault="009475C2" w:rsidP="004A4DEE">
      <w:pPr>
        <w:pStyle w:val="Heading4"/>
        <w:numPr>
          <w:ilvl w:val="0"/>
          <w:numId w:val="11"/>
        </w:numPr>
      </w:pPr>
      <w:r>
        <w:t>Interpretation:</w:t>
      </w:r>
    </w:p>
    <w:p w:rsidR="009475C2" w:rsidRDefault="009475C2" w:rsidP="004A4DEE">
      <w:pPr>
        <w:pStyle w:val="Heading4"/>
      </w:pPr>
      <w:r>
        <w:t>Surveillance is systematic collection of information</w:t>
      </w:r>
    </w:p>
    <w:p w:rsidR="009475C2" w:rsidRPr="0039257E" w:rsidRDefault="009475C2" w:rsidP="009475C2">
      <w:pPr>
        <w:pStyle w:val="CardIndented"/>
        <w:ind w:left="0"/>
        <w:rPr>
          <w:rFonts w:asciiTheme="minorHAnsi" w:hAnsiTheme="minorHAnsi"/>
        </w:rPr>
      </w:pPr>
      <w:proofErr w:type="spellStart"/>
      <w:r w:rsidRPr="0039257E">
        <w:rPr>
          <w:rStyle w:val="Style13ptBold"/>
          <w:rFonts w:asciiTheme="minorHAnsi" w:hAnsiTheme="minorHAnsi"/>
        </w:rPr>
        <w:t>Kalhan</w:t>
      </w:r>
      <w:proofErr w:type="spellEnd"/>
      <w:r w:rsidRPr="0039257E">
        <w:rPr>
          <w:rStyle w:val="Style13ptBold"/>
          <w:rFonts w:asciiTheme="minorHAnsi" w:hAnsiTheme="minorHAnsi"/>
        </w:rPr>
        <w:t xml:space="preserve"> 14</w:t>
      </w:r>
      <w:r w:rsidRPr="0039257E">
        <w:rPr>
          <w:rFonts w:asciiTheme="minorHAnsi" w:hAnsiTheme="minorHAnsi"/>
        </w:rPr>
        <w:t xml:space="preserve">   Anil </w:t>
      </w:r>
      <w:proofErr w:type="spellStart"/>
      <w:r w:rsidRPr="0039257E">
        <w:rPr>
          <w:rFonts w:asciiTheme="minorHAnsi" w:hAnsiTheme="minorHAnsi"/>
        </w:rPr>
        <w:t>Kalhan</w:t>
      </w:r>
      <w:proofErr w:type="spellEnd"/>
      <w:proofErr w:type="gramStart"/>
      <w:r w:rsidRPr="0039257E">
        <w:rPr>
          <w:rFonts w:asciiTheme="minorHAnsi" w:hAnsiTheme="minorHAnsi"/>
        </w:rPr>
        <w:t>,  Associate</w:t>
      </w:r>
      <w:proofErr w:type="gramEnd"/>
      <w:r w:rsidRPr="0039257E">
        <w:rPr>
          <w:rFonts w:asciiTheme="minorHAnsi" w:hAnsiTheme="minorHAnsi"/>
        </w:rPr>
        <w:t xml:space="preserve"> Professor of Law, Drexel University.  Maryland Law </w:t>
      </w:r>
      <w:proofErr w:type="gramStart"/>
      <w:r w:rsidRPr="0039257E">
        <w:rPr>
          <w:rFonts w:asciiTheme="minorHAnsi" w:hAnsiTheme="minorHAnsi"/>
        </w:rPr>
        <w:t>Review  2014</w:t>
      </w:r>
      <w:proofErr w:type="gramEnd"/>
      <w:r w:rsidRPr="0039257E">
        <w:rPr>
          <w:rFonts w:asciiTheme="minorHAnsi" w:hAnsiTheme="minorHAnsi"/>
        </w:rPr>
        <w:t xml:space="preserve">   74 Md. L. Rev. 1   Article: IMMIGRATION SURVEILLANCE   lexis</w:t>
      </w:r>
    </w:p>
    <w:p w:rsidR="009475C2" w:rsidRPr="0039257E" w:rsidRDefault="009475C2" w:rsidP="009475C2">
      <w:pPr>
        <w:pStyle w:val="CardIndented"/>
        <w:ind w:left="0"/>
        <w:rPr>
          <w:rFonts w:asciiTheme="minorHAnsi" w:hAnsiTheme="minorHAnsi"/>
        </w:rPr>
      </w:pPr>
      <w:r w:rsidRPr="0039257E">
        <w:rPr>
          <w:rFonts w:asciiTheme="minorHAnsi" w:hAnsiTheme="minorHAnsi"/>
        </w:rPr>
        <w:t>A. The Functions and Practices of Immigration Surveillance</w:t>
      </w:r>
    </w:p>
    <w:p w:rsidR="009475C2" w:rsidRPr="0039257E" w:rsidRDefault="009475C2" w:rsidP="009475C2">
      <w:pPr>
        <w:pStyle w:val="CardIndented"/>
        <w:ind w:left="0"/>
        <w:rPr>
          <w:rFonts w:asciiTheme="minorHAnsi" w:hAnsiTheme="minorHAnsi"/>
        </w:rPr>
      </w:pPr>
      <w:r w:rsidRPr="0039257E">
        <w:rPr>
          <w:rStyle w:val="TitleChar"/>
          <w:rFonts w:asciiTheme="minorHAnsi" w:hAnsiTheme="minorHAnsi"/>
        </w:rPr>
        <w:t xml:space="preserve">As conceptualized by </w:t>
      </w:r>
      <w:r w:rsidRPr="0039257E">
        <w:rPr>
          <w:rFonts w:asciiTheme="minorHAnsi" w:hAnsiTheme="minorHAnsi"/>
        </w:rPr>
        <w:t xml:space="preserve">John </w:t>
      </w:r>
      <w:proofErr w:type="spellStart"/>
      <w:r w:rsidRPr="0039257E">
        <w:rPr>
          <w:rStyle w:val="TitleChar"/>
          <w:rFonts w:asciiTheme="minorHAnsi" w:hAnsiTheme="minorHAnsi"/>
        </w:rPr>
        <w:t>Gilliom</w:t>
      </w:r>
      <w:proofErr w:type="spellEnd"/>
      <w:r w:rsidRPr="0039257E">
        <w:rPr>
          <w:rStyle w:val="TitleChar"/>
          <w:rFonts w:asciiTheme="minorHAnsi" w:hAnsiTheme="minorHAnsi"/>
        </w:rPr>
        <w:t xml:space="preserve"> and</w:t>
      </w:r>
      <w:r w:rsidRPr="0039257E">
        <w:rPr>
          <w:rFonts w:asciiTheme="minorHAnsi" w:hAnsiTheme="minorHAnsi"/>
        </w:rPr>
        <w:t xml:space="preserve"> </w:t>
      </w:r>
      <w:proofErr w:type="spellStart"/>
      <w:r w:rsidRPr="0039257E">
        <w:rPr>
          <w:rFonts w:asciiTheme="minorHAnsi" w:hAnsiTheme="minorHAnsi"/>
        </w:rPr>
        <w:t>Torin</w:t>
      </w:r>
      <w:proofErr w:type="spellEnd"/>
      <w:r w:rsidRPr="0039257E">
        <w:rPr>
          <w:rFonts w:asciiTheme="minorHAnsi" w:hAnsiTheme="minorHAnsi"/>
        </w:rPr>
        <w:t xml:space="preserve"> </w:t>
      </w:r>
      <w:r w:rsidRPr="0039257E">
        <w:rPr>
          <w:rStyle w:val="TitleChar"/>
          <w:rFonts w:asciiTheme="minorHAnsi" w:hAnsiTheme="minorHAnsi"/>
        </w:rPr>
        <w:t xml:space="preserve">Monahan, </w:t>
      </w:r>
      <w:r w:rsidRPr="0039257E">
        <w:rPr>
          <w:rStyle w:val="TitleChar"/>
          <w:rFonts w:asciiTheme="minorHAnsi" w:hAnsiTheme="minorHAnsi"/>
          <w:highlight w:val="cyan"/>
        </w:rPr>
        <w:t>surveillance involves "the systematic monitoring, gathering, and analysis of information in order to make decisions, minimize risk, sort populations, and exercise power</w:t>
      </w:r>
      <w:r w:rsidRPr="0039257E">
        <w:rPr>
          <w:rStyle w:val="TitleChar"/>
          <w:rFonts w:asciiTheme="minorHAnsi" w:hAnsiTheme="minorHAnsi"/>
        </w:rPr>
        <w:t xml:space="preserve">." </w:t>
      </w:r>
      <w:r w:rsidRPr="0039257E">
        <w:rPr>
          <w:rFonts w:asciiTheme="minorHAnsi" w:hAnsiTheme="minorHAnsi"/>
        </w:rPr>
        <w:t>n112 In this Section, I identify and analyze a series of specific surveillance practices and technologies that have become increasingly important components of immigration enforcement strategies. The processes and technologies that comprise the information infrastructure of immigration enforcement enable new approaches to four distinct sets of surveillance activities: identification, screening and authorization, mobility tracking and control, and information sharing.</w:t>
      </w:r>
    </w:p>
    <w:p w:rsidR="009475C2" w:rsidRDefault="009475C2" w:rsidP="009475C2">
      <w:pPr>
        <w:pStyle w:val="CardIndented"/>
        <w:ind w:left="0"/>
      </w:pPr>
    </w:p>
    <w:p w:rsidR="009475C2" w:rsidRDefault="009475C2" w:rsidP="004A4DEE">
      <w:pPr>
        <w:pStyle w:val="Heading4"/>
        <w:numPr>
          <w:ilvl w:val="0"/>
          <w:numId w:val="11"/>
        </w:numPr>
      </w:pPr>
      <w:r>
        <w:t>Violation:</w:t>
      </w:r>
    </w:p>
    <w:p w:rsidR="009475C2" w:rsidRDefault="009475C2" w:rsidP="004A4DEE">
      <w:pPr>
        <w:pStyle w:val="Heading4"/>
      </w:pPr>
      <w:r>
        <w:t xml:space="preserve">While the </w:t>
      </w:r>
      <w:proofErr w:type="spellStart"/>
      <w:r>
        <w:t>aff</w:t>
      </w:r>
      <w:proofErr w:type="spellEnd"/>
      <w:r>
        <w:t xml:space="preserve"> does curtail a lot of surveillance that falls under our interpretation, they also affect non-surveillance related border operations</w:t>
      </w:r>
    </w:p>
    <w:p w:rsidR="009475C2" w:rsidRPr="002848DD" w:rsidRDefault="009475C2" w:rsidP="009475C2">
      <w:r>
        <w:rPr>
          <w:rStyle w:val="Style13ptBold"/>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w:t>
      </w:r>
      <w:proofErr w:type="spellStart"/>
      <w:r w:rsidRPr="009D56F2">
        <w:rPr>
          <w:rFonts w:ascii="Times New Roman" w:eastAsia="Times New Roman" w:hAnsi="Times New Roman" w:cs="Times New Roman"/>
          <w:i/>
          <w:iCs/>
          <w:color w:val="000000"/>
          <w:sz w:val="16"/>
          <w:szCs w:val="16"/>
        </w:rPr>
        <w:t>BorderLinks</w:t>
      </w:r>
      <w:proofErr w:type="spellEnd"/>
      <w:r w:rsidRPr="009D56F2">
        <w:rPr>
          <w:rFonts w:ascii="Times New Roman" w:eastAsia="Times New Roman" w:hAnsi="Times New Roman" w:cs="Times New Roman"/>
          <w:i/>
          <w:iCs/>
          <w:color w:val="000000"/>
          <w:sz w:val="16"/>
          <w:szCs w:val="16"/>
        </w:rPr>
        <w:t xml:space="preserve">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Todd Miller, 4-22-2014, "</w:t>
      </w:r>
      <w:proofErr w:type="spellStart"/>
      <w:r w:rsidRPr="002848DD">
        <w:t>Tomgram</w:t>
      </w:r>
      <w:proofErr w:type="spellEnd"/>
      <w:r w:rsidRPr="002848DD">
        <w:t xml:space="preserve">: Todd Miller, The Creation of a Border Security State," </w:t>
      </w:r>
      <w:proofErr w:type="spellStart"/>
      <w:r w:rsidRPr="002848DD">
        <w:t>Tomdispatch</w:t>
      </w:r>
      <w:proofErr w:type="spellEnd"/>
      <w:r w:rsidRPr="002848DD">
        <w:t xml:space="preserve">, </w:t>
      </w:r>
      <w:r w:rsidRPr="00DA23FA">
        <w:t>http://www.tomdispatch.com/blog/175834/tomgram%3A_todd_miller</w:t>
      </w:r>
      <w:proofErr w:type="gramStart"/>
      <w:r w:rsidRPr="00DA23FA">
        <w:t>,_</w:t>
      </w:r>
      <w:proofErr w:type="gramEnd"/>
      <w:r w:rsidRPr="00DA23FA">
        <w:t>the_creation_of_a_border_security_state/</w:t>
      </w:r>
      <w:r>
        <w:t>) GW</w:t>
      </w:r>
    </w:p>
    <w:p w:rsidR="009475C2" w:rsidRPr="009475C2" w:rsidRDefault="009475C2" w:rsidP="009475C2">
      <w:pPr>
        <w:rPr>
          <w:sz w:val="16"/>
        </w:rPr>
      </w:pPr>
      <w:r w:rsidRPr="009475C2">
        <w:rPr>
          <w:sz w:val="16"/>
        </w:rPr>
        <w:t>Before 9/11, there was little federal presence on the Tohono O’odham reservation. Since then, the expansion of the Border Patrol into Native American territory has been relentless. Now</w:t>
      </w:r>
      <w:r w:rsidRPr="002848DD">
        <w:rPr>
          <w:rStyle w:val="TitleChar"/>
        </w:rPr>
        <w:t xml:space="preserve">, </w:t>
      </w:r>
      <w:r w:rsidRPr="00040E03">
        <w:rPr>
          <w:rStyle w:val="TitleChar"/>
          <w:highlight w:val="lightGray"/>
        </w:rPr>
        <w:t>Homeland Security stations</w:t>
      </w:r>
      <w:r w:rsidRPr="002848DD">
        <w:rPr>
          <w:rStyle w:val="TitleChar"/>
        </w:rPr>
        <w:t>, filled with hundreds of agents</w:t>
      </w:r>
      <w:r w:rsidRPr="009475C2">
        <w:rPr>
          <w:sz w:val="16"/>
        </w:rPr>
        <w:t xml:space="preserve"> (many hired in a 2007-2009 hiring binge</w:t>
      </w:r>
      <w:r w:rsidRPr="002848DD">
        <w:rPr>
          <w:rStyle w:val="TitleChar"/>
        </w:rPr>
        <w:t xml:space="preserve">), </w:t>
      </w:r>
      <w:r w:rsidRPr="00040E03">
        <w:rPr>
          <w:rStyle w:val="TitleChar"/>
          <w:highlight w:val="lightGray"/>
        </w:rPr>
        <w:t>circle the reservation</w:t>
      </w:r>
      <w:r w:rsidRPr="009475C2">
        <w:rPr>
          <w:sz w:val="16"/>
        </w:rPr>
        <w:t xml:space="preserve">. But unlike bouncers at a club, </w:t>
      </w:r>
      <w:r w:rsidRPr="002848DD">
        <w:rPr>
          <w:rStyle w:val="TitleChar"/>
        </w:rPr>
        <w:t>they check people going out, not heading in</w:t>
      </w:r>
      <w:r w:rsidRPr="009475C2">
        <w:rPr>
          <w:sz w:val="16"/>
        </w:rPr>
        <w:t xml:space="preserve">. On every paved road leaving the reservation, </w:t>
      </w:r>
      <w:r w:rsidRPr="002848DD">
        <w:rPr>
          <w:rStyle w:val="TitleChar"/>
        </w:rPr>
        <w:t>their checkpoints form a second border</w:t>
      </w:r>
      <w:r w:rsidRPr="009475C2">
        <w:rPr>
          <w:sz w:val="16"/>
        </w:rPr>
        <w:t>. There,</w:t>
      </w:r>
      <w:r w:rsidRPr="00A57067">
        <w:rPr>
          <w:rStyle w:val="TitleChar"/>
        </w:rPr>
        <w:t xml:space="preserve"> </w:t>
      </w:r>
      <w:r w:rsidRPr="0039257E">
        <w:rPr>
          <w:rStyle w:val="Emphasis"/>
          <w:highlight w:val="cyan"/>
        </w:rPr>
        <w:t>armed agents</w:t>
      </w:r>
      <w:r w:rsidRPr="009475C2">
        <w:rPr>
          <w:sz w:val="16"/>
        </w:rPr>
        <w:t xml:space="preserve"> -- ever more of whom are veterans of America’s distant wars </w:t>
      </w:r>
      <w:r w:rsidRPr="00A57067">
        <w:rPr>
          <w:rStyle w:val="TitleChar"/>
        </w:rPr>
        <w:t xml:space="preserve">-- </w:t>
      </w:r>
      <w:r w:rsidRPr="00A57067">
        <w:rPr>
          <w:rStyle w:val="TitleChar"/>
          <w:highlight w:val="cyan"/>
        </w:rPr>
        <w:t>interrogate anyone who leaves. In addition, there are two “</w:t>
      </w:r>
      <w:r w:rsidRPr="0039257E">
        <w:rPr>
          <w:rStyle w:val="Emphasis"/>
          <w:highlight w:val="cyan"/>
        </w:rPr>
        <w:t>forward operating bases</w:t>
      </w:r>
      <w:r w:rsidRPr="00A57067">
        <w:rPr>
          <w:rStyle w:val="TitleChar"/>
          <w:highlight w:val="cyan"/>
        </w:rPr>
        <w:t>” on the reservation, which are meant to play the role -- facilitating tactical operations in remote regions</w:t>
      </w:r>
      <w:r w:rsidRPr="009475C2">
        <w:rPr>
          <w:sz w:val="16"/>
        </w:rPr>
        <w:t xml:space="preserve"> -- that similar camps did in Afghanistan and Iraq. Now, thanks to the </w:t>
      </w:r>
      <w:proofErr w:type="spellStart"/>
      <w:r w:rsidRPr="009475C2">
        <w:rPr>
          <w:sz w:val="16"/>
        </w:rPr>
        <w:t>Elbit</w:t>
      </w:r>
      <w:proofErr w:type="spellEnd"/>
      <w:r w:rsidRPr="009475C2">
        <w:rPr>
          <w:sz w:val="16"/>
        </w:rPr>
        <w:t xml:space="preserve">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040E03">
        <w:rPr>
          <w:rStyle w:val="TitleChar"/>
          <w:highlight w:val="lightGray"/>
        </w:rPr>
        <w:t>this is</w:t>
      </w:r>
      <w:r w:rsidRPr="009475C2">
        <w:rPr>
          <w:sz w:val="16"/>
        </w:rPr>
        <w:t xml:space="preserve"> increasingly the reality from Brownsville, Texas, to San Diego, California, on Tohono O’odham land a post-9/11 war posture shades uncomfortably into the leftovers from a nineteenth century Indian war. Think of it as the place </w:t>
      </w:r>
      <w:r w:rsidRPr="00040E03">
        <w:rPr>
          <w:rStyle w:val="TitleChar"/>
          <w:highlight w:val="lightGray"/>
        </w:rPr>
        <w:t>where</w:t>
      </w:r>
      <w:r w:rsidRPr="009475C2">
        <w:rPr>
          <w:sz w:val="16"/>
        </w:rPr>
        <w:t xml:space="preserve"> the </w:t>
      </w:r>
      <w:r w:rsidRPr="00040E03">
        <w:rPr>
          <w:rStyle w:val="TitleChar"/>
          <w:highlight w:val="lightGray"/>
        </w:rPr>
        <w:t>homeland security</w:t>
      </w:r>
      <w:r w:rsidRPr="009475C2">
        <w:rPr>
          <w:sz w:val="16"/>
        </w:rPr>
        <w:t xml:space="preserve"> state </w:t>
      </w:r>
      <w:r w:rsidRPr="00040E03">
        <w:rPr>
          <w:rStyle w:val="TitleChar"/>
          <w:highlight w:val="lightGray"/>
        </w:rPr>
        <w:t>meets</w:t>
      </w:r>
      <w:r w:rsidRPr="009475C2">
        <w:rPr>
          <w:sz w:val="16"/>
        </w:rPr>
        <w:t xml:space="preserve"> its older compatriot, </w:t>
      </w:r>
      <w:r w:rsidRPr="00040E03">
        <w:rPr>
          <w:rStyle w:val="TitleChar"/>
          <w:highlight w:val="lightGray"/>
        </w:rPr>
        <w:t>Manifest Destiny</w:t>
      </w:r>
      <w:r w:rsidRPr="009475C2">
        <w:rPr>
          <w:sz w:val="16"/>
        </w:rPr>
        <w:t>. On the gate at the entrance to her house</w:t>
      </w:r>
      <w:r w:rsidRPr="002848DD">
        <w:rPr>
          <w:rStyle w:val="TitleChar"/>
        </w:rPr>
        <w:t xml:space="preserve">, </w:t>
      </w:r>
      <w:r w:rsidRPr="00040E03">
        <w:rPr>
          <w:rStyle w:val="TitleChar"/>
          <w:highlight w:val="lightGray"/>
        </w:rPr>
        <w:t>Tohono</w:t>
      </w:r>
      <w:r w:rsidRPr="002848DD">
        <w:rPr>
          <w:rStyle w:val="TitleChar"/>
        </w:rPr>
        <w:t xml:space="preserve"> O’odham </w:t>
      </w:r>
      <w:r w:rsidRPr="00040E03">
        <w:rPr>
          <w:rStyle w:val="TitleChar"/>
          <w:highlight w:val="lightGray"/>
        </w:rPr>
        <w:t>member Ofelia</w:t>
      </w:r>
      <w:r w:rsidRPr="002848DD">
        <w:rPr>
          <w:rStyle w:val="TitleChar"/>
        </w:rPr>
        <w:t xml:space="preserve"> Rivas </w:t>
      </w:r>
      <w:r w:rsidRPr="008F483F">
        <w:rPr>
          <w:rStyle w:val="TitleChar"/>
        </w:rPr>
        <w:t xml:space="preserve">has </w:t>
      </w:r>
      <w:r w:rsidRPr="00040E03">
        <w:rPr>
          <w:rStyle w:val="TitleChar"/>
          <w:highlight w:val="lightGray"/>
        </w:rPr>
        <w:t>put up a sign stating</w:t>
      </w:r>
      <w:r w:rsidRPr="002848DD">
        <w:rPr>
          <w:rStyle w:val="TitleChar"/>
        </w:rPr>
        <w:t xml:space="preserve"> that the </w:t>
      </w:r>
      <w:r w:rsidRPr="00040E03">
        <w:rPr>
          <w:rStyle w:val="TitleChar"/>
          <w:highlight w:val="lightGray"/>
        </w:rPr>
        <w:t>Border Patrol can’t enter</w:t>
      </w:r>
      <w:r w:rsidRPr="002848DD">
        <w:rPr>
          <w:rStyle w:val="TitleChar"/>
        </w:rPr>
        <w:t xml:space="preserve"> without a warrant. </w:t>
      </w:r>
      <w:r w:rsidRPr="00040E03">
        <w:rPr>
          <w:rStyle w:val="TitleChar"/>
          <w:highlight w:val="lightGray"/>
        </w:rPr>
        <w:t>It may be a</w:t>
      </w:r>
      <w:r w:rsidRPr="002848DD">
        <w:rPr>
          <w:rStyle w:val="TitleChar"/>
        </w:rPr>
        <w:t xml:space="preserve"> </w:t>
      </w:r>
      <w:r w:rsidRPr="00040E03">
        <w:rPr>
          <w:rStyle w:val="TitleChar"/>
          <w:highlight w:val="lightGray"/>
        </w:rPr>
        <w:t>fine</w:t>
      </w:r>
      <w:r w:rsidRPr="002848DD">
        <w:rPr>
          <w:rStyle w:val="TitleChar"/>
        </w:rPr>
        <w:t xml:space="preserve"> </w:t>
      </w:r>
      <w:r w:rsidRPr="00040E03">
        <w:rPr>
          <w:rStyle w:val="TitleChar"/>
          <w:highlight w:val="lightGray"/>
        </w:rPr>
        <w:t>sentiment,</w:t>
      </w:r>
      <w:r w:rsidRPr="002848DD">
        <w:rPr>
          <w:rStyle w:val="TitleChar"/>
        </w:rPr>
        <w:t xml:space="preserve"> reflecting a right embodied in the U.S. Constitution, </w:t>
      </w:r>
      <w:r w:rsidRPr="00040E03">
        <w:rPr>
          <w:rStyle w:val="TitleChar"/>
          <w:highlight w:val="lightGray"/>
        </w:rPr>
        <w:t xml:space="preserve">but in the eyes of the “law,” </w:t>
      </w:r>
      <w:proofErr w:type="gramStart"/>
      <w:r w:rsidRPr="00040E03">
        <w:rPr>
          <w:rStyle w:val="TitleChar"/>
          <w:highlight w:val="lightGray"/>
        </w:rPr>
        <w:t>it’s</w:t>
      </w:r>
      <w:proofErr w:type="gramEnd"/>
      <w:r w:rsidRPr="002848DD">
        <w:rPr>
          <w:rStyle w:val="TitleChar"/>
        </w:rPr>
        <w:t xml:space="preserve"> ancient </w:t>
      </w:r>
      <w:r w:rsidRPr="00040E03">
        <w:rPr>
          <w:rStyle w:val="TitleChar"/>
          <w:highlight w:val="lightGray"/>
        </w:rPr>
        <w:t>history.</w:t>
      </w:r>
      <w:r w:rsidRPr="009475C2">
        <w:rPr>
          <w:sz w:val="16"/>
        </w:rPr>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9475C2">
        <w:rPr>
          <w:rStyle w:val="TitleChar"/>
          <w:highlight w:val="lightGray"/>
        </w:rPr>
        <w:t>CBP</w:t>
      </w:r>
      <w:r w:rsidRPr="00040E03">
        <w:rPr>
          <w:rStyle w:val="TitleChar"/>
          <w:highlight w:val="lightGray"/>
        </w:rPr>
        <w:t xml:space="preserve"> can enter property </w:t>
      </w:r>
      <w:proofErr w:type="spellStart"/>
      <w:r w:rsidRPr="00040E03">
        <w:rPr>
          <w:rStyle w:val="TitleChar"/>
          <w:highlight w:val="lightGray"/>
        </w:rPr>
        <w:t>warrantlessly</w:t>
      </w:r>
      <w:proofErr w:type="spellEnd"/>
      <w:r w:rsidRPr="009475C2">
        <w:rPr>
          <w:sz w:val="16"/>
        </w:rPr>
        <w:t xml:space="preserve">, it still needs a warrant to enter somebody’s dwelling. In the small community where Rivas lives, known as Ali </w:t>
      </w:r>
      <w:proofErr w:type="spellStart"/>
      <w:r w:rsidRPr="009475C2">
        <w:rPr>
          <w:sz w:val="16"/>
        </w:rPr>
        <w:t>Jegk</w:t>
      </w:r>
      <w:proofErr w:type="spellEnd"/>
      <w:r w:rsidRPr="009475C2">
        <w:rPr>
          <w:sz w:val="16"/>
        </w:rPr>
        <w:t xml:space="preserve">, the agents have overstepped even its extra-constitutional bounds with “home invasions”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TitleChar"/>
        </w:rPr>
        <w:t xml:space="preserve">The </w:t>
      </w:r>
      <w:r w:rsidRPr="00040E03">
        <w:rPr>
          <w:rStyle w:val="TitleChar"/>
          <w:highlight w:val="lightGray"/>
        </w:rPr>
        <w:t>Border Patrol has pulled</w:t>
      </w:r>
      <w:r w:rsidRPr="002848DD">
        <w:rPr>
          <w:rStyle w:val="TitleChar"/>
        </w:rPr>
        <w:t xml:space="preserve"> O’odham </w:t>
      </w:r>
      <w:r w:rsidRPr="00040E03">
        <w:rPr>
          <w:rStyle w:val="TitleChar"/>
          <w:highlight w:val="lightGray"/>
        </w:rPr>
        <w:t>tribal members out of cars</w:t>
      </w:r>
      <w:r w:rsidRPr="002848DD">
        <w:rPr>
          <w:rStyle w:val="TitleChar"/>
        </w:rPr>
        <w:t xml:space="preserve">, pepper-sprayed them, </w:t>
      </w:r>
      <w:r w:rsidRPr="00040E03">
        <w:rPr>
          <w:rStyle w:val="TitleChar"/>
          <w:highlight w:val="lightGray"/>
        </w:rPr>
        <w:t>and beaten them</w:t>
      </w:r>
      <w:r w:rsidRPr="002848DD">
        <w:rPr>
          <w:rStyle w:val="TitleChar"/>
        </w:rPr>
        <w:t xml:space="preserve"> with batons</w:t>
      </w:r>
      <w:r w:rsidRPr="009475C2">
        <w:rPr>
          <w:sz w:val="16"/>
        </w:rPr>
        <w:t xml:space="preserve">. As local resident Joseph Flores told a Tucson television station, “It feels like we’re being watched all the time.” </w:t>
      </w:r>
      <w:r w:rsidRPr="00040E03">
        <w:rPr>
          <w:rStyle w:val="TitleChar"/>
          <w:highlight w:val="lightGray"/>
        </w:rPr>
        <w:t xml:space="preserve">Another man </w:t>
      </w:r>
      <w:r w:rsidRPr="00040E03">
        <w:rPr>
          <w:rStyle w:val="TitleChar"/>
          <w:highlight w:val="lightGray"/>
        </w:rPr>
        <w:lastRenderedPageBreak/>
        <w:t>commented, “I</w:t>
      </w:r>
      <w:r w:rsidRPr="002848DD">
        <w:rPr>
          <w:rStyle w:val="TitleChar"/>
        </w:rPr>
        <w:t xml:space="preserve"> feel like I </w:t>
      </w:r>
      <w:r w:rsidRPr="00040E03">
        <w:rPr>
          <w:rStyle w:val="TitleChar"/>
          <w:highlight w:val="lightGray"/>
        </w:rPr>
        <w:t>have no civil rights</w:t>
      </w:r>
      <w:r w:rsidRPr="009475C2">
        <w:rPr>
          <w:sz w:val="16"/>
        </w:rPr>
        <w:t xml:space="preserve">.” On the reservation, </w:t>
      </w:r>
      <w:r w:rsidRPr="00040E03">
        <w:rPr>
          <w:rStyle w:val="TitleChar"/>
          <w:highlight w:val="lightGray"/>
        </w:rPr>
        <w:t>people speak not only about</w:t>
      </w:r>
      <w:r w:rsidRPr="002848DD">
        <w:rPr>
          <w:rStyle w:val="TitleChar"/>
        </w:rPr>
        <w:t xml:space="preserve"> this new world of intense </w:t>
      </w:r>
      <w:r w:rsidRPr="00040E03">
        <w:rPr>
          <w:rStyle w:val="TitleChar"/>
          <w:highlight w:val="lightGray"/>
        </w:rPr>
        <w:t>surveillance, but</w:t>
      </w:r>
      <w:r w:rsidRPr="002848DD">
        <w:rPr>
          <w:rStyle w:val="TitleChar"/>
        </w:rPr>
        <w:t xml:space="preserve"> also about </w:t>
      </w:r>
      <w:r w:rsidRPr="00040E03">
        <w:rPr>
          <w:rStyle w:val="TitleChar"/>
          <w:highlight w:val="lightGray"/>
        </w:rPr>
        <w:t>its</w:t>
      </w:r>
      <w:r w:rsidRPr="002848DD">
        <w:rPr>
          <w:rStyle w:val="TitleChar"/>
        </w:rPr>
        <w:t xml:space="preserve"> raw </w:t>
      </w:r>
      <w:r w:rsidRPr="00040E03">
        <w:rPr>
          <w:rStyle w:val="TitleChar"/>
          <w:highlight w:val="lightGray"/>
        </w:rPr>
        <w:t>impact on the Tohono</w:t>
      </w:r>
      <w:r w:rsidRPr="002848DD">
        <w:rPr>
          <w:rStyle w:val="TitleChar"/>
        </w:rPr>
        <w:t xml:space="preserve"> O’odham people</w:t>
      </w:r>
      <w:r w:rsidRPr="00040E03">
        <w:rPr>
          <w:rStyle w:val="TitleChar"/>
          <w:highlight w:val="lightGray"/>
        </w:rPr>
        <w:t>: violence and subjugation</w:t>
      </w:r>
      <w:r w:rsidRPr="002848DD">
        <w:rPr>
          <w:rStyle w:val="TitleChar"/>
        </w:rPr>
        <w:t>.</w:t>
      </w:r>
      <w:r w:rsidRPr="009475C2">
        <w:rPr>
          <w:sz w:val="16"/>
        </w:rPr>
        <w:t xml:space="preserve"> Although the tribal legislative council has collaborated extensively with Border Patrol operations, Priscilla Lewis seemed to sum up the sentiments of many O’odham at an open hearing in 2011: “</w:t>
      </w:r>
      <w:r w:rsidRPr="00040E03">
        <w:rPr>
          <w:rStyle w:val="TitleChar"/>
          <w:highlight w:val="lightGray"/>
        </w:rPr>
        <w:t>Too much</w:t>
      </w:r>
      <w:r w:rsidRPr="002848DD">
        <w:rPr>
          <w:rStyle w:val="TitleChar"/>
        </w:rPr>
        <w:t xml:space="preserve"> </w:t>
      </w:r>
      <w:r w:rsidRPr="00040E03">
        <w:rPr>
          <w:rStyle w:val="TitleChar"/>
          <w:highlight w:val="lightGray"/>
        </w:rPr>
        <w:t>harassment,</w:t>
      </w:r>
      <w:r w:rsidRPr="002848DD">
        <w:rPr>
          <w:rStyle w:val="TitleChar"/>
        </w:rPr>
        <w:t xml:space="preserve"> following the wrong people, always stopping us, including and </w:t>
      </w:r>
      <w:r w:rsidRPr="00040E03">
        <w:rPr>
          <w:rStyle w:val="TitleChar"/>
          <w:highlight w:val="lightGray"/>
        </w:rPr>
        <w:t>especially those who look like Mexicans</w:t>
      </w:r>
      <w:r w:rsidRPr="002848DD">
        <w:rPr>
          <w:rStyle w:val="TitleChar"/>
        </w:rPr>
        <w:t xml:space="preserve"> when driving or walking in the desert... </w:t>
      </w:r>
      <w:r w:rsidRPr="00040E03">
        <w:rPr>
          <w:rStyle w:val="TitleChar"/>
          <w:highlight w:val="lightGray"/>
        </w:rPr>
        <w:t>They have</w:t>
      </w:r>
      <w:r w:rsidRPr="002848DD">
        <w:rPr>
          <w:rStyle w:val="TitleChar"/>
        </w:rPr>
        <w:t xml:space="preserve"> too much </w:t>
      </w:r>
      <w:r w:rsidRPr="00040E03">
        <w:rPr>
          <w:rStyle w:val="TitleChar"/>
          <w:highlight w:val="lightGray"/>
        </w:rPr>
        <w:t>domination over us</w:t>
      </w:r>
      <w:r w:rsidRPr="009475C2">
        <w:rPr>
          <w:sz w:val="16"/>
          <w:highlight w:val="lightGray"/>
        </w:rPr>
        <w:t>.”</w:t>
      </w:r>
      <w:r w:rsidRPr="009475C2">
        <w:rPr>
          <w:sz w:val="16"/>
        </w:rPr>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040E03">
        <w:rPr>
          <w:rStyle w:val="TitleChar"/>
          <w:highlight w:val="lightGray"/>
        </w:rPr>
        <w:t>Americans</w:t>
      </w:r>
      <w:r w:rsidRPr="002848DD">
        <w:rPr>
          <w:rStyle w:val="TitleChar"/>
        </w:rPr>
        <w:t xml:space="preserve"> may increasingly </w:t>
      </w:r>
      <w:r w:rsidRPr="00040E03">
        <w:rPr>
          <w:rStyle w:val="TitleChar"/>
          <w:highlight w:val="lightGray"/>
        </w:rPr>
        <w:t>wonder whether NSA agents are scouring thei</w:t>
      </w:r>
      <w:r w:rsidRPr="002848DD">
        <w:rPr>
          <w:rStyle w:val="TitleChar"/>
        </w:rPr>
        <w:t>r meta-</w:t>
      </w:r>
      <w:r w:rsidRPr="00040E03">
        <w:rPr>
          <w:rStyle w:val="TitleChar"/>
          <w:highlight w:val="lightGray"/>
        </w:rPr>
        <w:t>data,</w:t>
      </w:r>
      <w:r w:rsidRPr="002848DD">
        <w:rPr>
          <w:rStyle w:val="TitleChar"/>
        </w:rPr>
        <w:t xml:space="preserve"> reading their personal emails, and the like. </w:t>
      </w:r>
      <w:r w:rsidRPr="00040E03">
        <w:rPr>
          <w:rStyle w:val="TitleChar"/>
          <w:highlight w:val="lightGray"/>
        </w:rPr>
        <w:t>In the borderlands no imagination is necessary</w:t>
      </w:r>
      <w:r w:rsidRPr="002848DD">
        <w:rPr>
          <w:rStyle w:val="TitleChar"/>
        </w:rPr>
        <w:t xml:space="preserve">. </w:t>
      </w:r>
      <w:r w:rsidRPr="00040E03">
        <w:rPr>
          <w:rStyle w:val="TitleChar"/>
          <w:highlight w:val="lightGray"/>
        </w:rPr>
        <w:t>The surveillance</w:t>
      </w:r>
      <w:r w:rsidRPr="002848DD">
        <w:rPr>
          <w:rStyle w:val="TitleChar"/>
        </w:rPr>
        <w:t xml:space="preserve"> apparatus </w:t>
      </w:r>
      <w:r w:rsidRPr="00040E03">
        <w:rPr>
          <w:rStyle w:val="TitleChar"/>
          <w:highlight w:val="lightGray"/>
        </w:rPr>
        <w:t>is in your face.</w:t>
      </w:r>
      <w:r w:rsidRPr="002848DD">
        <w:rPr>
          <w:rStyle w:val="TitleChar"/>
        </w:rPr>
        <w:t xml:space="preserve"> The high-powered </w:t>
      </w:r>
      <w:r w:rsidRPr="00040E03">
        <w:rPr>
          <w:rStyle w:val="TitleChar"/>
          <w:highlight w:val="lightGray"/>
        </w:rPr>
        <w:t>cameras are pointed at you</w:t>
      </w:r>
      <w:r w:rsidRPr="002848DD">
        <w:rPr>
          <w:rStyle w:val="TitleChar"/>
        </w:rPr>
        <w:t xml:space="preserve">; the </w:t>
      </w:r>
      <w:r w:rsidRPr="00040E03">
        <w:rPr>
          <w:rStyle w:val="TitleChar"/>
          <w:highlight w:val="lightGray"/>
        </w:rPr>
        <w:t>drones are above you; you’re stopped regularly</w:t>
      </w:r>
      <w:r w:rsidRPr="002848DD">
        <w:rPr>
          <w:rStyle w:val="TitleChar"/>
        </w:rPr>
        <w:t xml:space="preserve"> at checkpoints </w:t>
      </w:r>
      <w:r w:rsidRPr="00040E03">
        <w:rPr>
          <w:rStyle w:val="TitleChar"/>
          <w:highlight w:val="lightGray"/>
        </w:rPr>
        <w:t>and interrogated</w:t>
      </w:r>
      <w:r w:rsidRPr="002848DD">
        <w:rPr>
          <w:rStyle w:val="TitleChar"/>
        </w:rPr>
        <w:t xml:space="preserve">. </w:t>
      </w:r>
      <w:proofErr w:type="gramStart"/>
      <w:r w:rsidRPr="009475C2">
        <w:rPr>
          <w:sz w:val="16"/>
        </w:rPr>
        <w:t>Too bad if you’re late for school, a meeting, or an appointment.</w:t>
      </w:r>
      <w:proofErr w:type="gramEnd"/>
      <w:r w:rsidRPr="009475C2">
        <w:rPr>
          <w:sz w:val="16"/>
        </w:rPr>
        <w:t xml:space="preserve">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TitleChar"/>
        </w:rPr>
        <w:t>. People on the reservation now often refer to what is happening as an armed “occupation.”</w:t>
      </w:r>
      <w:r w:rsidRPr="009475C2">
        <w:rPr>
          <w:sz w:val="16"/>
        </w:rPr>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rsidR="004A4DEE" w:rsidRDefault="004A4DEE" w:rsidP="004A4DEE">
      <w:pPr>
        <w:pStyle w:val="Heading4"/>
        <w:numPr>
          <w:ilvl w:val="0"/>
          <w:numId w:val="11"/>
        </w:numPr>
      </w:pPr>
      <w:r>
        <w:t xml:space="preserve">The </w:t>
      </w:r>
      <w:proofErr w:type="spellStart"/>
      <w:r>
        <w:t>aff</w:t>
      </w:r>
      <w:proofErr w:type="spellEnd"/>
      <w:r>
        <w:t xml:space="preserve"> is extra-topical which </w:t>
      </w:r>
      <w:proofErr w:type="gramStart"/>
      <w:r>
        <w:t>is a voter for limits</w:t>
      </w:r>
      <w:proofErr w:type="gramEnd"/>
      <w:r>
        <w:t>.</w:t>
      </w:r>
    </w:p>
    <w:p w:rsidR="009475C2" w:rsidRDefault="004A4DEE" w:rsidP="00A21419">
      <w:pPr>
        <w:pStyle w:val="Heading4"/>
      </w:pPr>
      <w:r>
        <w:t xml:space="preserve">It </w:t>
      </w:r>
      <w:r w:rsidR="00AD3EA3">
        <w:t>allows affirmative teams to gain</w:t>
      </w:r>
      <w:r>
        <w:t xml:space="preserve"> advantage ground off of planks of plans that do not fall under the resolution and that the </w:t>
      </w:r>
      <w:proofErr w:type="spellStart"/>
      <w:r>
        <w:t>neg</w:t>
      </w:r>
      <w:proofErr w:type="spellEnd"/>
      <w:r>
        <w:t xml:space="preserve"> could never have prepared for. </w:t>
      </w:r>
    </w:p>
    <w:p w:rsidR="004A4DEE" w:rsidRDefault="004A4DEE" w:rsidP="00A21419">
      <w:pPr>
        <w:pStyle w:val="Heading4"/>
      </w:pPr>
      <w:r>
        <w:t xml:space="preserve">They are literally gaining advantages off of the removal of checkpoints. </w:t>
      </w:r>
    </w:p>
    <w:p w:rsidR="004A4DEE" w:rsidRPr="009475C2" w:rsidRDefault="004A4DEE" w:rsidP="00A21419">
      <w:pPr>
        <w:pStyle w:val="Heading4"/>
      </w:pPr>
      <w:r>
        <w:t xml:space="preserve">This justifies </w:t>
      </w:r>
      <w:proofErr w:type="spellStart"/>
      <w:r>
        <w:t>affs</w:t>
      </w:r>
      <w:proofErr w:type="spellEnd"/>
      <w:r>
        <w:t xml:space="preserve"> like </w:t>
      </w:r>
      <w:r w:rsidR="00A21419">
        <w:t>(insert ideas here).</w:t>
      </w:r>
    </w:p>
    <w:p w:rsidR="009475C2" w:rsidRPr="009475C2" w:rsidRDefault="009475C2" w:rsidP="009475C2"/>
    <w:p w:rsidR="00256A76" w:rsidRDefault="00256A76" w:rsidP="00632665">
      <w:pPr>
        <w:pStyle w:val="Heading2"/>
      </w:pPr>
      <w:r>
        <w:lastRenderedPageBreak/>
        <w:t>Cartel DA</w:t>
      </w:r>
    </w:p>
    <w:p w:rsidR="00846CB9" w:rsidRPr="00846CB9" w:rsidRDefault="00846CB9" w:rsidP="00846CB9">
      <w:pPr>
        <w:pStyle w:val="Heading3"/>
      </w:pPr>
      <w:r>
        <w:lastRenderedPageBreak/>
        <w:t>1NC</w:t>
      </w:r>
    </w:p>
    <w:p w:rsidR="00846CB9" w:rsidRPr="00846CB9" w:rsidRDefault="00846CB9" w:rsidP="004A4DEE">
      <w:pPr>
        <w:pStyle w:val="Heading4"/>
      </w:pPr>
      <w:r>
        <w:t>Organized crime along the border is in decline</w:t>
      </w:r>
    </w:p>
    <w:p w:rsidR="00846CB9" w:rsidRPr="00846CB9" w:rsidRDefault="00846CB9" w:rsidP="00846CB9">
      <w:proofErr w:type="spellStart"/>
      <w:r w:rsidRPr="00846CB9">
        <w:rPr>
          <w:rStyle w:val="Style13ptBold"/>
        </w:rPr>
        <w:t>Cawley</w:t>
      </w:r>
      <w:proofErr w:type="spellEnd"/>
      <w:r w:rsidRPr="00846CB9">
        <w:rPr>
          <w:rStyle w:val="Style13ptBold"/>
        </w:rPr>
        <w:t xml:space="preserve"> 13</w:t>
      </w:r>
      <w:r>
        <w:t xml:space="preserve"> (Marguerite </w:t>
      </w:r>
      <w:proofErr w:type="spellStart"/>
      <w:r>
        <w:t>Cawley</w:t>
      </w:r>
      <w:proofErr w:type="spellEnd"/>
      <w:r>
        <w:t xml:space="preserve">, journalist on organized crime, “Violent Crime </w:t>
      </w:r>
      <w:proofErr w:type="gramStart"/>
      <w:r>
        <w:t>on  the</w:t>
      </w:r>
      <w:proofErr w:type="gramEnd"/>
      <w:r>
        <w:t xml:space="preserve"> US Southwest Border Decreased from 2004-2011: Study”, 2/27/2013, Insight Crime, </w:t>
      </w:r>
      <w:hyperlink r:id="rId30" w:history="1">
        <w:r w:rsidRPr="00B86259">
          <w:rPr>
            <w:rStyle w:val="Hyperlink"/>
          </w:rPr>
          <w:t>http://www.insightcrime.org/news-briefs/violent-crime-on-the-us-southwest-border-decreased-from-2004-2011-study</w:t>
        </w:r>
      </w:hyperlink>
      <w:r>
        <w:t>, DJE)</w:t>
      </w:r>
    </w:p>
    <w:p w:rsidR="00846CB9" w:rsidRPr="004B4E82" w:rsidRDefault="00846CB9" w:rsidP="00846CB9">
      <w:r w:rsidRPr="00846CB9">
        <w:rPr>
          <w:rStyle w:val="TitleChar"/>
          <w:highlight w:val="cyan"/>
        </w:rPr>
        <w:t>A</w:t>
      </w:r>
      <w:r w:rsidRPr="004B4E82">
        <w:rPr>
          <w:rStyle w:val="TitleChar"/>
        </w:rPr>
        <w:t xml:space="preserve"> US government </w:t>
      </w:r>
      <w:r w:rsidRPr="00846CB9">
        <w:rPr>
          <w:rStyle w:val="TitleChar"/>
          <w:highlight w:val="cyan"/>
        </w:rPr>
        <w:t>study points to an overall decrease in US border crime</w:t>
      </w:r>
      <w:r>
        <w:t xml:space="preserve"> between 2004 to 2011, further indicating that fears of a "spillover" effect from Mexico's war against organized crime may be unfounded. </w:t>
      </w:r>
      <w:r w:rsidRPr="00846CB9">
        <w:rPr>
          <w:rStyle w:val="TitleChar"/>
          <w:highlight w:val="cyan"/>
        </w:rPr>
        <w:t>The report</w:t>
      </w:r>
      <w:r>
        <w:t xml:space="preserve">, released by the United States Government Accountability Office (GAO) earlier this month, </w:t>
      </w:r>
      <w:r w:rsidRPr="00846CB9">
        <w:rPr>
          <w:rStyle w:val="TitleChar"/>
          <w:highlight w:val="cyan"/>
        </w:rPr>
        <w:t>found that the average rate for</w:t>
      </w:r>
      <w:r w:rsidRPr="004B4E82">
        <w:rPr>
          <w:rStyle w:val="TitleChar"/>
        </w:rPr>
        <w:t xml:space="preserve"> both </w:t>
      </w:r>
      <w:r w:rsidRPr="00846CB9">
        <w:rPr>
          <w:rStyle w:val="TitleChar"/>
          <w:highlight w:val="cyan"/>
        </w:rPr>
        <w:t>violent</w:t>
      </w:r>
      <w:r w:rsidRPr="004B4E82">
        <w:rPr>
          <w:rStyle w:val="TitleChar"/>
        </w:rPr>
        <w:t xml:space="preserve"> and property </w:t>
      </w:r>
      <w:r w:rsidRPr="00846CB9">
        <w:rPr>
          <w:rStyle w:val="TitleChar"/>
          <w:highlight w:val="cyan"/>
        </w:rPr>
        <w:t xml:space="preserve">crimes had dropped in the US Southwest </w:t>
      </w:r>
      <w:proofErr w:type="gramStart"/>
      <w:r w:rsidRPr="00846CB9">
        <w:rPr>
          <w:rStyle w:val="TitleChar"/>
          <w:highlight w:val="cyan"/>
        </w:rPr>
        <w:t>border states</w:t>
      </w:r>
      <w:proofErr w:type="gramEnd"/>
      <w:r w:rsidRPr="00846CB9">
        <w:rPr>
          <w:rStyle w:val="TitleChar"/>
          <w:highlight w:val="cyan"/>
        </w:rPr>
        <w:t>. Arizona saw the most significant decline</w:t>
      </w:r>
      <w:r w:rsidRPr="004B4E82">
        <w:rPr>
          <w:rStyle w:val="TitleChar"/>
        </w:rPr>
        <w:t xml:space="preserve">, </w:t>
      </w:r>
      <w:r w:rsidRPr="00846CB9">
        <w:rPr>
          <w:rStyle w:val="TitleChar"/>
          <w:highlight w:val="cyan"/>
        </w:rPr>
        <w:t>of 33 percent over the seven-year time period</w:t>
      </w:r>
      <w:r w:rsidRPr="004B4E82">
        <w:rPr>
          <w:rStyle w:val="TitleChar"/>
        </w:rPr>
        <w:t>.</w:t>
      </w:r>
      <w:r>
        <w:t xml:space="preserve"> Other decreases were seen in Texas (30 percent), California (26 percent), and New Mexico (eight percent from 2005 onward). Significantly, violent crime was found to be lower in border counties than in non-border counties for all the years examined in three out of the four states -- California, New Mexico and Texas -- with Arizona the only exception. The GAO also reported that </w:t>
      </w:r>
      <w:r w:rsidRPr="00846CB9">
        <w:rPr>
          <w:rStyle w:val="TitleChar"/>
          <w:highlight w:val="cyan"/>
        </w:rPr>
        <w:t>assaults against Border Patrol agents decreased</w:t>
      </w:r>
      <w:r>
        <w:t xml:space="preserve"> </w:t>
      </w:r>
      <w:proofErr w:type="gramStart"/>
      <w:r>
        <w:t>between 2008 to 2012, to levels 25 percent lower than in 2006</w:t>
      </w:r>
      <w:proofErr w:type="gramEnd"/>
      <w:r>
        <w:t xml:space="preserve">. Officials from 31 of the 37 state and local law enforcement agencies interviewed by the GAO stated that they had not observed violent crime from Mexico regularly spilling over into the US, </w:t>
      </w:r>
      <w:r w:rsidRPr="00846CB9">
        <w:rPr>
          <w:rStyle w:val="TitleChar"/>
          <w:highlight w:val="cyan"/>
        </w:rPr>
        <w:t>although many said they were still concerned about safety levels in the region.</w:t>
      </w:r>
      <w:r>
        <w:rPr>
          <w:rStyle w:val="TitleChar"/>
        </w:rPr>
        <w:t xml:space="preserve"> </w:t>
      </w:r>
      <w:r w:rsidRPr="00846CB9">
        <w:rPr>
          <w:rStyle w:val="TitleChar"/>
        </w:rPr>
        <w:t xml:space="preserve">Local law enforcement officials told the GAO that </w:t>
      </w:r>
      <w:r w:rsidRPr="00846CB9">
        <w:rPr>
          <w:rStyle w:val="TitleChar"/>
          <w:highlight w:val="cyan"/>
        </w:rPr>
        <w:t>increased law enforcement personnel and new infrastructure</w:t>
      </w:r>
      <w:r w:rsidRPr="00846CB9">
        <w:rPr>
          <w:rStyle w:val="TitleChar"/>
        </w:rPr>
        <w:t xml:space="preserve"> may have </w:t>
      </w:r>
      <w:r w:rsidRPr="00846CB9">
        <w:rPr>
          <w:rStyle w:val="TitleChar"/>
          <w:highlight w:val="cyan"/>
        </w:rPr>
        <w:t>contributed to the declining</w:t>
      </w:r>
      <w:r w:rsidRPr="00846CB9">
        <w:rPr>
          <w:rStyle w:val="TitleChar"/>
        </w:rPr>
        <w:t xml:space="preserve"> crime </w:t>
      </w:r>
      <w:r w:rsidRPr="00846CB9">
        <w:rPr>
          <w:rStyle w:val="TitleChar"/>
          <w:highlight w:val="cyan"/>
        </w:rPr>
        <w:t>rates</w:t>
      </w:r>
      <w:r w:rsidRPr="00846CB9">
        <w:rPr>
          <w:rStyle w:val="TitleChar"/>
        </w:rPr>
        <w:t xml:space="preserve">. Recent </w:t>
      </w:r>
      <w:r w:rsidRPr="00846CB9">
        <w:rPr>
          <w:rStyle w:val="TitleChar"/>
          <w:highlight w:val="cyan"/>
        </w:rPr>
        <w:t>US federal efforts</w:t>
      </w:r>
      <w:r w:rsidRPr="00846CB9">
        <w:rPr>
          <w:rStyle w:val="TitleChar"/>
        </w:rPr>
        <w:t xml:space="preserve"> -- including technical assistance to Mexico under the 2008 Merida Initiative and $600 million put towards border security in 2010 -- </w:t>
      </w:r>
      <w:r w:rsidRPr="00846CB9">
        <w:rPr>
          <w:rStyle w:val="TitleChar"/>
          <w:highlight w:val="cyan"/>
        </w:rPr>
        <w:t>have</w:t>
      </w:r>
      <w:r w:rsidRPr="00846CB9">
        <w:rPr>
          <w:rStyle w:val="TitleChar"/>
        </w:rPr>
        <w:t xml:space="preserve"> also </w:t>
      </w:r>
      <w:r w:rsidRPr="00846CB9">
        <w:rPr>
          <w:rStyle w:val="TitleChar"/>
          <w:highlight w:val="cyan"/>
        </w:rPr>
        <w:t>aimed to curb violence in the region.</w:t>
      </w:r>
      <w:r>
        <w:rPr>
          <w:rStyle w:val="TitleChar"/>
        </w:rPr>
        <w:t xml:space="preserve"> </w:t>
      </w:r>
      <w:proofErr w:type="spellStart"/>
      <w:r>
        <w:t>InSight</w:t>
      </w:r>
      <w:proofErr w:type="spellEnd"/>
      <w:r>
        <w:t xml:space="preserve"> Crime Analysis </w:t>
      </w:r>
      <w:r w:rsidRPr="00846CB9">
        <w:rPr>
          <w:rStyle w:val="TitleChar"/>
          <w:highlight w:val="cyan"/>
        </w:rPr>
        <w:t>Concerns</w:t>
      </w:r>
      <w:r w:rsidRPr="00846CB9">
        <w:rPr>
          <w:rStyle w:val="TitleChar"/>
        </w:rPr>
        <w:t xml:space="preserve"> have long </w:t>
      </w:r>
      <w:r w:rsidRPr="00846CB9">
        <w:rPr>
          <w:rStyle w:val="TitleChar"/>
          <w:highlight w:val="cyan"/>
        </w:rPr>
        <w:t>exist</w:t>
      </w:r>
      <w:r w:rsidRPr="00846CB9">
        <w:rPr>
          <w:rStyle w:val="TitleChar"/>
        </w:rPr>
        <w:t xml:space="preserve">ed </w:t>
      </w:r>
      <w:r w:rsidRPr="00846CB9">
        <w:rPr>
          <w:rStyle w:val="TitleChar"/>
          <w:highlight w:val="cyan"/>
        </w:rPr>
        <w:t>about the extent to which Mexico's conflict may affect security</w:t>
      </w:r>
      <w:r w:rsidRPr="00846CB9">
        <w:rPr>
          <w:rStyle w:val="TitleChar"/>
        </w:rPr>
        <w:t xml:space="preserve"> dynamics </w:t>
      </w:r>
      <w:r w:rsidRPr="00846CB9">
        <w:rPr>
          <w:rStyle w:val="TitleChar"/>
          <w:highlight w:val="cyan"/>
        </w:rPr>
        <w:t>in the US</w:t>
      </w:r>
      <w:r w:rsidRPr="00846CB9">
        <w:rPr>
          <w:rStyle w:val="TitleChar"/>
        </w:rPr>
        <w:t xml:space="preserve"> </w:t>
      </w:r>
      <w:proofErr w:type="gramStart"/>
      <w:r w:rsidRPr="00846CB9">
        <w:rPr>
          <w:rStyle w:val="TitleChar"/>
        </w:rPr>
        <w:t>border states</w:t>
      </w:r>
      <w:proofErr w:type="gramEnd"/>
      <w:r w:rsidRPr="00846CB9">
        <w:rPr>
          <w:rStyle w:val="TitleChar"/>
        </w:rPr>
        <w:t xml:space="preserve">. Several incidents, involving </w:t>
      </w:r>
      <w:r w:rsidRPr="00846CB9">
        <w:rPr>
          <w:rStyle w:val="TitleChar"/>
          <w:highlight w:val="cyan"/>
        </w:rPr>
        <w:t>Mexican nationals carrying out violent attacks in relation to the drug trade on US soil, have only served to feed such fears</w:t>
      </w:r>
      <w:r w:rsidRPr="00846CB9">
        <w:rPr>
          <w:rStyle w:val="TitleChar"/>
        </w:rPr>
        <w:t>.</w:t>
      </w:r>
      <w:r>
        <w:rPr>
          <w:rStyle w:val="TitleChar"/>
        </w:rPr>
        <w:t xml:space="preserve"> </w:t>
      </w:r>
      <w:r>
        <w:t>However, available data has generally failed to support these concerns. Figures from the Federal Bureau of Investigations (FBI), for example, show that violent crime in Arizona declined from 532 incidents per 100,000 inhabitants in 2000, to 408 in 2010. An analysis by Austin-based newspaper the Statesman found that, despite the release of a government-sponsored report warning of escalating violence in Texas, the combined number of murders in the state's 14 border counties fell by 33 percent between 2006 and 2010. The GAO's most recent study further supports the interpretation that claims of rampant "spillover violence" in the US border region have been mostly exaggerated.</w:t>
      </w:r>
    </w:p>
    <w:p w:rsidR="00846CB9" w:rsidRPr="00846CB9" w:rsidRDefault="00846CB9" w:rsidP="00846CB9"/>
    <w:p w:rsidR="00256A76" w:rsidRPr="00256A76" w:rsidRDefault="00846CB9" w:rsidP="004A4DEE">
      <w:pPr>
        <w:pStyle w:val="Heading4"/>
      </w:pPr>
      <w:r>
        <w:t>Eliminating border patrol in the Tohono O’odham nation will collapse the best prevention methods against cartel crime.</w:t>
      </w:r>
    </w:p>
    <w:p w:rsidR="00256A76" w:rsidRPr="00256A76" w:rsidRDefault="00256A76" w:rsidP="00256A76">
      <w:r w:rsidRPr="00256A76">
        <w:rPr>
          <w:rStyle w:val="Style13ptBold"/>
        </w:rPr>
        <w:t>Pitts 13</w:t>
      </w:r>
      <w:r>
        <w:t xml:space="preserve"> (Byron Pitts, ABC News Anchor &amp; Chief National Correspondent, “In Efforts to Secure US-Mexico Border, Ariz. Native Americans Feel Caught in the Middle”, 7/27/2013, ABC News, </w:t>
      </w:r>
      <w:hyperlink r:id="rId31" w:history="1">
        <w:r w:rsidRPr="00FE3A71">
          <w:rPr>
            <w:rStyle w:val="Hyperlink"/>
          </w:rPr>
          <w:t>http://abcnews.go.com/US/efforts-secure-us-mexico-border-ariz-native-americans/story?id=19496394</w:t>
        </w:r>
      </w:hyperlink>
      <w:r>
        <w:t>, DJE)</w:t>
      </w:r>
    </w:p>
    <w:p w:rsidR="00A57067" w:rsidRDefault="00A57067" w:rsidP="007E2D59">
      <w:pPr>
        <w:rPr>
          <w:rStyle w:val="TitleChar"/>
        </w:rPr>
      </w:pPr>
      <w:r>
        <w:lastRenderedPageBreak/>
        <w:t xml:space="preserve">In Southwest Arizona, where the U.S. and Mexico borders meet, </w:t>
      </w:r>
      <w:r w:rsidRPr="003A084F">
        <w:rPr>
          <w:rStyle w:val="TitleChar"/>
          <w:highlight w:val="cyan"/>
        </w:rPr>
        <w:t>the U.S. Border Patrol has made huge strides in capturing border crossers and seizing drugs from Mexican cartels</w:t>
      </w:r>
      <w:r>
        <w:t>, but there is one stretch of land along the border that has made life a daily hell for a tribe of Native Americans.</w:t>
      </w:r>
      <w:r w:rsidR="00256A76">
        <w:t xml:space="preserve"> </w:t>
      </w:r>
      <w:r w:rsidRPr="003A084F">
        <w:rPr>
          <w:rStyle w:val="TitleChar"/>
          <w:highlight w:val="cyan"/>
        </w:rPr>
        <w:t>The Tohono O'odham Nation</w:t>
      </w:r>
      <w:r>
        <w:t>, a Native American reservation about the size of Connecticut, is located in the Sonoran Desert, about 60 miles south of Tucson, Ariz., right on the U.S. border with Mexico.</w:t>
      </w:r>
      <w:r w:rsidR="00256A76">
        <w:t xml:space="preserve"> </w:t>
      </w:r>
      <w:r>
        <w:t>Here, there is no barbed-wire high fence, but open desert, with only a vehicle barrier meant to stop cars but not people.</w:t>
      </w:r>
      <w:r w:rsidR="00256A76">
        <w:t xml:space="preserve"> </w:t>
      </w:r>
      <w:r>
        <w:t xml:space="preserve">It </w:t>
      </w:r>
      <w:r w:rsidRPr="003A084F">
        <w:rPr>
          <w:rStyle w:val="TitleChar"/>
          <w:highlight w:val="cyan"/>
        </w:rPr>
        <w:t>is an area where the U.S. government has the fewest resources and the widest open space to patrol, making it a hot spot for Mexican drug cartels and human smuggling operations</w:t>
      </w:r>
      <w:r w:rsidRPr="00256A76">
        <w:rPr>
          <w:rStyle w:val="TitleChar"/>
        </w:rPr>
        <w:t>.</w:t>
      </w:r>
      <w:r w:rsidR="00256A76">
        <w:rPr>
          <w:rStyle w:val="TitleChar"/>
        </w:rPr>
        <w:t xml:space="preserve"> </w:t>
      </w:r>
      <w:r>
        <w:t>"Nightline" spent 48 hours with U.S. Border Patrol agents and the Tohono O'odham reservation police force to get a firsthand look at the battle on the border.</w:t>
      </w:r>
      <w:r w:rsidR="00256A76">
        <w:t xml:space="preserve"> </w:t>
      </w:r>
      <w:r w:rsidRPr="00256A76">
        <w:rPr>
          <w:rStyle w:val="TitleChar"/>
        </w:rPr>
        <w:t xml:space="preserve">"The Tohono O'odham Nation is one of our most problematic areas," Arizona Commander Jeffrey Self of the U.S. Border Patrol told "Nightline". </w:t>
      </w:r>
      <w:r w:rsidRPr="003A084F">
        <w:rPr>
          <w:rStyle w:val="TitleChar"/>
          <w:highlight w:val="cyan"/>
        </w:rPr>
        <w:t>"The narcotics smugglers have moved up into the mountainous area</w:t>
      </w:r>
      <w:r w:rsidRPr="00256A76">
        <w:rPr>
          <w:rStyle w:val="TitleChar"/>
        </w:rPr>
        <w:t>. There is not a lot of access."</w:t>
      </w:r>
      <w:r w:rsidR="00256A76">
        <w:rPr>
          <w:rStyle w:val="TitleChar"/>
        </w:rPr>
        <w:t xml:space="preserve"> </w:t>
      </w:r>
      <w:r w:rsidRPr="00256A76">
        <w:rPr>
          <w:rStyle w:val="TitleChar"/>
        </w:rPr>
        <w:t xml:space="preserve">While border-crossing apprehensions in Arizona are down 43 percent from two years ago, it is a different, more complicated story on the Tohono O'odham Nation. </w:t>
      </w:r>
      <w:r w:rsidRPr="003A084F">
        <w:rPr>
          <w:rStyle w:val="TitleChar"/>
          <w:highlight w:val="cyan"/>
        </w:rPr>
        <w:t>Drug seizures on the reservation are steadily climbing -- nearly 500,000 pounds of marijuana was seized last year, a number that has nearly doubled since 2010.</w:t>
      </w:r>
      <w:r w:rsidRPr="00256A76">
        <w:rPr>
          <w:rStyle w:val="TitleChar"/>
        </w:rPr>
        <w:t xml:space="preserve"> Recently, Tohono O'odham </w:t>
      </w:r>
      <w:r w:rsidRPr="003A084F">
        <w:rPr>
          <w:rStyle w:val="TitleChar"/>
          <w:highlight w:val="cyan"/>
        </w:rPr>
        <w:t>police seized $1 million worth of marijuana in just one week.</w:t>
      </w:r>
      <w:r w:rsidR="00256A76">
        <w:rPr>
          <w:rStyle w:val="TitleChar"/>
        </w:rPr>
        <w:t xml:space="preserve"> </w:t>
      </w:r>
      <w:r>
        <w:t xml:space="preserve">But </w:t>
      </w:r>
      <w:r w:rsidRPr="00256A76">
        <w:rPr>
          <w:rStyle w:val="TitleChar"/>
        </w:rPr>
        <w:t xml:space="preserve">the Tohono O'odham </w:t>
      </w:r>
      <w:r w:rsidRPr="003A084F">
        <w:rPr>
          <w:rStyle w:val="TitleChar"/>
          <w:highlight w:val="cyan"/>
        </w:rPr>
        <w:t xml:space="preserve">tribal members are </w:t>
      </w:r>
      <w:r w:rsidRPr="009810F5">
        <w:rPr>
          <w:rStyle w:val="TitleChar"/>
          <w:highlight w:val="cyan"/>
        </w:rPr>
        <w:t>caught in</w:t>
      </w:r>
      <w:r w:rsidRPr="00256A76">
        <w:rPr>
          <w:rStyle w:val="TitleChar"/>
        </w:rPr>
        <w:t xml:space="preserve"> the middle of </w:t>
      </w:r>
      <w:r w:rsidRPr="009810F5">
        <w:rPr>
          <w:rStyle w:val="TitleChar"/>
          <w:highlight w:val="cyan"/>
        </w:rPr>
        <w:t>a w</w:t>
      </w:r>
      <w:r w:rsidRPr="003A084F">
        <w:rPr>
          <w:rStyle w:val="TitleChar"/>
          <w:highlight w:val="cyan"/>
        </w:rPr>
        <w:t>ar between the Mexican drug cartels coming through their community and the U.S. Border Patrol officers</w:t>
      </w:r>
      <w:r w:rsidRPr="00256A76">
        <w:rPr>
          <w:rStyle w:val="TitleChar"/>
        </w:rPr>
        <w:t xml:space="preserve"> who tribal members say have become more aggressive to stop them.</w:t>
      </w:r>
    </w:p>
    <w:p w:rsidR="00846CB9" w:rsidRDefault="00846CB9" w:rsidP="00632665"/>
    <w:p w:rsidR="00846CB9" w:rsidRDefault="00846CB9" w:rsidP="004A4DEE">
      <w:pPr>
        <w:pStyle w:val="Heading4"/>
      </w:pPr>
      <w:r>
        <w:t>If cartels gain ground they will launch bioterror attacks</w:t>
      </w:r>
    </w:p>
    <w:p w:rsidR="00846CB9" w:rsidRPr="00D11F18" w:rsidRDefault="009810F5" w:rsidP="00846CB9">
      <w:proofErr w:type="spellStart"/>
      <w:r>
        <w:rPr>
          <w:rStyle w:val="Style13ptBold"/>
        </w:rPr>
        <w:t>Le</w:t>
      </w:r>
      <w:r w:rsidR="00846CB9">
        <w:rPr>
          <w:rStyle w:val="Style13ptBold"/>
        </w:rPr>
        <w:t>ntzos</w:t>
      </w:r>
      <w:proofErr w:type="spellEnd"/>
      <w:r w:rsidR="00846CB9">
        <w:rPr>
          <w:rStyle w:val="Style13ptBold"/>
        </w:rPr>
        <w:t xml:space="preserve"> ’14, </w:t>
      </w:r>
      <w:r w:rsidR="00846CB9">
        <w:t xml:space="preserve">Senior Research Fellow in the Department of Social </w:t>
      </w:r>
      <w:r w:rsidR="00846CB9" w:rsidRPr="00D11F18">
        <w:t xml:space="preserve">Science, Health and Medicine at King’s College London (1/27/14, </w:t>
      </w:r>
      <w:proofErr w:type="spellStart"/>
      <w:r w:rsidR="00846CB9" w:rsidRPr="00D11F18">
        <w:t>Filippa</w:t>
      </w:r>
      <w:proofErr w:type="spellEnd"/>
      <w:r w:rsidR="00846CB9" w:rsidRPr="00D11F18">
        <w:t xml:space="preserve"> </w:t>
      </w:r>
      <w:proofErr w:type="spellStart"/>
      <w:r w:rsidR="00846CB9" w:rsidRPr="00D11F18">
        <w:t>Lentzos</w:t>
      </w:r>
      <w:proofErr w:type="spellEnd"/>
      <w:r w:rsidR="00846CB9" w:rsidRPr="00D11F18">
        <w:t xml:space="preserve">, </w:t>
      </w:r>
      <w:proofErr w:type="spellStart"/>
      <w:r w:rsidR="00846CB9" w:rsidRPr="00D11F18">
        <w:t>BioSocieties</w:t>
      </w:r>
      <w:proofErr w:type="spellEnd"/>
      <w:r w:rsidR="00846CB9" w:rsidRPr="00D11F18">
        <w:t>, “The risk of bioweapons use: Considering the evidence base”)</w:t>
      </w:r>
    </w:p>
    <w:p w:rsidR="00846CB9" w:rsidRPr="00557C45" w:rsidRDefault="00846CB9" w:rsidP="00846CB9">
      <w:r>
        <w:t xml:space="preserve">I can see a situation in </w:t>
      </w:r>
      <w:r w:rsidRPr="00D11F18">
        <w:rPr>
          <w:rStyle w:val="TitleChar"/>
        </w:rPr>
        <w:t xml:space="preserve">which </w:t>
      </w:r>
      <w:r w:rsidRPr="00BF6496">
        <w:rPr>
          <w:rStyle w:val="TitleChar"/>
          <w:highlight w:val="cyan"/>
        </w:rPr>
        <w:t>a group of individuals will set up a cell and do</w:t>
      </w:r>
      <w:r w:rsidRPr="00D11F18">
        <w:rPr>
          <w:rStyle w:val="TitleChar"/>
        </w:rPr>
        <w:t xml:space="preserve"> these </w:t>
      </w:r>
      <w:r w:rsidRPr="00BF6496">
        <w:rPr>
          <w:rStyle w:val="TitleChar"/>
          <w:highlight w:val="cyan"/>
        </w:rPr>
        <w:t>things in a state that doesn’t have effective laws</w:t>
      </w:r>
      <w:r w:rsidRPr="00D11F18">
        <w:rPr>
          <w:rStyle w:val="TitleChar"/>
        </w:rPr>
        <w:t xml:space="preserve"> in place</w:t>
      </w:r>
      <w:r>
        <w:t xml:space="preserve">, probably no laws in place at all. And </w:t>
      </w:r>
      <w:r w:rsidRPr="00BF6496">
        <w:rPr>
          <w:rStyle w:val="TitleChar"/>
          <w:highlight w:val="cyan"/>
        </w:rPr>
        <w:t>they could</w:t>
      </w:r>
      <w:r w:rsidRPr="00D11F18">
        <w:rPr>
          <w:rStyle w:val="TitleChar"/>
        </w:rPr>
        <w:t xml:space="preserve"> quite easily </w:t>
      </w:r>
      <w:r w:rsidRPr="00BF6496">
        <w:rPr>
          <w:rStyle w:val="TitleChar"/>
          <w:highlight w:val="cyan"/>
        </w:rPr>
        <w:t>build up a small laboratory</w:t>
      </w:r>
      <w:r w:rsidRPr="00D11F18">
        <w:rPr>
          <w:rStyle w:val="TitleChar"/>
        </w:rPr>
        <w:t xml:space="preserve"> complex </w:t>
      </w:r>
      <w:r w:rsidRPr="00BF6496">
        <w:rPr>
          <w:rStyle w:val="TitleChar"/>
          <w:highlight w:val="cyan"/>
        </w:rPr>
        <w:t>in a safe haven state</w:t>
      </w:r>
      <w:r w:rsidRPr="00BF6496">
        <w:rPr>
          <w:highlight w:val="cyan"/>
        </w:rPr>
        <w:t xml:space="preserve">: </w:t>
      </w:r>
      <w:r w:rsidRPr="00BF6496">
        <w:rPr>
          <w:rStyle w:val="TitleChar"/>
          <w:highlight w:val="cyan"/>
        </w:rPr>
        <w:t>develop a device</w:t>
      </w:r>
      <w:r>
        <w:t xml:space="preserve">, even test it in a sort of rudimentary way within the safe haven state, and then from that, build up a device which they could take and use somewhere else. And I don’t think that has happened yet with any group trying to develop biological weapons, but </w:t>
      </w:r>
      <w:r w:rsidRPr="00BF6496">
        <w:rPr>
          <w:rStyle w:val="TitleChar"/>
          <w:highlight w:val="cyan"/>
        </w:rPr>
        <w:t>it’s</w:t>
      </w:r>
      <w:r w:rsidRPr="00D11F18">
        <w:rPr>
          <w:rStyle w:val="TitleChar"/>
        </w:rPr>
        <w:t xml:space="preserve"> certainly happened with illicit drug type production, where there’s been a bunch of individuals who are making illicit drug</w:t>
      </w:r>
      <w:r>
        <w:t xml:space="preserve">s, and as the laws tighten up in one particular country, they’ll relocate to a second country. And as things tighten there, they’ll go to a third country. So </w:t>
      </w:r>
      <w:r w:rsidRPr="00D11F18">
        <w:rPr>
          <w:rStyle w:val="TitleChar"/>
        </w:rPr>
        <w:t xml:space="preserve">that’s </w:t>
      </w:r>
      <w:r w:rsidRPr="00BF6496">
        <w:rPr>
          <w:rStyle w:val="TitleChar"/>
          <w:highlight w:val="cyan"/>
        </w:rPr>
        <w:t>happened</w:t>
      </w:r>
      <w:r>
        <w:t xml:space="preserve"> certainly in the Asia Pacific, </w:t>
      </w:r>
      <w:r w:rsidRPr="00BF6496">
        <w:rPr>
          <w:rStyle w:val="TitleChar"/>
          <w:highlight w:val="cyan"/>
        </w:rPr>
        <w:t>with illicit drug cartels</w:t>
      </w:r>
      <w:r>
        <w:t xml:space="preserve">, and I can see a scenario where that could happen with bioweapons too. And that really the motivation behind my interests in helping smaller countries develop legislation, develop government structures, including law enforcement, to make it more difficult for these rogues to do these things within these </w:t>
      </w:r>
      <w:proofErr w:type="spellStart"/>
      <w:r>
        <w:t>states.And</w:t>
      </w:r>
      <w:proofErr w:type="spellEnd"/>
      <w:r>
        <w:t xml:space="preserve"> </w:t>
      </w:r>
      <w:r w:rsidRPr="00BF6496">
        <w:rPr>
          <w:rStyle w:val="TitleChar"/>
          <w:highlight w:val="cyan"/>
        </w:rPr>
        <w:t>just because the</w:t>
      </w:r>
      <w:r w:rsidRPr="00D11F18">
        <w:rPr>
          <w:rStyle w:val="TitleChar"/>
        </w:rPr>
        <w:t xml:space="preserve"> </w:t>
      </w:r>
      <w:proofErr w:type="spellStart"/>
      <w:r w:rsidRPr="00D11F18">
        <w:rPr>
          <w:rStyle w:val="TitleChar"/>
        </w:rPr>
        <w:t>Aum</w:t>
      </w:r>
      <w:proofErr w:type="spellEnd"/>
      <w:r w:rsidRPr="00D11F18">
        <w:rPr>
          <w:rStyle w:val="TitleChar"/>
        </w:rPr>
        <w:t xml:space="preserve"> </w:t>
      </w:r>
      <w:proofErr w:type="spellStart"/>
      <w:r w:rsidRPr="00D11F18">
        <w:rPr>
          <w:rStyle w:val="TitleChar"/>
        </w:rPr>
        <w:t>Shinrikyo</w:t>
      </w:r>
      <w:proofErr w:type="spellEnd"/>
      <w:r w:rsidRPr="00D11F18">
        <w:rPr>
          <w:rStyle w:val="TitleChar"/>
        </w:rPr>
        <w:t xml:space="preserve"> </w:t>
      </w:r>
      <w:r w:rsidRPr="00BF6496">
        <w:rPr>
          <w:rStyle w:val="TitleChar"/>
          <w:highlight w:val="cyan"/>
        </w:rPr>
        <w:t>attempts weren’t successful, it doesn’t mean to say</w:t>
      </w:r>
      <w:r w:rsidRPr="00D11F18">
        <w:rPr>
          <w:rStyle w:val="TitleChar"/>
        </w:rPr>
        <w:t xml:space="preserve"> that it’s okay, that </w:t>
      </w:r>
      <w:r w:rsidRPr="00BF6496">
        <w:rPr>
          <w:rStyle w:val="TitleChar"/>
          <w:highlight w:val="cyan"/>
        </w:rPr>
        <w:t>it’s more difficult than everybody thought</w:t>
      </w:r>
      <w:r w:rsidRPr="00D11F18">
        <w:rPr>
          <w:rStyle w:val="TitleChar"/>
        </w:rPr>
        <w:t xml:space="preserve">, it won’t happen. I think </w:t>
      </w:r>
      <w:r w:rsidRPr="00BF6496">
        <w:rPr>
          <w:rStyle w:val="TitleChar"/>
          <w:highlight w:val="cyan"/>
        </w:rPr>
        <w:t>there may well be a certain level of complacency</w:t>
      </w:r>
      <w:r w:rsidRPr="00BF6496">
        <w:rPr>
          <w:highlight w:val="cyan"/>
        </w:rPr>
        <w:t xml:space="preserve"> </w:t>
      </w:r>
      <w:r w:rsidRPr="00BF6496">
        <w:rPr>
          <w:rStyle w:val="TitleChar"/>
          <w:highlight w:val="cyan"/>
        </w:rPr>
        <w:t>starting to develop</w:t>
      </w:r>
      <w:r>
        <w:t xml:space="preserve">, and that </w:t>
      </w:r>
      <w:r w:rsidRPr="00BF6496">
        <w:rPr>
          <w:rStyle w:val="TitleChar"/>
          <w:highlight w:val="cyan"/>
        </w:rPr>
        <w:t>we</w:t>
      </w:r>
      <w:r w:rsidRPr="00BF6496">
        <w:rPr>
          <w:highlight w:val="cyan"/>
        </w:rPr>
        <w:t xml:space="preserve"> </w:t>
      </w:r>
      <w:r w:rsidRPr="00BF6496">
        <w:rPr>
          <w:rStyle w:val="TitleChar"/>
          <w:highlight w:val="cyan"/>
        </w:rPr>
        <w:t>may</w:t>
      </w:r>
      <w:r w:rsidRPr="00D11F18">
        <w:rPr>
          <w:rStyle w:val="TitleChar"/>
        </w:rPr>
        <w:t xml:space="preserve"> well </w:t>
      </w:r>
      <w:r w:rsidRPr="00BF6496">
        <w:rPr>
          <w:rStyle w:val="TitleChar"/>
          <w:highlight w:val="cyan"/>
        </w:rPr>
        <w:t>be caught out later on</w:t>
      </w:r>
      <w:r>
        <w:t>. It mightn’t be very sophisticated, but it could be a very disruptive event. Former bioweapons inspector and microbiologist: I agree</w:t>
      </w:r>
      <w:proofErr w:type="gramStart"/>
      <w:r>
        <w:t>,</w:t>
      </w:r>
      <w:proofErr w:type="gramEnd"/>
      <w:r>
        <w:t xml:space="preserve"> </w:t>
      </w:r>
      <w:r w:rsidRPr="00BF6496">
        <w:rPr>
          <w:rStyle w:val="TitleChar"/>
          <w:highlight w:val="cyan"/>
        </w:rPr>
        <w:t>even if bio</w:t>
      </w:r>
      <w:r w:rsidRPr="00D11F18">
        <w:rPr>
          <w:rStyle w:val="TitleChar"/>
        </w:rPr>
        <w:t xml:space="preserve">logical </w:t>
      </w:r>
      <w:r w:rsidRPr="00BF6496">
        <w:rPr>
          <w:rStyle w:val="TitleChar"/>
          <w:highlight w:val="cyan"/>
        </w:rPr>
        <w:t>weapons haven’t been used</w:t>
      </w:r>
      <w:r w:rsidRPr="00D11F18">
        <w:rPr>
          <w:rStyle w:val="TitleChar"/>
        </w:rPr>
        <w:t xml:space="preserve"> that </w:t>
      </w:r>
      <w:r w:rsidRPr="00BF6496">
        <w:rPr>
          <w:rStyle w:val="TitleChar"/>
          <w:highlight w:val="cyan"/>
        </w:rPr>
        <w:t>doesn’t mean they won’t be</w:t>
      </w:r>
      <w:r>
        <w:t xml:space="preserve">. Maybe it’s still easier to cause terror through other means. But we could not have anticipated 9/11; we could not foresee that airplanes </w:t>
      </w:r>
      <w:r>
        <w:lastRenderedPageBreak/>
        <w:t xml:space="preserve">would be used for that sort of attack. So we can’t foresee all scenarios, we don’t know what is next, so I wouldn’t exclude anything. And the </w:t>
      </w:r>
      <w:proofErr w:type="spellStart"/>
      <w:r>
        <w:t>biothreat</w:t>
      </w:r>
      <w:proofErr w:type="spellEnd"/>
      <w:r>
        <w:t xml:space="preserve"> is more relevant than a nuclear threat; I mean</w:t>
      </w:r>
      <w:proofErr w:type="gramStart"/>
      <w:r>
        <w:t>,</w:t>
      </w:r>
      <w:proofErr w:type="gramEnd"/>
      <w:r>
        <w:t xml:space="preserve"> you can’t easily acquire a nuclear or even dirty bomb. But </w:t>
      </w:r>
      <w:r w:rsidRPr="00BF6496">
        <w:rPr>
          <w:rStyle w:val="TitleChar"/>
          <w:highlight w:val="cyan"/>
        </w:rPr>
        <w:t>you can easily acquire biological agents</w:t>
      </w:r>
      <w:r>
        <w:t xml:space="preserve">. You don’t even have to break into a lab, </w:t>
      </w:r>
      <w:r w:rsidRPr="00BF6496">
        <w:rPr>
          <w:rStyle w:val="TitleChar"/>
          <w:highlight w:val="cyan"/>
        </w:rPr>
        <w:t xml:space="preserve">you can get it in nature, </w:t>
      </w:r>
      <w:proofErr w:type="gramStart"/>
      <w:r w:rsidRPr="00BF6496">
        <w:rPr>
          <w:rStyle w:val="TitleChar"/>
          <w:highlight w:val="cyan"/>
        </w:rPr>
        <w:t>you</w:t>
      </w:r>
      <w:proofErr w:type="gramEnd"/>
      <w:r w:rsidRPr="00BF6496">
        <w:rPr>
          <w:rStyle w:val="TitleChar"/>
          <w:highlight w:val="cyan"/>
        </w:rPr>
        <w:t xml:space="preserve"> can get if off a sick person</w:t>
      </w:r>
      <w:r w:rsidRPr="00D11F18">
        <w:rPr>
          <w:rStyle w:val="TitleChar"/>
        </w:rPr>
        <w:t>.</w:t>
      </w:r>
      <w:r>
        <w:t xml:space="preserve"> And, you don’t even necessarily have to </w:t>
      </w:r>
      <w:proofErr w:type="spellStart"/>
      <w:r>
        <w:t>weaponize</w:t>
      </w:r>
      <w:proofErr w:type="spellEnd"/>
      <w:r>
        <w:t xml:space="preserve"> it. I mean how many casualties do you need to cause terror? You don’t need mass casualties, it’s not war. We’re talking about infectious disease agents being spread deliberately, and that doesn’t necessarily require </w:t>
      </w:r>
      <w:proofErr w:type="spellStart"/>
      <w:r>
        <w:t>weaponization</w:t>
      </w:r>
      <w:proofErr w:type="spellEnd"/>
      <w:r>
        <w:t>.</w:t>
      </w:r>
    </w:p>
    <w:p w:rsidR="00846CB9" w:rsidRDefault="00846CB9" w:rsidP="00632665"/>
    <w:p w:rsidR="00632665" w:rsidRPr="00557C45" w:rsidRDefault="00632665" w:rsidP="00632665"/>
    <w:p w:rsidR="001642EA" w:rsidRDefault="001642EA" w:rsidP="004A4DEE">
      <w:pPr>
        <w:pStyle w:val="Heading4"/>
      </w:pPr>
      <w:r>
        <w:t>Bioterrorism is an existential threat that risks mass deaths and social disorder</w:t>
      </w:r>
    </w:p>
    <w:p w:rsidR="001642EA" w:rsidRDefault="001642EA" w:rsidP="001642EA">
      <w:r w:rsidRPr="001642EA">
        <w:rPr>
          <w:rStyle w:val="Style13ptBold"/>
        </w:rPr>
        <w:t>Saunders-Hastings 14</w:t>
      </w:r>
      <w:r>
        <w:t xml:space="preserve"> (Patrick Saunders-Hastings, doctoral student in the Population Health program at the University of Ottawa, “Securitization Theory and Biological Weapons”, 1/8/2014, </w:t>
      </w:r>
      <w:hyperlink r:id="rId32" w:history="1">
        <w:r w:rsidRPr="00B86259">
          <w:rPr>
            <w:rStyle w:val="Hyperlink"/>
          </w:rPr>
          <w:t>http://www.e-ir.info/2014/01/08/securitization-theory-and-biological-weapons/</w:t>
        </w:r>
      </w:hyperlink>
      <w:r>
        <w:t>, DJE)</w:t>
      </w:r>
    </w:p>
    <w:p w:rsidR="001642EA" w:rsidRDefault="001642EA" w:rsidP="001642EA">
      <w:r w:rsidRPr="00F20C2A">
        <w:rPr>
          <w:rStyle w:val="TitleChar"/>
        </w:rPr>
        <w:t>A government’s decision to securitize an issue</w:t>
      </w:r>
      <w:r>
        <w:t xml:space="preserve"> is a strategy to make extreme responses seem justified, and it </w:t>
      </w:r>
      <w:r w:rsidRPr="00F20C2A">
        <w:rPr>
          <w:rStyle w:val="TitleChar"/>
        </w:rPr>
        <w:t>centers on the perceived existential risk a threat poses to the population</w:t>
      </w:r>
      <w:r>
        <w:t xml:space="preserve">. Beginning with a brief history of biological weapons use, this section will aim to defend the framing of biological weapons use as an existential threat by examining their ability to cause mortality or to generate negative social and economic fallout. A brief discussion of the potential catastrophic consequences of a smallpox attack will illustrate the argument. </w:t>
      </w:r>
      <w:r w:rsidRPr="00F20C2A">
        <w:rPr>
          <w:rStyle w:val="TitleChar"/>
        </w:rPr>
        <w:t>The use of biological weapons dates back centuries</w:t>
      </w:r>
      <w:r>
        <w:t xml:space="preserve">. Examples include the Tatars catapulting plague-infected corpses over city walls at the siege of </w:t>
      </w:r>
      <w:proofErr w:type="spellStart"/>
      <w:r>
        <w:t>Kaffa</w:t>
      </w:r>
      <w:proofErr w:type="spellEnd"/>
      <w:r>
        <w:t xml:space="preserve"> in the 14th century, the deliberate triggering of a smallpox epidemic among Native Americans via contaminated blankets in the 18th century during the French and Indian War, and the contamination of salad bars with salmonella at a restaurant in Oregon in the 20th century2. However, </w:t>
      </w:r>
      <w:r w:rsidRPr="00F20C2A">
        <w:rPr>
          <w:rStyle w:val="TitleChar"/>
        </w:rPr>
        <w:t xml:space="preserve">with the development of the germ theory </w:t>
      </w:r>
      <w:r w:rsidRPr="001642EA">
        <w:rPr>
          <w:rStyle w:val="TitleChar"/>
        </w:rPr>
        <w:t>during the 19th and into the 20th century, there was an increase in scientific knowledge about biological weapons. States became increasingly interested in such weapons,</w:t>
      </w:r>
      <w:r w:rsidRPr="00F20C2A">
        <w:rPr>
          <w:rStyle w:val="TitleChar"/>
        </w:rPr>
        <w:t xml:space="preserve"> with Japan establishing a bioweapons program </w:t>
      </w:r>
      <w:proofErr w:type="gramStart"/>
      <w:r w:rsidRPr="00F20C2A">
        <w:rPr>
          <w:rStyle w:val="TitleChar"/>
        </w:rPr>
        <w:t>between 1932-1945,</w:t>
      </w:r>
      <w:proofErr w:type="gramEnd"/>
      <w:r w:rsidRPr="00F20C2A">
        <w:rPr>
          <w:rStyle w:val="TitleChar"/>
        </w:rPr>
        <w:t xml:space="preserve"> the United States in 1942, and the Soviet Union in 197313. </w:t>
      </w:r>
      <w:r>
        <w:t xml:space="preserve">In 1972, in response to increasing concern about the threat of biological weapons, </w:t>
      </w:r>
      <w:r w:rsidRPr="00F20C2A">
        <w:rPr>
          <w:rStyle w:val="TitleChar"/>
        </w:rPr>
        <w:t>the United Nations</w:t>
      </w:r>
      <w:r>
        <w:t xml:space="preserve"> proposed the Convention on the Prohibition of the Development, Production and Stockpiling of Bacteriological (Biological) and Toxin Weapons and on their Destruction, more commonly known as the </w:t>
      </w:r>
      <w:r w:rsidRPr="00F20C2A">
        <w:rPr>
          <w:rStyle w:val="TitleChar"/>
        </w:rPr>
        <w:t>Biological Weapons Convention</w:t>
      </w:r>
      <w:r>
        <w:t xml:space="preserve"> (or BWC)14. The treaty came into effect in 1975, and banned the development, acquisition, and stockpiling of biological weapons1. However, it </w:t>
      </w:r>
      <w:r w:rsidRPr="00F20C2A">
        <w:rPr>
          <w:rStyle w:val="TitleChar"/>
        </w:rPr>
        <w:t>failed to halt the research and development of biological weapons, which have continued into the 21st century.</w:t>
      </w:r>
      <w:r>
        <w:rPr>
          <w:rStyle w:val="TitleChar"/>
        </w:rPr>
        <w:t xml:space="preserve"> </w:t>
      </w:r>
      <w:r w:rsidRPr="001642EA">
        <w:rPr>
          <w:rStyle w:val="TitleChar"/>
          <w:highlight w:val="cyan"/>
        </w:rPr>
        <w:t>Those who argue that government response to the biological weapons threat has been overstated point to very low mortality in previous attacks</w:t>
      </w:r>
      <w:r>
        <w:t xml:space="preserve">11. The anthrax attacks of 2001 in the United States, for example, resulted in only 5 deaths15. This argument could be used to urge governments to instead invest resources in areas that consistently cause higher mortality, such as infectious diseases like AIDS or even the seasonal flu. </w:t>
      </w:r>
      <w:r w:rsidRPr="001642EA">
        <w:rPr>
          <w:rStyle w:val="TitleChar"/>
          <w:highlight w:val="cyan"/>
        </w:rPr>
        <w:t>However, in carrying out a threat assessment, it is also important to look at the potential for mortality. Here it has been suggested future attacks may not be on the same relatively small scale as those in the past</w:t>
      </w:r>
      <w:r>
        <w:t xml:space="preserve">15. It is difficult to produce reliable estimates of fatalities that might result from an attack; there is huge variation in estimates and, often, little statistical evidence to support the predictions11. That said, </w:t>
      </w:r>
      <w:r w:rsidRPr="001642EA">
        <w:rPr>
          <w:rStyle w:val="TitleChar"/>
        </w:rPr>
        <w:t xml:space="preserve">it is agreed that, in theory, </w:t>
      </w:r>
      <w:r w:rsidRPr="001642EA">
        <w:rPr>
          <w:rStyle w:val="TitleChar"/>
          <w:highlight w:val="cyan"/>
        </w:rPr>
        <w:t>even small amounts of a dangerous biological agent could cause significant mortality if prepared and disseminated effectively</w:t>
      </w:r>
      <w:r>
        <w:t xml:space="preserve">16. For instance, the WHO estimates that 50kg of B. </w:t>
      </w:r>
      <w:proofErr w:type="spellStart"/>
      <w:r>
        <w:lastRenderedPageBreak/>
        <w:t>anthracis</w:t>
      </w:r>
      <w:proofErr w:type="spellEnd"/>
      <w:r>
        <w:t xml:space="preserve"> distributed upwind of a population of 500 000 would leave 95 000 people dead and 125 000 more incapacitated17. Other sources suggest that </w:t>
      </w:r>
      <w:r w:rsidRPr="001642EA">
        <w:rPr>
          <w:rStyle w:val="TitleChar"/>
          <w:highlight w:val="cyan"/>
        </w:rPr>
        <w:t xml:space="preserve">100kg of B. </w:t>
      </w:r>
      <w:proofErr w:type="spellStart"/>
      <w:r w:rsidRPr="001642EA">
        <w:rPr>
          <w:rStyle w:val="TitleChar"/>
          <w:highlight w:val="cyan"/>
        </w:rPr>
        <w:t>anthracis</w:t>
      </w:r>
      <w:proofErr w:type="spellEnd"/>
      <w:r w:rsidRPr="001642EA">
        <w:rPr>
          <w:rStyle w:val="TitleChar"/>
          <w:highlight w:val="cyan"/>
        </w:rPr>
        <w:t>, disseminated via a crop-sprayer</w:t>
      </w:r>
      <w:r w:rsidRPr="001642EA">
        <w:rPr>
          <w:highlight w:val="cyan"/>
        </w:rPr>
        <w:t xml:space="preserve">, </w:t>
      </w:r>
      <w:r w:rsidRPr="001642EA">
        <w:rPr>
          <w:rStyle w:val="TitleChar"/>
          <w:highlight w:val="cyan"/>
        </w:rPr>
        <w:t xml:space="preserve">could kill </w:t>
      </w:r>
      <w:r w:rsidRPr="001642EA">
        <w:rPr>
          <w:rStyle w:val="TitleChar"/>
        </w:rPr>
        <w:t xml:space="preserve">as many as </w:t>
      </w:r>
      <w:r w:rsidRPr="001642EA">
        <w:rPr>
          <w:rStyle w:val="TitleChar"/>
          <w:highlight w:val="cyan"/>
        </w:rPr>
        <w:t>three million people</w:t>
      </w:r>
      <w:r>
        <w:t>, and comparable values have been projected for other agents2</w:t>
      </w:r>
      <w:proofErr w:type="gramStart"/>
      <w:r>
        <w:t>,18</w:t>
      </w:r>
      <w:proofErr w:type="gramEnd"/>
      <w:r>
        <w:t xml:space="preserve">. Another concern is that </w:t>
      </w:r>
      <w:r w:rsidRPr="001642EA">
        <w:rPr>
          <w:rStyle w:val="TitleChar"/>
        </w:rPr>
        <w:t xml:space="preserve">a </w:t>
      </w:r>
      <w:r w:rsidRPr="001642EA">
        <w:rPr>
          <w:rStyle w:val="TitleChar"/>
          <w:highlight w:val="cyan"/>
        </w:rPr>
        <w:t>contagious biological agent will result in person-to-person transmission, creating a self-sustaining effect not present in any other weapons class</w:t>
      </w:r>
      <w:r>
        <w:t xml:space="preserve">10. While mass casualties are possible, it is also important to note that, even in situations with few casualties, </w:t>
      </w:r>
      <w:r w:rsidRPr="001642EA">
        <w:rPr>
          <w:rStyle w:val="TitleChar"/>
          <w:highlight w:val="cyan"/>
        </w:rPr>
        <w:t>biological weapons attacks</w:t>
      </w:r>
      <w:r w:rsidRPr="001642EA">
        <w:rPr>
          <w:rStyle w:val="TitleChar"/>
        </w:rPr>
        <w:t xml:space="preserve"> may have profound social and economic ramifications</w:t>
      </w:r>
      <w:r>
        <w:t>3.</w:t>
      </w:r>
      <w:r w:rsidRPr="001642EA">
        <w:rPr>
          <w:rStyle w:val="TitleChar"/>
        </w:rPr>
        <w:t xml:space="preserve"> Such attacks </w:t>
      </w:r>
      <w:r w:rsidRPr="001642EA">
        <w:rPr>
          <w:rStyle w:val="TitleChar"/>
          <w:highlight w:val="cyan"/>
        </w:rPr>
        <w:t xml:space="preserve">could lead to widespread social panic and disorder, resulting in self-destructive </w:t>
      </w:r>
      <w:proofErr w:type="spellStart"/>
      <w:r w:rsidRPr="001642EA">
        <w:rPr>
          <w:rStyle w:val="TitleChar"/>
          <w:highlight w:val="cyan"/>
        </w:rPr>
        <w:t>behaviour</w:t>
      </w:r>
      <w:proofErr w:type="spellEnd"/>
      <w:r w:rsidRPr="001642EA">
        <w:rPr>
          <w:rStyle w:val="TitleChar"/>
          <w:highlight w:val="cyan"/>
        </w:rPr>
        <w:t xml:space="preserve"> and creating what is called a “societal autoimmune effect”</w:t>
      </w:r>
      <w:r w:rsidRPr="001642EA">
        <w:rPr>
          <w:rStyle w:val="TitleChar"/>
        </w:rPr>
        <w:t xml:space="preserve"> involving increases in crime and looting19</w:t>
      </w:r>
      <w:r>
        <w:t xml:space="preserve">. While there is little evidence to predict this would occur based on previous disaster situations (such as the terrorist attacks on the World Trade Center in 1993 and 2001, where the public reaction is described as effective and adaptive, rather than panicked and disruptive), it must remain a consideration20. The effects of a largescale attack involving biological weapons are unknown, and epidemics of highly fatal diseases may cause serious social disruption20. The economic consequences of biological weapons attacks are severe and suggest that investing in defense makes good economic sense. While there were only five deaths in the 2001 anthrax attacks, those attacks resulted in tens of billions of dollars in government spending21. Also, the financial sector may be negatively impacted if investor confidence plummets3. Similarly, an attack on the agricultural sector, which accounts for 15% of the United States GDP, could have severe economic ramifications3. If the biological agent being used is contagious, there could also be implications for trade and travel restrictions3. The SARS epidemic of 2003 showed the economic consequences of a highly infectious disease, essentially “crippling” some of the most dynamic cities in the world4. The Center for Biosecurity has estimated the economic cost of a biological weapons attack in the U.S. could exceed one trillion USD15. In short, </w:t>
      </w:r>
      <w:r w:rsidRPr="001642EA">
        <w:rPr>
          <w:rStyle w:val="TitleChar"/>
          <w:highlight w:val="cyan"/>
        </w:rPr>
        <w:t>there are</w:t>
      </w:r>
      <w:r w:rsidRPr="001642EA">
        <w:rPr>
          <w:rStyle w:val="TitleChar"/>
        </w:rPr>
        <w:t xml:space="preserve"> social and economic </w:t>
      </w:r>
      <w:r w:rsidRPr="001642EA">
        <w:rPr>
          <w:rStyle w:val="TitleChar"/>
          <w:highlight w:val="cyan"/>
        </w:rPr>
        <w:t>consequences that</w:t>
      </w:r>
      <w:r w:rsidRPr="001642EA">
        <w:rPr>
          <w:rStyle w:val="TitleChar"/>
        </w:rPr>
        <w:t xml:space="preserve">, considered in conjunction with the potential for catastrophically high mortality, </w:t>
      </w:r>
      <w:r w:rsidRPr="001642EA">
        <w:rPr>
          <w:rStyle w:val="TitleChar"/>
          <w:highlight w:val="cyan"/>
        </w:rPr>
        <w:t>justify the framing of biological weapons as a significant existential threat to the United States</w:t>
      </w:r>
      <w:r w:rsidRPr="001642EA">
        <w:rPr>
          <w:rStyle w:val="TitleChar"/>
        </w:rPr>
        <w:t>.</w:t>
      </w:r>
      <w:r>
        <w:t xml:space="preserve"> This is illustrated by considering the specific case of smallpox.</w:t>
      </w:r>
    </w:p>
    <w:p w:rsidR="001642EA" w:rsidRDefault="001642EA" w:rsidP="001642EA"/>
    <w:p w:rsidR="00632665" w:rsidRDefault="00632665" w:rsidP="00632665">
      <w:pPr>
        <w:pStyle w:val="Heading3"/>
      </w:pPr>
      <w:r>
        <w:lastRenderedPageBreak/>
        <w:t>UQ</w:t>
      </w:r>
    </w:p>
    <w:p w:rsidR="00846CB9" w:rsidRPr="004B4E82" w:rsidRDefault="00846CB9" w:rsidP="004B4E82"/>
    <w:p w:rsidR="00632665" w:rsidRDefault="00632665" w:rsidP="004A4DEE">
      <w:pPr>
        <w:pStyle w:val="Heading4"/>
      </w:pPr>
      <w:r>
        <w:t>Violence is down—Juarez proves</w:t>
      </w:r>
    </w:p>
    <w:p w:rsidR="00632665" w:rsidRPr="005B36AA" w:rsidRDefault="00632665" w:rsidP="00632665">
      <w:r>
        <w:rPr>
          <w:rStyle w:val="Style13ptBold"/>
        </w:rPr>
        <w:t xml:space="preserve">Denvir 7/1, </w:t>
      </w:r>
      <w:proofErr w:type="gramStart"/>
      <w:r w:rsidRPr="005B36AA">
        <w:t>A</w:t>
      </w:r>
      <w:proofErr w:type="gramEnd"/>
      <w:r w:rsidRPr="005B36AA">
        <w:t xml:space="preserve"> Philadelphia-Based Contributing Writer To </w:t>
      </w:r>
      <w:proofErr w:type="spellStart"/>
      <w:r w:rsidRPr="005B36AA">
        <w:t>Citylab</w:t>
      </w:r>
      <w:proofErr w:type="spellEnd"/>
      <w:r w:rsidRPr="005B36AA">
        <w:t xml:space="preserve"> and A Former Staff Reporter At Philadelphia City Paper. (7/1/15, Daniel Denvir, </w:t>
      </w:r>
      <w:proofErr w:type="spellStart"/>
      <w:r w:rsidRPr="005B36AA">
        <w:t>CityLab</w:t>
      </w:r>
      <w:proofErr w:type="spellEnd"/>
      <w:r w:rsidRPr="005B36AA">
        <w:t>, “</w:t>
      </w:r>
      <w:proofErr w:type="spellStart"/>
      <w:r w:rsidRPr="005B36AA">
        <w:t>Juárez</w:t>
      </w:r>
      <w:proofErr w:type="spellEnd"/>
      <w:r w:rsidRPr="005B36AA">
        <w:t xml:space="preserve"> to Tourists: It's Safe to Come Back Now”, http://www.citylab.com/crime/2015/07/juarez-to-tourists-its-safe-to-come-back-now/397232/)</w:t>
      </w:r>
    </w:p>
    <w:p w:rsidR="00632665" w:rsidRDefault="00632665" w:rsidP="00632665">
      <w:r w:rsidRPr="005B36AA">
        <w:t xml:space="preserve">Murder capital of the world is no one's idea of a good tourism promotion. But Ciudad </w:t>
      </w:r>
      <w:proofErr w:type="spellStart"/>
      <w:r w:rsidRPr="008E0DAE">
        <w:rPr>
          <w:rStyle w:val="TitleChar"/>
          <w:highlight w:val="cyan"/>
        </w:rPr>
        <w:t>Juárez's</w:t>
      </w:r>
      <w:proofErr w:type="spellEnd"/>
      <w:r w:rsidRPr="008E0DAE">
        <w:rPr>
          <w:rStyle w:val="TitleChar"/>
          <w:highlight w:val="cyan"/>
        </w:rPr>
        <w:t xml:space="preserve"> murder tally</w:t>
      </w:r>
      <w:r w:rsidRPr="005B36AA">
        <w:rPr>
          <w:rStyle w:val="TitleChar"/>
        </w:rPr>
        <w:t xml:space="preserve"> has long since </w:t>
      </w:r>
      <w:r w:rsidRPr="008E0DAE">
        <w:rPr>
          <w:rStyle w:val="TitleChar"/>
          <w:highlight w:val="cyan"/>
        </w:rPr>
        <w:t>plummeted from the</w:t>
      </w:r>
      <w:r w:rsidRPr="005B36AA">
        <w:rPr>
          <w:rStyle w:val="TitleChar"/>
        </w:rPr>
        <w:t xml:space="preserve"> astronomical </w:t>
      </w:r>
      <w:r w:rsidRPr="008E0DAE">
        <w:rPr>
          <w:rStyle w:val="TitleChar"/>
          <w:highlight w:val="cyan"/>
        </w:rPr>
        <w:t>high</w:t>
      </w:r>
      <w:r w:rsidRPr="005B36AA">
        <w:rPr>
          <w:rStyle w:val="TitleChar"/>
        </w:rPr>
        <w:t xml:space="preserve"> of more than 3,000 recorded </w:t>
      </w:r>
      <w:r w:rsidRPr="008E0DAE">
        <w:rPr>
          <w:rStyle w:val="TitleChar"/>
          <w:highlight w:val="cyan"/>
        </w:rPr>
        <w:t>in 2010. In 2014, </w:t>
      </w:r>
      <w:hyperlink r:id="rId33" w:history="1">
        <w:r w:rsidRPr="008E0DAE">
          <w:rPr>
            <w:rStyle w:val="TitleChar"/>
            <w:highlight w:val="cyan"/>
          </w:rPr>
          <w:t>424</w:t>
        </w:r>
      </w:hyperlink>
      <w:r w:rsidRPr="005B36AA">
        <w:t> or 538 </w:t>
      </w:r>
      <w:hyperlink r:id="rId34" w:history="1">
        <w:r w:rsidRPr="008E0DAE">
          <w:rPr>
            <w:rStyle w:val="TitleChar"/>
            <w:highlight w:val="cyan"/>
          </w:rPr>
          <w:t>people were</w:t>
        </w:r>
        <w:r w:rsidRPr="005B36AA">
          <w:rPr>
            <w:rStyle w:val="TitleChar"/>
          </w:rPr>
          <w:t xml:space="preserve"> reported </w:t>
        </w:r>
        <w:r w:rsidRPr="008E0DAE">
          <w:rPr>
            <w:rStyle w:val="TitleChar"/>
            <w:highlight w:val="cyan"/>
          </w:rPr>
          <w:t>killed</w:t>
        </w:r>
        <w:r w:rsidRPr="005B36AA">
          <w:rPr>
            <w:rStyle w:val="TitleChar"/>
          </w:rPr>
          <w:t xml:space="preserve"> in </w:t>
        </w:r>
        <w:proofErr w:type="spellStart"/>
        <w:r w:rsidRPr="005B36AA">
          <w:rPr>
            <w:rStyle w:val="TitleChar"/>
          </w:rPr>
          <w:t>Juárez</w:t>
        </w:r>
        <w:proofErr w:type="spellEnd"/>
      </w:hyperlink>
      <w:r w:rsidRPr="005B36AA">
        <w:t> (depending on what entity is doing the reporting).</w:t>
      </w:r>
      <w:r w:rsidRPr="005B36AA">
        <w:rPr>
          <w:rStyle w:val="TitleChar"/>
        </w:rPr>
        <w:t xml:space="preserve"> </w:t>
      </w:r>
      <w:r w:rsidRPr="008E0DAE">
        <w:rPr>
          <w:rStyle w:val="TitleChar"/>
          <w:highlight w:val="cyan"/>
        </w:rPr>
        <w:t>Per capita</w:t>
      </w:r>
      <w:r w:rsidRPr="005B36AA">
        <w:t xml:space="preserve">, even </w:t>
      </w:r>
      <w:r w:rsidRPr="008E0DAE">
        <w:rPr>
          <w:rStyle w:val="TitleChar"/>
          <w:highlight w:val="cyan"/>
        </w:rPr>
        <w:t>that</w:t>
      </w:r>
      <w:r w:rsidRPr="005B36AA">
        <w:t xml:space="preserve"> higher number </w:t>
      </w:r>
      <w:r w:rsidRPr="008E0DAE">
        <w:rPr>
          <w:rStyle w:val="TitleChar"/>
          <w:highlight w:val="cyan"/>
        </w:rPr>
        <w:t>represents a murder rate similar to</w:t>
      </w:r>
      <w:r w:rsidRPr="008E0DAE">
        <w:rPr>
          <w:highlight w:val="cyan"/>
        </w:rPr>
        <w:t xml:space="preserve"> </w:t>
      </w:r>
      <w:r w:rsidRPr="005B36AA">
        <w:t xml:space="preserve">that </w:t>
      </w:r>
      <w:proofErr w:type="spellStart"/>
      <w:r w:rsidRPr="005B36AA">
        <w:t>of</w:t>
      </w:r>
      <w:hyperlink r:id="rId35" w:history="1">
        <w:r w:rsidRPr="005B36AA">
          <w:rPr>
            <w:rStyle w:val="Hyperlink"/>
          </w:rPr>
          <w:t>Detroit</w:t>
        </w:r>
        <w:proofErr w:type="spellEnd"/>
      </w:hyperlink>
      <w:r w:rsidRPr="005B36AA">
        <w:t> or </w:t>
      </w:r>
      <w:hyperlink r:id="rId36" w:history="1">
        <w:r w:rsidRPr="008E0DAE">
          <w:rPr>
            <w:rStyle w:val="TitleChar"/>
            <w:highlight w:val="cyan"/>
          </w:rPr>
          <w:t>New Orleans</w:t>
        </w:r>
      </w:hyperlink>
      <w:r w:rsidRPr="005B36AA">
        <w:rPr>
          <w:rStyle w:val="TitleChar"/>
        </w:rPr>
        <w:t xml:space="preserve">. </w:t>
      </w:r>
      <w:r w:rsidRPr="005B36AA">
        <w:t xml:space="preserve">The border city nonetheless remains forbidden territory for Americans who in prior decades would cross over from El Paso in droves to visit family, bars, restaurants, dentists, pharmacies and strip clubs. </w:t>
      </w:r>
      <w:proofErr w:type="spellStart"/>
      <w:r w:rsidRPr="005B36AA">
        <w:t>Juárez</w:t>
      </w:r>
      <w:proofErr w:type="spellEnd"/>
      <w:r w:rsidRPr="005B36AA">
        <w:t xml:space="preserve"> is by no means a paragon of security, but it’s certainly safe enough to grab dinner.</w:t>
      </w:r>
    </w:p>
    <w:p w:rsidR="00F20C2A" w:rsidRDefault="00F20C2A" w:rsidP="00F20C2A">
      <w:pPr>
        <w:pStyle w:val="Heading3"/>
      </w:pPr>
      <w:r>
        <w:lastRenderedPageBreak/>
        <w:t>Link</w:t>
      </w:r>
    </w:p>
    <w:p w:rsidR="00F20C2A" w:rsidRDefault="00F20C2A" w:rsidP="004A4DEE">
      <w:pPr>
        <w:pStyle w:val="Heading4"/>
      </w:pPr>
      <w:r>
        <w:t xml:space="preserve">Surveillance is effective in fighting the cartels. The </w:t>
      </w:r>
      <w:proofErr w:type="spellStart"/>
      <w:r>
        <w:t>aff</w:t>
      </w:r>
      <w:proofErr w:type="spellEnd"/>
      <w:r>
        <w:t xml:space="preserve"> removes it.</w:t>
      </w:r>
    </w:p>
    <w:p w:rsidR="00F20C2A" w:rsidRDefault="00F20C2A" w:rsidP="00F20C2A">
      <w:proofErr w:type="spellStart"/>
      <w:r w:rsidRPr="00893C92">
        <w:rPr>
          <w:rStyle w:val="Style13ptBold"/>
        </w:rPr>
        <w:t>Bucella</w:t>
      </w:r>
      <w:proofErr w:type="spellEnd"/>
      <w:r w:rsidRPr="00893C92">
        <w:rPr>
          <w:rStyle w:val="Style13ptBold"/>
        </w:rPr>
        <w:t xml:space="preserve"> ’12</w:t>
      </w:r>
      <w:r>
        <w:rPr>
          <w:rStyle w:val="Style13ptBold"/>
        </w:rPr>
        <w:t xml:space="preserve">, </w:t>
      </w:r>
      <w:r w:rsidRPr="004711F3">
        <w:t xml:space="preserve">Written testimony of U.S. Customs and Border Protection Office of Intelligence and Investigative Liaison Assistant Commissioner Donna </w:t>
      </w:r>
      <w:proofErr w:type="spellStart"/>
      <w:r w:rsidRPr="004711F3">
        <w:t>Bucella</w:t>
      </w:r>
      <w:proofErr w:type="spellEnd"/>
      <w:r w:rsidRPr="004711F3">
        <w:t xml:space="preserve"> for a House Committee on Homeland Security Subcommittee on Border and Maritime Security hearing titled “Border Security Threats to the Homeland: DHS’ Response to Innovative Tactics and Techniques” (6/15/12, Donna </w:t>
      </w:r>
      <w:proofErr w:type="spellStart"/>
      <w:r w:rsidRPr="004711F3">
        <w:t>Bucella</w:t>
      </w:r>
      <w:proofErr w:type="spellEnd"/>
      <w:r w:rsidRPr="004711F3">
        <w:t xml:space="preserve">, Department Homeland Security, ““Border Security Threats to the Homeland: DHS’ Response to Innovative Tactics and Techniques””, </w:t>
      </w:r>
      <w:hyperlink r:id="rId37" w:history="1">
        <w:r w:rsidRPr="009556F2">
          <w:rPr>
            <w:rStyle w:val="Hyperlink"/>
          </w:rPr>
          <w:t>http://www.dhs.gov/news/2012/06/15/written-testimony-us-customs-border-protection-house-homeland-security-subcommittee</w:t>
        </w:r>
      </w:hyperlink>
      <w:r w:rsidRPr="004711F3">
        <w:t>)</w:t>
      </w:r>
    </w:p>
    <w:p w:rsidR="00F20C2A" w:rsidRPr="004711F3" w:rsidRDefault="00F20C2A" w:rsidP="00F20C2A">
      <w:r>
        <w:t>****NOTE: CBP is Customs and Border Protections</w:t>
      </w:r>
    </w:p>
    <w:p w:rsidR="00F20C2A" w:rsidRPr="00893C92" w:rsidRDefault="00F20C2A" w:rsidP="00F20C2A">
      <w:r w:rsidRPr="00893C92">
        <w:t xml:space="preserve">Over the past three years, </w:t>
      </w:r>
      <w:r w:rsidRPr="00893C92">
        <w:rPr>
          <w:rStyle w:val="TitleChar"/>
        </w:rPr>
        <w:t xml:space="preserve">the </w:t>
      </w:r>
      <w:r w:rsidRPr="00F20C2A">
        <w:rPr>
          <w:rStyle w:val="TitleChar"/>
          <w:highlight w:val="cyan"/>
        </w:rPr>
        <w:t>DHS</w:t>
      </w:r>
      <w:r w:rsidRPr="00893C92">
        <w:rPr>
          <w:rStyle w:val="TitleChar"/>
        </w:rPr>
        <w:t xml:space="preserve"> has </w:t>
      </w:r>
      <w:r w:rsidRPr="00F20C2A">
        <w:rPr>
          <w:rStyle w:val="TitleChar"/>
          <w:highlight w:val="cyan"/>
        </w:rPr>
        <w:t>dedicated historic levels of personnel, tech</w:t>
      </w:r>
      <w:r w:rsidRPr="00893C92">
        <w:rPr>
          <w:rStyle w:val="TitleChar"/>
        </w:rPr>
        <w:t xml:space="preserve">nology, </w:t>
      </w:r>
      <w:r w:rsidRPr="00F20C2A">
        <w:rPr>
          <w:rStyle w:val="TitleChar"/>
          <w:highlight w:val="cyan"/>
        </w:rPr>
        <w:t>and resources in support of</w:t>
      </w:r>
      <w:r w:rsidRPr="00893C92">
        <w:rPr>
          <w:rStyle w:val="TitleChar"/>
        </w:rPr>
        <w:t xml:space="preserve"> our </w:t>
      </w:r>
      <w:r w:rsidRPr="00F20C2A">
        <w:rPr>
          <w:rStyle w:val="TitleChar"/>
          <w:highlight w:val="cyan"/>
        </w:rPr>
        <w:t>border security</w:t>
      </w:r>
      <w:r w:rsidRPr="00893C92">
        <w:rPr>
          <w:rStyle w:val="TitleChar"/>
        </w:rPr>
        <w:t xml:space="preserve"> efforts</w:t>
      </w:r>
      <w:r w:rsidRPr="00893C92">
        <w:t>. Most recently, the President’s Fiscal Year (FY) 2013 Budget Request continues these efforts by supporting the largest deployment of law enforcement officers to the frontline in our agency’s history: more than 21,300 Border Patrol agents; 1,200 Air and Marine agents; and 21,100 CBP officers; working 24/7 with state, local, tribal, and Federal law enforcement to target illicit networks trafficking in people, drugs, weapons, and money. Over the last year, we have brought greater unity to our enforcement efforts, expanded collaboration with other agencies, and improved response times.</w:t>
      </w:r>
      <w:r>
        <w:t xml:space="preserve"> </w:t>
      </w:r>
      <w:r w:rsidRPr="00F20C2A">
        <w:rPr>
          <w:rStyle w:val="TitleChar"/>
          <w:highlight w:val="cyan"/>
        </w:rPr>
        <w:t>CBP</w:t>
      </w:r>
      <w:r w:rsidRPr="00893C92">
        <w:rPr>
          <w:rStyle w:val="TitleChar"/>
        </w:rPr>
        <w:t xml:space="preserve"> has also </w:t>
      </w:r>
      <w:r w:rsidRPr="00F20C2A">
        <w:rPr>
          <w:rStyle w:val="TitleChar"/>
          <w:highlight w:val="cyan"/>
        </w:rPr>
        <w:t>deployed additional</w:t>
      </w:r>
      <w:r w:rsidRPr="00893C92">
        <w:rPr>
          <w:rStyle w:val="TitleChar"/>
        </w:rPr>
        <w:t xml:space="preserve"> technology </w:t>
      </w:r>
      <w:r w:rsidRPr="00F20C2A">
        <w:rPr>
          <w:rStyle w:val="TitleChar"/>
          <w:highlight w:val="cyan"/>
        </w:rPr>
        <w:t>assets—including mobile surveillance units</w:t>
      </w:r>
      <w:r w:rsidRPr="00893C92">
        <w:t>, thermal imaging systems, and large-and small-scale non-intrusive inspection equipment—</w:t>
      </w:r>
      <w:r w:rsidRPr="004711F3">
        <w:rPr>
          <w:rStyle w:val="TitleChar"/>
        </w:rPr>
        <w:t>along our Nation’s borders</w:t>
      </w:r>
      <w:r w:rsidRPr="004711F3">
        <w:t xml:space="preserve">. </w:t>
      </w:r>
      <w:r w:rsidRPr="004711F3">
        <w:rPr>
          <w:rStyle w:val="TitleChar"/>
        </w:rPr>
        <w:t>CBP currently has over 270 aircraft, including nine Unmanned Aircraft Systems (UAS</w:t>
      </w:r>
      <w:r w:rsidRPr="004711F3">
        <w:t>) and more than 300 patrol and interdiction boats that provide critical aerial and maritime surveillance and</w:t>
      </w:r>
      <w:r w:rsidRPr="00893C92">
        <w:t xml:space="preserve"> operational assistance to personnel on the ground. </w:t>
      </w:r>
      <w:r w:rsidRPr="00F20C2A">
        <w:rPr>
          <w:rStyle w:val="TitleChar"/>
          <w:highlight w:val="cyan"/>
        </w:rPr>
        <w:t xml:space="preserve">The </w:t>
      </w:r>
      <w:r w:rsidRPr="00F20C2A">
        <w:rPr>
          <w:highlight w:val="cyan"/>
        </w:rPr>
        <w:t>UAS</w:t>
      </w:r>
      <w:r w:rsidRPr="00F20C2A">
        <w:rPr>
          <w:rStyle w:val="TitleChar"/>
          <w:highlight w:val="cyan"/>
        </w:rPr>
        <w:t xml:space="preserve"> program is</w:t>
      </w:r>
      <w:r w:rsidRPr="00893C92">
        <w:rPr>
          <w:rStyle w:val="TitleChar"/>
        </w:rPr>
        <w:t xml:space="preserve"> rapidly </w:t>
      </w:r>
      <w:r w:rsidRPr="00F20C2A">
        <w:rPr>
          <w:rStyle w:val="TitleChar"/>
          <w:highlight w:val="cyan"/>
        </w:rPr>
        <w:t>changing how ground assets are deployed,</w:t>
      </w:r>
      <w:r w:rsidRPr="00F20C2A">
        <w:rPr>
          <w:highlight w:val="cyan"/>
        </w:rPr>
        <w:t xml:space="preserve"> </w:t>
      </w:r>
      <w:r w:rsidRPr="00F20C2A">
        <w:rPr>
          <w:rStyle w:val="TitleChar"/>
          <w:highlight w:val="cyan"/>
        </w:rPr>
        <w:t>supplying</w:t>
      </w:r>
      <w:r w:rsidRPr="004711F3">
        <w:rPr>
          <w:rStyle w:val="TitleChar"/>
        </w:rPr>
        <w:t xml:space="preserve"> Border Patrol </w:t>
      </w:r>
      <w:r w:rsidRPr="00F20C2A">
        <w:rPr>
          <w:rStyle w:val="TitleChar"/>
          <w:highlight w:val="cyan"/>
        </w:rPr>
        <w:t>Agents with unparalleled situational awareness</w:t>
      </w:r>
      <w:r w:rsidRPr="00893C92">
        <w:t xml:space="preserve"> through the UAS’s broad area electronic surveillance capabilities. Going forward, </w:t>
      </w:r>
      <w:r w:rsidRPr="00893C92">
        <w:rPr>
          <w:rStyle w:val="TitleChar"/>
        </w:rPr>
        <w:t>CBP will continue to integrate the use of these specialized capabilities into the daily operations of CBP’s frontline personnel to enhance our border security efforts.</w:t>
      </w:r>
      <w:r>
        <w:rPr>
          <w:rStyle w:val="TitleChar"/>
        </w:rPr>
        <w:t xml:space="preserve"> </w:t>
      </w:r>
      <w:r w:rsidRPr="00893C92">
        <w:rPr>
          <w:rStyle w:val="TitleChar"/>
        </w:rPr>
        <w:t xml:space="preserve">The </w:t>
      </w:r>
      <w:r w:rsidRPr="00F20C2A">
        <w:rPr>
          <w:rStyle w:val="TitleChar"/>
          <w:highlight w:val="cyan"/>
        </w:rPr>
        <w:t>results of this prioritization to the border</w:t>
      </w:r>
      <w:r w:rsidRPr="00893C92">
        <w:rPr>
          <w:rStyle w:val="TitleChar"/>
        </w:rPr>
        <w:t xml:space="preserve"> and our layered approach to security </w:t>
      </w:r>
      <w:r w:rsidRPr="00F20C2A">
        <w:rPr>
          <w:rStyle w:val="TitleChar"/>
          <w:highlight w:val="cyan"/>
        </w:rPr>
        <w:t>are clear</w:t>
      </w:r>
      <w:r w:rsidRPr="00893C92">
        <w:t xml:space="preserve">. In FY 2011, Border Patrol apprehensions along the Southwest border—a key indicator of illegal immigration—decreased 53 percent since FY 2008, and are less than one fifth of what they were at their peak in 2000. We have matched these decreases in apprehensions with increases in seizures of cash, drugs, and weapons. During FYs 2009 through 2011, DHS seized 74 percent more currency, 41 percent more drugs, and 159 percent more weapons along the Southwest border as compared to FY 2006-2008. In FY 2011, CBP seized more than $126 million in illegal currency and nearly five million pounds of narcotics nationwide. At the same time, according to 2010 Federal Bureau of Investigation (FBI) crime reports, </w:t>
      </w:r>
      <w:r w:rsidRPr="00F20C2A">
        <w:rPr>
          <w:rStyle w:val="TitleChar"/>
          <w:highlight w:val="cyan"/>
        </w:rPr>
        <w:t>violent crimes in Southwest</w:t>
      </w:r>
      <w:r w:rsidRPr="00893C92">
        <w:rPr>
          <w:rStyle w:val="TitleChar"/>
        </w:rPr>
        <w:t xml:space="preserve"> </w:t>
      </w:r>
      <w:proofErr w:type="gramStart"/>
      <w:r w:rsidRPr="00893C92">
        <w:rPr>
          <w:rStyle w:val="TitleChar"/>
        </w:rPr>
        <w:t xml:space="preserve">border </w:t>
      </w:r>
      <w:r w:rsidRPr="00F20C2A">
        <w:rPr>
          <w:rStyle w:val="TitleChar"/>
          <w:highlight w:val="cyan"/>
        </w:rPr>
        <w:t>states</w:t>
      </w:r>
      <w:proofErr w:type="gramEnd"/>
      <w:r w:rsidRPr="00893C92">
        <w:rPr>
          <w:rStyle w:val="TitleChar"/>
        </w:rPr>
        <w:t xml:space="preserve"> have </w:t>
      </w:r>
      <w:r w:rsidRPr="00F20C2A">
        <w:rPr>
          <w:rStyle w:val="TitleChar"/>
          <w:highlight w:val="cyan"/>
        </w:rPr>
        <w:t>dropped</w:t>
      </w:r>
      <w:r w:rsidRPr="00893C92">
        <w:rPr>
          <w:rStyle w:val="TitleChar"/>
        </w:rPr>
        <w:t xml:space="preserve"> by an average of </w:t>
      </w:r>
      <w:r w:rsidRPr="00F20C2A">
        <w:rPr>
          <w:rStyle w:val="TitleChar"/>
          <w:highlight w:val="cyan"/>
        </w:rPr>
        <w:t>40 percent</w:t>
      </w:r>
      <w:r w:rsidRPr="00893C92">
        <w:rPr>
          <w:rStyle w:val="TitleChar"/>
        </w:rPr>
        <w:t xml:space="preserve"> in the last two decade</w:t>
      </w:r>
      <w:r w:rsidRPr="00893C92">
        <w:t>s.</w:t>
      </w:r>
      <w:r>
        <w:t xml:space="preserve"> </w:t>
      </w:r>
      <w:r w:rsidRPr="00F20C2A">
        <w:rPr>
          <w:rStyle w:val="TitleChar"/>
          <w:highlight w:val="cyan"/>
        </w:rPr>
        <w:t>Every</w:t>
      </w:r>
      <w:r w:rsidRPr="00893C92">
        <w:rPr>
          <w:rStyle w:val="TitleChar"/>
        </w:rPr>
        <w:t xml:space="preserve"> key </w:t>
      </w:r>
      <w:r w:rsidRPr="00F20C2A">
        <w:rPr>
          <w:rStyle w:val="TitleChar"/>
          <w:highlight w:val="cyan"/>
        </w:rPr>
        <w:t>measure shows we are making significant progress;</w:t>
      </w:r>
      <w:r w:rsidRPr="00893C92">
        <w:rPr>
          <w:rStyle w:val="TitleChar"/>
        </w:rPr>
        <w:t xml:space="preserve"> however, </w:t>
      </w:r>
      <w:r w:rsidRPr="00F20C2A">
        <w:rPr>
          <w:rStyle w:val="TitleChar"/>
          <w:highlight w:val="cyan"/>
        </w:rPr>
        <w:t>we must remain vigilant and focus on building</w:t>
      </w:r>
      <w:r w:rsidRPr="00893C92">
        <w:rPr>
          <w:rStyle w:val="TitleChar"/>
        </w:rPr>
        <w:t xml:space="preserve"> upon </w:t>
      </w:r>
      <w:r w:rsidRPr="00F20C2A">
        <w:rPr>
          <w:rStyle w:val="TitleChar"/>
          <w:highlight w:val="cyan"/>
        </w:rPr>
        <w:t>an approach that puts CBP’s greatest capabilities</w:t>
      </w:r>
      <w:r w:rsidRPr="00893C92">
        <w:rPr>
          <w:rStyle w:val="TitleChar"/>
        </w:rPr>
        <w:t xml:space="preserve"> in place </w:t>
      </w:r>
      <w:r w:rsidRPr="00F20C2A">
        <w:rPr>
          <w:rStyle w:val="TitleChar"/>
          <w:highlight w:val="cyan"/>
        </w:rPr>
        <w:t>to combat the greatest risks</w:t>
      </w:r>
      <w:r w:rsidRPr="00F20C2A">
        <w:rPr>
          <w:highlight w:val="cyan"/>
        </w:rPr>
        <w:t>.</w:t>
      </w:r>
    </w:p>
    <w:p w:rsidR="00F20C2A" w:rsidRPr="00F20C2A" w:rsidRDefault="00F20C2A" w:rsidP="00F20C2A"/>
    <w:p w:rsidR="00F20C2A" w:rsidRDefault="00F20C2A" w:rsidP="00F20C2A">
      <w:pPr>
        <w:pStyle w:val="Heading3"/>
      </w:pPr>
      <w:r>
        <w:lastRenderedPageBreak/>
        <w:t>Bioterror</w:t>
      </w:r>
    </w:p>
    <w:p w:rsidR="00F20C2A" w:rsidRDefault="00F20C2A" w:rsidP="004A4DEE">
      <w:pPr>
        <w:pStyle w:val="Heading4"/>
      </w:pPr>
      <w:r>
        <w:t>Bioterror leads to species extinction, global economic collapse, culture destruction – more technology and motives</w:t>
      </w:r>
    </w:p>
    <w:p w:rsidR="00F20C2A" w:rsidRPr="002A61D6" w:rsidRDefault="00F20C2A" w:rsidP="00F20C2A">
      <w:r>
        <w:t xml:space="preserve">Joseph P. </w:t>
      </w:r>
      <w:r w:rsidRPr="002A61D6">
        <w:rPr>
          <w:rStyle w:val="Style13ptBold"/>
        </w:rPr>
        <w:t>Dudley</w:t>
      </w:r>
      <w:r>
        <w:t xml:space="preserve"> </w:t>
      </w:r>
      <w:r w:rsidRPr="002A61D6">
        <w:rPr>
          <w:rStyle w:val="Style13ptBold"/>
        </w:rPr>
        <w:t>and</w:t>
      </w:r>
      <w:r>
        <w:t xml:space="preserve"> Michael H. </w:t>
      </w:r>
      <w:r w:rsidRPr="002A61D6">
        <w:rPr>
          <w:rStyle w:val="Style13ptBold"/>
        </w:rPr>
        <w:t>Woodford</w:t>
      </w:r>
      <w:r>
        <w:t>, 7-7-200</w:t>
      </w:r>
      <w:r w:rsidRPr="002A61D6">
        <w:rPr>
          <w:rStyle w:val="Style13ptBold"/>
        </w:rPr>
        <w:t>2</w:t>
      </w:r>
      <w:r>
        <w:t xml:space="preserve">, "Bioweapons, Biodiversity, and Ecocide: Potential Effects of Biological Weapons on Biological Diversity," No Publication, </w:t>
      </w:r>
      <w:hyperlink r:id="rId38" w:history="1">
        <w:r w:rsidRPr="0056016F">
          <w:rPr>
            <w:rStyle w:val="Hyperlink"/>
          </w:rPr>
          <w:t>http://bioscience.oxfordjournals.org/content/52/7/</w:t>
        </w:r>
        <w:r w:rsidRPr="0056016F">
          <w:rPr>
            <w:rStyle w:val="Hyperlink"/>
            <w:sz w:val="26"/>
          </w:rPr>
          <w:t>583</w:t>
        </w:r>
        <w:r w:rsidRPr="0056016F">
          <w:rPr>
            <w:rStyle w:val="Hyperlink"/>
          </w:rPr>
          <w:t>.full</w:t>
        </w:r>
      </w:hyperlink>
      <w:r>
        <w:t xml:space="preserve"> (</w:t>
      </w:r>
      <w:r w:rsidRPr="00722358">
        <w:rPr>
          <w:sz w:val="16"/>
        </w:rPr>
        <w:t xml:space="preserve">Dudley is a consultant on military environmental and conservation policy issues with </w:t>
      </w:r>
      <w:proofErr w:type="spellStart"/>
      <w:r w:rsidRPr="00722358">
        <w:rPr>
          <w:sz w:val="16"/>
        </w:rPr>
        <w:t>Versar</w:t>
      </w:r>
      <w:proofErr w:type="spellEnd"/>
      <w:r w:rsidRPr="00722358">
        <w:rPr>
          <w:sz w:val="16"/>
        </w:rPr>
        <w:t xml:space="preserve">, Inc., Springfield, VA, and a research associate at the Institute of Arctic Biology, University of Alaska Fairbanks, and at the Department of Earth Sciences, University of Alaska Museum, Rockville, MD 20851-1405. Woodford is a fellow of the Royal College of Veterinary Surgeons, London, and chair of the Working Group on Wildlife Diseases at the Office International des Epizooties, World Organization for Animal Health, Algarve, </w:t>
      </w:r>
      <w:proofErr w:type="gramStart"/>
      <w:r w:rsidRPr="00722358">
        <w:rPr>
          <w:sz w:val="16"/>
        </w:rPr>
        <w:t>Portugal</w:t>
      </w:r>
      <w:proofErr w:type="gramEnd"/>
      <w:r>
        <w:t>.)</w:t>
      </w:r>
    </w:p>
    <w:p w:rsidR="00F20C2A" w:rsidRPr="00404467" w:rsidRDefault="00F20C2A" w:rsidP="00F20C2A">
      <w:pPr>
        <w:rPr>
          <w:sz w:val="14"/>
        </w:rPr>
      </w:pPr>
      <w:r w:rsidRPr="00404467">
        <w:rPr>
          <w:sz w:val="14"/>
        </w:rPr>
        <w:t xml:space="preserve">Bioweapons, Biodiversity, and Ecocide: Potential Effects of Biological Weapons on Biological Diversity </w:t>
      </w:r>
      <w:r w:rsidRPr="00404467">
        <w:rPr>
          <w:rStyle w:val="TitleChar"/>
        </w:rPr>
        <w:t xml:space="preserve">Bioweapon disease outbreaks could cause the extinction of </w:t>
      </w:r>
      <w:r w:rsidRPr="00404467">
        <w:rPr>
          <w:sz w:val="14"/>
        </w:rPr>
        <w:t>endangered</w:t>
      </w:r>
      <w:r w:rsidRPr="00404467">
        <w:rPr>
          <w:rStyle w:val="TitleChar"/>
        </w:rPr>
        <w:t xml:space="preserve"> wildlife species, the erosion of genetic diversity </w:t>
      </w:r>
      <w:r w:rsidRPr="00404467">
        <w:rPr>
          <w:sz w:val="14"/>
        </w:rPr>
        <w:t>in domesticated plants and animals</w:t>
      </w:r>
      <w:r w:rsidRPr="00404467">
        <w:rPr>
          <w:rStyle w:val="TitleChar"/>
        </w:rPr>
        <w:t xml:space="preserve">, the destruction of </w:t>
      </w:r>
      <w:r w:rsidRPr="00404467">
        <w:rPr>
          <w:sz w:val="14"/>
        </w:rPr>
        <w:t>traditional</w:t>
      </w:r>
      <w:r w:rsidRPr="00404467">
        <w:rPr>
          <w:rStyle w:val="TitleChar"/>
        </w:rPr>
        <w:t xml:space="preserve"> human livelihoods, and the extirpation of </w:t>
      </w:r>
      <w:r w:rsidRPr="00404467">
        <w:rPr>
          <w:sz w:val="14"/>
        </w:rPr>
        <w:t>indigenous</w:t>
      </w:r>
      <w:r w:rsidRPr="00404467">
        <w:rPr>
          <w:rStyle w:val="TitleChar"/>
        </w:rPr>
        <w:t xml:space="preserve"> cultures</w:t>
      </w:r>
      <w:r>
        <w:rPr>
          <w:rStyle w:val="TitleChar"/>
        </w:rPr>
        <w:t xml:space="preserve"> </w:t>
      </w:r>
      <w:r w:rsidRPr="00404467">
        <w:rPr>
          <w:sz w:val="14"/>
        </w:rPr>
        <w:t xml:space="preserve">Many </w:t>
      </w:r>
      <w:r w:rsidRPr="00BF6496">
        <w:rPr>
          <w:rStyle w:val="TitleChar"/>
          <w:highlight w:val="cyan"/>
        </w:rPr>
        <w:t>analysts rank</w:t>
      </w:r>
      <w:r w:rsidRPr="00722358">
        <w:rPr>
          <w:rStyle w:val="TitleChar"/>
        </w:rPr>
        <w:t xml:space="preserve"> cultured and </w:t>
      </w:r>
      <w:r w:rsidRPr="00BF6496">
        <w:rPr>
          <w:rStyle w:val="TitleChar"/>
          <w:highlight w:val="cyan"/>
        </w:rPr>
        <w:t>genetically engineered biological organisms as the most dangerous of all existing weapons technologies, with the potential for producing more extensive and devastating effects on human populations than</w:t>
      </w:r>
      <w:r w:rsidRPr="00722358">
        <w:rPr>
          <w:rStyle w:val="TitleChar"/>
        </w:rPr>
        <w:t xml:space="preserve"> even</w:t>
      </w:r>
      <w:r w:rsidRPr="00404467">
        <w:rPr>
          <w:sz w:val="14"/>
        </w:rPr>
        <w:t xml:space="preserve"> fusion </w:t>
      </w:r>
      <w:r w:rsidRPr="00BF6496">
        <w:rPr>
          <w:rStyle w:val="TitleChar"/>
          <w:highlight w:val="cyan"/>
        </w:rPr>
        <w:t>nuclear weapons</w:t>
      </w:r>
      <w:r w:rsidRPr="00722358">
        <w:rPr>
          <w:rStyle w:val="TitleChar"/>
        </w:rPr>
        <w:t xml:space="preserve"> </w:t>
      </w:r>
      <w:r w:rsidRPr="00404467">
        <w:rPr>
          <w:sz w:val="14"/>
        </w:rPr>
        <w:t xml:space="preserve">(Henderson 1999). Biological weapons (bioweapons) are defined as biological organisms, and substances derived directly from living organisms, that can be used to cause death or injury to humans, animals, or plants. Diseases and biological toxins have been used as weapons of war throughout recorded history, from at least as early as Biblical times to the present day. Historically, bioweapons were used primarily, although not exclusively, for direct attacks against human populations. </w:t>
      </w:r>
      <w:proofErr w:type="spellStart"/>
      <w:r w:rsidRPr="00404467">
        <w:rPr>
          <w:sz w:val="14"/>
        </w:rPr>
        <w:t>Biowarfare</w:t>
      </w:r>
      <w:proofErr w:type="spellEnd"/>
      <w:r w:rsidRPr="00404467">
        <w:rPr>
          <w:sz w:val="14"/>
        </w:rPr>
        <w:t xml:space="preserve"> has historically involved the use of plant and fungal toxins (hellebore, ergot), animal carcasses, human cadavers, disease-contaminated clothing or blankets, and fecal matter (Christopher et al. 1997, </w:t>
      </w:r>
      <w:proofErr w:type="spellStart"/>
      <w:r w:rsidRPr="00404467">
        <w:rPr>
          <w:sz w:val="14"/>
        </w:rPr>
        <w:t>Kortepeter</w:t>
      </w:r>
      <w:proofErr w:type="spellEnd"/>
      <w:r w:rsidRPr="00404467">
        <w:rPr>
          <w:sz w:val="14"/>
        </w:rPr>
        <w:t xml:space="preserve"> et al. 2001). </w:t>
      </w:r>
      <w:r w:rsidRPr="00722358">
        <w:rPr>
          <w:rStyle w:val="TitleChar"/>
        </w:rPr>
        <w:t xml:space="preserve">The potential </w:t>
      </w:r>
      <w:r w:rsidRPr="00404467">
        <w:rPr>
          <w:sz w:val="14"/>
        </w:rPr>
        <w:t xml:space="preserve">spectrum of </w:t>
      </w:r>
      <w:r w:rsidRPr="00404467">
        <w:rPr>
          <w:rStyle w:val="TitleChar"/>
        </w:rPr>
        <w:t xml:space="preserve">bioterrorism ranges from isolated acts </w:t>
      </w:r>
      <w:r w:rsidRPr="00404467">
        <w:rPr>
          <w:sz w:val="14"/>
        </w:rPr>
        <w:t xml:space="preserve">against individuals by individuals (rogue scientist or </w:t>
      </w:r>
      <w:proofErr w:type="spellStart"/>
      <w:r w:rsidRPr="00404467">
        <w:rPr>
          <w:sz w:val="14"/>
        </w:rPr>
        <w:t>Una</w:t>
      </w:r>
      <w:proofErr w:type="spellEnd"/>
      <w:r w:rsidRPr="00404467">
        <w:rPr>
          <w:sz w:val="14"/>
        </w:rPr>
        <w:t xml:space="preserve"> bomber-type scenarios) </w:t>
      </w:r>
      <w:r w:rsidRPr="00404467">
        <w:rPr>
          <w:rStyle w:val="TitleChar"/>
        </w:rPr>
        <w:t>to tactical and strategic military uses and state-sponsored international terrorism intended to cause mass casualties</w:t>
      </w:r>
      <w:r w:rsidRPr="00404467">
        <w:rPr>
          <w:sz w:val="14"/>
        </w:rPr>
        <w:t xml:space="preserve"> within or among humans or animals or both (Tucker 2000, </w:t>
      </w:r>
      <w:proofErr w:type="spellStart"/>
      <w:r w:rsidRPr="00404467">
        <w:rPr>
          <w:sz w:val="14"/>
        </w:rPr>
        <w:t>Zilinskas</w:t>
      </w:r>
      <w:proofErr w:type="spellEnd"/>
      <w:r w:rsidRPr="00404467">
        <w:rPr>
          <w:sz w:val="14"/>
        </w:rPr>
        <w:t xml:space="preserve"> 2000). Perhaps the oldest traditional application of bioweapon techniques has been the contamination or poisoning of drinking water sources using animal carcasses, human cadavers, feces, or poisonous plants and their derivatives. During the 14th century, Mongol armies catapulted the infected corpses of plague victims over the walls into the besieged city of </w:t>
      </w:r>
      <w:proofErr w:type="spellStart"/>
      <w:r w:rsidRPr="00404467">
        <w:rPr>
          <w:sz w:val="14"/>
        </w:rPr>
        <w:t>Caffa</w:t>
      </w:r>
      <w:proofErr w:type="spellEnd"/>
      <w:r w:rsidRPr="00404467">
        <w:rPr>
          <w:sz w:val="14"/>
        </w:rPr>
        <w:t>, in what is now the Crimea, to try to force the surrender of the city's inhabitants. During the 18th century, the British colonial army used smallpox-contaminated blankets to spread disease among Native American tribes in northeastern North America and smallpox-infected civilian infiltrators to spread disease among insurgent American militias during the American Revolutionary War (</w:t>
      </w:r>
      <w:proofErr w:type="spellStart"/>
      <w:r w:rsidRPr="00404467">
        <w:rPr>
          <w:sz w:val="14"/>
        </w:rPr>
        <w:t>Wheelis</w:t>
      </w:r>
      <w:proofErr w:type="spellEnd"/>
      <w:r w:rsidRPr="00404467">
        <w:rPr>
          <w:sz w:val="14"/>
        </w:rPr>
        <w:t xml:space="preserve"> 1999). Government-sponsored scientific research into the development of technologically sophisticated applications of biological weapons for use against humans, livestock, and crops began during the early decades of the 20th century. Most government bioweapons programs included research on the culture and testing of disease agents intended specifically for use against livestock and food crops (Ban 2000). During World War I, Germany investigated techniques for using anthrax, </w:t>
      </w:r>
      <w:proofErr w:type="spellStart"/>
      <w:r w:rsidRPr="00404467">
        <w:rPr>
          <w:sz w:val="14"/>
        </w:rPr>
        <w:t>glanders</w:t>
      </w:r>
      <w:proofErr w:type="spellEnd"/>
      <w:r w:rsidRPr="00404467">
        <w:rPr>
          <w:sz w:val="14"/>
        </w:rPr>
        <w:t xml:space="preserve">, cholera, and fungal diseases of wheat as biological weapons. German espionage agents attempted to create outbreaks of anthrax among livestock in Romania and Argentina and spread </w:t>
      </w:r>
      <w:proofErr w:type="spellStart"/>
      <w:r w:rsidRPr="00404467">
        <w:rPr>
          <w:sz w:val="14"/>
        </w:rPr>
        <w:t>glanders</w:t>
      </w:r>
      <w:proofErr w:type="spellEnd"/>
      <w:r w:rsidRPr="00404467">
        <w:rPr>
          <w:sz w:val="14"/>
        </w:rPr>
        <w:t xml:space="preserve"> among horses and mules—then still critically important as cavalry mounts and draft animals for the transport of artillery, ordnance, and supplies—in Mesopotamia, France, Argentina, and the United States. Germany was also implicated in an attempt to precipitate an epidemic of plague among humans in St. Petersburg, Russia (Dire and McGovern 2002). Japan developed and used biological weapons against human and animal populations in Asia during the period 1932–1945 (</w:t>
      </w:r>
      <w:proofErr w:type="spellStart"/>
      <w:r w:rsidRPr="00404467">
        <w:rPr>
          <w:sz w:val="14"/>
        </w:rPr>
        <w:t>Kortepeter</w:t>
      </w:r>
      <w:proofErr w:type="spellEnd"/>
      <w:r w:rsidRPr="00404467">
        <w:rPr>
          <w:sz w:val="14"/>
        </w:rPr>
        <w:t xml:space="preserve"> et al. 2001). Plague-infected fleas were reportedly used by the Japanese to precipitate plague epidemics in China during World War II, and it has been estimated that some 10,000 human subjects were used for bioweapon experiments in China involving anthrax, plague, tularemia, and smallpox (Christopher et al. 1997). During the 1980s and 1990s, Soviet scientists used </w:t>
      </w:r>
      <w:r w:rsidRPr="00BF6496">
        <w:rPr>
          <w:rStyle w:val="TitleChar"/>
          <w:highlight w:val="cyan"/>
        </w:rPr>
        <w:t>newly developed genetic engineering</w:t>
      </w:r>
      <w:r w:rsidRPr="00404467">
        <w:rPr>
          <w:sz w:val="14"/>
        </w:rPr>
        <w:t xml:space="preserve"> techniques to </w:t>
      </w:r>
      <w:r w:rsidRPr="00BF6496">
        <w:rPr>
          <w:rStyle w:val="TitleChar"/>
          <w:highlight w:val="cyan"/>
        </w:rPr>
        <w:t>create antibiotic-resistant</w:t>
      </w:r>
      <w:r w:rsidRPr="00722358">
        <w:rPr>
          <w:rStyle w:val="TitleChar"/>
        </w:rPr>
        <w:t xml:space="preserve"> and vaccine-subverting </w:t>
      </w:r>
      <w:r w:rsidRPr="00BF6496">
        <w:rPr>
          <w:rStyle w:val="TitleChar"/>
          <w:highlight w:val="cyan"/>
        </w:rPr>
        <w:t>strains</w:t>
      </w:r>
      <w:r w:rsidRPr="00722358">
        <w:rPr>
          <w:rStyle w:val="TitleChar"/>
        </w:rPr>
        <w:t xml:space="preserve"> of smallpox,</w:t>
      </w:r>
      <w:r w:rsidRPr="00404467">
        <w:rPr>
          <w:sz w:val="14"/>
        </w:rPr>
        <w:t xml:space="preserve"> anthrax, </w:t>
      </w:r>
      <w:r w:rsidRPr="00722358">
        <w:rPr>
          <w:rStyle w:val="TitleChar"/>
        </w:rPr>
        <w:t>plague, and tularemia for bioweapon applications</w:t>
      </w:r>
      <w:r w:rsidRPr="00404467">
        <w:rPr>
          <w:sz w:val="14"/>
        </w:rPr>
        <w:t xml:space="preserve"> (</w:t>
      </w:r>
      <w:proofErr w:type="spellStart"/>
      <w:r w:rsidRPr="00404467">
        <w:rPr>
          <w:sz w:val="14"/>
        </w:rPr>
        <w:t>Alibek</w:t>
      </w:r>
      <w:proofErr w:type="spellEnd"/>
      <w:r w:rsidRPr="00404467">
        <w:rPr>
          <w:sz w:val="14"/>
        </w:rPr>
        <w:t xml:space="preserve"> and </w:t>
      </w:r>
      <w:proofErr w:type="spellStart"/>
      <w:r w:rsidRPr="00404467">
        <w:rPr>
          <w:sz w:val="14"/>
        </w:rPr>
        <w:t>Handelman</w:t>
      </w:r>
      <w:proofErr w:type="spellEnd"/>
      <w:r w:rsidRPr="00404467">
        <w:rPr>
          <w:sz w:val="14"/>
        </w:rPr>
        <w:t xml:space="preserve"> 2000). Genetically modified zoonotic and epizootic diseases of humans and animals (plague, tularemia, anthrax) and virulent cultivated or wild strains of natural livestock diseases (e.g., foot and mouth disease [FMD], rinderpest, brucellosis) </w:t>
      </w:r>
      <w:r w:rsidRPr="00404467">
        <w:rPr>
          <w:rStyle w:val="TitleChar"/>
        </w:rPr>
        <w:t>represent</w:t>
      </w:r>
      <w:r w:rsidRPr="00404467">
        <w:rPr>
          <w:sz w:val="14"/>
        </w:rPr>
        <w:t xml:space="preserve"> potentially </w:t>
      </w:r>
      <w:r w:rsidRPr="00404467">
        <w:rPr>
          <w:rStyle w:val="TitleChar"/>
        </w:rPr>
        <w:t>serious threats to livestock, wildlife, and endangered species populations</w:t>
      </w:r>
      <w:r w:rsidRPr="00404467">
        <w:rPr>
          <w:sz w:val="14"/>
        </w:rPr>
        <w:t xml:space="preserve">. Plant diseases developed for bioweapons applications against food crops, opium poppies, and coca plants may, however, infect </w:t>
      </w:r>
      <w:proofErr w:type="spellStart"/>
      <w:r w:rsidRPr="00404467">
        <w:rPr>
          <w:sz w:val="14"/>
        </w:rPr>
        <w:t>nontarget</w:t>
      </w:r>
      <w:proofErr w:type="spellEnd"/>
      <w:r w:rsidRPr="00404467">
        <w:rPr>
          <w:sz w:val="14"/>
        </w:rPr>
        <w:t xml:space="preserve"> species of wild plants and become established locally subsequent to their introduction to new environments (Madden and van den Bosch 2002). </w:t>
      </w:r>
      <w:r w:rsidRPr="00404467">
        <w:rPr>
          <w:rStyle w:val="TitleChar"/>
        </w:rPr>
        <w:t xml:space="preserve">Bioterrorist uses of enzootic livestock diseases and emerging zoonotic diseases </w:t>
      </w:r>
      <w:r w:rsidRPr="00404467">
        <w:rPr>
          <w:sz w:val="14"/>
        </w:rPr>
        <w:t xml:space="preserve">(diseases that can be transmitted between animal and human populations) </w:t>
      </w:r>
      <w:r w:rsidRPr="00BF6496">
        <w:rPr>
          <w:rStyle w:val="TitleChar"/>
          <w:highlight w:val="cyan"/>
        </w:rPr>
        <w:t>represent a</w:t>
      </w:r>
      <w:r w:rsidRPr="00404467">
        <w:rPr>
          <w:rStyle w:val="TitleChar"/>
        </w:rPr>
        <w:t xml:space="preserve"> potentially </w:t>
      </w:r>
      <w:r w:rsidRPr="00BF6496">
        <w:rPr>
          <w:rStyle w:val="TitleChar"/>
          <w:highlight w:val="cyan"/>
        </w:rPr>
        <w:t>serious threat to livestock and wildlife populations never previously exposed to these diseases.</w:t>
      </w:r>
      <w:r w:rsidRPr="00404467">
        <w:rPr>
          <w:rStyle w:val="TitleChar"/>
        </w:rPr>
        <w:t xml:space="preserve"> </w:t>
      </w:r>
      <w:r w:rsidRPr="00404467">
        <w:rPr>
          <w:sz w:val="14"/>
        </w:rPr>
        <w:t xml:space="preserve">This risk holds true even, and perhaps especially in some instances, for wildlife species that may become infected by serious livestock diseases without exhibiting overt clinical signs of infection. Many formerly ubiquitous diseases that have been eradicated from livestock populations in the United States and Western Europe over the past century are still common elsewhere and readily accessible to individuals and terrorist organizations. Vaccines for many animal diseases still common in developing countries have been phased out in Europe and North America, and these vaccines, along with drugs for routine treatment, may not be readily available in sufficient quantities to suppress large-scale disease outbreaks among animals and livestock. Many of the bioweapons agents cultured and tested for use against animals and humans during the early decades of the 20th century were not highly contagious organisms. </w:t>
      </w:r>
      <w:r w:rsidRPr="00BF6496">
        <w:rPr>
          <w:rStyle w:val="TitleChar"/>
          <w:highlight w:val="cyan"/>
        </w:rPr>
        <w:t>Current biological weapons arsenals</w:t>
      </w:r>
      <w:r w:rsidRPr="00404467">
        <w:rPr>
          <w:sz w:val="14"/>
        </w:rPr>
        <w:t xml:space="preserve">, however, include diseases that </w:t>
      </w:r>
      <w:r w:rsidRPr="00BF6496">
        <w:rPr>
          <w:rStyle w:val="TitleChar"/>
          <w:highlight w:val="cyan"/>
        </w:rPr>
        <w:t xml:space="preserve">are highly infectious and </w:t>
      </w:r>
      <w:r w:rsidRPr="00BF6496">
        <w:rPr>
          <w:rStyle w:val="TitleChar"/>
          <w:highlight w:val="cyan"/>
        </w:rPr>
        <w:lastRenderedPageBreak/>
        <w:t>contagious, easy to produce and deploy, and</w:t>
      </w:r>
      <w:r w:rsidRPr="00404467">
        <w:rPr>
          <w:sz w:val="14"/>
        </w:rPr>
        <w:t xml:space="preserve"> able to </w:t>
      </w:r>
      <w:r w:rsidRPr="00BF6496">
        <w:rPr>
          <w:rStyle w:val="TitleChar"/>
          <w:highlight w:val="cyan"/>
        </w:rPr>
        <w:t>cause high</w:t>
      </w:r>
      <w:r w:rsidRPr="00404467">
        <w:rPr>
          <w:sz w:val="14"/>
        </w:rPr>
        <w:t xml:space="preserve"> morbidity or </w:t>
      </w:r>
      <w:r w:rsidRPr="00BF6496">
        <w:rPr>
          <w:rStyle w:val="TitleChar"/>
          <w:highlight w:val="cyan"/>
        </w:rPr>
        <w:t>mortality in human</w:t>
      </w:r>
      <w:r w:rsidRPr="00404467">
        <w:rPr>
          <w:sz w:val="14"/>
        </w:rPr>
        <w:t xml:space="preserve"> and animal populations. Diseases of particular concern for their bioweapons potential include smallpox, tularemia, plague, Newcastle disease, FMD, classical swine fever (“hog cholera”), avian influenza, African swine fever, Rift Valley fever, African horse sickness, rinderpest, and Venezuelan equine encephalomyelitis (OTA 1993, CNS 2002, </w:t>
      </w:r>
      <w:proofErr w:type="spellStart"/>
      <w:r w:rsidRPr="00404467">
        <w:rPr>
          <w:sz w:val="14"/>
        </w:rPr>
        <w:t>Kortepeter</w:t>
      </w:r>
      <w:proofErr w:type="spellEnd"/>
      <w:r w:rsidRPr="00404467">
        <w:rPr>
          <w:sz w:val="14"/>
        </w:rPr>
        <w:t xml:space="preserve"> et al. 2001). </w:t>
      </w:r>
      <w:proofErr w:type="gramStart"/>
      <w:r w:rsidRPr="00722358">
        <w:rPr>
          <w:rStyle w:val="TitleChar"/>
        </w:rPr>
        <w:t xml:space="preserve">Prior </w:t>
      </w:r>
      <w:r w:rsidRPr="00BF6496">
        <w:rPr>
          <w:rStyle w:val="TitleChar"/>
          <w:highlight w:val="cyan"/>
        </w:rPr>
        <w:t xml:space="preserve">assumptions that </w:t>
      </w:r>
      <w:proofErr w:type="spellStart"/>
      <w:r w:rsidRPr="00BF6496">
        <w:rPr>
          <w:rStyle w:val="TitleChar"/>
          <w:highlight w:val="cyan"/>
        </w:rPr>
        <w:t>bioweaponeers</w:t>
      </w:r>
      <w:proofErr w:type="spellEnd"/>
      <w:r w:rsidRPr="00BF6496">
        <w:rPr>
          <w:rStyle w:val="TitleChar"/>
          <w:highlight w:val="cyan"/>
        </w:rPr>
        <w:t xml:space="preserve"> and bioterrorists might not be willing to endanger their own lives in developing and deploying </w:t>
      </w:r>
      <w:r w:rsidRPr="00722358">
        <w:rPr>
          <w:rStyle w:val="TitleChar"/>
        </w:rPr>
        <w:t xml:space="preserve">highly contagious human diseases </w:t>
      </w:r>
      <w:r w:rsidRPr="00BF6496">
        <w:rPr>
          <w:rStyle w:val="TitleChar"/>
          <w:highlight w:val="cyan"/>
        </w:rPr>
        <w:t xml:space="preserve">need to be reevaluated in the light of the many recent </w:t>
      </w:r>
      <w:r w:rsidRPr="00404467">
        <w:rPr>
          <w:rStyle w:val="TitleChar"/>
        </w:rPr>
        <w:t xml:space="preserve">suicide </w:t>
      </w:r>
      <w:r w:rsidRPr="00BF6496">
        <w:rPr>
          <w:rStyle w:val="TitleChar"/>
          <w:highlight w:val="cyan"/>
        </w:rPr>
        <w:t>attacks in the U</w:t>
      </w:r>
      <w:r w:rsidRPr="00404467">
        <w:rPr>
          <w:rStyle w:val="TitleChar"/>
        </w:rPr>
        <w:t xml:space="preserve">nited </w:t>
      </w:r>
      <w:r w:rsidRPr="00BF6496">
        <w:rPr>
          <w:rStyle w:val="TitleChar"/>
          <w:highlight w:val="cyan"/>
        </w:rPr>
        <w:t>S</w:t>
      </w:r>
      <w:r w:rsidRPr="00404467">
        <w:rPr>
          <w:rStyle w:val="TitleChar"/>
        </w:rPr>
        <w:t>tates and Israel</w:t>
      </w:r>
      <w:r w:rsidRPr="00722358">
        <w:rPr>
          <w:rStyle w:val="TitleChar"/>
        </w:rPr>
        <w:t>.</w:t>
      </w:r>
      <w:proofErr w:type="gramEnd"/>
      <w:r>
        <w:rPr>
          <w:rStyle w:val="TitleChar"/>
        </w:rPr>
        <w:t xml:space="preserve"> </w:t>
      </w:r>
      <w:r w:rsidRPr="00404467">
        <w:rPr>
          <w:sz w:val="14"/>
        </w:rPr>
        <w:t xml:space="preserve">It is important to emphasize that bioterrorist attacks against livestock or crops do not require access to weaponized diseases or laboratory cultures of disease organisms, nor do they involve organisms that may cause disease in humans. </w:t>
      </w:r>
    </w:p>
    <w:p w:rsidR="00F20C2A" w:rsidRDefault="00F20C2A" w:rsidP="004A4DEE">
      <w:pPr>
        <w:pStyle w:val="Heading4"/>
        <w:rPr>
          <w:rStyle w:val="Style13ptBold"/>
        </w:rPr>
      </w:pPr>
      <w:r>
        <w:t>Bioterror is the most severe cause of extinction– they exponentially affect us and materials are becoming accessible</w:t>
      </w:r>
    </w:p>
    <w:p w:rsidR="00F20C2A" w:rsidRPr="00683A08" w:rsidRDefault="00F20C2A" w:rsidP="00F20C2A">
      <w:r w:rsidRPr="00683A08">
        <w:t xml:space="preserve">Jason G. </w:t>
      </w:r>
      <w:r w:rsidRPr="00B74203">
        <w:rPr>
          <w:rStyle w:val="Style13ptBold"/>
        </w:rPr>
        <w:t>Matheny</w:t>
      </w:r>
      <w:r w:rsidRPr="00683A08">
        <w:t xml:space="preserve">, </w:t>
      </w:r>
      <w:r>
        <w:t>200</w:t>
      </w:r>
      <w:r w:rsidRPr="00B74203">
        <w:rPr>
          <w:rStyle w:val="Style13ptBold"/>
        </w:rPr>
        <w:t>7</w:t>
      </w:r>
      <w:r>
        <w:t xml:space="preserve">. </w:t>
      </w:r>
      <w:r w:rsidRPr="00683A08">
        <w:t>"</w:t>
      </w:r>
      <w:r>
        <w:t>Reducing the Risk of Human Extinction</w:t>
      </w:r>
      <w:r w:rsidRPr="00683A08">
        <w:t xml:space="preserve">" </w:t>
      </w:r>
      <w:r>
        <w:t>Harvard Physics</w:t>
      </w:r>
      <w:r w:rsidRPr="00683A08">
        <w:t>, http://users.physics.harvard.edu/~wilson/pmpmta/Mahoney_extinction.pdf</w:t>
      </w:r>
    </w:p>
    <w:p w:rsidR="00F20C2A" w:rsidRDefault="00F20C2A" w:rsidP="00F20C2A">
      <w:pPr>
        <w:rPr>
          <w:sz w:val="16"/>
        </w:rPr>
      </w:pPr>
      <w:r w:rsidRPr="00683A08">
        <w:rPr>
          <w:sz w:val="16"/>
        </w:rPr>
        <w:t>We already invest in some extinction countermeasures. NASA spends $4 million per year monitoring near-Earth asteroids and comets (Leary, 2007) and there has been some research on how to deflect these objects using existing technologies (</w:t>
      </w:r>
      <w:proofErr w:type="spellStart"/>
      <w:r w:rsidRPr="00683A08">
        <w:rPr>
          <w:sz w:val="16"/>
        </w:rPr>
        <w:t>Gritzner</w:t>
      </w:r>
      <w:proofErr w:type="spellEnd"/>
      <w:r w:rsidRPr="00683A08">
        <w:rPr>
          <w:sz w:val="16"/>
        </w:rPr>
        <w:t xml:space="preserve"> &amp; </w:t>
      </w:r>
      <w:proofErr w:type="spellStart"/>
      <w:r w:rsidRPr="00683A08">
        <w:rPr>
          <w:sz w:val="16"/>
        </w:rPr>
        <w:t>Kahle</w:t>
      </w:r>
      <w:proofErr w:type="spellEnd"/>
      <w:r w:rsidRPr="00683A08">
        <w:rPr>
          <w:sz w:val="16"/>
        </w:rPr>
        <w:t xml:space="preserve">, 2004; NASA, 2007). $1.7 billion is spent researching climate change and there are many strategies to reduce carbon emissions (Posner, 2004, p. 181). There are policies to reduce nuclear threats, such as the </w:t>
      </w:r>
      <w:proofErr w:type="spellStart"/>
      <w:r w:rsidRPr="00683A08">
        <w:rPr>
          <w:sz w:val="16"/>
        </w:rPr>
        <w:t>NonProliferation</w:t>
      </w:r>
      <w:proofErr w:type="spellEnd"/>
      <w:r w:rsidRPr="00683A08">
        <w:rPr>
          <w:sz w:val="16"/>
        </w:rPr>
        <w:t xml:space="preserve"> Treaty and the Comprehensive Test Ban Treaty, as well as efforts to secure expertise by employing former nuclear scientists. </w:t>
      </w:r>
      <w:r w:rsidRPr="00BF6496">
        <w:rPr>
          <w:rStyle w:val="TitleChar"/>
          <w:highlight w:val="cyan"/>
        </w:rPr>
        <w:t>Of current extinction risks, the most severe may be bioterrorism. 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sidRPr="00683A08">
        <w:rPr>
          <w:sz w:val="16"/>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 </w:t>
      </w:r>
      <w:r w:rsidRPr="00BF6496">
        <w:rPr>
          <w:rStyle w:val="TitleChar"/>
        </w:rPr>
        <w:t>There is currently no independent body assessing the risks of high-energy physics experiments.</w:t>
      </w:r>
      <w:r w:rsidRPr="00683A08">
        <w:rPr>
          <w:sz w:val="16"/>
        </w:rPr>
        <w:t xml:space="preserve"> </w:t>
      </w:r>
    </w:p>
    <w:p w:rsidR="00F20C2A" w:rsidRDefault="00F20C2A" w:rsidP="00F20C2A"/>
    <w:p w:rsidR="00F20C2A" w:rsidRDefault="00F20C2A" w:rsidP="00F20C2A">
      <w:pPr>
        <w:pStyle w:val="Heading3"/>
      </w:pPr>
      <w:r>
        <w:lastRenderedPageBreak/>
        <w:t>Mexico Collapse</w:t>
      </w:r>
    </w:p>
    <w:p w:rsidR="00F20C2A" w:rsidRPr="007A755F" w:rsidRDefault="00F20C2A" w:rsidP="00F20C2A"/>
    <w:p w:rsidR="00F20C2A" w:rsidRPr="007A755F" w:rsidRDefault="00F20C2A" w:rsidP="004A4DEE">
      <w:pPr>
        <w:pStyle w:val="Heading4"/>
      </w:pPr>
      <w:r>
        <w:t>Strong cartels risk Mexico becoming a failed state</w:t>
      </w:r>
    </w:p>
    <w:p w:rsidR="00F20C2A" w:rsidRDefault="00F20C2A" w:rsidP="00F20C2A">
      <w:proofErr w:type="spellStart"/>
      <w:r w:rsidRPr="007A755F">
        <w:rPr>
          <w:rStyle w:val="Style13ptBold"/>
        </w:rPr>
        <w:t>Luhnow</w:t>
      </w:r>
      <w:proofErr w:type="spellEnd"/>
      <w:r w:rsidRPr="007A755F">
        <w:rPr>
          <w:rStyle w:val="Style13ptBold"/>
        </w:rPr>
        <w:t xml:space="preserve"> 09</w:t>
      </w:r>
      <w:r>
        <w:t xml:space="preserve"> (David </w:t>
      </w:r>
      <w:proofErr w:type="spellStart"/>
      <w:r>
        <w:t>Luhnow</w:t>
      </w:r>
      <w:proofErr w:type="spellEnd"/>
      <w:r>
        <w:t xml:space="preserve">, Latin America editor, “The Perilous State of Mexico”, 2/21/2009, The Wall Street Journal, </w:t>
      </w:r>
      <w:hyperlink r:id="rId39" w:history="1">
        <w:r w:rsidRPr="00B86259">
          <w:rPr>
            <w:rStyle w:val="Hyperlink"/>
          </w:rPr>
          <w:t>http://www.wsj.com/articles/SB123518102536038463</w:t>
        </w:r>
      </w:hyperlink>
      <w:r>
        <w:t>, DJE)</w:t>
      </w:r>
    </w:p>
    <w:p w:rsidR="00F20C2A" w:rsidRPr="007A755F" w:rsidRDefault="00F20C2A" w:rsidP="00F20C2A">
      <w:pPr>
        <w:rPr>
          <w:rStyle w:val="TitleChar"/>
        </w:rPr>
      </w:pPr>
      <w:r>
        <w:t xml:space="preserve">Much as Pakistan is fighting for survival against Islamic radicals, </w:t>
      </w:r>
      <w:r w:rsidRPr="007A755F">
        <w:rPr>
          <w:rStyle w:val="TitleChar"/>
          <w:highlight w:val="cyan"/>
        </w:rPr>
        <w:t>Mexico is waging a do-or-die battle with the world's most powerful drug cartels</w:t>
      </w:r>
      <w:r w:rsidRPr="007A755F">
        <w:rPr>
          <w:rStyle w:val="TitleChar"/>
        </w:rPr>
        <w:t>.</w:t>
      </w:r>
      <w:r>
        <w:t xml:space="preserve"> Last year, some 6,000 people died in drug-related violence here, more than twice the number killed the previous year. The dead included several dozen who were beheaded, a chilling echo of the scare tactics used by Islamic radicals. Mexican drug gangs even have an unofficial religion: They worship La Santa </w:t>
      </w:r>
      <w:proofErr w:type="spellStart"/>
      <w:r>
        <w:t>Muerte</w:t>
      </w:r>
      <w:proofErr w:type="spellEnd"/>
      <w:r>
        <w:t xml:space="preserve">, a Mexican version of the Grim Reaper. </w:t>
      </w:r>
      <w:r w:rsidRPr="007A755F">
        <w:rPr>
          <w:rStyle w:val="TitleChar"/>
        </w:rPr>
        <w:t xml:space="preserve">In growing parts of the country, </w:t>
      </w:r>
      <w:r w:rsidRPr="007A755F">
        <w:rPr>
          <w:rStyle w:val="TitleChar"/>
          <w:highlight w:val="cyan"/>
        </w:rPr>
        <w:t>drug gangs now extort businesses, setting up a parallel tax system that threatens the government monopoly on raising tax money.</w:t>
      </w:r>
      <w:r>
        <w:t xml:space="preserve"> In Ciudad Juarez, just across the border from El Paso, Texas, handwritten signs pasted on schools warned teachers to hand over their Christmas bonuses or die. A General Motors distributorship at a midsize Mexican city was extorted for months at a time, according to a high-ranking Mexican official. A GM spokeswoman in Mexico had no comment. "We are at war," says Aldo </w:t>
      </w:r>
      <w:proofErr w:type="spellStart"/>
      <w:r>
        <w:t>Fasci</w:t>
      </w:r>
      <w:proofErr w:type="spellEnd"/>
      <w:r>
        <w:t>, a good-looking lawyer who is the top police official for Nuevo Leon state, where Monterrey is the capital. "</w:t>
      </w:r>
      <w:r w:rsidRPr="007A755F">
        <w:rPr>
          <w:rStyle w:val="TitleChar"/>
          <w:highlight w:val="cyan"/>
        </w:rPr>
        <w:t>The gangs</w:t>
      </w:r>
      <w:r>
        <w:t xml:space="preserve"> have taken over the border, our highways and our cops. And now, with these protests, they </w:t>
      </w:r>
      <w:r w:rsidRPr="007A755F">
        <w:rPr>
          <w:rStyle w:val="TitleChar"/>
          <w:highlight w:val="cyan"/>
        </w:rPr>
        <w:t>are trying to take over our cities. The parallels between Pakistan and Mexico are strong enough that the U.S. military singled them out recently as the two countries where there is a risk the government could suffer a swift and catastrophic collapse, becoming a failed state.</w:t>
      </w:r>
      <w:r>
        <w:rPr>
          <w:rStyle w:val="TitleChar"/>
        </w:rPr>
        <w:t xml:space="preserve"> </w:t>
      </w:r>
      <w:r>
        <w:t xml:space="preserve">Pakistan is the greater worry because the risk of collapse is higher and because it has nuclear weapons. But </w:t>
      </w:r>
      <w:r w:rsidRPr="007A755F">
        <w:rPr>
          <w:rStyle w:val="TitleChar"/>
          <w:highlight w:val="cyan"/>
        </w:rPr>
        <w:t>Mexico</w:t>
      </w:r>
      <w:r w:rsidRPr="007A755F">
        <w:rPr>
          <w:rStyle w:val="TitleChar"/>
        </w:rPr>
        <w:t xml:space="preserve"> </w:t>
      </w:r>
      <w:r>
        <w:t xml:space="preserve">is also scary: It </w:t>
      </w:r>
      <w:r w:rsidRPr="007A755F">
        <w:rPr>
          <w:rStyle w:val="TitleChar"/>
          <w:highlight w:val="cyan"/>
        </w:rPr>
        <w:t>has 100 million people on the southern doorstep of the U.S., meaning any serious instability would flood the U.S. with refugees.</w:t>
      </w:r>
      <w:r w:rsidRPr="007A755F">
        <w:rPr>
          <w:rStyle w:val="TitleChar"/>
        </w:rPr>
        <w:t xml:space="preserve"> Mexico is also the U.S.'s second biggest trading partner.</w:t>
      </w:r>
      <w:r>
        <w:rPr>
          <w:rStyle w:val="TitleChar"/>
        </w:rPr>
        <w:t xml:space="preserve"> </w:t>
      </w:r>
      <w:r>
        <w:t xml:space="preserve">Mexico's cartels already have tentacles that stretch across the border. </w:t>
      </w:r>
      <w:r w:rsidRPr="007A755F">
        <w:rPr>
          <w:rStyle w:val="TitleChar"/>
        </w:rPr>
        <w:t xml:space="preserve">The U.S. Justice Department said recently that </w:t>
      </w:r>
      <w:r w:rsidRPr="007A755F">
        <w:rPr>
          <w:rStyle w:val="TitleChar"/>
          <w:highlight w:val="cyan"/>
        </w:rPr>
        <w:t>Mexican gangs are the "biggest organized crime threat to the United States,"</w:t>
      </w:r>
      <w:r w:rsidRPr="007A755F">
        <w:rPr>
          <w:rStyle w:val="TitleChar"/>
        </w:rPr>
        <w:t xml:space="preserve"> operating in at least 230 cities and towns. Crimes connected to Mexican cartels are spreading across the Southwest. </w:t>
      </w:r>
      <w:r>
        <w:t xml:space="preserve">Phoenix had more than 370 kidnapping cases last year, turning it into the kidnapping capital of the U.S. Most of the victims were illegal aliens or linked to the drugs trade. Former U.S. antidrug czar Barry McCaffrey said </w:t>
      </w:r>
      <w:r w:rsidRPr="007A755F">
        <w:rPr>
          <w:rStyle w:val="TitleChar"/>
          <w:highlight w:val="cyan"/>
        </w:rPr>
        <w:t>Mexico risks becoming a "</w:t>
      </w:r>
      <w:proofErr w:type="spellStart"/>
      <w:r w:rsidRPr="007A755F">
        <w:rPr>
          <w:rStyle w:val="TitleChar"/>
          <w:highlight w:val="cyan"/>
        </w:rPr>
        <w:t>narco</w:t>
      </w:r>
      <w:proofErr w:type="spellEnd"/>
      <w:r w:rsidRPr="007A755F">
        <w:rPr>
          <w:rStyle w:val="TitleChar"/>
          <w:highlight w:val="cyan"/>
        </w:rPr>
        <w:t>-state"</w:t>
      </w:r>
      <w:r>
        <w:t xml:space="preserve"> within five years if things don't improve. Outgoing CIA director Michael Hayden listed Mexico alongside Iran as a possible top challenge for President Obama. Other analysts say the risk is not that the Mexican state collapses, but rather becomes like Russia, a state heavily influenced by mafias. Such comparisons are probably a stretch -- for now anyway. Beyond the headline-grabbing violence, Mexico is stable. It has a thriving democracy, the world's 13th-largest economy and a growing middle class. And as many as 90% of those killed are believed to be linked to the trade in some way, say officials. </w:t>
      </w:r>
      <w:r w:rsidRPr="007A755F">
        <w:rPr>
          <w:rStyle w:val="TitleChar"/>
        </w:rPr>
        <w:t xml:space="preserve">"We have a serious problem. </w:t>
      </w:r>
      <w:r w:rsidRPr="007A755F">
        <w:rPr>
          <w:rStyle w:val="TitleChar"/>
          <w:highlight w:val="cyan"/>
        </w:rPr>
        <w:t>The drug gangs have penetrated many institutions. But we're not talking about an institutional collapse. That is wrong,"</w:t>
      </w:r>
      <w:r>
        <w:t xml:space="preserve"> says Attorney General Eduardo Medina </w:t>
      </w:r>
      <w:proofErr w:type="spellStart"/>
      <w:r>
        <w:t>Mora</w:t>
      </w:r>
      <w:proofErr w:type="spellEnd"/>
      <w:r>
        <w:t xml:space="preserve">. Officials in both Washington and Mexico City also say the rising violence has a silver lining: It means that after decades of complicity or ignoring the problem, the Mexican government is finally cracking down on the drug cartels and forcing them to fight back or fight with one another for turf. One telling statistic: In the first three years of President Felipe Calderon's six-year term, Mexico's army has had 153 clashes with drug gangs. In the six years of his predecessor </w:t>
      </w:r>
      <w:r>
        <w:lastRenderedPageBreak/>
        <w:t xml:space="preserve">Vicente Fox's term, there were only 16." </w:t>
      </w:r>
      <w:r w:rsidRPr="007A755F">
        <w:rPr>
          <w:rStyle w:val="TitleChar"/>
        </w:rPr>
        <w:t xml:space="preserve">If Mexico isn't a failed state, though, it is a country with a weak state -- one the </w:t>
      </w:r>
      <w:proofErr w:type="spellStart"/>
      <w:r w:rsidRPr="007A755F">
        <w:rPr>
          <w:rStyle w:val="TitleChar"/>
        </w:rPr>
        <w:t>narcos</w:t>
      </w:r>
      <w:proofErr w:type="spellEnd"/>
      <w:r w:rsidRPr="007A755F">
        <w:rPr>
          <w:rStyle w:val="TitleChar"/>
        </w:rPr>
        <w:t xml:space="preserve"> seem to be weakening further.</w:t>
      </w:r>
    </w:p>
    <w:p w:rsidR="008444AA" w:rsidRDefault="008444AA" w:rsidP="00F20C2A"/>
    <w:p w:rsidR="008444AA" w:rsidRDefault="008444AA" w:rsidP="004A4DEE">
      <w:pPr>
        <w:pStyle w:val="Heading4"/>
      </w:pPr>
      <w:r>
        <w:t>A Mexican collapse would draw the U.S. in</w:t>
      </w:r>
    </w:p>
    <w:p w:rsidR="008444AA" w:rsidRDefault="008444AA" w:rsidP="00F20C2A">
      <w:proofErr w:type="spellStart"/>
      <w:r w:rsidRPr="008444AA">
        <w:rPr>
          <w:rStyle w:val="Style13ptBold"/>
        </w:rPr>
        <w:t>Debusmann</w:t>
      </w:r>
      <w:proofErr w:type="spellEnd"/>
      <w:r w:rsidRPr="008444AA">
        <w:rPr>
          <w:rStyle w:val="Style13ptBold"/>
        </w:rPr>
        <w:t xml:space="preserve"> 09</w:t>
      </w:r>
      <w:r>
        <w:t xml:space="preserve"> (Bernd </w:t>
      </w:r>
      <w:proofErr w:type="spellStart"/>
      <w:r>
        <w:t>Debusmann</w:t>
      </w:r>
      <w:proofErr w:type="spellEnd"/>
      <w:r>
        <w:t xml:space="preserve">, senior correspondent, “Among top U.S. fears: A failed Mexican state”, 1/9/2009, The New York Times, </w:t>
      </w:r>
      <w:hyperlink r:id="rId40" w:history="1">
        <w:r w:rsidRPr="00B86259">
          <w:rPr>
            <w:rStyle w:val="Hyperlink"/>
          </w:rPr>
          <w:t>http://www.nytimes.com/2009/01/09/world/americas/09iht-letter.1.19217792.html?_r=0</w:t>
        </w:r>
      </w:hyperlink>
      <w:r>
        <w:t>, DJE)</w:t>
      </w:r>
    </w:p>
    <w:p w:rsidR="008444AA" w:rsidRDefault="008444AA" w:rsidP="00F20C2A">
      <w:pPr>
        <w:rPr>
          <w:rStyle w:val="TitleChar"/>
        </w:rPr>
      </w:pPr>
      <w:r>
        <w:t xml:space="preserve">According to the Joint Forces study, </w:t>
      </w:r>
      <w:r w:rsidRPr="008444AA">
        <w:rPr>
          <w:rStyle w:val="TitleChar"/>
        </w:rPr>
        <w:t xml:space="preserve">a sudden collapse </w:t>
      </w:r>
      <w:r w:rsidRPr="008444AA">
        <w:rPr>
          <w:rStyle w:val="TitleChar"/>
          <w:highlight w:val="cyan"/>
        </w:rPr>
        <w:t>in Mexico</w:t>
      </w:r>
      <w:r w:rsidRPr="008444AA">
        <w:rPr>
          <w:rStyle w:val="TitleChar"/>
        </w:rPr>
        <w:t xml:space="preserve"> is less likely than in Pakistan, "but </w:t>
      </w:r>
      <w:r w:rsidRPr="008444AA">
        <w:rPr>
          <w:rStyle w:val="TitleChar"/>
          <w:highlight w:val="cyan"/>
        </w:rPr>
        <w:t>the government, its politicians, police, and judicial infrastructure are all under sustained assault and pressure by criminal gangs and drug cartels. How that internal conflict turns out over the next several years will have a major impact on the stability of the Mexican state</w:t>
      </w:r>
      <w:r w:rsidRPr="008444AA">
        <w:rPr>
          <w:rStyle w:val="TitleChar"/>
        </w:rPr>
        <w:t>."</w:t>
      </w:r>
      <w:r>
        <w:rPr>
          <w:rStyle w:val="TitleChar"/>
        </w:rPr>
        <w:t xml:space="preserve"> </w:t>
      </w:r>
      <w:r>
        <w:t xml:space="preserve">It added: </w:t>
      </w:r>
      <w:r w:rsidRPr="008444AA">
        <w:rPr>
          <w:rStyle w:val="TitleChar"/>
        </w:rPr>
        <w:t>"</w:t>
      </w:r>
      <w:r w:rsidRPr="008444AA">
        <w:rPr>
          <w:rStyle w:val="TitleChar"/>
          <w:highlight w:val="cyan"/>
        </w:rPr>
        <w:t xml:space="preserve">Any descent by Mexico into chaos </w:t>
      </w:r>
      <w:r w:rsidRPr="008444AA">
        <w:rPr>
          <w:rStyle w:val="Emphasis"/>
          <w:highlight w:val="cyan"/>
        </w:rPr>
        <w:t>would demand an American response</w:t>
      </w:r>
      <w:r w:rsidRPr="008444AA">
        <w:rPr>
          <w:rStyle w:val="TitleChar"/>
          <w:highlight w:val="cyan"/>
        </w:rPr>
        <w:t xml:space="preserve"> based on the serious implications for homeland security alone</w:t>
      </w:r>
      <w:r w:rsidRPr="008444AA">
        <w:rPr>
          <w:rStyle w:val="TitleChar"/>
        </w:rPr>
        <w:t>."</w:t>
      </w:r>
      <w:r>
        <w:rPr>
          <w:rStyle w:val="TitleChar"/>
        </w:rPr>
        <w:t xml:space="preserve"> </w:t>
      </w:r>
      <w:r w:rsidRPr="008444AA">
        <w:rPr>
          <w:rStyle w:val="TitleChar"/>
          <w:highlight w:val="cyan"/>
        </w:rPr>
        <w:t>What form such a response might take is anyone's guess</w:t>
      </w:r>
      <w:r w:rsidRPr="008444AA">
        <w:rPr>
          <w:rStyle w:val="TitleChar"/>
        </w:rPr>
        <w:t>,</w:t>
      </w:r>
      <w:r>
        <w:t xml:space="preserve"> and </w:t>
      </w:r>
      <w:r w:rsidRPr="008444AA">
        <w:rPr>
          <w:rStyle w:val="TitleChar"/>
          <w:highlight w:val="cyan"/>
        </w:rPr>
        <w:t xml:space="preserve">the study does not spell it out, nor does it address the economic implications of its worst-case scenario. </w:t>
      </w:r>
      <w:r w:rsidRPr="008E0DAE">
        <w:rPr>
          <w:rStyle w:val="TitleChar"/>
        </w:rPr>
        <w:t>Mexico is the third biggest trade partner of the United States (after Canada and China) and its third-biggest supplier of oil (after Canada and Saudi Arabia).</w:t>
      </w:r>
    </w:p>
    <w:p w:rsidR="008444AA" w:rsidRDefault="008444AA" w:rsidP="00F20C2A">
      <w:pPr>
        <w:rPr>
          <w:rStyle w:val="TitleChar"/>
        </w:rPr>
      </w:pPr>
    </w:p>
    <w:p w:rsidR="00F321A5" w:rsidRPr="00F321A5" w:rsidRDefault="00F321A5" w:rsidP="00F321A5">
      <w:pPr>
        <w:pStyle w:val="Heading4"/>
      </w:pPr>
      <w:r w:rsidRPr="00F321A5">
        <w:t>That causes war</w:t>
      </w:r>
    </w:p>
    <w:p w:rsidR="00F321A5" w:rsidRPr="00F321A5" w:rsidRDefault="00F321A5" w:rsidP="00F321A5">
      <w:r w:rsidRPr="00F321A5">
        <w:rPr>
          <w:rStyle w:val="Style13ptBold"/>
        </w:rPr>
        <w:t>Beck 09</w:t>
      </w:r>
      <w:r w:rsidRPr="00F321A5">
        <w:t xml:space="preserve"> (</w:t>
      </w:r>
      <w:r>
        <w:t>Glenn Beck, radio show host interviewing Texas State Senator Dan Patrick, “What Happens to the U.S. if Mexico Collapses?</w:t>
      </w:r>
      <w:proofErr w:type="gramStart"/>
      <w:r>
        <w:t>”,</w:t>
      </w:r>
      <w:proofErr w:type="gramEnd"/>
      <w:r>
        <w:t xml:space="preserve"> 2/16/2009, Fox News, </w:t>
      </w:r>
      <w:hyperlink r:id="rId41" w:history="1">
        <w:r w:rsidRPr="00B86259">
          <w:rPr>
            <w:rStyle w:val="Hyperlink"/>
          </w:rPr>
          <w:t>http://www.foxnews.com/story/2009/02/17/what-happens-to-us-if-mexico-collapses.html</w:t>
        </w:r>
      </w:hyperlink>
      <w:r>
        <w:t>, DJE)</w:t>
      </w:r>
    </w:p>
    <w:p w:rsidR="00F321A5" w:rsidRDefault="008444AA" w:rsidP="00F321A5">
      <w:pPr>
        <w:rPr>
          <w:rStyle w:val="TitleChar"/>
        </w:rPr>
      </w:pPr>
      <w:r w:rsidRPr="004A4DEE">
        <w:rPr>
          <w:rStyle w:val="TitleChar"/>
          <w:u w:val="none"/>
        </w:rPr>
        <w:t xml:space="preserve"> </w:t>
      </w:r>
      <w:r w:rsidR="00F321A5" w:rsidRPr="00F321A5">
        <w:t xml:space="preserve">GLENN BECK, HOST: OK. There is California. Let's try this one. </w:t>
      </w:r>
      <w:r w:rsidR="00F321A5" w:rsidRPr="00F321A5">
        <w:rPr>
          <w:rStyle w:val="TitleChar"/>
          <w:highlight w:val="cyan"/>
        </w:rPr>
        <w:t>Mexico is the 12th largest economy and second largest trading partner with the U.S</w:t>
      </w:r>
      <w:r w:rsidR="00F321A5" w:rsidRPr="00F321A5">
        <w:rPr>
          <w:rStyle w:val="TitleChar"/>
        </w:rPr>
        <w:t>.</w:t>
      </w:r>
      <w:r w:rsidR="00F321A5" w:rsidRPr="00F321A5">
        <w:t xml:space="preserve"> And I don't know if you have noticed this. Grab a fire extinguisher. It's on fire. Close to 6,000 people were killed by rival drug </w:t>
      </w:r>
      <w:proofErr w:type="gramStart"/>
      <w:r w:rsidR="00F321A5" w:rsidRPr="00F321A5">
        <w:t>gangs which is</w:t>
      </w:r>
      <w:proofErr w:type="gramEnd"/>
      <w:r w:rsidR="00F321A5" w:rsidRPr="00F321A5">
        <w:t xml:space="preserve"> twice as many as in 2007. Texas is terrified that the violence is going to spill over the border.</w:t>
      </w:r>
      <w:r w:rsidR="00F321A5">
        <w:t xml:space="preserve"> </w:t>
      </w:r>
      <w:r w:rsidR="00F321A5" w:rsidRPr="00F321A5">
        <w:t xml:space="preserve">In a minute, I will explain how </w:t>
      </w:r>
      <w:r w:rsidR="00F321A5" w:rsidRPr="00F321A5">
        <w:rPr>
          <w:rStyle w:val="TitleChar"/>
          <w:highlight w:val="cyan"/>
        </w:rPr>
        <w:t>the whole world is going to change if Mexico collapses</w:t>
      </w:r>
      <w:r w:rsidR="00F321A5" w:rsidRPr="00F321A5">
        <w:t>. The number one place for kidnappings is Mexico City. Who do you think number two is for kidnapping? You know, I was thinking Bogota, Columbia. Maybe some place in Somalia.</w:t>
      </w:r>
      <w:r w:rsidR="00F321A5">
        <w:t xml:space="preserve"> </w:t>
      </w:r>
      <w:r w:rsidR="00F321A5" w:rsidRPr="00F321A5">
        <w:t>Well, close. It is Phoenix, Arizona where there were almost 400 reported kidnappings last year and many more went unreported.</w:t>
      </w:r>
      <w:r w:rsidR="00F321A5">
        <w:t xml:space="preserve"> </w:t>
      </w:r>
      <w:r w:rsidR="00F321A5" w:rsidRPr="00F321A5">
        <w:t>Excuse me? John McCain was on the campaign trail for how many months, and we never heard about this and it's happening in his backyard? No one is talking about it, because it's not in anybody's best interest, you know, except yours and mine.</w:t>
      </w:r>
      <w:r w:rsidR="00F321A5">
        <w:t xml:space="preserve"> </w:t>
      </w:r>
      <w:r w:rsidR="00F321A5" w:rsidRPr="00F321A5">
        <w:t>I think it's in your best interest to know all of the facts and what it means to you. Texas officials are now planning for the worst-case scenario of, what do you do if Mexico just collapses?</w:t>
      </w:r>
      <w:r w:rsidR="00F321A5">
        <w:t xml:space="preserve"> </w:t>
      </w:r>
      <w:r w:rsidR="00F321A5" w:rsidRPr="00F321A5">
        <w:t>State Senator Dan Patrick is joining me now. Hey, Dan, how are you?</w:t>
      </w:r>
      <w:r w:rsidR="00F321A5">
        <w:t xml:space="preserve"> </w:t>
      </w:r>
      <w:r w:rsidR="00F321A5" w:rsidRPr="00F321A5">
        <w:t>SEN. DAN PATRICK (R), TEXAS STATE SENATOR: Hi, Glenn. Thank you for your passion on everything. It comes through.</w:t>
      </w:r>
      <w:r w:rsidR="00F321A5">
        <w:t xml:space="preserve"> </w:t>
      </w:r>
      <w:r w:rsidR="00F321A5" w:rsidRPr="00F321A5">
        <w:t xml:space="preserve">• </w:t>
      </w:r>
      <w:hyperlink r:id="rId42" w:history="1">
        <w:r w:rsidR="00F321A5" w:rsidRPr="00F321A5">
          <w:rPr>
            <w:rStyle w:val="Hyperlink"/>
          </w:rPr>
          <w:t>Video: Watch Glenn's interview with Senator Dan Patrick</w:t>
        </w:r>
      </w:hyperlink>
      <w:r w:rsidR="00F321A5">
        <w:t xml:space="preserve"> </w:t>
      </w:r>
      <w:r w:rsidR="00F321A5" w:rsidRPr="00F321A5">
        <w:t>BECK: Thank you. Thank you.</w:t>
      </w:r>
      <w:r w:rsidR="00F321A5">
        <w:t xml:space="preserve"> </w:t>
      </w:r>
      <w:r w:rsidR="00F321A5" w:rsidRPr="00F321A5">
        <w:t>PATRICK: Thank you, Glenn.</w:t>
      </w:r>
      <w:r w:rsidR="00F321A5">
        <w:t xml:space="preserve"> </w:t>
      </w:r>
      <w:r w:rsidR="00F321A5" w:rsidRPr="00F321A5">
        <w:t>BECK: I have been, and I know you have been, too - talking about the border, not because ...</w:t>
      </w:r>
      <w:r w:rsidR="00F321A5">
        <w:t xml:space="preserve"> </w:t>
      </w:r>
      <w:r w:rsidR="00F321A5" w:rsidRPr="00F321A5">
        <w:t>PATRICK: Yes.</w:t>
      </w:r>
      <w:r w:rsidR="00F321A5">
        <w:t xml:space="preserve"> </w:t>
      </w:r>
      <w:r w:rsidR="00F321A5" w:rsidRPr="00F321A5">
        <w:t xml:space="preserve">BECK: ... much </w:t>
      </w:r>
      <w:proofErr w:type="gramStart"/>
      <w:r w:rsidR="00F321A5" w:rsidRPr="00F321A5">
        <w:t>to</w:t>
      </w:r>
      <w:proofErr w:type="gramEnd"/>
      <w:r w:rsidR="00F321A5" w:rsidRPr="00F321A5">
        <w:t xml:space="preserve"> many people's chagrin here in America that I don't hate Mexicans. I don't hate people who are different than me. Almost everybody on the planet is different than me. I mean, look at me.</w:t>
      </w:r>
      <w:r w:rsidR="00F321A5">
        <w:t xml:space="preserve"> </w:t>
      </w:r>
      <w:r w:rsidR="00F321A5" w:rsidRPr="00F321A5">
        <w:t>PATRICK: Right.</w:t>
      </w:r>
      <w:r w:rsidR="00F321A5">
        <w:t xml:space="preserve"> </w:t>
      </w:r>
      <w:r w:rsidR="00F321A5" w:rsidRPr="00F321A5">
        <w:t xml:space="preserve">BECK: The problem is this is a dangerous situation. People feel disenfranchised. Mexico is on the verge of </w:t>
      </w:r>
      <w:r w:rsidR="00F321A5" w:rsidRPr="00F321A5">
        <w:lastRenderedPageBreak/>
        <w:t>collapse. You've got massive murder problems and drug problems. What are you are guys worried about? And how are you preparing in Texas for a possible push into America from people just fleeing a drug state?</w:t>
      </w:r>
      <w:r w:rsidR="00F321A5">
        <w:t xml:space="preserve"> </w:t>
      </w:r>
      <w:r w:rsidR="00F321A5" w:rsidRPr="00F321A5">
        <w:t xml:space="preserve">PATRICK: Well, Glenn, we had hearings a couple of weeks ago. And I asked our Homeland Security Director Steve </w:t>
      </w:r>
      <w:proofErr w:type="spellStart"/>
      <w:r w:rsidR="00F321A5" w:rsidRPr="00F321A5">
        <w:t>McCraw</w:t>
      </w:r>
      <w:proofErr w:type="spellEnd"/>
      <w:r w:rsidR="00F321A5" w:rsidRPr="00F321A5">
        <w:t xml:space="preserve"> of Texas if he feared the collapse of Mexico and did we have a plan. And he didn't deny the fact that it is a concern.</w:t>
      </w:r>
      <w:r w:rsidR="00F321A5">
        <w:t xml:space="preserve"> </w:t>
      </w:r>
      <w:r w:rsidR="00F321A5" w:rsidRPr="00F321A5">
        <w:t>And since that subcommittee meeting we had a few weeks ago, he has been working with Gov. Perry and I'm meeting with him in a few days, as a matter of fact, to see their progress on developing a plan.</w:t>
      </w:r>
      <w:r w:rsidR="00F321A5">
        <w:t xml:space="preserve"> </w:t>
      </w:r>
      <w:r w:rsidR="00F321A5" w:rsidRPr="00F321A5">
        <w:t xml:space="preserve">You will love this term, Glenn. The United States has a plan called "mass migration" as opposed to the collapse of Mexico. And </w:t>
      </w:r>
      <w:r w:rsidR="00F321A5" w:rsidRPr="00F321A5">
        <w:rPr>
          <w:rStyle w:val="TitleChar"/>
        </w:rPr>
        <w:t xml:space="preserve">we need a plan here in Texas because </w:t>
      </w:r>
      <w:r w:rsidR="00F321A5" w:rsidRPr="00F321A5">
        <w:rPr>
          <w:rStyle w:val="TitleChar"/>
          <w:highlight w:val="cyan"/>
        </w:rPr>
        <w:t>there are two scenarios</w:t>
      </w:r>
      <w:r w:rsidR="00F321A5" w:rsidRPr="00F321A5">
        <w:rPr>
          <w:rStyle w:val="TitleChar"/>
        </w:rPr>
        <w:t xml:space="preserve">, Glenn. </w:t>
      </w:r>
      <w:r w:rsidR="00F321A5" w:rsidRPr="00F321A5">
        <w:rPr>
          <w:rStyle w:val="TitleChar"/>
          <w:highlight w:val="cyan"/>
        </w:rPr>
        <w:t>One is a slow collapse, an economic collapse of Mexico</w:t>
      </w:r>
      <w:r w:rsidR="00F321A5" w:rsidRPr="00F321A5">
        <w:rPr>
          <w:rStyle w:val="TitleChar"/>
        </w:rPr>
        <w:t xml:space="preserve"> in which hundreds of thousands would come here over a period of time.</w:t>
      </w:r>
      <w:r w:rsidR="00F321A5">
        <w:rPr>
          <w:rStyle w:val="TitleChar"/>
        </w:rPr>
        <w:t xml:space="preserve"> </w:t>
      </w:r>
      <w:r w:rsidR="00F321A5" w:rsidRPr="00F321A5">
        <w:rPr>
          <w:rStyle w:val="TitleChar"/>
          <w:highlight w:val="cyan"/>
        </w:rPr>
        <w:t>The second is what I call a Colombian collapse of Mexico, an assassination of the president, the drug cartels taking over the country, civil war breaking out on the streets, people fleeing for their lives, not for a job.</w:t>
      </w:r>
      <w:r w:rsidR="00F321A5">
        <w:rPr>
          <w:rStyle w:val="TitleChar"/>
        </w:rPr>
        <w:t xml:space="preserve"> </w:t>
      </w:r>
      <w:r w:rsidR="00F321A5" w:rsidRPr="00F321A5">
        <w:rPr>
          <w:rStyle w:val="TitleChar"/>
        </w:rPr>
        <w:t>We have to be prepared in the United States for both and Texas must be prepared.</w:t>
      </w:r>
    </w:p>
    <w:p w:rsidR="00AB4065" w:rsidRDefault="00AB4065" w:rsidP="00AB4065">
      <w:pPr>
        <w:pStyle w:val="Heading3"/>
        <w:rPr>
          <w:rStyle w:val="TitleChar"/>
        </w:rPr>
      </w:pPr>
      <w:r>
        <w:rPr>
          <w:rStyle w:val="TitleChar"/>
        </w:rPr>
        <w:lastRenderedPageBreak/>
        <w:t>Econ Collapse</w:t>
      </w:r>
    </w:p>
    <w:p w:rsidR="00DB5496" w:rsidRPr="007A755F" w:rsidRDefault="00DB5496" w:rsidP="00DB5496">
      <w:pPr>
        <w:pStyle w:val="Heading4"/>
      </w:pPr>
      <w:r>
        <w:t>Strong cartels risk Mexico becoming a failed state</w:t>
      </w:r>
    </w:p>
    <w:p w:rsidR="00DB5496" w:rsidRDefault="00DB5496" w:rsidP="00DB5496">
      <w:proofErr w:type="spellStart"/>
      <w:r w:rsidRPr="007A755F">
        <w:rPr>
          <w:rStyle w:val="Style13ptBold"/>
        </w:rPr>
        <w:t>Luhnow</w:t>
      </w:r>
      <w:proofErr w:type="spellEnd"/>
      <w:r w:rsidRPr="007A755F">
        <w:rPr>
          <w:rStyle w:val="Style13ptBold"/>
        </w:rPr>
        <w:t xml:space="preserve"> 09</w:t>
      </w:r>
      <w:r>
        <w:t xml:space="preserve"> (David </w:t>
      </w:r>
      <w:proofErr w:type="spellStart"/>
      <w:r>
        <w:t>Luhnow</w:t>
      </w:r>
      <w:proofErr w:type="spellEnd"/>
      <w:r>
        <w:t xml:space="preserve">, Latin America editor, “The Perilous State of Mexico”, 2/21/2009, The Wall Street Journal, </w:t>
      </w:r>
      <w:hyperlink r:id="rId43" w:history="1">
        <w:r w:rsidRPr="00B86259">
          <w:rPr>
            <w:rStyle w:val="Hyperlink"/>
          </w:rPr>
          <w:t>http://www.wsj.com/articles/SB123518102536038463</w:t>
        </w:r>
      </w:hyperlink>
      <w:r>
        <w:t>, DJE)</w:t>
      </w:r>
    </w:p>
    <w:p w:rsidR="00DB5496" w:rsidRPr="007A755F" w:rsidRDefault="00DB5496" w:rsidP="00DB5496">
      <w:pPr>
        <w:rPr>
          <w:rStyle w:val="TitleChar"/>
        </w:rPr>
      </w:pPr>
      <w:r>
        <w:t xml:space="preserve">Much as Pakistan is fighting for survival against Islamic radicals, </w:t>
      </w:r>
      <w:r w:rsidRPr="007A755F">
        <w:rPr>
          <w:rStyle w:val="TitleChar"/>
          <w:highlight w:val="cyan"/>
        </w:rPr>
        <w:t>Mexico is waging a do-or-die battle with the world's most powerful drug cartels</w:t>
      </w:r>
      <w:r w:rsidRPr="007A755F">
        <w:rPr>
          <w:rStyle w:val="TitleChar"/>
        </w:rPr>
        <w:t>.</w:t>
      </w:r>
      <w:r>
        <w:t xml:space="preserve"> Last year, some 6,000 people died in drug-related violence here, more than twice the number killed the previous year. The dead included several dozen who were beheaded, a chilling echo of the scare tactics used by Islamic radicals. Mexican drug gangs even have an unofficial religion: They worship La Santa </w:t>
      </w:r>
      <w:proofErr w:type="spellStart"/>
      <w:r>
        <w:t>Muerte</w:t>
      </w:r>
      <w:proofErr w:type="spellEnd"/>
      <w:r>
        <w:t xml:space="preserve">, a Mexican version of the Grim Reaper. </w:t>
      </w:r>
      <w:r w:rsidRPr="007A755F">
        <w:rPr>
          <w:rStyle w:val="TitleChar"/>
        </w:rPr>
        <w:t xml:space="preserve">In growing parts of the country, </w:t>
      </w:r>
      <w:r w:rsidRPr="007A755F">
        <w:rPr>
          <w:rStyle w:val="TitleChar"/>
          <w:highlight w:val="cyan"/>
        </w:rPr>
        <w:t>drug gangs now extort businesses, setting up a parallel tax system that threatens the government monopoly on raising tax money.</w:t>
      </w:r>
      <w:r>
        <w:t xml:space="preserve"> In Ciudad Juarez, just across the border from El Paso, Texas, handwritten signs pasted on schools warned teachers to hand over their Christmas bonuses or die. A General Motors distributorship at a midsize Mexican city was extorted for months at a time, according to a high-ranking Mexican official. A GM spokeswoman in Mexico had no comment. "We are at war," says Aldo </w:t>
      </w:r>
      <w:proofErr w:type="spellStart"/>
      <w:r>
        <w:t>Fasci</w:t>
      </w:r>
      <w:proofErr w:type="spellEnd"/>
      <w:r>
        <w:t>, a good-looking lawyer who is the top police official for Nuevo Leon state, where Monterrey is the capital. "</w:t>
      </w:r>
      <w:r w:rsidRPr="007A755F">
        <w:rPr>
          <w:rStyle w:val="TitleChar"/>
          <w:highlight w:val="cyan"/>
        </w:rPr>
        <w:t>The gangs</w:t>
      </w:r>
      <w:r>
        <w:t xml:space="preserve"> have taken over the border, our highways and our cops. And now, with these protests, they </w:t>
      </w:r>
      <w:r w:rsidRPr="007A755F">
        <w:rPr>
          <w:rStyle w:val="TitleChar"/>
          <w:highlight w:val="cyan"/>
        </w:rPr>
        <w:t>are trying to take over our cities. The parallels between Pakistan and Mexico are strong enough that the U.S. military singled them out recently as the two countries where there is a risk the government could suffer a swift and catastrophic collapse, becoming a failed state.</w:t>
      </w:r>
      <w:r>
        <w:rPr>
          <w:rStyle w:val="TitleChar"/>
        </w:rPr>
        <w:t xml:space="preserve"> </w:t>
      </w:r>
      <w:r>
        <w:t xml:space="preserve">Pakistan is the greater worry because the risk of collapse is higher and because it has nuclear weapons. But </w:t>
      </w:r>
      <w:r w:rsidRPr="007A755F">
        <w:rPr>
          <w:rStyle w:val="TitleChar"/>
          <w:highlight w:val="cyan"/>
        </w:rPr>
        <w:t>Mexico</w:t>
      </w:r>
      <w:r w:rsidRPr="007A755F">
        <w:rPr>
          <w:rStyle w:val="TitleChar"/>
        </w:rPr>
        <w:t xml:space="preserve"> </w:t>
      </w:r>
      <w:r>
        <w:t xml:space="preserve">is also scary: It </w:t>
      </w:r>
      <w:r w:rsidRPr="007A755F">
        <w:rPr>
          <w:rStyle w:val="TitleChar"/>
          <w:highlight w:val="cyan"/>
        </w:rPr>
        <w:t>has 100 million people on the southern doorstep of the U.S., meaning any serious instability would flood the U.S. with refugees.</w:t>
      </w:r>
      <w:r w:rsidRPr="007A755F">
        <w:rPr>
          <w:rStyle w:val="TitleChar"/>
        </w:rPr>
        <w:t xml:space="preserve"> Mexico is also the U.S.'s second biggest trading partner.</w:t>
      </w:r>
      <w:r>
        <w:rPr>
          <w:rStyle w:val="TitleChar"/>
        </w:rPr>
        <w:t xml:space="preserve"> </w:t>
      </w:r>
      <w:r>
        <w:t xml:space="preserve">Mexico's cartels already have tentacles that stretch across the border. </w:t>
      </w:r>
      <w:r w:rsidRPr="007A755F">
        <w:rPr>
          <w:rStyle w:val="TitleChar"/>
        </w:rPr>
        <w:t xml:space="preserve">The U.S. Justice Department said recently that </w:t>
      </w:r>
      <w:r w:rsidRPr="007A755F">
        <w:rPr>
          <w:rStyle w:val="TitleChar"/>
          <w:highlight w:val="cyan"/>
        </w:rPr>
        <w:t>Mexican gangs are the "biggest organized crime threat to the United States,"</w:t>
      </w:r>
      <w:r w:rsidRPr="007A755F">
        <w:rPr>
          <w:rStyle w:val="TitleChar"/>
        </w:rPr>
        <w:t xml:space="preserve"> operating in at least 230 cities and towns. Crimes connected to Mexican cartels are spreading across the Southwest. </w:t>
      </w:r>
      <w:r>
        <w:t xml:space="preserve">Phoenix had more than 370 kidnapping cases last year, turning it into the kidnapping capital of the U.S. Most of the victims were illegal aliens or linked to the drugs trade. Former U.S. antidrug czar Barry McCaffrey said </w:t>
      </w:r>
      <w:r w:rsidRPr="007A755F">
        <w:rPr>
          <w:rStyle w:val="TitleChar"/>
          <w:highlight w:val="cyan"/>
        </w:rPr>
        <w:t>Mexico risks becoming a "</w:t>
      </w:r>
      <w:proofErr w:type="spellStart"/>
      <w:r w:rsidRPr="007A755F">
        <w:rPr>
          <w:rStyle w:val="TitleChar"/>
          <w:highlight w:val="cyan"/>
        </w:rPr>
        <w:t>narco</w:t>
      </w:r>
      <w:proofErr w:type="spellEnd"/>
      <w:r w:rsidRPr="007A755F">
        <w:rPr>
          <w:rStyle w:val="TitleChar"/>
          <w:highlight w:val="cyan"/>
        </w:rPr>
        <w:t>-state"</w:t>
      </w:r>
      <w:r>
        <w:t xml:space="preserve"> within five years if things don't improve. Outgoing CIA director Michael Hayden listed Mexico alongside Iran as a possible top challenge for President Obama. Other analysts say the risk is not that the Mexican state collapses, but rather becomes like Russia, a state heavily influenced by mafias. Such comparisons are probably a stretch -- for now anyway. Beyond the headline-grabbing violence, Mexico is stable. It has a thriving democracy, the world's 13th-largest economy and a growing middle class. And as many as 90% of those killed are believed to be linked to the trade in some way, say officials. </w:t>
      </w:r>
      <w:r w:rsidRPr="007A755F">
        <w:rPr>
          <w:rStyle w:val="TitleChar"/>
        </w:rPr>
        <w:t xml:space="preserve">"We have a serious problem. </w:t>
      </w:r>
      <w:r w:rsidRPr="007A755F">
        <w:rPr>
          <w:rStyle w:val="TitleChar"/>
          <w:highlight w:val="cyan"/>
        </w:rPr>
        <w:t>The drug gangs have penetrated many institutions. But we're not talking about an institutional collapse. That is wrong,"</w:t>
      </w:r>
      <w:r>
        <w:t xml:space="preserve"> says Attorney General Eduardo Medina </w:t>
      </w:r>
      <w:proofErr w:type="spellStart"/>
      <w:r>
        <w:t>Mora</w:t>
      </w:r>
      <w:proofErr w:type="spellEnd"/>
      <w:r>
        <w:t xml:space="preserve">. Officials in both Washington and Mexico City also say the rising violence has a silver lining: It means that after decades of complicity or ignoring the problem, the Mexican government is finally cracking down on the drug cartels and forcing them to fight back or fight with one another for turf. One telling statistic: In the first three years of President Felipe Calderon's six-year term, Mexico's army has had 153 clashes with drug gangs. In the six years of his predecessor Vicente Fox's term, there were only 16." </w:t>
      </w:r>
      <w:r w:rsidRPr="007A755F">
        <w:rPr>
          <w:rStyle w:val="TitleChar"/>
        </w:rPr>
        <w:t xml:space="preserve">If Mexico isn't a failed state, though, it is a country with a weak state -- one the </w:t>
      </w:r>
      <w:proofErr w:type="spellStart"/>
      <w:r w:rsidRPr="007A755F">
        <w:rPr>
          <w:rStyle w:val="TitleChar"/>
        </w:rPr>
        <w:t>narcos</w:t>
      </w:r>
      <w:proofErr w:type="spellEnd"/>
      <w:r w:rsidRPr="007A755F">
        <w:rPr>
          <w:rStyle w:val="TitleChar"/>
        </w:rPr>
        <w:t xml:space="preserve"> seem to be weakening further.</w:t>
      </w:r>
    </w:p>
    <w:p w:rsidR="00DB5496" w:rsidRPr="00AB4065" w:rsidRDefault="00DB5496" w:rsidP="00DB5496"/>
    <w:p w:rsidR="00AB4065" w:rsidRPr="00AB4065" w:rsidRDefault="00AB4065" w:rsidP="00AB4065">
      <w:pPr>
        <w:pStyle w:val="Heading4"/>
      </w:pPr>
      <w:r w:rsidRPr="00AB4065">
        <w:t>Mexican economy is key to the US economy – heavily interdependent on each other</w:t>
      </w:r>
    </w:p>
    <w:p w:rsidR="00AB4065" w:rsidRPr="009D348C" w:rsidRDefault="00AB4065" w:rsidP="00AB4065">
      <w:pPr>
        <w:rPr>
          <w:rStyle w:val="Style13ptBold"/>
          <w:b w:val="0"/>
          <w:sz w:val="16"/>
        </w:rPr>
      </w:pPr>
      <w:r w:rsidRPr="009D348C">
        <w:rPr>
          <w:b/>
        </w:rPr>
        <w:t>Wilson, 11</w:t>
      </w:r>
      <w:r w:rsidRPr="009D348C">
        <w:t xml:space="preserve"> works at the Mexico Institute at the Woodrow Wilson International Center for Scholars</w:t>
      </w:r>
      <w:r w:rsidRPr="009D348C">
        <w:rPr>
          <w:rStyle w:val="Style13ptBold"/>
        </w:rPr>
        <w:t xml:space="preserve"> </w:t>
      </w:r>
      <w:r w:rsidRPr="009D348C">
        <w:rPr>
          <w:rStyle w:val="Style13ptBold"/>
          <w:sz w:val="16"/>
        </w:rPr>
        <w:t xml:space="preserve">(Christopher E. “Working Together: Economic Ties between the United States and Mexico” November 2011 Wilson Center </w:t>
      </w:r>
      <w:hyperlink r:id="rId44" w:history="1">
        <w:r w:rsidRPr="009D348C">
          <w:rPr>
            <w:rStyle w:val="Style13ptBold"/>
            <w:sz w:val="16"/>
          </w:rPr>
          <w:t>http://www.wilsoncenter.org/sites/default/files/Working%20Together%20Full%20Document.pdf</w:t>
        </w:r>
      </w:hyperlink>
      <w:r w:rsidRPr="009D348C">
        <w:rPr>
          <w:rStyle w:val="Style13ptBold"/>
          <w:sz w:val="16"/>
        </w:rPr>
        <w:t xml:space="preserve">) // </w:t>
      </w:r>
      <w:proofErr w:type="spellStart"/>
      <w:r w:rsidRPr="009D348C">
        <w:rPr>
          <w:rStyle w:val="Style13ptBold"/>
          <w:sz w:val="16"/>
        </w:rPr>
        <w:t>czhang</w:t>
      </w:r>
      <w:proofErr w:type="spellEnd"/>
    </w:p>
    <w:p w:rsidR="00AB4065" w:rsidRDefault="00AB4065" w:rsidP="00AB4065">
      <w:pPr>
        <w:rPr>
          <w:rStyle w:val="TitleChar"/>
        </w:rPr>
      </w:pPr>
      <w:r w:rsidRPr="00AB4065">
        <w:rPr>
          <w:rStyle w:val="TitleChar"/>
          <w:highlight w:val="cyan"/>
        </w:rPr>
        <w:t>Mexico and the United States</w:t>
      </w:r>
      <w:r w:rsidRPr="009D348C">
        <w:rPr>
          <w:sz w:val="16"/>
        </w:rPr>
        <w:t xml:space="preserve"> are no longer distant neighbors whose </w:t>
      </w:r>
      <w:r w:rsidRPr="009D348C">
        <w:rPr>
          <w:sz w:val="12"/>
        </w:rPr>
        <w:t>¶</w:t>
      </w:r>
      <w:r w:rsidRPr="009D348C">
        <w:rPr>
          <w:sz w:val="16"/>
        </w:rPr>
        <w:t xml:space="preserve"> economies are engaged in direct competition and where gains on one side</w:t>
      </w:r>
      <w:r w:rsidRPr="009D348C">
        <w:rPr>
          <w:sz w:val="12"/>
        </w:rPr>
        <w:t>¶</w:t>
      </w:r>
      <w:r w:rsidRPr="009D348C">
        <w:rPr>
          <w:sz w:val="16"/>
        </w:rPr>
        <w:t xml:space="preserve"> of the border imply losses on the other. They </w:t>
      </w:r>
      <w:r w:rsidRPr="00AB4065">
        <w:rPr>
          <w:rStyle w:val="TitleChar"/>
          <w:highlight w:val="cyan"/>
        </w:rPr>
        <w:t>are</w:t>
      </w:r>
      <w:r w:rsidRPr="009D348C">
        <w:rPr>
          <w:rStyle w:val="TitleChar"/>
        </w:rPr>
        <w:t xml:space="preserve"> now </w:t>
      </w:r>
      <w:r w:rsidRPr="00AB4065">
        <w:rPr>
          <w:rStyle w:val="TitleChar"/>
          <w:highlight w:val="cyan"/>
        </w:rPr>
        <w:t xml:space="preserve">deeply integrated </w:t>
      </w:r>
      <w:r w:rsidRPr="00AB4065">
        <w:rPr>
          <w:rStyle w:val="TitleChar"/>
          <w:sz w:val="12"/>
          <w:highlight w:val="cyan"/>
        </w:rPr>
        <w:t>¶</w:t>
      </w:r>
      <w:r w:rsidRPr="00AB4065">
        <w:rPr>
          <w:rStyle w:val="TitleChar"/>
          <w:highlight w:val="cyan"/>
        </w:rPr>
        <w:t xml:space="preserve"> economies whose future is also linked. Trade between the two countries is</w:t>
      </w:r>
      <w:r w:rsidRPr="009D348C">
        <w:rPr>
          <w:rStyle w:val="TitleChar"/>
        </w:rPr>
        <w:t xml:space="preserve"> not </w:t>
      </w:r>
      <w:r w:rsidRPr="009D348C">
        <w:rPr>
          <w:rStyle w:val="TitleChar"/>
          <w:sz w:val="12"/>
        </w:rPr>
        <w:t>¶</w:t>
      </w:r>
      <w:r w:rsidRPr="009D348C">
        <w:rPr>
          <w:rStyle w:val="TitleChar"/>
        </w:rPr>
        <w:t xml:space="preserve"> a zero-sum game but </w:t>
      </w:r>
      <w:r w:rsidRPr="00AB4065">
        <w:rPr>
          <w:rStyle w:val="TitleChar"/>
          <w:highlight w:val="cyan"/>
        </w:rPr>
        <w:t>a question of mutual interest.</w:t>
      </w:r>
      <w:r w:rsidRPr="009D348C">
        <w:rPr>
          <w:rStyle w:val="TitleChar"/>
        </w:rPr>
        <w:t xml:space="preserve"> If the Mexican economy </w:t>
      </w:r>
      <w:r w:rsidRPr="009D348C">
        <w:rPr>
          <w:rStyle w:val="TitleChar"/>
          <w:sz w:val="12"/>
        </w:rPr>
        <w:t>¶</w:t>
      </w:r>
      <w:r w:rsidRPr="009D348C">
        <w:rPr>
          <w:rStyle w:val="TitleChar"/>
        </w:rPr>
        <w:t xml:space="preserve"> prospers, it is likely to enhance U.S. competitiveness considerably, and vice </w:t>
      </w:r>
      <w:r w:rsidRPr="009D348C">
        <w:rPr>
          <w:rStyle w:val="TitleChar"/>
          <w:sz w:val="12"/>
        </w:rPr>
        <w:t>¶</w:t>
      </w:r>
      <w:r w:rsidRPr="009D348C">
        <w:rPr>
          <w:rStyle w:val="TitleChar"/>
        </w:rPr>
        <w:t xml:space="preserve"> versa. </w:t>
      </w:r>
      <w:r w:rsidRPr="009D348C">
        <w:rPr>
          <w:sz w:val="16"/>
        </w:rPr>
        <w:t xml:space="preserve">Indeed, it is hard to conceive of a strategy for increasing U.S. economic </w:t>
      </w:r>
      <w:r w:rsidRPr="009D348C">
        <w:rPr>
          <w:sz w:val="12"/>
        </w:rPr>
        <w:t>¶</w:t>
      </w:r>
      <w:r w:rsidRPr="009D348C">
        <w:rPr>
          <w:sz w:val="16"/>
        </w:rPr>
        <w:t xml:space="preserve"> competitiveness and supporting job-creation that does not significantly take </w:t>
      </w:r>
      <w:r w:rsidRPr="009D348C">
        <w:rPr>
          <w:sz w:val="12"/>
        </w:rPr>
        <w:t>¶</w:t>
      </w:r>
      <w:r w:rsidRPr="009D348C">
        <w:rPr>
          <w:sz w:val="16"/>
        </w:rPr>
        <w:t xml:space="preserve"> into account its two neighboring countries, Mexico and Canada. Unlike </w:t>
      </w:r>
      <w:r w:rsidRPr="009D348C">
        <w:rPr>
          <w:sz w:val="12"/>
        </w:rPr>
        <w:t>¶</w:t>
      </w:r>
      <w:r w:rsidRPr="009D348C">
        <w:rPr>
          <w:sz w:val="16"/>
        </w:rPr>
        <w:t xml:space="preserve"> two decades ago, when the agreement to launch a free trade agreement in </w:t>
      </w:r>
      <w:r w:rsidRPr="009D348C">
        <w:rPr>
          <w:sz w:val="12"/>
        </w:rPr>
        <w:t>¶</w:t>
      </w:r>
      <w:r w:rsidRPr="009D348C">
        <w:rPr>
          <w:sz w:val="16"/>
        </w:rPr>
        <w:t xml:space="preserve"> North America generated enormous controversy, </w:t>
      </w:r>
      <w:r w:rsidRPr="00AB4065">
        <w:rPr>
          <w:rStyle w:val="TitleChar"/>
          <w:highlight w:val="cyan"/>
        </w:rPr>
        <w:t xml:space="preserve">the U.S. economy is now </w:t>
      </w:r>
      <w:r w:rsidRPr="00AB4065">
        <w:rPr>
          <w:rStyle w:val="TitleChar"/>
          <w:sz w:val="12"/>
          <w:highlight w:val="cyan"/>
        </w:rPr>
        <w:t>¶</w:t>
      </w:r>
      <w:r w:rsidRPr="00AB4065">
        <w:rPr>
          <w:rStyle w:val="TitleChar"/>
          <w:highlight w:val="cyan"/>
        </w:rPr>
        <w:t xml:space="preserve"> inextricably linked to that of its neighbors</w:t>
      </w:r>
      <w:r w:rsidRPr="009D348C">
        <w:rPr>
          <w:sz w:val="16"/>
        </w:rPr>
        <w:t xml:space="preserve">, and future efforts will have to </w:t>
      </w:r>
      <w:r w:rsidRPr="009D348C">
        <w:rPr>
          <w:sz w:val="12"/>
        </w:rPr>
        <w:t>¶</w:t>
      </w:r>
      <w:r w:rsidRPr="009D348C">
        <w:rPr>
          <w:sz w:val="16"/>
        </w:rPr>
        <w:t xml:space="preserve"> take this mutual dependence into account. This does not mean that economic </w:t>
      </w:r>
      <w:r w:rsidRPr="009D348C">
        <w:rPr>
          <w:sz w:val="12"/>
        </w:rPr>
        <w:t>¶</w:t>
      </w:r>
      <w:r w:rsidRPr="009D348C">
        <w:rPr>
          <w:sz w:val="16"/>
        </w:rPr>
        <w:t xml:space="preserve"> integration across the border is uncomplicated and there are no legitimate </w:t>
      </w:r>
      <w:r w:rsidRPr="009D348C">
        <w:rPr>
          <w:sz w:val="12"/>
        </w:rPr>
        <w:t>¶</w:t>
      </w:r>
      <w:r w:rsidRPr="009D348C">
        <w:rPr>
          <w:sz w:val="16"/>
        </w:rPr>
        <w:t xml:space="preserve"> disputes or real dislocations within particular industries that will need to be </w:t>
      </w:r>
      <w:r w:rsidRPr="009D348C">
        <w:rPr>
          <w:sz w:val="12"/>
        </w:rPr>
        <w:t>¶</w:t>
      </w:r>
      <w:r w:rsidRPr="009D348C">
        <w:rPr>
          <w:sz w:val="16"/>
        </w:rPr>
        <w:t xml:space="preserve"> addressed. But it does mean that it will be in the self-interest of the </w:t>
      </w:r>
      <w:proofErr w:type="gramStart"/>
      <w:r w:rsidRPr="009D348C">
        <w:rPr>
          <w:sz w:val="16"/>
        </w:rPr>
        <w:t>United</w:t>
      </w:r>
      <w:proofErr w:type="gramEnd"/>
      <w:r w:rsidRPr="009D348C">
        <w:rPr>
          <w:sz w:val="16"/>
        </w:rPr>
        <w:t xml:space="preserve"> </w:t>
      </w:r>
      <w:r w:rsidRPr="009D348C">
        <w:rPr>
          <w:sz w:val="12"/>
        </w:rPr>
        <w:t>¶</w:t>
      </w:r>
      <w:r w:rsidRPr="009D348C">
        <w:rPr>
          <w:sz w:val="16"/>
        </w:rPr>
        <w:t xml:space="preserve"> States to see Mexico primarily as a partner in economic efforts, rather than </w:t>
      </w:r>
      <w:r w:rsidRPr="009D348C">
        <w:rPr>
          <w:sz w:val="12"/>
        </w:rPr>
        <w:t>¶</w:t>
      </w:r>
      <w:r w:rsidRPr="009D348C">
        <w:rPr>
          <w:sz w:val="16"/>
        </w:rPr>
        <w:t xml:space="preserve"> as a competitor, and that </w:t>
      </w:r>
      <w:r w:rsidRPr="009D348C">
        <w:rPr>
          <w:rStyle w:val="TitleChar"/>
        </w:rPr>
        <w:t xml:space="preserve">calls for policies that enhance existing production </w:t>
      </w:r>
      <w:r w:rsidRPr="009D348C">
        <w:rPr>
          <w:rStyle w:val="TitleChar"/>
          <w:sz w:val="12"/>
        </w:rPr>
        <w:t>¶</w:t>
      </w:r>
      <w:r w:rsidRPr="009D348C">
        <w:rPr>
          <w:rStyle w:val="TitleChar"/>
        </w:rPr>
        <w:t xml:space="preserve"> chains and strengthen both economies. </w:t>
      </w:r>
      <w:r w:rsidRPr="009D348C">
        <w:rPr>
          <w:sz w:val="16"/>
        </w:rPr>
        <w:t xml:space="preserve">It also suggests that </w:t>
      </w:r>
      <w:r w:rsidRPr="009D348C">
        <w:rPr>
          <w:rStyle w:val="TitleChar"/>
        </w:rPr>
        <w:t xml:space="preserve">Mexican economic </w:t>
      </w:r>
      <w:r w:rsidRPr="009D348C">
        <w:rPr>
          <w:rStyle w:val="TitleChar"/>
          <w:sz w:val="12"/>
        </w:rPr>
        <w:t>¶</w:t>
      </w:r>
      <w:r w:rsidRPr="009D348C">
        <w:rPr>
          <w:rStyle w:val="TitleChar"/>
        </w:rPr>
        <w:t xml:space="preserve"> growth will have significant positive effects for the U.S. economy, which calls </w:t>
      </w:r>
      <w:r w:rsidRPr="009D348C">
        <w:rPr>
          <w:rStyle w:val="TitleChar"/>
          <w:sz w:val="12"/>
        </w:rPr>
        <w:t>¶</w:t>
      </w:r>
      <w:r w:rsidRPr="009D348C">
        <w:rPr>
          <w:rStyle w:val="TitleChar"/>
        </w:rPr>
        <w:t xml:space="preserve"> for greater U.S. policy attention to support Mexico’s efforts to strengthen its </w:t>
      </w:r>
      <w:r w:rsidRPr="009D348C">
        <w:rPr>
          <w:rStyle w:val="TitleChar"/>
          <w:sz w:val="12"/>
        </w:rPr>
        <w:t>¶</w:t>
      </w:r>
      <w:r w:rsidRPr="009D348C">
        <w:rPr>
          <w:rStyle w:val="TitleChar"/>
        </w:rPr>
        <w:t xml:space="preserve"> economic future.</w:t>
      </w:r>
    </w:p>
    <w:p w:rsidR="00DB5496" w:rsidRPr="0029261C" w:rsidRDefault="00DB5496" w:rsidP="00DB5496">
      <w:pPr>
        <w:pStyle w:val="Heading4"/>
        <w:rPr>
          <w:rFonts w:cs="Arial"/>
          <w:szCs w:val="24"/>
        </w:rPr>
      </w:pPr>
      <w:r w:rsidRPr="0029261C">
        <w:rPr>
          <w:rFonts w:cs="Arial"/>
          <w:szCs w:val="24"/>
        </w:rPr>
        <w:t>Economic decline causes war, multiple warrants and studies</w:t>
      </w:r>
    </w:p>
    <w:p w:rsidR="00DB5496" w:rsidRPr="00DB5496" w:rsidRDefault="00DB5496" w:rsidP="00DB5496">
      <w:pPr>
        <w:rPr>
          <w:sz w:val="16"/>
          <w:szCs w:val="16"/>
        </w:rPr>
      </w:pPr>
      <w:r w:rsidRPr="0029261C">
        <w:rPr>
          <w:rStyle w:val="UnderlineBold"/>
          <w:sz w:val="24"/>
        </w:rPr>
        <w:t>Royal 10</w:t>
      </w:r>
      <w:r w:rsidRPr="0029261C">
        <w:rPr>
          <w:sz w:val="24"/>
        </w:rPr>
        <w:t xml:space="preserve"> (</w:t>
      </w:r>
      <w:proofErr w:type="spellStart"/>
      <w:r w:rsidRPr="0029261C">
        <w:rPr>
          <w:sz w:val="16"/>
          <w:szCs w:val="16"/>
        </w:rPr>
        <w:t>Jedediah</w:t>
      </w:r>
      <w:proofErr w:type="spellEnd"/>
      <w:r w:rsidRPr="0029261C">
        <w:rPr>
          <w:sz w:val="16"/>
          <w:szCs w:val="16"/>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29261C">
        <w:rPr>
          <w:sz w:val="16"/>
          <w:szCs w:val="16"/>
        </w:rPr>
        <w:t>Brauer</w:t>
      </w:r>
      <w:proofErr w:type="spellEnd"/>
      <w:r w:rsidRPr="0029261C">
        <w:rPr>
          <w:sz w:val="16"/>
          <w:szCs w:val="16"/>
        </w:rPr>
        <w:t>, p. 213-215)</w:t>
      </w:r>
    </w:p>
    <w:p w:rsidR="00DB5496" w:rsidRDefault="00DB5496" w:rsidP="00DB5496">
      <w:pPr>
        <w:rPr>
          <w:sz w:val="16"/>
          <w:szCs w:val="16"/>
        </w:rPr>
      </w:pPr>
      <w:r w:rsidRPr="0029261C">
        <w:rPr>
          <w:sz w:val="16"/>
          <w:szCs w:val="16"/>
        </w:rPr>
        <w:t>Less intuitive is how</w:t>
      </w:r>
      <w:r w:rsidRPr="0029261C">
        <w:rPr>
          <w:sz w:val="24"/>
        </w:rPr>
        <w:t xml:space="preserve"> </w:t>
      </w:r>
      <w:r w:rsidRPr="0029261C">
        <w:rPr>
          <w:rStyle w:val="UnderlineBold"/>
          <w:sz w:val="24"/>
        </w:rPr>
        <w:t xml:space="preserve">periods of </w:t>
      </w:r>
      <w:r w:rsidRPr="0029261C">
        <w:rPr>
          <w:rStyle w:val="UnderlineBold"/>
          <w:sz w:val="24"/>
          <w:shd w:val="clear" w:color="auto" w:fill="FFFF00"/>
        </w:rPr>
        <w:t>economic decline</w:t>
      </w:r>
      <w:r w:rsidRPr="0029261C">
        <w:rPr>
          <w:rStyle w:val="UnderlineBold"/>
          <w:sz w:val="24"/>
        </w:rPr>
        <w:t xml:space="preserve"> may </w:t>
      </w:r>
      <w:r w:rsidRPr="0029261C">
        <w:rPr>
          <w:rStyle w:val="UnderlineBold"/>
          <w:sz w:val="24"/>
          <w:shd w:val="clear" w:color="auto" w:fill="FFFF00"/>
        </w:rPr>
        <w:t>increase</w:t>
      </w:r>
      <w:r w:rsidRPr="0029261C">
        <w:rPr>
          <w:rStyle w:val="UnderlineBold"/>
          <w:sz w:val="24"/>
        </w:rPr>
        <w:t xml:space="preserve"> the likelihood of </w:t>
      </w:r>
      <w:r w:rsidRPr="0029261C">
        <w:rPr>
          <w:rStyle w:val="UnderlineBold"/>
          <w:sz w:val="24"/>
          <w:shd w:val="clear" w:color="auto" w:fill="FFFF00"/>
        </w:rPr>
        <w:t>external conflict</w:t>
      </w:r>
      <w:r w:rsidRPr="0029261C">
        <w:rPr>
          <w:sz w:val="16"/>
          <w:szCs w:val="16"/>
        </w:rPr>
        <w:t xml:space="preserve">. Political science literature has contributed a moderate degree of attention to the impact of economic decline and the security and </w:t>
      </w:r>
      <w:proofErr w:type="spellStart"/>
      <w:r w:rsidRPr="0029261C">
        <w:rPr>
          <w:sz w:val="16"/>
          <w:szCs w:val="16"/>
        </w:rPr>
        <w:t>defence</w:t>
      </w:r>
      <w:proofErr w:type="spellEnd"/>
      <w:r w:rsidRPr="0029261C">
        <w:rPr>
          <w:sz w:val="16"/>
          <w:szCs w:val="16"/>
        </w:rPr>
        <w:t xml:space="preserve"> </w:t>
      </w:r>
      <w:proofErr w:type="spellStart"/>
      <w:r w:rsidRPr="0029261C">
        <w:rPr>
          <w:sz w:val="16"/>
          <w:szCs w:val="16"/>
        </w:rPr>
        <w:t>behaviour</w:t>
      </w:r>
      <w:proofErr w:type="spellEnd"/>
      <w:r w:rsidRPr="0029261C">
        <w:rPr>
          <w:sz w:val="16"/>
          <w:szCs w:val="16"/>
        </w:rPr>
        <w:t xml:space="preserve"> of interdependent stales. Research in this vein has been considered at systemic, dyadic and national levels. Several notable contributions follow. </w:t>
      </w:r>
      <w:proofErr w:type="gramStart"/>
      <w:r w:rsidRPr="0029261C">
        <w:rPr>
          <w:sz w:val="16"/>
          <w:szCs w:val="16"/>
        </w:rPr>
        <w:t>First, on the systemic level.</w:t>
      </w:r>
      <w:proofErr w:type="gramEnd"/>
      <w:r w:rsidRPr="0029261C">
        <w:rPr>
          <w:sz w:val="16"/>
          <w:szCs w:val="16"/>
        </w:rPr>
        <w:t xml:space="preserve"> </w:t>
      </w:r>
      <w:proofErr w:type="spellStart"/>
      <w:r w:rsidRPr="0029261C">
        <w:rPr>
          <w:rStyle w:val="UnderlineBold"/>
          <w:sz w:val="16"/>
          <w:szCs w:val="16"/>
        </w:rPr>
        <w:t>Pollins</w:t>
      </w:r>
      <w:proofErr w:type="spellEnd"/>
      <w:r w:rsidRPr="0029261C">
        <w:rPr>
          <w:sz w:val="16"/>
          <w:szCs w:val="16"/>
        </w:rPr>
        <w:t xml:space="preserve"> (20081 </w:t>
      </w:r>
      <w:r w:rsidRPr="0029261C">
        <w:rPr>
          <w:rStyle w:val="UnderlineBold"/>
          <w:sz w:val="16"/>
          <w:szCs w:val="16"/>
        </w:rPr>
        <w:t xml:space="preserve">advances </w:t>
      </w:r>
      <w:proofErr w:type="spellStart"/>
      <w:r w:rsidRPr="0029261C">
        <w:rPr>
          <w:rStyle w:val="UnderlineBold"/>
          <w:sz w:val="16"/>
          <w:szCs w:val="16"/>
        </w:rPr>
        <w:t>Modclski</w:t>
      </w:r>
      <w:proofErr w:type="spellEnd"/>
      <w:r w:rsidRPr="0029261C">
        <w:rPr>
          <w:rStyle w:val="UnderlineBold"/>
          <w:sz w:val="16"/>
          <w:szCs w:val="16"/>
        </w:rPr>
        <w:t xml:space="preserve"> and Thompson's</w:t>
      </w:r>
      <w:r w:rsidRPr="0029261C">
        <w:rPr>
          <w:sz w:val="16"/>
          <w:szCs w:val="16"/>
        </w:rPr>
        <w:t xml:space="preserve"> (1996) </w:t>
      </w:r>
      <w:r w:rsidRPr="0029261C">
        <w:rPr>
          <w:rStyle w:val="UnderlineBold"/>
          <w:sz w:val="16"/>
          <w:szCs w:val="16"/>
        </w:rPr>
        <w:t xml:space="preserve">work on leadership cycle theory, finding that rhythms in </w:t>
      </w:r>
      <w:r w:rsidRPr="0029261C">
        <w:rPr>
          <w:rStyle w:val="UnderlineBold"/>
          <w:sz w:val="24"/>
          <w:shd w:val="clear" w:color="auto" w:fill="FFFF00"/>
        </w:rPr>
        <w:t>the global economy are associated with</w:t>
      </w:r>
      <w:r w:rsidRPr="0029261C">
        <w:rPr>
          <w:rStyle w:val="UnderlineBold"/>
          <w:sz w:val="24"/>
        </w:rPr>
        <w:t xml:space="preserve"> the rise and fall of a pre-eminent power and</w:t>
      </w:r>
      <w:r w:rsidRPr="0029261C">
        <w:rPr>
          <w:sz w:val="24"/>
          <w:u w:val="single"/>
        </w:rPr>
        <w:t xml:space="preserve"> the often </w:t>
      </w:r>
      <w:r w:rsidRPr="0029261C">
        <w:rPr>
          <w:rStyle w:val="UnderlineBold"/>
          <w:sz w:val="24"/>
          <w:shd w:val="clear" w:color="auto" w:fill="FFFF00"/>
        </w:rPr>
        <w:t>bloody transition</w:t>
      </w:r>
      <w:r w:rsidRPr="0029261C">
        <w:rPr>
          <w:sz w:val="24"/>
          <w:u w:val="single"/>
        </w:rPr>
        <w:t xml:space="preserve"> from one pre-eminent leader to the next</w:t>
      </w:r>
      <w:r w:rsidRPr="0029261C">
        <w:rPr>
          <w:sz w:val="24"/>
        </w:rPr>
        <w:t>.</w:t>
      </w:r>
      <w:r w:rsidRPr="0029261C">
        <w:rPr>
          <w:sz w:val="16"/>
          <w:szCs w:val="16"/>
        </w:rPr>
        <w:t xml:space="preserve"> As such, </w:t>
      </w:r>
      <w:r w:rsidRPr="0029261C">
        <w:rPr>
          <w:rStyle w:val="UnderlineBold"/>
          <w:sz w:val="16"/>
          <w:szCs w:val="16"/>
        </w:rPr>
        <w:t>exogenous shocks such as economic crises could usher in a redistribution of relative power</w:t>
      </w:r>
      <w:r w:rsidRPr="0029261C">
        <w:rPr>
          <w:sz w:val="16"/>
          <w:szCs w:val="16"/>
        </w:rPr>
        <w:t xml:space="preserve"> (see also Gilpin. 19SJ) </w:t>
      </w:r>
      <w:r w:rsidRPr="0029261C">
        <w:rPr>
          <w:rStyle w:val="UnderlineBold"/>
          <w:sz w:val="16"/>
          <w:szCs w:val="16"/>
        </w:rPr>
        <w:t>that leads to uncertainty about power balances, increasing the risk of miscalculation</w:t>
      </w:r>
      <w:r w:rsidRPr="0029261C">
        <w:rPr>
          <w:sz w:val="16"/>
          <w:szCs w:val="16"/>
        </w:rPr>
        <w:t xml:space="preserve"> (</w:t>
      </w:r>
      <w:proofErr w:type="spellStart"/>
      <w:r w:rsidRPr="0029261C">
        <w:rPr>
          <w:sz w:val="16"/>
          <w:szCs w:val="16"/>
        </w:rPr>
        <w:t>Fcaron</w:t>
      </w:r>
      <w:proofErr w:type="spellEnd"/>
      <w:r w:rsidRPr="0029261C">
        <w:rPr>
          <w:sz w:val="16"/>
          <w:szCs w:val="16"/>
        </w:rPr>
        <w:t>. 1995). Alternatively,</w:t>
      </w:r>
      <w:r w:rsidRPr="0029261C">
        <w:rPr>
          <w:sz w:val="24"/>
        </w:rPr>
        <w:t xml:space="preserve"> </w:t>
      </w:r>
      <w:r w:rsidRPr="0029261C">
        <w:rPr>
          <w:rStyle w:val="UnderlineBold"/>
          <w:sz w:val="24"/>
        </w:rPr>
        <w:t>even a</w:t>
      </w:r>
      <w:r w:rsidRPr="0029261C">
        <w:rPr>
          <w:sz w:val="24"/>
          <w:u w:val="single"/>
        </w:rPr>
        <w:t xml:space="preserve"> relatively </w:t>
      </w:r>
      <w:r w:rsidRPr="0029261C">
        <w:rPr>
          <w:rStyle w:val="UnderlineBold"/>
          <w:sz w:val="24"/>
        </w:rPr>
        <w:t xml:space="preserve">certain </w:t>
      </w:r>
      <w:r w:rsidRPr="0029261C">
        <w:rPr>
          <w:rStyle w:val="UnderlineBold"/>
          <w:sz w:val="24"/>
          <w:shd w:val="clear" w:color="auto" w:fill="FFFF00"/>
        </w:rPr>
        <w:t>redistribution of power</w:t>
      </w:r>
      <w:r w:rsidRPr="0029261C">
        <w:rPr>
          <w:rStyle w:val="UnderlineBold"/>
          <w:sz w:val="24"/>
        </w:rPr>
        <w:t xml:space="preserve"> could </w:t>
      </w:r>
      <w:r w:rsidRPr="0029261C">
        <w:rPr>
          <w:rStyle w:val="UnderlineBold"/>
          <w:sz w:val="24"/>
          <w:shd w:val="clear" w:color="auto" w:fill="FFFF00"/>
        </w:rPr>
        <w:t>lead to</w:t>
      </w:r>
      <w:r w:rsidRPr="0029261C">
        <w:rPr>
          <w:rStyle w:val="UnderlineBold"/>
          <w:sz w:val="24"/>
        </w:rPr>
        <w:t xml:space="preserve"> a permissive environment for </w:t>
      </w:r>
      <w:r w:rsidRPr="0029261C">
        <w:rPr>
          <w:rStyle w:val="UnderlineBold"/>
          <w:sz w:val="24"/>
          <w:shd w:val="clear" w:color="auto" w:fill="FFFF00"/>
        </w:rPr>
        <w:t>conflict as a rising power</w:t>
      </w:r>
      <w:r w:rsidRPr="0029261C">
        <w:rPr>
          <w:rStyle w:val="UnderlineBold"/>
          <w:sz w:val="24"/>
        </w:rPr>
        <w:t xml:space="preserve"> may </w:t>
      </w:r>
      <w:r w:rsidRPr="0029261C">
        <w:rPr>
          <w:rStyle w:val="UnderlineBold"/>
          <w:sz w:val="24"/>
          <w:shd w:val="clear" w:color="auto" w:fill="FFFF00"/>
        </w:rPr>
        <w:t>seek</w:t>
      </w:r>
      <w:r w:rsidRPr="0029261C">
        <w:rPr>
          <w:rStyle w:val="UnderlineBold"/>
          <w:sz w:val="24"/>
        </w:rPr>
        <w:t xml:space="preserve"> to </w:t>
      </w:r>
      <w:r w:rsidRPr="0029261C">
        <w:rPr>
          <w:rStyle w:val="UnderlineBold"/>
          <w:sz w:val="24"/>
          <w:shd w:val="clear" w:color="auto" w:fill="FFFF00"/>
        </w:rPr>
        <w:t>challenge</w:t>
      </w:r>
      <w:r w:rsidRPr="0029261C">
        <w:rPr>
          <w:rStyle w:val="UnderlineBold"/>
          <w:sz w:val="24"/>
        </w:rPr>
        <w:t xml:space="preserve"> a declining power</w:t>
      </w:r>
      <w:r w:rsidRPr="0029261C">
        <w:rPr>
          <w:sz w:val="24"/>
        </w:rPr>
        <w:t xml:space="preserve"> </w:t>
      </w:r>
      <w:r w:rsidRPr="0029261C">
        <w:rPr>
          <w:sz w:val="16"/>
          <w:szCs w:val="16"/>
        </w:rPr>
        <w:t xml:space="preserve">(Werner. 1999). </w:t>
      </w:r>
      <w:proofErr w:type="gramStart"/>
      <w:r w:rsidRPr="0029261C">
        <w:rPr>
          <w:sz w:val="16"/>
          <w:szCs w:val="16"/>
        </w:rPr>
        <w:t>Separately.</w:t>
      </w:r>
      <w:proofErr w:type="gramEnd"/>
      <w:r w:rsidRPr="0029261C">
        <w:rPr>
          <w:sz w:val="16"/>
          <w:szCs w:val="16"/>
        </w:rPr>
        <w:t xml:space="preserve"> </w:t>
      </w:r>
      <w:proofErr w:type="spellStart"/>
      <w:r w:rsidRPr="0029261C">
        <w:rPr>
          <w:rStyle w:val="UnderlineBold"/>
          <w:sz w:val="16"/>
          <w:szCs w:val="16"/>
        </w:rPr>
        <w:t>Pollins</w:t>
      </w:r>
      <w:proofErr w:type="spellEnd"/>
      <w:r w:rsidRPr="0029261C">
        <w:rPr>
          <w:sz w:val="16"/>
          <w:szCs w:val="16"/>
        </w:rPr>
        <w:t xml:space="preserve"> (1996) also </w:t>
      </w:r>
      <w:r w:rsidRPr="0029261C">
        <w:rPr>
          <w:rStyle w:val="UnderlineBold"/>
          <w:sz w:val="16"/>
          <w:szCs w:val="16"/>
        </w:rPr>
        <w:t>shows that global</w:t>
      </w:r>
      <w:r w:rsidRPr="0029261C">
        <w:rPr>
          <w:rStyle w:val="UnderlineBold"/>
          <w:sz w:val="24"/>
        </w:rPr>
        <w:t xml:space="preserve"> economic cycles </w:t>
      </w:r>
      <w:r w:rsidRPr="0029261C">
        <w:rPr>
          <w:rStyle w:val="UnderlineBold"/>
          <w:sz w:val="24"/>
          <w:shd w:val="clear" w:color="auto" w:fill="FFFF00"/>
        </w:rPr>
        <w:t>combined with</w:t>
      </w:r>
      <w:r w:rsidRPr="0029261C">
        <w:rPr>
          <w:rStyle w:val="UnderlineBold"/>
          <w:sz w:val="24"/>
        </w:rPr>
        <w:t xml:space="preserve"> parallel </w:t>
      </w:r>
      <w:r w:rsidRPr="0029261C">
        <w:rPr>
          <w:rStyle w:val="UnderlineBold"/>
          <w:sz w:val="24"/>
          <w:shd w:val="clear" w:color="auto" w:fill="FFFF00"/>
        </w:rPr>
        <w:t>leadership cycles impact the likelihood of conflict among</w:t>
      </w:r>
      <w:r w:rsidRPr="0029261C">
        <w:rPr>
          <w:sz w:val="24"/>
          <w:u w:val="single"/>
          <w:shd w:val="clear" w:color="auto" w:fill="FFFF00"/>
        </w:rPr>
        <w:t xml:space="preserve"> major</w:t>
      </w:r>
      <w:r w:rsidRPr="0029261C">
        <w:rPr>
          <w:sz w:val="24"/>
          <w:u w:val="single"/>
        </w:rPr>
        <w:t xml:space="preserve">, medium and small </w:t>
      </w:r>
      <w:r w:rsidRPr="0029261C">
        <w:rPr>
          <w:rStyle w:val="UnderlineBold"/>
          <w:sz w:val="24"/>
          <w:shd w:val="clear" w:color="auto" w:fill="FFFF00"/>
        </w:rPr>
        <w:t>powers</w:t>
      </w:r>
      <w:r w:rsidRPr="0029261C">
        <w:rPr>
          <w:sz w:val="16"/>
          <w:szCs w:val="16"/>
        </w:rPr>
        <w:t xml:space="preserve">, although he suggests that the causes and connections between global economic conditions and security conditions remain unknown. </w:t>
      </w:r>
      <w:proofErr w:type="gramStart"/>
      <w:r w:rsidRPr="0029261C">
        <w:rPr>
          <w:sz w:val="16"/>
          <w:szCs w:val="16"/>
        </w:rPr>
        <w:t>Second, on a dyadic level.</w:t>
      </w:r>
      <w:proofErr w:type="gramEnd"/>
      <w:r w:rsidRPr="0029261C">
        <w:rPr>
          <w:sz w:val="16"/>
          <w:szCs w:val="16"/>
        </w:rPr>
        <w:t xml:space="preserve"> </w:t>
      </w:r>
      <w:r w:rsidRPr="0029261C">
        <w:rPr>
          <w:rStyle w:val="UnderlineBold"/>
          <w:sz w:val="16"/>
          <w:szCs w:val="16"/>
        </w:rPr>
        <w:t>Copeland's</w:t>
      </w:r>
      <w:r w:rsidRPr="0029261C">
        <w:rPr>
          <w:sz w:val="16"/>
          <w:szCs w:val="16"/>
        </w:rPr>
        <w:t xml:space="preserve"> (1996. 2000) </w:t>
      </w:r>
      <w:r w:rsidRPr="0029261C">
        <w:rPr>
          <w:rStyle w:val="UnderlineBold"/>
          <w:sz w:val="16"/>
          <w:szCs w:val="16"/>
        </w:rPr>
        <w:t>theory of</w:t>
      </w:r>
      <w:r w:rsidRPr="0029261C">
        <w:rPr>
          <w:rStyle w:val="UnderlineBold"/>
          <w:sz w:val="24"/>
        </w:rPr>
        <w:t xml:space="preserve"> trade expectations suggests that '</w:t>
      </w:r>
      <w:r w:rsidRPr="0029261C">
        <w:rPr>
          <w:rStyle w:val="UnderlineBold"/>
          <w:sz w:val="24"/>
          <w:shd w:val="clear" w:color="auto" w:fill="FFFF00"/>
        </w:rPr>
        <w:t>future expectation of trade' is</w:t>
      </w:r>
      <w:r w:rsidRPr="0029261C">
        <w:rPr>
          <w:rStyle w:val="UnderlineBold"/>
          <w:sz w:val="24"/>
        </w:rPr>
        <w:t xml:space="preserve"> a </w:t>
      </w:r>
      <w:r w:rsidRPr="0029261C">
        <w:rPr>
          <w:rStyle w:val="UnderlineBold"/>
          <w:sz w:val="24"/>
          <w:shd w:val="clear" w:color="auto" w:fill="FFFF00"/>
        </w:rPr>
        <w:t>significant</w:t>
      </w:r>
      <w:r w:rsidRPr="0029261C">
        <w:rPr>
          <w:rStyle w:val="UnderlineBold"/>
          <w:sz w:val="24"/>
        </w:rPr>
        <w:t xml:space="preserve"> variable </w:t>
      </w:r>
      <w:r w:rsidRPr="0029261C">
        <w:rPr>
          <w:rStyle w:val="UnderlineBold"/>
          <w:sz w:val="24"/>
          <w:shd w:val="clear" w:color="auto" w:fill="FFFF00"/>
        </w:rPr>
        <w:t>in understanding</w:t>
      </w:r>
      <w:r w:rsidRPr="0029261C">
        <w:rPr>
          <w:sz w:val="24"/>
          <w:u w:val="single"/>
        </w:rPr>
        <w:t xml:space="preserve"> economic conditions and </w:t>
      </w:r>
      <w:r w:rsidRPr="0029261C">
        <w:rPr>
          <w:rStyle w:val="UnderlineBold"/>
          <w:sz w:val="24"/>
          <w:shd w:val="clear" w:color="auto" w:fill="FFFF00"/>
        </w:rPr>
        <w:t>security</w:t>
      </w:r>
      <w:r w:rsidRPr="0029261C">
        <w:rPr>
          <w:rStyle w:val="UnderlineBold"/>
          <w:sz w:val="24"/>
        </w:rPr>
        <w:t xml:space="preserve"> </w:t>
      </w:r>
      <w:proofErr w:type="spellStart"/>
      <w:r w:rsidRPr="0029261C">
        <w:rPr>
          <w:rStyle w:val="UnderlineBold"/>
          <w:sz w:val="24"/>
        </w:rPr>
        <w:t>behaviour</w:t>
      </w:r>
      <w:proofErr w:type="spellEnd"/>
      <w:r w:rsidRPr="0029261C">
        <w:rPr>
          <w:rStyle w:val="UnderlineBold"/>
          <w:sz w:val="24"/>
        </w:rPr>
        <w:t xml:space="preserve"> </w:t>
      </w:r>
      <w:r w:rsidRPr="0029261C">
        <w:rPr>
          <w:rStyle w:val="UnderlineBold"/>
          <w:sz w:val="24"/>
          <w:shd w:val="clear" w:color="auto" w:fill="FFFF00"/>
        </w:rPr>
        <w:t>of states</w:t>
      </w:r>
      <w:r w:rsidRPr="0029261C">
        <w:rPr>
          <w:sz w:val="24"/>
          <w:u w:val="single"/>
        </w:rPr>
        <w:t xml:space="preserve">. He argues that </w:t>
      </w:r>
      <w:r w:rsidRPr="0029261C">
        <w:rPr>
          <w:rStyle w:val="UnderlineBold"/>
          <w:sz w:val="24"/>
          <w:shd w:val="clear" w:color="auto" w:fill="FFFF00"/>
        </w:rPr>
        <w:t>interdependent states</w:t>
      </w:r>
      <w:r w:rsidRPr="0029261C">
        <w:rPr>
          <w:rStyle w:val="UnderlineBold"/>
          <w:sz w:val="24"/>
        </w:rPr>
        <w:t xml:space="preserve"> are likely to </w:t>
      </w:r>
      <w:r w:rsidRPr="0029261C">
        <w:rPr>
          <w:rStyle w:val="UnderlineBold"/>
          <w:sz w:val="24"/>
          <w:shd w:val="clear" w:color="auto" w:fill="FFFF00"/>
        </w:rPr>
        <w:t>gain pacific benefits</w:t>
      </w:r>
      <w:r w:rsidRPr="0029261C">
        <w:rPr>
          <w:sz w:val="24"/>
          <w:u w:val="single"/>
          <w:shd w:val="clear" w:color="auto" w:fill="FFFF00"/>
        </w:rPr>
        <w:t xml:space="preserve"> from trade</w:t>
      </w:r>
      <w:r w:rsidRPr="0029261C">
        <w:rPr>
          <w:sz w:val="24"/>
          <w:u w:val="single"/>
        </w:rPr>
        <w:t xml:space="preserve"> so long </w:t>
      </w:r>
      <w:r w:rsidRPr="0029261C">
        <w:rPr>
          <w:rStyle w:val="UnderlineBold"/>
          <w:sz w:val="24"/>
        </w:rPr>
        <w:t>as they have an optimistic view of future trade relations</w:t>
      </w:r>
      <w:r w:rsidRPr="0029261C">
        <w:rPr>
          <w:sz w:val="24"/>
          <w:u w:val="single"/>
        </w:rPr>
        <w:t xml:space="preserve">. However, </w:t>
      </w:r>
      <w:r w:rsidRPr="0029261C">
        <w:rPr>
          <w:rStyle w:val="UnderlineBold"/>
          <w:sz w:val="24"/>
        </w:rPr>
        <w:t>i</w:t>
      </w:r>
      <w:r w:rsidRPr="0029261C">
        <w:rPr>
          <w:rStyle w:val="UnderlineBold"/>
          <w:sz w:val="24"/>
          <w:shd w:val="clear" w:color="auto" w:fill="FFFF00"/>
        </w:rPr>
        <w:t>f the expectations</w:t>
      </w:r>
      <w:r w:rsidRPr="0029261C">
        <w:rPr>
          <w:rStyle w:val="UnderlineBold"/>
          <w:sz w:val="24"/>
        </w:rPr>
        <w:t xml:space="preserve"> of future trade </w:t>
      </w:r>
      <w:r w:rsidRPr="0029261C">
        <w:rPr>
          <w:rStyle w:val="UnderlineBold"/>
          <w:sz w:val="24"/>
          <w:shd w:val="clear" w:color="auto" w:fill="FFFF00"/>
        </w:rPr>
        <w:t>decline</w:t>
      </w:r>
      <w:r w:rsidRPr="0029261C">
        <w:rPr>
          <w:sz w:val="24"/>
          <w:u w:val="single"/>
        </w:rPr>
        <w:t xml:space="preserve">, particularly for difficult to replace items such as energy resources, </w:t>
      </w:r>
      <w:r w:rsidRPr="0029261C">
        <w:rPr>
          <w:rStyle w:val="UnderlineBold"/>
          <w:sz w:val="24"/>
        </w:rPr>
        <w:t xml:space="preserve">the </w:t>
      </w:r>
      <w:r w:rsidRPr="0029261C">
        <w:rPr>
          <w:rStyle w:val="UnderlineBold"/>
          <w:sz w:val="24"/>
          <w:shd w:val="clear" w:color="auto" w:fill="FFFF00"/>
        </w:rPr>
        <w:t>likelihood for conflict increases</w:t>
      </w:r>
      <w:r w:rsidRPr="0029261C">
        <w:rPr>
          <w:sz w:val="24"/>
          <w:u w:val="single"/>
        </w:rPr>
        <w:t xml:space="preserve">, as </w:t>
      </w:r>
      <w:r w:rsidRPr="0029261C">
        <w:rPr>
          <w:rStyle w:val="UnderlineBold"/>
          <w:sz w:val="24"/>
        </w:rPr>
        <w:t>states will be inclined to use force to gain access to</w:t>
      </w:r>
      <w:r w:rsidRPr="0029261C">
        <w:rPr>
          <w:sz w:val="24"/>
          <w:u w:val="single"/>
        </w:rPr>
        <w:t xml:space="preserve"> those </w:t>
      </w:r>
      <w:r w:rsidRPr="0029261C">
        <w:rPr>
          <w:rStyle w:val="UnderlineBold"/>
          <w:sz w:val="24"/>
        </w:rPr>
        <w:t>resources</w:t>
      </w:r>
      <w:r w:rsidRPr="0029261C">
        <w:rPr>
          <w:sz w:val="24"/>
          <w:u w:val="single"/>
        </w:rPr>
        <w:t>.</w:t>
      </w:r>
      <w:r w:rsidRPr="0029261C">
        <w:rPr>
          <w:sz w:val="24"/>
        </w:rPr>
        <w:t xml:space="preserve"> </w:t>
      </w:r>
      <w:r w:rsidRPr="0029261C">
        <w:rPr>
          <w:rStyle w:val="UnderlineBold"/>
          <w:sz w:val="16"/>
          <w:szCs w:val="16"/>
        </w:rPr>
        <w:t>Crises could potentially be the trigger</w:t>
      </w:r>
      <w:r w:rsidRPr="0029261C">
        <w:rPr>
          <w:sz w:val="16"/>
          <w:szCs w:val="16"/>
        </w:rPr>
        <w:t xml:space="preserve"> for decreased trade expectations either on its own or </w:t>
      </w:r>
      <w:r w:rsidRPr="0029261C">
        <w:rPr>
          <w:rStyle w:val="UnderlineBold"/>
          <w:sz w:val="16"/>
          <w:szCs w:val="16"/>
        </w:rPr>
        <w:t>because it triggers protectionist moves</w:t>
      </w:r>
      <w:r w:rsidRPr="0029261C">
        <w:rPr>
          <w:sz w:val="16"/>
          <w:szCs w:val="16"/>
        </w:rPr>
        <w:t xml:space="preserve"> by interdependent states.4 </w:t>
      </w:r>
      <w:proofErr w:type="gramStart"/>
      <w:r w:rsidRPr="0029261C">
        <w:rPr>
          <w:sz w:val="16"/>
          <w:szCs w:val="16"/>
        </w:rPr>
        <w:t>Third</w:t>
      </w:r>
      <w:proofErr w:type="gramEnd"/>
      <w:r w:rsidRPr="0029261C">
        <w:rPr>
          <w:sz w:val="16"/>
          <w:szCs w:val="16"/>
        </w:rPr>
        <w:t xml:space="preserve">, others have considered the link between economic decline and external armed conflict at a national level. </w:t>
      </w:r>
      <w:r w:rsidRPr="0029261C">
        <w:rPr>
          <w:rStyle w:val="UnderlineBold"/>
          <w:sz w:val="16"/>
          <w:szCs w:val="16"/>
        </w:rPr>
        <w:t>Mom berg and Hess</w:t>
      </w:r>
      <w:r w:rsidRPr="0029261C">
        <w:rPr>
          <w:sz w:val="16"/>
          <w:szCs w:val="16"/>
        </w:rPr>
        <w:t xml:space="preserve"> (2002) </w:t>
      </w:r>
      <w:r w:rsidRPr="0029261C">
        <w:rPr>
          <w:rStyle w:val="UnderlineBold"/>
          <w:sz w:val="16"/>
          <w:szCs w:val="16"/>
        </w:rPr>
        <w:t xml:space="preserve">find a strong correlation between </w:t>
      </w:r>
      <w:r w:rsidRPr="0029261C">
        <w:rPr>
          <w:rStyle w:val="UnderlineBold"/>
          <w:sz w:val="16"/>
          <w:szCs w:val="16"/>
        </w:rPr>
        <w:lastRenderedPageBreak/>
        <w:t>internal conflict and external conflict, particularly during</w:t>
      </w:r>
      <w:r w:rsidRPr="0029261C">
        <w:rPr>
          <w:sz w:val="16"/>
          <w:szCs w:val="16"/>
        </w:rPr>
        <w:t xml:space="preserve"> periods of economic </w:t>
      </w:r>
      <w:r w:rsidRPr="0029261C">
        <w:rPr>
          <w:rStyle w:val="UnderlineBold"/>
          <w:sz w:val="16"/>
          <w:szCs w:val="16"/>
        </w:rPr>
        <w:t>downturn</w:t>
      </w:r>
      <w:r w:rsidRPr="0029261C">
        <w:rPr>
          <w:sz w:val="16"/>
          <w:szCs w:val="16"/>
        </w:rPr>
        <w:t>. They write.</w:t>
      </w:r>
      <w:r w:rsidRPr="0029261C">
        <w:rPr>
          <w:sz w:val="24"/>
        </w:rPr>
        <w:t xml:space="preserve"> </w:t>
      </w:r>
      <w:r w:rsidRPr="0029261C">
        <w:rPr>
          <w:sz w:val="24"/>
          <w:u w:val="single"/>
        </w:rPr>
        <w:t xml:space="preserve">The linkage, between internal and external conflict and prosperity are strong and mutually reinforcing. </w:t>
      </w:r>
      <w:r w:rsidRPr="0029261C">
        <w:rPr>
          <w:rStyle w:val="UnderlineBold"/>
          <w:sz w:val="24"/>
          <w:shd w:val="clear" w:color="auto" w:fill="FFFF00"/>
        </w:rPr>
        <w:t>Economic conflict</w:t>
      </w:r>
      <w:r w:rsidRPr="0029261C">
        <w:rPr>
          <w:rStyle w:val="UnderlineBold"/>
          <w:sz w:val="24"/>
        </w:rPr>
        <w:t xml:space="preserve"> lends to </w:t>
      </w:r>
      <w:r w:rsidRPr="0029261C">
        <w:rPr>
          <w:rStyle w:val="UnderlineBold"/>
          <w:sz w:val="24"/>
          <w:shd w:val="clear" w:color="auto" w:fill="FFFF00"/>
        </w:rPr>
        <w:t>spawn internal conflict, which</w:t>
      </w:r>
      <w:r w:rsidRPr="0029261C">
        <w:rPr>
          <w:sz w:val="24"/>
          <w:u w:val="single"/>
        </w:rPr>
        <w:t xml:space="preserve"> in turn </w:t>
      </w:r>
      <w:r w:rsidRPr="0029261C">
        <w:rPr>
          <w:rStyle w:val="UnderlineBold"/>
          <w:sz w:val="24"/>
          <w:shd w:val="clear" w:color="auto" w:fill="FFFF00"/>
        </w:rPr>
        <w:t xml:space="preserve">returns the </w:t>
      </w:r>
      <w:proofErr w:type="spellStart"/>
      <w:r w:rsidRPr="0029261C">
        <w:rPr>
          <w:rStyle w:val="UnderlineBold"/>
          <w:sz w:val="24"/>
          <w:shd w:val="clear" w:color="auto" w:fill="FFFF00"/>
        </w:rPr>
        <w:t>favour</w:t>
      </w:r>
      <w:proofErr w:type="spellEnd"/>
      <w:r w:rsidRPr="0029261C">
        <w:rPr>
          <w:sz w:val="24"/>
          <w:u w:val="single"/>
        </w:rPr>
        <w:t xml:space="preserve">. Moreover, the </w:t>
      </w:r>
      <w:r w:rsidRPr="0029261C">
        <w:rPr>
          <w:rStyle w:val="UnderlineBold"/>
          <w:sz w:val="24"/>
        </w:rPr>
        <w:t xml:space="preserve">presence of </w:t>
      </w:r>
      <w:r w:rsidRPr="0029261C">
        <w:rPr>
          <w:rStyle w:val="UnderlineBold"/>
          <w:sz w:val="24"/>
          <w:shd w:val="clear" w:color="auto" w:fill="FFFF00"/>
        </w:rPr>
        <w:t>a recession tends to amplify</w:t>
      </w:r>
      <w:r w:rsidRPr="0029261C">
        <w:rPr>
          <w:sz w:val="24"/>
          <w:u w:val="single"/>
          <w:shd w:val="clear" w:color="auto" w:fill="FFFF00"/>
        </w:rPr>
        <w:t xml:space="preserve"> the extent to which </w:t>
      </w:r>
      <w:r w:rsidRPr="0029261C">
        <w:rPr>
          <w:sz w:val="24"/>
          <w:u w:val="single"/>
        </w:rPr>
        <w:t xml:space="preserve">international and </w:t>
      </w:r>
      <w:r w:rsidRPr="0029261C">
        <w:rPr>
          <w:rStyle w:val="UnderlineBold"/>
          <w:sz w:val="24"/>
        </w:rPr>
        <w:t xml:space="preserve">external </w:t>
      </w:r>
      <w:r w:rsidRPr="0029261C">
        <w:rPr>
          <w:rStyle w:val="UnderlineBold"/>
          <w:sz w:val="24"/>
          <w:shd w:val="clear" w:color="auto" w:fill="FFFF00"/>
        </w:rPr>
        <w:t>conflicts</w:t>
      </w:r>
      <w:r w:rsidRPr="0029261C">
        <w:rPr>
          <w:rStyle w:val="UnderlineBold"/>
          <w:sz w:val="24"/>
        </w:rPr>
        <w:t xml:space="preserve"> </w:t>
      </w:r>
      <w:r w:rsidRPr="0029261C">
        <w:rPr>
          <w:sz w:val="24"/>
          <w:u w:val="single"/>
        </w:rPr>
        <w:t>self-</w:t>
      </w:r>
      <w:r w:rsidRPr="0029261C">
        <w:rPr>
          <w:sz w:val="24"/>
          <w:u w:val="single"/>
          <w:shd w:val="clear" w:color="auto" w:fill="FFFF00"/>
        </w:rPr>
        <w:t>reinforce each other</w:t>
      </w:r>
      <w:r w:rsidRPr="0029261C">
        <w:rPr>
          <w:sz w:val="16"/>
          <w:szCs w:val="16"/>
        </w:rPr>
        <w:t xml:space="preserve"> (</w:t>
      </w:r>
      <w:proofErr w:type="spellStart"/>
      <w:r w:rsidRPr="0029261C">
        <w:rPr>
          <w:sz w:val="16"/>
          <w:szCs w:val="16"/>
        </w:rPr>
        <w:t>Hlomhen</w:t>
      </w:r>
      <w:proofErr w:type="spellEnd"/>
      <w:r w:rsidRPr="0029261C">
        <w:rPr>
          <w:sz w:val="16"/>
          <w:szCs w:val="16"/>
        </w:rPr>
        <w:t xml:space="preserve">? </w:t>
      </w:r>
      <w:proofErr w:type="gramStart"/>
      <w:r w:rsidRPr="0029261C">
        <w:rPr>
          <w:sz w:val="16"/>
          <w:szCs w:val="16"/>
        </w:rPr>
        <w:t>&amp; Hess.</w:t>
      </w:r>
      <w:proofErr w:type="gramEnd"/>
      <w:r w:rsidRPr="0029261C">
        <w:rPr>
          <w:sz w:val="16"/>
          <w:szCs w:val="16"/>
        </w:rPr>
        <w:t xml:space="preserve"> 2(102. p. X9&gt;</w:t>
      </w:r>
      <w:r w:rsidRPr="0029261C">
        <w:rPr>
          <w:sz w:val="24"/>
        </w:rPr>
        <w:t xml:space="preserve"> </w:t>
      </w:r>
      <w:r w:rsidRPr="0029261C">
        <w:rPr>
          <w:rStyle w:val="UnderlineBold"/>
          <w:sz w:val="24"/>
        </w:rPr>
        <w:t xml:space="preserve">Economic decline has </w:t>
      </w:r>
      <w:r w:rsidRPr="0029261C">
        <w:rPr>
          <w:rStyle w:val="UnderlineBold"/>
          <w:sz w:val="24"/>
          <w:shd w:val="clear" w:color="auto" w:fill="FFFF00"/>
        </w:rPr>
        <w:t>also</w:t>
      </w:r>
      <w:r w:rsidRPr="0029261C">
        <w:rPr>
          <w:rStyle w:val="UnderlineBold"/>
          <w:sz w:val="24"/>
        </w:rPr>
        <w:t xml:space="preserve"> been linked with a</w:t>
      </w:r>
      <w:r w:rsidRPr="0029261C">
        <w:rPr>
          <w:rStyle w:val="UnderlineBold"/>
          <w:sz w:val="24"/>
          <w:shd w:val="clear" w:color="auto" w:fill="FFFF00"/>
        </w:rPr>
        <w:t>n increase in</w:t>
      </w:r>
      <w:r w:rsidRPr="0029261C">
        <w:rPr>
          <w:rStyle w:val="UnderlineBold"/>
          <w:sz w:val="24"/>
        </w:rPr>
        <w:t xml:space="preserve"> the likelihood of </w:t>
      </w:r>
      <w:r w:rsidRPr="0029261C">
        <w:rPr>
          <w:rStyle w:val="UnderlineBold"/>
          <w:sz w:val="24"/>
          <w:shd w:val="clear" w:color="auto" w:fill="FFFF00"/>
        </w:rPr>
        <w:t>terrorism</w:t>
      </w:r>
      <w:r w:rsidRPr="0029261C">
        <w:rPr>
          <w:sz w:val="16"/>
          <w:szCs w:val="16"/>
        </w:rPr>
        <w:t xml:space="preserve"> (</w:t>
      </w:r>
      <w:proofErr w:type="spellStart"/>
      <w:r w:rsidRPr="0029261C">
        <w:rPr>
          <w:sz w:val="16"/>
          <w:szCs w:val="16"/>
        </w:rPr>
        <w:t>Blombcrg</w:t>
      </w:r>
      <w:proofErr w:type="spellEnd"/>
      <w:r w:rsidRPr="0029261C">
        <w:rPr>
          <w:sz w:val="16"/>
          <w:szCs w:val="16"/>
        </w:rPr>
        <w:t xml:space="preserve">. Hess. &amp; </w:t>
      </w:r>
      <w:proofErr w:type="gramStart"/>
      <w:r w:rsidRPr="0029261C">
        <w:rPr>
          <w:sz w:val="16"/>
          <w:szCs w:val="16"/>
        </w:rPr>
        <w:t>Wee</w:t>
      </w:r>
      <w:proofErr w:type="gramEnd"/>
      <w:r w:rsidRPr="0029261C">
        <w:rPr>
          <w:sz w:val="16"/>
          <w:szCs w:val="16"/>
        </w:rPr>
        <w:t xml:space="preserve"> </w:t>
      </w:r>
      <w:proofErr w:type="spellStart"/>
      <w:r w:rsidRPr="0029261C">
        <w:rPr>
          <w:sz w:val="16"/>
          <w:szCs w:val="16"/>
        </w:rPr>
        <w:t>ra</w:t>
      </w:r>
      <w:proofErr w:type="spellEnd"/>
      <w:r w:rsidRPr="0029261C">
        <w:rPr>
          <w:sz w:val="16"/>
          <w:szCs w:val="16"/>
        </w:rPr>
        <w:t xml:space="preserve"> pan </w:t>
      </w:r>
      <w:proofErr w:type="spellStart"/>
      <w:r w:rsidRPr="0029261C">
        <w:rPr>
          <w:sz w:val="16"/>
          <w:szCs w:val="16"/>
        </w:rPr>
        <w:t>a</w:t>
      </w:r>
      <w:proofErr w:type="spellEnd"/>
      <w:r w:rsidRPr="0029261C">
        <w:rPr>
          <w:sz w:val="16"/>
          <w:szCs w:val="16"/>
        </w:rPr>
        <w:t>, 2004).</w:t>
      </w:r>
      <w:r w:rsidRPr="0029261C">
        <w:rPr>
          <w:sz w:val="24"/>
        </w:rPr>
        <w:t xml:space="preserve"> </w:t>
      </w:r>
      <w:proofErr w:type="gramStart"/>
      <w:r w:rsidRPr="0029261C">
        <w:rPr>
          <w:rStyle w:val="UnderlineBold"/>
          <w:sz w:val="24"/>
        </w:rPr>
        <w:t>which</w:t>
      </w:r>
      <w:proofErr w:type="gramEnd"/>
      <w:r w:rsidRPr="0029261C">
        <w:rPr>
          <w:rStyle w:val="UnderlineBold"/>
          <w:sz w:val="24"/>
        </w:rPr>
        <w:t xml:space="preserve"> has the capacity to </w:t>
      </w:r>
      <w:r w:rsidRPr="0029261C">
        <w:rPr>
          <w:sz w:val="24"/>
          <w:u w:val="single"/>
          <w:shd w:val="clear" w:color="auto" w:fill="FFFF00"/>
        </w:rPr>
        <w:t xml:space="preserve">spill across borders and </w:t>
      </w:r>
      <w:r w:rsidRPr="0029261C">
        <w:rPr>
          <w:rStyle w:val="UnderlineBold"/>
          <w:sz w:val="24"/>
          <w:shd w:val="clear" w:color="auto" w:fill="FFFF00"/>
        </w:rPr>
        <w:t>lead to</w:t>
      </w:r>
      <w:r w:rsidRPr="0029261C">
        <w:rPr>
          <w:rStyle w:val="UnderlineBold"/>
          <w:sz w:val="24"/>
        </w:rPr>
        <w:t xml:space="preserve"> external </w:t>
      </w:r>
      <w:r w:rsidRPr="0029261C">
        <w:rPr>
          <w:rStyle w:val="UnderlineBold"/>
          <w:sz w:val="24"/>
          <w:shd w:val="clear" w:color="auto" w:fill="FFFF00"/>
        </w:rPr>
        <w:t>tensions</w:t>
      </w:r>
      <w:r w:rsidRPr="0029261C">
        <w:rPr>
          <w:sz w:val="24"/>
          <w:u w:val="single"/>
        </w:rPr>
        <w:t xml:space="preserve">. Furthermore, </w:t>
      </w:r>
      <w:r w:rsidRPr="0029261C">
        <w:rPr>
          <w:rStyle w:val="UnderlineBold"/>
          <w:sz w:val="24"/>
          <w:shd w:val="clear" w:color="auto" w:fill="FFFF00"/>
        </w:rPr>
        <w:t>crises</w:t>
      </w:r>
      <w:r w:rsidRPr="0029261C">
        <w:rPr>
          <w:sz w:val="24"/>
          <w:u w:val="single"/>
        </w:rPr>
        <w:t xml:space="preserve"> generally </w:t>
      </w:r>
      <w:r w:rsidRPr="0029261C">
        <w:rPr>
          <w:rStyle w:val="UnderlineBold"/>
          <w:sz w:val="24"/>
          <w:shd w:val="clear" w:color="auto" w:fill="FFFF00"/>
        </w:rPr>
        <w:t>reduce the popularity of</w:t>
      </w:r>
      <w:r w:rsidRPr="0029261C">
        <w:rPr>
          <w:rStyle w:val="UnderlineBold"/>
          <w:sz w:val="24"/>
        </w:rPr>
        <w:t xml:space="preserve"> a sitting government</w:t>
      </w:r>
      <w:r w:rsidRPr="0029261C">
        <w:rPr>
          <w:sz w:val="24"/>
          <w:u w:val="single"/>
        </w:rPr>
        <w:t xml:space="preserve">. "Diversionary theory" suggests that, </w:t>
      </w:r>
      <w:r w:rsidRPr="0029261C">
        <w:rPr>
          <w:rStyle w:val="UnderlineBold"/>
          <w:sz w:val="24"/>
          <w:shd w:val="clear" w:color="auto" w:fill="FFFF00"/>
        </w:rPr>
        <w:t>when facing unpopularity</w:t>
      </w:r>
      <w:r w:rsidRPr="0029261C">
        <w:rPr>
          <w:rStyle w:val="UnderlineBold"/>
          <w:sz w:val="24"/>
        </w:rPr>
        <w:t xml:space="preserve"> arising from economic decline</w:t>
      </w:r>
      <w:r w:rsidRPr="0029261C">
        <w:rPr>
          <w:sz w:val="24"/>
          <w:u w:val="single"/>
        </w:rPr>
        <w:t xml:space="preserve">, sitting </w:t>
      </w:r>
      <w:r w:rsidRPr="0029261C">
        <w:rPr>
          <w:rStyle w:val="UnderlineBold"/>
          <w:sz w:val="24"/>
          <w:shd w:val="clear" w:color="auto" w:fill="FFFF00"/>
        </w:rPr>
        <w:t>governments</w:t>
      </w:r>
      <w:r w:rsidRPr="0029261C">
        <w:rPr>
          <w:rStyle w:val="UnderlineBold"/>
          <w:sz w:val="24"/>
        </w:rPr>
        <w:t xml:space="preserve"> have increased incentives to </w:t>
      </w:r>
      <w:r w:rsidRPr="0029261C">
        <w:rPr>
          <w:rStyle w:val="UnderlineBold"/>
          <w:sz w:val="24"/>
          <w:shd w:val="clear" w:color="auto" w:fill="FFFF00"/>
        </w:rPr>
        <w:t>fabricate external military conflicts</w:t>
      </w:r>
      <w:r w:rsidRPr="0029261C">
        <w:rPr>
          <w:rStyle w:val="UnderlineBold"/>
          <w:sz w:val="24"/>
        </w:rPr>
        <w:t xml:space="preserve"> to create a 'rally around the flag' effect</w:t>
      </w:r>
      <w:r w:rsidRPr="0029261C">
        <w:rPr>
          <w:sz w:val="24"/>
          <w:u w:val="single"/>
        </w:rPr>
        <w:t>.</w:t>
      </w:r>
      <w:r w:rsidRPr="0029261C">
        <w:rPr>
          <w:sz w:val="24"/>
        </w:rPr>
        <w:t xml:space="preserve"> </w:t>
      </w:r>
      <w:proofErr w:type="gramStart"/>
      <w:r w:rsidRPr="0029261C">
        <w:rPr>
          <w:sz w:val="16"/>
          <w:szCs w:val="16"/>
        </w:rPr>
        <w:t xml:space="preserve">Wang (1996), </w:t>
      </w:r>
      <w:proofErr w:type="spellStart"/>
      <w:r w:rsidRPr="0029261C">
        <w:rPr>
          <w:sz w:val="16"/>
          <w:szCs w:val="16"/>
        </w:rPr>
        <w:t>DcRoucn</w:t>
      </w:r>
      <w:proofErr w:type="spellEnd"/>
      <w:r w:rsidRPr="0029261C">
        <w:rPr>
          <w:sz w:val="16"/>
          <w:szCs w:val="16"/>
        </w:rPr>
        <w:t xml:space="preserve"> (1995), and </w:t>
      </w:r>
      <w:proofErr w:type="spellStart"/>
      <w:r w:rsidRPr="0029261C">
        <w:rPr>
          <w:sz w:val="16"/>
          <w:szCs w:val="16"/>
        </w:rPr>
        <w:t>Blombcrg</w:t>
      </w:r>
      <w:proofErr w:type="spellEnd"/>
      <w:r w:rsidRPr="0029261C">
        <w:rPr>
          <w:sz w:val="16"/>
          <w:szCs w:val="16"/>
        </w:rPr>
        <w:t>.</w:t>
      </w:r>
      <w:proofErr w:type="gramEnd"/>
      <w:r w:rsidRPr="0029261C">
        <w:rPr>
          <w:sz w:val="16"/>
          <w:szCs w:val="16"/>
        </w:rPr>
        <w:t xml:space="preserve"> Hess, and Thacker (2006) find supporting evidence showing that </w:t>
      </w:r>
      <w:r w:rsidRPr="0029261C">
        <w:rPr>
          <w:rStyle w:val="UnderlineBold"/>
          <w:sz w:val="16"/>
          <w:szCs w:val="16"/>
        </w:rPr>
        <w:t>economic decline and use of force are</w:t>
      </w:r>
      <w:r w:rsidRPr="0029261C">
        <w:rPr>
          <w:sz w:val="16"/>
          <w:szCs w:val="16"/>
        </w:rPr>
        <w:t xml:space="preserve"> at least </w:t>
      </w:r>
      <w:proofErr w:type="spellStart"/>
      <w:r w:rsidRPr="0029261C">
        <w:rPr>
          <w:sz w:val="16"/>
          <w:szCs w:val="16"/>
        </w:rPr>
        <w:t>indirecti</w:t>
      </w:r>
      <w:proofErr w:type="spellEnd"/>
      <w:r w:rsidRPr="0029261C">
        <w:rPr>
          <w:sz w:val="16"/>
          <w:szCs w:val="16"/>
        </w:rPr>
        <w:t xml:space="preserve">) </w:t>
      </w:r>
      <w:r w:rsidRPr="0029261C">
        <w:rPr>
          <w:rStyle w:val="UnderlineBold"/>
          <w:sz w:val="16"/>
          <w:szCs w:val="16"/>
        </w:rPr>
        <w:t>correlated</w:t>
      </w:r>
      <w:r w:rsidRPr="0029261C">
        <w:rPr>
          <w:sz w:val="16"/>
          <w:szCs w:val="16"/>
        </w:rPr>
        <w:t xml:space="preserve">. </w:t>
      </w:r>
      <w:proofErr w:type="spellStart"/>
      <w:proofErr w:type="gramStart"/>
      <w:r w:rsidRPr="0029261C">
        <w:rPr>
          <w:sz w:val="16"/>
          <w:szCs w:val="16"/>
        </w:rPr>
        <w:t>Gelpi</w:t>
      </w:r>
      <w:proofErr w:type="spellEnd"/>
      <w:r w:rsidRPr="0029261C">
        <w:rPr>
          <w:sz w:val="16"/>
          <w:szCs w:val="16"/>
        </w:rPr>
        <w:t xml:space="preserve"> (1997).</w:t>
      </w:r>
      <w:proofErr w:type="gramEnd"/>
      <w:r w:rsidRPr="0029261C">
        <w:rPr>
          <w:sz w:val="16"/>
          <w:szCs w:val="16"/>
        </w:rPr>
        <w:t xml:space="preserve"> </w:t>
      </w:r>
      <w:proofErr w:type="gramStart"/>
      <w:r w:rsidRPr="0029261C">
        <w:rPr>
          <w:sz w:val="16"/>
          <w:szCs w:val="16"/>
        </w:rPr>
        <w:t>Miller (1999).</w:t>
      </w:r>
      <w:proofErr w:type="gramEnd"/>
      <w:r w:rsidRPr="0029261C">
        <w:rPr>
          <w:sz w:val="16"/>
          <w:szCs w:val="16"/>
        </w:rPr>
        <w:t xml:space="preserve"> and Kisangani and Pickering (2009) suggest that </w:t>
      </w:r>
      <w:proofErr w:type="spellStart"/>
      <w:r w:rsidRPr="0029261C">
        <w:rPr>
          <w:rStyle w:val="UnderlineBold"/>
          <w:sz w:val="16"/>
          <w:szCs w:val="16"/>
        </w:rPr>
        <w:t>Ihe</w:t>
      </w:r>
      <w:proofErr w:type="spellEnd"/>
      <w:r w:rsidRPr="0029261C">
        <w:rPr>
          <w:rStyle w:val="UnderlineBold"/>
          <w:sz w:val="16"/>
          <w:szCs w:val="16"/>
        </w:rPr>
        <w:t xml:space="preserve"> tendency towards diversionary tactics arc greater for democratic</w:t>
      </w:r>
      <w:r w:rsidRPr="0029261C">
        <w:rPr>
          <w:sz w:val="16"/>
          <w:szCs w:val="16"/>
        </w:rPr>
        <w:t xml:space="preserve"> states than autocratic states, due to the fact that </w:t>
      </w:r>
      <w:r w:rsidRPr="0029261C">
        <w:rPr>
          <w:rStyle w:val="UnderlineBold"/>
          <w:sz w:val="16"/>
          <w:szCs w:val="16"/>
        </w:rPr>
        <w:t>democratic leaders are</w:t>
      </w:r>
      <w:r w:rsidRPr="0029261C">
        <w:rPr>
          <w:sz w:val="16"/>
          <w:szCs w:val="16"/>
        </w:rPr>
        <w:t xml:space="preserve"> generally </w:t>
      </w:r>
      <w:r w:rsidRPr="0029261C">
        <w:rPr>
          <w:rStyle w:val="UnderlineBold"/>
          <w:sz w:val="16"/>
          <w:szCs w:val="16"/>
        </w:rPr>
        <w:t>more susceptible to being removed from office</w:t>
      </w:r>
      <w:r w:rsidRPr="0029261C">
        <w:rPr>
          <w:sz w:val="16"/>
          <w:szCs w:val="16"/>
        </w:rPr>
        <w:t xml:space="preserve"> due to lack of domestic support. </w:t>
      </w:r>
      <w:proofErr w:type="spellStart"/>
      <w:r w:rsidRPr="0029261C">
        <w:rPr>
          <w:rStyle w:val="UnderlineBold"/>
          <w:sz w:val="16"/>
          <w:szCs w:val="16"/>
        </w:rPr>
        <w:t>DeRouen</w:t>
      </w:r>
      <w:proofErr w:type="spellEnd"/>
      <w:r w:rsidRPr="0029261C">
        <w:rPr>
          <w:sz w:val="16"/>
          <w:szCs w:val="16"/>
        </w:rPr>
        <w:t xml:space="preserve"> (2000) has </w:t>
      </w:r>
      <w:r w:rsidRPr="0029261C">
        <w:rPr>
          <w:rStyle w:val="UnderlineBold"/>
          <w:sz w:val="16"/>
          <w:szCs w:val="16"/>
        </w:rPr>
        <w:t>provided evidence showing that</w:t>
      </w:r>
      <w:r w:rsidRPr="0029261C">
        <w:rPr>
          <w:rStyle w:val="UnderlineBold"/>
          <w:sz w:val="24"/>
        </w:rPr>
        <w:t xml:space="preserve"> periods of </w:t>
      </w:r>
      <w:r w:rsidRPr="0029261C">
        <w:rPr>
          <w:rStyle w:val="UnderlineBold"/>
          <w:sz w:val="24"/>
          <w:shd w:val="clear" w:color="auto" w:fill="FFFF00"/>
        </w:rPr>
        <w:t>weak economic performance</w:t>
      </w:r>
      <w:r w:rsidRPr="0029261C">
        <w:rPr>
          <w:rStyle w:val="UnderlineBold"/>
          <w:sz w:val="24"/>
        </w:rPr>
        <w:t xml:space="preserve"> in the United States,</w:t>
      </w:r>
      <w:r w:rsidRPr="0029261C">
        <w:rPr>
          <w:sz w:val="24"/>
          <w:u w:val="single"/>
        </w:rPr>
        <w:t xml:space="preserve"> and thus weak Presidential popularity, </w:t>
      </w:r>
      <w:r w:rsidRPr="0029261C">
        <w:rPr>
          <w:rStyle w:val="UnderlineBold"/>
          <w:sz w:val="24"/>
        </w:rPr>
        <w:t>are</w:t>
      </w:r>
      <w:r w:rsidRPr="0029261C">
        <w:rPr>
          <w:sz w:val="24"/>
          <w:u w:val="single"/>
        </w:rPr>
        <w:t xml:space="preserve"> statistically </w:t>
      </w:r>
      <w:r w:rsidRPr="0029261C">
        <w:rPr>
          <w:rStyle w:val="UnderlineBold"/>
          <w:sz w:val="24"/>
          <w:shd w:val="clear" w:color="auto" w:fill="FFFF00"/>
        </w:rPr>
        <w:t>linked to an increase in</w:t>
      </w:r>
      <w:r w:rsidRPr="0029261C">
        <w:rPr>
          <w:rStyle w:val="UnderlineBold"/>
          <w:sz w:val="24"/>
        </w:rPr>
        <w:t xml:space="preserve"> the use of </w:t>
      </w:r>
      <w:r w:rsidRPr="0029261C">
        <w:rPr>
          <w:rStyle w:val="UnderlineBold"/>
          <w:sz w:val="24"/>
          <w:shd w:val="clear" w:color="auto" w:fill="FFFF00"/>
        </w:rPr>
        <w:t>force</w:t>
      </w:r>
      <w:r w:rsidRPr="0029261C">
        <w:rPr>
          <w:sz w:val="24"/>
          <w:u w:val="single"/>
        </w:rPr>
        <w:t xml:space="preserve">. In summary, recent economic scholarship positively correlates economic integration with an increase in the frequency of economic crises, whereas </w:t>
      </w:r>
      <w:r w:rsidRPr="0029261C">
        <w:rPr>
          <w:rStyle w:val="UnderlineBold"/>
          <w:sz w:val="24"/>
        </w:rPr>
        <w:t>political science scholarship links economic decline with external conflict</w:t>
      </w:r>
      <w:r w:rsidRPr="0029261C">
        <w:rPr>
          <w:sz w:val="24"/>
          <w:u w:val="single"/>
        </w:rPr>
        <w:t xml:space="preserve"> al systemic, dyadic and national levels.'</w:t>
      </w:r>
      <w:r w:rsidRPr="0029261C">
        <w:rPr>
          <w:sz w:val="24"/>
        </w:rPr>
        <w:t xml:space="preserve"> </w:t>
      </w:r>
      <w:r w:rsidRPr="0029261C">
        <w:rPr>
          <w:sz w:val="16"/>
          <w:szCs w:val="16"/>
        </w:rPr>
        <w:t>This implied connection between integration, crises and armed conflict has not featured prominently in the economic-security debate and deserves more attention.</w:t>
      </w:r>
    </w:p>
    <w:p w:rsidR="00610BFD" w:rsidRDefault="00610BFD" w:rsidP="00DB5496">
      <w:pPr>
        <w:rPr>
          <w:sz w:val="16"/>
          <w:szCs w:val="16"/>
        </w:rPr>
      </w:pPr>
    </w:p>
    <w:p w:rsidR="00610BFD" w:rsidRDefault="00610BFD" w:rsidP="00DB5496">
      <w:pPr>
        <w:rPr>
          <w:sz w:val="16"/>
          <w:szCs w:val="16"/>
        </w:rPr>
      </w:pPr>
      <w:r>
        <w:rPr>
          <w:sz w:val="16"/>
          <w:szCs w:val="16"/>
        </w:rPr>
        <w:t>(Extra Card)</w:t>
      </w:r>
    </w:p>
    <w:p w:rsidR="00610BFD" w:rsidRDefault="00610BFD" w:rsidP="00610BFD">
      <w:pPr>
        <w:pStyle w:val="Heading4"/>
      </w:pPr>
      <w:r>
        <w:t>Cartels are a huge burden on Mexico’s economy</w:t>
      </w:r>
    </w:p>
    <w:p w:rsidR="00610BFD" w:rsidRPr="00F20C2A" w:rsidRDefault="00610BFD" w:rsidP="00610BFD">
      <w:r w:rsidRPr="00F20C2A">
        <w:rPr>
          <w:rStyle w:val="Style13ptBold"/>
        </w:rPr>
        <w:t>Estevez 14</w:t>
      </w:r>
      <w:r>
        <w:t xml:space="preserve"> (</w:t>
      </w:r>
      <w:proofErr w:type="spellStart"/>
      <w:r>
        <w:t>Dolia</w:t>
      </w:r>
      <w:proofErr w:type="spellEnd"/>
      <w:r>
        <w:t xml:space="preserve"> Estevez, a news contributor on issues concerning US-Mexico relations and politics, “Mexico's Astonishing Costs </w:t>
      </w:r>
      <w:proofErr w:type="gramStart"/>
      <w:r>
        <w:t>Of</w:t>
      </w:r>
      <w:proofErr w:type="gramEnd"/>
      <w:r>
        <w:t xml:space="preserve"> Fighting Drug Cartels Have Not Reduced Violence”, 6/19/2014, </w:t>
      </w:r>
      <w:hyperlink r:id="rId45" w:history="1">
        <w:r w:rsidRPr="00B86259">
          <w:rPr>
            <w:rStyle w:val="Hyperlink"/>
          </w:rPr>
          <w:t>http://www.forbes.com/sites/doliaestevez/2014/06/19/mexicos-astonishing-spending-on-fighting-drug-cartels-has-not-reduced-violence/</w:t>
        </w:r>
      </w:hyperlink>
      <w:r>
        <w:t>, DJE)</w:t>
      </w:r>
    </w:p>
    <w:p w:rsidR="00610BFD" w:rsidRDefault="00610BFD" w:rsidP="00610BFD">
      <w:r w:rsidRPr="00F20C2A">
        <w:rPr>
          <w:rStyle w:val="TitleChar"/>
          <w:highlight w:val="cyan"/>
        </w:rPr>
        <w:t>Mexico’s efforts to reduce</w:t>
      </w:r>
      <w:r w:rsidRPr="00F20C2A">
        <w:rPr>
          <w:rStyle w:val="TitleChar"/>
        </w:rPr>
        <w:t xml:space="preserve"> the alarming levels of </w:t>
      </w:r>
      <w:r w:rsidRPr="00F20C2A">
        <w:rPr>
          <w:rStyle w:val="TitleChar"/>
          <w:highlight w:val="cyan"/>
        </w:rPr>
        <w:t>violence are having a significant impact on the country’s economy</w:t>
      </w:r>
      <w:r w:rsidRPr="00F20C2A">
        <w:rPr>
          <w:rStyle w:val="TitleChar"/>
        </w:rPr>
        <w:t xml:space="preserve">. </w:t>
      </w:r>
      <w:r w:rsidRPr="00F20C2A">
        <w:rPr>
          <w:rStyle w:val="TitleChar"/>
          <w:highlight w:val="cyan"/>
        </w:rPr>
        <w:t>In 2013, the cost of fighting the powerful drug cartels rose to almost $172.7 billion</w:t>
      </w:r>
      <w:r>
        <w:t xml:space="preserve"> (more than twice Mexico’s foreign debt), according to the Global Peace Index 2014, published this week by the London-based Institute for Economics &amp; Peace (IEP). </w:t>
      </w:r>
      <w:proofErr w:type="gramStart"/>
      <w:r>
        <w:t>The sum, which is almost one tenth (9.4%) of Mexico’s GDP, amounts to $1,430 per person.</w:t>
      </w:r>
      <w:proofErr w:type="gramEnd"/>
      <w:r>
        <w:t xml:space="preserve"> </w:t>
      </w:r>
      <w:r w:rsidRPr="00AB4065">
        <w:rPr>
          <w:rStyle w:val="TitleChar"/>
          <w:highlight w:val="cyan"/>
        </w:rPr>
        <w:t>Mexico’s violence containment costs are</w:t>
      </w:r>
      <w:r>
        <w:t xml:space="preserve"> not only monetarily much higher than those incurred by Syria, Iraq and Libya, but</w:t>
      </w:r>
      <w:r w:rsidRPr="00F20C2A">
        <w:rPr>
          <w:rStyle w:val="TitleChar"/>
        </w:rPr>
        <w:t xml:space="preserve"> </w:t>
      </w:r>
      <w:r w:rsidRPr="00AB4065">
        <w:rPr>
          <w:rStyle w:val="TitleChar"/>
          <w:highlight w:val="cyan"/>
        </w:rPr>
        <w:t>among the highest in the world.</w:t>
      </w:r>
      <w:r>
        <w:t xml:space="preserve"> </w:t>
      </w:r>
      <w:proofErr w:type="gramStart"/>
      <w:r>
        <w:t>Mexico ranks 25th in this category among 162 nations.</w:t>
      </w:r>
      <w:proofErr w:type="gramEnd"/>
      <w:r>
        <w:t xml:space="preserve"> The global economic impact of violence is estimated at $9.8 trillion or 11.3% of the global GDP. This year Mexico’s peacekeeping price tag is believed to be the highest ever. To put things in perspective, </w:t>
      </w:r>
      <w:r w:rsidRPr="00F20C2A">
        <w:rPr>
          <w:rStyle w:val="TitleChar"/>
        </w:rPr>
        <w:t>$</w:t>
      </w:r>
      <w:r w:rsidRPr="00AB4065">
        <w:rPr>
          <w:rStyle w:val="TitleChar"/>
          <w:highlight w:val="cyan"/>
        </w:rPr>
        <w:t>172.7 billion is significantly more than twice Mexico’s foreign debt of $73.5 billion</w:t>
      </w:r>
      <w:r>
        <w:t xml:space="preserve">, according to data from Mexico’s Ministry of Finance. Yet violence and homicides have not diminished significantly, due in large part, as the report points out, to the country’s endemic corruption and institutional weakness. In this year’s IEP’s Global Peace Index, Mexico’s rank “slightly deteriorated”, dropping from 133 to 138 (out of 162 countries), with Iceland, Denmark and Austria being the top three most peaceful, and South Sudan, Afghanistan and Syria the least peaceful countries. Violence containment spending is defined by the IEP as economic activity that </w:t>
      </w:r>
      <w:r>
        <w:lastRenderedPageBreak/>
        <w:t>is related to the consequences or prevention of violence where the violence is directed against people or property. IEP’s methodology values thirteen different dimensions: military expenditure; homicides; internal security; violent crime; private security; incarceration; GDP losses from conflict; deaths from internal conflict; fear; terrorism; UN peacekeeping; internally displaced persons and refugees, and deaths from external conflict of violence.</w:t>
      </w:r>
    </w:p>
    <w:p w:rsidR="00DB5496" w:rsidRDefault="00DB5496" w:rsidP="00AB4065">
      <w:pPr>
        <w:rPr>
          <w:rStyle w:val="TitleChar"/>
        </w:rPr>
      </w:pPr>
    </w:p>
    <w:p w:rsidR="00632665" w:rsidRDefault="00632665" w:rsidP="00F321A5">
      <w:pPr>
        <w:pStyle w:val="Heading3"/>
      </w:pPr>
      <w:r>
        <w:lastRenderedPageBreak/>
        <w:t>WMD</w:t>
      </w:r>
    </w:p>
    <w:p w:rsidR="00632665" w:rsidRDefault="00632665" w:rsidP="004A4DEE">
      <w:pPr>
        <w:pStyle w:val="Heading4"/>
      </w:pPr>
      <w:r>
        <w:t xml:space="preserve">Cartels make </w:t>
      </w:r>
      <w:proofErr w:type="spellStart"/>
      <w:r>
        <w:t>wmd</w:t>
      </w:r>
      <w:proofErr w:type="spellEnd"/>
      <w:r>
        <w:t xml:space="preserve"> use likely</w:t>
      </w:r>
    </w:p>
    <w:p w:rsidR="00632665" w:rsidRPr="00557C45" w:rsidRDefault="00632665" w:rsidP="00632665">
      <w:r>
        <w:rPr>
          <w:rStyle w:val="Style13ptBold"/>
        </w:rPr>
        <w:t xml:space="preserve">BPW ’10 </w:t>
      </w:r>
      <w:proofErr w:type="spellStart"/>
      <w:r w:rsidRPr="00557C45">
        <w:t>BioPrepWatch</w:t>
      </w:r>
      <w:proofErr w:type="spellEnd"/>
      <w:r w:rsidRPr="00557C45">
        <w:t xml:space="preserve"> (1/21/10, </w:t>
      </w:r>
      <w:proofErr w:type="spellStart"/>
      <w:r w:rsidRPr="00557C45">
        <w:t>BioPrepWatch</w:t>
      </w:r>
      <w:proofErr w:type="spellEnd"/>
      <w:r w:rsidRPr="00557C45">
        <w:t>, “Drug trade could increase availability of bioweapons” http://bioprepwatch.com/stories/510506427-drug-trade-could-increase-availability-of-bioweapons#sthash.SRj9Orv6.dpuf)</w:t>
      </w:r>
    </w:p>
    <w:p w:rsidR="00632665" w:rsidRDefault="00632665" w:rsidP="00632665">
      <w:r w:rsidRPr="00557C45">
        <w:t xml:space="preserve">Drug </w:t>
      </w:r>
      <w:r w:rsidRPr="0033673E">
        <w:rPr>
          <w:rStyle w:val="TitleChar"/>
          <w:highlight w:val="cyan"/>
        </w:rPr>
        <w:t>cartels</w:t>
      </w:r>
      <w:r w:rsidRPr="00557C45">
        <w:t xml:space="preserve">, as a result of the increase in the narcotics trade, </w:t>
      </w:r>
      <w:r w:rsidRPr="0033673E">
        <w:rPr>
          <w:rStyle w:val="TitleChar"/>
          <w:highlight w:val="cyan"/>
        </w:rPr>
        <w:t>have been</w:t>
      </w:r>
      <w:r w:rsidRPr="00557C45">
        <w:rPr>
          <w:rStyle w:val="TitleChar"/>
        </w:rPr>
        <w:t xml:space="preserve"> increasingly </w:t>
      </w:r>
      <w:r w:rsidRPr="0033673E">
        <w:rPr>
          <w:rStyle w:val="TitleChar"/>
          <w:highlight w:val="cyan"/>
        </w:rPr>
        <w:t>able to acquire bio</w:t>
      </w:r>
      <w:r w:rsidRPr="00557C45">
        <w:rPr>
          <w:rStyle w:val="TitleChar"/>
        </w:rPr>
        <w:t xml:space="preserve">logical </w:t>
      </w:r>
      <w:r w:rsidRPr="0033673E">
        <w:rPr>
          <w:rStyle w:val="TitleChar"/>
          <w:highlight w:val="cyan"/>
        </w:rPr>
        <w:t>and chemical weapons and radioactive material for</w:t>
      </w:r>
      <w:r w:rsidRPr="00557C45">
        <w:rPr>
          <w:rStyle w:val="TitleChar"/>
        </w:rPr>
        <w:t xml:space="preserve"> the purpose of </w:t>
      </w:r>
      <w:r w:rsidRPr="0033673E">
        <w:rPr>
          <w:rStyle w:val="Emphasis"/>
          <w:highlight w:val="cyan"/>
        </w:rPr>
        <w:t>WMD creation</w:t>
      </w:r>
      <w:r w:rsidRPr="0033673E">
        <w:rPr>
          <w:highlight w:val="cyan"/>
        </w:rPr>
        <w:t xml:space="preserve">, </w:t>
      </w:r>
      <w:r w:rsidRPr="0033673E">
        <w:rPr>
          <w:rStyle w:val="TitleChar"/>
          <w:highlight w:val="cyan"/>
        </w:rPr>
        <w:t>the</w:t>
      </w:r>
      <w:r w:rsidRPr="00557C45">
        <w:rPr>
          <w:rStyle w:val="TitleChar"/>
        </w:rPr>
        <w:t xml:space="preserve"> U.S. </w:t>
      </w:r>
      <w:r w:rsidRPr="0033673E">
        <w:rPr>
          <w:rStyle w:val="TitleChar"/>
          <w:highlight w:val="cyan"/>
        </w:rPr>
        <w:t>State Department</w:t>
      </w:r>
      <w:r w:rsidRPr="00557C45">
        <w:rPr>
          <w:rStyle w:val="TitleChar"/>
        </w:rPr>
        <w:t xml:space="preserve"> has </w:t>
      </w:r>
      <w:r w:rsidRPr="0033673E">
        <w:rPr>
          <w:rStyle w:val="TitleChar"/>
          <w:highlight w:val="cyan"/>
        </w:rPr>
        <w:t>warned</w:t>
      </w:r>
      <w:r w:rsidRPr="00557C45">
        <w:t>.</w:t>
      </w:r>
      <w:r>
        <w:t xml:space="preserve"> </w:t>
      </w:r>
      <w:r w:rsidRPr="00557C45">
        <w:t>"</w:t>
      </w:r>
      <w:r w:rsidRPr="00557C45">
        <w:rPr>
          <w:rStyle w:val="TitleChar"/>
        </w:rPr>
        <w:t>The</w:t>
      </w:r>
      <w:r w:rsidRPr="00557C45">
        <w:t xml:space="preserve"> </w:t>
      </w:r>
      <w:r w:rsidRPr="0033673E">
        <w:rPr>
          <w:rStyle w:val="TitleChar"/>
          <w:highlight w:val="cyan"/>
        </w:rPr>
        <w:t>sums of money</w:t>
      </w:r>
      <w:r w:rsidRPr="00557C45">
        <w:rPr>
          <w:rStyle w:val="TitleChar"/>
        </w:rPr>
        <w:t xml:space="preserve"> involved </w:t>
      </w:r>
      <w:r w:rsidRPr="0033673E">
        <w:rPr>
          <w:rStyle w:val="TitleChar"/>
          <w:highlight w:val="cyan"/>
        </w:rPr>
        <w:t>are growing in</w:t>
      </w:r>
      <w:r w:rsidRPr="0033673E">
        <w:rPr>
          <w:highlight w:val="cyan"/>
        </w:rPr>
        <w:t xml:space="preserve"> </w:t>
      </w:r>
      <w:r w:rsidRPr="0033673E">
        <w:rPr>
          <w:rStyle w:val="TitleChar"/>
          <w:highlight w:val="cyan"/>
        </w:rPr>
        <w:t>extraordinary amounts</w:t>
      </w:r>
      <w:r w:rsidRPr="00557C45">
        <w:rPr>
          <w:rStyle w:val="TitleChar"/>
        </w:rPr>
        <w:t>, and that raises the possibility, because of the sums and the areas in which these groups have begun to operate, for that opportunity to be exploited,"</w:t>
      </w:r>
      <w:r w:rsidRPr="00557C45">
        <w:t xml:space="preserve"> David Johnson, assistant secretary of state for the Bureau of International Narcotics and Law Enforcement Affairs, told The Jerusalem Post.</w:t>
      </w:r>
      <w:r>
        <w:t xml:space="preserve"> </w:t>
      </w:r>
      <w:r w:rsidRPr="00557C45">
        <w:t xml:space="preserve">"Some of </w:t>
      </w:r>
      <w:r w:rsidRPr="00557C45">
        <w:rPr>
          <w:rStyle w:val="TitleChar"/>
        </w:rPr>
        <w:t>these</w:t>
      </w:r>
      <w:r w:rsidRPr="00557C45">
        <w:t xml:space="preserve"> criminal </w:t>
      </w:r>
      <w:r w:rsidRPr="0033673E">
        <w:rPr>
          <w:rStyle w:val="TitleChar"/>
          <w:highlight w:val="cyan"/>
        </w:rPr>
        <w:t>syndicates have</w:t>
      </w:r>
      <w:r w:rsidRPr="00557C45">
        <w:rPr>
          <w:rStyle w:val="TitleChar"/>
        </w:rPr>
        <w:t xml:space="preserve"> the organizational and </w:t>
      </w:r>
      <w:r w:rsidRPr="0033673E">
        <w:rPr>
          <w:rStyle w:val="TitleChar"/>
          <w:highlight w:val="cyan"/>
        </w:rPr>
        <w:t>financial wherewithal that could</w:t>
      </w:r>
      <w:r w:rsidRPr="00557C45">
        <w:rPr>
          <w:rStyle w:val="TitleChar"/>
        </w:rPr>
        <w:t xml:space="preserve"> potentially </w:t>
      </w:r>
      <w:r w:rsidRPr="0033673E">
        <w:rPr>
          <w:rStyle w:val="TitleChar"/>
          <w:highlight w:val="cyan"/>
        </w:rPr>
        <w:t>allow them to acquire and sell radioactive material, bio</w:t>
      </w:r>
      <w:r w:rsidRPr="00557C45">
        <w:rPr>
          <w:rStyle w:val="TitleChar"/>
        </w:rPr>
        <w:t xml:space="preserve">logical </w:t>
      </w:r>
      <w:r w:rsidRPr="0033673E">
        <w:rPr>
          <w:rStyle w:val="TitleChar"/>
          <w:highlight w:val="cyan"/>
        </w:rPr>
        <w:t>and chemical weapons,</w:t>
      </w:r>
      <w:r w:rsidRPr="00557C45">
        <w:rPr>
          <w:rStyle w:val="TitleChar"/>
        </w:rPr>
        <w:t xml:space="preserve"> and technologies used for weapons</w:t>
      </w:r>
      <w:r w:rsidRPr="00557C45">
        <w:t xml:space="preserve"> of</w:t>
      </w:r>
      <w:r w:rsidRPr="00557C45">
        <w:rPr>
          <w:rStyle w:val="TitleChar"/>
        </w:rPr>
        <w:t xml:space="preserve"> mass destruction</w:t>
      </w:r>
      <w:r w:rsidRPr="00557C45">
        <w:t xml:space="preserve">." </w:t>
      </w:r>
    </w:p>
    <w:p w:rsidR="005D14CB" w:rsidRDefault="007D5E69" w:rsidP="00632665">
      <w:pPr>
        <w:pStyle w:val="Heading2"/>
      </w:pPr>
      <w:r>
        <w:lastRenderedPageBreak/>
        <w:t>Terror DA</w:t>
      </w:r>
    </w:p>
    <w:p w:rsidR="007A2438" w:rsidRDefault="007A2438" w:rsidP="007A2438"/>
    <w:p w:rsidR="007D5E69" w:rsidRDefault="007A2438" w:rsidP="004A4DEE">
      <w:pPr>
        <w:pStyle w:val="Heading4"/>
      </w:pPr>
      <w:r>
        <w:t>Opening parts of the U.S. – Mexican border could give terrorists an opening</w:t>
      </w:r>
    </w:p>
    <w:p w:rsidR="007D5E69" w:rsidRPr="00A76772" w:rsidRDefault="007D5E69" w:rsidP="007D5E69">
      <w:r>
        <w:rPr>
          <w:rStyle w:val="Style13ptBold"/>
        </w:rPr>
        <w:t xml:space="preserve">Rothman ’14, </w:t>
      </w:r>
      <w:r w:rsidRPr="00A76772">
        <w:t>Associated Editor of Hot Air (8/29/14, Noah, Hot Air, “Report: ISIS eyeing Mexican border to infiltrate America and execute terrorist attacks”, http://hotair.com/archives/2014/08/29/report-isis-eyeing-mexican-border-to-infiltrate-america-and-execute-terrorist-attacks/)</w:t>
      </w:r>
    </w:p>
    <w:p w:rsidR="007D5E69" w:rsidRPr="00A76772" w:rsidRDefault="007D5E69" w:rsidP="007D5E69">
      <w:r w:rsidRPr="00A76772">
        <w:t>Aside from this being a deeply unnerving development, this has the potential to completely scramble the political thinking in this country regarding immigration reform and border security.</w:t>
      </w:r>
      <w:r>
        <w:t xml:space="preserve"> </w:t>
      </w:r>
      <w:hyperlink r:id="rId46" w:history="1">
        <w:r w:rsidRPr="00A76772">
          <w:rPr>
            <w:rStyle w:val="Hyperlink"/>
          </w:rPr>
          <w:t>A report from Fox News reporter Jana Winter filed on Friday i</w:t>
        </w:r>
      </w:hyperlink>
      <w:r w:rsidRPr="00A76772">
        <w:t xml:space="preserve">ndicates that </w:t>
      </w:r>
      <w:r w:rsidRPr="007D5E69">
        <w:rPr>
          <w:rStyle w:val="TitleChar"/>
          <w:highlight w:val="cyan"/>
        </w:rPr>
        <w:t>I</w:t>
      </w:r>
      <w:r w:rsidRPr="00A76772">
        <w:rPr>
          <w:rStyle w:val="TitleChar"/>
        </w:rPr>
        <w:t xml:space="preserve">slamic </w:t>
      </w:r>
      <w:r w:rsidRPr="007D5E69">
        <w:rPr>
          <w:rStyle w:val="TitleChar"/>
          <w:highlight w:val="cyan"/>
        </w:rPr>
        <w:t>S</w:t>
      </w:r>
      <w:r w:rsidRPr="007D5E69">
        <w:rPr>
          <w:rStyle w:val="TitleChar"/>
        </w:rPr>
        <w:t>t</w:t>
      </w:r>
      <w:r w:rsidRPr="00A76772">
        <w:rPr>
          <w:rStyle w:val="TitleChar"/>
        </w:rPr>
        <w:t xml:space="preserve">ate </w:t>
      </w:r>
      <w:r w:rsidRPr="007D5E69">
        <w:rPr>
          <w:rStyle w:val="TitleChar"/>
          <w:highlight w:val="cyan"/>
        </w:rPr>
        <w:t>fighters are eyeing the</w:t>
      </w:r>
      <w:r w:rsidRPr="00A76772">
        <w:rPr>
          <w:rStyle w:val="TitleChar"/>
        </w:rPr>
        <w:t xml:space="preserve"> porous </w:t>
      </w:r>
      <w:r w:rsidRPr="007D5E69">
        <w:rPr>
          <w:rStyle w:val="TitleChar"/>
          <w:highlight w:val="cyan"/>
        </w:rPr>
        <w:t>U.S.-Mexico border as a potential area in which</w:t>
      </w:r>
      <w:r w:rsidRPr="00A76772">
        <w:rPr>
          <w:rStyle w:val="TitleChar"/>
        </w:rPr>
        <w:t xml:space="preserve"> aspiring </w:t>
      </w:r>
      <w:r w:rsidRPr="007D5E69">
        <w:rPr>
          <w:rStyle w:val="TitleChar"/>
          <w:highlight w:val="cyan"/>
        </w:rPr>
        <w:t>jihadists can infiltrate the country</w:t>
      </w:r>
      <w:r w:rsidRPr="00A76772">
        <w:rPr>
          <w:rStyle w:val="TitleChar"/>
        </w:rPr>
        <w:t xml:space="preserve"> and prepare terrorist attacks.</w:t>
      </w:r>
      <w:r>
        <w:rPr>
          <w:rStyle w:val="TitleChar"/>
        </w:rPr>
        <w:t xml:space="preserve"> </w:t>
      </w:r>
      <w:r w:rsidRPr="00A76772">
        <w:t xml:space="preserve">Social media chatter </w:t>
      </w:r>
      <w:r w:rsidRPr="00A76772">
        <w:rPr>
          <w:rStyle w:val="TitleChar"/>
        </w:rPr>
        <w:t>shows Islamic State militants are keenly aware of the porous U.S.-Mexico border, and are “expressing an increased interest” in crossing over to carry out a terrorist attack</w:t>
      </w:r>
      <w:r w:rsidRPr="00A76772">
        <w:t>, according to a Texas law enforcement bulletin sent out this week.</w:t>
      </w:r>
      <w:r>
        <w:t xml:space="preserve"> </w:t>
      </w:r>
      <w:r w:rsidRPr="00A76772">
        <w:t>“</w:t>
      </w:r>
      <w:r w:rsidRPr="00A76772">
        <w:rPr>
          <w:rStyle w:val="TitleChar"/>
        </w:rPr>
        <w:t xml:space="preserve">A review of ISIS social media messaging during the week ending August 26 shows that </w:t>
      </w:r>
      <w:r w:rsidRPr="007D5E69">
        <w:rPr>
          <w:rStyle w:val="TitleChar"/>
          <w:highlight w:val="cyan"/>
        </w:rPr>
        <w:t>militants are expressing an increased interest in the notion that they could clandestinely infiltrate the southwest border of US, for terror attack,</w:t>
      </w:r>
      <w:r w:rsidRPr="00A76772">
        <w:rPr>
          <w:rStyle w:val="TitleChar"/>
        </w:rPr>
        <w:t xml:space="preserve">” warns the Texas Department of Public Safety “situational awareness” </w:t>
      </w:r>
      <w:r w:rsidRPr="00A76772">
        <w:t>bulletin, obtained by FoxNews.com.</w:t>
      </w:r>
      <w:r>
        <w:t xml:space="preserve"> </w:t>
      </w:r>
      <w:r w:rsidRPr="00A76772">
        <w:t>The three-page bulletin, entitled “ISIS Interest on the US Southwest Border” was released to law enforcement on Thursday.</w:t>
      </w:r>
      <w:r>
        <w:t xml:space="preserve"> </w:t>
      </w:r>
      <w:r w:rsidRPr="00A76772">
        <w:t>In related news, White House Press Sec. Josh Earnest told reporters on Friday that the number of illegal immigrants crossing the southern border had dropped precipitously. When asked if the crisis on the border was over, Earnest said it was. “</w:t>
      </w:r>
      <w:hyperlink r:id="rId47" w:history="1">
        <w:r w:rsidRPr="00A76772">
          <w:rPr>
            <w:rStyle w:val="Hyperlink"/>
          </w:rPr>
          <w:t>For now</w:t>
        </w:r>
      </w:hyperlink>
      <w:r w:rsidRPr="00A76772">
        <w:t>,” he added.</w:t>
      </w:r>
    </w:p>
    <w:p w:rsidR="007D5E69" w:rsidRPr="007D5E69" w:rsidRDefault="007D5E69" w:rsidP="007D5E69"/>
    <w:p w:rsidR="007A2438" w:rsidRPr="007A2438" w:rsidRDefault="00CC7F5D" w:rsidP="004A4DEE">
      <w:pPr>
        <w:pStyle w:val="Heading4"/>
      </w:pPr>
      <w:r>
        <w:t xml:space="preserve">An </w:t>
      </w:r>
      <w:r w:rsidR="007A2438">
        <w:t>ISIS presence in Mexico amplifies the link to terrorism</w:t>
      </w:r>
    </w:p>
    <w:p w:rsidR="007A2438" w:rsidRPr="007D5E69" w:rsidRDefault="007A2438" w:rsidP="007A2438">
      <w:r w:rsidRPr="007A2438">
        <w:rPr>
          <w:rStyle w:val="Style13ptBold"/>
        </w:rPr>
        <w:t>Judicial Watch 15</w:t>
      </w:r>
      <w:r>
        <w:t xml:space="preserve"> (A foundation that writes on legal issues, “ISIS Camp a Few Miles from Texas, Mexican Authorities Confirm”, 4/14/2015, </w:t>
      </w:r>
      <w:hyperlink r:id="rId48" w:history="1">
        <w:r w:rsidRPr="00FE3A71">
          <w:rPr>
            <w:rStyle w:val="Hyperlink"/>
          </w:rPr>
          <w:t>http://www.judicialwatch.org/blog/2015/04/isis-camp-a-few-miles-from-texas-mexican-authorities-confirm/</w:t>
        </w:r>
      </w:hyperlink>
      <w:r>
        <w:t>, DJE)</w:t>
      </w:r>
    </w:p>
    <w:p w:rsidR="007A2438" w:rsidRDefault="007A2438" w:rsidP="007A2438">
      <w:r w:rsidRPr="007A2438">
        <w:rPr>
          <w:rStyle w:val="TitleChar"/>
          <w:highlight w:val="cyan"/>
        </w:rPr>
        <w:t>ISIS is operating a camp just a few miles from</w:t>
      </w:r>
      <w:r w:rsidRPr="007D5E69">
        <w:rPr>
          <w:rStyle w:val="TitleChar"/>
        </w:rPr>
        <w:t xml:space="preserve"> El Paso, </w:t>
      </w:r>
      <w:r w:rsidRPr="007A2438">
        <w:rPr>
          <w:rStyle w:val="TitleChar"/>
          <w:highlight w:val="cyan"/>
        </w:rPr>
        <w:t>Texas</w:t>
      </w:r>
      <w:r>
        <w:t>, according to Judicial Watch sources that include a Mexican Army field grade officer and a Mexican Federal Police Inspector. The exact location where the terrorist group has established its base is around eight miles from the U.S. border in an area known as “</w:t>
      </w:r>
      <w:proofErr w:type="spellStart"/>
      <w:r>
        <w:t>Anapra</w:t>
      </w:r>
      <w:proofErr w:type="spellEnd"/>
      <w:r>
        <w:t xml:space="preserve">” situated just west of Ciudad </w:t>
      </w:r>
      <w:proofErr w:type="spellStart"/>
      <w:r>
        <w:t>Juárez</w:t>
      </w:r>
      <w:proofErr w:type="spellEnd"/>
      <w:r>
        <w:t xml:space="preserve"> in the Mexican state of Chihuahua</w:t>
      </w:r>
      <w:r w:rsidRPr="007A2438">
        <w:rPr>
          <w:rStyle w:val="TitleChar"/>
        </w:rPr>
        <w:t xml:space="preserve">. </w:t>
      </w:r>
      <w:r w:rsidRPr="007A2438">
        <w:rPr>
          <w:rStyle w:val="TitleChar"/>
          <w:highlight w:val="cyan"/>
        </w:rPr>
        <w:t>Another ISIS cell</w:t>
      </w:r>
      <w:r w:rsidRPr="007A2438">
        <w:rPr>
          <w:rStyle w:val="TitleChar"/>
        </w:rPr>
        <w:t xml:space="preserve"> to the west of Ciudad </w:t>
      </w:r>
      <w:proofErr w:type="spellStart"/>
      <w:r w:rsidRPr="007A2438">
        <w:rPr>
          <w:rStyle w:val="TitleChar"/>
        </w:rPr>
        <w:t>Juárez</w:t>
      </w:r>
      <w:proofErr w:type="spellEnd"/>
      <w:r w:rsidRPr="007A2438">
        <w:rPr>
          <w:rStyle w:val="TitleChar"/>
        </w:rPr>
        <w:t xml:space="preserve">, in Puerto </w:t>
      </w:r>
      <w:proofErr w:type="spellStart"/>
      <w:r w:rsidRPr="007A2438">
        <w:rPr>
          <w:rStyle w:val="TitleChar"/>
        </w:rPr>
        <w:t>Palomas</w:t>
      </w:r>
      <w:proofErr w:type="spellEnd"/>
      <w:r w:rsidRPr="007A2438">
        <w:rPr>
          <w:rStyle w:val="TitleChar"/>
        </w:rPr>
        <w:t xml:space="preserve">, </w:t>
      </w:r>
      <w:r w:rsidRPr="007A2438">
        <w:rPr>
          <w:rStyle w:val="TitleChar"/>
          <w:highlight w:val="cyan"/>
        </w:rPr>
        <w:t>targets the New Mexico towns of Columbus and Deming for easy access to the U</w:t>
      </w:r>
      <w:r w:rsidRPr="007A2438">
        <w:rPr>
          <w:rStyle w:val="TitleChar"/>
        </w:rPr>
        <w:t xml:space="preserve">nited </w:t>
      </w:r>
      <w:r w:rsidRPr="007A2438">
        <w:rPr>
          <w:rStyle w:val="TitleChar"/>
          <w:highlight w:val="cyan"/>
        </w:rPr>
        <w:t>S</w:t>
      </w:r>
      <w:r w:rsidRPr="007A2438">
        <w:rPr>
          <w:rStyle w:val="TitleChar"/>
        </w:rPr>
        <w:t>tates</w:t>
      </w:r>
      <w:r w:rsidRPr="007A2438">
        <w:t>, the same knowledgeable sources confirm.</w:t>
      </w:r>
      <w:r>
        <w:t xml:space="preserve"> During the course of a joint operation last week, Mexican Army and federal law enforcement </w:t>
      </w:r>
      <w:r w:rsidRPr="007A2438">
        <w:rPr>
          <w:rStyle w:val="TitleChar"/>
          <w:highlight w:val="cyan"/>
        </w:rPr>
        <w:t>officials discovered documents</w:t>
      </w:r>
      <w:r w:rsidRPr="007A2438">
        <w:rPr>
          <w:rStyle w:val="TitleChar"/>
        </w:rPr>
        <w:t xml:space="preserve"> in Arabic and Urdu, </w:t>
      </w:r>
      <w:r w:rsidRPr="007A2438">
        <w:rPr>
          <w:rStyle w:val="TitleChar"/>
          <w:highlight w:val="cyan"/>
        </w:rPr>
        <w:t>as well as “plans” of Fort Bliss</w:t>
      </w:r>
      <w:r w:rsidRPr="007A2438">
        <w:rPr>
          <w:rStyle w:val="TitleChar"/>
        </w:rPr>
        <w:t xml:space="preserve"> – the sprawling military installation that houses the US Army’s 1st Armored Division. </w:t>
      </w:r>
      <w:r>
        <w:t xml:space="preserve">Muslim prayer rugs were recovered with the documents during the operation. Law enforcement and intelligence sources report the area around </w:t>
      </w:r>
      <w:proofErr w:type="spellStart"/>
      <w:r>
        <w:t>Anapra</w:t>
      </w:r>
      <w:proofErr w:type="spellEnd"/>
      <w:r>
        <w:t xml:space="preserve"> is dominated by the Vicente Carrillo Fuentes Cartel (“</w:t>
      </w:r>
      <w:proofErr w:type="spellStart"/>
      <w:r>
        <w:t>Juárez</w:t>
      </w:r>
      <w:proofErr w:type="spellEnd"/>
      <w:r>
        <w:t xml:space="preserve"> Cartel”), La </w:t>
      </w:r>
      <w:proofErr w:type="spellStart"/>
      <w:r>
        <w:t>Línea</w:t>
      </w:r>
      <w:proofErr w:type="spellEnd"/>
      <w:r>
        <w:t xml:space="preserve"> (the enforcement arm of the cartel) and the Barrio Azteca (a gang originally formed in the jails of El Paso). </w:t>
      </w:r>
      <w:r w:rsidRPr="007A2438">
        <w:rPr>
          <w:rStyle w:val="TitleChar"/>
          <w:highlight w:val="cyan"/>
        </w:rPr>
        <w:t xml:space="preserve">Cartel </w:t>
      </w:r>
      <w:proofErr w:type="gramStart"/>
      <w:r w:rsidRPr="007A2438">
        <w:rPr>
          <w:rStyle w:val="TitleChar"/>
          <w:highlight w:val="cyan"/>
        </w:rPr>
        <w:t xml:space="preserve">control of the </w:t>
      </w:r>
      <w:proofErr w:type="spellStart"/>
      <w:r w:rsidRPr="007A2438">
        <w:rPr>
          <w:rStyle w:val="TitleChar"/>
          <w:highlight w:val="cyan"/>
        </w:rPr>
        <w:t>Anapra</w:t>
      </w:r>
      <w:proofErr w:type="spellEnd"/>
      <w:r w:rsidRPr="007A2438">
        <w:rPr>
          <w:rStyle w:val="TitleChar"/>
          <w:highlight w:val="cyan"/>
        </w:rPr>
        <w:t xml:space="preserve"> area make</w:t>
      </w:r>
      <w:proofErr w:type="gramEnd"/>
      <w:r w:rsidRPr="007A2438">
        <w:rPr>
          <w:rStyle w:val="TitleChar"/>
          <w:highlight w:val="cyan"/>
        </w:rPr>
        <w:t xml:space="preserve"> it an extremely dangerous and hostile operating environment for Mexican Army and Federal Police operations.</w:t>
      </w:r>
      <w:r>
        <w:rPr>
          <w:rStyle w:val="TitleChar"/>
        </w:rPr>
        <w:t xml:space="preserve"> </w:t>
      </w:r>
      <w:r>
        <w:t xml:space="preserve">According to these same sources, “coyotes” engaged in human smuggling – </w:t>
      </w:r>
      <w:r>
        <w:lastRenderedPageBreak/>
        <w:t xml:space="preserve">and working for </w:t>
      </w:r>
      <w:proofErr w:type="spellStart"/>
      <w:r>
        <w:t>Juárez</w:t>
      </w:r>
      <w:proofErr w:type="spellEnd"/>
      <w:r>
        <w:t xml:space="preserve"> Cartel – help move ISIS terrorists through the desert and across the border between Santa Teresa and Sunland Park, New Mexico. To the east of El Paso and Ciudad </w:t>
      </w:r>
      <w:proofErr w:type="spellStart"/>
      <w:r>
        <w:t>Juárez</w:t>
      </w:r>
      <w:proofErr w:type="spellEnd"/>
      <w:r>
        <w:t xml:space="preserve">, cartel-backed “coyotes” are also smuggling ISIS terrorists through the porous border between </w:t>
      </w:r>
      <w:proofErr w:type="spellStart"/>
      <w:r>
        <w:t>Acala</w:t>
      </w:r>
      <w:proofErr w:type="spellEnd"/>
      <w:r>
        <w:t xml:space="preserve"> and Fort Hancock, Texas. These </w:t>
      </w:r>
      <w:r w:rsidRPr="007A2438">
        <w:rPr>
          <w:rStyle w:val="TitleChar"/>
          <w:highlight w:val="cyan"/>
        </w:rPr>
        <w:t>specific areas were targeted for exploitation by ISIS because of their understaffed municipal and county police forces</w:t>
      </w:r>
      <w:r w:rsidRPr="007A2438">
        <w:rPr>
          <w:rStyle w:val="TitleChar"/>
        </w:rPr>
        <w:t xml:space="preserve">, and the relative safe-havens the areas provide </w:t>
      </w:r>
      <w:r w:rsidRPr="007A2438">
        <w:t>for the unchecked large-scale drug smuggling that was already ongoing.</w:t>
      </w:r>
      <w:r>
        <w:t xml:space="preserve"> Mexican intelligence sources report that ISIS intends to exploit the railways and airport facilities in the vicinity of Santa Teresa, NM (a US port-of-entry). The sources also say that </w:t>
      </w:r>
      <w:r w:rsidRPr="007A2438">
        <w:rPr>
          <w:rStyle w:val="TitleChar"/>
          <w:highlight w:val="cyan"/>
        </w:rPr>
        <w:t>ISIS has “spotters”</w:t>
      </w:r>
      <w:r w:rsidRPr="007D5E69">
        <w:rPr>
          <w:rStyle w:val="TitleChar"/>
        </w:rPr>
        <w:t xml:space="preserve"> located in the East </w:t>
      </w:r>
      <w:proofErr w:type="spellStart"/>
      <w:r w:rsidRPr="007D5E69">
        <w:rPr>
          <w:rStyle w:val="TitleChar"/>
        </w:rPr>
        <w:t>Potrillo</w:t>
      </w:r>
      <w:proofErr w:type="spellEnd"/>
      <w:r w:rsidRPr="007D5E69">
        <w:rPr>
          <w:rStyle w:val="TitleChar"/>
        </w:rPr>
        <w:t xml:space="preserve"> Mountains of New Mexico (largely managed by the Bureau of Land Management) </w:t>
      </w:r>
      <w:r w:rsidRPr="007A2438">
        <w:rPr>
          <w:rStyle w:val="TitleChar"/>
          <w:highlight w:val="cyan"/>
        </w:rPr>
        <w:t>to assist with terrorist border crossing operations.</w:t>
      </w:r>
      <w:r>
        <w:t xml:space="preserve"> ISIS is conducting reconnaissance of regional universities; the White Sands Missile Range; government facilities in Alamogordo, NM; Ft. Bliss; and the electrical power facilities near </w:t>
      </w:r>
      <w:proofErr w:type="spellStart"/>
      <w:r>
        <w:t>Anapra</w:t>
      </w:r>
      <w:proofErr w:type="spellEnd"/>
      <w:r>
        <w:t xml:space="preserve"> and Chaparral, NM.</w:t>
      </w:r>
    </w:p>
    <w:p w:rsidR="00BF6496" w:rsidRDefault="00BF6496" w:rsidP="00BF6496">
      <w:pPr>
        <w:pStyle w:val="Heading2"/>
      </w:pPr>
      <w:r>
        <w:lastRenderedPageBreak/>
        <w:t>Elections Link</w:t>
      </w:r>
    </w:p>
    <w:p w:rsidR="00F76723" w:rsidRPr="00F76723" w:rsidRDefault="00F76723" w:rsidP="00F76723"/>
    <w:p w:rsidR="00BF6496" w:rsidRDefault="00BF6496" w:rsidP="004A4DEE">
      <w:pPr>
        <w:pStyle w:val="Heading4"/>
      </w:pPr>
      <w:r>
        <w:t>Public opposed to the plan – Republicans push for stronger borders – backlash against plan blames Dems and turns votes Republican</w:t>
      </w:r>
    </w:p>
    <w:p w:rsidR="00BF6496" w:rsidRPr="007E0BAE" w:rsidRDefault="00BF6496" w:rsidP="00BF6496">
      <w:r>
        <w:t xml:space="preserve">John </w:t>
      </w:r>
      <w:proofErr w:type="spellStart"/>
      <w:r w:rsidRPr="007E0BAE">
        <w:rPr>
          <w:rStyle w:val="Style13ptBold"/>
        </w:rPr>
        <w:t>Mccormick</w:t>
      </w:r>
      <w:proofErr w:type="spellEnd"/>
      <w:r>
        <w:t>, 9-4-</w:t>
      </w:r>
      <w:r w:rsidRPr="007E0BAE">
        <w:rPr>
          <w:rStyle w:val="Style13ptBold"/>
        </w:rPr>
        <w:t>2014</w:t>
      </w:r>
      <w:r>
        <w:t>, "Americans in Poll Increasingly Want Tough Border Control," Bloomberg, http://www.bloomberg.com/news/articles/2014-09-03/americans-in-poll-increasingly-want-tough-border-control</w:t>
      </w:r>
    </w:p>
    <w:p w:rsidR="00BF6496" w:rsidRPr="007E0BAE" w:rsidRDefault="00BF6496" w:rsidP="00BF6496">
      <w:pPr>
        <w:rPr>
          <w:sz w:val="16"/>
        </w:rPr>
      </w:pPr>
      <w:r w:rsidRPr="007E0BAE">
        <w:rPr>
          <w:sz w:val="16"/>
        </w:rPr>
        <w:t xml:space="preserve">Sept. 4 (Bloomberg) -- </w:t>
      </w:r>
      <w:r w:rsidRPr="00BF6496">
        <w:rPr>
          <w:rStyle w:val="TitleChar"/>
          <w:highlight w:val="cyan"/>
        </w:rPr>
        <w:t>Americans increasingly want tighter border security and tougher immigration enforcement, bolstering the Republican position</w:t>
      </w:r>
      <w:r w:rsidRPr="007E0BAE">
        <w:rPr>
          <w:rStyle w:val="TitleChar"/>
        </w:rPr>
        <w:t xml:space="preserve"> as President Barack Obama considers executive action on the issue.</w:t>
      </w:r>
      <w:r>
        <w:rPr>
          <w:rStyle w:val="TitleChar"/>
        </w:rPr>
        <w:t xml:space="preserve"> </w:t>
      </w:r>
      <w:r w:rsidRPr="00BF6496">
        <w:rPr>
          <w:rStyle w:val="TitleChar"/>
          <w:highlight w:val="cyan"/>
        </w:rPr>
        <w:t>One-third say stricter controls should be the priority for U.S. policy</w:t>
      </w:r>
      <w:r w:rsidRPr="007E0BAE">
        <w:rPr>
          <w:sz w:val="16"/>
        </w:rPr>
        <w:t xml:space="preserve">, up from 25 percent who held that view in February 2013, </w:t>
      </w:r>
      <w:r w:rsidRPr="007E0BAE">
        <w:rPr>
          <w:rStyle w:val="TitleChar"/>
        </w:rPr>
        <w:t>according to</w:t>
      </w:r>
      <w:r w:rsidRPr="007E0BAE">
        <w:rPr>
          <w:sz w:val="16"/>
        </w:rPr>
        <w:t xml:space="preserve"> a survey by the </w:t>
      </w:r>
      <w:r w:rsidRPr="007E0BAE">
        <w:rPr>
          <w:rStyle w:val="TitleChar"/>
        </w:rPr>
        <w:t>Pew Research</w:t>
      </w:r>
      <w:r w:rsidRPr="007E0BAE">
        <w:rPr>
          <w:sz w:val="16"/>
        </w:rPr>
        <w:t xml:space="preserve"> Center. Efforts to revise immigration laws remain stalled in Congress, with Republicans stressing border control and Democrats pushing to ease deportations. The White House has said </w:t>
      </w:r>
      <w:r w:rsidRPr="00BF6496">
        <w:rPr>
          <w:rStyle w:val="TitleChar"/>
          <w:highlight w:val="cyan"/>
        </w:rPr>
        <w:t>Obama may delay</w:t>
      </w:r>
      <w:r w:rsidRPr="007E0BAE">
        <w:rPr>
          <w:rStyle w:val="TitleChar"/>
        </w:rPr>
        <w:t xml:space="preserve"> </w:t>
      </w:r>
      <w:r w:rsidRPr="007E0BAE">
        <w:rPr>
          <w:sz w:val="16"/>
        </w:rPr>
        <w:t xml:space="preserve">executive </w:t>
      </w:r>
      <w:r w:rsidRPr="00BF6496">
        <w:rPr>
          <w:rStyle w:val="TitleChar"/>
          <w:highlight w:val="cyan"/>
        </w:rPr>
        <w:t>action</w:t>
      </w:r>
      <w:r w:rsidRPr="007E0BAE">
        <w:rPr>
          <w:sz w:val="16"/>
        </w:rPr>
        <w:t xml:space="preserve"> to change the U.S. policy until after November’s congressional elections, </w:t>
      </w:r>
      <w:r w:rsidRPr="00BF6496">
        <w:rPr>
          <w:rStyle w:val="TitleChar"/>
          <w:highlight w:val="cyan"/>
        </w:rPr>
        <w:t>for fear of hurting Democratic candidates.</w:t>
      </w:r>
      <w:r>
        <w:rPr>
          <w:rStyle w:val="TitleChar"/>
        </w:rPr>
        <w:t xml:space="preserve"> </w:t>
      </w:r>
      <w:r w:rsidRPr="007E0BAE">
        <w:rPr>
          <w:sz w:val="16"/>
        </w:rPr>
        <w:t xml:space="preserve">“Among whites, there is much more support for improving border security and enforcing immigration laws more strictly,” the report released yesterday by the Washington-based Pew says. The proportion of whites who place the highest priority on border control is 37 percent, double that of Hispanics. The harder-line position comes even as a separate report by Pew showed no growth in the number of undocumented immigrants in the U.S. over the last four years. Pew’s poll, conducted Aug. 20-24 of 1,501 adults, offered a choice of whether border security and law enforcement should be given priority over creating a way for undocumented immigrants to become citizens if they meet certain conditions. Almost a quarter -- 23 percent -- said they give greater importance to offering a path to citizenship. About four-in-10 - - a plurality -- said both should be given equal priority. Igniting Passions </w:t>
      </w:r>
      <w:proofErr w:type="gramStart"/>
      <w:r w:rsidRPr="007E0BAE">
        <w:rPr>
          <w:sz w:val="16"/>
        </w:rPr>
        <w:t>A</w:t>
      </w:r>
      <w:proofErr w:type="gramEnd"/>
      <w:r w:rsidRPr="007E0BAE">
        <w:rPr>
          <w:sz w:val="16"/>
        </w:rPr>
        <w:t xml:space="preserve"> flood of unaccompanied and undocumented children, mostly from Central America, trying to enter the U.S. has ignited passions on the issue. </w:t>
      </w:r>
      <w:r w:rsidRPr="00BF6496">
        <w:rPr>
          <w:rStyle w:val="TitleChar"/>
          <w:highlight w:val="cyan"/>
        </w:rPr>
        <w:t>By a margin of 53 percent to 36 percent, more Republicans say the emphasis should be on better border security and stricter enforcement.</w:t>
      </w:r>
      <w:r>
        <w:rPr>
          <w:rStyle w:val="TitleChar"/>
        </w:rPr>
        <w:t xml:space="preserve"> </w:t>
      </w:r>
      <w:r w:rsidRPr="007E0BAE">
        <w:rPr>
          <w:sz w:val="16"/>
        </w:rPr>
        <w:t xml:space="preserve">Among independents, 41 percent support giving equal priority to a path to citizenship and better border security, while 33 percent back greater border security and tougher law enforcement, up from 25 percent in February 2013. Even the share of Democrats saying the priority should be on taking a harder line increased to 19 percent from 14 percent. Forty-five percent give equal priority to both a path to citizenship and enhanced security and enforcement, down from 52 percent at the beginning of last year. The Pew report, also released yesterday, offered </w:t>
      </w:r>
      <w:r w:rsidRPr="007E0BAE">
        <w:rPr>
          <w:rStyle w:val="TitleChar"/>
        </w:rPr>
        <w:t xml:space="preserve">Washington politicians leery of dealing with immigration some rationale for their inaction. </w:t>
      </w:r>
      <w:r w:rsidRPr="007E0BAE">
        <w:rPr>
          <w:sz w:val="16"/>
        </w:rPr>
        <w:t>It showed that the number of undocumented immigrants in the U.S. has stabilized since the end of the recession and shows no signs of rising. 11.3 Million There were 11.3 million unauthorized immigrants living in the U.S. in March 2013, Pew estimates, the same as in 2009. “The marked slowdown in new arrivals means that those who remain are more likely to be long-term residents, and to live with their U.S.-born children,” the report says. The analysis underscores the central role economic conditions play in the flow of immigrants. When times are good, more of them arrive in the U.S. The number of undocumented immigrants rose briskly for decades before plunging during the 2007-2009 recession. As growth has stalled, there’s also been a rise in the median length of time that unauthorized immigrants have lived in the U.S., going from less than eight years in 2003 to almost 13 years in 2013.</w:t>
      </w:r>
    </w:p>
    <w:p w:rsidR="004A4DEE" w:rsidRDefault="004A4DEE" w:rsidP="004B4E82">
      <w:pPr>
        <w:pStyle w:val="Heading2"/>
      </w:pPr>
      <w:r>
        <w:lastRenderedPageBreak/>
        <w:t>Iran Politics Link</w:t>
      </w:r>
    </w:p>
    <w:p w:rsidR="004A4DEE" w:rsidRPr="00FC3F7A" w:rsidRDefault="004A4DEE" w:rsidP="004A4DEE">
      <w:pPr>
        <w:pStyle w:val="Heading4"/>
      </w:pPr>
      <w:r>
        <w:t>B</w:t>
      </w:r>
      <w:r w:rsidRPr="00FC3F7A">
        <w:t xml:space="preserve">order enforcement </w:t>
      </w:r>
      <w:r>
        <w:t xml:space="preserve">is supported </w:t>
      </w:r>
      <w:r w:rsidR="00D52200">
        <w:t>universally</w:t>
      </w:r>
      <w:r>
        <w:t>. The plan would pit Obama against everyone.</w:t>
      </w:r>
      <w:r w:rsidRPr="00FC3F7A">
        <w:t xml:space="preserve"> </w:t>
      </w:r>
    </w:p>
    <w:p w:rsidR="004A4DEE" w:rsidRPr="003D3650" w:rsidRDefault="004A4DEE" w:rsidP="004A4DEE">
      <w:pPr>
        <w:rPr>
          <w:rFonts w:cs="Arial"/>
          <w:color w:val="222222"/>
          <w:shd w:val="clear" w:color="auto" w:fill="FFFFFF"/>
        </w:rPr>
      </w:pPr>
      <w:r w:rsidRPr="00FC3F7A">
        <w:rPr>
          <w:rStyle w:val="Style13ptBold"/>
        </w:rPr>
        <w:t>Johnson 2007</w:t>
      </w:r>
      <w:r w:rsidRPr="00FC3F7A">
        <w:rPr>
          <w:rFonts w:cs="Arial"/>
          <w:color w:val="222222"/>
          <w:shd w:val="clear" w:color="auto" w:fill="FFFFFF"/>
        </w:rPr>
        <w:t xml:space="preserve">(Dean and </w:t>
      </w:r>
      <w:proofErr w:type="spellStart"/>
      <w:r w:rsidRPr="00FC3F7A">
        <w:rPr>
          <w:rFonts w:cs="Arial"/>
          <w:color w:val="222222"/>
          <w:shd w:val="clear" w:color="auto" w:fill="FFFFFF"/>
        </w:rPr>
        <w:t>Mabie-Apallas</w:t>
      </w:r>
      <w:proofErr w:type="spellEnd"/>
      <w:r w:rsidRPr="00FC3F7A">
        <w:rPr>
          <w:rFonts w:cs="Arial"/>
          <w:color w:val="222222"/>
          <w:shd w:val="clear" w:color="auto" w:fill="FFFFFF"/>
        </w:rPr>
        <w:t>, Professor of Public Interest Law and Chicana/o Studies, “Opening the Floodgates”, New York University Publication)</w:t>
      </w:r>
    </w:p>
    <w:p w:rsidR="004A4DEE" w:rsidRPr="004A4DEE" w:rsidRDefault="004A4DEE" w:rsidP="004A4DEE">
      <w:pPr>
        <w:rPr>
          <w:rFonts w:cs="Sabon-Roman"/>
          <w:u w:val="single"/>
        </w:rPr>
      </w:pPr>
      <w:r w:rsidRPr="00FC3F7A">
        <w:rPr>
          <w:rFonts w:cs="Sabon-Roman"/>
        </w:rPr>
        <w:t>Conservatives generally find themselves deeply split on the issue of</w:t>
      </w:r>
      <w:r w:rsidRPr="00FC3F7A">
        <w:rPr>
          <w:rFonts w:cs="Sabon-Roman"/>
          <w:sz w:val="12"/>
        </w:rPr>
        <w:t>¶</w:t>
      </w:r>
      <w:r w:rsidRPr="00FC3F7A">
        <w:rPr>
          <w:rFonts w:cs="Sabon-Roman"/>
        </w:rPr>
        <w:t xml:space="preserve"> immigration. Some staunch members of the Republican Party, including</w:t>
      </w:r>
      <w:r w:rsidRPr="00FC3F7A">
        <w:rPr>
          <w:rFonts w:cs="Sabon-Roman"/>
          <w:sz w:val="12"/>
        </w:rPr>
        <w:t>¶</w:t>
      </w:r>
      <w:r w:rsidRPr="00FC3F7A">
        <w:rPr>
          <w:rFonts w:cs="Sabon-Roman"/>
        </w:rPr>
        <w:t xml:space="preserve"> President George W. Bush, generally favor liberal admission policies, or</w:t>
      </w:r>
      <w:r w:rsidRPr="00FC3F7A">
        <w:rPr>
          <w:rFonts w:cs="Sabon-Roman"/>
          <w:sz w:val="12"/>
        </w:rPr>
        <w:t>¶</w:t>
      </w:r>
      <w:r w:rsidRPr="00FC3F7A">
        <w:rPr>
          <w:rFonts w:cs="Sabon-Roman"/>
        </w:rPr>
        <w:t xml:space="preserve"> at least more liberal policies than the ones currently in place. Economic</w:t>
      </w:r>
      <w:r w:rsidRPr="00FC3F7A">
        <w:rPr>
          <w:rFonts w:cs="Sabon-Roman"/>
          <w:sz w:val="12"/>
        </w:rPr>
        <w:t>¶</w:t>
      </w:r>
      <w:r w:rsidRPr="00FC3F7A">
        <w:rPr>
          <w:rFonts w:cs="Sabon-Roman"/>
        </w:rPr>
        <w:t xml:space="preserve"> conservatives see gains from immigration and inexpensive labor. In stark</w:t>
      </w:r>
      <w:r w:rsidRPr="00FC3F7A">
        <w:rPr>
          <w:rFonts w:cs="Sabon-Roman"/>
          <w:sz w:val="12"/>
        </w:rPr>
        <w:t>¶</w:t>
      </w:r>
      <w:r w:rsidRPr="00FC3F7A">
        <w:rPr>
          <w:rFonts w:cs="Sabon-Roman"/>
        </w:rPr>
        <w:t xml:space="preserve"> contrast, another wing of </w:t>
      </w:r>
      <w:r w:rsidRPr="00D52200">
        <w:rPr>
          <w:rFonts w:cs="Sabon-Roman"/>
          <w:highlight w:val="cyan"/>
          <w:u w:val="single"/>
        </w:rPr>
        <w:t>the Republican Party</w:t>
      </w:r>
      <w:r w:rsidRPr="00D52200">
        <w:rPr>
          <w:rFonts w:cs="Sabon-Roman"/>
          <w:u w:val="single"/>
        </w:rPr>
        <w:t xml:space="preserve"> is</w:t>
      </w:r>
      <w:r w:rsidRPr="00FC3F7A">
        <w:rPr>
          <w:rFonts w:cs="Sabon-Roman"/>
          <w:b/>
          <w:u w:val="single"/>
        </w:rPr>
        <w:t xml:space="preserve"> </w:t>
      </w:r>
      <w:r w:rsidRPr="00FC3F7A">
        <w:rPr>
          <w:rFonts w:cs="Sabon-Roman"/>
        </w:rPr>
        <w:t>deeply</w:t>
      </w:r>
      <w:r w:rsidRPr="00FC3F7A">
        <w:rPr>
          <w:rFonts w:cs="Sabon-Roman"/>
          <w:b/>
          <w:u w:val="single"/>
        </w:rPr>
        <w:t xml:space="preserve"> </w:t>
      </w:r>
      <w:r w:rsidRPr="00D52200">
        <w:rPr>
          <w:rFonts w:cs="Sabon-Roman"/>
          <w:u w:val="single"/>
        </w:rPr>
        <w:t>concerned with</w:t>
      </w:r>
      <w:r w:rsidRPr="00FC3F7A">
        <w:rPr>
          <w:rFonts w:cs="Sabon-Roman"/>
          <w:sz w:val="12"/>
        </w:rPr>
        <w:t>¶</w:t>
      </w:r>
      <w:r w:rsidRPr="00FC3F7A">
        <w:rPr>
          <w:rFonts w:cs="Sabon-Roman"/>
        </w:rPr>
        <w:t xml:space="preserve"> the alleged</w:t>
      </w:r>
      <w:r w:rsidRPr="00FC3F7A">
        <w:rPr>
          <w:rFonts w:cs="Sabon-Roman"/>
          <w:b/>
          <w:u w:val="single"/>
        </w:rPr>
        <w:t xml:space="preserve"> </w:t>
      </w:r>
      <w:r w:rsidRPr="00D52200">
        <w:rPr>
          <w:rFonts w:cs="Sabon-Roman"/>
          <w:u w:val="single"/>
        </w:rPr>
        <w:t>cultural impacts of immigration</w:t>
      </w:r>
      <w:r w:rsidRPr="00D52200">
        <w:rPr>
          <w:rFonts w:cs="Sabon-Roman"/>
          <w:b/>
          <w:u w:val="single"/>
        </w:rPr>
        <w:t>.</w:t>
      </w:r>
      <w:r w:rsidRPr="00FC3F7A">
        <w:rPr>
          <w:rFonts w:cs="Sabon-Roman"/>
        </w:rPr>
        <w:t xml:space="preserve"> This faction aggressively</w:t>
      </w:r>
      <w:r w:rsidRPr="00FC3F7A">
        <w:rPr>
          <w:rFonts w:cs="Sabon-Roman"/>
          <w:sz w:val="12"/>
        </w:rPr>
        <w:t>¶</w:t>
      </w:r>
      <w:r w:rsidRPr="00FC3F7A">
        <w:rPr>
          <w:rFonts w:cs="Sabon-Roman"/>
        </w:rPr>
        <w:t xml:space="preserve"> plays on populist fear about cultural changes blamed on immigrants and</w:t>
      </w:r>
      <w:r w:rsidRPr="00FC3F7A">
        <w:rPr>
          <w:rFonts w:cs="Sabon-Roman"/>
          <w:sz w:val="12"/>
        </w:rPr>
        <w:t>¶</w:t>
      </w:r>
      <w:r w:rsidRPr="00FC3F7A">
        <w:rPr>
          <w:rFonts w:cs="Sabon-Roman"/>
        </w:rPr>
        <w:t xml:space="preserve"> demands </w:t>
      </w:r>
      <w:proofErr w:type="spellStart"/>
      <w:r w:rsidRPr="00FC3F7A">
        <w:rPr>
          <w:rFonts w:cs="Sabon-Roman"/>
        </w:rPr>
        <w:t>restrictionist</w:t>
      </w:r>
      <w:proofErr w:type="spellEnd"/>
      <w:r w:rsidRPr="00FC3F7A">
        <w:rPr>
          <w:rFonts w:cs="Sabon-Roman"/>
        </w:rPr>
        <w:t xml:space="preserve"> policies and tougher border enforcement. Today</w:t>
      </w:r>
      <w:proofErr w:type="gramStart"/>
      <w:r w:rsidRPr="00FC3F7A">
        <w:rPr>
          <w:rFonts w:cs="Sabon-Roman"/>
        </w:rPr>
        <w:t>,</w:t>
      </w:r>
      <w:r w:rsidRPr="00FC3F7A">
        <w:rPr>
          <w:rFonts w:cs="Sabon-Roman"/>
          <w:sz w:val="12"/>
        </w:rPr>
        <w:t>¶</w:t>
      </w:r>
      <w:proofErr w:type="gramEnd"/>
      <w:r w:rsidRPr="00FC3F7A">
        <w:rPr>
          <w:rFonts w:cs="Sabon-Roman"/>
        </w:rPr>
        <w:t xml:space="preserve"> this arm of the Republican Party, represented most prominently by Congressman</w:t>
      </w:r>
      <w:r w:rsidRPr="00FC3F7A">
        <w:rPr>
          <w:rFonts w:cs="Sabon-Roman"/>
          <w:sz w:val="12"/>
        </w:rPr>
        <w:t>¶</w:t>
      </w:r>
      <w:r w:rsidRPr="00FC3F7A">
        <w:rPr>
          <w:rFonts w:cs="Sabon-Roman"/>
        </w:rPr>
        <w:t xml:space="preserve"> Tom Tancredo </w:t>
      </w:r>
      <w:r w:rsidRPr="00D52200">
        <w:rPr>
          <w:rFonts w:cs="Sabon-Roman"/>
          <w:u w:val="single"/>
        </w:rPr>
        <w:t>and</w:t>
      </w:r>
      <w:r w:rsidRPr="00FC3F7A">
        <w:rPr>
          <w:rFonts w:cs="Sabon-Roman"/>
        </w:rPr>
        <w:t xml:space="preserve"> the conservative icon Pat Buchanan, often</w:t>
      </w:r>
      <w:r w:rsidRPr="00FC3F7A">
        <w:rPr>
          <w:rFonts w:cs="Sabon-Roman"/>
          <w:sz w:val="12"/>
        </w:rPr>
        <w:t>¶</w:t>
      </w:r>
      <w:r w:rsidRPr="00FC3F7A">
        <w:rPr>
          <w:rFonts w:cs="Sabon-Roman"/>
          <w:b/>
          <w:u w:val="single"/>
        </w:rPr>
        <w:t xml:space="preserve"> </w:t>
      </w:r>
      <w:r w:rsidRPr="00D52200">
        <w:rPr>
          <w:rFonts w:cs="Sabon-Roman"/>
          <w:highlight w:val="cyan"/>
          <w:u w:val="single"/>
        </w:rPr>
        <w:t>exercises great influence over</w:t>
      </w:r>
      <w:r w:rsidRPr="004A4DEE">
        <w:rPr>
          <w:rFonts w:cs="Sabon-Roman"/>
          <w:u w:val="single"/>
        </w:rPr>
        <w:t xml:space="preserve"> </w:t>
      </w:r>
      <w:r w:rsidRPr="00FC3F7A">
        <w:rPr>
          <w:rFonts w:cs="Sabon-Roman"/>
        </w:rPr>
        <w:t>the direction of</w:t>
      </w:r>
      <w:r w:rsidRPr="00FC3F7A">
        <w:rPr>
          <w:rFonts w:cs="Sabon-Roman"/>
          <w:b/>
          <w:u w:val="single"/>
        </w:rPr>
        <w:t xml:space="preserve"> </w:t>
      </w:r>
      <w:r w:rsidRPr="00D52200">
        <w:rPr>
          <w:rFonts w:cs="Sabon-Roman"/>
          <w:highlight w:val="cyan"/>
          <w:u w:val="single"/>
        </w:rPr>
        <w:t>immigration law</w:t>
      </w:r>
      <w:r w:rsidRPr="004A4DEE">
        <w:rPr>
          <w:rFonts w:cs="Sabon-Roman"/>
        </w:rPr>
        <w:t xml:space="preserve"> </w:t>
      </w:r>
      <w:r w:rsidRPr="00FC3F7A">
        <w:rPr>
          <w:rFonts w:cs="Sabon-Roman"/>
        </w:rPr>
        <w:t>and policy</w:t>
      </w:r>
      <w:r w:rsidRPr="00FC3F7A">
        <w:rPr>
          <w:rFonts w:cs="Sabon-Roman"/>
          <w:sz w:val="12"/>
        </w:rPr>
        <w:t>¶</w:t>
      </w:r>
      <w:r w:rsidRPr="00FC3F7A">
        <w:rPr>
          <w:rFonts w:cs="Sabon-Roman"/>
        </w:rPr>
        <w:t xml:space="preserve"> by tapping into broad-based fears of economically and otherwise insecure</w:t>
      </w:r>
      <w:r w:rsidRPr="00FC3F7A">
        <w:rPr>
          <w:rFonts w:cs="Sabon-Roman"/>
          <w:sz w:val="12"/>
        </w:rPr>
        <w:t>¶</w:t>
      </w:r>
      <w:r w:rsidRPr="00FC3F7A">
        <w:rPr>
          <w:rFonts w:cs="Sabon-Roman"/>
        </w:rPr>
        <w:t xml:space="preserve"> U.S. citizens. </w:t>
      </w:r>
      <w:r w:rsidRPr="004A4DEE">
        <w:rPr>
          <w:rFonts w:cs="Sabon-Roman"/>
          <w:u w:val="single"/>
        </w:rPr>
        <w:t>Poor, working, and middle-income people worry</w:t>
      </w:r>
      <w:r w:rsidRPr="004A4DEE">
        <w:rPr>
          <w:rFonts w:cs="Sabon-Roman"/>
          <w:sz w:val="12"/>
        </w:rPr>
        <w:t>¶</w:t>
      </w:r>
      <w:r w:rsidRPr="004A4DEE">
        <w:rPr>
          <w:rFonts w:cs="Sabon-Roman"/>
          <w:u w:val="single"/>
        </w:rPr>
        <w:t xml:space="preserve"> about the changes</w:t>
      </w:r>
      <w:r w:rsidRPr="004A4DEE">
        <w:rPr>
          <w:rFonts w:cs="Sabon-Roman"/>
        </w:rPr>
        <w:t xml:space="preserve"> </w:t>
      </w:r>
      <w:r w:rsidRPr="00FC3F7A">
        <w:rPr>
          <w:rFonts w:cs="Sabon-Roman"/>
        </w:rPr>
        <w:t xml:space="preserve">wrought by immigration and </w:t>
      </w:r>
      <w:r w:rsidRPr="004A4DEE">
        <w:rPr>
          <w:rFonts w:cs="Sabon-Roman"/>
          <w:u w:val="single"/>
        </w:rPr>
        <w:t>are not likely to</w:t>
      </w:r>
      <w:r w:rsidRPr="004A4DEE">
        <w:rPr>
          <w:rFonts w:cs="Sabon-Roman"/>
        </w:rPr>
        <w:t xml:space="preserve"> </w:t>
      </w:r>
      <w:r w:rsidRPr="004A4DEE">
        <w:rPr>
          <w:rFonts w:cs="Sabon-Roman"/>
          <w:u w:val="single"/>
        </w:rPr>
        <w:t>sympathize</w:t>
      </w:r>
      <w:r w:rsidRPr="004A4DEE">
        <w:rPr>
          <w:rFonts w:cs="Sabon-Roman"/>
          <w:sz w:val="12"/>
        </w:rPr>
        <w:t>¶</w:t>
      </w:r>
      <w:r w:rsidRPr="004A4DEE">
        <w:rPr>
          <w:rFonts w:cs="Sabon-Roman"/>
          <w:u w:val="single"/>
        </w:rPr>
        <w:t xml:space="preserve"> with the desire of big business for cheap labor</w:t>
      </w:r>
      <w:r w:rsidRPr="00FC3F7A">
        <w:rPr>
          <w:rFonts w:cs="Sabon-Roman"/>
        </w:rPr>
        <w:t>.</w:t>
      </w:r>
      <w:r w:rsidRPr="00FC3F7A">
        <w:rPr>
          <w:rFonts w:cs="Sabon-Roman"/>
          <w:sz w:val="12"/>
        </w:rPr>
        <w:t>¶</w:t>
      </w:r>
      <w:r w:rsidRPr="00FC3F7A">
        <w:rPr>
          <w:rFonts w:cs="Sabon-Roman"/>
        </w:rPr>
        <w:t xml:space="preserve"> On the other hand, </w:t>
      </w:r>
      <w:r w:rsidRPr="004A4DEE">
        <w:rPr>
          <w:rFonts w:cs="Sabon-Roman"/>
          <w:u w:val="single"/>
        </w:rPr>
        <w:t>Democrats</w:t>
      </w:r>
      <w:r w:rsidRPr="004A4DEE">
        <w:rPr>
          <w:rFonts w:cs="Sabon-Roman"/>
        </w:rPr>
        <w:t xml:space="preserve"> </w:t>
      </w:r>
      <w:r w:rsidRPr="00FC3F7A">
        <w:rPr>
          <w:rFonts w:cs="Sabon-Roman"/>
        </w:rPr>
        <w:t>also find themselves divided on immigration.</w:t>
      </w:r>
      <w:r w:rsidRPr="00FC3F7A">
        <w:rPr>
          <w:rFonts w:cs="Sabon-Roman"/>
          <w:sz w:val="12"/>
        </w:rPr>
        <w:t>¶</w:t>
      </w:r>
      <w:r w:rsidRPr="00FC3F7A">
        <w:rPr>
          <w:rFonts w:cs="Sabon-Roman"/>
        </w:rPr>
        <w:t xml:space="preserve"> Economically, they </w:t>
      </w:r>
      <w:r w:rsidRPr="004A4DEE">
        <w:rPr>
          <w:rFonts w:cs="Sabon-Roman"/>
          <w:u w:val="single"/>
        </w:rPr>
        <w:t>are concerned with immigration’s downward</w:t>
      </w:r>
      <w:r w:rsidRPr="004A4DEE">
        <w:rPr>
          <w:rFonts w:cs="Sabon-Roman"/>
          <w:sz w:val="12"/>
        </w:rPr>
        <w:t>¶</w:t>
      </w:r>
      <w:r w:rsidRPr="004A4DEE">
        <w:rPr>
          <w:rFonts w:cs="Sabon-Roman"/>
          <w:u w:val="single"/>
        </w:rPr>
        <w:t xml:space="preserve"> pressure on the wage scale and its impact on</w:t>
      </w:r>
      <w:r w:rsidRPr="00FC3F7A">
        <w:rPr>
          <w:rFonts w:cs="Sabon-Roman"/>
          <w:b/>
          <w:u w:val="single"/>
        </w:rPr>
        <w:t xml:space="preserve"> </w:t>
      </w:r>
      <w:r w:rsidRPr="00FC3F7A">
        <w:rPr>
          <w:rFonts w:cs="Sabon-Roman"/>
        </w:rPr>
        <w:t>a long-time base of</w:t>
      </w:r>
      <w:r w:rsidRPr="00FC3F7A">
        <w:rPr>
          <w:rFonts w:cs="Sabon-Roman"/>
          <w:sz w:val="12"/>
        </w:rPr>
        <w:t>¶</w:t>
      </w:r>
      <w:r w:rsidRPr="00FC3F7A">
        <w:rPr>
          <w:rFonts w:cs="Sabon-Roman"/>
          <w:b/>
          <w:u w:val="single"/>
        </w:rPr>
        <w:t xml:space="preserve"> </w:t>
      </w:r>
      <w:r w:rsidRPr="004A4DEE">
        <w:rPr>
          <w:rFonts w:cs="Sabon-Roman"/>
          <w:u w:val="single"/>
        </w:rPr>
        <w:t xml:space="preserve">Democratic support, labor unions. </w:t>
      </w:r>
      <w:r w:rsidRPr="00FC3F7A">
        <w:rPr>
          <w:rFonts w:cs="Sabon-Roman"/>
        </w:rPr>
        <w:t>Although change has come in recent</w:t>
      </w:r>
      <w:r w:rsidRPr="00FC3F7A">
        <w:rPr>
          <w:rFonts w:cs="Sabon-Roman"/>
          <w:sz w:val="12"/>
        </w:rPr>
        <w:t>¶</w:t>
      </w:r>
      <w:r w:rsidRPr="00FC3F7A">
        <w:rPr>
          <w:rFonts w:cs="Sabon-Roman"/>
        </w:rPr>
        <w:t xml:space="preserve"> years, </w:t>
      </w:r>
      <w:r w:rsidRPr="004A4DEE">
        <w:rPr>
          <w:rFonts w:cs="Sabon-Roman"/>
          <w:u w:val="single"/>
        </w:rPr>
        <w:t>organized labor</w:t>
      </w:r>
      <w:r w:rsidRPr="00FC3F7A">
        <w:rPr>
          <w:rFonts w:cs="Sabon-Roman"/>
        </w:rPr>
        <w:t>, often supportive of the basic Democratic agenda</w:t>
      </w:r>
      <w:proofErr w:type="gramStart"/>
      <w:r w:rsidRPr="00FC3F7A">
        <w:rPr>
          <w:rFonts w:cs="Sabon-Roman"/>
        </w:rPr>
        <w:t>,</w:t>
      </w:r>
      <w:r w:rsidRPr="00FC3F7A">
        <w:rPr>
          <w:rFonts w:cs="Sabon-Roman"/>
          <w:sz w:val="12"/>
        </w:rPr>
        <w:t>¶</w:t>
      </w:r>
      <w:proofErr w:type="gramEnd"/>
      <w:r w:rsidRPr="00FC3F7A">
        <w:rPr>
          <w:rFonts w:cs="Sabon-Roman"/>
        </w:rPr>
        <w:t xml:space="preserve"> has historically </w:t>
      </w:r>
      <w:r w:rsidRPr="004A4DEE">
        <w:rPr>
          <w:rFonts w:cs="Sabon-Roman"/>
          <w:u w:val="single"/>
        </w:rPr>
        <w:t>support</w:t>
      </w:r>
      <w:r w:rsidRPr="004A4DEE">
        <w:rPr>
          <w:rFonts w:cs="Sabon-Roman"/>
        </w:rPr>
        <w:t xml:space="preserve">ed </w:t>
      </w:r>
      <w:proofErr w:type="spellStart"/>
      <w:r w:rsidRPr="004A4DEE">
        <w:rPr>
          <w:rFonts w:cs="Sabon-Roman"/>
          <w:u w:val="single"/>
        </w:rPr>
        <w:t>restrictionist</w:t>
      </w:r>
      <w:proofErr w:type="spellEnd"/>
      <w:r w:rsidRPr="004A4DEE">
        <w:rPr>
          <w:rFonts w:cs="Sabon-Roman"/>
          <w:u w:val="single"/>
        </w:rPr>
        <w:t xml:space="preserve"> immigration laws and policies</w:t>
      </w:r>
      <w:r w:rsidRPr="00FC3F7A">
        <w:rPr>
          <w:rFonts w:cs="Sabon-Roman"/>
          <w:b/>
          <w:u w:val="single"/>
        </w:rPr>
        <w:t>.</w:t>
      </w:r>
      <w:r w:rsidRPr="00FC3F7A">
        <w:rPr>
          <w:rFonts w:cs="Sabon-Roman"/>
          <w:sz w:val="12"/>
        </w:rPr>
        <w:t>¶</w:t>
      </w:r>
      <w:r w:rsidRPr="00FC3F7A">
        <w:rPr>
          <w:rFonts w:cs="Sabon-Roman"/>
        </w:rPr>
        <w:t xml:space="preserve"> Many </w:t>
      </w:r>
      <w:r w:rsidRPr="004A4DEE">
        <w:rPr>
          <w:rFonts w:cs="Sabon-Roman"/>
          <w:u w:val="single"/>
        </w:rPr>
        <w:t>liberals, however, desire the humane treatment of immigrants</w:t>
      </w:r>
      <w:r w:rsidRPr="004A4DEE">
        <w:rPr>
          <w:rFonts w:cs="Sabon-Roman"/>
        </w:rPr>
        <w:t xml:space="preserve"> </w:t>
      </w:r>
      <w:r w:rsidRPr="00FC3F7A">
        <w:rPr>
          <w:rFonts w:cs="Sabon-Roman"/>
        </w:rPr>
        <w:t>and</w:t>
      </w:r>
      <w:r w:rsidRPr="00FC3F7A">
        <w:rPr>
          <w:rFonts w:cs="Sabon-Roman"/>
          <w:sz w:val="12"/>
        </w:rPr>
        <w:t>¶</w:t>
      </w:r>
      <w:r w:rsidRPr="00FC3F7A">
        <w:rPr>
          <w:rFonts w:cs="Sabon-Roman"/>
        </w:rPr>
        <w:t xml:space="preserve"> often push for pro-immigration and pro-immigrant laws and policies.</w:t>
      </w:r>
      <w:r w:rsidRPr="00FC3F7A">
        <w:rPr>
          <w:rFonts w:cs="Sabon-Roman"/>
          <w:sz w:val="12"/>
        </w:rPr>
        <w:t>¶</w:t>
      </w:r>
      <w:r w:rsidRPr="00FC3F7A">
        <w:rPr>
          <w:rFonts w:cs="Sabon-Roman"/>
        </w:rPr>
        <w:t xml:space="preserve"> </w:t>
      </w:r>
      <w:r w:rsidRPr="004A4DEE">
        <w:rPr>
          <w:rFonts w:cs="Sabon-Roman"/>
          <w:u w:val="single"/>
        </w:rPr>
        <w:t>There</w:t>
      </w:r>
      <w:r w:rsidRPr="00FC3F7A">
        <w:rPr>
          <w:rFonts w:cs="Sabon-Roman"/>
        </w:rPr>
        <w:t>, however</w:t>
      </w:r>
      <w:r w:rsidRPr="004A4DEE">
        <w:rPr>
          <w:rFonts w:cs="Sabon-Roman"/>
        </w:rPr>
        <w:t>,</w:t>
      </w:r>
      <w:r w:rsidRPr="004A4DEE">
        <w:rPr>
          <w:rFonts w:cs="Sabon-Roman"/>
          <w:u w:val="single"/>
        </w:rPr>
        <w:t xml:space="preserve"> is some common ground</w:t>
      </w:r>
      <w:r w:rsidRPr="00FC3F7A">
        <w:rPr>
          <w:rFonts w:cs="Sabon-Roman"/>
          <w:b/>
          <w:u w:val="single"/>
        </w:rPr>
        <w:t>.</w:t>
      </w:r>
      <w:r w:rsidRPr="00FC3F7A">
        <w:rPr>
          <w:rFonts w:cs="Sabon-Roman"/>
        </w:rPr>
        <w:t xml:space="preserve"> Many</w:t>
      </w:r>
      <w:r w:rsidRPr="00FC3F7A">
        <w:rPr>
          <w:rFonts w:cs="Sabon-Roman"/>
          <w:b/>
          <w:u w:val="single"/>
        </w:rPr>
        <w:t xml:space="preserve"> </w:t>
      </w:r>
      <w:r w:rsidRPr="00D52200">
        <w:rPr>
          <w:rStyle w:val="Emphasis"/>
          <w:b w:val="0"/>
          <w:highlight w:val="cyan"/>
        </w:rPr>
        <w:t>Democrats and Republicans</w:t>
      </w:r>
      <w:r w:rsidRPr="00FC3F7A">
        <w:rPr>
          <w:rStyle w:val="Emphasis"/>
          <w:b w:val="0"/>
          <w:sz w:val="12"/>
          <w:u w:val="none"/>
        </w:rPr>
        <w:t>¶</w:t>
      </w:r>
      <w:r w:rsidRPr="00FC3F7A">
        <w:rPr>
          <w:rFonts w:cs="Sabon-Roman"/>
          <w:b/>
          <w:u w:val="single"/>
        </w:rPr>
        <w:t xml:space="preserve"> </w:t>
      </w:r>
      <w:r w:rsidRPr="00FC3F7A">
        <w:rPr>
          <w:rFonts w:cs="Sabon-Roman"/>
        </w:rPr>
        <w:t xml:space="preserve">often </w:t>
      </w:r>
      <w:r w:rsidRPr="00D52200">
        <w:rPr>
          <w:rFonts w:cs="Sabon-Roman"/>
          <w:highlight w:val="cyan"/>
          <w:u w:val="single"/>
        </w:rPr>
        <w:t xml:space="preserve">agree that increased </w:t>
      </w:r>
      <w:r w:rsidRPr="00D52200">
        <w:rPr>
          <w:rStyle w:val="Emphasis"/>
          <w:b w:val="0"/>
          <w:highlight w:val="cyan"/>
        </w:rPr>
        <w:t>border enforcement is necessary</w:t>
      </w:r>
      <w:r w:rsidRPr="00FC3F7A">
        <w:rPr>
          <w:rStyle w:val="Emphasis"/>
        </w:rPr>
        <w:t>.</w:t>
      </w:r>
      <w:r w:rsidRPr="00FC3F7A">
        <w:rPr>
          <w:rStyle w:val="Emphasis"/>
          <w:b w:val="0"/>
          <w:sz w:val="12"/>
          <w:u w:val="none"/>
        </w:rPr>
        <w:t>¶</w:t>
      </w:r>
      <w:r w:rsidRPr="00FC3F7A">
        <w:rPr>
          <w:rFonts w:cs="Sabon-Roman"/>
          <w:b/>
          <w:u w:val="single"/>
        </w:rPr>
        <w:t xml:space="preserve"> </w:t>
      </w:r>
      <w:proofErr w:type="gramStart"/>
      <w:r w:rsidRPr="00FC3F7A">
        <w:rPr>
          <w:rFonts w:cs="Sabon-Roman"/>
        </w:rPr>
        <w:t>Like</w:t>
      </w:r>
      <w:proofErr w:type="gramEnd"/>
      <w:r w:rsidRPr="00FC3F7A">
        <w:rPr>
          <w:rFonts w:cs="Sabon-Roman"/>
        </w:rPr>
        <w:t xml:space="preserve"> tough-on-crime stances</w:t>
      </w:r>
      <w:r w:rsidRPr="004A4DEE">
        <w:rPr>
          <w:rFonts w:cs="Sabon-Roman"/>
        </w:rPr>
        <w:t xml:space="preserve">, </w:t>
      </w:r>
      <w:r w:rsidRPr="00D52200">
        <w:rPr>
          <w:rFonts w:cs="Sabon-Roman"/>
          <w:highlight w:val="cyan"/>
          <w:u w:val="single"/>
        </w:rPr>
        <w:t>this has proved time and time again to be a</w:t>
      </w:r>
      <w:r w:rsidRPr="00D52200">
        <w:rPr>
          <w:rFonts w:cs="Sabon-Roman"/>
          <w:sz w:val="12"/>
          <w:highlight w:val="cyan"/>
        </w:rPr>
        <w:t>¶</w:t>
      </w:r>
      <w:r w:rsidRPr="00D52200">
        <w:rPr>
          <w:rFonts w:cs="Sabon-Roman"/>
          <w:highlight w:val="cyan"/>
          <w:u w:val="single"/>
        </w:rPr>
        <w:t xml:space="preserve"> politically popular position. This is even true for those sympathetic to</w:t>
      </w:r>
      <w:r w:rsidRPr="00FC3F7A">
        <w:rPr>
          <w:rFonts w:cs="Sabon-Roman"/>
          <w:sz w:val="12"/>
        </w:rPr>
        <w:t>¶</w:t>
      </w:r>
      <w:r w:rsidRPr="00FC3F7A">
        <w:rPr>
          <w:rFonts w:cs="Sabon-Roman"/>
        </w:rPr>
        <w:t xml:space="preserve"> </w:t>
      </w:r>
      <w:r w:rsidRPr="00FC3F7A">
        <w:rPr>
          <w:rFonts w:cs="Sabon-RomanSC"/>
        </w:rPr>
        <w:t xml:space="preserve">138 </w:t>
      </w:r>
      <w:r w:rsidRPr="00FC3F7A">
        <w:rPr>
          <w:rFonts w:cs="Sabon-Roman"/>
        </w:rPr>
        <w:t xml:space="preserve">| </w:t>
      </w:r>
      <w:r w:rsidRPr="00FC3F7A">
        <w:rPr>
          <w:rFonts w:cs="Sabon-Italic"/>
          <w:i/>
          <w:iCs/>
        </w:rPr>
        <w:t xml:space="preserve">The Economic Benefits of Liberal Migration of Labor </w:t>
      </w:r>
      <w:proofErr w:type="gramStart"/>
      <w:r w:rsidRPr="00FC3F7A">
        <w:rPr>
          <w:rFonts w:cs="Sabon-Italic"/>
          <w:i/>
          <w:iCs/>
        </w:rPr>
        <w:t>Across</w:t>
      </w:r>
      <w:proofErr w:type="gramEnd"/>
      <w:r w:rsidRPr="00FC3F7A">
        <w:rPr>
          <w:rFonts w:cs="Sabon-Italic"/>
          <w:i/>
          <w:iCs/>
        </w:rPr>
        <w:t xml:space="preserve"> Borders</w:t>
      </w:r>
      <w:r w:rsidRPr="00FC3F7A">
        <w:rPr>
          <w:rFonts w:cs="Sabon-Italic"/>
          <w:i/>
          <w:iCs/>
          <w:sz w:val="12"/>
        </w:rPr>
        <w:t>¶</w:t>
      </w:r>
      <w:r w:rsidRPr="00FC3F7A">
        <w:rPr>
          <w:rFonts w:cs="Sabon-Italic"/>
          <w:i/>
          <w:iCs/>
        </w:rPr>
        <w:t xml:space="preserve"> </w:t>
      </w:r>
      <w:r w:rsidRPr="00D52200">
        <w:rPr>
          <w:rFonts w:cs="Sabon-Roman"/>
          <w:highlight w:val="cyan"/>
          <w:u w:val="single"/>
        </w:rPr>
        <w:t>the</w:t>
      </w:r>
      <w:r w:rsidRPr="00D52200">
        <w:rPr>
          <w:rFonts w:cs="Sabon-Roman"/>
          <w:b/>
          <w:highlight w:val="cyan"/>
          <w:u w:val="single"/>
        </w:rPr>
        <w:t xml:space="preserve"> </w:t>
      </w:r>
      <w:r w:rsidRPr="00D52200">
        <w:rPr>
          <w:rFonts w:cs="Sabon-Roman"/>
          <w:highlight w:val="cyan"/>
          <w:u w:val="single"/>
        </w:rPr>
        <w:t>plight of immigrants. In addition, influenced by public fears of being</w:t>
      </w:r>
      <w:r w:rsidRPr="00D52200">
        <w:rPr>
          <w:rFonts w:cs="Sabon-Roman"/>
          <w:sz w:val="12"/>
          <w:highlight w:val="cyan"/>
        </w:rPr>
        <w:t>¶</w:t>
      </w:r>
      <w:r w:rsidRPr="00D52200">
        <w:rPr>
          <w:rFonts w:cs="Sabon-Roman"/>
          <w:highlight w:val="cyan"/>
          <w:u w:val="single"/>
        </w:rPr>
        <w:t xml:space="preserve"> overrun by floods of immigrants, politicians of both parties often support</w:t>
      </w:r>
      <w:r w:rsidRPr="00D52200">
        <w:rPr>
          <w:rFonts w:cs="Sabon-Roman"/>
          <w:sz w:val="12"/>
          <w:highlight w:val="cyan"/>
        </w:rPr>
        <w:t>¶</w:t>
      </w:r>
      <w:r w:rsidRPr="00D52200">
        <w:rPr>
          <w:rFonts w:cs="Sabon-Roman"/>
          <w:highlight w:val="cyan"/>
          <w:u w:val="single"/>
        </w:rPr>
        <w:t xml:space="preserve"> limits on legal immigration and heavy border enforcement.</w:t>
      </w:r>
    </w:p>
    <w:p w:rsidR="004A4DEE" w:rsidRPr="004A4DEE" w:rsidRDefault="004A4DEE" w:rsidP="004A4DEE"/>
    <w:p w:rsidR="007A2438" w:rsidRDefault="004B4E82" w:rsidP="004B4E82">
      <w:pPr>
        <w:pStyle w:val="Heading2"/>
      </w:pPr>
      <w:r>
        <w:lastRenderedPageBreak/>
        <w:t>Neoliberalism Link</w:t>
      </w:r>
    </w:p>
    <w:p w:rsidR="00F76723" w:rsidRPr="00F76723" w:rsidRDefault="00F76723" w:rsidP="00F76723"/>
    <w:p w:rsidR="004A4DEE" w:rsidRPr="00052B64" w:rsidRDefault="004A4DEE" w:rsidP="004A4DEE">
      <w:pPr>
        <w:pStyle w:val="Heading4"/>
      </w:pPr>
      <w:r w:rsidRPr="00052B64">
        <w:t xml:space="preserve">Eliminating borders revitalizes neoliberalism and opens up financial barriers that allows the market to access new sources of capital </w:t>
      </w:r>
    </w:p>
    <w:p w:rsidR="004A4DEE" w:rsidRPr="00052B64" w:rsidRDefault="004A4DEE" w:rsidP="004A4DEE">
      <w:pPr>
        <w:rPr>
          <w:rFonts w:asciiTheme="majorHAnsi" w:hAnsiTheme="majorHAnsi"/>
        </w:rPr>
      </w:pPr>
      <w:proofErr w:type="spellStart"/>
      <w:r w:rsidRPr="00052B64">
        <w:rPr>
          <w:rStyle w:val="Style13ptBold"/>
          <w:rFonts w:asciiTheme="majorHAnsi" w:hAnsiTheme="majorHAnsi"/>
        </w:rPr>
        <w:t>Wilkie</w:t>
      </w:r>
      <w:proofErr w:type="spellEnd"/>
      <w:r w:rsidRPr="00052B64">
        <w:rPr>
          <w:rStyle w:val="Style13ptBold"/>
          <w:rFonts w:asciiTheme="majorHAnsi" w:hAnsiTheme="majorHAnsi"/>
        </w:rPr>
        <w:t xml:space="preserve"> 2008</w:t>
      </w:r>
      <w:r w:rsidRPr="00052B64">
        <w:rPr>
          <w:rFonts w:asciiTheme="majorHAnsi" w:hAnsiTheme="majorHAnsi"/>
        </w:rPr>
        <w:t xml:space="preserve"> </w:t>
      </w:r>
      <w:r w:rsidRPr="00052B64">
        <w:rPr>
          <w:rFonts w:asciiTheme="majorHAnsi" w:hAnsiTheme="majorHAnsi"/>
          <w:sz w:val="16"/>
          <w:szCs w:val="16"/>
        </w:rPr>
        <w:t xml:space="preserve">[Rob, Assistant Professor of Cultural and Digital Studies at the University of Wisconsin-La Crosse, “Supply Chain Democracy and Circuits of Imperialism”, Red Critique Fall/Winter 2008, </w:t>
      </w:r>
      <w:hyperlink r:id="rId49" w:history="1">
        <w:r w:rsidRPr="00052B64">
          <w:rPr>
            <w:rStyle w:val="Hyperlink"/>
            <w:rFonts w:asciiTheme="majorHAnsi" w:hAnsiTheme="majorHAnsi"/>
            <w:sz w:val="16"/>
            <w:szCs w:val="16"/>
          </w:rPr>
          <w:t>http://redcritique.org/FallWinter2008/supplychaindemocracyandcircuitsofimperialism.htm</w:t>
        </w:r>
      </w:hyperlink>
      <w:r w:rsidRPr="00052B64">
        <w:rPr>
          <w:rFonts w:asciiTheme="majorHAnsi" w:hAnsiTheme="majorHAnsi"/>
          <w:sz w:val="16"/>
          <w:szCs w:val="16"/>
        </w:rPr>
        <w:t>, Accessed 7/15/15, *modified for gendered language, AX]</w:t>
      </w:r>
    </w:p>
    <w:p w:rsidR="004A4DEE" w:rsidRPr="00052B64" w:rsidRDefault="004A4DEE" w:rsidP="004A4DEE">
      <w:pPr>
        <w:rPr>
          <w:rFonts w:asciiTheme="majorHAnsi" w:hAnsiTheme="majorHAnsi"/>
          <w:b/>
          <w:u w:val="single"/>
        </w:rPr>
      </w:pPr>
      <w:r w:rsidRPr="00052B64">
        <w:rPr>
          <w:rFonts w:asciiTheme="majorHAnsi" w:hAnsiTheme="majorHAnsi"/>
          <w:sz w:val="16"/>
        </w:rPr>
        <w:t xml:space="preserve">Second, it is argued that the development of post-labor means of production creates the conditions for the expansion of capital globally, in turn disrupting the traditional boundaries between nations, thereby creating a "flat" or "borderless" world of free cultural and financial exchange (Friedman, The World is Flat; </w:t>
      </w:r>
      <w:proofErr w:type="spellStart"/>
      <w:r w:rsidRPr="00052B64">
        <w:rPr>
          <w:rFonts w:asciiTheme="majorHAnsi" w:hAnsiTheme="majorHAnsi"/>
          <w:sz w:val="16"/>
        </w:rPr>
        <w:t>Ohmae</w:t>
      </w:r>
      <w:proofErr w:type="spellEnd"/>
      <w:r w:rsidRPr="00052B64">
        <w:rPr>
          <w:rFonts w:asciiTheme="majorHAnsi" w:hAnsiTheme="majorHAnsi"/>
          <w:sz w:val="16"/>
        </w:rPr>
        <w:t xml:space="preserve">, The Borderless World). </w:t>
      </w:r>
      <w:r w:rsidRPr="007D76F7">
        <w:rPr>
          <w:rStyle w:val="TitleChar"/>
          <w:rFonts w:asciiTheme="majorHAnsi" w:hAnsiTheme="majorHAnsi"/>
          <w:highlight w:val="cyan"/>
        </w:rPr>
        <w:t>What "flat" or "borderless" signifies is an increased "capitalization"</w:t>
      </w:r>
      <w:r w:rsidRPr="00052B64">
        <w:rPr>
          <w:rStyle w:val="TitleChar"/>
          <w:rFonts w:asciiTheme="majorHAnsi" w:hAnsiTheme="majorHAnsi"/>
        </w:rPr>
        <w:t xml:space="preserve"> in the post-WWII period of formerly socialist and colonized nations </w:t>
      </w:r>
      <w:r w:rsidRPr="007D76F7">
        <w:rPr>
          <w:rStyle w:val="TitleChar"/>
          <w:rFonts w:asciiTheme="majorHAnsi" w:hAnsiTheme="majorHAnsi"/>
          <w:highlight w:val="cyan"/>
        </w:rPr>
        <w:t>and their incorporation into the global system of production</w:t>
      </w:r>
      <w:r w:rsidRPr="00052B64">
        <w:rPr>
          <w:rFonts w:asciiTheme="majorHAnsi" w:hAnsiTheme="majorHAnsi"/>
          <w:sz w:val="16"/>
        </w:rPr>
        <w:t xml:space="preserve">, either through the shifting of manufacture from the "North" to the "South" ("outsourcing"/"off-shoring") or </w:t>
      </w:r>
      <w:r w:rsidRPr="00052B64">
        <w:rPr>
          <w:rStyle w:val="TitleChar"/>
          <w:rFonts w:asciiTheme="majorHAnsi" w:hAnsiTheme="majorHAnsi"/>
        </w:rPr>
        <w:t xml:space="preserve">by becoming integral players in a post-national "supply-chain" that has been enabled by advances in communication as well as </w:t>
      </w:r>
      <w:r w:rsidRPr="007D76F7">
        <w:rPr>
          <w:rStyle w:val="TitleChar"/>
          <w:rFonts w:asciiTheme="majorHAnsi" w:hAnsiTheme="majorHAnsi"/>
          <w:highlight w:val="cyan"/>
        </w:rPr>
        <w:t>the opening up of trade and financial barriers to free up the flow of formerly "trapped"</w:t>
      </w:r>
      <w:r w:rsidRPr="00052B64">
        <w:rPr>
          <w:rStyle w:val="TitleChar"/>
          <w:rFonts w:asciiTheme="majorHAnsi" w:hAnsiTheme="majorHAnsi"/>
        </w:rPr>
        <w:t xml:space="preserve"> or unproductive </w:t>
      </w:r>
      <w:r w:rsidRPr="007D76F7">
        <w:rPr>
          <w:rStyle w:val="TitleChar"/>
          <w:rFonts w:asciiTheme="majorHAnsi" w:hAnsiTheme="majorHAnsi"/>
          <w:highlight w:val="cyan"/>
        </w:rPr>
        <w:t>capital.</w:t>
      </w:r>
      <w:r w:rsidRPr="00052B64">
        <w:rPr>
          <w:rFonts w:asciiTheme="majorHAnsi" w:hAnsiTheme="majorHAnsi"/>
          <w:sz w:val="16"/>
        </w:rPr>
        <w:t xml:space="preserve"> Proponents of the "flat world" thesis point to the expansion of international trade which, according to the IMF, "has grown five times in real terms since 1980, and its share of world GDP has risen from 36 percent to 55 percent over this period" (IMF 137). </w:t>
      </w:r>
      <w:r w:rsidRPr="007D76F7">
        <w:rPr>
          <w:rStyle w:val="TitleChar"/>
          <w:rFonts w:asciiTheme="majorHAnsi" w:hAnsiTheme="majorHAnsi"/>
          <w:highlight w:val="cyan"/>
        </w:rPr>
        <w:t>This "flattening" of the global economy</w:t>
      </w:r>
      <w:r w:rsidRPr="007D76F7">
        <w:rPr>
          <w:rFonts w:asciiTheme="majorHAnsi" w:hAnsiTheme="majorHAnsi"/>
          <w:sz w:val="16"/>
          <w:highlight w:val="cyan"/>
        </w:rPr>
        <w:t>,</w:t>
      </w:r>
      <w:r w:rsidRPr="00052B64">
        <w:rPr>
          <w:rFonts w:asciiTheme="majorHAnsi" w:hAnsiTheme="majorHAnsi"/>
          <w:sz w:val="16"/>
        </w:rPr>
        <w:t xml:space="preserve"> in which it is said that the expansion of production and trade relations between nations constitute the emergence of a level playing field between formerly unequal or hostile nations, </w:t>
      </w:r>
      <w:r w:rsidRPr="00052B64">
        <w:rPr>
          <w:rStyle w:val="TitleChar"/>
          <w:rFonts w:asciiTheme="majorHAnsi" w:hAnsiTheme="majorHAnsi"/>
        </w:rPr>
        <w:t>i</w:t>
      </w:r>
      <w:r w:rsidRPr="007D76F7">
        <w:rPr>
          <w:rStyle w:val="TitleChar"/>
          <w:rFonts w:asciiTheme="majorHAnsi" w:hAnsiTheme="majorHAnsi"/>
          <w:highlight w:val="cyan"/>
        </w:rPr>
        <w:t>s essentially premised upon a theory of a "universal evolution in the direction of capitalism"</w:t>
      </w:r>
      <w:r w:rsidRPr="00052B64">
        <w:rPr>
          <w:rFonts w:asciiTheme="majorHAnsi" w:hAnsiTheme="majorHAnsi"/>
          <w:sz w:val="16"/>
        </w:rPr>
        <w:t xml:space="preserve"> (Fukuyama xv) </w:t>
      </w:r>
      <w:r w:rsidRPr="007D76F7">
        <w:rPr>
          <w:rStyle w:val="TitleChar"/>
          <w:rFonts w:asciiTheme="majorHAnsi" w:hAnsiTheme="majorHAnsi"/>
          <w:highlight w:val="cyan"/>
        </w:rPr>
        <w:t>in which there is no longer any "outside" to capitalism.</w:t>
      </w:r>
      <w:r w:rsidRPr="007D76F7">
        <w:rPr>
          <w:rFonts w:asciiTheme="majorHAnsi" w:hAnsiTheme="majorHAnsi"/>
          <w:sz w:val="16"/>
          <w:highlight w:val="cyan"/>
        </w:rPr>
        <w:t xml:space="preserve"> </w:t>
      </w:r>
      <w:r w:rsidRPr="007877CF">
        <w:rPr>
          <w:rFonts w:asciiTheme="majorHAnsi" w:hAnsiTheme="majorHAnsi"/>
          <w:sz w:val="16"/>
        </w:rPr>
        <w:t>In this reading</w:t>
      </w:r>
      <w:r w:rsidRPr="007877CF">
        <w:rPr>
          <w:rStyle w:val="TitleChar"/>
          <w:rFonts w:asciiTheme="majorHAnsi" w:hAnsiTheme="majorHAnsi"/>
        </w:rPr>
        <w:t>, the "developed" economies of the North have moved beyond the traditional</w:t>
      </w:r>
      <w:r w:rsidRPr="00052B64">
        <w:rPr>
          <w:rStyle w:val="TitleChar"/>
          <w:rFonts w:asciiTheme="majorHAnsi" w:hAnsiTheme="majorHAnsi"/>
        </w:rPr>
        <w:t xml:space="preserve"> economic cycle, while transplanting the conditions of new growth and prosperity to the "developing" nations</w:t>
      </w:r>
      <w:r w:rsidRPr="00052B64">
        <w:rPr>
          <w:rFonts w:asciiTheme="majorHAnsi" w:hAnsiTheme="majorHAnsi"/>
          <w:sz w:val="16"/>
        </w:rPr>
        <w:t xml:space="preserve"> in the South. As Martin Wolf writes, "In the post-war era, the most successful route to development seems to have been via the export of labor-intensive manufactures, the route on which China has followed Hong Kong, Singapore, Taiwan and South Korea" (147). The "problem" for the ideologists of capital and this image of globalization as leveling the world is that insofar as concepts are abstractions of reality </w:t>
      </w:r>
      <w:r w:rsidRPr="007D76F7">
        <w:rPr>
          <w:rStyle w:val="TitleChar"/>
          <w:rFonts w:asciiTheme="majorHAnsi" w:hAnsiTheme="majorHAnsi"/>
          <w:highlight w:val="cyan"/>
        </w:rPr>
        <w:t>the continuing existence of deep social and economic inequalities cannot be solved at the level of ideas</w:t>
      </w:r>
      <w:r w:rsidRPr="007D76F7">
        <w:rPr>
          <w:rFonts w:asciiTheme="majorHAnsi" w:hAnsiTheme="majorHAnsi"/>
          <w:sz w:val="16"/>
          <w:highlight w:val="cyan"/>
        </w:rPr>
        <w:t xml:space="preserve"> a</w:t>
      </w:r>
      <w:r w:rsidRPr="00052B64">
        <w:rPr>
          <w:rFonts w:asciiTheme="majorHAnsi" w:hAnsiTheme="majorHAnsi"/>
          <w:sz w:val="16"/>
        </w:rPr>
        <w:t xml:space="preserve">nd thus still have to be explained. That is to say, </w:t>
      </w:r>
      <w:r w:rsidRPr="007D76F7">
        <w:rPr>
          <w:rStyle w:val="TitleChar"/>
          <w:rFonts w:asciiTheme="majorHAnsi" w:hAnsiTheme="majorHAnsi"/>
          <w:highlight w:val="cyan"/>
        </w:rPr>
        <w:t>even though "globalization" has become synonymous</w:t>
      </w:r>
      <w:r w:rsidRPr="00052B64">
        <w:rPr>
          <w:rFonts w:asciiTheme="majorHAnsi" w:hAnsiTheme="majorHAnsi"/>
          <w:sz w:val="16"/>
        </w:rPr>
        <w:t xml:space="preserve"> in theory </w:t>
      </w:r>
      <w:r w:rsidRPr="007D76F7">
        <w:rPr>
          <w:rStyle w:val="TitleChar"/>
          <w:rFonts w:asciiTheme="majorHAnsi" w:hAnsiTheme="majorHAnsi"/>
          <w:highlight w:val="cyan"/>
        </w:rPr>
        <w:t>with the end of the economic challenges to capitalism's dominance, this does not change the reality that the expansion of capitalism globally has corresponded in actuality with a rising level of inequality</w:t>
      </w:r>
      <w:r w:rsidRPr="00052B64">
        <w:rPr>
          <w:rStyle w:val="TitleChar"/>
          <w:rFonts w:asciiTheme="majorHAnsi" w:hAnsiTheme="majorHAnsi"/>
        </w:rPr>
        <w:t xml:space="preserve"> and a sharpening of the class divide</w:t>
      </w:r>
      <w:r w:rsidRPr="00052B64">
        <w:rPr>
          <w:rFonts w:asciiTheme="majorHAnsi" w:hAnsiTheme="majorHAnsi"/>
          <w:sz w:val="16"/>
        </w:rPr>
        <w:t xml:space="preserve">, both between the North and South, as well as within the respective countries of each. This is because </w:t>
      </w:r>
      <w:r w:rsidRPr="007D76F7">
        <w:rPr>
          <w:rStyle w:val="TitleChar"/>
          <w:rFonts w:asciiTheme="majorHAnsi" w:hAnsiTheme="majorHAnsi"/>
          <w:highlight w:val="cyan"/>
        </w:rPr>
        <w:t>capitalism is a system that depends upon the exploitation of labor.</w:t>
      </w:r>
      <w:r w:rsidRPr="00052B64">
        <w:rPr>
          <w:rStyle w:val="TitleChar"/>
          <w:rFonts w:asciiTheme="majorHAnsi" w:hAnsiTheme="majorHAnsi"/>
        </w:rPr>
        <w:t xml:space="preserve"> Regardless of</w:t>
      </w:r>
      <w:r w:rsidRPr="00052B64">
        <w:rPr>
          <w:rFonts w:asciiTheme="majorHAnsi" w:hAnsiTheme="majorHAnsi"/>
          <w:sz w:val="16"/>
        </w:rPr>
        <w:t xml:space="preserve"> whether or not </w:t>
      </w:r>
      <w:r w:rsidRPr="00052B64">
        <w:rPr>
          <w:rStyle w:val="TitleChar"/>
          <w:rFonts w:asciiTheme="majorHAnsi" w:hAnsiTheme="majorHAnsi"/>
        </w:rPr>
        <w:t>the primary location of production</w:t>
      </w:r>
      <w:r w:rsidRPr="00052B64">
        <w:rPr>
          <w:rFonts w:asciiTheme="majorHAnsi" w:hAnsiTheme="majorHAnsi"/>
          <w:sz w:val="16"/>
        </w:rPr>
        <w:t xml:space="preserve"> is the North or the South, or whether the workers work in factories that are highly mechanized or newly digitalized, </w:t>
      </w:r>
      <w:r w:rsidRPr="007D76F7">
        <w:rPr>
          <w:rStyle w:val="TitleChar"/>
          <w:rFonts w:asciiTheme="majorHAnsi" w:hAnsiTheme="majorHAnsi"/>
          <w:highlight w:val="cyan"/>
        </w:rPr>
        <w:t>it is the production of surplus value</w:t>
      </w:r>
      <w:r w:rsidRPr="00052B64">
        <w:rPr>
          <w:rFonts w:asciiTheme="majorHAnsi" w:hAnsiTheme="majorHAnsi"/>
          <w:sz w:val="16"/>
        </w:rPr>
        <w:t xml:space="preserve"> extracted from the surplus labor of workers by owners </w:t>
      </w:r>
      <w:r w:rsidRPr="007D76F7">
        <w:rPr>
          <w:rStyle w:val="TitleChar"/>
          <w:rFonts w:asciiTheme="majorHAnsi" w:hAnsiTheme="majorHAnsi"/>
          <w:highlight w:val="cyan"/>
        </w:rPr>
        <w:t>that drives capitalism forward. That exploitation remains</w:t>
      </w:r>
      <w:r w:rsidRPr="00052B64">
        <w:rPr>
          <w:rStyle w:val="TitleChar"/>
          <w:rFonts w:asciiTheme="majorHAnsi" w:hAnsiTheme="majorHAnsi"/>
        </w:rPr>
        <w:t xml:space="preserve"> even in the "global" factories of today </w:t>
      </w:r>
      <w:r w:rsidRPr="00052B64">
        <w:rPr>
          <w:rFonts w:asciiTheme="majorHAnsi" w:hAnsiTheme="majorHAnsi"/>
          <w:sz w:val="16"/>
        </w:rPr>
        <w:t xml:space="preserve">is supported in a recent study from the World Bank which, despite touting the results of "free-market" globalization as having reduced the number of people living in poverty—defined as the ridiculously low, and ultimately arbitrary, sum of less than $1 per day—by 260 million in the period 1990-2004, nonetheless showed that </w:t>
      </w:r>
      <w:r w:rsidRPr="007D76F7">
        <w:rPr>
          <w:rStyle w:val="TitleChar"/>
          <w:rFonts w:asciiTheme="majorHAnsi" w:hAnsiTheme="majorHAnsi"/>
          <w:highlight w:val="cyan"/>
        </w:rPr>
        <w:t>real inequality between the rich and poor has actually increased</w:t>
      </w:r>
      <w:r w:rsidRPr="00052B64">
        <w:rPr>
          <w:rStyle w:val="TitleChar"/>
          <w:rFonts w:asciiTheme="majorHAnsi" w:hAnsiTheme="majorHAnsi"/>
        </w:rPr>
        <w:t xml:space="preserve"> during this time in 46 of </w:t>
      </w:r>
      <w:r w:rsidRPr="00052B64">
        <w:rPr>
          <w:rFonts w:asciiTheme="majorHAnsi" w:hAnsiTheme="majorHAnsi"/>
          <w:sz w:val="16"/>
        </w:rPr>
        <w:t>the</w:t>
      </w:r>
      <w:r w:rsidRPr="00052B64">
        <w:rPr>
          <w:rStyle w:val="TitleChar"/>
          <w:rFonts w:asciiTheme="majorHAnsi" w:hAnsiTheme="majorHAnsi"/>
        </w:rPr>
        <w:t xml:space="preserve"> 59 developing countries surveyed</w:t>
      </w:r>
      <w:r w:rsidRPr="00052B64">
        <w:rPr>
          <w:rFonts w:asciiTheme="majorHAnsi" w:hAnsiTheme="majorHAnsi"/>
          <w:sz w:val="16"/>
        </w:rPr>
        <w:t xml:space="preserve"> (4). Over the same period, a study by the International Monetary Fund also found that "</w:t>
      </w:r>
      <w:r w:rsidRPr="007D76F7">
        <w:rPr>
          <w:rStyle w:val="TitleChar"/>
          <w:rFonts w:asciiTheme="majorHAnsi" w:hAnsiTheme="majorHAnsi"/>
          <w:highlight w:val="cyan"/>
        </w:rPr>
        <w:t xml:space="preserve">Inequality has been </w:t>
      </w:r>
      <w:proofErr w:type="gramStart"/>
      <w:r w:rsidRPr="007D76F7">
        <w:rPr>
          <w:rStyle w:val="TitleChar"/>
          <w:rFonts w:asciiTheme="majorHAnsi" w:hAnsiTheme="majorHAnsi"/>
          <w:highlight w:val="cyan"/>
        </w:rPr>
        <w:t>rising</w:t>
      </w:r>
      <w:proofErr w:type="gramEnd"/>
      <w:r w:rsidRPr="007D76F7">
        <w:rPr>
          <w:rStyle w:val="TitleChar"/>
          <w:rFonts w:asciiTheme="majorHAnsi" w:hAnsiTheme="majorHAnsi"/>
          <w:highlight w:val="cyan"/>
        </w:rPr>
        <w:t xml:space="preserve"> in countries across all income levels</w:t>
      </w:r>
      <w:r w:rsidRPr="00052B64">
        <w:rPr>
          <w:rFonts w:asciiTheme="majorHAnsi" w:hAnsiTheme="majorHAnsi"/>
          <w:sz w:val="16"/>
        </w:rPr>
        <w:t xml:space="preserve">, except those classified as low income" and that overall "the income share of the richest quintile has risen, whereas the shares of the remaining quintiles have declined" (158-159). That the two main representatives of capitalist finance found rising inequality and a sharpening of the class divide despite representing globalization as moving beyond class binaries is due to the fact that </w:t>
      </w:r>
      <w:r w:rsidRPr="00052B64">
        <w:rPr>
          <w:rStyle w:val="TitleChar"/>
          <w:rFonts w:asciiTheme="majorHAnsi" w:hAnsiTheme="majorHAnsi"/>
        </w:rPr>
        <w:t>the economic contradiction between capital and labor does not reside at the level of the concept</w:t>
      </w:r>
      <w:r w:rsidRPr="00052B64">
        <w:rPr>
          <w:rFonts w:asciiTheme="majorHAnsi" w:hAnsiTheme="majorHAnsi"/>
          <w:sz w:val="16"/>
        </w:rPr>
        <w:t>—in other words, the conflict over globalization is not simply a political or intellectual struggle over how to best define the term—</w:t>
      </w:r>
      <w:r w:rsidRPr="00052B64">
        <w:rPr>
          <w:rStyle w:val="TitleChar"/>
          <w:rFonts w:asciiTheme="majorHAnsi" w:hAnsiTheme="majorHAnsi"/>
        </w:rPr>
        <w:t>but rather in the property relations that enable the owners of the means of production to accumulate capital at the expense of those who own only their labor power</w:t>
      </w:r>
      <w:r w:rsidRPr="00052B64">
        <w:rPr>
          <w:rFonts w:asciiTheme="majorHAnsi" w:hAnsiTheme="majorHAnsi"/>
          <w:sz w:val="16"/>
        </w:rPr>
        <w:t xml:space="preserve">. As Marx argued more than one hundred </w:t>
      </w:r>
      <w:r w:rsidRPr="00052B64">
        <w:rPr>
          <w:rFonts w:asciiTheme="majorHAnsi" w:hAnsiTheme="majorHAnsi"/>
          <w:sz w:val="16"/>
        </w:rPr>
        <w:lastRenderedPageBreak/>
        <w:t>fifty years ago and which is proven once again by the increases in global inequality, "</w:t>
      </w:r>
      <w:r w:rsidRPr="007D76F7">
        <w:rPr>
          <w:rStyle w:val="TitleChar"/>
          <w:rFonts w:asciiTheme="majorHAnsi" w:hAnsiTheme="majorHAnsi"/>
          <w:highlight w:val="cyan"/>
        </w:rPr>
        <w:t>even the most favorable situation for the working class,</w:t>
      </w:r>
      <w:r w:rsidRPr="00052B64">
        <w:rPr>
          <w:rFonts w:asciiTheme="majorHAnsi" w:hAnsiTheme="majorHAnsi"/>
          <w:sz w:val="16"/>
        </w:rPr>
        <w:t xml:space="preserve"> namely, the most rapid growth of capital, however much it may improve the material life of the worker, </w:t>
      </w:r>
      <w:r w:rsidRPr="007D76F7">
        <w:rPr>
          <w:rStyle w:val="TitleChar"/>
          <w:rFonts w:asciiTheme="majorHAnsi" w:hAnsiTheme="majorHAnsi"/>
          <w:highlight w:val="cyan"/>
        </w:rPr>
        <w:t>does not abolish the antagonism between [his/her] interests and the interests of the capitalist</w:t>
      </w:r>
      <w:r w:rsidRPr="00052B64">
        <w:rPr>
          <w:rFonts w:asciiTheme="majorHAnsi" w:hAnsiTheme="majorHAnsi"/>
          <w:sz w:val="16"/>
        </w:rPr>
        <w:t xml:space="preserve">" (Wage Labor and Capital 39). Even as developments of labor productivity result in new, higher standards of living for some workers, these </w:t>
      </w:r>
      <w:r w:rsidRPr="007D76F7">
        <w:rPr>
          <w:rStyle w:val="TitleChar"/>
          <w:rFonts w:asciiTheme="majorHAnsi" w:hAnsiTheme="majorHAnsi"/>
          <w:highlight w:val="cyan"/>
        </w:rPr>
        <w:t>developments are always restricted under capitalism to the accumulation of surplus value</w:t>
      </w:r>
      <w:r w:rsidRPr="00052B64">
        <w:rPr>
          <w:rStyle w:val="TitleChar"/>
          <w:rFonts w:asciiTheme="majorHAnsi" w:hAnsiTheme="majorHAnsi"/>
        </w:rPr>
        <w:t xml:space="preserve"> and</w:t>
      </w:r>
      <w:r w:rsidRPr="00052B64">
        <w:rPr>
          <w:rFonts w:asciiTheme="majorHAnsi" w:hAnsiTheme="majorHAnsi"/>
          <w:sz w:val="16"/>
        </w:rPr>
        <w:t xml:space="preserve"> thus it is </w:t>
      </w:r>
      <w:r w:rsidRPr="00052B64">
        <w:rPr>
          <w:rStyle w:val="TitleChar"/>
          <w:rFonts w:asciiTheme="majorHAnsi" w:hAnsiTheme="majorHAnsi"/>
        </w:rPr>
        <w:t>always the interests of the bosses that will take precedence over the needs of the working class.</w:t>
      </w:r>
    </w:p>
    <w:p w:rsidR="004A4DEE" w:rsidRPr="00263B95" w:rsidRDefault="004A4DEE" w:rsidP="004A4DEE">
      <w:pPr>
        <w:pStyle w:val="Heading4"/>
        <w:rPr>
          <w:rStyle w:val="Style13ptBold"/>
          <w:b/>
          <w:bCs w:val="0"/>
        </w:rPr>
      </w:pPr>
      <w:r w:rsidRPr="00263B95">
        <w:t>We must understand Native Americans as proletarians – their analysis renders invisible the set of hist</w:t>
      </w:r>
      <w:r>
        <w:t>orical capitalist relations that informed genocide against the Native body and made oppression possible</w:t>
      </w:r>
    </w:p>
    <w:p w:rsidR="004A4DEE" w:rsidRPr="00263B95" w:rsidRDefault="004A4DEE" w:rsidP="004A4DEE">
      <w:proofErr w:type="gramStart"/>
      <w:r w:rsidRPr="00263B95">
        <w:rPr>
          <w:rStyle w:val="Style13ptBold"/>
        </w:rPr>
        <w:t>Libretti, 1</w:t>
      </w:r>
      <w:r w:rsidRPr="00104234">
        <w:rPr>
          <w:rStyle w:val="Style13ptBold"/>
          <w:rFonts w:ascii="Georgia" w:hAnsi="Georgia"/>
        </w:rPr>
        <w:t xml:space="preserve"> </w:t>
      </w:r>
      <w:r w:rsidRPr="00263B95">
        <w:t>(Tim, Associate Professor of English and Women's Studies at Northeastern Illinois University.</w:t>
      </w:r>
      <w:proofErr w:type="gramEnd"/>
      <w:r w:rsidRPr="00263B95">
        <w:t xml:space="preserve"> He has published articles on proletarian literature, U.S. Third World and multi-ethnic literatures, Marxism, and cultural studies in such journals as MELUS, Women's Studies Quarterly, and Mediations.2001, Modern Fiction Studies, Vol 47, No. 1, “The Other Proletarians: Native American Lite</w:t>
      </w:r>
      <w:r>
        <w:t>rature and Class Struggle,” AS)</w:t>
      </w:r>
    </w:p>
    <w:p w:rsidR="004A4DEE" w:rsidRPr="004A4DEE" w:rsidRDefault="004A4DEE" w:rsidP="004A4DEE">
      <w:pPr>
        <w:rPr>
          <w:sz w:val="16"/>
        </w:rPr>
      </w:pPr>
      <w:r w:rsidRPr="004A4DEE">
        <w:rPr>
          <w:sz w:val="16"/>
        </w:rPr>
        <w:t xml:space="preserve">This rich passage raises many points for discussion in terms of how Ortiz constructs class consciousness and how this text and his writing as a whole relate to and redefine the contours and politics of the proletarian [End Page 180] literary genre. Ortiz here is asserting the privileged historical, economic, and social position, as well as the privileged perspective of the Native American in the historical development and contemporary society of U.S. capitalism. Just as </w:t>
      </w:r>
      <w:proofErr w:type="spellStart"/>
      <w:r w:rsidRPr="004A4DEE">
        <w:rPr>
          <w:sz w:val="16"/>
        </w:rPr>
        <w:t>Lukacs</w:t>
      </w:r>
      <w:proofErr w:type="spellEnd"/>
      <w:r w:rsidRPr="004A4DEE">
        <w:rPr>
          <w:sz w:val="16"/>
        </w:rPr>
        <w:t xml:space="preserve"> in History and Class Consciousness argues that "the superiority of the proletariat must lie exclusively in its ability to see society from the center, as a coherent whole" (69), Ortiz effectively suggests that Native Americans occupy a "more central" position in society from which to comprehend it as a coherent whole. However, while </w:t>
      </w:r>
      <w:proofErr w:type="spellStart"/>
      <w:r w:rsidRPr="004A4DEE">
        <w:rPr>
          <w:sz w:val="16"/>
        </w:rPr>
        <w:t>Lukacs</w:t>
      </w:r>
      <w:proofErr w:type="spellEnd"/>
      <w:r w:rsidRPr="004A4DEE">
        <w:rPr>
          <w:sz w:val="16"/>
        </w:rPr>
        <w:t xml:space="preserve"> argues that "the self-understanding of the proletariat is [. . .] simultaneously the objective understanding of the nature of society" and that "when the proletariat furthers its own class-aims it simultaneously achieves the conscious realization of the--objective--aims of society, aims which would inevitably remain abstract possibilities and objective frontiers but for this conscious intervention" (149), </w:t>
      </w:r>
      <w:r w:rsidRPr="004A4DEE">
        <w:rPr>
          <w:rStyle w:val="TitleChar"/>
        </w:rPr>
        <w:t xml:space="preserve">Ortiz represents </w:t>
      </w:r>
      <w:r w:rsidRPr="004A4DEE">
        <w:rPr>
          <w:rStyle w:val="TitleChar"/>
          <w:highlight w:val="cyan"/>
        </w:rPr>
        <w:t>Native Americans'</w:t>
      </w:r>
      <w:r w:rsidRPr="004A4DEE">
        <w:rPr>
          <w:rStyle w:val="TitleChar"/>
        </w:rPr>
        <w:t xml:space="preserve"> self-understanding as yielding a more accurate and insightful vision of the trajectory of social history because they </w:t>
      </w:r>
      <w:r w:rsidRPr="004A4DEE">
        <w:rPr>
          <w:rStyle w:val="TitleChar"/>
          <w:highlight w:val="cyan"/>
        </w:rPr>
        <w:t>are</w:t>
      </w:r>
      <w:r w:rsidRPr="004A4DEE">
        <w:rPr>
          <w:rStyle w:val="TitleChar"/>
        </w:rPr>
        <w:t xml:space="preserve"> most immediately </w:t>
      </w:r>
      <w:r w:rsidRPr="004A4DEE">
        <w:rPr>
          <w:rStyle w:val="TitleChar"/>
          <w:highlight w:val="cyan"/>
        </w:rPr>
        <w:t>threatened and affected by the historical development of capitalism</w:t>
      </w:r>
      <w:r w:rsidRPr="004A4DEE">
        <w:rPr>
          <w:sz w:val="16"/>
        </w:rPr>
        <w:t xml:space="preserve">. First in line for genocide, they are first to understand through experience the operations and aims of our current course of historical development. Thus they occupy the most advantageous position from which both to achieve a full consciousness of U.S. capitalism and to intervene consciously in redirecting historical development. Consequently, Ortiz means to bring the exigency of survival to the forefront of political and class consciousness, </w:t>
      </w:r>
      <w:r w:rsidRPr="004A4DEE">
        <w:rPr>
          <w:rStyle w:val="TitleChar"/>
          <w:sz w:val="16"/>
          <w:szCs w:val="16"/>
        </w:rPr>
        <w:t>suggesting that</w:t>
      </w:r>
      <w:r w:rsidRPr="004A4DEE">
        <w:rPr>
          <w:rStyle w:val="TitleChar"/>
        </w:rPr>
        <w:t xml:space="preserve"> </w:t>
      </w:r>
      <w:r w:rsidRPr="004A4DEE">
        <w:rPr>
          <w:rStyle w:val="TitleChar"/>
          <w:highlight w:val="cyan"/>
        </w:rPr>
        <w:t>while Native Americans are most urgently conscious of the task of survival, it needs to be a larger working-class issue</w:t>
      </w:r>
      <w:r w:rsidRPr="004A4DEE">
        <w:rPr>
          <w:sz w:val="16"/>
          <w:highlight w:val="cyan"/>
        </w:rPr>
        <w:t>;</w:t>
      </w:r>
      <w:r w:rsidRPr="004A4DEE">
        <w:rPr>
          <w:sz w:val="16"/>
        </w:rPr>
        <w:t xml:space="preserve"> it needs to be the premise of the class struggle itself to prioritize survival by making lands "productive to serve humanity." However, </w:t>
      </w:r>
      <w:r w:rsidRPr="004A4DEE">
        <w:rPr>
          <w:rStyle w:val="TitleChar"/>
        </w:rPr>
        <w:t>Ortiz</w:t>
      </w:r>
      <w:r w:rsidRPr="004A4DEE">
        <w:rPr>
          <w:sz w:val="16"/>
        </w:rPr>
        <w:t xml:space="preserve"> warns that such a goal "will take real decisions and actions and concrete understanding by the poor and workers of this nation" (360).</w:t>
      </w:r>
      <w:r w:rsidRPr="004A4DEE">
        <w:rPr>
          <w:sz w:val="12"/>
        </w:rPr>
        <w:t>¶</w:t>
      </w:r>
      <w:r w:rsidRPr="004A4DEE">
        <w:rPr>
          <w:sz w:val="16"/>
        </w:rPr>
        <w:t xml:space="preserve"> </w:t>
      </w:r>
      <w:proofErr w:type="gramStart"/>
      <w:r w:rsidRPr="004A4DEE">
        <w:rPr>
          <w:sz w:val="16"/>
        </w:rPr>
        <w:t>The</w:t>
      </w:r>
      <w:proofErr w:type="gramEnd"/>
      <w:r w:rsidRPr="004A4DEE">
        <w:rPr>
          <w:sz w:val="16"/>
        </w:rPr>
        <w:t xml:space="preserve"> above passage also </w:t>
      </w:r>
      <w:r w:rsidRPr="004A4DEE">
        <w:rPr>
          <w:rStyle w:val="TitleChar"/>
        </w:rPr>
        <w:t xml:space="preserve">highlights the importance of understanding Native Americans as </w:t>
      </w:r>
      <w:r w:rsidRPr="004A4DEE">
        <w:rPr>
          <w:rStyle w:val="TitleChar"/>
          <w:highlight w:val="cyan"/>
        </w:rPr>
        <w:t>a dynamic part of the U.S. proletariat and of U.S. labor history</w:t>
      </w:r>
      <w:r w:rsidRPr="004A4DEE">
        <w:rPr>
          <w:sz w:val="16"/>
          <w:highlight w:val="cyan"/>
        </w:rPr>
        <w:t>.</w:t>
      </w:r>
      <w:r w:rsidRPr="004A4DEE">
        <w:rPr>
          <w:sz w:val="16"/>
        </w:rPr>
        <w:t xml:space="preserve"> In the text as a whole, Ortiz worries about the "preservation" of Native American culture in museums and state parks that tend to hypostatize Native Americans as relics of history rather than as historical and contemporary participants in U.S. society and economy. The worry is that Native Americans will be isolated in "natural wilderness or [End Page 181] cultural parks" (360) and thus relegated to the margins instead of recognized as the center of social change and class consciousness that Ortiz believes they need to be. </w:t>
      </w:r>
      <w:r w:rsidRPr="004A4DEE">
        <w:rPr>
          <w:rStyle w:val="TitleChar"/>
        </w:rPr>
        <w:t xml:space="preserve">The other </w:t>
      </w:r>
      <w:r w:rsidRPr="004A4DEE">
        <w:rPr>
          <w:rStyle w:val="TitleChar"/>
          <w:highlight w:val="cyan"/>
        </w:rPr>
        <w:t>sectors of the working class need to understand the genocide and exploitation of Native Americans if they are going to understand comprehensively the operations of U.S. capitalism</w:t>
      </w:r>
      <w:r w:rsidRPr="004A4DEE">
        <w:rPr>
          <w:sz w:val="16"/>
        </w:rPr>
        <w:t>, the path of their genuine self-interest within that system, and the fate that awaits them if they do no act to redirect the course of history by learning from and following the lead of Native Americans. It is here that Ortiz makes his most passionate plea, one worth quoting at length</w:t>
      </w:r>
      <w:proofErr w:type="gramStart"/>
      <w:r w:rsidRPr="004A4DEE">
        <w:rPr>
          <w:sz w:val="16"/>
        </w:rPr>
        <w:t>:</w:t>
      </w:r>
      <w:r w:rsidRPr="004A4DEE">
        <w:rPr>
          <w:sz w:val="12"/>
        </w:rPr>
        <w:t>¶</w:t>
      </w:r>
      <w:proofErr w:type="gramEnd"/>
      <w:r w:rsidRPr="004A4DEE">
        <w:rPr>
          <w:sz w:val="16"/>
        </w:rPr>
        <w:t xml:space="preserve"> They will have to see that the present exploitation of coal at Black Mesa Mine in Arizona does not serve the Hopi and Navajo whose homeland it is. They will have to understand that the political and economic forces which have caused Hopi and Navajo people to be in conflict with each other and within their own nations are the same forces which steal the human fabric of their own communities and lives. They will have to be willing to identify capitalism for what it is, that it is destructive and uncompassionate and deceptive. They will have to be willing to do so or they will never understand why the Four Corners power plants in northwestern New Mexico continue to spew poisons into the air, destroying plant, animal, and human life in the area. They will have to be willing to face and challenge the corporations at their armed bank buildings, their stock brokers, and their drilling, mining, milling, refining and processing operations. If they don't do that, they will not understand what </w:t>
      </w:r>
      <w:proofErr w:type="spellStart"/>
      <w:r w:rsidRPr="004A4DEE">
        <w:rPr>
          <w:sz w:val="16"/>
        </w:rPr>
        <w:t>Aacqu</w:t>
      </w:r>
      <w:proofErr w:type="spellEnd"/>
      <w:r w:rsidRPr="004A4DEE">
        <w:rPr>
          <w:sz w:val="16"/>
        </w:rPr>
        <w:t xml:space="preserve"> and her sister Pueblos in the Southwest are fighting for when they seek time and time again to bring attention to their struggle for land, water, and human rights. The American poor </w:t>
      </w:r>
      <w:r w:rsidRPr="004A4DEE">
        <w:rPr>
          <w:sz w:val="16"/>
        </w:rPr>
        <w:lastRenderedPageBreak/>
        <w:t>and workers and white middle class, who are probably the most ignorant of all U.S. citizens, must understand how they, like Indian people, are forced to serve a national interest, controlled by capitalist vested interests in collusion with U.S. policy makers, which does not serve them. Only when this understanding is attained and decisions are reached and actions taken to overcome economic and political oppression imposed on us all will there be no longer a national sacrifice area in the Southwest. Only then will there [End Page 182] be no more unnecessary sacrifices of our people and land. (360-61)</w:t>
      </w:r>
      <w:r w:rsidRPr="004A4DEE">
        <w:rPr>
          <w:sz w:val="12"/>
        </w:rPr>
        <w:t>¶</w:t>
      </w:r>
      <w:r w:rsidRPr="004A4DEE">
        <w:rPr>
          <w:sz w:val="16"/>
        </w:rPr>
        <w:t xml:space="preserve"> In this catalog of what the American poor and working class need to see, understand, and do--much of which entails facing and comprehending the particular exploitation and colonized status of Native Americans--Ortiz is suggesting that Native American class consciousness and political self-interests are not only identical to those of the non-Native American working class and poor but that, even more so, they are definitive of class consciousness and working-class political interests. If they do not understand the Native American situation, they will not understand "the same forces which steal the human fabric of their own American communities and lives." This same recognition is equally crucial in the literary critical sphere when we attempt to map the coordinates of a genre of proletarian literature as such a genre becomes the cultural representation and mouthpiece of the U.S. working class and its interests. </w:t>
      </w:r>
      <w:r w:rsidRPr="004A4DEE">
        <w:rPr>
          <w:rStyle w:val="TitleChar"/>
          <w:highlight w:val="cyan"/>
        </w:rPr>
        <w:t>To marginalize Native American literature or categorize</w:t>
      </w:r>
      <w:r w:rsidRPr="004A4DEE">
        <w:rPr>
          <w:rStyle w:val="TitleChar"/>
        </w:rPr>
        <w:t xml:space="preserve"> it wholly </w:t>
      </w:r>
      <w:r w:rsidRPr="004A4DEE">
        <w:rPr>
          <w:rStyle w:val="TitleChar"/>
          <w:highlight w:val="cyan"/>
        </w:rPr>
        <w:t>apart from</w:t>
      </w:r>
      <w:r w:rsidRPr="004A4DEE">
        <w:rPr>
          <w:rStyle w:val="TitleChar"/>
        </w:rPr>
        <w:t xml:space="preserve"> and exclusive of </w:t>
      </w:r>
      <w:r w:rsidRPr="004A4DEE">
        <w:rPr>
          <w:rStyle w:val="TitleChar"/>
          <w:highlight w:val="cyan"/>
        </w:rPr>
        <w:t>proletarian literature re-enacts the same gesture of making invisible the Native American working class</w:t>
      </w:r>
      <w:r w:rsidRPr="004A4DEE">
        <w:rPr>
          <w:rStyle w:val="TitleChar"/>
        </w:rPr>
        <w:t>, of isolating it from the scene of wage labor.</w:t>
      </w:r>
      <w:r w:rsidRPr="004A4DEE">
        <w:rPr>
          <w:rStyle w:val="TitleChar"/>
          <w:sz w:val="12"/>
        </w:rPr>
        <w:t>¶</w:t>
      </w:r>
      <w:r w:rsidRPr="004A4DEE">
        <w:rPr>
          <w:sz w:val="16"/>
        </w:rPr>
        <w:t xml:space="preserve"> Moreover, </w:t>
      </w:r>
      <w:r w:rsidRPr="004A4DEE">
        <w:rPr>
          <w:rStyle w:val="TitleChar"/>
        </w:rPr>
        <w:t xml:space="preserve">what is also rendered invisible by obscuring the historical experience of Native Americans, </w:t>
      </w:r>
      <w:r w:rsidRPr="004A4DEE">
        <w:rPr>
          <w:rStyle w:val="TitleChar"/>
          <w:highlight w:val="cyan"/>
        </w:rPr>
        <w:t xml:space="preserve">their working-class experience, and their narrative of survival and class struggle, is the historical memory of an </w:t>
      </w:r>
      <w:proofErr w:type="spellStart"/>
      <w:r w:rsidRPr="004A4DEE">
        <w:rPr>
          <w:rStyle w:val="TitleChar"/>
          <w:highlight w:val="cyan"/>
        </w:rPr>
        <w:t>unalienated</w:t>
      </w:r>
      <w:proofErr w:type="spellEnd"/>
      <w:r w:rsidRPr="004A4DEE">
        <w:rPr>
          <w:rStyle w:val="TitleChar"/>
          <w:highlight w:val="cyan"/>
        </w:rPr>
        <w:t xml:space="preserve"> relationship with the land</w:t>
      </w:r>
      <w:r w:rsidRPr="004A4DEE">
        <w:rPr>
          <w:rStyle w:val="TitleChar"/>
        </w:rPr>
        <w:t>.</w:t>
      </w:r>
      <w:r w:rsidRPr="004A4DEE">
        <w:rPr>
          <w:sz w:val="16"/>
        </w:rPr>
        <w:t xml:space="preserve"> We have already seen Ortiz represent precolonial moments in which the </w:t>
      </w:r>
      <w:proofErr w:type="spellStart"/>
      <w:r w:rsidRPr="004A4DEE">
        <w:rPr>
          <w:sz w:val="16"/>
        </w:rPr>
        <w:t>Aacqu's</w:t>
      </w:r>
      <w:proofErr w:type="spellEnd"/>
      <w:r w:rsidRPr="004A4DEE">
        <w:rPr>
          <w:sz w:val="16"/>
        </w:rPr>
        <w:t xml:space="preserve"> lives were described as ones of material </w:t>
      </w:r>
      <w:proofErr w:type="spellStart"/>
      <w:r w:rsidRPr="004A4DEE">
        <w:rPr>
          <w:sz w:val="16"/>
        </w:rPr>
        <w:t>well being</w:t>
      </w:r>
      <w:proofErr w:type="spellEnd"/>
      <w:r w:rsidRPr="004A4DEE">
        <w:rPr>
          <w:sz w:val="16"/>
        </w:rPr>
        <w:t xml:space="preserve"> and spiritual integrity. While his narrative of colonization represents their growing dependence on wage labor and their general dependence under capitalism because of the diminution of their access to natural resources caused in part by their dispossession and in part by industrial capitalism's destruction of those resources, Ortiz also highlights that what remains through oral history is a memory of an actual culture or way of life characterized not by alienation but by integrity with nature, oneself, and others. Ortiz writes</w:t>
      </w:r>
      <w:proofErr w:type="gramStart"/>
      <w:r w:rsidRPr="004A4DEE">
        <w:rPr>
          <w:sz w:val="16"/>
        </w:rPr>
        <w:t>,</w:t>
      </w:r>
      <w:r w:rsidRPr="004A4DEE">
        <w:rPr>
          <w:sz w:val="12"/>
        </w:rPr>
        <w:t>¶</w:t>
      </w:r>
      <w:proofErr w:type="gramEnd"/>
      <w:r w:rsidRPr="004A4DEE">
        <w:rPr>
          <w:sz w:val="16"/>
        </w:rPr>
        <w:t xml:space="preserve"> I don't know when it was that the grass was as high as a man's waist. I never knew that. All my life, the grass had been sparse and brittle. All my life, the winters have been cold and windy [End Page 183] and the summers hot and mostly rainless. But the people talk about those good years when they could cope with life on their own terms. The winters were always cold and the summers hot, but they could cope with them because there was a system of life which spelled out exactly how to deal with the realities they knew. The people had developed a system of knowledge which made it possible for them to work at solutions. And they had the capabilities of developing further knowledge to deal with new realities. There was probably not anything they could not deal properly and adequately with until the </w:t>
      </w:r>
      <w:proofErr w:type="spellStart"/>
      <w:r w:rsidRPr="004A4DEE">
        <w:rPr>
          <w:sz w:val="16"/>
        </w:rPr>
        <w:t>Mericano</w:t>
      </w:r>
      <w:proofErr w:type="spellEnd"/>
      <w:r w:rsidRPr="004A4DEE">
        <w:rPr>
          <w:sz w:val="16"/>
        </w:rPr>
        <w:t xml:space="preserve"> came. (349)</w:t>
      </w:r>
      <w:r w:rsidRPr="004A4DEE">
        <w:rPr>
          <w:sz w:val="12"/>
        </w:rPr>
        <w:t>¶</w:t>
      </w:r>
      <w:r w:rsidRPr="004A4DEE">
        <w:rPr>
          <w:sz w:val="16"/>
        </w:rPr>
        <w:t xml:space="preserve"> </w:t>
      </w:r>
      <w:proofErr w:type="gramStart"/>
      <w:r w:rsidRPr="004A4DEE">
        <w:rPr>
          <w:rStyle w:val="TitleChar"/>
        </w:rPr>
        <w:t>The</w:t>
      </w:r>
      <w:proofErr w:type="gramEnd"/>
      <w:r w:rsidRPr="004A4DEE">
        <w:rPr>
          <w:rStyle w:val="TitleChar"/>
        </w:rPr>
        <w:t xml:space="preserve"> phenomenon Ortiz describes here is the general</w:t>
      </w:r>
      <w:r w:rsidRPr="004A4DEE">
        <w:rPr>
          <w:sz w:val="16"/>
        </w:rPr>
        <w:t xml:space="preserve"> deskilling of the human, of the </w:t>
      </w:r>
      <w:r w:rsidRPr="004A4DEE">
        <w:rPr>
          <w:rStyle w:val="TitleChar"/>
        </w:rPr>
        <w:t>alienation that capitalism inflicts in its will to dominate.</w:t>
      </w:r>
      <w:r w:rsidRPr="004A4DEE">
        <w:rPr>
          <w:sz w:val="16"/>
        </w:rPr>
        <w:t xml:space="preserve"> Here Ortiz depicts again, it is worth reiterating, the way capitalism curtails rather than enhances productive efficiency as he represents how the colonizing process hobbled the people, made them dependent rather than self-sufficient, and robbed them of their creative abilities and skills.</w:t>
      </w:r>
      <w:r w:rsidRPr="004A4DEE">
        <w:rPr>
          <w:sz w:val="12"/>
        </w:rPr>
        <w:t>¶</w:t>
      </w:r>
      <w:r w:rsidRPr="004A4DEE">
        <w:rPr>
          <w:sz w:val="16"/>
        </w:rPr>
        <w:t xml:space="preserve"> But what is perhaps most striking about the narrative is that Ortiz represents an actual useable past that is not simply a utopian invention but rather a viable historical model. The importance of Ortiz's identification of this historical actuality is that it challenges those critics who see Marxism's ideal of a culture of </w:t>
      </w:r>
      <w:proofErr w:type="spellStart"/>
      <w:r w:rsidRPr="004A4DEE">
        <w:rPr>
          <w:sz w:val="16"/>
        </w:rPr>
        <w:t>disalienation</w:t>
      </w:r>
      <w:proofErr w:type="spellEnd"/>
      <w:r w:rsidRPr="004A4DEE">
        <w:rPr>
          <w:sz w:val="16"/>
        </w:rPr>
        <w:t xml:space="preserve">, in which each person realizes her species being, as not only unattainable but also as never having been attained, as historically fantastic. Take, for example, Stephen Greenblatt's criticism of a passage from The Political Unconscious in which Fredric Jameson speaks to the process whereby capitalism diminishes the </w:t>
      </w:r>
      <w:proofErr w:type="spellStart"/>
      <w:r w:rsidRPr="004A4DEE">
        <w:rPr>
          <w:sz w:val="16"/>
        </w:rPr>
        <w:t>unalienated</w:t>
      </w:r>
      <w:proofErr w:type="spellEnd"/>
      <w:r w:rsidRPr="004A4DEE">
        <w:rPr>
          <w:sz w:val="16"/>
        </w:rPr>
        <w:t xml:space="preserve"> individual subject in its production of the fragmented bourgeois individual. Greenblatt writes</w:t>
      </w:r>
      <w:proofErr w:type="gramStart"/>
      <w:r w:rsidRPr="004A4DEE">
        <w:rPr>
          <w:sz w:val="16"/>
        </w:rPr>
        <w:t>,</w:t>
      </w:r>
      <w:r w:rsidRPr="004A4DEE">
        <w:rPr>
          <w:sz w:val="12"/>
        </w:rPr>
        <w:t>¶</w:t>
      </w:r>
      <w:proofErr w:type="gramEnd"/>
      <w:r w:rsidRPr="004A4DEE">
        <w:rPr>
          <w:sz w:val="16"/>
        </w:rPr>
        <w:t xml:space="preserve"> The whole passage has the resonance of an allegory of the fall of man: once we were whole, agile, integrated; we were individual subjects but not individuals, we had no psychology distinct from the shared life of the society; politic and poetry were one. Then capitalism arose and shattered this luminous, benign totality. The myth echoes throughout Jameson's book, though by the close it has been eschatologically reoriented so that the totality lies not in a past revealed to have always [End Page 184] already fallen but in the classless future. </w:t>
      </w:r>
      <w:proofErr w:type="gramStart"/>
      <w:r w:rsidRPr="004A4DEE">
        <w:rPr>
          <w:sz w:val="16"/>
        </w:rPr>
        <w:t>A philosophical claim that appeals to an absent empirical event.</w:t>
      </w:r>
      <w:proofErr w:type="gramEnd"/>
      <w:r w:rsidRPr="004A4DEE">
        <w:rPr>
          <w:sz w:val="16"/>
        </w:rPr>
        <w:t xml:space="preserve"> (3)</w:t>
      </w:r>
      <w:r w:rsidRPr="004A4DEE">
        <w:rPr>
          <w:sz w:val="12"/>
        </w:rPr>
        <w:t>¶</w:t>
      </w:r>
      <w:r w:rsidRPr="004A4DEE">
        <w:rPr>
          <w:sz w:val="16"/>
        </w:rPr>
        <w:t xml:space="preserve"> While Greenblatt no doubt has a point--it is certainly difficult to attribute alienation solely to the onset of capitalism, as though somehow feudal and slave economies featured whole and happy individual subjects--his own sense of the past is equally distorted, at least in light of Ortiz's narrative. Nonetheless, Greenblatt's criticism is one commonly hauled out to attempt to undermine the legitimacy of Marxist theories of human nature and liberation. Thus, Ortiz's identification of this historical moment of integration, as opposed to alienation, serves not only to challenge the cynical bourgeois critics of Marxism but, perhaps even more importantly, to give the Marxist tradition a model of possibility on which to build and imagine a </w:t>
      </w:r>
      <w:proofErr w:type="spellStart"/>
      <w:r w:rsidRPr="004A4DEE">
        <w:rPr>
          <w:sz w:val="16"/>
        </w:rPr>
        <w:t>postcapitalist</w:t>
      </w:r>
      <w:proofErr w:type="spellEnd"/>
      <w:r w:rsidRPr="004A4DEE">
        <w:rPr>
          <w:sz w:val="16"/>
        </w:rPr>
        <w:t xml:space="preserve"> culture. </w:t>
      </w:r>
      <w:r w:rsidRPr="004A4DEE">
        <w:rPr>
          <w:rStyle w:val="TitleChar"/>
          <w:highlight w:val="cyan"/>
        </w:rPr>
        <w:t>To distance or isolate Native Americans from the U.S. working class</w:t>
      </w:r>
      <w:r w:rsidRPr="004A4DEE">
        <w:rPr>
          <w:sz w:val="16"/>
        </w:rPr>
        <w:t xml:space="preserve"> and their literature from the larger proletarian tradition </w:t>
      </w:r>
      <w:r w:rsidRPr="004A4DEE">
        <w:rPr>
          <w:rStyle w:val="TitleChar"/>
          <w:highlight w:val="cyan"/>
        </w:rPr>
        <w:t>is to impoverish and</w:t>
      </w:r>
      <w:r w:rsidRPr="004A4DEE">
        <w:rPr>
          <w:rStyle w:val="TitleChar"/>
        </w:rPr>
        <w:t xml:space="preserve">, really, to </w:t>
      </w:r>
      <w:r w:rsidRPr="004A4DEE">
        <w:rPr>
          <w:rStyle w:val="TitleChar"/>
          <w:highlight w:val="cyan"/>
        </w:rPr>
        <w:t>disempower the U.S. working class</w:t>
      </w:r>
      <w:r w:rsidRPr="004A4DEE">
        <w:rPr>
          <w:sz w:val="16"/>
        </w:rPr>
        <w:t xml:space="preserve"> by cutting it off from this model of possibility that ought to inform class struggle.</w:t>
      </w:r>
      <w:r w:rsidRPr="004A4DEE">
        <w:rPr>
          <w:sz w:val="12"/>
        </w:rPr>
        <w:t>¶</w:t>
      </w:r>
      <w:r w:rsidRPr="004A4DEE">
        <w:rPr>
          <w:sz w:val="16"/>
        </w:rPr>
        <w:t xml:space="preserve"> Indeed, as Ortiz strenuously argues throughout the piece, </w:t>
      </w:r>
      <w:r w:rsidRPr="004A4DEE">
        <w:rPr>
          <w:rStyle w:val="TitleChar"/>
          <w:sz w:val="16"/>
        </w:rPr>
        <w:t>it is</w:t>
      </w:r>
      <w:r w:rsidRPr="004A4DEE">
        <w:rPr>
          <w:rStyle w:val="TitleChar"/>
        </w:rPr>
        <w:t xml:space="preserve"> the condition of alienation</w:t>
      </w:r>
      <w:r w:rsidRPr="004A4DEE">
        <w:rPr>
          <w:sz w:val="16"/>
        </w:rPr>
        <w:t xml:space="preserve"> from ourselves, nature, and other people that most seriously </w:t>
      </w:r>
      <w:r w:rsidRPr="004A4DEE">
        <w:rPr>
          <w:rStyle w:val="TitleChar"/>
        </w:rPr>
        <w:t xml:space="preserve">needs to be addressed, as alienation is the premise of exploitation and the destructive features of capitalism; Native Americans possess most vividly the collective memory of </w:t>
      </w:r>
      <w:proofErr w:type="spellStart"/>
      <w:r w:rsidRPr="004A4DEE">
        <w:rPr>
          <w:rStyle w:val="TitleChar"/>
        </w:rPr>
        <w:t>unalienated</w:t>
      </w:r>
      <w:proofErr w:type="spellEnd"/>
      <w:r w:rsidRPr="004A4DEE">
        <w:rPr>
          <w:rStyle w:val="TitleChar"/>
        </w:rPr>
        <w:t xml:space="preserve"> life</w:t>
      </w:r>
      <w:r w:rsidRPr="004A4DEE">
        <w:rPr>
          <w:sz w:val="16"/>
        </w:rPr>
        <w:t>, as opposed to most elements of the U.S. working class whose memory is confined to a capitalist world and an experience of wage labor, which might explain why so much energy in labor struggles focuses on wages rather than focusing more concertedly on alienation and on the use of resources.</w:t>
      </w:r>
      <w:r w:rsidRPr="004A4DEE">
        <w:rPr>
          <w:sz w:val="12"/>
        </w:rPr>
        <w:t>¶</w:t>
      </w:r>
      <w:r w:rsidRPr="004A4DEE">
        <w:rPr>
          <w:sz w:val="16"/>
        </w:rPr>
        <w:t xml:space="preserve"> Native Americans are best positioned to assess the experience of alienation under capitalism, Ortiz suggests, because they have not just an imagination but also an historical knowledge of a different mode of production, culture, and way of life, as we see in the following passage in which Ortiz discusses the experiences of Laguna and Navajo miners working for the Kerr-McGee mines in New Mexico:</w:t>
      </w:r>
      <w:r w:rsidRPr="004A4DEE">
        <w:rPr>
          <w:sz w:val="12"/>
        </w:rPr>
        <w:t>¶</w:t>
      </w:r>
      <w:r w:rsidRPr="004A4DEE">
        <w:rPr>
          <w:sz w:val="16"/>
        </w:rPr>
        <w:t xml:space="preserve"> The Navajo men who went into the underground mines did not have much choice except to work there, just like the Laguna miners who find themselves as surface </w:t>
      </w:r>
      <w:r w:rsidRPr="004A4DEE">
        <w:rPr>
          <w:sz w:val="16"/>
        </w:rPr>
        <w:lastRenderedPageBreak/>
        <w:t xml:space="preserve">labor and semi-skilled [End Page 185] workers. The Kerr-McGee miners who had stayed for any length of time underground breathing the dust laden with radon gas would find themselves cancerous. The Laguna miners would find themselves questioning how much real value the mining operation had when their land was overturned into a gray pit miles and miles in breadth. They would ask if the wages they earned, causing wage income dependency, and the royalties received by the </w:t>
      </w:r>
      <w:proofErr w:type="spellStart"/>
      <w:r w:rsidRPr="004A4DEE">
        <w:rPr>
          <w:sz w:val="16"/>
        </w:rPr>
        <w:t>Kawaikah</w:t>
      </w:r>
      <w:proofErr w:type="spellEnd"/>
      <w:r w:rsidRPr="004A4DEE">
        <w:rPr>
          <w:sz w:val="16"/>
        </w:rPr>
        <w:t xml:space="preserve"> people were worth it when </w:t>
      </w:r>
      <w:proofErr w:type="spellStart"/>
      <w:r w:rsidRPr="004A4DEE">
        <w:rPr>
          <w:sz w:val="16"/>
        </w:rPr>
        <w:t>Mericano</w:t>
      </w:r>
      <w:proofErr w:type="spellEnd"/>
      <w:r w:rsidRPr="004A4DEE">
        <w:rPr>
          <w:sz w:val="16"/>
        </w:rPr>
        <w:t xml:space="preserve"> values beset their children and would threaten the heritage they had struggled to keep for so long. (356)</w:t>
      </w:r>
      <w:r w:rsidRPr="004A4DEE">
        <w:rPr>
          <w:sz w:val="12"/>
        </w:rPr>
        <w:t>¶</w:t>
      </w:r>
      <w:r w:rsidRPr="004A4DEE">
        <w:rPr>
          <w:sz w:val="16"/>
        </w:rPr>
        <w:t xml:space="preserve"> The Laguna miners are able to measure their value system and the social relationships it entails against that of capitalism and its destructive, even murderous, effects on the land and the people. Once again, Ortiz counterpoints two modes of conceptualizing value, embodied in one culture that prioritizes quality of life and in another quantitatively oriented culture committed to accumulating monetary wealth at the expense of life. The importance here, though, is that the Native American working class already possesses the value system for as well as the memory and imagination of a </w:t>
      </w:r>
      <w:proofErr w:type="spellStart"/>
      <w:r w:rsidRPr="004A4DEE">
        <w:rPr>
          <w:sz w:val="16"/>
        </w:rPr>
        <w:t>postcapitalist</w:t>
      </w:r>
      <w:proofErr w:type="spellEnd"/>
      <w:r w:rsidRPr="004A4DEE">
        <w:rPr>
          <w:sz w:val="16"/>
        </w:rPr>
        <w:t xml:space="preserve"> culture that the non-Native American U.S. working class needs to recognize as a valuable and crucial attribute of its tradition of resistance to capital and its aspirations of social transformation. Similarly, Ortiz also speaks of the memory of the </w:t>
      </w:r>
      <w:proofErr w:type="spellStart"/>
      <w:r w:rsidRPr="004A4DEE">
        <w:rPr>
          <w:sz w:val="16"/>
        </w:rPr>
        <w:t>Peublo</w:t>
      </w:r>
      <w:proofErr w:type="spellEnd"/>
      <w:r w:rsidRPr="004A4DEE">
        <w:rPr>
          <w:sz w:val="16"/>
        </w:rPr>
        <w:t xml:space="preserve"> Revolt of 1680 in which enslaved Africans, </w:t>
      </w:r>
      <w:proofErr w:type="gramStart"/>
      <w:r w:rsidRPr="004A4DEE">
        <w:rPr>
          <w:sz w:val="16"/>
        </w:rPr>
        <w:t>native</w:t>
      </w:r>
      <w:proofErr w:type="gramEnd"/>
      <w:r w:rsidRPr="004A4DEE">
        <w:rPr>
          <w:sz w:val="16"/>
        </w:rPr>
        <w:t xml:space="preserve"> Americans, and descendants of the Chicano people fought back against Spanish colonialism. This example of multiracial organizing and resistance is highlighted as a central element of the collective memory of empowerment and change. It is just such models of revolt that the U.S. working class needs as part of its historical and class consciousness, which it needs to be attached to and not dissociated from.</w:t>
      </w:r>
      <w:r w:rsidRPr="004A4DEE">
        <w:rPr>
          <w:sz w:val="12"/>
        </w:rPr>
        <w:t>¶</w:t>
      </w:r>
      <w:r w:rsidRPr="004A4DEE">
        <w:rPr>
          <w:sz w:val="16"/>
        </w:rPr>
        <w:t xml:space="preserve"> But yet when critics narrowly </w:t>
      </w:r>
      <w:proofErr w:type="spellStart"/>
      <w:r w:rsidRPr="004A4DEE">
        <w:rPr>
          <w:sz w:val="16"/>
        </w:rPr>
        <w:t>periodize</w:t>
      </w:r>
      <w:proofErr w:type="spellEnd"/>
      <w:r w:rsidRPr="004A4DEE">
        <w:rPr>
          <w:sz w:val="16"/>
        </w:rPr>
        <w:t xml:space="preserve"> and restrictively define the category of proletarian literature, it is just such dissociation and erasure that takes place. In developing a Marxist cultural tradition on the Left that is capable of directing and imagining full liberation, we must construct a proper proletarian literature genre which maps comprehensively the body of texts that are expressions of class struggle and which mediates the sociological and the cultural in a way that allows us to draw on the whole rich collective tradition of working class struggle [End Page 186] against racial patriarchal capitalism. </w:t>
      </w:r>
      <w:r w:rsidRPr="004A4DEE">
        <w:rPr>
          <w:rStyle w:val="TitleChar"/>
        </w:rPr>
        <w:t>Understanding Native American literature as proletarian begins this process of political</w:t>
      </w:r>
      <w:r w:rsidRPr="004A4DEE">
        <w:rPr>
          <w:sz w:val="16"/>
        </w:rPr>
        <w:t xml:space="preserve"> and literary </w:t>
      </w:r>
      <w:r w:rsidRPr="004A4DEE">
        <w:rPr>
          <w:rStyle w:val="TitleChar"/>
        </w:rPr>
        <w:t>reorganization</w:t>
      </w:r>
      <w:r w:rsidRPr="004A4DEE">
        <w:rPr>
          <w:sz w:val="16"/>
        </w:rPr>
        <w:t xml:space="preserve">. Both </w:t>
      </w:r>
      <w:proofErr w:type="spellStart"/>
      <w:r w:rsidRPr="004A4DEE">
        <w:rPr>
          <w:sz w:val="16"/>
        </w:rPr>
        <w:t>Silko</w:t>
      </w:r>
      <w:proofErr w:type="spellEnd"/>
      <w:r w:rsidRPr="004A4DEE">
        <w:rPr>
          <w:sz w:val="16"/>
        </w:rPr>
        <w:t xml:space="preserve"> and Ortiz offer </w:t>
      </w:r>
      <w:proofErr w:type="spellStart"/>
      <w:r w:rsidRPr="004A4DEE">
        <w:rPr>
          <w:sz w:val="16"/>
        </w:rPr>
        <w:t>rethinkings</w:t>
      </w:r>
      <w:proofErr w:type="spellEnd"/>
      <w:r w:rsidRPr="004A4DEE">
        <w:rPr>
          <w:sz w:val="16"/>
        </w:rPr>
        <w:t xml:space="preserve"> of Marxism and class struggle that position Native Americans as pivotal </w:t>
      </w:r>
      <w:proofErr w:type="spellStart"/>
      <w:r w:rsidRPr="004A4DEE">
        <w:rPr>
          <w:sz w:val="16"/>
        </w:rPr>
        <w:t>actants</w:t>
      </w:r>
      <w:proofErr w:type="spellEnd"/>
      <w:r w:rsidRPr="004A4DEE">
        <w:rPr>
          <w:sz w:val="16"/>
        </w:rPr>
        <w:t xml:space="preserve"> and Native American culture and history as a rich reservoir of models for imagining change as well as </w:t>
      </w:r>
      <w:proofErr w:type="spellStart"/>
      <w:r w:rsidRPr="004A4DEE">
        <w:rPr>
          <w:sz w:val="16"/>
        </w:rPr>
        <w:t>postcapitalist</w:t>
      </w:r>
      <w:proofErr w:type="spellEnd"/>
      <w:r w:rsidRPr="004A4DEE">
        <w:rPr>
          <w:sz w:val="16"/>
        </w:rPr>
        <w:t xml:space="preserve"> culture and economy. Both culturally and politically, the Left needs to revivify its cultural imaginary and not dissociate by virtue of its exclusive cultural and political categories from political and cultural traditions that offer meaningful cross-fertilization. Indeed, just as Marx said the educators must be educated, so the Left must be educated by other left Marxist traditions it might not have even recognized as such. As Ward Churchill admonishes, when you think about Native American political concerns over such issues as land and water rights</w:t>
      </w:r>
      <w:proofErr w:type="gramStart"/>
      <w:r w:rsidRPr="004A4DEE">
        <w:rPr>
          <w:sz w:val="16"/>
        </w:rPr>
        <w:t>,</w:t>
      </w:r>
      <w:r w:rsidRPr="004A4DEE">
        <w:rPr>
          <w:sz w:val="12"/>
        </w:rPr>
        <w:t>¶</w:t>
      </w:r>
      <w:proofErr w:type="gramEnd"/>
      <w:r w:rsidRPr="004A4DEE">
        <w:rPr>
          <w:sz w:val="16"/>
        </w:rPr>
        <w:t xml:space="preserve"> The great mass of non-Indians in North America really have much to gain, and almost nothing to lose, from the success of native people in struggles to reclaim the land which is rightfully ours. The tangible diminishment of U.S. material power which is integral to our victories in this sphere stands to pave the way for realization of most other agendas--from anti-imperialism to environmentalism, from African-American liberation to feminism, from gay rights to the ending of class privilege--pursued by progressives on this continent. Conversely, succeeding with any or even all these other agendas would still represent an inherently oppressive situation if their realization is contingent upon an ongoing occupation of Native North America without the consent of Indian people. Any North American revolution which failed to free indigenous territory from non-Indian domination would simply be a continuation of colonialism in another form. (88)</w:t>
      </w:r>
      <w:r w:rsidRPr="004A4DEE">
        <w:rPr>
          <w:sz w:val="12"/>
        </w:rPr>
        <w:t>¶</w:t>
      </w:r>
      <w:r w:rsidRPr="004A4DEE">
        <w:rPr>
          <w:sz w:val="16"/>
        </w:rPr>
        <w:t xml:space="preserve"> Indeed, just as Marx theorizes that </w:t>
      </w:r>
      <w:r w:rsidRPr="004A4DEE">
        <w:rPr>
          <w:rStyle w:val="TitleChar"/>
          <w:highlight w:val="cyan"/>
        </w:rPr>
        <w:t>the working class is the lynchpin of liberation because in order to liberate itself it must do away with class altogether</w:t>
      </w:r>
      <w:r w:rsidRPr="004A4DEE">
        <w:rPr>
          <w:sz w:val="16"/>
        </w:rPr>
        <w:t xml:space="preserve">, we can take Churchill here, as well as </w:t>
      </w:r>
      <w:proofErr w:type="spellStart"/>
      <w:r w:rsidRPr="004A4DEE">
        <w:rPr>
          <w:sz w:val="16"/>
        </w:rPr>
        <w:t>Silko</w:t>
      </w:r>
      <w:proofErr w:type="spellEnd"/>
      <w:r w:rsidRPr="004A4DEE">
        <w:rPr>
          <w:sz w:val="16"/>
        </w:rPr>
        <w:t xml:space="preserve"> and Ortiz, to be in some sense saying that for the non-Indian U.S. working class to liberate itself, Native Americans must be liberated. Put another way, the working class cannot liberate only part of itself, so it must identify and understand [End Page 187] itself fully in order to liberate itself fully. Mapping this understanding via the space of a proletarian literary genre is a place to begin.</w:t>
      </w:r>
    </w:p>
    <w:p w:rsidR="004B4E82" w:rsidRPr="004B4E82" w:rsidRDefault="004B4E82" w:rsidP="004B4E82"/>
    <w:sectPr w:rsidR="004B4E82" w:rsidRPr="004B4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abon-Roman">
    <w:panose1 w:val="00000000000000000000"/>
    <w:charset w:val="00"/>
    <w:family w:val="auto"/>
    <w:notTrueType/>
    <w:pitch w:val="default"/>
    <w:sig w:usb0="00000003" w:usb1="00000000" w:usb2="00000000" w:usb3="00000000" w:csb0="00000001" w:csb1="00000000"/>
  </w:font>
  <w:font w:name="Sabon-RomanSC">
    <w:panose1 w:val="00000000000000000000"/>
    <w:charset w:val="00"/>
    <w:family w:val="auto"/>
    <w:notTrueType/>
    <w:pitch w:val="default"/>
    <w:sig w:usb0="00000003" w:usb1="00000000" w:usb2="00000000" w:usb3="00000000" w:csb0="00000001" w:csb1="00000000"/>
  </w:font>
  <w:font w:name="Sabon-Italic">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9963465"/>
    <w:multiLevelType w:val="hybridMultilevel"/>
    <w:tmpl w:val="22DE2A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5622300"/>
    <w:docVar w:name="VerbatimVersion" w:val="5.0"/>
  </w:docVars>
  <w:rsids>
    <w:rsidRoot w:val="00040E03"/>
    <w:rsid w:val="000139A3"/>
    <w:rsid w:val="0003745A"/>
    <w:rsid w:val="00040E03"/>
    <w:rsid w:val="00061A44"/>
    <w:rsid w:val="00100833"/>
    <w:rsid w:val="00104529"/>
    <w:rsid w:val="001642EA"/>
    <w:rsid w:val="00177B7D"/>
    <w:rsid w:val="0018322D"/>
    <w:rsid w:val="0019290C"/>
    <w:rsid w:val="001B5776"/>
    <w:rsid w:val="00251FC7"/>
    <w:rsid w:val="00256A76"/>
    <w:rsid w:val="00282BF5"/>
    <w:rsid w:val="002855A7"/>
    <w:rsid w:val="002E48BA"/>
    <w:rsid w:val="00315690"/>
    <w:rsid w:val="00325646"/>
    <w:rsid w:val="0033673E"/>
    <w:rsid w:val="00364CE0"/>
    <w:rsid w:val="00385846"/>
    <w:rsid w:val="00386367"/>
    <w:rsid w:val="003902BA"/>
    <w:rsid w:val="0039257E"/>
    <w:rsid w:val="003A084F"/>
    <w:rsid w:val="003A09E2"/>
    <w:rsid w:val="00407037"/>
    <w:rsid w:val="004363B9"/>
    <w:rsid w:val="004605D6"/>
    <w:rsid w:val="004A4DEE"/>
    <w:rsid w:val="004A65E1"/>
    <w:rsid w:val="004B4E82"/>
    <w:rsid w:val="004C60E8"/>
    <w:rsid w:val="004E3579"/>
    <w:rsid w:val="004F39E0"/>
    <w:rsid w:val="00502B8C"/>
    <w:rsid w:val="00537BD5"/>
    <w:rsid w:val="00571085"/>
    <w:rsid w:val="005B5D2C"/>
    <w:rsid w:val="005C4DF4"/>
    <w:rsid w:val="005D14CB"/>
    <w:rsid w:val="006065BD"/>
    <w:rsid w:val="00610BFD"/>
    <w:rsid w:val="00632665"/>
    <w:rsid w:val="00665003"/>
    <w:rsid w:val="00715E43"/>
    <w:rsid w:val="007A2438"/>
    <w:rsid w:val="007A755F"/>
    <w:rsid w:val="007C504B"/>
    <w:rsid w:val="007D5E69"/>
    <w:rsid w:val="007E2D59"/>
    <w:rsid w:val="007F5B66"/>
    <w:rsid w:val="00823A1C"/>
    <w:rsid w:val="008444AA"/>
    <w:rsid w:val="00845B9D"/>
    <w:rsid w:val="00846CB9"/>
    <w:rsid w:val="00860984"/>
    <w:rsid w:val="008B3ECB"/>
    <w:rsid w:val="008C1B2E"/>
    <w:rsid w:val="008D0BE7"/>
    <w:rsid w:val="008E0DAE"/>
    <w:rsid w:val="0091627E"/>
    <w:rsid w:val="00926219"/>
    <w:rsid w:val="009475C2"/>
    <w:rsid w:val="00960939"/>
    <w:rsid w:val="009810F5"/>
    <w:rsid w:val="00994138"/>
    <w:rsid w:val="009E1922"/>
    <w:rsid w:val="009E3305"/>
    <w:rsid w:val="00A21419"/>
    <w:rsid w:val="00A476D9"/>
    <w:rsid w:val="00A562D3"/>
    <w:rsid w:val="00A57067"/>
    <w:rsid w:val="00A93661"/>
    <w:rsid w:val="00A95652"/>
    <w:rsid w:val="00AA1F26"/>
    <w:rsid w:val="00AB4065"/>
    <w:rsid w:val="00AD3EA3"/>
    <w:rsid w:val="00B33C6D"/>
    <w:rsid w:val="00B4508F"/>
    <w:rsid w:val="00B52C45"/>
    <w:rsid w:val="00B54A7E"/>
    <w:rsid w:val="00B8057C"/>
    <w:rsid w:val="00BF593B"/>
    <w:rsid w:val="00BF6496"/>
    <w:rsid w:val="00C2060E"/>
    <w:rsid w:val="00C73D2D"/>
    <w:rsid w:val="00C83417"/>
    <w:rsid w:val="00C86177"/>
    <w:rsid w:val="00CC31FD"/>
    <w:rsid w:val="00CC7F5D"/>
    <w:rsid w:val="00CD736E"/>
    <w:rsid w:val="00CE161E"/>
    <w:rsid w:val="00CF59A8"/>
    <w:rsid w:val="00D325A9"/>
    <w:rsid w:val="00D36A8A"/>
    <w:rsid w:val="00D52200"/>
    <w:rsid w:val="00D71170"/>
    <w:rsid w:val="00D82676"/>
    <w:rsid w:val="00DA6538"/>
    <w:rsid w:val="00DB5496"/>
    <w:rsid w:val="00E256D7"/>
    <w:rsid w:val="00E56E0A"/>
    <w:rsid w:val="00E82B39"/>
    <w:rsid w:val="00ED30CF"/>
    <w:rsid w:val="00F176EF"/>
    <w:rsid w:val="00F20C2A"/>
    <w:rsid w:val="00F228DC"/>
    <w:rsid w:val="00F321A5"/>
    <w:rsid w:val="00F75499"/>
    <w:rsid w:val="00F76723"/>
    <w:rsid w:val="00FD21F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E3305"/>
  </w:style>
  <w:style w:type="paragraph" w:styleId="Heading1">
    <w:name w:val="heading 1"/>
    <w:aliases w:val="Pocket"/>
    <w:basedOn w:val="Normal"/>
    <w:next w:val="Normal"/>
    <w:link w:val="Heading1Char"/>
    <w:autoRedefine/>
    <w:qFormat/>
    <w:rsid w:val="009E33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E33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E33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tag"/>
    <w:basedOn w:val="Normal"/>
    <w:next w:val="Normal"/>
    <w:link w:val="Heading4Char"/>
    <w:autoRedefine/>
    <w:uiPriority w:val="3"/>
    <w:unhideWhenUsed/>
    <w:qFormat/>
    <w:rsid w:val="009E330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33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305"/>
  </w:style>
  <w:style w:type="character" w:customStyle="1" w:styleId="Heading1Char">
    <w:name w:val="Heading 1 Char"/>
    <w:aliases w:val="Pocket Char"/>
    <w:basedOn w:val="DefaultParagraphFont"/>
    <w:link w:val="Heading1"/>
    <w:rsid w:val="009E330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E330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E330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9E3305"/>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9E330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E3305"/>
    <w:rPr>
      <w:b/>
      <w:bCs/>
      <w:sz w:val="26"/>
    </w:rPr>
  </w:style>
  <w:style w:type="character" w:customStyle="1" w:styleId="TitleChar">
    <w:name w:val="Title Char"/>
    <w:basedOn w:val="DefaultParagraphFont"/>
    <w:link w:val="Title"/>
    <w:uiPriority w:val="6"/>
    <w:qFormat/>
    <w:rsid w:val="00960939"/>
    <w:rPr>
      <w:u w:val="single"/>
    </w:rPr>
  </w:style>
  <w:style w:type="character" w:styleId="Hyperlink">
    <w:name w:val="Hyperlink"/>
    <w:aliases w:val="heading 1 (block title),Important,Read,Card Text,Internet Link,Analytic Text"/>
    <w:basedOn w:val="DefaultParagraphFont"/>
    <w:uiPriority w:val="99"/>
    <w:unhideWhenUsed/>
    <w:rsid w:val="009E3305"/>
    <w:rPr>
      <w:color w:val="auto"/>
      <w:u w:val="none"/>
    </w:rPr>
  </w:style>
  <w:style w:type="character" w:styleId="FollowedHyperlink">
    <w:name w:val="FollowedHyperlink"/>
    <w:basedOn w:val="DefaultParagraphFont"/>
    <w:uiPriority w:val="99"/>
    <w:semiHidden/>
    <w:unhideWhenUsed/>
    <w:rsid w:val="009E3305"/>
    <w:rPr>
      <w:color w:val="auto"/>
      <w:u w:val="none"/>
    </w:rPr>
  </w:style>
  <w:style w:type="paragraph" w:customStyle="1" w:styleId="textbold">
    <w:name w:val="text bold"/>
    <w:basedOn w:val="Normal"/>
    <w:link w:val="Emphasis"/>
    <w:uiPriority w:val="7"/>
    <w:qFormat/>
    <w:rsid w:val="007D5E6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highlight">
    <w:name w:val="highlight"/>
    <w:basedOn w:val="DefaultParagraphFont"/>
    <w:rsid w:val="00715E43"/>
  </w:style>
  <w:style w:type="paragraph" w:styleId="NormalWeb">
    <w:name w:val="Normal (Web)"/>
    <w:basedOn w:val="Normal"/>
    <w:uiPriority w:val="99"/>
    <w:unhideWhenUsed/>
    <w:rsid w:val="007C504B"/>
    <w:pPr>
      <w:spacing w:before="100" w:beforeAutospacing="1" w:after="100" w:afterAutospacing="1"/>
    </w:pPr>
    <w:rPr>
      <w:rFonts w:ascii="Times" w:hAnsi="Times" w:cs="Times New Roman"/>
      <w:sz w:val="20"/>
      <w:szCs w:val="20"/>
    </w:rPr>
  </w:style>
  <w:style w:type="paragraph" w:customStyle="1" w:styleId="CardIndented">
    <w:name w:val="Card (Indented)"/>
    <w:basedOn w:val="Normal"/>
    <w:link w:val="CardIndentedChar"/>
    <w:qFormat/>
    <w:rsid w:val="009475C2"/>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9475C2"/>
    <w:rPr>
      <w:rFonts w:ascii="Times New Roman" w:hAnsi="Times New Roman" w:cs="Calibri"/>
      <w:sz w:val="20"/>
    </w:rPr>
  </w:style>
  <w:style w:type="paragraph" w:styleId="Title">
    <w:name w:val="Title"/>
    <w:basedOn w:val="Normal"/>
    <w:next w:val="Normal"/>
    <w:link w:val="TitleChar"/>
    <w:uiPriority w:val="5"/>
    <w:qFormat/>
    <w:rsid w:val="004A4DEE"/>
    <w:pPr>
      <w:pBdr>
        <w:bottom w:val="single" w:sz="8" w:space="4" w:color="4F81BD"/>
      </w:pBdr>
      <w:spacing w:after="300"/>
      <w:contextualSpacing/>
    </w:pPr>
    <w:rPr>
      <w:u w:val="single"/>
    </w:rPr>
  </w:style>
  <w:style w:type="character" w:customStyle="1" w:styleId="TitleChar1">
    <w:name w:val="Title Char1"/>
    <w:basedOn w:val="DefaultParagraphFont"/>
    <w:uiPriority w:val="99"/>
    <w:semiHidden/>
    <w:rsid w:val="004A4DEE"/>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99"/>
    <w:unhideWhenUsed/>
    <w:qFormat/>
    <w:rsid w:val="004A4DEE"/>
    <w:pPr>
      <w:ind w:left="720"/>
      <w:contextualSpacing/>
    </w:pPr>
  </w:style>
  <w:style w:type="character" w:styleId="Strong">
    <w:name w:val="Strong"/>
    <w:basedOn w:val="DefaultParagraphFont"/>
    <w:uiPriority w:val="22"/>
    <w:qFormat/>
    <w:rsid w:val="00F321A5"/>
    <w:rPr>
      <w:b/>
      <w:bCs/>
    </w:rPr>
  </w:style>
  <w:style w:type="character" w:customStyle="1" w:styleId="UnderlineBold">
    <w:name w:val="Underline + Bold"/>
    <w:rsid w:val="00DB5496"/>
    <w:rPr>
      <w:b/>
      <w:sz w:val="20"/>
      <w:u w:val="single"/>
    </w:rPr>
  </w:style>
  <w:style w:type="character" w:customStyle="1" w:styleId="StyleUnderline">
    <w:name w:val="Style Underline"/>
    <w:aliases w:val="Underline"/>
    <w:basedOn w:val="DefaultParagraphFont"/>
    <w:uiPriority w:val="6"/>
    <w:qFormat/>
    <w:rsid w:val="009E3305"/>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E3305"/>
  </w:style>
  <w:style w:type="paragraph" w:styleId="Heading1">
    <w:name w:val="heading 1"/>
    <w:aliases w:val="Pocket"/>
    <w:basedOn w:val="Normal"/>
    <w:next w:val="Normal"/>
    <w:link w:val="Heading1Char"/>
    <w:autoRedefine/>
    <w:qFormat/>
    <w:rsid w:val="009E33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E33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E33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tag"/>
    <w:basedOn w:val="Normal"/>
    <w:next w:val="Normal"/>
    <w:link w:val="Heading4Char"/>
    <w:autoRedefine/>
    <w:uiPriority w:val="3"/>
    <w:unhideWhenUsed/>
    <w:qFormat/>
    <w:rsid w:val="009E330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33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305"/>
  </w:style>
  <w:style w:type="character" w:customStyle="1" w:styleId="Heading1Char">
    <w:name w:val="Heading 1 Char"/>
    <w:aliases w:val="Pocket Char"/>
    <w:basedOn w:val="DefaultParagraphFont"/>
    <w:link w:val="Heading1"/>
    <w:rsid w:val="009E330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E330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E330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9E3305"/>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9E330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E3305"/>
    <w:rPr>
      <w:b/>
      <w:bCs/>
      <w:sz w:val="26"/>
    </w:rPr>
  </w:style>
  <w:style w:type="character" w:customStyle="1" w:styleId="TitleChar">
    <w:name w:val="Title Char"/>
    <w:basedOn w:val="DefaultParagraphFont"/>
    <w:link w:val="Title"/>
    <w:uiPriority w:val="6"/>
    <w:qFormat/>
    <w:rsid w:val="00960939"/>
    <w:rPr>
      <w:u w:val="single"/>
    </w:rPr>
  </w:style>
  <w:style w:type="character" w:styleId="Hyperlink">
    <w:name w:val="Hyperlink"/>
    <w:aliases w:val="heading 1 (block title),Important,Read,Card Text,Internet Link,Analytic Text"/>
    <w:basedOn w:val="DefaultParagraphFont"/>
    <w:uiPriority w:val="99"/>
    <w:unhideWhenUsed/>
    <w:rsid w:val="009E3305"/>
    <w:rPr>
      <w:color w:val="auto"/>
      <w:u w:val="none"/>
    </w:rPr>
  </w:style>
  <w:style w:type="character" w:styleId="FollowedHyperlink">
    <w:name w:val="FollowedHyperlink"/>
    <w:basedOn w:val="DefaultParagraphFont"/>
    <w:uiPriority w:val="99"/>
    <w:semiHidden/>
    <w:unhideWhenUsed/>
    <w:rsid w:val="009E3305"/>
    <w:rPr>
      <w:color w:val="auto"/>
      <w:u w:val="none"/>
    </w:rPr>
  </w:style>
  <w:style w:type="paragraph" w:customStyle="1" w:styleId="textbold">
    <w:name w:val="text bold"/>
    <w:basedOn w:val="Normal"/>
    <w:link w:val="Emphasis"/>
    <w:uiPriority w:val="7"/>
    <w:qFormat/>
    <w:rsid w:val="007D5E6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highlight">
    <w:name w:val="highlight"/>
    <w:basedOn w:val="DefaultParagraphFont"/>
    <w:rsid w:val="00715E43"/>
  </w:style>
  <w:style w:type="paragraph" w:styleId="NormalWeb">
    <w:name w:val="Normal (Web)"/>
    <w:basedOn w:val="Normal"/>
    <w:uiPriority w:val="99"/>
    <w:unhideWhenUsed/>
    <w:rsid w:val="007C504B"/>
    <w:pPr>
      <w:spacing w:before="100" w:beforeAutospacing="1" w:after="100" w:afterAutospacing="1"/>
    </w:pPr>
    <w:rPr>
      <w:rFonts w:ascii="Times" w:hAnsi="Times" w:cs="Times New Roman"/>
      <w:sz w:val="20"/>
      <w:szCs w:val="20"/>
    </w:rPr>
  </w:style>
  <w:style w:type="paragraph" w:customStyle="1" w:styleId="CardIndented">
    <w:name w:val="Card (Indented)"/>
    <w:basedOn w:val="Normal"/>
    <w:link w:val="CardIndentedChar"/>
    <w:qFormat/>
    <w:rsid w:val="009475C2"/>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9475C2"/>
    <w:rPr>
      <w:rFonts w:ascii="Times New Roman" w:hAnsi="Times New Roman" w:cs="Calibri"/>
      <w:sz w:val="20"/>
    </w:rPr>
  </w:style>
  <w:style w:type="paragraph" w:styleId="Title">
    <w:name w:val="Title"/>
    <w:basedOn w:val="Normal"/>
    <w:next w:val="Normal"/>
    <w:link w:val="TitleChar"/>
    <w:uiPriority w:val="5"/>
    <w:qFormat/>
    <w:rsid w:val="004A4DEE"/>
    <w:pPr>
      <w:pBdr>
        <w:bottom w:val="single" w:sz="8" w:space="4" w:color="4F81BD"/>
      </w:pBdr>
      <w:spacing w:after="300"/>
      <w:contextualSpacing/>
    </w:pPr>
    <w:rPr>
      <w:u w:val="single"/>
    </w:rPr>
  </w:style>
  <w:style w:type="character" w:customStyle="1" w:styleId="TitleChar1">
    <w:name w:val="Title Char1"/>
    <w:basedOn w:val="DefaultParagraphFont"/>
    <w:uiPriority w:val="99"/>
    <w:semiHidden/>
    <w:rsid w:val="004A4DEE"/>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99"/>
    <w:unhideWhenUsed/>
    <w:qFormat/>
    <w:rsid w:val="004A4DEE"/>
    <w:pPr>
      <w:ind w:left="720"/>
      <w:contextualSpacing/>
    </w:pPr>
  </w:style>
  <w:style w:type="character" w:styleId="Strong">
    <w:name w:val="Strong"/>
    <w:basedOn w:val="DefaultParagraphFont"/>
    <w:uiPriority w:val="22"/>
    <w:qFormat/>
    <w:rsid w:val="00F321A5"/>
    <w:rPr>
      <w:b/>
      <w:bCs/>
    </w:rPr>
  </w:style>
  <w:style w:type="character" w:customStyle="1" w:styleId="UnderlineBold">
    <w:name w:val="Underline + Bold"/>
    <w:rsid w:val="00DB5496"/>
    <w:rPr>
      <w:b/>
      <w:sz w:val="20"/>
      <w:u w:val="single"/>
    </w:rPr>
  </w:style>
  <w:style w:type="character" w:customStyle="1" w:styleId="StyleUnderline">
    <w:name w:val="Style Underline"/>
    <w:aliases w:val="Underline"/>
    <w:basedOn w:val="DefaultParagraphFont"/>
    <w:uiPriority w:val="6"/>
    <w:qFormat/>
    <w:rsid w:val="009E330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561872">
      <w:bodyDiv w:val="1"/>
      <w:marLeft w:val="0"/>
      <w:marRight w:val="0"/>
      <w:marTop w:val="0"/>
      <w:marBottom w:val="0"/>
      <w:divBdr>
        <w:top w:val="none" w:sz="0" w:space="0" w:color="auto"/>
        <w:left w:val="none" w:sz="0" w:space="0" w:color="auto"/>
        <w:bottom w:val="none" w:sz="0" w:space="0" w:color="auto"/>
        <w:right w:val="none" w:sz="0" w:space="0" w:color="auto"/>
      </w:divBdr>
    </w:div>
    <w:div w:id="498038607">
      <w:bodyDiv w:val="1"/>
      <w:marLeft w:val="0"/>
      <w:marRight w:val="0"/>
      <w:marTop w:val="0"/>
      <w:marBottom w:val="0"/>
      <w:divBdr>
        <w:top w:val="none" w:sz="0" w:space="0" w:color="auto"/>
        <w:left w:val="none" w:sz="0" w:space="0" w:color="auto"/>
        <w:bottom w:val="none" w:sz="0" w:space="0" w:color="auto"/>
        <w:right w:val="none" w:sz="0" w:space="0" w:color="auto"/>
      </w:divBdr>
    </w:div>
    <w:div w:id="653066535">
      <w:bodyDiv w:val="1"/>
      <w:marLeft w:val="0"/>
      <w:marRight w:val="0"/>
      <w:marTop w:val="0"/>
      <w:marBottom w:val="0"/>
      <w:divBdr>
        <w:top w:val="none" w:sz="0" w:space="0" w:color="auto"/>
        <w:left w:val="none" w:sz="0" w:space="0" w:color="auto"/>
        <w:bottom w:val="none" w:sz="0" w:space="0" w:color="auto"/>
        <w:right w:val="none" w:sz="0" w:space="0" w:color="auto"/>
      </w:divBdr>
      <w:divsChild>
        <w:div w:id="767501732">
          <w:marLeft w:val="0"/>
          <w:marRight w:val="0"/>
          <w:marTop w:val="0"/>
          <w:marBottom w:val="0"/>
          <w:divBdr>
            <w:top w:val="none" w:sz="0" w:space="0" w:color="auto"/>
            <w:left w:val="none" w:sz="0" w:space="0" w:color="auto"/>
            <w:bottom w:val="none" w:sz="0" w:space="0" w:color="auto"/>
            <w:right w:val="none" w:sz="0" w:space="0" w:color="auto"/>
          </w:divBdr>
        </w:div>
      </w:divsChild>
    </w:div>
    <w:div w:id="741490758">
      <w:bodyDiv w:val="1"/>
      <w:marLeft w:val="0"/>
      <w:marRight w:val="0"/>
      <w:marTop w:val="0"/>
      <w:marBottom w:val="0"/>
      <w:divBdr>
        <w:top w:val="none" w:sz="0" w:space="0" w:color="auto"/>
        <w:left w:val="none" w:sz="0" w:space="0" w:color="auto"/>
        <w:bottom w:val="none" w:sz="0" w:space="0" w:color="auto"/>
        <w:right w:val="none" w:sz="0" w:space="0" w:color="auto"/>
      </w:divBdr>
      <w:divsChild>
        <w:div w:id="1889300826">
          <w:marLeft w:val="0"/>
          <w:marRight w:val="0"/>
          <w:marTop w:val="0"/>
          <w:marBottom w:val="0"/>
          <w:divBdr>
            <w:top w:val="none" w:sz="0" w:space="0" w:color="auto"/>
            <w:left w:val="none" w:sz="0" w:space="0" w:color="auto"/>
            <w:bottom w:val="none" w:sz="0" w:space="0" w:color="auto"/>
            <w:right w:val="none" w:sz="0" w:space="0" w:color="auto"/>
          </w:divBdr>
        </w:div>
        <w:div w:id="914970297">
          <w:marLeft w:val="0"/>
          <w:marRight w:val="0"/>
          <w:marTop w:val="0"/>
          <w:marBottom w:val="0"/>
          <w:divBdr>
            <w:top w:val="none" w:sz="0" w:space="0" w:color="auto"/>
            <w:left w:val="none" w:sz="0" w:space="0" w:color="auto"/>
            <w:bottom w:val="none" w:sz="0" w:space="0" w:color="auto"/>
            <w:right w:val="none" w:sz="0" w:space="0" w:color="auto"/>
          </w:divBdr>
        </w:div>
        <w:div w:id="431825947">
          <w:marLeft w:val="0"/>
          <w:marRight w:val="0"/>
          <w:marTop w:val="0"/>
          <w:marBottom w:val="0"/>
          <w:divBdr>
            <w:top w:val="none" w:sz="0" w:space="0" w:color="auto"/>
            <w:left w:val="none" w:sz="0" w:space="0" w:color="auto"/>
            <w:bottom w:val="none" w:sz="0" w:space="0" w:color="auto"/>
            <w:right w:val="none" w:sz="0" w:space="0" w:color="auto"/>
          </w:divBdr>
        </w:div>
        <w:div w:id="797258487">
          <w:marLeft w:val="0"/>
          <w:marRight w:val="0"/>
          <w:marTop w:val="0"/>
          <w:marBottom w:val="0"/>
          <w:divBdr>
            <w:top w:val="none" w:sz="0" w:space="0" w:color="auto"/>
            <w:left w:val="none" w:sz="0" w:space="0" w:color="auto"/>
            <w:bottom w:val="none" w:sz="0" w:space="0" w:color="auto"/>
            <w:right w:val="none" w:sz="0" w:space="0" w:color="auto"/>
          </w:divBdr>
        </w:div>
        <w:div w:id="1083065150">
          <w:marLeft w:val="0"/>
          <w:marRight w:val="0"/>
          <w:marTop w:val="0"/>
          <w:marBottom w:val="0"/>
          <w:divBdr>
            <w:top w:val="none" w:sz="0" w:space="0" w:color="auto"/>
            <w:left w:val="none" w:sz="0" w:space="0" w:color="auto"/>
            <w:bottom w:val="none" w:sz="0" w:space="0" w:color="auto"/>
            <w:right w:val="none" w:sz="0" w:space="0" w:color="auto"/>
          </w:divBdr>
        </w:div>
        <w:div w:id="1316764858">
          <w:marLeft w:val="0"/>
          <w:marRight w:val="0"/>
          <w:marTop w:val="0"/>
          <w:marBottom w:val="0"/>
          <w:divBdr>
            <w:top w:val="none" w:sz="0" w:space="0" w:color="auto"/>
            <w:left w:val="none" w:sz="0" w:space="0" w:color="auto"/>
            <w:bottom w:val="none" w:sz="0" w:space="0" w:color="auto"/>
            <w:right w:val="none" w:sz="0" w:space="0" w:color="auto"/>
          </w:divBdr>
        </w:div>
        <w:div w:id="921984451">
          <w:marLeft w:val="0"/>
          <w:marRight w:val="0"/>
          <w:marTop w:val="0"/>
          <w:marBottom w:val="0"/>
          <w:divBdr>
            <w:top w:val="none" w:sz="0" w:space="0" w:color="auto"/>
            <w:left w:val="none" w:sz="0" w:space="0" w:color="auto"/>
            <w:bottom w:val="none" w:sz="0" w:space="0" w:color="auto"/>
            <w:right w:val="none" w:sz="0" w:space="0" w:color="auto"/>
          </w:divBdr>
        </w:div>
        <w:div w:id="840000578">
          <w:marLeft w:val="0"/>
          <w:marRight w:val="0"/>
          <w:marTop w:val="0"/>
          <w:marBottom w:val="0"/>
          <w:divBdr>
            <w:top w:val="none" w:sz="0" w:space="0" w:color="auto"/>
            <w:left w:val="none" w:sz="0" w:space="0" w:color="auto"/>
            <w:bottom w:val="none" w:sz="0" w:space="0" w:color="auto"/>
            <w:right w:val="none" w:sz="0" w:space="0" w:color="auto"/>
          </w:divBdr>
        </w:div>
        <w:div w:id="1882664809">
          <w:marLeft w:val="0"/>
          <w:marRight w:val="0"/>
          <w:marTop w:val="0"/>
          <w:marBottom w:val="0"/>
          <w:divBdr>
            <w:top w:val="none" w:sz="0" w:space="0" w:color="auto"/>
            <w:left w:val="none" w:sz="0" w:space="0" w:color="auto"/>
            <w:bottom w:val="none" w:sz="0" w:space="0" w:color="auto"/>
            <w:right w:val="none" w:sz="0" w:space="0" w:color="auto"/>
          </w:divBdr>
        </w:div>
        <w:div w:id="1539775808">
          <w:marLeft w:val="0"/>
          <w:marRight w:val="0"/>
          <w:marTop w:val="0"/>
          <w:marBottom w:val="0"/>
          <w:divBdr>
            <w:top w:val="none" w:sz="0" w:space="0" w:color="auto"/>
            <w:left w:val="none" w:sz="0" w:space="0" w:color="auto"/>
            <w:bottom w:val="none" w:sz="0" w:space="0" w:color="auto"/>
            <w:right w:val="none" w:sz="0" w:space="0" w:color="auto"/>
          </w:divBdr>
        </w:div>
        <w:div w:id="854000346">
          <w:marLeft w:val="0"/>
          <w:marRight w:val="0"/>
          <w:marTop w:val="0"/>
          <w:marBottom w:val="0"/>
          <w:divBdr>
            <w:top w:val="none" w:sz="0" w:space="0" w:color="auto"/>
            <w:left w:val="none" w:sz="0" w:space="0" w:color="auto"/>
            <w:bottom w:val="none" w:sz="0" w:space="0" w:color="auto"/>
            <w:right w:val="none" w:sz="0" w:space="0" w:color="auto"/>
          </w:divBdr>
        </w:div>
        <w:div w:id="2034651073">
          <w:marLeft w:val="0"/>
          <w:marRight w:val="0"/>
          <w:marTop w:val="0"/>
          <w:marBottom w:val="0"/>
          <w:divBdr>
            <w:top w:val="none" w:sz="0" w:space="0" w:color="auto"/>
            <w:left w:val="none" w:sz="0" w:space="0" w:color="auto"/>
            <w:bottom w:val="none" w:sz="0" w:space="0" w:color="auto"/>
            <w:right w:val="none" w:sz="0" w:space="0" w:color="auto"/>
          </w:divBdr>
        </w:div>
        <w:div w:id="996953544">
          <w:marLeft w:val="0"/>
          <w:marRight w:val="0"/>
          <w:marTop w:val="0"/>
          <w:marBottom w:val="0"/>
          <w:divBdr>
            <w:top w:val="none" w:sz="0" w:space="0" w:color="auto"/>
            <w:left w:val="none" w:sz="0" w:space="0" w:color="auto"/>
            <w:bottom w:val="none" w:sz="0" w:space="0" w:color="auto"/>
            <w:right w:val="none" w:sz="0" w:space="0" w:color="auto"/>
          </w:divBdr>
        </w:div>
        <w:div w:id="161891162">
          <w:marLeft w:val="0"/>
          <w:marRight w:val="0"/>
          <w:marTop w:val="0"/>
          <w:marBottom w:val="0"/>
          <w:divBdr>
            <w:top w:val="none" w:sz="0" w:space="0" w:color="auto"/>
            <w:left w:val="none" w:sz="0" w:space="0" w:color="auto"/>
            <w:bottom w:val="none" w:sz="0" w:space="0" w:color="auto"/>
            <w:right w:val="none" w:sz="0" w:space="0" w:color="auto"/>
          </w:divBdr>
        </w:div>
        <w:div w:id="1653564447">
          <w:marLeft w:val="0"/>
          <w:marRight w:val="0"/>
          <w:marTop w:val="0"/>
          <w:marBottom w:val="0"/>
          <w:divBdr>
            <w:top w:val="none" w:sz="0" w:space="0" w:color="auto"/>
            <w:left w:val="none" w:sz="0" w:space="0" w:color="auto"/>
            <w:bottom w:val="none" w:sz="0" w:space="0" w:color="auto"/>
            <w:right w:val="none" w:sz="0" w:space="0" w:color="auto"/>
          </w:divBdr>
        </w:div>
        <w:div w:id="526337928">
          <w:marLeft w:val="0"/>
          <w:marRight w:val="0"/>
          <w:marTop w:val="0"/>
          <w:marBottom w:val="0"/>
          <w:divBdr>
            <w:top w:val="none" w:sz="0" w:space="0" w:color="auto"/>
            <w:left w:val="none" w:sz="0" w:space="0" w:color="auto"/>
            <w:bottom w:val="none" w:sz="0" w:space="0" w:color="auto"/>
            <w:right w:val="none" w:sz="0" w:space="0" w:color="auto"/>
          </w:divBdr>
        </w:div>
        <w:div w:id="1550797660">
          <w:marLeft w:val="0"/>
          <w:marRight w:val="0"/>
          <w:marTop w:val="0"/>
          <w:marBottom w:val="0"/>
          <w:divBdr>
            <w:top w:val="none" w:sz="0" w:space="0" w:color="auto"/>
            <w:left w:val="none" w:sz="0" w:space="0" w:color="auto"/>
            <w:bottom w:val="none" w:sz="0" w:space="0" w:color="auto"/>
            <w:right w:val="none" w:sz="0" w:space="0" w:color="auto"/>
          </w:divBdr>
        </w:div>
        <w:div w:id="909777277">
          <w:marLeft w:val="0"/>
          <w:marRight w:val="0"/>
          <w:marTop w:val="0"/>
          <w:marBottom w:val="0"/>
          <w:divBdr>
            <w:top w:val="none" w:sz="0" w:space="0" w:color="auto"/>
            <w:left w:val="none" w:sz="0" w:space="0" w:color="auto"/>
            <w:bottom w:val="none" w:sz="0" w:space="0" w:color="auto"/>
            <w:right w:val="none" w:sz="0" w:space="0" w:color="auto"/>
          </w:divBdr>
        </w:div>
        <w:div w:id="1628002592">
          <w:marLeft w:val="0"/>
          <w:marRight w:val="0"/>
          <w:marTop w:val="0"/>
          <w:marBottom w:val="0"/>
          <w:divBdr>
            <w:top w:val="none" w:sz="0" w:space="0" w:color="auto"/>
            <w:left w:val="none" w:sz="0" w:space="0" w:color="auto"/>
            <w:bottom w:val="none" w:sz="0" w:space="0" w:color="auto"/>
            <w:right w:val="none" w:sz="0" w:space="0" w:color="auto"/>
          </w:divBdr>
        </w:div>
        <w:div w:id="1003433845">
          <w:marLeft w:val="0"/>
          <w:marRight w:val="0"/>
          <w:marTop w:val="0"/>
          <w:marBottom w:val="0"/>
          <w:divBdr>
            <w:top w:val="none" w:sz="0" w:space="0" w:color="auto"/>
            <w:left w:val="none" w:sz="0" w:space="0" w:color="auto"/>
            <w:bottom w:val="none" w:sz="0" w:space="0" w:color="auto"/>
            <w:right w:val="none" w:sz="0" w:space="0" w:color="auto"/>
          </w:divBdr>
        </w:div>
      </w:divsChild>
    </w:div>
    <w:div w:id="777605994">
      <w:bodyDiv w:val="1"/>
      <w:marLeft w:val="0"/>
      <w:marRight w:val="0"/>
      <w:marTop w:val="0"/>
      <w:marBottom w:val="0"/>
      <w:divBdr>
        <w:top w:val="none" w:sz="0" w:space="0" w:color="auto"/>
        <w:left w:val="none" w:sz="0" w:space="0" w:color="auto"/>
        <w:bottom w:val="none" w:sz="0" w:space="0" w:color="auto"/>
        <w:right w:val="none" w:sz="0" w:space="0" w:color="auto"/>
      </w:divBdr>
      <w:divsChild>
        <w:div w:id="1210604100">
          <w:marLeft w:val="0"/>
          <w:marRight w:val="0"/>
          <w:marTop w:val="0"/>
          <w:marBottom w:val="0"/>
          <w:divBdr>
            <w:top w:val="none" w:sz="0" w:space="0" w:color="auto"/>
            <w:left w:val="none" w:sz="0" w:space="0" w:color="auto"/>
            <w:bottom w:val="none" w:sz="0" w:space="0" w:color="auto"/>
            <w:right w:val="none" w:sz="0" w:space="0" w:color="auto"/>
          </w:divBdr>
        </w:div>
        <w:div w:id="2052457268">
          <w:marLeft w:val="0"/>
          <w:marRight w:val="0"/>
          <w:marTop w:val="0"/>
          <w:marBottom w:val="0"/>
          <w:divBdr>
            <w:top w:val="none" w:sz="0" w:space="0" w:color="auto"/>
            <w:left w:val="none" w:sz="0" w:space="0" w:color="auto"/>
            <w:bottom w:val="none" w:sz="0" w:space="0" w:color="auto"/>
            <w:right w:val="none" w:sz="0" w:space="0" w:color="auto"/>
          </w:divBdr>
        </w:div>
        <w:div w:id="1979148504">
          <w:marLeft w:val="0"/>
          <w:marRight w:val="0"/>
          <w:marTop w:val="0"/>
          <w:marBottom w:val="0"/>
          <w:divBdr>
            <w:top w:val="none" w:sz="0" w:space="0" w:color="auto"/>
            <w:left w:val="none" w:sz="0" w:space="0" w:color="auto"/>
            <w:bottom w:val="none" w:sz="0" w:space="0" w:color="auto"/>
            <w:right w:val="none" w:sz="0" w:space="0" w:color="auto"/>
          </w:divBdr>
        </w:div>
        <w:div w:id="1069159169">
          <w:marLeft w:val="0"/>
          <w:marRight w:val="0"/>
          <w:marTop w:val="0"/>
          <w:marBottom w:val="0"/>
          <w:divBdr>
            <w:top w:val="none" w:sz="0" w:space="0" w:color="auto"/>
            <w:left w:val="none" w:sz="0" w:space="0" w:color="auto"/>
            <w:bottom w:val="none" w:sz="0" w:space="0" w:color="auto"/>
            <w:right w:val="none" w:sz="0" w:space="0" w:color="auto"/>
          </w:divBdr>
        </w:div>
        <w:div w:id="641345757">
          <w:marLeft w:val="0"/>
          <w:marRight w:val="0"/>
          <w:marTop w:val="0"/>
          <w:marBottom w:val="0"/>
          <w:divBdr>
            <w:top w:val="none" w:sz="0" w:space="0" w:color="auto"/>
            <w:left w:val="none" w:sz="0" w:space="0" w:color="auto"/>
            <w:bottom w:val="none" w:sz="0" w:space="0" w:color="auto"/>
            <w:right w:val="none" w:sz="0" w:space="0" w:color="auto"/>
          </w:divBdr>
        </w:div>
        <w:div w:id="939723914">
          <w:marLeft w:val="0"/>
          <w:marRight w:val="0"/>
          <w:marTop w:val="0"/>
          <w:marBottom w:val="0"/>
          <w:divBdr>
            <w:top w:val="none" w:sz="0" w:space="0" w:color="auto"/>
            <w:left w:val="none" w:sz="0" w:space="0" w:color="auto"/>
            <w:bottom w:val="none" w:sz="0" w:space="0" w:color="auto"/>
            <w:right w:val="none" w:sz="0" w:space="0" w:color="auto"/>
          </w:divBdr>
        </w:div>
        <w:div w:id="518354968">
          <w:marLeft w:val="0"/>
          <w:marRight w:val="0"/>
          <w:marTop w:val="0"/>
          <w:marBottom w:val="0"/>
          <w:divBdr>
            <w:top w:val="none" w:sz="0" w:space="0" w:color="auto"/>
            <w:left w:val="none" w:sz="0" w:space="0" w:color="auto"/>
            <w:bottom w:val="none" w:sz="0" w:space="0" w:color="auto"/>
            <w:right w:val="none" w:sz="0" w:space="0" w:color="auto"/>
          </w:divBdr>
        </w:div>
        <w:div w:id="1600869710">
          <w:marLeft w:val="0"/>
          <w:marRight w:val="0"/>
          <w:marTop w:val="0"/>
          <w:marBottom w:val="0"/>
          <w:divBdr>
            <w:top w:val="none" w:sz="0" w:space="0" w:color="auto"/>
            <w:left w:val="none" w:sz="0" w:space="0" w:color="auto"/>
            <w:bottom w:val="none" w:sz="0" w:space="0" w:color="auto"/>
            <w:right w:val="none" w:sz="0" w:space="0" w:color="auto"/>
          </w:divBdr>
        </w:div>
        <w:div w:id="918365631">
          <w:marLeft w:val="0"/>
          <w:marRight w:val="0"/>
          <w:marTop w:val="0"/>
          <w:marBottom w:val="0"/>
          <w:divBdr>
            <w:top w:val="none" w:sz="0" w:space="0" w:color="auto"/>
            <w:left w:val="none" w:sz="0" w:space="0" w:color="auto"/>
            <w:bottom w:val="none" w:sz="0" w:space="0" w:color="auto"/>
            <w:right w:val="none" w:sz="0" w:space="0" w:color="auto"/>
          </w:divBdr>
        </w:div>
        <w:div w:id="843864666">
          <w:marLeft w:val="0"/>
          <w:marRight w:val="0"/>
          <w:marTop w:val="0"/>
          <w:marBottom w:val="0"/>
          <w:divBdr>
            <w:top w:val="none" w:sz="0" w:space="0" w:color="auto"/>
            <w:left w:val="none" w:sz="0" w:space="0" w:color="auto"/>
            <w:bottom w:val="none" w:sz="0" w:space="0" w:color="auto"/>
            <w:right w:val="none" w:sz="0" w:space="0" w:color="auto"/>
          </w:divBdr>
        </w:div>
        <w:div w:id="1175726723">
          <w:marLeft w:val="0"/>
          <w:marRight w:val="0"/>
          <w:marTop w:val="0"/>
          <w:marBottom w:val="0"/>
          <w:divBdr>
            <w:top w:val="none" w:sz="0" w:space="0" w:color="auto"/>
            <w:left w:val="none" w:sz="0" w:space="0" w:color="auto"/>
            <w:bottom w:val="none" w:sz="0" w:space="0" w:color="auto"/>
            <w:right w:val="none" w:sz="0" w:space="0" w:color="auto"/>
          </w:divBdr>
        </w:div>
        <w:div w:id="2066027791">
          <w:marLeft w:val="0"/>
          <w:marRight w:val="0"/>
          <w:marTop w:val="0"/>
          <w:marBottom w:val="0"/>
          <w:divBdr>
            <w:top w:val="none" w:sz="0" w:space="0" w:color="auto"/>
            <w:left w:val="none" w:sz="0" w:space="0" w:color="auto"/>
            <w:bottom w:val="none" w:sz="0" w:space="0" w:color="auto"/>
            <w:right w:val="none" w:sz="0" w:space="0" w:color="auto"/>
          </w:divBdr>
        </w:div>
        <w:div w:id="1681814671">
          <w:marLeft w:val="0"/>
          <w:marRight w:val="0"/>
          <w:marTop w:val="0"/>
          <w:marBottom w:val="0"/>
          <w:divBdr>
            <w:top w:val="none" w:sz="0" w:space="0" w:color="auto"/>
            <w:left w:val="none" w:sz="0" w:space="0" w:color="auto"/>
            <w:bottom w:val="none" w:sz="0" w:space="0" w:color="auto"/>
            <w:right w:val="none" w:sz="0" w:space="0" w:color="auto"/>
          </w:divBdr>
        </w:div>
      </w:divsChild>
    </w:div>
    <w:div w:id="1410544113">
      <w:bodyDiv w:val="1"/>
      <w:marLeft w:val="0"/>
      <w:marRight w:val="0"/>
      <w:marTop w:val="0"/>
      <w:marBottom w:val="0"/>
      <w:divBdr>
        <w:top w:val="none" w:sz="0" w:space="0" w:color="auto"/>
        <w:left w:val="none" w:sz="0" w:space="0" w:color="auto"/>
        <w:bottom w:val="none" w:sz="0" w:space="0" w:color="auto"/>
        <w:right w:val="none" w:sz="0" w:space="0" w:color="auto"/>
      </w:divBdr>
    </w:div>
    <w:div w:id="187662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zcentral.com/news/investigations/contact/government-accountability.html" TargetMode="External"/><Relationship Id="rId18" Type="http://schemas.openxmlformats.org/officeDocument/2006/relationships/hyperlink" Target="http://www.scu.edu/ethics/practicing/decision/calculating.html" TargetMode="External"/><Relationship Id="rId26" Type="http://schemas.openxmlformats.org/officeDocument/2006/relationships/hyperlink" Target="http://latino.foxnews.com/latino/politics/2014/08/12/arizona-police-chief-aim-sb1070-was-scaring-immigrants/" TargetMode="External"/><Relationship Id="rId39" Type="http://schemas.openxmlformats.org/officeDocument/2006/relationships/hyperlink" Target="http://www.wsj.com/articles/SB123518102536038463" TargetMode="External"/><Relationship Id="rId3" Type="http://schemas.microsoft.com/office/2007/relationships/stylesWithEffects" Target="stylesWithEffects.xml"/><Relationship Id="rId21" Type="http://schemas.openxmlformats.org/officeDocument/2006/relationships/hyperlink" Target="http://www.azcentral.com/news/investigations/contact/government-accountability.html" TargetMode="External"/><Relationship Id="rId34" Type="http://schemas.openxmlformats.org/officeDocument/2006/relationships/hyperlink" Target="http://www.seguridadjusticiaypaz.org.mx/sala-de-prensa/1165-por-cuarto-ano-consecutivo-san-pedro-sula-es-la-ciudad-mas-violenta-del-mundo" TargetMode="External"/><Relationship Id="rId42" Type="http://schemas.openxmlformats.org/officeDocument/2006/relationships/hyperlink" Target="http://www.foxnews.com/story/2009/02/17/what-happens-to-us-if-mexico-collapses.html" TargetMode="External"/><Relationship Id="rId47" Type="http://schemas.openxmlformats.org/officeDocument/2006/relationships/hyperlink" Target="http://www.theblaze.com/blog/2014/08/29/white-house-spokesman-says-border-crisis-over-for-now/" TargetMode="External"/><Relationship Id="rId50" Type="http://schemas.openxmlformats.org/officeDocument/2006/relationships/fontTable" Target="fontTable.xml"/><Relationship Id="rId7" Type="http://schemas.openxmlformats.org/officeDocument/2006/relationships/hyperlink" Target="http://abcnews.go.com/US/efforts-secure-us-mexico-border-ariz-native-americans/story?id=19496394" TargetMode="External"/><Relationship Id="rId12" Type="http://schemas.openxmlformats.org/officeDocument/2006/relationships/hyperlink" Target="http://www.azcentral.com/news/investigations/contact/government-accountability.html" TargetMode="External"/><Relationship Id="rId17" Type="http://schemas.openxmlformats.org/officeDocument/2006/relationships/hyperlink" Target="http://www.wnd.com/2014/06/deadly-diseases-crossing-border-with-illegals/" TargetMode="External"/><Relationship Id="rId25" Type="http://schemas.openxmlformats.org/officeDocument/2006/relationships/hyperlink" Target="http://indiancountrytodaymedianetwork.com/2004/09/01/open-letter-un-regarding-tohono-oodham-border-93922" TargetMode="External"/><Relationship Id="rId33" Type="http://schemas.openxmlformats.org/officeDocument/2006/relationships/hyperlink" Target="http://www.elpasotimes.com/news/ci_27352426/juarez-is-worlds-27th-most-violent-city" TargetMode="External"/><Relationship Id="rId38" Type="http://schemas.openxmlformats.org/officeDocument/2006/relationships/hyperlink" Target="http://bioscience.oxfordjournals.org/content/52/7/583.full" TargetMode="External"/><Relationship Id="rId46" Type="http://schemas.openxmlformats.org/officeDocument/2006/relationships/hyperlink" Target="http://www.foxnews.com/us/2014/08/29/online-posts-show-isis-eyeing-mexican-border-says-law-enforcment-bulletin/" TargetMode="External"/><Relationship Id="rId2" Type="http://schemas.openxmlformats.org/officeDocument/2006/relationships/styles" Target="styles.xml"/><Relationship Id="rId16" Type="http://schemas.openxmlformats.org/officeDocument/2006/relationships/hyperlink" Target="http://latino.foxnews.com/latino/politics/2014/08/12/arizona-police-chief-aim-sb1070-was-scaring-immigrants/" TargetMode="External"/><Relationship Id="rId20" Type="http://schemas.openxmlformats.org/officeDocument/2006/relationships/hyperlink" Target="http://townhall.com/tipsheet/katiepavlich/2014/02/10/illegal-immigrant-sentenced-for-sexual-abuse-of-two-native-american-women-n1792584" TargetMode="External"/><Relationship Id="rId29" Type="http://schemas.openxmlformats.org/officeDocument/2006/relationships/hyperlink" Target="http://www.wsj.com/articles/SB10001424127887323293704578336283658347240" TargetMode="External"/><Relationship Id="rId41" Type="http://schemas.openxmlformats.org/officeDocument/2006/relationships/hyperlink" Target="http://www.foxnews.com/story/2009/02/17/what-happens-to-us-if-mexico-collapses.html" TargetMode="External"/><Relationship Id="rId1" Type="http://schemas.openxmlformats.org/officeDocument/2006/relationships/numbering" Target="numbering.xml"/><Relationship Id="rId6" Type="http://schemas.openxmlformats.org/officeDocument/2006/relationships/hyperlink" Target="http://www.insightcrime.org/news-briefs/violent-crime-on-the-us-southwest-border-decreased-from-2004-2011-study" TargetMode="External"/><Relationship Id="rId11" Type="http://schemas.openxmlformats.org/officeDocument/2006/relationships/hyperlink" Target="http://townhall.com/tipsheet/katiepavlich/2014/02/10/illegal-immigrant-sentenced-for-sexual-abuse-of-two-native-american-women-n1792584" TargetMode="External"/><Relationship Id="rId24" Type="http://schemas.openxmlformats.org/officeDocument/2006/relationships/hyperlink" Target="https://www.ncjrs.gov/pdffiles1/nij/188095.pdf" TargetMode="External"/><Relationship Id="rId32" Type="http://schemas.openxmlformats.org/officeDocument/2006/relationships/hyperlink" Target="http://www.e-ir.info/2014/01/08/securitization-theory-and-biological-weapons/" TargetMode="External"/><Relationship Id="rId37" Type="http://schemas.openxmlformats.org/officeDocument/2006/relationships/hyperlink" Target="http://www.dhs.gov/news/2012/06/15/written-testimony-us-customs-border-protection-house-homeland-security-subcommittee" TargetMode="External"/><Relationship Id="rId40" Type="http://schemas.openxmlformats.org/officeDocument/2006/relationships/hyperlink" Target="http://www.nytimes.com/2009/01/09/world/americas/09iht-letter.1.19217792.html?_r=0" TargetMode="External"/><Relationship Id="rId45" Type="http://schemas.openxmlformats.org/officeDocument/2006/relationships/hyperlink" Target="http://www.forbes.com/sites/doliaestevez/2014/06/19/mexicos-astonishing-spending-on-fighting-drug-cartels-has-not-reduced-violence/" TargetMode="External"/><Relationship Id="rId5" Type="http://schemas.openxmlformats.org/officeDocument/2006/relationships/webSettings" Target="webSettings.xml"/><Relationship Id="rId15" Type="http://schemas.openxmlformats.org/officeDocument/2006/relationships/hyperlink" Target="http://indiancountrytodaymedianetwork.com/2004/09/01/open-letter-un-regarding-tohono-oodham-border-93922" TargetMode="External"/><Relationship Id="rId23" Type="http://schemas.openxmlformats.org/officeDocument/2006/relationships/hyperlink" Target="http://bsnorrell.blogspot.com/2014/04/mike-wilson-us-border-patrol-shot.html" TargetMode="External"/><Relationship Id="rId28" Type="http://schemas.openxmlformats.org/officeDocument/2006/relationships/hyperlink" Target="http://www.slate.com/articles/health_and_science/medical_examiner/2014/07/children_crossing_border_illegally_a_possible_public_health_crisis_from.html" TargetMode="External"/><Relationship Id="rId36" Type="http://schemas.openxmlformats.org/officeDocument/2006/relationships/hyperlink" Target="http://www.nola.com/crime/index.ssf/2015/01/new_orleans_murders_fall_again.html" TargetMode="External"/><Relationship Id="rId49" Type="http://schemas.openxmlformats.org/officeDocument/2006/relationships/hyperlink" Target="http://redcritique.org/FallWinter2008/supplychaindemocracyandcircuitsofimperialism.htm" TargetMode="External"/><Relationship Id="rId10" Type="http://schemas.openxmlformats.org/officeDocument/2006/relationships/hyperlink" Target="http://narcosphere.narconews.com/notebook/brenda-norrell/2012/07/tohono-oodham-oppose-new-federal-police-sovereign-indian-land" TargetMode="External"/><Relationship Id="rId19" Type="http://schemas.openxmlformats.org/officeDocument/2006/relationships/hyperlink" Target="http://narcosphere.narconews.com/notebook/brenda-norrell/2012/07/tohono-oodham-oppose-new-federal-police-sovereign-indian-land" TargetMode="External"/><Relationship Id="rId31" Type="http://schemas.openxmlformats.org/officeDocument/2006/relationships/hyperlink" Target="http://abcnews.go.com/US/efforts-secure-us-mexico-border-ariz-native-americans/story?id=19496394" TargetMode="External"/><Relationship Id="rId44" Type="http://schemas.openxmlformats.org/officeDocument/2006/relationships/hyperlink" Target="http://www.wilsoncenter.org/sites/default/files/Working%20Together%20Full%20Document.pdf" TargetMode="External"/><Relationship Id="rId4" Type="http://schemas.openxmlformats.org/officeDocument/2006/relationships/settings" Target="settings.xml"/><Relationship Id="rId9" Type="http://schemas.openxmlformats.org/officeDocument/2006/relationships/hyperlink" Target="http://www.scu.edu/ethics/practicing/decision/calculating.html" TargetMode="External"/><Relationship Id="rId14" Type="http://schemas.openxmlformats.org/officeDocument/2006/relationships/hyperlink" Target="http://bsnorrell.blogspot.com/2014/04/mike-wilson-us-border-patrol-shot.html" TargetMode="External"/><Relationship Id="rId22" Type="http://schemas.openxmlformats.org/officeDocument/2006/relationships/hyperlink" Target="http://www.azcentral.com/news/investigations/contact/government-accountability.html" TargetMode="External"/><Relationship Id="rId27" Type="http://schemas.openxmlformats.org/officeDocument/2006/relationships/hyperlink" Target="http://www.wnd.com/2014/06/deadly-diseases-crossing-border-with-illegals/" TargetMode="External"/><Relationship Id="rId30" Type="http://schemas.openxmlformats.org/officeDocument/2006/relationships/hyperlink" Target="http://www.insightcrime.org/news-briefs/violent-crime-on-the-us-southwest-border-decreased-from-2004-2011-study" TargetMode="External"/><Relationship Id="rId35" Type="http://schemas.openxmlformats.org/officeDocument/2006/relationships/hyperlink" Target="http://www.detroitnews.com/story/news/local/wayne-county/2015/01/01/detroit-homicides/21153429/" TargetMode="External"/><Relationship Id="rId43" Type="http://schemas.openxmlformats.org/officeDocument/2006/relationships/hyperlink" Target="http://www.wsj.com/articles/SB123518102536038463" TargetMode="External"/><Relationship Id="rId48" Type="http://schemas.openxmlformats.org/officeDocument/2006/relationships/hyperlink" Target="http://www.judicialwatch.org/blog/2015/04/isis-camp-a-few-miles-from-texas-mexican-authorities-confirm/" TargetMode="External"/><Relationship Id="rId8" Type="http://schemas.openxmlformats.org/officeDocument/2006/relationships/hyperlink" Target="http://www.e-ir.info/2014/01/08/securitization-theory-and-biological-weapons/"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Evan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40</TotalTime>
  <Pages>71</Pages>
  <Words>39330</Words>
  <Characters>224184</Characters>
  <Application>Microsoft Office Word</Application>
  <DocSecurity>0</DocSecurity>
  <Lines>1868</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Evans</dc:creator>
  <cp:keywords>5.0</cp:keywords>
  <cp:lastModifiedBy>Daniel Evans</cp:lastModifiedBy>
  <cp:revision>9</cp:revision>
  <dcterms:created xsi:type="dcterms:W3CDTF">2015-07-27T04:01:00Z</dcterms:created>
  <dcterms:modified xsi:type="dcterms:W3CDTF">2015-07-27T18:09:00Z</dcterms:modified>
</cp:coreProperties>
</file>