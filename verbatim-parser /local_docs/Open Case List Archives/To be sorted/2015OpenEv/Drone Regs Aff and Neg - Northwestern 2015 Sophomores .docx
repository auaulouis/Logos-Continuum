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E1B" w:rsidRDefault="00C95836" w:rsidP="00295E1B">
      <w:pPr>
        <w:pStyle w:val="Heading1"/>
      </w:pPr>
      <w:r>
        <w:t>Drones Aff</w:t>
      </w:r>
    </w:p>
    <w:p w:rsidR="00295E1B" w:rsidRDefault="00295E1B" w:rsidP="00295E1B"/>
    <w:p w:rsidR="00C95836" w:rsidRDefault="00C95836" w:rsidP="00C95836">
      <w:pPr>
        <w:pStyle w:val="Heading2"/>
      </w:pPr>
      <w:r>
        <w:t>1AC</w:t>
      </w:r>
    </w:p>
    <w:p w:rsidR="00AC4D20" w:rsidRDefault="00AC4D20" w:rsidP="00AC4D20"/>
    <w:p w:rsidR="00AC4D20" w:rsidRDefault="00AC4D20" w:rsidP="00AC4D20">
      <w:pPr>
        <w:pStyle w:val="Heading3"/>
      </w:pPr>
      <w:r>
        <w:t>Plan-text</w:t>
      </w:r>
    </w:p>
    <w:p w:rsidR="00AC4D20" w:rsidRDefault="00AC4D20" w:rsidP="00AC4D20"/>
    <w:p w:rsidR="00AC4D20" w:rsidRPr="00AC4D20" w:rsidRDefault="00AC4D20" w:rsidP="00AC4D20">
      <w:pPr>
        <w:pStyle w:val="Heading4"/>
      </w:pPr>
      <w:r>
        <w:t>The United States federal government should strengthen regulations pertaining to drone surveillance.</w:t>
      </w:r>
      <w:bookmarkStart w:id="0" w:name="_GoBack"/>
      <w:bookmarkEnd w:id="0"/>
    </w:p>
    <w:p w:rsidR="00C95836" w:rsidRDefault="00C95836" w:rsidP="00C95836"/>
    <w:p w:rsidR="00C95836" w:rsidRPr="00C95836" w:rsidRDefault="00C95836" w:rsidP="00C95836">
      <w:pPr>
        <w:pStyle w:val="Heading3"/>
      </w:pPr>
      <w:r>
        <w:t>1AC UQ/Solvency</w:t>
      </w:r>
    </w:p>
    <w:p w:rsidR="00C95836" w:rsidRDefault="00C95836" w:rsidP="00C95836"/>
    <w:p w:rsidR="00AC4D20" w:rsidRPr="00F43FEE" w:rsidRDefault="00AC4D20" w:rsidP="00AC4D20">
      <w:pPr>
        <w:pStyle w:val="Heading4"/>
      </w:pPr>
      <w:r>
        <w:t xml:space="preserve">The FAA and the White House have issued statements proposing regulations for federal agencies and private companies—but </w:t>
      </w:r>
      <w:r w:rsidRPr="00F43FEE">
        <w:rPr>
          <w:u w:val="single"/>
        </w:rPr>
        <w:t>further congressional action</w:t>
      </w:r>
      <w:r>
        <w:t xml:space="preserve"> is necessary to ensure </w:t>
      </w:r>
      <w:r>
        <w:rPr>
          <w:u w:val="single"/>
        </w:rPr>
        <w:t>privacy</w:t>
      </w:r>
      <w:r>
        <w:t xml:space="preserve"> and </w:t>
      </w:r>
      <w:r>
        <w:rPr>
          <w:u w:val="single"/>
        </w:rPr>
        <w:t>transparency</w:t>
      </w:r>
    </w:p>
    <w:p w:rsidR="00AC4D20" w:rsidRPr="00B80502" w:rsidRDefault="00AC4D20" w:rsidP="00AC4D20">
      <w:pPr>
        <w:rPr>
          <w:rStyle w:val="Style13ptBold"/>
        </w:rPr>
      </w:pPr>
      <w:r w:rsidRPr="00B80502">
        <w:rPr>
          <w:rStyle w:val="Style13ptBold"/>
        </w:rPr>
        <w:t>Fulton</w:t>
      </w:r>
      <w:r w:rsidRPr="00F43FEE">
        <w:t>, staff writer at Common Dreams,</w:t>
      </w:r>
      <w:r w:rsidRPr="00B80502">
        <w:rPr>
          <w:rStyle w:val="Style13ptBold"/>
        </w:rPr>
        <w:t xml:space="preserve"> 15</w:t>
      </w:r>
    </w:p>
    <w:p w:rsidR="00AC4D20" w:rsidRDefault="00AC4D20" w:rsidP="00AC4D20">
      <w:r>
        <w:t>Deirdre, Common Dreams staff writer, “Surveillance, Privacy Concerns Raised as FAA Gives Domestic Drones a Nod”, Common Dreams, 2/15/15, http://www.commondreams.org/news/2015/02/15/surveillance-privacy-concerns-raised-faa-gives-domestic-drones-nod</w:t>
      </w:r>
    </w:p>
    <w:p w:rsidR="00AC4D20" w:rsidRDefault="00AC4D20" w:rsidP="00AC4D20">
      <w:pPr>
        <w:rPr>
          <w:rStyle w:val="StyleUnderline"/>
        </w:rPr>
      </w:pPr>
      <w:r w:rsidRPr="00B80502">
        <w:rPr>
          <w:sz w:val="14"/>
        </w:rPr>
        <w:t xml:space="preserve">Domestic non-military drone use took one step closer to widespread implementation on Sunday, as </w:t>
      </w:r>
      <w:r w:rsidRPr="00B80502">
        <w:rPr>
          <w:rStyle w:val="StyleUnderline"/>
        </w:rPr>
        <w:t xml:space="preserve">the </w:t>
      </w:r>
      <w:r w:rsidRPr="00F43FEE">
        <w:rPr>
          <w:rStyle w:val="StyleUnderline"/>
          <w:highlight w:val="cyan"/>
        </w:rPr>
        <w:t>F</w:t>
      </w:r>
      <w:r w:rsidRPr="00B80502">
        <w:rPr>
          <w:rStyle w:val="StyleUnderline"/>
        </w:rPr>
        <w:t xml:space="preserve">ederal </w:t>
      </w:r>
      <w:r w:rsidRPr="00F43FEE">
        <w:rPr>
          <w:rStyle w:val="StyleUnderline"/>
          <w:highlight w:val="cyan"/>
        </w:rPr>
        <w:t>A</w:t>
      </w:r>
      <w:r w:rsidRPr="00B80502">
        <w:rPr>
          <w:rStyle w:val="StyleUnderline"/>
        </w:rPr>
        <w:t xml:space="preserve">viation </w:t>
      </w:r>
      <w:r w:rsidRPr="00F43FEE">
        <w:rPr>
          <w:rStyle w:val="StyleUnderline"/>
          <w:highlight w:val="cyan"/>
        </w:rPr>
        <w:t>A</w:t>
      </w:r>
      <w:r w:rsidRPr="00B80502">
        <w:rPr>
          <w:rStyle w:val="StyleUnderline"/>
        </w:rPr>
        <w:t xml:space="preserve">dministration </w:t>
      </w:r>
      <w:r w:rsidRPr="00F43FEE">
        <w:rPr>
          <w:rStyle w:val="StyleUnderline"/>
          <w:highlight w:val="cyan"/>
        </w:rPr>
        <w:t>issued proposed regulations for</w:t>
      </w:r>
      <w:r w:rsidRPr="00B80502">
        <w:rPr>
          <w:rStyle w:val="StyleUnderline"/>
        </w:rPr>
        <w:t xml:space="preserve"> small </w:t>
      </w:r>
      <w:r w:rsidRPr="00F43FEE">
        <w:rPr>
          <w:rStyle w:val="StyleUnderline"/>
          <w:highlight w:val="cyan"/>
        </w:rPr>
        <w:t>u</w:t>
      </w:r>
      <w:r w:rsidRPr="00B80502">
        <w:rPr>
          <w:rStyle w:val="StyleUnderline"/>
        </w:rPr>
        <w:t xml:space="preserve">nmanned </w:t>
      </w:r>
      <w:r w:rsidRPr="00F43FEE">
        <w:rPr>
          <w:rStyle w:val="StyleUnderline"/>
          <w:highlight w:val="cyan"/>
        </w:rPr>
        <w:t>a</w:t>
      </w:r>
      <w:r w:rsidRPr="00B80502">
        <w:rPr>
          <w:rStyle w:val="StyleUnderline"/>
        </w:rPr>
        <w:t xml:space="preserve">ircraft </w:t>
      </w:r>
      <w:r w:rsidRPr="00F43FEE">
        <w:rPr>
          <w:rStyle w:val="StyleUnderline"/>
          <w:highlight w:val="cyan"/>
        </w:rPr>
        <w:t>systems</w:t>
      </w:r>
      <w:r w:rsidRPr="00B80502">
        <w:rPr>
          <w:rStyle w:val="StyleUnderline"/>
        </w:rPr>
        <w:t xml:space="preserve"> in the U.S.</w:t>
      </w:r>
      <w:r w:rsidRPr="00B80502">
        <w:rPr>
          <w:sz w:val="12"/>
        </w:rPr>
        <w:t>¶</w:t>
      </w:r>
      <w:r w:rsidRPr="00B80502">
        <w:rPr>
          <w:sz w:val="14"/>
        </w:rPr>
        <w:t xml:space="preserve"> According to an FAA press release, </w:t>
      </w:r>
      <w:r w:rsidRPr="00B80502">
        <w:rPr>
          <w:rStyle w:val="StyleUnderline"/>
        </w:rPr>
        <w:t>the rule would limit flights to daylight and visual-line-of-sight operations. It also addresses height restrictions, operator certification, aircraft registration and marking, and operational limits.</w:t>
      </w:r>
      <w:r w:rsidRPr="00B80502">
        <w:rPr>
          <w:sz w:val="14"/>
        </w:rPr>
        <w:t xml:space="preserve"> In a blow to Google and Amazon, </w:t>
      </w:r>
      <w:r w:rsidRPr="00B80502">
        <w:rPr>
          <w:rStyle w:val="StyleUnderline"/>
        </w:rPr>
        <w:t>it does not permit drone delivery</w:t>
      </w:r>
      <w:r w:rsidRPr="00B80502">
        <w:rPr>
          <w:sz w:val="14"/>
        </w:rPr>
        <w:t>.</w:t>
      </w:r>
      <w:r w:rsidRPr="00B80502">
        <w:rPr>
          <w:sz w:val="12"/>
        </w:rPr>
        <w:t>¶</w:t>
      </w:r>
      <w:r w:rsidRPr="00B80502">
        <w:rPr>
          <w:sz w:val="14"/>
        </w:rPr>
        <w:t xml:space="preserve"> Also on Sunday, </w:t>
      </w:r>
      <w:r w:rsidRPr="00F43FEE">
        <w:rPr>
          <w:rStyle w:val="StyleUnderline"/>
          <w:highlight w:val="cyan"/>
        </w:rPr>
        <w:t>the White House issued an Executive Order requiring every federal agency to develop "a framework regarding privacy, accountability, and transparency</w:t>
      </w:r>
      <w:r w:rsidRPr="00B80502">
        <w:rPr>
          <w:sz w:val="14"/>
        </w:rPr>
        <w:t xml:space="preserve"> for commercial and private [Unmanned Aircraft Systems] use" within 90 days and with an eye toward protecting personal privacy, civil rights, and civil liberties. </w:t>
      </w:r>
      <w:r w:rsidRPr="00B80502">
        <w:rPr>
          <w:sz w:val="12"/>
        </w:rPr>
        <w:t>¶</w:t>
      </w:r>
      <w:r w:rsidRPr="00B80502">
        <w:rPr>
          <w:sz w:val="14"/>
        </w:rPr>
        <w:t xml:space="preserve"> "Together, </w:t>
      </w:r>
      <w:r w:rsidRPr="00F43FEE">
        <w:rPr>
          <w:rStyle w:val="StyleUnderline"/>
          <w:highlight w:val="cyan"/>
        </w:rPr>
        <w:t>the FAA regulations and the White House order provide some basic rules of the sky that will govern who can fly drones</w:t>
      </w:r>
      <w:r w:rsidRPr="00B80502">
        <w:rPr>
          <w:rStyle w:val="StyleUnderline"/>
        </w:rPr>
        <w:t xml:space="preserve"> </w:t>
      </w:r>
      <w:r w:rsidRPr="00B80502">
        <w:rPr>
          <w:sz w:val="14"/>
        </w:rPr>
        <w:t xml:space="preserve">in the United States and under what conditions, </w:t>
      </w:r>
      <w:r w:rsidRPr="00F43FEE">
        <w:rPr>
          <w:rStyle w:val="StyleUnderline"/>
          <w:highlight w:val="cyan"/>
        </w:rPr>
        <w:t>while attempting to prevent aviation disasters and unrestrained government surveillance</w:t>
      </w:r>
      <w:r w:rsidRPr="00B80502">
        <w:rPr>
          <w:sz w:val="14"/>
        </w:rPr>
        <w:t>," the Washington Post declared</w:t>
      </w:r>
      <w:r w:rsidRPr="00B80502">
        <w:rPr>
          <w:rStyle w:val="StyleUnderline"/>
        </w:rPr>
        <w:t>.</w:t>
      </w:r>
      <w:r w:rsidRPr="00B80502">
        <w:rPr>
          <w:rStyle w:val="StyleUnderline"/>
          <w:sz w:val="12"/>
          <w:u w:val="none"/>
        </w:rPr>
        <w:t>¶</w:t>
      </w:r>
      <w:r w:rsidRPr="00B80502">
        <w:rPr>
          <w:rStyle w:val="StyleUnderline"/>
        </w:rPr>
        <w:t xml:space="preserve"> </w:t>
      </w:r>
      <w:r w:rsidRPr="00F43FEE">
        <w:rPr>
          <w:rStyle w:val="Emphasis"/>
          <w:highlight w:val="cyan"/>
        </w:rPr>
        <w:t>But civil liberties experts warned that the FAA rules and presidential memo leave the door open for invasions of privacy by the government and corporations</w:t>
      </w:r>
      <w:r w:rsidRPr="0035155B">
        <w:rPr>
          <w:sz w:val="14"/>
        </w:rPr>
        <w:t>.</w:t>
      </w:r>
      <w:r w:rsidRPr="0035155B">
        <w:rPr>
          <w:sz w:val="12"/>
        </w:rPr>
        <w:t>¶</w:t>
      </w:r>
      <w:r w:rsidRPr="0035155B">
        <w:rPr>
          <w:sz w:val="14"/>
        </w:rPr>
        <w:t xml:space="preserve"> "</w:t>
      </w:r>
      <w:r w:rsidRPr="00F43FEE">
        <w:rPr>
          <w:rStyle w:val="Emphasis"/>
          <w:highlight w:val="cyan"/>
        </w:rPr>
        <w:t>The proposed rules do absolutely nothing to address privacy</w:t>
      </w:r>
      <w:r w:rsidRPr="00F43FEE">
        <w:rPr>
          <w:rStyle w:val="StyleUnderline"/>
          <w:highlight w:val="cyan"/>
        </w:rPr>
        <w:t xml:space="preserve">, except perhaps require some identifying markings displayed in the 'largest practicable manner' </w:t>
      </w:r>
      <w:r w:rsidRPr="00F43FEE">
        <w:rPr>
          <w:rStyle w:val="StyleUnderline"/>
        </w:rPr>
        <w:t>such that you may be able to identify who owns the drone that is spying on you</w:t>
      </w:r>
      <w:r w:rsidRPr="00F43FEE">
        <w:rPr>
          <w:sz w:val="14"/>
        </w:rPr>
        <w:t>," Ryan Calo wrote at Forbes. "I was on the conference call announcing the new rules and the Sec</w:t>
      </w:r>
      <w:r w:rsidRPr="0035155B">
        <w:rPr>
          <w:sz w:val="14"/>
        </w:rPr>
        <w:t>retary of Transportation mentioned the importance of privacy and civil liberties, but this commitment is not reflected in the proposed rules."</w:t>
      </w:r>
      <w:r w:rsidRPr="0035155B">
        <w:rPr>
          <w:sz w:val="12"/>
        </w:rPr>
        <w:t>¶</w:t>
      </w:r>
      <w:r w:rsidRPr="0035155B">
        <w:rPr>
          <w:sz w:val="14"/>
        </w:rPr>
        <w:t xml:space="preserve"> </w:t>
      </w:r>
      <w:r w:rsidRPr="00F43FEE">
        <w:rPr>
          <w:rStyle w:val="StyleUnderline"/>
          <w:highlight w:val="cyan"/>
        </w:rPr>
        <w:t xml:space="preserve">The Center for Democracy and Technology </w:t>
      </w:r>
      <w:r w:rsidRPr="00F43FEE">
        <w:rPr>
          <w:rStyle w:val="Emphasis"/>
          <w:highlight w:val="cyan"/>
        </w:rPr>
        <w:t>called on Congress to raise the bar</w:t>
      </w:r>
      <w:r w:rsidRPr="00F43FEE">
        <w:rPr>
          <w:rStyle w:val="StyleUnderline"/>
          <w:highlight w:val="cyan"/>
        </w:rPr>
        <w:t xml:space="preserve"> on domestic drone standards.</w:t>
      </w:r>
      <w:r w:rsidRPr="00F43FEE">
        <w:rPr>
          <w:rStyle w:val="StyleUnderline"/>
          <w:sz w:val="12"/>
          <w:highlight w:val="cyan"/>
          <w:u w:val="none"/>
        </w:rPr>
        <w:t>¶</w:t>
      </w:r>
      <w:r w:rsidRPr="00F43FEE">
        <w:rPr>
          <w:rStyle w:val="StyleUnderline"/>
          <w:highlight w:val="cyan"/>
        </w:rPr>
        <w:t xml:space="preserve"> "Drones have</w:t>
      </w:r>
      <w:r w:rsidRPr="0035155B">
        <w:rPr>
          <w:rStyle w:val="StyleUnderline"/>
        </w:rPr>
        <w:t xml:space="preserve"> the </w:t>
      </w:r>
      <w:r w:rsidRPr="00F43FEE">
        <w:rPr>
          <w:rStyle w:val="StyleUnderline"/>
          <w:highlight w:val="cyan"/>
        </w:rPr>
        <w:t>potential for</w:t>
      </w:r>
      <w:r w:rsidRPr="0035155B">
        <w:rPr>
          <w:rStyle w:val="StyleUnderline"/>
        </w:rPr>
        <w:t xml:space="preserve"> significant societal, scientific, and economic </w:t>
      </w:r>
      <w:r w:rsidRPr="00F43FEE">
        <w:rPr>
          <w:rStyle w:val="StyleUnderline"/>
          <w:highlight w:val="cyan"/>
        </w:rPr>
        <w:t xml:space="preserve">benefits, but also </w:t>
      </w:r>
      <w:r w:rsidRPr="00F43FEE">
        <w:rPr>
          <w:rStyle w:val="Emphasis"/>
          <w:highlight w:val="cyan"/>
        </w:rPr>
        <w:t>pose new and intrusive privacy problems</w:t>
      </w:r>
      <w:r w:rsidRPr="0035155B">
        <w:rPr>
          <w:sz w:val="14"/>
        </w:rPr>
        <w:t>," CDT senior counsel Harley Geiger said in a press statement. "The White House’s memo requires government agencies to enhance transparency and develop clear rules to protect the privacy of Americans. This is an important and welcome step in advancing drone technology, while protecting civil liberties."</w:t>
      </w:r>
      <w:r w:rsidRPr="0035155B">
        <w:rPr>
          <w:sz w:val="12"/>
        </w:rPr>
        <w:t>¶</w:t>
      </w:r>
      <w:r w:rsidRPr="0035155B">
        <w:rPr>
          <w:sz w:val="14"/>
        </w:rPr>
        <w:t xml:space="preserve"> </w:t>
      </w:r>
      <w:proofErr w:type="gramStart"/>
      <w:r w:rsidRPr="0035155B">
        <w:rPr>
          <w:rStyle w:val="StyleUnderline"/>
        </w:rPr>
        <w:t>Still</w:t>
      </w:r>
      <w:proofErr w:type="gramEnd"/>
      <w:r w:rsidRPr="0035155B">
        <w:rPr>
          <w:rStyle w:val="StyleUnderline"/>
        </w:rPr>
        <w:t>, he added, "</w:t>
      </w:r>
      <w:r w:rsidRPr="00F43FEE">
        <w:rPr>
          <w:rStyle w:val="StyleUnderline"/>
          <w:highlight w:val="cyan"/>
        </w:rPr>
        <w:t>the White House memo itself does not establish strong privacy and transparency drone standards</w:t>
      </w:r>
      <w:r w:rsidRPr="00F43FEE">
        <w:rPr>
          <w:rStyle w:val="StyleUnderline"/>
        </w:rPr>
        <w:t xml:space="preserve"> for agencies, leaving it up to the agencies to develop these standards</w:t>
      </w:r>
      <w:r w:rsidRPr="0035155B">
        <w:rPr>
          <w:sz w:val="14"/>
        </w:rPr>
        <w:t xml:space="preserve">. Because the memo’s requirements are not specific, the drone policies the agencies set for themselves will be key to how individuals’ privacy is actually protected. </w:t>
      </w:r>
      <w:r w:rsidRPr="00F43FEE">
        <w:rPr>
          <w:rStyle w:val="Emphasis"/>
          <w:highlight w:val="cyan"/>
        </w:rPr>
        <w:t>Congress still has a role to play</w:t>
      </w:r>
      <w:r w:rsidRPr="0035155B">
        <w:rPr>
          <w:rStyle w:val="StyleUnderline"/>
        </w:rPr>
        <w:t xml:space="preserve"> in setting strong privacy and transparency standards for drone use."</w:t>
      </w:r>
    </w:p>
    <w:p w:rsidR="00AC4D20" w:rsidRDefault="00AC4D20" w:rsidP="00AC4D20">
      <w:pPr>
        <w:rPr>
          <w:rStyle w:val="StyleUnderline"/>
        </w:rPr>
      </w:pPr>
    </w:p>
    <w:p w:rsidR="00AC4D20" w:rsidRPr="00790220" w:rsidRDefault="00AC4D20" w:rsidP="00AC4D20">
      <w:pPr>
        <w:pStyle w:val="Heading4"/>
      </w:pPr>
      <w:r>
        <w:t xml:space="preserve">The aff ensures drones aren’t used in </w:t>
      </w:r>
      <w:r w:rsidRPr="009975AE">
        <w:rPr>
          <w:u w:val="single"/>
        </w:rPr>
        <w:t>unlawful surveillance</w:t>
      </w:r>
      <w:r>
        <w:t xml:space="preserve">—without privacy and transparency regulations, </w:t>
      </w:r>
      <w:r w:rsidRPr="009975AE">
        <w:rPr>
          <w:u w:val="single"/>
        </w:rPr>
        <w:t xml:space="preserve">petitioning and litigation </w:t>
      </w:r>
      <w:r>
        <w:t>will negate any positive effects from drones</w:t>
      </w:r>
    </w:p>
    <w:p w:rsidR="00AC4D20" w:rsidRPr="002C737E" w:rsidRDefault="00AC4D20" w:rsidP="00AC4D20">
      <w:pPr>
        <w:rPr>
          <w:rStyle w:val="Style13ptBold"/>
          <w:sz w:val="16"/>
          <w:szCs w:val="16"/>
        </w:rPr>
      </w:pPr>
      <w:r w:rsidRPr="00790220">
        <w:rPr>
          <w:rStyle w:val="Style13ptBold"/>
        </w:rPr>
        <w:t xml:space="preserve">Rotenberg 15 </w:t>
      </w:r>
      <w:r w:rsidRPr="00790220">
        <w:rPr>
          <w:rStyle w:val="Style13ptBold"/>
          <w:sz w:val="16"/>
          <w:szCs w:val="16"/>
        </w:rPr>
        <w:t xml:space="preserve">(Marc Rotenberg is president of the Electronic Privacy Information Center in Washington and editor of "Privacy in the Modern Age: The Search for Solutions." He wrote this for The Philadelphia Inquirer. </w:t>
      </w:r>
      <w:r w:rsidRPr="002C737E">
        <w:rPr>
          <w:rStyle w:val="Style13ptBold"/>
          <w:sz w:val="16"/>
          <w:szCs w:val="16"/>
        </w:rPr>
        <w:t>FAA needs to set rules on drone surveillance</w:t>
      </w:r>
      <w:r>
        <w:rPr>
          <w:rStyle w:val="Style13ptBold"/>
          <w:sz w:val="16"/>
          <w:szCs w:val="16"/>
        </w:rPr>
        <w:t xml:space="preserve">, 2015/5/21, </w:t>
      </w:r>
      <w:r w:rsidRPr="00790220">
        <w:rPr>
          <w:rStyle w:val="Style13ptBold"/>
          <w:sz w:val="16"/>
          <w:szCs w:val="16"/>
        </w:rPr>
        <w:t>http://www.philly.com/philly/opinion/20150521_FAA_needs_to_set_rules_on_drone_surveillance.html)</w:t>
      </w:r>
    </w:p>
    <w:p w:rsidR="00AC4D20" w:rsidRDefault="00AC4D20" w:rsidP="00AC4D20">
      <w:pPr>
        <w:rPr>
          <w:rStyle w:val="StyleUnderline"/>
        </w:rPr>
      </w:pPr>
      <w:r w:rsidRPr="007E447B">
        <w:rPr>
          <w:rStyle w:val="StyleUnderline"/>
        </w:rPr>
        <w:t xml:space="preserve">The Federal Aviation Administration is in the midst of a public rule making for drones. </w:t>
      </w:r>
      <w:r w:rsidRPr="009B29BF">
        <w:rPr>
          <w:sz w:val="16"/>
        </w:rPr>
        <w:t xml:space="preserve">This is an important process that will help ensure that drones are safely deployed in civilian airspace in the United States. Among the regulations that the FAA is considering are requirements that commercial drone operators obtain a license, that drones only be operated during daytime, and that operators maintain visual line of sight with their craft. </w:t>
      </w:r>
      <w:r w:rsidRPr="007E447B">
        <w:rPr>
          <w:rStyle w:val="StyleUnderline"/>
        </w:rPr>
        <w:t>That is a good start but more needs to be done.</w:t>
      </w:r>
      <w:r w:rsidRPr="009B29BF">
        <w:rPr>
          <w:sz w:val="16"/>
        </w:rPr>
        <w:t xml:space="preserve"> </w:t>
      </w:r>
      <w:r w:rsidRPr="00F43FEE">
        <w:rPr>
          <w:rStyle w:val="Emphasis"/>
          <w:highlight w:val="cyan"/>
        </w:rPr>
        <w:t>The FAA should also establish rules to ensure that drones do not engage in unlawful surveillance</w:t>
      </w:r>
      <w:r w:rsidRPr="007E447B">
        <w:rPr>
          <w:rStyle w:val="StyleUnderline"/>
        </w:rPr>
        <w:t>.</w:t>
      </w:r>
      <w:r w:rsidRPr="009B29BF">
        <w:rPr>
          <w:sz w:val="16"/>
        </w:rPr>
        <w:t xml:space="preserve"> As President Barack Obama has explained, the federal government should "take steps to ensure that the integration takes into account not only our economic competiveness and public safety, but also the privacy, civil rights and civil liberties concerns these systems may raise." This is a real concern as </w:t>
      </w:r>
      <w:r w:rsidRPr="007E447B">
        <w:rPr>
          <w:rStyle w:val="StyleUnderline"/>
        </w:rPr>
        <w:t>virtually all drones will carry high-resolution cameras with the ability to record images of people and also of private property</w:t>
      </w:r>
      <w:r w:rsidRPr="009B29BF">
        <w:rPr>
          <w:sz w:val="16"/>
        </w:rPr>
        <w:t xml:space="preserve">. </w:t>
      </w:r>
      <w:r w:rsidRPr="00232B7D">
        <w:rPr>
          <w:rStyle w:val="StyleUnderline"/>
          <w:highlight w:val="cyan"/>
        </w:rPr>
        <w:t>The FAA needs to ensure that commercial drones are not used for stalking, harassment or to pry into people's private lives</w:t>
      </w:r>
      <w:r w:rsidRPr="007E447B">
        <w:rPr>
          <w:rStyle w:val="StyleUnderline"/>
        </w:rPr>
        <w:t>.</w:t>
      </w:r>
      <w:r w:rsidRPr="009B29BF">
        <w:rPr>
          <w:sz w:val="16"/>
        </w:rPr>
        <w:t xml:space="preserve"> The FAA has acknowledged that its responsibility includes coordinating its efforts with "privacy policies so that the integration of drones into the national airspace is done in a manner that supports and maintains the U.S. government's ability to secure the airspace and addresses privacy concerns." </w:t>
      </w:r>
      <w:r w:rsidRPr="00232B7D">
        <w:rPr>
          <w:rStyle w:val="StyleUnderline"/>
          <w:highlight w:val="cyan"/>
        </w:rPr>
        <w:t>With special capabilities and enhanced equipment, drones are able to conduct detailed surveillance</w:t>
      </w:r>
      <w:r w:rsidRPr="007E447B">
        <w:rPr>
          <w:rStyle w:val="StyleUnderline"/>
        </w:rPr>
        <w:t>, obtaining high-resolution pictures and videos, peering inside high-level windows and through solid barriers, such as fences, trees, and even walls.</w:t>
      </w:r>
      <w:r w:rsidRPr="009B29BF">
        <w:rPr>
          <w:sz w:val="16"/>
        </w:rPr>
        <w:t xml:space="preserve"> </w:t>
      </w:r>
      <w:r w:rsidRPr="00232B7D">
        <w:rPr>
          <w:rStyle w:val="StyleUnderline"/>
          <w:highlight w:val="cyan"/>
        </w:rPr>
        <w:t>Drones pose unique threats to privacy by virtue of their design, their size, how high they can fly, and their ability to operate undetected</w:t>
      </w:r>
      <w:r w:rsidRPr="007E447B">
        <w:rPr>
          <w:rStyle w:val="StyleUnderline"/>
        </w:rPr>
        <w:t xml:space="preserve"> in urban and rural environments. </w:t>
      </w:r>
      <w:r w:rsidRPr="00232B7D">
        <w:rPr>
          <w:rStyle w:val="Emphasis"/>
          <w:highlight w:val="cyan"/>
        </w:rPr>
        <w:t>Many people will have no idea that they are subject to surveillance</w:t>
      </w:r>
      <w:r w:rsidRPr="00232B7D">
        <w:rPr>
          <w:rStyle w:val="StyleUnderline"/>
          <w:highlight w:val="cyan"/>
        </w:rPr>
        <w:t xml:space="preserve"> by small, unmanned vehicle</w:t>
      </w:r>
      <w:r w:rsidRPr="007E447B">
        <w:rPr>
          <w:rStyle w:val="StyleUnderline"/>
        </w:rPr>
        <w:t>. In addition, drones can track multiple targets across a distance of hundreds of miles and gather sensitive, personal information using infrared cameras, heat sensors, GPS, automated license-plate readers and other sensors.</w:t>
      </w:r>
      <w:r w:rsidRPr="009B29BF">
        <w:rPr>
          <w:sz w:val="16"/>
        </w:rPr>
        <w:t xml:space="preserve"> </w:t>
      </w:r>
      <w:r w:rsidRPr="007E447B">
        <w:rPr>
          <w:rStyle w:val="StyleUnderline"/>
          <w:b/>
        </w:rPr>
        <w:t xml:space="preserve">Of course, </w:t>
      </w:r>
      <w:r w:rsidRPr="00232B7D">
        <w:rPr>
          <w:rStyle w:val="StyleUnderline"/>
          <w:b/>
          <w:highlight w:val="cyan"/>
        </w:rPr>
        <w:t>there is no dispute that drones can play an important role in rescue operations. They may also be useful for news gathering. But these beneficial uses should not obscure the very real risks to privacy created by Unmanned Aerial Vehicles loaded with surveillance technology</w:t>
      </w:r>
      <w:r w:rsidRPr="00232B7D">
        <w:rPr>
          <w:rStyle w:val="StyleUnderline"/>
          <w:highlight w:val="cyan"/>
        </w:rPr>
        <w:t>.</w:t>
      </w:r>
      <w:r w:rsidRPr="009B29BF">
        <w:rPr>
          <w:sz w:val="16"/>
        </w:rPr>
        <w:t xml:space="preserve"> Freedom of Information Act cases pursued by the Electronic Privacy Information Center reveal that </w:t>
      </w:r>
      <w:r w:rsidRPr="007E447B">
        <w:rPr>
          <w:rStyle w:val="StyleUnderline"/>
        </w:rPr>
        <w:t>drones may also have the ability to intercept electronic communications and to engage in facial recognition.</w:t>
      </w:r>
      <w:r w:rsidRPr="009B29BF">
        <w:rPr>
          <w:sz w:val="16"/>
        </w:rPr>
        <w:t xml:space="preserve"> For these reasons, </w:t>
      </w:r>
      <w:r w:rsidRPr="00232B7D">
        <w:rPr>
          <w:rStyle w:val="StyleUnderline"/>
          <w:highlight w:val="cyan"/>
        </w:rPr>
        <w:t>more than 100 experts and civil-liberties organizations petitioned the FAA to develop privacy rules for drones.</w:t>
      </w:r>
      <w:r w:rsidRPr="009B29BF">
        <w:rPr>
          <w:sz w:val="16"/>
        </w:rPr>
        <w:t xml:space="preserve"> The FAA denied the petition even after Congress told the federal agency to develop a "comprehensive plan" for the deployment of drones in civil airspace. So, </w:t>
      </w:r>
      <w:r w:rsidRPr="00232B7D">
        <w:rPr>
          <w:rStyle w:val="StyleUnderline"/>
          <w:highlight w:val="cyan"/>
        </w:rPr>
        <w:t>EPIC has sued the agency to help ensure that appropriate privacy rules are established</w:t>
      </w:r>
      <w:r w:rsidRPr="007E447B">
        <w:rPr>
          <w:rStyle w:val="StyleUnderline"/>
        </w:rPr>
        <w:t>.</w:t>
      </w:r>
      <w:r w:rsidRPr="009B29BF">
        <w:rPr>
          <w:sz w:val="16"/>
        </w:rPr>
        <w:t xml:space="preserve"> We do not believe that a voluntary, "best practices" approach is the right way to establish meaningful privacy safeguards. </w:t>
      </w:r>
      <w:r w:rsidRPr="007E447B">
        <w:rPr>
          <w:rStyle w:val="StyleUnderline"/>
        </w:rPr>
        <w:t>If the FAA has the authority to establish legal rules for drone safety, it also has the authority to establish legal rules to limit drone surveillance.</w:t>
      </w:r>
      <w:r w:rsidRPr="009B29BF">
        <w:rPr>
          <w:sz w:val="16"/>
        </w:rPr>
        <w:t xml:space="preserve"> In response to growing public questions, many states are already enacting laws to limit drone activities. Most recently, Florida passed a law prohibiting the use of drones to intentionally record images of people on private property if a reasonable expectation of privacy exists. The law applies to law enforcement and private individuals, and provides civil damages and injunctive relief. These efforts should be encouraged, and </w:t>
      </w:r>
      <w:r w:rsidRPr="00232B7D">
        <w:rPr>
          <w:rStyle w:val="StyleUnderline"/>
          <w:highlight w:val="cyan"/>
        </w:rPr>
        <w:t>before commercial drones are deployed in the United States, federal baseline rules to limit their surveillance capabilities should be established.</w:t>
      </w:r>
    </w:p>
    <w:p w:rsidR="00AC4D20" w:rsidRDefault="00AC4D20" w:rsidP="00AC4D20">
      <w:pPr>
        <w:rPr>
          <w:rStyle w:val="StyleUnderline"/>
        </w:rPr>
      </w:pPr>
    </w:p>
    <w:p w:rsidR="00AC4D20" w:rsidRDefault="00AC4D20" w:rsidP="00AC4D20">
      <w:pPr>
        <w:rPr>
          <w:rStyle w:val="StyleUnderline"/>
        </w:rPr>
      </w:pPr>
    </w:p>
    <w:p w:rsidR="00AC4D20" w:rsidRPr="00232B7D" w:rsidRDefault="00AC4D20" w:rsidP="00AC4D20">
      <w:pPr>
        <w:pStyle w:val="Heading4"/>
        <w:rPr>
          <w:u w:val="single"/>
        </w:rPr>
      </w:pPr>
      <w:r w:rsidRPr="00232B7D">
        <w:rPr>
          <w:u w:val="single"/>
        </w:rPr>
        <w:t>The genie is out of the bottle</w:t>
      </w:r>
      <w:r>
        <w:t xml:space="preserve">—drone use is surging, and without regulations, a </w:t>
      </w:r>
      <w:r w:rsidRPr="00232B7D">
        <w:rPr>
          <w:u w:val="single"/>
        </w:rPr>
        <w:t>drone accident</w:t>
      </w:r>
      <w:r>
        <w:t xml:space="preserve"> is a </w:t>
      </w:r>
      <w:r w:rsidRPr="00232B7D">
        <w:rPr>
          <w:u w:val="single"/>
        </w:rPr>
        <w:t>disaster waiting to happen</w:t>
      </w:r>
    </w:p>
    <w:p w:rsidR="00AC4D20" w:rsidRPr="009B6CA8" w:rsidRDefault="00AC4D20" w:rsidP="00AC4D20">
      <w:pPr>
        <w:rPr>
          <w:rStyle w:val="Style13ptBold"/>
        </w:rPr>
      </w:pPr>
      <w:r w:rsidRPr="009B6CA8">
        <w:rPr>
          <w:rStyle w:val="Style13ptBold"/>
        </w:rPr>
        <w:t xml:space="preserve">Nicas 14 </w:t>
      </w:r>
      <w:r w:rsidRPr="009B6CA8">
        <w:rPr>
          <w:rStyle w:val="Style13ptBold"/>
          <w:sz w:val="16"/>
          <w:szCs w:val="16"/>
        </w:rPr>
        <w:t xml:space="preserve">(Jack Nicas is a news reporter for the Wall Street Journal. FAA: U.S. Airliner Nearly Collided </w:t>
      </w:r>
      <w:proofErr w:type="gramStart"/>
      <w:r w:rsidRPr="009B6CA8">
        <w:rPr>
          <w:rStyle w:val="Style13ptBold"/>
          <w:sz w:val="16"/>
          <w:szCs w:val="16"/>
        </w:rPr>
        <w:t>With</w:t>
      </w:r>
      <w:proofErr w:type="gramEnd"/>
      <w:r w:rsidRPr="009B6CA8">
        <w:rPr>
          <w:rStyle w:val="Style13ptBold"/>
          <w:sz w:val="16"/>
          <w:szCs w:val="16"/>
        </w:rPr>
        <w:t xml:space="preserve"> Drone in March, 2014/5/9, </w:t>
      </w:r>
      <w:hyperlink r:id="rId6" w:history="1">
        <w:r w:rsidRPr="009B6CA8">
          <w:rPr>
            <w:rStyle w:val="Style13ptBold"/>
            <w:sz w:val="16"/>
            <w:szCs w:val="16"/>
          </w:rPr>
          <w:t>http://www.wsj.com/articles/faa-u-s-airliner-nearly-collided-with-drone-in-march-1399659956</w:t>
        </w:r>
      </w:hyperlink>
      <w:r w:rsidRPr="009B6CA8">
        <w:rPr>
          <w:rStyle w:val="Style13ptBold"/>
          <w:sz w:val="16"/>
          <w:szCs w:val="16"/>
        </w:rPr>
        <w:t>)</w:t>
      </w:r>
    </w:p>
    <w:p w:rsidR="00AC4D20" w:rsidRPr="00232B7D" w:rsidRDefault="00AC4D20" w:rsidP="00AC4D20">
      <w:pPr>
        <w:rPr>
          <w:rStyle w:val="Emphasis"/>
        </w:rPr>
      </w:pPr>
      <w:r w:rsidRPr="00232B7D">
        <w:rPr>
          <w:rStyle w:val="Emphasis"/>
          <w:highlight w:val="cyan"/>
        </w:rPr>
        <w:t>The use of drones has surged</w:t>
      </w:r>
      <w:r w:rsidRPr="004A6A95">
        <w:rPr>
          <w:rStyle w:val="StyleUnderline"/>
        </w:rPr>
        <w:t xml:space="preserve"> in recent years </w:t>
      </w:r>
      <w:r w:rsidRPr="00232B7D">
        <w:rPr>
          <w:rStyle w:val="StyleUnderline"/>
          <w:highlight w:val="cyan"/>
        </w:rPr>
        <w:t>as</w:t>
      </w:r>
      <w:r w:rsidRPr="004A6A95">
        <w:rPr>
          <w:rStyle w:val="StyleUnderline"/>
        </w:rPr>
        <w:t xml:space="preserve"> the </w:t>
      </w:r>
      <w:r w:rsidRPr="00232B7D">
        <w:rPr>
          <w:rStyle w:val="StyleUnderline"/>
          <w:highlight w:val="cyan"/>
        </w:rPr>
        <w:t>devices</w:t>
      </w:r>
      <w:r w:rsidRPr="004A6A95">
        <w:rPr>
          <w:rStyle w:val="StyleUnderline"/>
        </w:rPr>
        <w:t xml:space="preserve"> have </w:t>
      </w:r>
      <w:r w:rsidRPr="00232B7D">
        <w:rPr>
          <w:rStyle w:val="StyleUnderline"/>
          <w:highlight w:val="cyan"/>
        </w:rPr>
        <w:t xml:space="preserve">become smaller, less expensive and easier to fly. </w:t>
      </w:r>
      <w:r w:rsidRPr="00232B7D">
        <w:rPr>
          <w:rStyle w:val="Emphasis"/>
          <w:highlight w:val="cyan"/>
        </w:rPr>
        <w:t>The FAA</w:t>
      </w:r>
      <w:r w:rsidRPr="004A6A95">
        <w:rPr>
          <w:rStyle w:val="StyleUnderline"/>
        </w:rPr>
        <w:t xml:space="preserve">, meanwhile, </w:t>
      </w:r>
      <w:r w:rsidRPr="00232B7D">
        <w:rPr>
          <w:rStyle w:val="Emphasis"/>
          <w:highlight w:val="cyan"/>
        </w:rPr>
        <w:t>has lagged behind</w:t>
      </w:r>
      <w:r w:rsidRPr="00232B7D">
        <w:rPr>
          <w:rStyle w:val="StyleUnderline"/>
          <w:highlight w:val="cyan"/>
        </w:rPr>
        <w:t xml:space="preserve"> in setting formal rules for drone use</w:t>
      </w:r>
      <w:r w:rsidRPr="004A6A95">
        <w:rPr>
          <w:rStyle w:val="StyleUnderline"/>
        </w:rPr>
        <w:t>.</w:t>
      </w:r>
      <w:r w:rsidRPr="001F77DF">
        <w:rPr>
          <w:sz w:val="16"/>
        </w:rPr>
        <w:t xml:space="preserve"> Many drone users have complained about the delay. </w:t>
      </w:r>
      <w:r w:rsidRPr="004A6A95">
        <w:rPr>
          <w:rStyle w:val="StyleUnderline"/>
        </w:rPr>
        <w:t>Mr. Williams's remarks stressed the safety risks of integrating unmanned aircraft into the complex U.S. aviation system.</w:t>
      </w:r>
      <w:r w:rsidRPr="001F77DF">
        <w:rPr>
          <w:sz w:val="16"/>
        </w:rPr>
        <w:t xml:space="preserve"> </w:t>
      </w:r>
      <w:r w:rsidRPr="00232B7D">
        <w:rPr>
          <w:rStyle w:val="StyleUnderline"/>
          <w:highlight w:val="cyan"/>
        </w:rPr>
        <w:t xml:space="preserve">"It's important to develop solutions and answers to these questions before we risk </w:t>
      </w:r>
      <w:r w:rsidRPr="00232B7D">
        <w:rPr>
          <w:rStyle w:val="StyleUnderline"/>
        </w:rPr>
        <w:t xml:space="preserve">the </w:t>
      </w:r>
      <w:r w:rsidRPr="00232B7D">
        <w:rPr>
          <w:rStyle w:val="StyleUnderline"/>
          <w:highlight w:val="cyan"/>
        </w:rPr>
        <w:t xml:space="preserve">safety </w:t>
      </w:r>
      <w:r w:rsidRPr="00232B7D">
        <w:rPr>
          <w:rStyle w:val="StyleUnderline"/>
        </w:rPr>
        <w:t>of the world's safest aviation system</w:t>
      </w:r>
      <w:r w:rsidRPr="004A6A95">
        <w:rPr>
          <w:rStyle w:val="StyleUnderline"/>
        </w:rPr>
        <w:t>,"</w:t>
      </w:r>
      <w:r w:rsidRPr="001F77DF">
        <w:rPr>
          <w:sz w:val="16"/>
        </w:rPr>
        <w:t xml:space="preserve"> </w:t>
      </w:r>
      <w:r w:rsidRPr="004A6A95">
        <w:rPr>
          <w:rStyle w:val="StyleUnderline"/>
        </w:rPr>
        <w:t>he told the conference.</w:t>
      </w:r>
      <w:r w:rsidRPr="001F77DF">
        <w:rPr>
          <w:sz w:val="16"/>
        </w:rPr>
        <w:t xml:space="preserve"> Mr. Williams pointed out that a flock of birds sucked into the engines of US Airways Flight 1549 in 2009 forced the pilots to land the Airbus A320 on the Hudson River in New York. "</w:t>
      </w:r>
      <w:r w:rsidRPr="00232B7D">
        <w:rPr>
          <w:rStyle w:val="StyleUnderline"/>
          <w:highlight w:val="cyan"/>
        </w:rPr>
        <w:t>Imagine a metal-and-plastic object, especially that big lithium battery, going into a high-speed turbine engine</w:t>
      </w:r>
      <w:r w:rsidRPr="001F77DF">
        <w:rPr>
          <w:sz w:val="16"/>
        </w:rPr>
        <w:t>," he said. "</w:t>
      </w:r>
      <w:r w:rsidRPr="00232B7D">
        <w:rPr>
          <w:rStyle w:val="Emphasis"/>
          <w:highlight w:val="cyan"/>
        </w:rPr>
        <w:t>The results could be catastrophic</w:t>
      </w:r>
      <w:r w:rsidRPr="001F77DF">
        <w:rPr>
          <w:sz w:val="16"/>
        </w:rPr>
        <w:t xml:space="preserve">." Gretchen West, executive vice president for drone trade group Association for Unmanned Vehicle Systems International, said </w:t>
      </w:r>
      <w:r w:rsidRPr="00232B7D">
        <w:rPr>
          <w:rStyle w:val="StyleUnderline"/>
          <w:highlight w:val="cyan"/>
        </w:rPr>
        <w:t xml:space="preserve">most drone pilots fly their aircraft safely, but </w:t>
      </w:r>
      <w:r w:rsidRPr="00232B7D">
        <w:rPr>
          <w:rStyle w:val="Emphasis"/>
          <w:highlight w:val="cyan"/>
        </w:rPr>
        <w:t>with the lack of clear rules from the FAA,</w:t>
      </w:r>
      <w:r w:rsidRPr="00232B7D">
        <w:rPr>
          <w:rStyle w:val="StyleUnderline"/>
          <w:highlight w:val="cyan"/>
        </w:rPr>
        <w:t xml:space="preserve"> near misses such as the March incident are increasingly likely</w:t>
      </w:r>
      <w:r w:rsidRPr="00232B7D">
        <w:rPr>
          <w:sz w:val="16"/>
          <w:highlight w:val="cyan"/>
        </w:rPr>
        <w:t>. "</w:t>
      </w:r>
      <w:r w:rsidRPr="00232B7D">
        <w:rPr>
          <w:rStyle w:val="Emphasis"/>
          <w:highlight w:val="cyan"/>
        </w:rPr>
        <w:t>A lot of people already fly [drones] without rules and regulation. It's almost a free for all,"</w:t>
      </w:r>
      <w:r w:rsidRPr="001F77DF">
        <w:rPr>
          <w:sz w:val="16"/>
        </w:rPr>
        <w:t xml:space="preserve"> she said Friday. Mr. Williams "is painting a picture that this technology could threaten safety, but that goes back to the FAA. They have to come up with the rules to create a safe environment." In the U.S., the FAA allows recreational drone users to fly under certain safety guidelines, including that the drone remain below 400 feet. The FAA has authorized more than 500 public entities such as police departments to fly drones in the U.S., but the agency has only approved two drones to fly for commercial purposes—both off the Alaska coast. Still, </w:t>
      </w:r>
      <w:r w:rsidRPr="004A6A95">
        <w:rPr>
          <w:rStyle w:val="StyleUnderline"/>
        </w:rPr>
        <w:t>a flood of companies and individuals are flying unmanned aircraft for profit anyway</w:t>
      </w:r>
      <w:r w:rsidRPr="001F77DF">
        <w:rPr>
          <w:sz w:val="16"/>
        </w:rPr>
        <w:t>, according to interviews with dozens of users. "</w:t>
      </w:r>
      <w:r w:rsidRPr="00232B7D">
        <w:rPr>
          <w:rStyle w:val="Emphasis"/>
          <w:highlight w:val="cyan"/>
        </w:rPr>
        <w:t>The genie is out of the bottle</w:t>
      </w:r>
      <w:r w:rsidRPr="00232B7D">
        <w:rPr>
          <w:rStyle w:val="StyleUnderline"/>
          <w:highlight w:val="cyan"/>
        </w:rPr>
        <w:t xml:space="preserve"> because people are already flying without understanding" the risk</w:t>
      </w:r>
      <w:r w:rsidRPr="001F77DF">
        <w:rPr>
          <w:sz w:val="16"/>
        </w:rPr>
        <w:t>, said Marko Peljhan, chief executive of C-Astral Aerospace Ltd., a Slovenian drone maker. "</w:t>
      </w:r>
      <w:r w:rsidRPr="00232B7D">
        <w:rPr>
          <w:rStyle w:val="Emphasis"/>
          <w:highlight w:val="cyan"/>
        </w:rPr>
        <w:t>It's a disaster waiting to happen."</w:t>
      </w:r>
    </w:p>
    <w:p w:rsidR="00C95836" w:rsidRDefault="00C95836" w:rsidP="00AC4D20">
      <w:pPr>
        <w:pStyle w:val="Heading3"/>
      </w:pPr>
      <w:r>
        <w:t>1AC Terror Adv</w:t>
      </w:r>
    </w:p>
    <w:p w:rsidR="00C95836" w:rsidRPr="00C95836" w:rsidRDefault="00C95836" w:rsidP="00C95836"/>
    <w:p w:rsidR="00C95836" w:rsidRDefault="00C95836" w:rsidP="00C95836"/>
    <w:p w:rsidR="00AC4D20" w:rsidRDefault="00AC4D20" w:rsidP="00AC4D20">
      <w:pPr>
        <w:pStyle w:val="Heading4"/>
      </w:pPr>
      <w:r>
        <w:t>Drone regulations are modeled globally—while un-regulated drone policy ensures dangerous reprocussions, clear guidelines will create international norms</w:t>
      </w:r>
    </w:p>
    <w:p w:rsidR="00AC4D20" w:rsidRPr="0040733E" w:rsidRDefault="00AC4D20" w:rsidP="00AC4D20">
      <w:r>
        <w:t>Choi-Fitzpatrick, assistant professor at the School of Public Policy, 14</w:t>
      </w:r>
    </w:p>
    <w:p w:rsidR="00AC4D20" w:rsidRDefault="00AC4D20" w:rsidP="00AC4D20">
      <w:r>
        <w:t>Austin, assistant professor at the School of Public Policy and core faculty at the Center for Media, Data, &amp; Society at Central European University, “How the FAA’s Drone Policy Will Affect the Rest of The World”, Future Tense, 10/9/14, http://www.slate.com/blogs/future_tense/2014/10/09/how_the_faa_s_drone_policy_will_affect_the_rest_of_the_world.html</w:t>
      </w:r>
    </w:p>
    <w:p w:rsidR="00AC4D20" w:rsidRPr="00232B7D" w:rsidRDefault="00AC4D20" w:rsidP="00AC4D20">
      <w:pPr>
        <w:rPr>
          <w:sz w:val="14"/>
        </w:rPr>
      </w:pPr>
      <w:r w:rsidRPr="0040733E">
        <w:rPr>
          <w:sz w:val="14"/>
        </w:rPr>
        <w:t xml:space="preserve">That includes </w:t>
      </w:r>
      <w:r w:rsidRPr="00232B7D">
        <w:rPr>
          <w:rStyle w:val="Emphasis"/>
          <w:highlight w:val="cyan"/>
        </w:rPr>
        <w:t>the United States</w:t>
      </w:r>
      <w:r w:rsidRPr="0040733E">
        <w:rPr>
          <w:sz w:val="14"/>
        </w:rPr>
        <w:t xml:space="preserve">, which </w:t>
      </w:r>
      <w:r w:rsidRPr="00232B7D">
        <w:rPr>
          <w:rStyle w:val="Emphasis"/>
          <w:highlight w:val="cyan"/>
        </w:rPr>
        <w:t>has a prime opportunity to influence drone regulation worldwide</w:t>
      </w:r>
      <w:r w:rsidRPr="0040733E">
        <w:rPr>
          <w:sz w:val="14"/>
        </w:rPr>
        <w:t xml:space="preserve">. The Obama administration has tasked the FAA with drafting national guidelines for personal and for-profit use (though Slate’s John Frank Weaver has asked whether it has the authority to do so). These guidelines are long overdue as regulators scratch their heads about what to do with these devices. Are drones hobbyist craft or small airplanes? When are they toys, and when are they for surveillance or delivering pizzas or search and rescue? The FAA has been soliciting public input from Americans over the last few months. </w:t>
      </w:r>
      <w:r w:rsidRPr="0040733E">
        <w:rPr>
          <w:rStyle w:val="StyleUnderline"/>
        </w:rPr>
        <w:t xml:space="preserve">The ultimate decision will have a global impact for one simple reason: </w:t>
      </w:r>
      <w:r w:rsidRPr="00232B7D">
        <w:rPr>
          <w:rStyle w:val="StyleUnderline"/>
          <w:highlight w:val="cyan"/>
        </w:rPr>
        <w:t>There is no policy consensus on the issue</w:t>
      </w:r>
      <w:r w:rsidRPr="0040733E">
        <w:rPr>
          <w:sz w:val="14"/>
        </w:rPr>
        <w:t>.</w:t>
      </w:r>
      <w:r w:rsidRPr="0040733E">
        <w:rPr>
          <w:sz w:val="12"/>
        </w:rPr>
        <w:t>¶</w:t>
      </w:r>
      <w:r w:rsidRPr="0040733E">
        <w:rPr>
          <w:sz w:val="14"/>
        </w:rPr>
        <w:t xml:space="preserve"> In order to craft the right policies surrounding unmanned aerial vehicles, it is necessary to separate drone usage into three major categories: military (important, but not our focus here), for-profit (like DHL’s tested delivery drone), and nonprofit. The nonprofit category—drones for good—would ensure that researchers, protesters, advocacy groups, artists, hobbyists, and journalists remain free to operate these devices for both their own enrichment and the greater good.</w:t>
      </w:r>
      <w:r w:rsidRPr="0040733E">
        <w:rPr>
          <w:sz w:val="12"/>
        </w:rPr>
        <w:t>¶</w:t>
      </w:r>
      <w:r w:rsidRPr="0040733E">
        <w:rPr>
          <w:sz w:val="14"/>
        </w:rPr>
        <w:t xml:space="preserve"> </w:t>
      </w:r>
      <w:r w:rsidRPr="00232B7D">
        <w:rPr>
          <w:rStyle w:val="Emphasis"/>
          <w:highlight w:val="cyan"/>
        </w:rPr>
        <w:t>How the U.S. handles its domestic drone policy sends an important signal</w:t>
      </w:r>
      <w:r w:rsidRPr="0040733E">
        <w:rPr>
          <w:rStyle w:val="StyleUnderline"/>
        </w:rPr>
        <w:t xml:space="preserve"> to friends and foes, autocrats and democrats alike. </w:t>
      </w:r>
      <w:r w:rsidRPr="00232B7D">
        <w:rPr>
          <w:rStyle w:val="StyleUnderline"/>
          <w:highlight w:val="cyan"/>
        </w:rPr>
        <w:t>If the U</w:t>
      </w:r>
      <w:r w:rsidRPr="0040733E">
        <w:rPr>
          <w:rStyle w:val="StyleUnderline"/>
        </w:rPr>
        <w:t xml:space="preserve">nited </w:t>
      </w:r>
      <w:r w:rsidRPr="00232B7D">
        <w:rPr>
          <w:rStyle w:val="StyleUnderline"/>
          <w:highlight w:val="cyan"/>
        </w:rPr>
        <w:t>S</w:t>
      </w:r>
      <w:r w:rsidRPr="0040733E">
        <w:rPr>
          <w:rStyle w:val="StyleUnderline"/>
        </w:rPr>
        <w:t xml:space="preserve">tates </w:t>
      </w:r>
      <w:r w:rsidRPr="00232B7D">
        <w:rPr>
          <w:rStyle w:val="StyleUnderline"/>
          <w:highlight w:val="cyan"/>
        </w:rPr>
        <w:t>endorses an approach that</w:t>
      </w:r>
      <w:r w:rsidRPr="0040733E">
        <w:rPr>
          <w:rStyle w:val="StyleUnderline"/>
        </w:rPr>
        <w:t xml:space="preserve"> prematurely and </w:t>
      </w:r>
      <w:r w:rsidRPr="00232B7D">
        <w:rPr>
          <w:rStyle w:val="StyleUnderline"/>
          <w:highlight w:val="cyan"/>
        </w:rPr>
        <w:t xml:space="preserve">clumsily curbs usage, </w:t>
      </w:r>
      <w:r w:rsidRPr="00232B7D">
        <w:rPr>
          <w:rStyle w:val="Emphasis"/>
          <w:highlight w:val="cyan"/>
        </w:rPr>
        <w:t xml:space="preserve">the message will be taken as a clear signal in Budapest, Pretoria, Nairobi, and Moscow. </w:t>
      </w:r>
      <w:r w:rsidRPr="00232B7D">
        <w:rPr>
          <w:rStyle w:val="StyleUnderline"/>
          <w:highlight w:val="cyan"/>
        </w:rPr>
        <w:t>The FAA must find a way to balance the profitability of businesses and safety of the general public with</w:t>
      </w:r>
      <w:r w:rsidRPr="0040733E">
        <w:rPr>
          <w:rStyle w:val="StyleUnderline"/>
        </w:rPr>
        <w:t xml:space="preserve"> democracy’s most fundamental objectives: </w:t>
      </w:r>
      <w:r w:rsidRPr="00232B7D">
        <w:rPr>
          <w:rStyle w:val="StyleUnderline"/>
          <w:highlight w:val="cyan"/>
        </w:rPr>
        <w:t>freedom of assembly and the press</w:t>
      </w:r>
      <w:r w:rsidRPr="0040733E">
        <w:rPr>
          <w:rStyle w:val="StyleUnderline"/>
        </w:rPr>
        <w:t>.</w:t>
      </w:r>
      <w:r w:rsidRPr="0040733E">
        <w:rPr>
          <w:rStyle w:val="StyleUnderline"/>
          <w:sz w:val="12"/>
          <w:u w:val="none"/>
        </w:rPr>
        <w:t>¶</w:t>
      </w:r>
      <w:r w:rsidRPr="0040733E">
        <w:rPr>
          <w:sz w:val="14"/>
        </w:rPr>
        <w:t xml:space="preserve"> The rightward swing in recent EU elections, the assault on democracy and the press in Hungary, and the invasion of eastern Ukraine by Russia represent the greatest organized strains on Western democracy since the fall of the Berlin Wall. </w:t>
      </w:r>
      <w:r w:rsidRPr="0040733E">
        <w:rPr>
          <w:rStyle w:val="StyleUnderline"/>
        </w:rPr>
        <w:t>As democratic institutions are stifled and civil society groups are hectored and threatened through courts and administrative avenues, it is as important as ever to secure information and raise awareness about these threats</w:t>
      </w:r>
      <w:r w:rsidRPr="0040733E">
        <w:rPr>
          <w:sz w:val="14"/>
        </w:rPr>
        <w:t>.</w:t>
      </w:r>
      <w:r w:rsidRPr="0040733E">
        <w:rPr>
          <w:sz w:val="12"/>
        </w:rPr>
        <w:t>¶</w:t>
      </w:r>
      <w:r w:rsidRPr="0040733E">
        <w:rPr>
          <w:sz w:val="14"/>
        </w:rPr>
        <w:t xml:space="preserve"> Hungarian legislators are currently drafting legislation to regulate drone use. My colleagues and I at the Center for Media, Data, and Society at Central European University in Budapest have used camera-equipped drones to document concerts, crowds, and protest events. We are doing this at the same time as others launched a drone to document unrest in Ferguson, Missouri, after Michael Brown, an unarmed black man, was shot and killed by a police officer. The drones flown in both cases are the same make and model, and the airspace they flew in—one in the middle of the U.S. and the other in the middle of Europe—both lack clear policies. The FAA had closed the airspace over Ferguson, yet it is not clear this restriction applied to drones. Furthermore, the drone used there was launched by a Russian news outlet—a commercial entity and therefore prohibited by the FAA.</w:t>
      </w:r>
      <w:r w:rsidRPr="0040733E">
        <w:rPr>
          <w:sz w:val="12"/>
        </w:rPr>
        <w:t>¶</w:t>
      </w:r>
      <w:r w:rsidRPr="0040733E">
        <w:rPr>
          <w:sz w:val="14"/>
        </w:rPr>
        <w:t xml:space="preserve"> In both cases, drones operated within citizen journalism’s core commitment to popular engagement in public and political life, and under the broader commitment to freedom of association and freedom of the press. </w:t>
      </w:r>
      <w:r w:rsidRPr="0040733E">
        <w:rPr>
          <w:rStyle w:val="StyleUnderline"/>
        </w:rPr>
        <w:t>Hungary looks more likely to take policy advice from Putin than Obama. Nevertheless, a decisive stance sends the positive message to those still interested in safeguarding and nurturing open society</w:t>
      </w:r>
      <w:r w:rsidRPr="0040733E">
        <w:rPr>
          <w:sz w:val="14"/>
        </w:rPr>
        <w:t>.</w:t>
      </w:r>
      <w:r w:rsidRPr="0040733E">
        <w:rPr>
          <w:sz w:val="12"/>
        </w:rPr>
        <w:t>¶</w:t>
      </w:r>
      <w:r w:rsidRPr="0040733E">
        <w:rPr>
          <w:sz w:val="14"/>
        </w:rPr>
        <w:t xml:space="preserve"> </w:t>
      </w:r>
      <w:proofErr w:type="gramStart"/>
      <w:r w:rsidRPr="0040733E">
        <w:rPr>
          <w:sz w:val="14"/>
        </w:rPr>
        <w:t>Unfortunately</w:t>
      </w:r>
      <w:proofErr w:type="gramEnd"/>
      <w:r w:rsidRPr="0040733E">
        <w:rPr>
          <w:sz w:val="14"/>
        </w:rPr>
        <w:t>, all signs point to the liklihood that the window is closing for the U.S. to take the lead on nonprofit and commercial usage. The United States’ peer democracies like Australia and Germany are more open to for-profit drone use. Google is currently testing a UAV-based delivery system in Australia and DHL has begun testing a delivery service to an unpopulated German island.</w:t>
      </w:r>
      <w:r w:rsidRPr="0040733E">
        <w:rPr>
          <w:sz w:val="12"/>
        </w:rPr>
        <w:t>¶</w:t>
      </w:r>
      <w:r w:rsidRPr="0040733E">
        <w:rPr>
          <w:sz w:val="14"/>
        </w:rPr>
        <w:t xml:space="preserve"> Democracies in decline have limited the nonprofit use. At present, anyone wishing to film with camera-equipped drones in Hungary must apply for a permit 30 days in advance, and applicants are not guaranteed approval. This essentially eliminates the possibility of documenting spontaneous acts of civil disobedience or government abuse. Violating this policy recently cost a cameraman from Hungarian public TV a hefty 100,000 forint ($400) fine.</w:t>
      </w:r>
      <w:r w:rsidRPr="0040733E">
        <w:rPr>
          <w:sz w:val="12"/>
        </w:rPr>
        <w:t>¶</w:t>
      </w:r>
      <w:r w:rsidRPr="0040733E">
        <w:rPr>
          <w:sz w:val="14"/>
        </w:rPr>
        <w:t xml:space="preserve"> </w:t>
      </w:r>
      <w:proofErr w:type="gramStart"/>
      <w:r w:rsidRPr="0040733E">
        <w:rPr>
          <w:sz w:val="14"/>
        </w:rPr>
        <w:t>Still</w:t>
      </w:r>
      <w:proofErr w:type="gramEnd"/>
      <w:r w:rsidRPr="0040733E">
        <w:rPr>
          <w:sz w:val="14"/>
        </w:rPr>
        <w:t xml:space="preserve">, </w:t>
      </w:r>
      <w:r w:rsidRPr="00232B7D">
        <w:rPr>
          <w:rStyle w:val="StyleUnderline"/>
          <w:highlight w:val="cyan"/>
        </w:rPr>
        <w:t>other countries are biding their time and may be looking to the U</w:t>
      </w:r>
      <w:r w:rsidRPr="0040733E">
        <w:rPr>
          <w:rStyle w:val="StyleUnderline"/>
        </w:rPr>
        <w:t xml:space="preserve">nited </w:t>
      </w:r>
      <w:r w:rsidRPr="00232B7D">
        <w:rPr>
          <w:rStyle w:val="StyleUnderline"/>
          <w:highlight w:val="cyan"/>
        </w:rPr>
        <w:t>S</w:t>
      </w:r>
      <w:r w:rsidRPr="0040733E">
        <w:rPr>
          <w:rStyle w:val="StyleUnderline"/>
        </w:rPr>
        <w:t xml:space="preserve">tates </w:t>
      </w:r>
      <w:r w:rsidRPr="00232B7D">
        <w:rPr>
          <w:rStyle w:val="StyleUnderline"/>
          <w:highlight w:val="cyan"/>
        </w:rPr>
        <w:t>for guidance.</w:t>
      </w:r>
      <w:r w:rsidRPr="0040733E">
        <w:rPr>
          <w:rStyle w:val="StyleUnderline"/>
        </w:rPr>
        <w:t xml:space="preserve"> A celebrated anti-poaching drone program in Kenya was recently grounded until something resembling an international policy norm emerges. A similar decision in South Africa recommended grounding private use</w:t>
      </w:r>
      <w:r w:rsidRPr="0040733E">
        <w:rPr>
          <w:sz w:val="14"/>
        </w:rPr>
        <w:t>, but this policy has not stopped a Pretoria-based arms dealer from developing, marketing, and selling a pepper-spray equipped riot control drone.</w:t>
      </w:r>
      <w:r w:rsidRPr="0040733E">
        <w:rPr>
          <w:sz w:val="12"/>
        </w:rPr>
        <w:t>¶</w:t>
      </w:r>
      <w:r w:rsidRPr="0040733E">
        <w:rPr>
          <w:sz w:val="14"/>
        </w:rPr>
        <w:t xml:space="preserve"> Drones will not solve democracy’s ills, but prematurely or severely curbing their use by the press and activists is a sure sign that the openness and transparency they facilitate is not welcome. Whatever the FAA does, it has to keep open the possibility that drones can be used for good. </w:t>
      </w:r>
      <w:r w:rsidRPr="00232B7D">
        <w:rPr>
          <w:rStyle w:val="Emphasis"/>
          <w:highlight w:val="cyan"/>
        </w:rPr>
        <w:t>The rest of the world will be watching American regulation</w:t>
      </w:r>
      <w:r w:rsidRPr="0040733E">
        <w:rPr>
          <w:rStyle w:val="StyleUnderline"/>
        </w:rPr>
        <w:t>.</w:t>
      </w:r>
      <w:r w:rsidRPr="0040733E">
        <w:rPr>
          <w:sz w:val="14"/>
        </w:rPr>
        <w:t xml:space="preserve"> If the U.S. limits civic groups from using drones in creative ways, other countries may do the same. </w:t>
      </w:r>
    </w:p>
    <w:p w:rsidR="00AC4D20" w:rsidRPr="00295E1B" w:rsidRDefault="00AC4D20" w:rsidP="00AC4D20"/>
    <w:p w:rsidR="00AC4D20" w:rsidRDefault="00AC4D20" w:rsidP="00AC4D20">
      <w:pPr>
        <w:pStyle w:val="Heading4"/>
      </w:pPr>
      <w:r>
        <w:t>Criminal organizations can use technology to create havoc—they can fly into restricted areas and carry explosives</w:t>
      </w:r>
    </w:p>
    <w:p w:rsidR="00AC4D20" w:rsidRPr="00CF031D" w:rsidRDefault="00AC4D20" w:rsidP="00AC4D20">
      <w:pPr>
        <w:rPr>
          <w:sz w:val="16"/>
          <w:szCs w:val="16"/>
        </w:rPr>
      </w:pPr>
      <w:r w:rsidRPr="00CF031D">
        <w:rPr>
          <w:sz w:val="16"/>
          <w:szCs w:val="16"/>
        </w:rPr>
        <w:t xml:space="preserve">Sanchez 15 (Alejandro, </w:t>
      </w:r>
      <w:r w:rsidRPr="00CF031D">
        <w:rPr>
          <w:b/>
          <w:bCs/>
          <w:sz w:val="16"/>
          <w:szCs w:val="16"/>
        </w:rPr>
        <w:t xml:space="preserve">Alejandro Sanchez, Senior Research Fellow at the Council on Hemispheric Affairs, and Cameron McKibben, Research Associate at the Council on Hemispheric Affairs. </w:t>
      </w:r>
    </w:p>
    <w:p w:rsidR="00AC4D20" w:rsidRPr="00CF031D" w:rsidRDefault="00AC4D20" w:rsidP="00AC4D20">
      <w:pPr>
        <w:rPr>
          <w:sz w:val="16"/>
          <w:szCs w:val="16"/>
        </w:rPr>
      </w:pPr>
      <w:r w:rsidRPr="00CF031D">
        <w:rPr>
          <w:sz w:val="16"/>
          <w:szCs w:val="16"/>
        </w:rPr>
        <w:t xml:space="preserve">“Worst Case Scenario:  The Criminal Use of Drones” </w:t>
      </w:r>
      <w:hyperlink r:id="rId7" w:history="1">
        <w:r w:rsidRPr="00CF031D">
          <w:rPr>
            <w:rStyle w:val="Hyperlink"/>
            <w:sz w:val="16"/>
            <w:szCs w:val="16"/>
          </w:rPr>
          <w:t>http://www.coha.org/worst-case-scenario-the-criminal-use-of-drones/</w:t>
        </w:r>
      </w:hyperlink>
      <w:r w:rsidRPr="00CF031D">
        <w:rPr>
          <w:sz w:val="16"/>
          <w:szCs w:val="16"/>
        </w:rPr>
        <w:t xml:space="preserve"> 2/2/15 crc)</w:t>
      </w:r>
    </w:p>
    <w:p w:rsidR="00AC4D20" w:rsidRPr="00B6219F" w:rsidRDefault="00AC4D20" w:rsidP="00AC4D20"/>
    <w:p w:rsidR="00AC4D20" w:rsidRPr="00232B7D" w:rsidRDefault="00AC4D20" w:rsidP="00AC4D20">
      <w:pPr>
        <w:rPr>
          <w:rStyle w:val="Emphasis"/>
        </w:rPr>
      </w:pPr>
      <w:r w:rsidRPr="00556EC1">
        <w:rPr>
          <w:sz w:val="16"/>
        </w:rPr>
        <w:t xml:space="preserve">In the U.S., </w:t>
      </w:r>
      <w:r w:rsidRPr="00556EC1">
        <w:rPr>
          <w:u w:val="single"/>
        </w:rPr>
        <w:t xml:space="preserve">the worst possible scenario of </w:t>
      </w:r>
      <w:r w:rsidRPr="00232B7D">
        <w:rPr>
          <w:rStyle w:val="Emphasis"/>
          <w:highlight w:val="cyan"/>
        </w:rPr>
        <w:t>how drones can be utilized for violent outcomes</w:t>
      </w:r>
      <w:r w:rsidRPr="00556EC1">
        <w:rPr>
          <w:u w:val="single"/>
        </w:rPr>
        <w:t xml:space="preserve"> in sensitive locations took a new turn</w:t>
      </w:r>
      <w:r w:rsidRPr="00556EC1">
        <w:rPr>
          <w:sz w:val="16"/>
        </w:rPr>
        <w:t xml:space="preserve"> on January 26, </w:t>
      </w:r>
      <w:r w:rsidRPr="00556EC1">
        <w:rPr>
          <w:u w:val="single"/>
        </w:rPr>
        <w:t>when</w:t>
      </w:r>
      <w:r w:rsidRPr="004D0C80">
        <w:rPr>
          <w:u w:val="single"/>
        </w:rPr>
        <w:t xml:space="preserve"> </w:t>
      </w:r>
      <w:r w:rsidRPr="00232B7D">
        <w:rPr>
          <w:highlight w:val="cyan"/>
          <w:u w:val="single"/>
        </w:rPr>
        <w:t>a small drone crashed on the lawn of the White House</w:t>
      </w:r>
      <w:r w:rsidRPr="004D0C80">
        <w:rPr>
          <w:u w:val="single"/>
        </w:rPr>
        <w:t>.</w:t>
      </w:r>
      <w:r w:rsidRPr="00556EC1">
        <w:rPr>
          <w:sz w:val="16"/>
        </w:rPr>
        <w:t xml:space="preserve"> </w:t>
      </w:r>
      <w:r w:rsidRPr="004D0C80">
        <w:rPr>
          <w:u w:val="single"/>
        </w:rPr>
        <w:t xml:space="preserve">While </w:t>
      </w:r>
      <w:r w:rsidRPr="00232B7D">
        <w:rPr>
          <w:highlight w:val="cyan"/>
          <w:u w:val="single"/>
        </w:rPr>
        <w:t>this incident</w:t>
      </w:r>
      <w:r w:rsidRPr="00556EC1">
        <w:rPr>
          <w:sz w:val="16"/>
        </w:rPr>
        <w:t xml:space="preserve"> (involving an inebriated government employee) </w:t>
      </w:r>
      <w:r w:rsidRPr="004D0C80">
        <w:rPr>
          <w:u w:val="single"/>
        </w:rPr>
        <w:t xml:space="preserve">seems to have just been an accident, it </w:t>
      </w:r>
      <w:r w:rsidRPr="00232B7D">
        <w:rPr>
          <w:highlight w:val="cyan"/>
          <w:u w:val="single"/>
        </w:rPr>
        <w:t xml:space="preserve">begins to illuminate </w:t>
      </w:r>
      <w:r w:rsidRPr="00232B7D">
        <w:rPr>
          <w:rStyle w:val="Emphasis"/>
          <w:highlight w:val="cyan"/>
        </w:rPr>
        <w:t>just how easily drones can fly into restricted areas</w:t>
      </w:r>
      <w:r w:rsidRPr="00232B7D">
        <w:rPr>
          <w:sz w:val="16"/>
          <w:highlight w:val="cyan"/>
        </w:rPr>
        <w:t xml:space="preserve">. </w:t>
      </w:r>
      <w:r w:rsidRPr="00232B7D">
        <w:rPr>
          <w:highlight w:val="cyan"/>
          <w:u w:val="single"/>
        </w:rPr>
        <w:t>The event</w:t>
      </w:r>
      <w:r w:rsidRPr="00556EC1">
        <w:rPr>
          <w:sz w:val="16"/>
        </w:rPr>
        <w:t xml:space="preserve"> also </w:t>
      </w:r>
      <w:r w:rsidRPr="00232B7D">
        <w:rPr>
          <w:highlight w:val="cyan"/>
          <w:u w:val="single"/>
        </w:rPr>
        <w:t>provokes worries over how destructive these machines can be if they were to be used as “terror drones,” and loaded with some sort of explosive</w:t>
      </w:r>
      <w:r w:rsidRPr="00556EC1">
        <w:rPr>
          <w:u w:val="single"/>
        </w:rPr>
        <w:t>.</w:t>
      </w:r>
      <w:r w:rsidRPr="00556EC1">
        <w:rPr>
          <w:sz w:val="16"/>
        </w:rPr>
        <w:t xml:space="preserve"> Additionally, </w:t>
      </w:r>
      <w:r w:rsidRPr="00556EC1">
        <w:rPr>
          <w:u w:val="single"/>
        </w:rPr>
        <w:t>it is important to remember that this is not the first time that drones have entered no-fly zones.</w:t>
      </w:r>
      <w:r w:rsidRPr="00556EC1">
        <w:rPr>
          <w:sz w:val="16"/>
        </w:rPr>
        <w:t xml:space="preserve"> Over the past year, </w:t>
      </w:r>
      <w:r w:rsidRPr="00232B7D">
        <w:rPr>
          <w:highlight w:val="cyan"/>
          <w:u w:val="single"/>
        </w:rPr>
        <w:t>unauthorized drones have flown close to other sensitive targets, like nuclear power plants in France and Belgium</w:t>
      </w:r>
      <w:r w:rsidRPr="00556EC1">
        <w:rPr>
          <w:sz w:val="16"/>
        </w:rPr>
        <w:t xml:space="preserve">. So far, </w:t>
      </w:r>
      <w:r w:rsidRPr="00556EC1">
        <w:rPr>
          <w:u w:val="single"/>
        </w:rPr>
        <w:t>no one has been detained for these incidents, and these could have been staged by some harmless environmental group</w:t>
      </w:r>
      <w:r w:rsidRPr="00556EC1">
        <w:rPr>
          <w:sz w:val="16"/>
        </w:rPr>
        <w:t xml:space="preserve">. Nevertheless, given the recent attacks against the Charlie Hebdo satirical magazine in France and the terrorist attacks in the UK and Spain over the past decade, </w:t>
      </w:r>
      <w:r w:rsidRPr="00556EC1">
        <w:rPr>
          <w:u w:val="single"/>
        </w:rPr>
        <w:t xml:space="preserve">one major concern is that </w:t>
      </w:r>
      <w:r w:rsidRPr="00232B7D">
        <w:rPr>
          <w:rStyle w:val="Emphasis"/>
          <w:highlight w:val="cyan"/>
        </w:rPr>
        <w:t>terror drones could be use by an extremist Islamic militant organization for some kind of terrorist operation.</w:t>
      </w:r>
    </w:p>
    <w:p w:rsidR="00AC4D20" w:rsidRPr="009915F6" w:rsidRDefault="00AC4D20" w:rsidP="00AC4D20"/>
    <w:p w:rsidR="00AC4D20" w:rsidRPr="004B1F24" w:rsidRDefault="00AC4D20" w:rsidP="00AC4D20"/>
    <w:p w:rsidR="00AC4D20" w:rsidRPr="00CF031D" w:rsidRDefault="00AC4D20" w:rsidP="00AC4D20">
      <w:pPr>
        <w:pStyle w:val="Heading4"/>
        <w:rPr>
          <w:sz w:val="16"/>
          <w:szCs w:val="16"/>
        </w:rPr>
      </w:pPr>
      <w:r>
        <w:t xml:space="preserve">Middle </w:t>
      </w:r>
      <w:proofErr w:type="gramStart"/>
      <w:r>
        <w:t>eastern</w:t>
      </w:r>
      <w:proofErr w:type="gramEnd"/>
      <w:r>
        <w:t xml:space="preserve"> terrorist groups AND Latin America drug-trafficking-organizations are beginning to utilize drones</w:t>
      </w:r>
    </w:p>
    <w:p w:rsidR="00AC4D20" w:rsidRPr="00CF031D" w:rsidRDefault="00AC4D20" w:rsidP="00AC4D20">
      <w:pPr>
        <w:rPr>
          <w:sz w:val="16"/>
          <w:szCs w:val="16"/>
        </w:rPr>
      </w:pPr>
      <w:r w:rsidRPr="00CF031D">
        <w:rPr>
          <w:sz w:val="16"/>
          <w:szCs w:val="16"/>
        </w:rPr>
        <w:t xml:space="preserve">“Worst Case Scenario:  The Criminal Use of Drones” </w:t>
      </w:r>
      <w:hyperlink r:id="rId8" w:history="1">
        <w:r w:rsidRPr="00CF031D">
          <w:rPr>
            <w:rStyle w:val="Hyperlink"/>
            <w:sz w:val="16"/>
            <w:szCs w:val="16"/>
          </w:rPr>
          <w:t>http://www.coha.org/worst-case-scenario-the-criminal-use-of-drones/</w:t>
        </w:r>
      </w:hyperlink>
      <w:r w:rsidRPr="00CF031D">
        <w:rPr>
          <w:sz w:val="16"/>
          <w:szCs w:val="16"/>
        </w:rPr>
        <w:t xml:space="preserve"> 2/2/15 crc)</w:t>
      </w:r>
    </w:p>
    <w:p w:rsidR="00AC4D20" w:rsidRDefault="00AC4D20" w:rsidP="00AC4D20">
      <w:pPr>
        <w:rPr>
          <w:sz w:val="16"/>
        </w:rPr>
      </w:pPr>
      <w:r w:rsidRPr="00232B7D">
        <w:rPr>
          <w:highlight w:val="cyan"/>
          <w:u w:val="single"/>
        </w:rPr>
        <w:t>The idea that terrorist movements will begin to utilize drones is no longer a hypothetical scenario, but a grim reality</w:t>
      </w:r>
      <w:r w:rsidRPr="00B6219F">
        <w:rPr>
          <w:sz w:val="16"/>
        </w:rPr>
        <w:t xml:space="preserve">. For example, the global media has reported that </w:t>
      </w:r>
      <w:r w:rsidRPr="00232B7D">
        <w:rPr>
          <w:highlight w:val="cyan"/>
          <w:u w:val="single"/>
        </w:rPr>
        <w:t>ISIS</w:t>
      </w:r>
      <w:r w:rsidRPr="00556EC1">
        <w:rPr>
          <w:u w:val="single"/>
        </w:rPr>
        <w:t xml:space="preserve"> </w:t>
      </w:r>
      <w:r w:rsidRPr="00B6219F">
        <w:rPr>
          <w:sz w:val="16"/>
        </w:rPr>
        <w:t xml:space="preserve">(Islamic State of Iraq and Syria) </w:t>
      </w:r>
      <w:r w:rsidRPr="00232B7D">
        <w:rPr>
          <w:highlight w:val="cyan"/>
          <w:u w:val="single"/>
        </w:rPr>
        <w:t>has procured a drone and is using it to conduct reconnaissance</w:t>
      </w:r>
      <w:r w:rsidRPr="00556EC1">
        <w:rPr>
          <w:u w:val="single"/>
        </w:rPr>
        <w:t xml:space="preserve"> and aid in launching ground attacks on the Syrian military</w:t>
      </w:r>
      <w:r w:rsidRPr="00B6219F">
        <w:rPr>
          <w:sz w:val="16"/>
        </w:rPr>
        <w:t>.</w:t>
      </w:r>
      <w:bookmarkStart w:id="1" w:name="_ednref3"/>
      <w:r w:rsidRPr="00B6219F">
        <w:rPr>
          <w:sz w:val="16"/>
        </w:rPr>
        <w:fldChar w:fldCharType="begin"/>
      </w:r>
      <w:r w:rsidRPr="00B6219F">
        <w:rPr>
          <w:sz w:val="16"/>
        </w:rPr>
        <w:instrText xml:space="preserve"> HYPERLINK "http://www.coha.org/worst-case-scenario-the-criminal-use-of-drones/" \l "_edn3" </w:instrText>
      </w:r>
      <w:r w:rsidRPr="00B6219F">
        <w:rPr>
          <w:sz w:val="16"/>
        </w:rPr>
        <w:fldChar w:fldCharType="separate"/>
      </w:r>
      <w:r w:rsidRPr="00B6219F">
        <w:rPr>
          <w:sz w:val="16"/>
        </w:rPr>
        <w:t>[</w:t>
      </w:r>
      <w:proofErr w:type="gramStart"/>
      <w:r w:rsidRPr="00B6219F">
        <w:rPr>
          <w:sz w:val="16"/>
        </w:rPr>
        <w:t>iii</w:t>
      </w:r>
      <w:proofErr w:type="gramEnd"/>
      <w:r w:rsidRPr="00B6219F">
        <w:rPr>
          <w:sz w:val="16"/>
        </w:rPr>
        <w:t>]</w:t>
      </w:r>
      <w:r w:rsidRPr="00B6219F">
        <w:rPr>
          <w:sz w:val="16"/>
        </w:rPr>
        <w:fldChar w:fldCharType="end"/>
      </w:r>
      <w:bookmarkEnd w:id="1"/>
      <w:r w:rsidRPr="00B6219F">
        <w:rPr>
          <w:sz w:val="16"/>
        </w:rPr>
        <w:t>Likewise</w:t>
      </w:r>
      <w:r w:rsidRPr="00556EC1">
        <w:rPr>
          <w:u w:val="single"/>
        </w:rPr>
        <w:t xml:space="preserve">, it is believed that </w:t>
      </w:r>
      <w:r w:rsidRPr="00232B7D">
        <w:rPr>
          <w:highlight w:val="cyan"/>
          <w:u w:val="single"/>
        </w:rPr>
        <w:t>groups like Hamas and Hezbollah also possess drones</w:t>
      </w:r>
      <w:r w:rsidRPr="00B6219F">
        <w:rPr>
          <w:sz w:val="16"/>
        </w:rPr>
        <w:t>.</w:t>
      </w:r>
      <w:r w:rsidRPr="00B6219F">
        <w:rPr>
          <w:sz w:val="12"/>
        </w:rPr>
        <w:t>¶</w:t>
      </w:r>
      <w:r w:rsidRPr="00B6219F">
        <w:rPr>
          <w:sz w:val="16"/>
        </w:rPr>
        <w:t xml:space="preserve"> A word of caution is necessary. The drones used by the aforementioned militant movements are generally believed to be very crude models, nothing more than a small plane or helicopter with a video camera and GPS attached. Such aircraft cannot be compared to the capabilities of US or Israeli drones like the NightEagle or ScanEagle, much less armed drones like the Predators. Nevertheless, </w:t>
      </w:r>
      <w:r w:rsidRPr="00920684">
        <w:rPr>
          <w:highlight w:val="cyan"/>
          <w:u w:val="single"/>
        </w:rPr>
        <w:t>even the most rudimentary drone can serve as an</w:t>
      </w:r>
      <w:r w:rsidRPr="00556EC1">
        <w:rPr>
          <w:u w:val="single"/>
        </w:rPr>
        <w:t xml:space="preserve"> effective </w:t>
      </w:r>
      <w:r w:rsidRPr="00920684">
        <w:rPr>
          <w:highlight w:val="cyan"/>
          <w:u w:val="single"/>
        </w:rPr>
        <w:t>“eye in the sky” that would provide invaluable intelligence information to a terrorist movement</w:t>
      </w:r>
      <w:r w:rsidRPr="00556EC1">
        <w:rPr>
          <w:u w:val="single"/>
        </w:rPr>
        <w:t>.</w:t>
      </w:r>
      <w:r w:rsidRPr="00B6219F">
        <w:rPr>
          <w:sz w:val="16"/>
        </w:rPr>
        <w:t xml:space="preserve"> Moreover, </w:t>
      </w:r>
      <w:r w:rsidRPr="00556EC1">
        <w:rPr>
          <w:u w:val="single"/>
        </w:rPr>
        <w:t xml:space="preserve">in the case of Israel, </w:t>
      </w:r>
      <w:r w:rsidRPr="00920684">
        <w:rPr>
          <w:highlight w:val="cyan"/>
          <w:u w:val="single"/>
        </w:rPr>
        <w:t>one genuine fear is that Hezbollah’s drones can be adapted as “suicide drones” – namely that they can be loaded with explosives so they would cause maximum damage if they collide against an Israeli military (or civilian) facility</w:t>
      </w:r>
      <w:r w:rsidRPr="00920684">
        <w:rPr>
          <w:sz w:val="16"/>
          <w:highlight w:val="cyan"/>
        </w:rPr>
        <w:t>.</w:t>
      </w:r>
      <w:bookmarkStart w:id="2" w:name="_ednref4"/>
      <w:r w:rsidRPr="00920684">
        <w:rPr>
          <w:sz w:val="16"/>
        </w:rPr>
        <w:fldChar w:fldCharType="begin"/>
      </w:r>
      <w:r w:rsidRPr="00920684">
        <w:rPr>
          <w:sz w:val="16"/>
        </w:rPr>
        <w:instrText xml:space="preserve"> HYPERLINK "http://www.coha.org/worst-case-scenario-the-criminal-use-of-drones/" \l "_edn4" </w:instrText>
      </w:r>
      <w:r w:rsidRPr="00920684">
        <w:rPr>
          <w:sz w:val="16"/>
        </w:rPr>
        <w:fldChar w:fldCharType="separate"/>
      </w:r>
      <w:r w:rsidRPr="00920684">
        <w:rPr>
          <w:sz w:val="16"/>
        </w:rPr>
        <w:t>[iv</w:t>
      </w:r>
      <w:proofErr w:type="gramStart"/>
      <w:r w:rsidRPr="00920684">
        <w:rPr>
          <w:sz w:val="16"/>
        </w:rPr>
        <w:t>]</w:t>
      </w:r>
      <w:proofErr w:type="gramEnd"/>
      <w:r w:rsidRPr="00920684">
        <w:rPr>
          <w:sz w:val="16"/>
        </w:rPr>
        <w:fldChar w:fldCharType="end"/>
      </w:r>
      <w:bookmarkEnd w:id="2"/>
      <w:r w:rsidRPr="00920684">
        <w:rPr>
          <w:sz w:val="12"/>
        </w:rPr>
        <w:t>¶</w:t>
      </w:r>
      <w:r w:rsidRPr="00B6219F">
        <w:rPr>
          <w:sz w:val="16"/>
        </w:rPr>
        <w:t xml:space="preserve"> </w:t>
      </w:r>
      <w:r w:rsidRPr="00556EC1">
        <w:rPr>
          <w:u w:val="single"/>
        </w:rPr>
        <w:t xml:space="preserve">Even criminals that do not necessarily belong to </w:t>
      </w:r>
      <w:r w:rsidRPr="00920684">
        <w:rPr>
          <w:highlight w:val="cyan"/>
          <w:u w:val="single"/>
        </w:rPr>
        <w:t>some major terrorist or criminal network can use drones for smuggling.</w:t>
      </w:r>
      <w:r w:rsidRPr="00556EC1">
        <w:rPr>
          <w:u w:val="single"/>
        </w:rPr>
        <w:t xml:space="preserve"> </w:t>
      </w:r>
      <w:r w:rsidRPr="00B6219F">
        <w:rPr>
          <w:sz w:val="16"/>
        </w:rPr>
        <w:t xml:space="preserve">This has already been the case </w:t>
      </w:r>
      <w:r w:rsidRPr="00920684">
        <w:rPr>
          <w:highlight w:val="cyan"/>
          <w:u w:val="single"/>
        </w:rPr>
        <w:t>in the U.S.</w:t>
      </w:r>
      <w:r w:rsidRPr="00B6219F">
        <w:rPr>
          <w:u w:val="single"/>
        </w:rPr>
        <w:t xml:space="preserve"> and Australia. </w:t>
      </w:r>
      <w:bookmarkStart w:id="3" w:name="_ednref5"/>
      <w:r w:rsidRPr="00920684">
        <w:rPr>
          <w:u w:val="single"/>
        </w:rPr>
        <w:fldChar w:fldCharType="begin"/>
      </w:r>
      <w:r w:rsidRPr="00920684">
        <w:rPr>
          <w:u w:val="single"/>
        </w:rPr>
        <w:instrText xml:space="preserve"> HYPERLINK "http://www.coha.org/worst-case-scenario-the-criminal-use-of-drones/" \l "_edn5" </w:instrText>
      </w:r>
      <w:r w:rsidRPr="00920684">
        <w:rPr>
          <w:u w:val="single"/>
        </w:rPr>
        <w:fldChar w:fldCharType="separate"/>
      </w:r>
      <w:r w:rsidRPr="00920684">
        <w:rPr>
          <w:u w:val="single"/>
        </w:rPr>
        <w:t>[v]</w:t>
      </w:r>
      <w:r w:rsidRPr="00920684">
        <w:rPr>
          <w:u w:val="single"/>
        </w:rPr>
        <w:fldChar w:fldCharType="end"/>
      </w:r>
      <w:bookmarkEnd w:id="3"/>
      <w:r w:rsidRPr="00920684">
        <w:rPr>
          <w:u w:val="single"/>
        </w:rPr>
        <w:t xml:space="preserve"> For example, individuals have already used small drones to try to smuggle marijuana, cell phones, and other contraband into prisons in South Carolina and Georgia.</w:t>
      </w:r>
      <w:r w:rsidRPr="00920684">
        <w:rPr>
          <w:sz w:val="16"/>
        </w:rPr>
        <w:t xml:space="preserve"> These attempts were discovered because the drones failed to cross over the fence line and crashed (one likely reason being that they were carrying too much weight for the machine to fly properly), but </w:t>
      </w:r>
      <w:r w:rsidRPr="00920684">
        <w:rPr>
          <w:u w:val="single"/>
        </w:rPr>
        <w:t>there could certainly be other instances when drones were able to fly over a prison fence, were unloaded by prisoners, and then managed to fly back unnoticed.</w:t>
      </w:r>
      <w:r w:rsidRPr="00920684">
        <w:rPr>
          <w:sz w:val="12"/>
        </w:rPr>
        <w:t>¶</w:t>
      </w:r>
      <w:r w:rsidRPr="00920684">
        <w:rPr>
          <w:sz w:val="16"/>
        </w:rPr>
        <w:t xml:space="preserve"> As </w:t>
      </w:r>
      <w:r w:rsidRPr="00920684">
        <w:rPr>
          <w:highlight w:val="cyan"/>
          <w:u w:val="single"/>
        </w:rPr>
        <w:t>UAVs (unmanned aerial vehicles) are now coming into the hands of criminals and terrorist movements across the world, either for transportation of contraband or surveillance purposes, it should come as little surprise that drones are now beginning to be utilized by Latin American DTOs</w:t>
      </w:r>
      <w:r w:rsidRPr="00920684">
        <w:rPr>
          <w:sz w:val="16"/>
        </w:rPr>
        <w:t>. At this point we must ask ourselves, what are the implications for the use of drones by these Latin American illicit groups?</w:t>
      </w:r>
    </w:p>
    <w:p w:rsidR="00AC4D20" w:rsidRDefault="00AC4D20" w:rsidP="00AC4D20">
      <w:pPr>
        <w:rPr>
          <w:sz w:val="16"/>
        </w:rPr>
      </w:pPr>
    </w:p>
    <w:p w:rsidR="00AC4D20" w:rsidRPr="004B1F24" w:rsidRDefault="00AC4D20" w:rsidP="00AC4D20"/>
    <w:p w:rsidR="00AC4D20" w:rsidRPr="00295E1B" w:rsidRDefault="00AC4D20" w:rsidP="00AC4D20"/>
    <w:p w:rsidR="00AC4D20" w:rsidRPr="00920684" w:rsidRDefault="00AC4D20" w:rsidP="00AC4D20">
      <w:pPr>
        <w:pStyle w:val="Heading4"/>
      </w:pPr>
      <w:r>
        <w:t>Implementing regulations prevents criminals from using drones—unchecked, technology will proliferate</w:t>
      </w:r>
    </w:p>
    <w:p w:rsidR="00AC4D20" w:rsidRPr="00CF031D" w:rsidRDefault="00AC4D20" w:rsidP="00AC4D20">
      <w:pPr>
        <w:rPr>
          <w:sz w:val="16"/>
          <w:szCs w:val="16"/>
        </w:rPr>
      </w:pPr>
      <w:r w:rsidRPr="00CF031D">
        <w:rPr>
          <w:sz w:val="16"/>
          <w:szCs w:val="16"/>
        </w:rPr>
        <w:t xml:space="preserve">Sanchez 15 (Alejandro, </w:t>
      </w:r>
      <w:r w:rsidRPr="00CF031D">
        <w:rPr>
          <w:b/>
          <w:bCs/>
          <w:sz w:val="16"/>
          <w:szCs w:val="16"/>
        </w:rPr>
        <w:t xml:space="preserve">Alejandro Sanchez, Senior Research Fellow at the Council on Hemispheric Affairs, and Cameron McKibben, Research Associate at the Council on Hemispheric Affairs. </w:t>
      </w:r>
    </w:p>
    <w:p w:rsidR="00AC4D20" w:rsidRPr="00CF031D" w:rsidRDefault="00AC4D20" w:rsidP="00AC4D20">
      <w:pPr>
        <w:rPr>
          <w:sz w:val="16"/>
          <w:szCs w:val="16"/>
        </w:rPr>
      </w:pPr>
      <w:r w:rsidRPr="00CF031D">
        <w:rPr>
          <w:sz w:val="16"/>
          <w:szCs w:val="16"/>
        </w:rPr>
        <w:t xml:space="preserve">“Worst Case Scenario:  The Criminal Use of Drones” </w:t>
      </w:r>
      <w:hyperlink r:id="rId9" w:history="1">
        <w:r w:rsidRPr="00CF031D">
          <w:rPr>
            <w:rStyle w:val="Hyperlink"/>
            <w:sz w:val="16"/>
            <w:szCs w:val="16"/>
          </w:rPr>
          <w:t>http://www.coha.org/worst-case-scenario-the-criminal-use-of-drones/</w:t>
        </w:r>
      </w:hyperlink>
      <w:r w:rsidRPr="00CF031D">
        <w:rPr>
          <w:sz w:val="16"/>
          <w:szCs w:val="16"/>
        </w:rPr>
        <w:t xml:space="preserve"> 2/2/15 crc)</w:t>
      </w:r>
    </w:p>
    <w:p w:rsidR="00AC4D20" w:rsidRPr="007C329C" w:rsidRDefault="00AC4D20" w:rsidP="00AC4D20"/>
    <w:p w:rsidR="00AC4D20" w:rsidRDefault="00AC4D20" w:rsidP="00AC4D20">
      <w:pPr>
        <w:rPr>
          <w:sz w:val="16"/>
        </w:rPr>
      </w:pPr>
      <w:r w:rsidRPr="00C9211A">
        <w:rPr>
          <w:u w:val="single"/>
        </w:rPr>
        <w:t xml:space="preserve">Based upon the tactical practicality of drones to execute terrorist and illicit operations, </w:t>
      </w:r>
      <w:r w:rsidRPr="00920684">
        <w:rPr>
          <w:highlight w:val="cyan"/>
          <w:u w:val="single"/>
        </w:rPr>
        <w:t>the proliferation of UAV use by</w:t>
      </w:r>
      <w:r w:rsidRPr="00C9211A">
        <w:rPr>
          <w:u w:val="single"/>
        </w:rPr>
        <w:t xml:space="preserve"> such </w:t>
      </w:r>
      <w:r w:rsidRPr="00920684">
        <w:rPr>
          <w:highlight w:val="cyan"/>
          <w:u w:val="single"/>
        </w:rPr>
        <w:t>organizations should be regarded as a realistic possibility</w:t>
      </w:r>
      <w:r w:rsidRPr="00C9211A">
        <w:rPr>
          <w:u w:val="single"/>
        </w:rPr>
        <w:t xml:space="preserve"> in the near future.</w:t>
      </w:r>
      <w:r w:rsidRPr="007C329C">
        <w:rPr>
          <w:sz w:val="16"/>
        </w:rPr>
        <w:t xml:space="preserve"> Additionally, </w:t>
      </w:r>
      <w:r w:rsidRPr="00920684">
        <w:rPr>
          <w:highlight w:val="cyan"/>
          <w:u w:val="single"/>
        </w:rPr>
        <w:t>given the illicit wealth and political capital</w:t>
      </w:r>
      <w:r w:rsidRPr="00C9211A">
        <w:rPr>
          <w:u w:val="single"/>
        </w:rPr>
        <w:t xml:space="preserve"> (through corruption) </w:t>
      </w:r>
      <w:r w:rsidRPr="00920684">
        <w:rPr>
          <w:highlight w:val="cyan"/>
          <w:u w:val="single"/>
        </w:rPr>
        <w:t>that these groups can mobilize, a significant risk is manifested in their ability to surpass the technology of early rudimentary designs and models.</w:t>
      </w:r>
      <w:r w:rsidRPr="00295E1B">
        <w:rPr>
          <w:u w:val="single"/>
        </w:rPr>
        <w:t xml:space="preserve"> This is particularly true in regards to the Latin American drug trade, a profit-maximizing environment, in which the DTOs have a history of gaining exorbitant wealth, allowing them to penetrate all levels of government (including security agencies) with relative ease</w:t>
      </w:r>
      <w:r w:rsidRPr="00295E1B">
        <w:rPr>
          <w:sz w:val="16"/>
        </w:rPr>
        <w:t>.</w:t>
      </w:r>
      <w:r w:rsidRPr="00295E1B">
        <w:rPr>
          <w:sz w:val="12"/>
        </w:rPr>
        <w:t>¶</w:t>
      </w:r>
      <w:r w:rsidRPr="00295E1B">
        <w:rPr>
          <w:sz w:val="16"/>
        </w:rPr>
        <w:t xml:space="preserve"> The </w:t>
      </w:r>
      <w:r w:rsidRPr="00920684">
        <w:rPr>
          <w:highlight w:val="cyan"/>
          <w:u w:val="single"/>
        </w:rPr>
        <w:t>Mexican DTOs have already invested in and utilized drones in order to smuggle drugs</w:t>
      </w:r>
      <w:r w:rsidRPr="00295E1B">
        <w:rPr>
          <w:u w:val="single"/>
        </w:rPr>
        <w:t>, and these UAVs could potentially be utilized to conduct surveillance</w:t>
      </w:r>
      <w:r w:rsidRPr="00295E1B">
        <w:rPr>
          <w:sz w:val="16"/>
        </w:rPr>
        <w:t xml:space="preserve">. </w:t>
      </w:r>
      <w:r w:rsidRPr="00295E1B">
        <w:rPr>
          <w:u w:val="single"/>
        </w:rPr>
        <w:t>It is likely that the FARC could develop similar capabilities</w:t>
      </w:r>
      <w:r w:rsidRPr="00295E1B">
        <w:rPr>
          <w:sz w:val="16"/>
        </w:rPr>
        <w:t>. These entities certainly have the funds to acquire them, as exemplified by the construction of miniature narco-submarines, costing around $5 million USD, which have been utilized to transport hundreds of kilograms of drugs up the Caribbean coast.</w:t>
      </w:r>
      <w:bookmarkStart w:id="4" w:name="_ednref11"/>
      <w:r w:rsidRPr="00295E1B">
        <w:rPr>
          <w:sz w:val="16"/>
        </w:rPr>
        <w:fldChar w:fldCharType="begin"/>
      </w:r>
      <w:r w:rsidRPr="00295E1B">
        <w:rPr>
          <w:sz w:val="16"/>
        </w:rPr>
        <w:instrText xml:space="preserve"> HYPERLINK "http://www.coha.org/worst-case-scenario-the-criminal-use-of-drones/" \l "_edn11" </w:instrText>
      </w:r>
      <w:r w:rsidRPr="00295E1B">
        <w:rPr>
          <w:sz w:val="16"/>
        </w:rPr>
        <w:fldChar w:fldCharType="separate"/>
      </w:r>
      <w:r w:rsidRPr="00295E1B">
        <w:rPr>
          <w:sz w:val="16"/>
        </w:rPr>
        <w:t>[xi]</w:t>
      </w:r>
      <w:r w:rsidRPr="00295E1B">
        <w:rPr>
          <w:sz w:val="16"/>
        </w:rPr>
        <w:fldChar w:fldCharType="end"/>
      </w:r>
      <w:bookmarkEnd w:id="4"/>
      <w:r w:rsidRPr="00295E1B">
        <w:rPr>
          <w:sz w:val="16"/>
        </w:rPr>
        <w:t xml:space="preserve"> If nothing else, the existence of narco-subs exemplifies the interest of drug cartels in new technologies to avoid detection while smuggling drugs.</w:t>
      </w:r>
      <w:r w:rsidRPr="00295E1B">
        <w:rPr>
          <w:sz w:val="12"/>
        </w:rPr>
        <w:t>¶</w:t>
      </w:r>
      <w:r w:rsidRPr="00295E1B">
        <w:rPr>
          <w:sz w:val="16"/>
        </w:rPr>
        <w:t xml:space="preserve"> </w:t>
      </w:r>
      <w:proofErr w:type="gramStart"/>
      <w:r w:rsidRPr="00295E1B">
        <w:rPr>
          <w:u w:val="single"/>
        </w:rPr>
        <w:t>On</w:t>
      </w:r>
      <w:proofErr w:type="gramEnd"/>
      <w:r w:rsidRPr="00295E1B">
        <w:rPr>
          <w:u w:val="single"/>
        </w:rPr>
        <w:t xml:space="preserve"> </w:t>
      </w:r>
      <w:r w:rsidRPr="00920684">
        <w:rPr>
          <w:highlight w:val="cyan"/>
          <w:u w:val="single"/>
        </w:rPr>
        <w:t>the potential for terror drones</w:t>
      </w:r>
      <w:r w:rsidRPr="00295E1B">
        <w:rPr>
          <w:u w:val="single"/>
        </w:rPr>
        <w:t xml:space="preserve">, it is certainly alarming and </w:t>
      </w:r>
      <w:r w:rsidRPr="00920684">
        <w:rPr>
          <w:highlight w:val="cyan"/>
          <w:u w:val="single"/>
        </w:rPr>
        <w:t>should not be dismissed. Radical movements</w:t>
      </w:r>
      <w:r w:rsidRPr="00295E1B">
        <w:rPr>
          <w:u w:val="single"/>
        </w:rPr>
        <w:t xml:space="preserve"> like Shining Path and the</w:t>
      </w:r>
      <w:r w:rsidRPr="00C9211A">
        <w:rPr>
          <w:u w:val="single"/>
        </w:rPr>
        <w:t xml:space="preserve"> FARC </w:t>
      </w:r>
      <w:r w:rsidRPr="00920684">
        <w:rPr>
          <w:highlight w:val="cyan"/>
          <w:u w:val="single"/>
        </w:rPr>
        <w:t>have a history of utilizing explosive devices to carry out terror attacks.</w:t>
      </w:r>
      <w:r w:rsidRPr="007C329C">
        <w:rPr>
          <w:sz w:val="16"/>
        </w:rPr>
        <w:t xml:space="preserve"> For example, Shining Path’s use of “car bombs” in the 1980s and early 1990s during Peru’s civil war (like the car bomb that exploded in Tarata Street in downtown Lima in 1992, killing 25 and injuring over 200).</w:t>
      </w:r>
      <w:bookmarkStart w:id="5" w:name="_ednref12"/>
      <w:r w:rsidRPr="007C329C">
        <w:rPr>
          <w:sz w:val="16"/>
        </w:rPr>
        <w:fldChar w:fldCharType="begin"/>
      </w:r>
      <w:r w:rsidRPr="007C329C">
        <w:rPr>
          <w:sz w:val="16"/>
        </w:rPr>
        <w:instrText xml:space="preserve"> HYPERLINK "http://www.coha.org/worst-case-scenario-the-criminal-use-of-drones/" \l "_edn12" </w:instrText>
      </w:r>
      <w:r w:rsidRPr="007C329C">
        <w:rPr>
          <w:sz w:val="16"/>
        </w:rPr>
        <w:fldChar w:fldCharType="separate"/>
      </w:r>
      <w:r w:rsidRPr="007C329C">
        <w:rPr>
          <w:sz w:val="16"/>
        </w:rPr>
        <w:t>[xii]</w:t>
      </w:r>
      <w:r w:rsidRPr="007C329C">
        <w:rPr>
          <w:sz w:val="16"/>
        </w:rPr>
        <w:fldChar w:fldCharType="end"/>
      </w:r>
      <w:bookmarkEnd w:id="5"/>
      <w:r w:rsidRPr="007C329C">
        <w:rPr>
          <w:sz w:val="16"/>
        </w:rPr>
        <w:t xml:space="preserve"> </w:t>
      </w:r>
      <w:r w:rsidRPr="007C329C">
        <w:rPr>
          <w:u w:val="single"/>
        </w:rPr>
        <w:t>Thus, there is certainly no lack of precedent of these groups utilizing technology to carry out attacks.</w:t>
      </w:r>
      <w:r w:rsidRPr="007C329C">
        <w:rPr>
          <w:sz w:val="16"/>
        </w:rPr>
        <w:t xml:space="preserve"> Thus, </w:t>
      </w:r>
      <w:r w:rsidRPr="007C329C">
        <w:rPr>
          <w:u w:val="single"/>
        </w:rPr>
        <w:t>it is not unthinkable that these, or new groups, could attempt to construct a “terror drone.”</w:t>
      </w:r>
      <w:r w:rsidRPr="007C329C">
        <w:rPr>
          <w:sz w:val="16"/>
        </w:rPr>
        <w:t xml:space="preserve"> Nevertheless, as previously mentioned, Shining Path is currently a defunct (or at least dying) entity, so it is unlikely that the Peruvian insurgents have the expertise to fabricate a “terror drone.”</w:t>
      </w:r>
      <w:r w:rsidRPr="007C329C">
        <w:rPr>
          <w:sz w:val="12"/>
        </w:rPr>
        <w:t>¶</w:t>
      </w:r>
      <w:r w:rsidRPr="007C329C">
        <w:rPr>
          <w:sz w:val="16"/>
        </w:rPr>
        <w:t xml:space="preserve"> </w:t>
      </w:r>
      <w:proofErr w:type="gramStart"/>
      <w:r w:rsidRPr="007C329C">
        <w:rPr>
          <w:sz w:val="16"/>
        </w:rPr>
        <w:t>At</w:t>
      </w:r>
      <w:proofErr w:type="gramEnd"/>
      <w:r w:rsidRPr="007C329C">
        <w:rPr>
          <w:sz w:val="16"/>
        </w:rPr>
        <w:t xml:space="preserve"> the time of this writing, there have been no reports of UAVs being utilized to commit violence. Still, this analysis would argue that if any Latin American criminal organization could attempt to build a terror drone in the near future, it would be the Mexican DTOs or the FARC. Mexican DTOs operate in a deteriorating security environment in which violence has become commonplace, and for the FARC, in the event of failed peace negotiations, terror drones could be useful to a revival of their goals.</w:t>
      </w:r>
      <w:r w:rsidRPr="007C329C">
        <w:rPr>
          <w:sz w:val="12"/>
        </w:rPr>
        <w:t>¶</w:t>
      </w:r>
      <w:r w:rsidRPr="007C329C">
        <w:rPr>
          <w:sz w:val="16"/>
        </w:rPr>
        <w:t xml:space="preserve"> Revolutionary and organized crime groups are commonplace throughout Latin American countries, and it would be unreasonable not to consider the potential for new groups to emerge. However, </w:t>
      </w:r>
      <w:r w:rsidRPr="00920684">
        <w:rPr>
          <w:rStyle w:val="Emphasis"/>
          <w:highlight w:val="cyan"/>
        </w:rPr>
        <w:t>groups that are linked to state sponsorship or can penetrate state-based development programs have the highest potential for technology to transfer to them</w:t>
      </w:r>
      <w:r w:rsidRPr="00920684">
        <w:rPr>
          <w:rStyle w:val="Emphasis"/>
        </w:rPr>
        <w:t>.</w:t>
      </w:r>
      <w:r w:rsidRPr="007C329C">
        <w:rPr>
          <w:sz w:val="16"/>
        </w:rPr>
        <w:t xml:space="preserve"> </w:t>
      </w:r>
      <w:r w:rsidRPr="007C329C">
        <w:rPr>
          <w:u w:val="single"/>
        </w:rPr>
        <w:t>The use of UAVs by illicit and non-state actors is already occurring, and will likely expand in the near future – to aid in drug smuggling, intelligence gathering, or committing violence</w:t>
      </w:r>
      <w:r w:rsidRPr="007C329C">
        <w:rPr>
          <w:sz w:val="16"/>
        </w:rPr>
        <w:t xml:space="preserve">. </w:t>
      </w:r>
      <w:r w:rsidRPr="007C329C">
        <w:rPr>
          <w:u w:val="single"/>
        </w:rPr>
        <w:t>Terror drones and UAVs used for more conventional illegal purposes may prove to be a new security threat in the future, and sooner rather than later,</w:t>
      </w:r>
      <w:r w:rsidRPr="007C329C">
        <w:rPr>
          <w:sz w:val="16"/>
        </w:rPr>
        <w:t xml:space="preserve"> they may fly over Latin American airspace.</w:t>
      </w:r>
    </w:p>
    <w:p w:rsidR="00AC4D20" w:rsidRDefault="00AC4D20" w:rsidP="00AC4D20">
      <w:pPr>
        <w:rPr>
          <w:sz w:val="16"/>
        </w:rPr>
      </w:pPr>
    </w:p>
    <w:p w:rsidR="00AC4D20" w:rsidRDefault="00AC4D20" w:rsidP="00AC4D20">
      <w:pPr>
        <w:rPr>
          <w:sz w:val="16"/>
        </w:rPr>
      </w:pPr>
    </w:p>
    <w:p w:rsidR="00B35460" w:rsidRDefault="00B35460" w:rsidP="00B35460">
      <w:pPr>
        <w:pStyle w:val="Heading4"/>
      </w:pPr>
      <w:r>
        <w:t>The terrorist attack will be a WMD attack</w:t>
      </w:r>
    </w:p>
    <w:p w:rsidR="00B35460" w:rsidRPr="009306B6" w:rsidRDefault="00B35460" w:rsidP="00B35460">
      <w:r>
        <w:t xml:space="preserve">Steven </w:t>
      </w:r>
      <w:r w:rsidRPr="004B2D64">
        <w:rPr>
          <w:rStyle w:val="Style13ptBold"/>
        </w:rPr>
        <w:t>Davi</w:t>
      </w:r>
      <w:r>
        <w:rPr>
          <w:rStyle w:val="Style13ptBold"/>
        </w:rPr>
        <w:t xml:space="preserve">d </w:t>
      </w:r>
      <w:r w:rsidRPr="004B2D64">
        <w:rPr>
          <w:rStyle w:val="Style13ptBold"/>
        </w:rPr>
        <w:t>8</w:t>
      </w:r>
      <w:proofErr w:type="gramStart"/>
      <w:r>
        <w:t>,  Professor</w:t>
      </w:r>
      <w:proofErr w:type="gramEnd"/>
      <w:r>
        <w:t xml:space="preserve"> of International Relations and Vice Dean for Undergraduate Education at Johns Hopkins University, PhD in Political Science from Harvard, 2008, Catastrophic Consequences: Civil Wars and American Interests</w:t>
      </w:r>
    </w:p>
    <w:p w:rsidR="00B35460" w:rsidRDefault="00B35460" w:rsidP="00B35460">
      <w:pPr>
        <w:rPr>
          <w:sz w:val="16"/>
        </w:rPr>
      </w:pPr>
      <w:r w:rsidRPr="00477B30">
        <w:rPr>
          <w:sz w:val="16"/>
        </w:rPr>
        <w:t>At first glance, it seems puzzling to talk of instability in Mexico. After all, in the first years of the twenty-first century, Mexico appeared to be doing very well. An increasingly privatized economy grew at a healthy rate of more than 4% per year in 2005 and 2006. The 1994 North American Free Trade Agreement (NAFTA) generated huge increases in bilateral trade, spreading prosperity throughout Mexico. Regional insurgencies, such as the 1994 Chiapas uprising, have been largely absent. Most important, Mexican democracy came of age in 2000, when the 7o-year reign of the authoritarian Institutional Revolutionary Party (PRI) ended with the election of Vicente Fox, head of the rival National Action Party (PAN) in a free and fair contest. It would be easy to conclude that Mexico had moved into the ranks of the developed world, where threats of economic collapse and violent instability have all but vanished.</w:t>
      </w:r>
      <w:proofErr w:type="gramStart"/>
      <w:r w:rsidRPr="00477B30">
        <w:rPr>
          <w:sz w:val="12"/>
        </w:rPr>
        <w:t>¶</w:t>
      </w:r>
      <w:r w:rsidRPr="00477B30">
        <w:rPr>
          <w:sz w:val="16"/>
        </w:rPr>
        <w:t xml:space="preserve">  Such</w:t>
      </w:r>
      <w:proofErr w:type="gramEnd"/>
      <w:r w:rsidRPr="00477B30">
        <w:rPr>
          <w:sz w:val="16"/>
        </w:rPr>
        <w:t xml:space="preserve"> a conclusion would be wrong</w:t>
      </w:r>
      <w:r w:rsidRPr="00477B30">
        <w:rPr>
          <w:rStyle w:val="StyleUnderline"/>
          <w:highlight w:val="yellow"/>
        </w:rPr>
        <w:t>. Mexico faces deep-seated problems that</w:t>
      </w:r>
      <w:r w:rsidRPr="00477B30">
        <w:rPr>
          <w:sz w:val="16"/>
        </w:rPr>
        <w:t xml:space="preserve"> have penetrated into the fabric of its politics and society and </w:t>
      </w:r>
      <w:r w:rsidRPr="00477B30">
        <w:rPr>
          <w:rStyle w:val="StyleUnderline"/>
          <w:highlight w:val="yellow"/>
        </w:rPr>
        <w:t>may</w:t>
      </w:r>
      <w:r w:rsidRPr="00477B30">
        <w:rPr>
          <w:sz w:val="16"/>
        </w:rPr>
        <w:t xml:space="preserve"> yet </w:t>
      </w:r>
      <w:r w:rsidRPr="00477B30">
        <w:rPr>
          <w:rStyle w:val="StyleUnderline"/>
          <w:highlight w:val="yellow"/>
        </w:rPr>
        <w:t>plunge the country into</w:t>
      </w:r>
      <w:r w:rsidRPr="00477B30">
        <w:rPr>
          <w:rStyle w:val="StyleUnderline"/>
        </w:rPr>
        <w:t xml:space="preserve"> prolonged and widespread </w:t>
      </w:r>
      <w:r w:rsidRPr="00477B30">
        <w:rPr>
          <w:rStyle w:val="StyleUnderline"/>
          <w:highlight w:val="yellow"/>
        </w:rPr>
        <w:t>disorder</w:t>
      </w:r>
      <w:r w:rsidRPr="00477B30">
        <w:rPr>
          <w:sz w:val="16"/>
        </w:rPr>
        <w:t xml:space="preserve">. Far from being robust, Mexico's economy depends on shaky pillars, which could crumble suddenly, driving the country into recession or worse. The 2006 elections for Fox's successor demonstrated the fragility of Mexican democracy, as </w:t>
      </w:r>
      <w:r w:rsidRPr="00477B30">
        <w:rPr>
          <w:rStyle w:val="StyleUnderline"/>
        </w:rPr>
        <w:t>the razor-thin victory of the conservative PAN over the leftist PRD</w:t>
      </w:r>
      <w:r w:rsidRPr="00477B30">
        <w:rPr>
          <w:sz w:val="16"/>
        </w:rPr>
        <w:t xml:space="preserve"> (Democratic Revolutionary Party) </w:t>
      </w:r>
      <w:r w:rsidRPr="00477B30">
        <w:rPr>
          <w:rStyle w:val="StyleUnderline"/>
        </w:rPr>
        <w:t>produced violent protest in the capital, a crisis of legitimacy, and an exacerbation of the north-south divide</w:t>
      </w:r>
      <w:r w:rsidRPr="00477B30">
        <w:rPr>
          <w:sz w:val="16"/>
        </w:rPr>
        <w:t xml:space="preserve"> that threatens to tear Mexico apart. No matter who rules Mexico, the structure of the government ensures continued paralysis, as three lameduck parties square off against each other and a lame-duck president. The cancer of </w:t>
      </w:r>
      <w:r w:rsidRPr="00477B30">
        <w:rPr>
          <w:rStyle w:val="StyleUnderline"/>
          <w:highlight w:val="yellow"/>
        </w:rPr>
        <w:t>drug trafficking and rampant crime continue</w:t>
      </w:r>
      <w:r w:rsidRPr="00477B30">
        <w:rPr>
          <w:rStyle w:val="StyleUnderline"/>
        </w:rPr>
        <w:t xml:space="preserve"> to </w:t>
      </w:r>
      <w:r w:rsidRPr="00477B30">
        <w:rPr>
          <w:rStyle w:val="StyleUnderline"/>
          <w:highlight w:val="yellow"/>
        </w:rPr>
        <w:t xml:space="preserve">eat away at </w:t>
      </w:r>
      <w:r w:rsidRPr="00477B30">
        <w:rPr>
          <w:rStyle w:val="StyleUnderline"/>
        </w:rPr>
        <w:t xml:space="preserve">the </w:t>
      </w:r>
      <w:r w:rsidRPr="00477B30">
        <w:rPr>
          <w:rStyle w:val="StyleUnderline"/>
          <w:highlight w:val="yellow"/>
        </w:rPr>
        <w:t>rule of law</w:t>
      </w:r>
      <w:r w:rsidRPr="00477B30">
        <w:rPr>
          <w:rStyle w:val="StyleUnderline"/>
        </w:rPr>
        <w:t>, making a mockery out of any hope for justice and accountability</w:t>
      </w:r>
      <w:r w:rsidRPr="00477B30">
        <w:rPr>
          <w:sz w:val="16"/>
        </w:rPr>
        <w:t xml:space="preserve">. More than a dozen armed groups, quiet but far from dead, wait for a national emergency to set their violent agenda in motion. Unlike Pakistan and Saudi Arabia, Mexico does not face imminent collapse. Nevertheless, </w:t>
      </w:r>
      <w:r w:rsidRPr="00477B30">
        <w:rPr>
          <w:rStyle w:val="StyleUnderline"/>
        </w:rPr>
        <w:t xml:space="preserve">the trends are worrisome </w:t>
      </w:r>
      <w:r w:rsidRPr="00477B30">
        <w:rPr>
          <w:sz w:val="16"/>
        </w:rPr>
        <w:t>and could lead to a prolonged period of instability that flies in the face of recent optimism.</w:t>
      </w:r>
      <w:r w:rsidRPr="00477B30">
        <w:rPr>
          <w:sz w:val="12"/>
        </w:rPr>
        <w:t>¶</w:t>
      </w:r>
      <w:r w:rsidRPr="00477B30">
        <w:rPr>
          <w:sz w:val="16"/>
        </w:rPr>
        <w:t xml:space="preserve"> </w:t>
      </w:r>
      <w:proofErr w:type="gramStart"/>
      <w:r w:rsidRPr="00477B30">
        <w:rPr>
          <w:rStyle w:val="StyleUnderline"/>
        </w:rPr>
        <w:t>All</w:t>
      </w:r>
      <w:proofErr w:type="gramEnd"/>
      <w:r w:rsidRPr="00477B30">
        <w:rPr>
          <w:rStyle w:val="StyleUnderline"/>
        </w:rPr>
        <w:t xml:space="preserve"> this matters to the United States</w:t>
      </w:r>
      <w:r w:rsidRPr="00477B30">
        <w:rPr>
          <w:sz w:val="16"/>
        </w:rPr>
        <w:t xml:space="preserve"> because Mexico matters to the United States. </w:t>
      </w:r>
      <w:r w:rsidRPr="00477B30">
        <w:rPr>
          <w:rStyle w:val="StyleUnderline"/>
        </w:rPr>
        <w:t>A wide range of</w:t>
      </w:r>
      <w:r w:rsidRPr="00477B30">
        <w:rPr>
          <w:sz w:val="16"/>
        </w:rPr>
        <w:t xml:space="preserve"> American </w:t>
      </w:r>
      <w:r w:rsidRPr="00477B30">
        <w:rPr>
          <w:rStyle w:val="StyleUnderline"/>
        </w:rPr>
        <w:t xml:space="preserve">vital </w:t>
      </w:r>
      <w:r w:rsidRPr="00477B30">
        <w:rPr>
          <w:rStyle w:val="StyleUnderline"/>
          <w:highlight w:val="yellow"/>
        </w:rPr>
        <w:t>interests depend on</w:t>
      </w:r>
      <w:r w:rsidRPr="00477B30">
        <w:rPr>
          <w:rStyle w:val="StyleUnderline"/>
        </w:rPr>
        <w:t xml:space="preserve"> Mexico, most of which stem from </w:t>
      </w:r>
      <w:r w:rsidRPr="00477B30">
        <w:rPr>
          <w:rStyle w:val="StyleUnderline"/>
          <w:highlight w:val="yellow"/>
        </w:rPr>
        <w:t>the 2</w:t>
      </w:r>
      <w:proofErr w:type="gramStart"/>
      <w:r w:rsidRPr="00477B30">
        <w:rPr>
          <w:rStyle w:val="StyleUnderline"/>
          <w:highlight w:val="yellow"/>
        </w:rPr>
        <w:t>,ooo</w:t>
      </w:r>
      <w:proofErr w:type="gramEnd"/>
      <w:r w:rsidRPr="00477B30">
        <w:rPr>
          <w:rStyle w:val="StyleUnderline"/>
          <w:highlight w:val="yellow"/>
        </w:rPr>
        <w:t>-mile border shared by the two countries.</w:t>
      </w:r>
      <w:r w:rsidRPr="00477B30">
        <w:rPr>
          <w:rStyle w:val="StyleUnderline"/>
        </w:rPr>
        <w:t xml:space="preserve"> </w:t>
      </w:r>
      <w:r w:rsidRPr="00477B30">
        <w:rPr>
          <w:rStyle w:val="StyleUnderline"/>
          <w:highlight w:val="yellow"/>
        </w:rPr>
        <w:t>America's national security and</w:t>
      </w:r>
      <w:r w:rsidRPr="00477B30">
        <w:rPr>
          <w:rStyle w:val="StyleUnderline"/>
        </w:rPr>
        <w:t xml:space="preserve"> economic </w:t>
      </w:r>
      <w:r w:rsidRPr="00477B30">
        <w:rPr>
          <w:rStyle w:val="StyleUnderline"/>
          <w:highlight w:val="yellow"/>
        </w:rPr>
        <w:t>health are inexorably linked to</w:t>
      </w:r>
      <w:r w:rsidRPr="00477B30">
        <w:rPr>
          <w:rStyle w:val="StyleUnderline"/>
        </w:rPr>
        <w:t xml:space="preserve"> what goes on</w:t>
      </w:r>
      <w:r w:rsidRPr="00477B30">
        <w:rPr>
          <w:sz w:val="16"/>
        </w:rPr>
        <w:t xml:space="preserve"> in Mexico. Concerns for Americans living and traveling abroad, the demands of the growing Hispanic bloc in the United States, and fears of spreading disorder and environmental degradation all have roots in what happens in Mexico. If Mexico's seeming move to stability is illusory, it behooves Washington to pay close attention.</w:t>
      </w:r>
      <w:r w:rsidRPr="00477B30">
        <w:rPr>
          <w:sz w:val="12"/>
        </w:rPr>
        <w:t>¶</w:t>
      </w:r>
      <w:r w:rsidRPr="00477B30">
        <w:rPr>
          <w:sz w:val="16"/>
        </w:rPr>
        <w:t xml:space="preserve"> The wide range of vital American interests in Mexico makes it difficult to think of any country whose fate is more important to the United States. </w:t>
      </w:r>
      <w:r w:rsidRPr="00477B30">
        <w:rPr>
          <w:rStyle w:val="StyleUnderline"/>
        </w:rPr>
        <w:t>Why conditions in Mexico have created intense grievances, the belief in the right to engage in violence, and the sense that violence will succeed are then examined</w:t>
      </w:r>
      <w:r w:rsidRPr="00477B30">
        <w:rPr>
          <w:sz w:val="16"/>
        </w:rPr>
        <w:t xml:space="preserve">. As will be seen, the difficulties Mexico faces are overwhelming and chronic, with the prospect of major disorder a realistic possibility. Whether Mexico is tip to the challenges it confronts is unclear, but whatever Mexico may do, </w:t>
      </w:r>
      <w:r w:rsidRPr="00477B30">
        <w:rPr>
          <w:rStyle w:val="StyleUnderline"/>
        </w:rPr>
        <w:t>Washington ignores the gathering dangers south of its border at its peril.</w:t>
      </w:r>
      <w:r w:rsidRPr="00477B30">
        <w:rPr>
          <w:sz w:val="12"/>
        </w:rPr>
        <w:t>¶</w:t>
      </w:r>
      <w:r w:rsidRPr="00477B30">
        <w:rPr>
          <w:sz w:val="16"/>
        </w:rPr>
        <w:t xml:space="preserve"> AMERICA'S VITAL INTERESTS IN MEXICO</w:t>
      </w:r>
      <w:r w:rsidRPr="00477B30">
        <w:rPr>
          <w:sz w:val="12"/>
        </w:rPr>
        <w:t>¶</w:t>
      </w:r>
      <w:r w:rsidRPr="00477B30">
        <w:rPr>
          <w:sz w:val="16"/>
        </w:rPr>
        <w:t xml:space="preserve"> There is little question that the United States maintains a wide range of vital interests in Mexico. Most of these interests stem from the United States being the only First World country to share a long border with a Third World state, a situation that is the source of much that is beneficial to both countries but which also threatens key American concerns. Foremost among these concerns is safeguarding American security, especially in the wake of the 9/11 attacks. In 2005 alone, the U.S. Border Patrol arrested over 1 million illegal aliens attempting to enter the United States from Mexico.' The great majority of this traffic is Mexicans seeking better-paying jobs, but </w:t>
      </w:r>
      <w:r w:rsidRPr="00477B30">
        <w:rPr>
          <w:rStyle w:val="StyleUnderline"/>
          <w:highlight w:val="yellow"/>
        </w:rPr>
        <w:t>the same paths used by illegal immigrants can be exploited by terrorists with w</w:t>
      </w:r>
      <w:r w:rsidRPr="00477B30">
        <w:rPr>
          <w:rStyle w:val="StyleUnderline"/>
        </w:rPr>
        <w:t xml:space="preserve">eapons of </w:t>
      </w:r>
      <w:r w:rsidRPr="00477B30">
        <w:rPr>
          <w:rStyle w:val="StyleUnderline"/>
          <w:highlight w:val="yellow"/>
        </w:rPr>
        <w:t>m</w:t>
      </w:r>
      <w:r w:rsidRPr="00477B30">
        <w:rPr>
          <w:rStyle w:val="StyleUnderline"/>
        </w:rPr>
        <w:t xml:space="preserve">ass </w:t>
      </w:r>
      <w:r w:rsidRPr="00477B30">
        <w:rPr>
          <w:rStyle w:val="StyleUnderline"/>
          <w:highlight w:val="yellow"/>
        </w:rPr>
        <w:t>d</w:t>
      </w:r>
      <w:r w:rsidRPr="00477B30">
        <w:rPr>
          <w:rStyle w:val="StyleUnderline"/>
        </w:rPr>
        <w:t>estruction. In 2005, some 650 people from "special interest countries," that is, states terrorists are known to inhabit, attempted illegally to cross the Mexican border into the United States. Included in this number were members of Hezbollah, an Islamic organization declared to be terrorist by the U.S. government.</w:t>
      </w:r>
      <w:r w:rsidRPr="00477B30">
        <w:rPr>
          <w:sz w:val="16"/>
        </w:rPr>
        <w:t xml:space="preserve"> Since it is estimated that only between 1o% and 30% of illegal aliens are </w:t>
      </w:r>
      <w:r w:rsidRPr="00477B30">
        <w:rPr>
          <w:rStyle w:val="StyleUnderline"/>
        </w:rPr>
        <w:t xml:space="preserve">arrested, </w:t>
      </w:r>
      <w:r w:rsidRPr="00477B30">
        <w:rPr>
          <w:rStyle w:val="StyleUnderline"/>
          <w:highlight w:val="yellow"/>
        </w:rPr>
        <w:t>the number of those crossing into the U</w:t>
      </w:r>
      <w:r w:rsidRPr="00477B30">
        <w:rPr>
          <w:rStyle w:val="StyleUnderline"/>
        </w:rPr>
        <w:t xml:space="preserve">nited </w:t>
      </w:r>
      <w:r w:rsidRPr="00477B30">
        <w:rPr>
          <w:rStyle w:val="StyleUnderline"/>
          <w:highlight w:val="yellow"/>
        </w:rPr>
        <w:t>S</w:t>
      </w:r>
      <w:r w:rsidRPr="00477B30">
        <w:rPr>
          <w:rStyle w:val="StyleUnderline"/>
        </w:rPr>
        <w:t xml:space="preserve">tates </w:t>
      </w:r>
      <w:r w:rsidRPr="00477B30">
        <w:rPr>
          <w:rStyle w:val="StyleUnderline"/>
          <w:highlight w:val="yellow"/>
        </w:rPr>
        <w:t>who pose</w:t>
      </w:r>
      <w:r w:rsidRPr="00477B30">
        <w:rPr>
          <w:rStyle w:val="StyleUnderline"/>
        </w:rPr>
        <w:t xml:space="preserve"> at least </w:t>
      </w:r>
      <w:r w:rsidRPr="00477B30">
        <w:rPr>
          <w:rStyle w:val="StyleUnderline"/>
          <w:highlight w:val="yellow"/>
        </w:rPr>
        <w:t>a</w:t>
      </w:r>
      <w:r w:rsidRPr="00477B30">
        <w:rPr>
          <w:rStyle w:val="StyleUnderline"/>
        </w:rPr>
        <w:t xml:space="preserve"> potential </w:t>
      </w:r>
      <w:r w:rsidRPr="00477B30">
        <w:rPr>
          <w:rStyle w:val="StyleUnderline"/>
          <w:highlight w:val="yellow"/>
        </w:rPr>
        <w:t>risk of terrorism could</w:t>
      </w:r>
      <w:r w:rsidRPr="00477B30">
        <w:rPr>
          <w:rStyle w:val="StyleUnderline"/>
        </w:rPr>
        <w:t xml:space="preserve"> well </w:t>
      </w:r>
      <w:r w:rsidRPr="00477B30">
        <w:rPr>
          <w:rStyle w:val="StyleUnderline"/>
          <w:highlight w:val="yellow"/>
        </w:rPr>
        <w:t>be in the thousands</w:t>
      </w:r>
      <w:r w:rsidRPr="00477B30">
        <w:rPr>
          <w:sz w:val="16"/>
        </w:rPr>
        <w:t>.-</w:t>
      </w:r>
    </w:p>
    <w:p w:rsidR="00926138" w:rsidRDefault="00926138" w:rsidP="00B35460">
      <w:pPr>
        <w:rPr>
          <w:sz w:val="16"/>
        </w:rPr>
      </w:pPr>
    </w:p>
    <w:p w:rsidR="00926138" w:rsidRDefault="00926138" w:rsidP="00926138">
      <w:pPr>
        <w:pStyle w:val="Heading4"/>
      </w:pPr>
      <w:r>
        <w:t>Extinction</w:t>
      </w:r>
    </w:p>
    <w:p w:rsidR="00926138" w:rsidRPr="009707FB" w:rsidRDefault="00926138" w:rsidP="00926138">
      <w:pPr>
        <w:rPr>
          <w:szCs w:val="20"/>
        </w:rPr>
      </w:pPr>
      <w:r w:rsidRPr="009707FB">
        <w:rPr>
          <w:rStyle w:val="Style13ptBold"/>
          <w:szCs w:val="20"/>
        </w:rPr>
        <w:t>Ahmed 4</w:t>
      </w:r>
      <w:r w:rsidRPr="009707FB">
        <w:rPr>
          <w:szCs w:val="20"/>
        </w:rPr>
        <w:t xml:space="preserve"> (Mohamed Sid, political analysis, Extinction</w:t>
      </w:r>
      <w:proofErr w:type="gramStart"/>
      <w:r w:rsidRPr="009707FB">
        <w:rPr>
          <w:szCs w:val="20"/>
        </w:rPr>
        <w:t>!,</w:t>
      </w:r>
      <w:proofErr w:type="gramEnd"/>
      <w:r w:rsidRPr="009707FB">
        <w:rPr>
          <w:szCs w:val="20"/>
        </w:rPr>
        <w:t xml:space="preserve"> Al-Abram Weekly Online, August 26 – September 1, </w:t>
      </w:r>
      <w:hyperlink r:id="rId10" w:history="1">
        <w:r w:rsidRPr="009707FB">
          <w:rPr>
            <w:color w:val="0000FF"/>
            <w:szCs w:val="20"/>
            <w:u w:val="single"/>
          </w:rPr>
          <w:t>http://weekly.ahram.org.eg/2004/705/op5.htm</w:t>
        </w:r>
      </w:hyperlink>
      <w:r w:rsidRPr="009707FB">
        <w:rPr>
          <w:szCs w:val="20"/>
        </w:rPr>
        <w:t>, ME)</w:t>
      </w:r>
    </w:p>
    <w:p w:rsidR="00926138" w:rsidRPr="009707FB" w:rsidRDefault="00926138" w:rsidP="00926138">
      <w:pPr>
        <w:rPr>
          <w:rStyle w:val="StyleUnderline"/>
          <w:szCs w:val="20"/>
        </w:rPr>
      </w:pPr>
      <w:r w:rsidRPr="00196190">
        <w:rPr>
          <w:rStyle w:val="StyleUnderline"/>
          <w:szCs w:val="20"/>
          <w:highlight w:val="yellow"/>
        </w:rPr>
        <w:t>A nuclear attack by terrorists will be</w:t>
      </w:r>
      <w:r w:rsidRPr="009707FB">
        <w:rPr>
          <w:sz w:val="14"/>
          <w:szCs w:val="20"/>
        </w:rPr>
        <w:t xml:space="preserve"> much more </w:t>
      </w:r>
      <w:r w:rsidRPr="00196190">
        <w:rPr>
          <w:rStyle w:val="StyleUnderline"/>
          <w:szCs w:val="20"/>
          <w:highlight w:val="yellow"/>
        </w:rPr>
        <w:t>critical</w:t>
      </w:r>
      <w:r w:rsidRPr="009707FB">
        <w:rPr>
          <w:rStyle w:val="StyleUnderline"/>
          <w:szCs w:val="20"/>
        </w:rPr>
        <w:t xml:space="preserve"> </w:t>
      </w:r>
      <w:r w:rsidRPr="009707FB">
        <w:rPr>
          <w:sz w:val="14"/>
          <w:szCs w:val="20"/>
        </w:rPr>
        <w:t xml:space="preserve">than Hiroshima and Nagazaki, even if -- and this is far from certain -- the weapons used are less harmful than those used then, Japan, at the time, with no knowledge of nuclear technology, had no choice but to capitulate. Today, the technology is a secret for nobody. </w:t>
      </w:r>
      <w:r w:rsidRPr="00196190">
        <w:rPr>
          <w:rStyle w:val="StyleUnderline"/>
          <w:szCs w:val="20"/>
          <w:highlight w:val="yellow"/>
        </w:rPr>
        <w:t>So far</w:t>
      </w:r>
      <w:r w:rsidRPr="009707FB">
        <w:rPr>
          <w:sz w:val="14"/>
          <w:szCs w:val="20"/>
        </w:rPr>
        <w:t xml:space="preserve">, except for the two bombs dropped on Japan, </w:t>
      </w:r>
      <w:r w:rsidRPr="00196190">
        <w:rPr>
          <w:rStyle w:val="StyleUnderline"/>
          <w:szCs w:val="20"/>
          <w:highlight w:val="yellow"/>
        </w:rPr>
        <w:t>nuclear weapons have been used only to threaten. Now we are at a stage where they can be detonated</w:t>
      </w:r>
      <w:r w:rsidRPr="009707FB">
        <w:rPr>
          <w:sz w:val="14"/>
          <w:szCs w:val="20"/>
        </w:rPr>
        <w:t>.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 a nuclear attack by terrorists?</w:t>
      </w:r>
      <w:r w:rsidRPr="00196190">
        <w:rPr>
          <w:rStyle w:val="StyleUnderline"/>
          <w:szCs w:val="20"/>
          <w:highlight w:val="yellow"/>
        </w:rPr>
        <w:t xml:space="preserve"> Even if it fails, it would</w:t>
      </w:r>
      <w:r w:rsidRPr="009707FB">
        <w:rPr>
          <w:sz w:val="14"/>
          <w:szCs w:val="20"/>
        </w:rPr>
        <w:t xml:space="preserve"> further </w:t>
      </w:r>
      <w:r w:rsidRPr="00196190">
        <w:rPr>
          <w:rStyle w:val="StyleUnderline"/>
          <w:szCs w:val="20"/>
          <w:highlight w:val="yellow"/>
        </w:rPr>
        <w:t>exacerbate the negative features of the new and frightening world</w:t>
      </w:r>
      <w:r w:rsidRPr="009707FB">
        <w:rPr>
          <w:sz w:val="14"/>
          <w:szCs w:val="20"/>
        </w:rPr>
        <w:t xml:space="preserve"> in which we are now living. Societies would close in on themselves, police measures would be stepped up at the expense of human rights, tensions between civilisations and religions would rise and ethnic conflicts would proliferate. </w:t>
      </w:r>
      <w:r w:rsidRPr="00196190">
        <w:rPr>
          <w:rStyle w:val="StyleUnderline"/>
          <w:szCs w:val="20"/>
          <w:highlight w:val="yellow"/>
        </w:rPr>
        <w:t>It would also speed up the arms race and develop the awareness that a different type of world order is imperative if humankind is to survive</w:t>
      </w:r>
      <w:r w:rsidRPr="009707FB">
        <w:rPr>
          <w:sz w:val="14"/>
          <w:szCs w:val="20"/>
        </w:rPr>
        <w:t xml:space="preserve">. But the still more critical scenario is if the attack succeeds. </w:t>
      </w:r>
      <w:r w:rsidRPr="00196190">
        <w:rPr>
          <w:rStyle w:val="StyleUnderline"/>
          <w:szCs w:val="20"/>
          <w:highlight w:val="yellow"/>
        </w:rPr>
        <w:t>This could lead to a third world war,</w:t>
      </w:r>
      <w:r w:rsidRPr="009707FB">
        <w:rPr>
          <w:sz w:val="14"/>
          <w:szCs w:val="20"/>
        </w:rPr>
        <w:t xml:space="preserve"> from which no one will emerge victorious. Unlike a conventional war which ends when one side triumphs over another, this war will be without winners and losers. </w:t>
      </w:r>
      <w:r w:rsidRPr="00196190">
        <w:rPr>
          <w:rStyle w:val="StyleUnderline"/>
          <w:szCs w:val="20"/>
          <w:highlight w:val="yellow"/>
        </w:rPr>
        <w:t>When nuclear pollution infects the whole planet, we will all be losers.</w:t>
      </w:r>
    </w:p>
    <w:p w:rsidR="00926138" w:rsidRPr="00926138" w:rsidRDefault="00926138" w:rsidP="00926138"/>
    <w:p w:rsidR="00B35460" w:rsidRDefault="00B35460" w:rsidP="00B35460">
      <w:pPr>
        <w:rPr>
          <w:sz w:val="16"/>
        </w:rPr>
      </w:pPr>
    </w:p>
    <w:p w:rsidR="000137F2" w:rsidRDefault="000137F2" w:rsidP="000137F2">
      <w:pPr>
        <w:pStyle w:val="Heading3"/>
      </w:pPr>
      <w:r>
        <w:t>1AC Journalism Adv</w:t>
      </w:r>
    </w:p>
    <w:p w:rsidR="00645699" w:rsidRDefault="00645699" w:rsidP="00645699"/>
    <w:p w:rsidR="00AC4D20" w:rsidRDefault="00AC4D20" w:rsidP="00AC4D20">
      <w:pPr>
        <w:pStyle w:val="Heading4"/>
      </w:pPr>
      <w:r>
        <w:t>Journalists have received the green light from the government to use drones in media coverage—but creating regulations are important to clarify the public-private distinction</w:t>
      </w:r>
    </w:p>
    <w:p w:rsidR="00AC4D20" w:rsidRDefault="00AC4D20" w:rsidP="00AC4D20">
      <w:r>
        <w:t xml:space="preserve">Brian </w:t>
      </w:r>
      <w:r w:rsidRPr="00645699">
        <w:rPr>
          <w:rStyle w:val="Style13ptBold"/>
        </w:rPr>
        <w:t>Resnick</w:t>
      </w:r>
      <w:r>
        <w:t>, reporter @ The National Journal, January 12, 20</w:t>
      </w:r>
      <w:r w:rsidRPr="00645699">
        <w:rPr>
          <w:rStyle w:val="Style13ptBold"/>
        </w:rPr>
        <w:t>15</w:t>
      </w:r>
      <w:r>
        <w:t>, "CNN's Drone Journalism Is Just the Beginning", www.nationaljournal.com/tech/cnn-s-drone-journalism-is-just-the-beginning-20150112</w:t>
      </w:r>
    </w:p>
    <w:p w:rsidR="00AC4D20" w:rsidRPr="00645699" w:rsidRDefault="00AC4D20" w:rsidP="00AC4D20">
      <w:pPr>
        <w:rPr>
          <w:rStyle w:val="Emphasis"/>
        </w:rPr>
      </w:pPr>
      <w:r w:rsidRPr="00920684">
        <w:rPr>
          <w:rStyle w:val="StyleUnderline"/>
          <w:highlight w:val="cyan"/>
        </w:rPr>
        <w:t>CNN</w:t>
      </w:r>
      <w:r w:rsidRPr="00645699">
        <w:rPr>
          <w:sz w:val="16"/>
        </w:rPr>
        <w:t xml:space="preserve"> announced Monday it </w:t>
      </w:r>
      <w:r w:rsidRPr="00920684">
        <w:rPr>
          <w:rStyle w:val="StyleUnderline"/>
          <w:highlight w:val="cyan"/>
        </w:rPr>
        <w:t>has come to an agreement with the F</w:t>
      </w:r>
      <w:r w:rsidRPr="00645699">
        <w:rPr>
          <w:rStyle w:val="StyleUnderline"/>
        </w:rPr>
        <w:t xml:space="preserve">ederal </w:t>
      </w:r>
      <w:r w:rsidRPr="00920684">
        <w:rPr>
          <w:rStyle w:val="StyleUnderline"/>
          <w:highlight w:val="cyan"/>
        </w:rPr>
        <w:t>A</w:t>
      </w:r>
      <w:r w:rsidRPr="00645699">
        <w:rPr>
          <w:rStyle w:val="StyleUnderline"/>
        </w:rPr>
        <w:t xml:space="preserve">viation </w:t>
      </w:r>
      <w:r w:rsidRPr="00920684">
        <w:rPr>
          <w:rStyle w:val="StyleUnderline"/>
          <w:highlight w:val="cyan"/>
        </w:rPr>
        <w:t>A</w:t>
      </w:r>
      <w:r w:rsidRPr="00645699">
        <w:rPr>
          <w:rStyle w:val="StyleUnderline"/>
        </w:rPr>
        <w:t xml:space="preserve">dministration: </w:t>
      </w:r>
      <w:r w:rsidRPr="00920684">
        <w:rPr>
          <w:rStyle w:val="Emphasis"/>
          <w:highlight w:val="cyan"/>
        </w:rPr>
        <w:t>The news network will be allowed to test drone systems for news-gathering</w:t>
      </w:r>
      <w:r w:rsidRPr="00645699">
        <w:rPr>
          <w:rStyle w:val="Emphasis"/>
        </w:rPr>
        <w:t>.</w:t>
      </w:r>
      <w:r>
        <w:rPr>
          <w:rStyle w:val="Emphasis"/>
        </w:rPr>
        <w:t xml:space="preserve"> </w:t>
      </w:r>
      <w:r w:rsidRPr="00645699">
        <w:rPr>
          <w:rStyle w:val="StyleUnderline"/>
        </w:rPr>
        <w:t xml:space="preserve">"Our aim is to </w:t>
      </w:r>
      <w:r w:rsidRPr="00645699">
        <w:rPr>
          <w:sz w:val="16"/>
        </w:rPr>
        <w:t xml:space="preserve">get beyond hobby-grade equipment and to establish what options are available and workable to </w:t>
      </w:r>
      <w:r w:rsidRPr="00645699">
        <w:rPr>
          <w:rStyle w:val="StyleUnderline"/>
        </w:rPr>
        <w:t xml:space="preserve">produce high-quality video journalism using various types of UAVs </w:t>
      </w:r>
      <w:r w:rsidRPr="00645699">
        <w:rPr>
          <w:sz w:val="16"/>
        </w:rPr>
        <w:t xml:space="preserve">and camera setups," </w:t>
      </w:r>
      <w:r w:rsidRPr="00645699">
        <w:rPr>
          <w:rStyle w:val="StyleUnderline"/>
        </w:rPr>
        <w:t>CNN Senior Vice President David Vigilante, said in a press release.</w:t>
      </w:r>
      <w:r>
        <w:rPr>
          <w:rStyle w:val="StyleUnderline"/>
        </w:rPr>
        <w:t xml:space="preserve"> </w:t>
      </w:r>
      <w:r w:rsidRPr="00920684">
        <w:rPr>
          <w:rStyle w:val="StyleUnderline"/>
          <w:highlight w:val="cyan"/>
        </w:rPr>
        <w:t>The development is significant because currently the FAA does not allow Unmanned Aerial Vehicles for commercial use</w:t>
      </w:r>
      <w:r w:rsidRPr="00645699">
        <w:rPr>
          <w:sz w:val="16"/>
        </w:rPr>
        <w:t xml:space="preserve">, save for a few exceptions for the entertainment industry and agriculture. This loosening of the rules could pave the way not just for aerial news-gathering but also for Amazon's proposed air delivery service. In May, more than a dozen media companies banded together in a complaint against the FAA, saying the current policy has "an impermissible chilling effect on the First Amendment news-gathering rights of journalists." A few months prior, a judge on the National Transportation Safety Board overturned the rule. But the FAA appealed, and it was reversed. The FAA was supposed to release draft rules in 2014 for small unmanned aerial systems (drones weighing under 55 lbs.), but the agency is behind schedule. "I think it's great that the Federal Aviation Administration is willing to work with journalists who wish to use remotely piloted aircraft systems," Matthew Schroyer, president of the Professional Society of Drone Journalists, writes in an email. "However, what would really help journalists is the FAA performing its legal obligation to produce small UAS rules in a timely manner, which it has been unable to do." </w:t>
      </w:r>
      <w:r w:rsidRPr="00920684">
        <w:rPr>
          <w:rStyle w:val="Emphasis"/>
          <w:highlight w:val="cyan"/>
        </w:rPr>
        <w:t>How might a drone be used in journalism</w:t>
      </w:r>
      <w:r w:rsidRPr="00645699">
        <w:rPr>
          <w:rStyle w:val="Emphasis"/>
        </w:rPr>
        <w:t>?</w:t>
      </w:r>
      <w:r w:rsidRPr="00645699">
        <w:rPr>
          <w:rStyle w:val="StyleUnderline"/>
        </w:rPr>
        <w:t xml:space="preserve"> The obvious possibilities include aerial shots that are usually supplied by helicopter—car chases and building fires come to mind. But </w:t>
      </w:r>
      <w:r w:rsidRPr="00920684">
        <w:rPr>
          <w:rStyle w:val="Emphasis"/>
          <w:highlight w:val="cyan"/>
        </w:rPr>
        <w:t>CNN and the FAA will have to work out ethical boundaries.</w:t>
      </w:r>
      <w:r w:rsidRPr="00920684">
        <w:rPr>
          <w:rStyle w:val="StyleUnderline"/>
          <w:highlight w:val="cyan"/>
        </w:rPr>
        <w:t xml:space="preserve"> Will it be OK for paparazzi-types to take photos of celebrities via drone? What about flying the drones over private properties?</w:t>
      </w:r>
      <w:r>
        <w:rPr>
          <w:rStyle w:val="StyleUnderline"/>
        </w:rPr>
        <w:t xml:space="preserve"> </w:t>
      </w:r>
      <w:r w:rsidRPr="00645699">
        <w:rPr>
          <w:sz w:val="16"/>
        </w:rPr>
        <w:t xml:space="preserve">A 2013 paper out of the University of Texas (Austin) raised some of these concerns. </w:t>
      </w:r>
      <w:r w:rsidRPr="00645699">
        <w:rPr>
          <w:rStyle w:val="StyleUnderline"/>
        </w:rPr>
        <w:t xml:space="preserve">"As previous research on surveillance technologies has suggested, </w:t>
      </w:r>
      <w:r w:rsidRPr="00920684">
        <w:rPr>
          <w:rStyle w:val="Emphasis"/>
          <w:highlight w:val="cyan"/>
        </w:rPr>
        <w:t>UAVs equipped with cameras will further blur the public–private distinctions</w:t>
      </w:r>
      <w:r w:rsidRPr="00920684">
        <w:rPr>
          <w:rStyle w:val="StyleUnderline"/>
          <w:highlight w:val="cyan"/>
        </w:rPr>
        <w:t xml:space="preserve"> understood by earlier eras,"</w:t>
      </w:r>
      <w:r w:rsidRPr="00645699">
        <w:rPr>
          <w:rStyle w:val="StyleUnderline"/>
        </w:rPr>
        <w:t xml:space="preserve"> </w:t>
      </w:r>
      <w:r w:rsidRPr="00645699">
        <w:rPr>
          <w:sz w:val="16"/>
        </w:rPr>
        <w:t>the authors wrote.</w:t>
      </w:r>
      <w:r w:rsidRPr="00645699">
        <w:rPr>
          <w:rStyle w:val="StyleUnderline"/>
        </w:rPr>
        <w:t xml:space="preserve"> </w:t>
      </w:r>
      <w:r w:rsidRPr="00920684">
        <w:rPr>
          <w:rStyle w:val="Emphasis"/>
          <w:highlight w:val="cyan"/>
        </w:rPr>
        <w:t>It will be important to strike the right balance.</w:t>
      </w:r>
    </w:p>
    <w:p w:rsidR="00AC4D20" w:rsidRDefault="00AC4D20" w:rsidP="00AC4D20"/>
    <w:p w:rsidR="00AC4D20" w:rsidRDefault="00AC4D20" w:rsidP="00AC4D20">
      <w:pPr>
        <w:rPr>
          <w:rStyle w:val="StyleUnderline"/>
        </w:rPr>
      </w:pPr>
    </w:p>
    <w:p w:rsidR="00AC4D20" w:rsidRPr="00920684" w:rsidRDefault="00AC4D20" w:rsidP="00AC4D20">
      <w:pPr>
        <w:pStyle w:val="Heading4"/>
      </w:pPr>
      <w:r>
        <w:t xml:space="preserve">Without addressing ethical concerns, drones will destroy </w:t>
      </w:r>
      <w:r>
        <w:rPr>
          <w:u w:val="single"/>
        </w:rPr>
        <w:t>journalism credibility</w:t>
      </w:r>
      <w:r>
        <w:t>—they would be perceived as part of the surveillance state</w:t>
      </w:r>
    </w:p>
    <w:p w:rsidR="00AC4D20" w:rsidRPr="006A3236" w:rsidRDefault="00AC4D20" w:rsidP="00AC4D20">
      <w:pPr>
        <w:rPr>
          <w:rFonts w:eastAsia="Times New Roman" w:cs="Times New Roman"/>
          <w:sz w:val="16"/>
          <w:szCs w:val="16"/>
        </w:rPr>
      </w:pPr>
      <w:r w:rsidRPr="006A3236">
        <w:rPr>
          <w:rStyle w:val="Style13ptBold"/>
        </w:rPr>
        <w:t>Golberg et al 13</w:t>
      </w:r>
      <w:r>
        <w:t xml:space="preserve"> </w:t>
      </w:r>
      <w:r w:rsidRPr="006A3236">
        <w:rPr>
          <w:sz w:val="14"/>
        </w:rPr>
        <w:t>David Goldberg</w:t>
      </w:r>
      <w:r w:rsidRPr="006A3236">
        <w:rPr>
          <w:sz w:val="20"/>
        </w:rPr>
        <w:t xml:space="preserve"> </w:t>
      </w:r>
      <w:r w:rsidRPr="006A3236">
        <w:rPr>
          <w:sz w:val="14"/>
          <w:szCs w:val="16"/>
        </w:rPr>
        <w:t xml:space="preserve">is an associate fellow, Centre for Socio-Legal Studies, University of Oxford. He directs the deeJgee Research/Consultancy and is a Lecturer for Glasgow Caledonian University’s communications law course and Senior Visiting Fellow, Institute of Computer and Communications Law in the Centre for Commercial Law Studies, Queen Mary College, </w:t>
      </w:r>
      <w:proofErr w:type="gramStart"/>
      <w:r w:rsidRPr="006A3236">
        <w:rPr>
          <w:sz w:val="14"/>
          <w:szCs w:val="16"/>
        </w:rPr>
        <w:t>University</w:t>
      </w:r>
      <w:proofErr w:type="gramEnd"/>
      <w:r w:rsidRPr="006A3236">
        <w:rPr>
          <w:sz w:val="14"/>
          <w:szCs w:val="16"/>
        </w:rPr>
        <w:t xml:space="preserve"> of London. He was previously on the faculty of the School of Law, University of Glasgow, founded the Journal of Media Law, and he is a fellow of the Royal Society of the Arts. Mark Corcoran, reporter, producer, and presenter for Australian Broadcasting Corporation- his reports have been aired on BBC World, CNN International, CBC Canada, Al Jazeera, NHK Japan, and TV New Zealand, Robert G. Picard, Director of Research at the Reuters Institute at the University of Oxford editor of </w:t>
      </w:r>
      <w:r w:rsidRPr="006A3236">
        <w:rPr>
          <w:i/>
          <w:sz w:val="14"/>
          <w:szCs w:val="16"/>
        </w:rPr>
        <w:t xml:space="preserve">The Journal of Media Economics </w:t>
      </w:r>
      <w:r w:rsidRPr="006A3236">
        <w:rPr>
          <w:sz w:val="14"/>
          <w:szCs w:val="16"/>
        </w:rPr>
        <w:t>and</w:t>
      </w:r>
      <w:r w:rsidRPr="006A3236">
        <w:rPr>
          <w:i/>
          <w:sz w:val="14"/>
          <w:szCs w:val="16"/>
        </w:rPr>
        <w:t xml:space="preserve"> Journal of Media Business Studies</w:t>
      </w:r>
      <w:r w:rsidRPr="006A3236">
        <w:rPr>
          <w:sz w:val="14"/>
          <w:szCs w:val="16"/>
        </w:rPr>
        <w:t xml:space="preserve">, and chairs the World Media Economics and Management Conference. “Remotely Piloted Aircraft Systems &amp; Journalism,” The Reuters Institute for the Study of Journalist at University of Oxford, June 2013, </w:t>
      </w:r>
      <w:hyperlink r:id="rId11" w:history="1">
        <w:r w:rsidRPr="0040682D">
          <w:rPr>
            <w:rStyle w:val="Hyperlink"/>
            <w:sz w:val="14"/>
            <w:szCs w:val="16"/>
          </w:rPr>
          <w:t>https://reutersinstitute.politics.ox.ac.uk/sites/default/files/Remotely%20Piloted%20Aircraft%20and%20Journalism.pdf</w:t>
        </w:r>
      </w:hyperlink>
      <w:r>
        <w:rPr>
          <w:sz w:val="14"/>
          <w:szCs w:val="16"/>
        </w:rPr>
        <w:t xml:space="preserve"> </w:t>
      </w:r>
      <w:r>
        <w:rPr>
          <w:sz w:val="12"/>
          <w:szCs w:val="12"/>
        </w:rPr>
        <w:t>(MCM)</w:t>
      </w:r>
    </w:p>
    <w:p w:rsidR="00AC4D20" w:rsidRPr="00424794" w:rsidRDefault="00AC4D20" w:rsidP="00AC4D20">
      <w:pPr>
        <w:rPr>
          <w:u w:val="single"/>
        </w:rPr>
      </w:pPr>
      <w:r w:rsidRPr="008B0810">
        <w:rPr>
          <w:rStyle w:val="StyleUnderline"/>
          <w:highlight w:val="cyan"/>
        </w:rPr>
        <w:t>The use of drones raises a number of privacy and civil liberty issues for journalists to consider</w:t>
      </w:r>
      <w:r w:rsidRPr="008B0810">
        <w:rPr>
          <w:rStyle w:val="StyleUnderline"/>
        </w:rPr>
        <w:t xml:space="preserve"> that go beyond the legal issues of privacy invasion.</w:t>
      </w:r>
      <w:r w:rsidRPr="008B0810">
        <w:rPr>
          <w:sz w:val="16"/>
        </w:rPr>
        <w:t xml:space="preserve"> </w:t>
      </w:r>
      <w:r w:rsidRPr="008B0810">
        <w:rPr>
          <w:rStyle w:val="StyleUnderline"/>
          <w:highlight w:val="cyan"/>
        </w:rPr>
        <w:t>These involve ethical concerns related to the building and maintenance of trust between the public and news organisations and the credibility of journalism. Issues of privacy arise in cases where the public has expectations of privacy, such as persons in their backyards or on rooftops</w:t>
      </w:r>
      <w:r w:rsidRPr="008B0810">
        <w:rPr>
          <w:rStyle w:val="StyleUnderline"/>
        </w:rPr>
        <w:t xml:space="preserve">. </w:t>
      </w:r>
      <w:r w:rsidRPr="008B0810">
        <w:rPr>
          <w:rStyle w:val="StyleUnderline"/>
          <w:highlight w:val="cyan"/>
        </w:rPr>
        <w:t>Companies such as Google</w:t>
      </w:r>
      <w:r w:rsidRPr="008B0810">
        <w:rPr>
          <w:rStyle w:val="StyleUnderline"/>
        </w:rPr>
        <w:t xml:space="preserve">, </w:t>
      </w:r>
      <w:r w:rsidRPr="008B0810">
        <w:rPr>
          <w:rStyle w:val="StyleUnderline"/>
          <w:highlight w:val="cyan"/>
        </w:rPr>
        <w:t>which use</w:t>
      </w:r>
      <w:r w:rsidRPr="008B0810">
        <w:rPr>
          <w:rStyle w:val="StyleUnderline"/>
        </w:rPr>
        <w:t xml:space="preserve"> land-based and satellite imagery in their </w:t>
      </w:r>
      <w:r w:rsidRPr="008B0810">
        <w:rPr>
          <w:rStyle w:val="StyleUnderline"/>
          <w:highlight w:val="cyan"/>
        </w:rPr>
        <w:t>mapping operations</w:t>
      </w:r>
      <w:r w:rsidRPr="008B0810">
        <w:rPr>
          <w:rStyle w:val="StyleUnderline"/>
        </w:rPr>
        <w:t xml:space="preserve">, </w:t>
      </w:r>
      <w:r w:rsidRPr="008B0810">
        <w:rPr>
          <w:rStyle w:val="StyleUnderline"/>
          <w:highlight w:val="cyan"/>
        </w:rPr>
        <w:t>have already encountered problems in this area and news organisations will soon experience them because of overflights</w:t>
      </w:r>
      <w:r w:rsidRPr="008B0810">
        <w:rPr>
          <w:rStyle w:val="StyleUnderline"/>
        </w:rPr>
        <w:t>.</w:t>
      </w:r>
      <w:r w:rsidRPr="008B0810">
        <w:rPr>
          <w:sz w:val="16"/>
        </w:rPr>
        <w:t xml:space="preserve"> </w:t>
      </w:r>
      <w:r w:rsidRPr="008B0810">
        <w:rPr>
          <w:rStyle w:val="StyleUnderline"/>
        </w:rPr>
        <w:t xml:space="preserve">News organisations will thus have to consider privacy in cases where images of individuals who are not in public spaces or engaged in news-worthy activities are obtained. </w:t>
      </w:r>
      <w:r w:rsidRPr="008B0810">
        <w:rPr>
          <w:sz w:val="16"/>
        </w:rPr>
        <w:t>Such uses have both ethical and legal implications. National laws regarding privacy vary significantly in different jurisdictions, especially with regard to images obtained outdoors, and these will be applied to images taken from UAVs or new laws may be put into place as a consequence of their use</w:t>
      </w:r>
      <w:r w:rsidRPr="008B0810">
        <w:rPr>
          <w:rStyle w:val="StyleUnderline"/>
        </w:rPr>
        <w:t xml:space="preserve">. </w:t>
      </w:r>
      <w:r w:rsidRPr="008B0810">
        <w:rPr>
          <w:rStyle w:val="StyleUnderline"/>
          <w:highlight w:val="cyan"/>
        </w:rPr>
        <w:t>The use of drones also raises the question whether press intrusion on private individuals and celebrities will become</w:t>
      </w:r>
      <w:r w:rsidRPr="008B0810">
        <w:rPr>
          <w:rStyle w:val="StyleUnderline"/>
        </w:rPr>
        <w:t xml:space="preserve"> much </w:t>
      </w:r>
      <w:r w:rsidRPr="008B0810">
        <w:rPr>
          <w:rStyle w:val="StyleUnderline"/>
          <w:highlight w:val="cyan"/>
        </w:rPr>
        <w:t xml:space="preserve">worse </w:t>
      </w:r>
      <w:r w:rsidRPr="008B0810">
        <w:rPr>
          <w:rStyle w:val="StyleUnderline"/>
        </w:rPr>
        <w:t>if they track an individual on and off private property in a way that a press photographer or paparazzo, even with a long lens, might not be able to do.</w:t>
      </w:r>
      <w:r w:rsidRPr="008B0810">
        <w:rPr>
          <w:sz w:val="16"/>
        </w:rPr>
        <w:t xml:space="preserve"> Some </w:t>
      </w:r>
      <w:r w:rsidRPr="008B0810">
        <w:rPr>
          <w:rStyle w:val="StyleUnderline"/>
          <w:highlight w:val="cyan"/>
        </w:rPr>
        <w:t>journalists are concerned that using RPAs may place them on the wrong side of the privacy/surveillance debate</w:t>
      </w:r>
      <w:r w:rsidRPr="008B0810">
        <w:rPr>
          <w:rStyle w:val="StyleUnderline"/>
        </w:rPr>
        <w:t xml:space="preserve"> – especially if the state employs them and unethical journalists or photographers use them in ways to which the public objects</w:t>
      </w:r>
      <w:r w:rsidRPr="008B0810">
        <w:rPr>
          <w:rStyle w:val="StyleUnderline"/>
          <w:highlight w:val="cyan"/>
        </w:rPr>
        <w:t>.</w:t>
      </w:r>
      <w:r w:rsidRPr="008B0810">
        <w:rPr>
          <w:sz w:val="16"/>
          <w:highlight w:val="cyan"/>
        </w:rPr>
        <w:t xml:space="preserve"> </w:t>
      </w:r>
      <w:r w:rsidRPr="008B0810">
        <w:rPr>
          <w:rStyle w:val="StyleUnderline"/>
          <w:highlight w:val="cyan"/>
        </w:rPr>
        <w:t>This,</w:t>
      </w:r>
      <w:r w:rsidRPr="008B0810">
        <w:rPr>
          <w:rStyle w:val="StyleUnderline"/>
        </w:rPr>
        <w:t xml:space="preserve"> it is feared, </w:t>
      </w:r>
      <w:r w:rsidRPr="008B0810">
        <w:rPr>
          <w:rStyle w:val="StyleUnderline"/>
          <w:highlight w:val="cyan"/>
        </w:rPr>
        <w:t>could lead to the perception that journalists are part of the surveillance state and harm the credibility of journalism and news organisations.</w:t>
      </w:r>
    </w:p>
    <w:p w:rsidR="00AC4D20" w:rsidRDefault="00AC4D20" w:rsidP="00AC4D20"/>
    <w:p w:rsidR="00AC4D20" w:rsidRDefault="00AC4D20" w:rsidP="00AC4D20">
      <w:pPr>
        <w:rPr>
          <w:sz w:val="16"/>
        </w:rPr>
      </w:pPr>
    </w:p>
    <w:p w:rsidR="00AC4D20" w:rsidRDefault="00AC4D20" w:rsidP="00AC4D20">
      <w:pPr>
        <w:pStyle w:val="Heading4"/>
      </w:pPr>
      <w:r>
        <w:t>Ethical transgressions are uniquely key—once you sever the journalism’s credibility with the public, you are unlikely to regain that trust</w:t>
      </w:r>
    </w:p>
    <w:p w:rsidR="00AC4D20" w:rsidRPr="005B12DD" w:rsidRDefault="00AC4D20" w:rsidP="00AC4D20">
      <w:pPr>
        <w:rPr>
          <w:sz w:val="16"/>
        </w:rPr>
      </w:pPr>
      <w:r w:rsidRPr="005B12DD">
        <w:rPr>
          <w:rStyle w:val="Style13ptBold"/>
        </w:rPr>
        <w:t>Forbes 15</w:t>
      </w:r>
      <w:r w:rsidRPr="005B12DD">
        <w:rPr>
          <w:sz w:val="16"/>
        </w:rPr>
        <w:t xml:space="preserve">, John Baldoni, contributor for Forbes, leadership development chair at N2Growth, executive coach and author of </w:t>
      </w:r>
      <w:r w:rsidRPr="005B12DD">
        <w:rPr>
          <w:i/>
          <w:sz w:val="16"/>
        </w:rPr>
        <w:t>MOXIE: The Secret to Bold and Gusty Leadership</w:t>
      </w:r>
      <w:r w:rsidRPr="005B12DD">
        <w:rPr>
          <w:sz w:val="16"/>
        </w:rPr>
        <w:t xml:space="preserve">, "Brian Williams: What Happens When You Lose Your Credibility," </w:t>
      </w:r>
      <w:r>
        <w:rPr>
          <w:sz w:val="16"/>
        </w:rPr>
        <w:t xml:space="preserve">Forbes Magazine, </w:t>
      </w:r>
      <w:r w:rsidRPr="005B12DD">
        <w:rPr>
          <w:sz w:val="16"/>
        </w:rPr>
        <w:t>2/05/15,</w:t>
      </w:r>
      <w:r>
        <w:rPr>
          <w:sz w:val="16"/>
        </w:rPr>
        <w:t xml:space="preserve"> </w:t>
      </w:r>
      <w:r w:rsidRPr="005B12DD">
        <w:rPr>
          <w:sz w:val="16"/>
        </w:rPr>
        <w:t>www.forbes.com/sites/johnbaldoni/2015/02/05/brian-williams-what-happens-when-you-lose-your-credibility/2/</w:t>
      </w:r>
    </w:p>
    <w:p w:rsidR="00AC4D20" w:rsidRDefault="00AC4D20" w:rsidP="00AC4D20">
      <w:pPr>
        <w:rPr>
          <w:rStyle w:val="StyleUnderline"/>
        </w:rPr>
      </w:pPr>
      <w:r w:rsidRPr="001C797D">
        <w:rPr>
          <w:rStyle w:val="StyleUnderline"/>
          <w:highlight w:val="cyan"/>
        </w:rPr>
        <w:t>Trust is an enduring bond that links leader to follower</w:t>
      </w:r>
      <w:r w:rsidRPr="005B12DD">
        <w:rPr>
          <w:rStyle w:val="StyleUnderline"/>
        </w:rPr>
        <w:t>.</w:t>
      </w:r>
      <w:r w:rsidRPr="005B12DD">
        <w:rPr>
          <w:sz w:val="16"/>
        </w:rPr>
        <w:t xml:space="preserve"> As enduring as that bond may seem, it can be as fragile as glass when it is broken.</w:t>
      </w:r>
      <w:r>
        <w:rPr>
          <w:sz w:val="16"/>
        </w:rPr>
        <w:t xml:space="preserve"> </w:t>
      </w:r>
      <w:r w:rsidRPr="001C797D">
        <w:rPr>
          <w:rStyle w:val="StyleUnderline"/>
          <w:highlight w:val="cyan"/>
        </w:rPr>
        <w:t>Witness Brian Williams</w:t>
      </w:r>
      <w:r w:rsidRPr="001C797D">
        <w:rPr>
          <w:sz w:val="16"/>
          <w:highlight w:val="cyan"/>
        </w:rPr>
        <w:t>.</w:t>
      </w:r>
      <w:r w:rsidRPr="005B12DD">
        <w:rPr>
          <w:sz w:val="16"/>
        </w:rPr>
        <w:t xml:space="preserve"> Until now Williams, </w:t>
      </w:r>
      <w:r w:rsidRPr="001C797D">
        <w:rPr>
          <w:rStyle w:val="StyleUnderline"/>
          <w:highlight w:val="cyan"/>
        </w:rPr>
        <w:t>the news anchor for NBC Nightly News, was a respected journalist. After it was revealed that he had been telling a “fish tale”</w:t>
      </w:r>
      <w:r w:rsidRPr="001C797D">
        <w:rPr>
          <w:sz w:val="16"/>
          <w:highlight w:val="cyan"/>
        </w:rPr>
        <w:t xml:space="preserve"> </w:t>
      </w:r>
      <w:r w:rsidRPr="001C797D">
        <w:rPr>
          <w:rStyle w:val="StyleUnderline"/>
          <w:highlight w:val="cyan"/>
        </w:rPr>
        <w:t>about his experience riding in a helicopter in wartime Iraq,</w:t>
      </w:r>
      <w:r w:rsidRPr="005B12DD">
        <w:rPr>
          <w:rStyle w:val="StyleUnderline"/>
        </w:rPr>
        <w:t xml:space="preserve"> Williams has become Twitter TWTR -2.05% fodder. He is the butt of ire from veterans and satire from skeptics. </w:t>
      </w:r>
      <w:r w:rsidRPr="001C797D">
        <w:rPr>
          <w:rStyle w:val="StyleUnderline"/>
          <w:highlight w:val="cyan"/>
        </w:rPr>
        <w:t>Even his attempt at an on-air apology rang hollow with many questioning his credibility.</w:t>
      </w:r>
      <w:r>
        <w:rPr>
          <w:sz w:val="16"/>
        </w:rPr>
        <w:t xml:space="preserve"> </w:t>
      </w:r>
      <w:r w:rsidRPr="005B12DD">
        <w:rPr>
          <w:sz w:val="16"/>
        </w:rPr>
        <w:t>Williams claims that in 2003 the Chinook helicopter in which he was riding came under RPG and small arms fire and was forced to land. Apparently that never happened though Rich Krell, the pilot of Williams’s Chinook, did say his chopper and the other two in formation were all hit by small arms fire. All three took evasive action and made their way to their destination by separate routes. As Krell told CNN, “Yeah, [Williams] messed up some things and said some things he shouldn’t have… After a while, with combat stories, you just go ‘Whatever.’”</w:t>
      </w:r>
      <w:r>
        <w:rPr>
          <w:sz w:val="16"/>
        </w:rPr>
        <w:t xml:space="preserve"> </w:t>
      </w:r>
      <w:r w:rsidRPr="005B12DD">
        <w:rPr>
          <w:sz w:val="16"/>
        </w:rPr>
        <w:t xml:space="preserve">“Whatever” may work for bar stories but not for people whose job it is to report the news. After all, </w:t>
      </w:r>
      <w:proofErr w:type="gramStart"/>
      <w:r w:rsidRPr="005B12DD">
        <w:rPr>
          <w:sz w:val="16"/>
        </w:rPr>
        <w:t>That</w:t>
      </w:r>
      <w:proofErr w:type="gramEnd"/>
      <w:r w:rsidRPr="005B12DD">
        <w:rPr>
          <w:sz w:val="16"/>
        </w:rPr>
        <w:t xml:space="preserve"> is a lesson for </w:t>
      </w:r>
      <w:r w:rsidRPr="005B12DD">
        <w:rPr>
          <w:rStyle w:val="StyleUnderline"/>
        </w:rPr>
        <w:t xml:space="preserve">journalists report the facts to the best of their ability. By that standard Williams’s storytelling has neither the facts nor the credibility his profession demands. To be fair, Williams – as far as we know – has been a trusted news gatherer. He has won numerous awards for his reporting and was recently rewarded with a new contract to helm NBC Nightly News into the next decade. Yet </w:t>
      </w:r>
      <w:r w:rsidRPr="001C797D">
        <w:rPr>
          <w:rStyle w:val="StyleUnderline"/>
          <w:highlight w:val="cyan"/>
        </w:rPr>
        <w:t>when anyone in a position of authority or influence messes up,</w:t>
      </w:r>
      <w:r w:rsidRPr="001C797D">
        <w:rPr>
          <w:rStyle w:val="StyleUnderline"/>
          <w:strike/>
          <w:highlight w:val="cyan"/>
        </w:rPr>
        <w:t xml:space="preserve"> his</w:t>
      </w:r>
      <w:r w:rsidRPr="001C797D">
        <w:rPr>
          <w:rStyle w:val="StyleUnderline"/>
          <w:highlight w:val="cyan"/>
        </w:rPr>
        <w:t xml:space="preserve"> </w:t>
      </w:r>
      <w:r>
        <w:rPr>
          <w:rStyle w:val="StyleUnderline"/>
          <w:highlight w:val="cyan"/>
        </w:rPr>
        <w:t xml:space="preserve">[their] </w:t>
      </w:r>
      <w:r w:rsidRPr="001C797D">
        <w:rPr>
          <w:rStyle w:val="StyleUnderline"/>
          <w:highlight w:val="cyan"/>
        </w:rPr>
        <w:t>credibility comes under scrutiny.</w:t>
      </w:r>
      <w:r w:rsidRPr="005B12DD">
        <w:rPr>
          <w:rStyle w:val="StyleUnderline"/>
        </w:rPr>
        <w:t xml:space="preserve"> And when people feel they don’t trust you, why would they follow you</w:t>
      </w:r>
      <w:proofErr w:type="gramStart"/>
      <w:r w:rsidRPr="005B12DD">
        <w:rPr>
          <w:rStyle w:val="StyleUnderline"/>
        </w:rPr>
        <w:t>?</w:t>
      </w:r>
      <w:r w:rsidRPr="005B12DD">
        <w:rPr>
          <w:sz w:val="16"/>
        </w:rPr>
        <w:t>anyone</w:t>
      </w:r>
      <w:proofErr w:type="gramEnd"/>
      <w:r w:rsidRPr="005B12DD">
        <w:rPr>
          <w:sz w:val="16"/>
        </w:rPr>
        <w:t xml:space="preserve"> in a position of power. </w:t>
      </w:r>
      <w:r w:rsidRPr="005B12DD">
        <w:rPr>
          <w:rStyle w:val="StyleUnderline"/>
        </w:rPr>
        <w:t>Too often executives take for granted the trust they generate. In reality what they think is trust, is not trust at all. It’s merely compliance. People seldom seek to go crossways with their bosses; they go with the flow until that flow threatens to drown them.</w:t>
      </w:r>
      <w:r w:rsidRPr="005B12DD">
        <w:rPr>
          <w:sz w:val="16"/>
        </w:rPr>
        <w:t xml:space="preserve"> No trust there.</w:t>
      </w:r>
      <w:r>
        <w:rPr>
          <w:sz w:val="16"/>
        </w:rPr>
        <w:t xml:space="preserve"> </w:t>
      </w:r>
      <w:r w:rsidRPr="001C797D">
        <w:rPr>
          <w:rStyle w:val="StyleUnderline"/>
          <w:highlight w:val="cyan"/>
        </w:rPr>
        <w:t>Trust comes from earning the respect of others because it is earned over time. How? By setting the right example and holding self accountable for maintaining that example.</w:t>
      </w:r>
      <w:r w:rsidRPr="005B12DD">
        <w:rPr>
          <w:sz w:val="16"/>
        </w:rPr>
        <w:t xml:space="preserve"> It is deepened by supporting the team, sharing credit with them, and even sacrificing for their welfare.</w:t>
      </w:r>
      <w:r>
        <w:rPr>
          <w:sz w:val="16"/>
        </w:rPr>
        <w:t xml:space="preserve"> </w:t>
      </w:r>
      <w:r w:rsidRPr="001C797D">
        <w:rPr>
          <w:rStyle w:val="StyleUnderline"/>
          <w:highlight w:val="cyan"/>
        </w:rPr>
        <w:t xml:space="preserve">While credibility can be elastic </w:t>
      </w:r>
      <w:r w:rsidRPr="001C797D">
        <w:rPr>
          <w:rStyle w:val="StyleUnderline"/>
        </w:rPr>
        <w:t xml:space="preserve">– that is, people will give the boss the benefit of the doubt – </w:t>
      </w:r>
      <w:r w:rsidRPr="001C797D">
        <w:rPr>
          <w:rStyle w:val="StyleUnderline"/>
          <w:highlight w:val="cyan"/>
        </w:rPr>
        <w:t>it is not unbreakable</w:t>
      </w:r>
      <w:r w:rsidRPr="001C797D">
        <w:rPr>
          <w:rStyle w:val="Emphasis"/>
          <w:highlight w:val="cyan"/>
        </w:rPr>
        <w:t>. Ethical transgressions will sever credibility</w:t>
      </w:r>
      <w:r w:rsidRPr="001C797D">
        <w:rPr>
          <w:rStyle w:val="StyleUnderline"/>
          <w:highlight w:val="cyan"/>
        </w:rPr>
        <w:t>. And once credibility is severed, trust bleeds away.</w:t>
      </w:r>
      <w:r>
        <w:rPr>
          <w:sz w:val="16"/>
        </w:rPr>
        <w:t xml:space="preserve"> </w:t>
      </w:r>
      <w:r w:rsidRPr="005B12DD">
        <w:rPr>
          <w:sz w:val="16"/>
        </w:rPr>
        <w:t xml:space="preserve">That said, leaders are not saints; they can and will make mistakes. When that occurs they must call upon the reservoir of trust to begin to earn back what they have lost. That begins by apologizing and continues by making amends. Anyone can say he is sorry; </w:t>
      </w:r>
      <w:r w:rsidRPr="001C797D">
        <w:rPr>
          <w:rStyle w:val="StyleUnderline"/>
        </w:rPr>
        <w:t xml:space="preserve">only a trustworthy person can prove it through example, specifically righting the wrong and seeking to what is possible to repair the damage. </w:t>
      </w:r>
      <w:r w:rsidRPr="001C797D">
        <w:rPr>
          <w:rStyle w:val="StyleUnderline"/>
          <w:highlight w:val="cyan"/>
        </w:rPr>
        <w:t>Trust is bankable but when credibility is withdrawn you will find nothing inside.</w:t>
      </w:r>
    </w:p>
    <w:p w:rsidR="00AC4D20" w:rsidRPr="0035155B" w:rsidRDefault="00AC4D20" w:rsidP="00AC4D20">
      <w:pPr>
        <w:rPr>
          <w:sz w:val="16"/>
          <w:u w:val="single"/>
        </w:rPr>
      </w:pPr>
      <w:r>
        <w:rPr>
          <w:rStyle w:val="StyleUnderline"/>
          <w:sz w:val="16"/>
        </w:rPr>
        <w:t xml:space="preserve">*this card has been edited for gendered language </w:t>
      </w:r>
    </w:p>
    <w:p w:rsidR="00AC4D20" w:rsidRDefault="00AC4D20" w:rsidP="00AC4D20"/>
    <w:p w:rsidR="00AC4D20" w:rsidRDefault="00AC4D20" w:rsidP="00AC4D20">
      <w:pPr>
        <w:pStyle w:val="Heading4"/>
      </w:pPr>
      <w:r>
        <w:t>Blurring the public-private distinction creates the impetus for circumvention—clear guidelines are key</w:t>
      </w:r>
    </w:p>
    <w:p w:rsidR="00AC4D20" w:rsidRPr="0037183C" w:rsidRDefault="00AC4D20" w:rsidP="00AC4D20">
      <w:pPr>
        <w:rPr>
          <w:sz w:val="12"/>
          <w:szCs w:val="16"/>
        </w:rPr>
      </w:pPr>
      <w:r>
        <w:rPr>
          <w:rStyle w:val="Style13ptBold"/>
        </w:rPr>
        <w:t xml:space="preserve">Culver 14 </w:t>
      </w:r>
      <w:r>
        <w:rPr>
          <w:rStyle w:val="Style13ptBold"/>
          <w:b w:val="0"/>
          <w:sz w:val="16"/>
        </w:rPr>
        <w:t>Kathleen Bartzen Culver, Assistant Professor and Associate Director at the Center for Journalism Ethics in the School of Journalism and Mass Communication at the University of Wisconsin-Madison. Education curator for PBS MediaShift, and is a visiting faculty member for the Poynter Institute for Media Studies. “From Battlefield to Newsroom: Ethical Implications of Drone Technology in Journalism.” Journal of Mass Media Ethics. 1/16/14</w:t>
      </w:r>
      <w:r w:rsidRPr="0037183C">
        <w:t xml:space="preserve"> </w:t>
      </w:r>
      <w:hyperlink r:id="rId12" w:anchor="abstract" w:history="1">
        <w:r w:rsidRPr="0037183C">
          <w:rPr>
            <w:sz w:val="12"/>
            <w:szCs w:val="16"/>
          </w:rPr>
          <w:t>http://www.tandfonline.com/doi/full/10.1080/08900523.2013.829679#abstract</w:t>
        </w:r>
      </w:hyperlink>
      <w:r>
        <w:rPr>
          <w:sz w:val="12"/>
          <w:szCs w:val="16"/>
        </w:rPr>
        <w:t xml:space="preserve"> </w:t>
      </w:r>
      <w:r>
        <w:rPr>
          <w:sz w:val="12"/>
          <w:szCs w:val="12"/>
        </w:rPr>
        <w:t>(MCM)</w:t>
      </w:r>
    </w:p>
    <w:p w:rsidR="00AC4D20" w:rsidRDefault="00AC4D20" w:rsidP="00AC4D20">
      <w:pPr>
        <w:rPr>
          <w:rStyle w:val="StyleUnderline"/>
        </w:rPr>
      </w:pPr>
      <w:r w:rsidRPr="00A21465">
        <w:rPr>
          <w:sz w:val="16"/>
        </w:rPr>
        <w:t>Conflict of Interest A hallmark of journalism ethics is the commitment to remain independent of sources and causes, avoiding conflicts of interest</w:t>
      </w:r>
      <w:r w:rsidRPr="00A21465">
        <w:rPr>
          <w:rStyle w:val="StyleUnderline"/>
          <w:sz w:val="16"/>
        </w:rPr>
        <w:t>.</w:t>
      </w:r>
      <w:r w:rsidRPr="00A21465">
        <w:rPr>
          <w:sz w:val="16"/>
        </w:rPr>
        <w:t xml:space="preserve"> </w:t>
      </w:r>
      <w:r w:rsidRPr="008B5C91">
        <w:rPr>
          <w:rStyle w:val="StyleUnderline"/>
          <w:highlight w:val="cyan"/>
        </w:rPr>
        <w:t>Data and image gathering via UAVs poses a</w:t>
      </w:r>
      <w:r w:rsidRPr="00A21465">
        <w:rPr>
          <w:rStyle w:val="StyleUnderline"/>
        </w:rPr>
        <w:t xml:space="preserve"> special </w:t>
      </w:r>
      <w:r w:rsidRPr="008B5C91">
        <w:rPr>
          <w:rStyle w:val="StyleUnderline"/>
          <w:highlight w:val="cyan"/>
        </w:rPr>
        <w:t>concern in this arena</w:t>
      </w:r>
      <w:r w:rsidRPr="00A21465">
        <w:rPr>
          <w:rStyle w:val="StyleUnderline"/>
        </w:rPr>
        <w:t xml:space="preserve">, </w:t>
      </w:r>
      <w:r w:rsidRPr="008B5C91">
        <w:rPr>
          <w:rStyle w:val="StyleUnderline"/>
          <w:highlight w:val="cyan"/>
        </w:rPr>
        <w:t>the question of whether government agencies barred from conducting their own surveillance will turn to news media as a surrogate.</w:t>
      </w:r>
      <w:r w:rsidRPr="00A21465">
        <w:rPr>
          <w:sz w:val="16"/>
        </w:rPr>
        <w:t xml:space="preserve"> Only one of the journalism-focused developers identified it as a potential problem while the technology policy activist focused squarely on it. </w:t>
      </w:r>
      <w:r w:rsidRPr="008B5C91">
        <w:rPr>
          <w:rStyle w:val="StyleUnderline"/>
          <w:highlight w:val="cyan"/>
        </w:rPr>
        <w:t>Aerial surveillance by government agencies</w:t>
      </w:r>
      <w:r w:rsidRPr="00A21465">
        <w:rPr>
          <w:rStyle w:val="StyleUnderline"/>
        </w:rPr>
        <w:t xml:space="preserve">, particularly law enforcement, </w:t>
      </w:r>
      <w:r w:rsidRPr="008B5C91">
        <w:rPr>
          <w:rStyle w:val="StyleUnderline"/>
          <w:highlight w:val="cyan"/>
        </w:rPr>
        <w:t>promises to be a</w:t>
      </w:r>
      <w:r w:rsidRPr="00A21465">
        <w:rPr>
          <w:rStyle w:val="StyleUnderline"/>
        </w:rPr>
        <w:t xml:space="preserve"> hot and </w:t>
      </w:r>
      <w:r w:rsidRPr="008B5C91">
        <w:rPr>
          <w:rStyle w:val="StyleUnderline"/>
          <w:highlight w:val="cyan"/>
        </w:rPr>
        <w:t>costly battle over civil liberties</w:t>
      </w:r>
      <w:r w:rsidRPr="00A21465">
        <w:rPr>
          <w:rStyle w:val="StyleUnderline"/>
        </w:rPr>
        <w:t xml:space="preserve"> and the extent to which government can surreptitiously monitor its citizens.</w:t>
      </w:r>
      <w:r w:rsidRPr="00A21465">
        <w:rPr>
          <w:sz w:val="16"/>
        </w:rPr>
        <w:t xml:space="preserve"> </w:t>
      </w:r>
      <w:r w:rsidRPr="00A21465">
        <w:rPr>
          <w:rStyle w:val="StyleUnderline"/>
        </w:rPr>
        <w:t xml:space="preserve">Fully </w:t>
      </w:r>
      <w:r w:rsidRPr="008B5C91">
        <w:rPr>
          <w:rStyle w:val="StyleUnderline"/>
          <w:highlight w:val="cyan"/>
        </w:rPr>
        <w:t>35 states have introduced legislative measures to limit government drone surveillance without a warrant.</w:t>
      </w:r>
      <w:r w:rsidRPr="00A21465">
        <w:rPr>
          <w:rStyle w:val="StyleUnderline"/>
        </w:rPr>
        <w:t xml:space="preserve"> </w:t>
      </w:r>
      <w:r w:rsidRPr="008B5C91">
        <w:rPr>
          <w:rStyle w:val="StyleUnderline"/>
          <w:highlight w:val="cyan"/>
        </w:rPr>
        <w:t xml:space="preserve">Journalism organizations need to establish clear guidelines about what information will be shared beyond publication, </w:t>
      </w:r>
      <w:r w:rsidRPr="008B5C91">
        <w:rPr>
          <w:rStyle w:val="StyleUnderline"/>
        </w:rPr>
        <w:t>so as not to become an unwitting surrogate for governmental authorities.</w:t>
      </w:r>
      <w:r w:rsidRPr="00A21465">
        <w:rPr>
          <w:sz w:val="16"/>
        </w:rPr>
        <w:t xml:space="preserve"> For instance, if Homeland Security/Customs and Border Patrol (CBP) is unable to secure a warrant to use drones to conduct surveillance of a trucking company facility, a news organization acquiring footage of that same facility should not willingly surrender it to CBP.</w:t>
      </w:r>
      <w:r w:rsidRPr="00A21465">
        <w:rPr>
          <w:rStyle w:val="StyleUnderline"/>
        </w:rPr>
        <w:t xml:space="preserve"> </w:t>
      </w:r>
      <w:r w:rsidRPr="008B5C91">
        <w:rPr>
          <w:rStyle w:val="StyleUnderline"/>
          <w:highlight w:val="cyan"/>
        </w:rPr>
        <w:t xml:space="preserve">Just as journalistic organizations have struggled with the ethics of turning over video footage or reporting materials related to sensitive or criminal activity, they must view drone activity as journalistic, not as assistive surveillance. </w:t>
      </w:r>
      <w:r w:rsidRPr="008B5C91">
        <w:rPr>
          <w:rStyle w:val="Emphasis"/>
          <w:highlight w:val="cyan"/>
        </w:rPr>
        <w:t>News media cannot allow themselves to be used by authorities as a means to circumvent civil liberties</w:t>
      </w:r>
      <w:r w:rsidRPr="008B5C91">
        <w:rPr>
          <w:rStyle w:val="StyleUnderline"/>
        </w:rPr>
        <w:t>.</w:t>
      </w:r>
      <w:r w:rsidRPr="00A21465">
        <w:rPr>
          <w:rStyle w:val="StyleUnderline"/>
        </w:rPr>
        <w:t xml:space="preserve"> They must remain independent and not become, as one journalist put it, “an arm of law enforcement.”</w:t>
      </w:r>
    </w:p>
    <w:p w:rsidR="00AC4D20" w:rsidRPr="00C95836" w:rsidRDefault="00AC4D20" w:rsidP="00AC4D20"/>
    <w:p w:rsidR="000137F2" w:rsidRDefault="000137F2" w:rsidP="000137F2">
      <w:pPr>
        <w:tabs>
          <w:tab w:val="left" w:pos="4544"/>
        </w:tabs>
      </w:pPr>
      <w:r>
        <w:tab/>
      </w:r>
    </w:p>
    <w:p w:rsidR="00B35460" w:rsidRPr="004159BF" w:rsidRDefault="00B35460" w:rsidP="00B35460">
      <w:pPr>
        <w:pStyle w:val="Heading4"/>
        <w:rPr>
          <w:rStyle w:val="Style13ptBold"/>
          <w:b/>
        </w:rPr>
      </w:pPr>
      <w:r w:rsidRPr="004159BF">
        <w:rPr>
          <w:rStyle w:val="Style13ptBold"/>
          <w:b/>
        </w:rPr>
        <w:t>Journalism is essential to democracy- key to informed citizens, decisions, and societal change</w:t>
      </w:r>
    </w:p>
    <w:p w:rsidR="00B35460" w:rsidRPr="004159BF" w:rsidRDefault="00B35460" w:rsidP="00B35460">
      <w:pPr>
        <w:rPr>
          <w:b/>
          <w:sz w:val="26"/>
        </w:rPr>
      </w:pPr>
      <w:r w:rsidRPr="00846DA0">
        <w:rPr>
          <w:rStyle w:val="Style13ptBold"/>
        </w:rPr>
        <w:t xml:space="preserve">Jones 09 </w:t>
      </w:r>
      <w:r w:rsidRPr="00846DA0">
        <w:rPr>
          <w:rFonts w:eastAsia="Times New Roman" w:cs="Times New Roman"/>
          <w:color w:val="252525"/>
          <w:sz w:val="16"/>
          <w:szCs w:val="16"/>
          <w:shd w:val="clear" w:color="auto" w:fill="FFFFFF"/>
        </w:rPr>
        <w:t xml:space="preserve">Director of </w:t>
      </w:r>
      <w:r w:rsidRPr="00846DA0">
        <w:rPr>
          <w:rFonts w:eastAsia="Times New Roman" w:cs="Times New Roman"/>
          <w:sz w:val="16"/>
          <w:szCs w:val="16"/>
          <w:shd w:val="clear" w:color="auto" w:fill="FFFFFF"/>
        </w:rPr>
        <w:t>Harvard</w:t>
      </w:r>
      <w:r w:rsidRPr="00846DA0">
        <w:rPr>
          <w:rStyle w:val="apple-converted-space"/>
          <w:rFonts w:eastAsia="Times New Roman" w:cs="Times New Roman"/>
          <w:color w:val="252525"/>
          <w:sz w:val="16"/>
          <w:szCs w:val="16"/>
          <w:shd w:val="clear" w:color="auto" w:fill="FFFFFF"/>
        </w:rPr>
        <w:t> </w:t>
      </w:r>
      <w:r w:rsidRPr="00846DA0">
        <w:rPr>
          <w:rFonts w:eastAsia="Times New Roman" w:cs="Times New Roman"/>
          <w:color w:val="252525"/>
          <w:sz w:val="16"/>
          <w:szCs w:val="16"/>
          <w:shd w:val="clear" w:color="auto" w:fill="FFFFFF"/>
        </w:rPr>
        <w:t>University's Shorenstein Center on the Press, Politics, and Public Policy</w:t>
      </w:r>
      <w:r w:rsidRPr="00846DA0">
        <w:rPr>
          <w:rStyle w:val="apple-converted-space"/>
          <w:rFonts w:eastAsia="Times New Roman" w:cs="Times New Roman"/>
          <w:color w:val="252525"/>
          <w:sz w:val="21"/>
          <w:szCs w:val="21"/>
          <w:shd w:val="clear" w:color="auto" w:fill="FFFFFF"/>
        </w:rPr>
        <w:t xml:space="preserve">. </w:t>
      </w:r>
      <w:r w:rsidRPr="00846DA0">
        <w:rPr>
          <w:rFonts w:eastAsia="Times New Roman" w:cs="Times New Roman"/>
          <w:color w:val="252525"/>
          <w:sz w:val="16"/>
          <w:szCs w:val="16"/>
          <w:shd w:val="clear" w:color="auto" w:fill="FFFFFF"/>
        </w:rPr>
        <w:t>Jones is also a lecturer at the school, occupying the Laurence M. Lombard Chair in the Press and Public Policy.</w:t>
      </w:r>
      <w:hyperlink r:id="rId13" w:anchor="cite_note-1" w:history="1">
        <w:r w:rsidRPr="00846DA0">
          <w:rPr>
            <w:rStyle w:val="Hyperlink"/>
            <w:rFonts w:eastAsia="Times New Roman" w:cs="Times New Roman"/>
            <w:color w:val="0B0080"/>
            <w:sz w:val="16"/>
            <w:szCs w:val="16"/>
            <w:shd w:val="clear" w:color="auto" w:fill="FFFFFF"/>
            <w:vertAlign w:val="superscript"/>
          </w:rPr>
          <w:t>[1]</w:t>
        </w:r>
      </w:hyperlink>
      <w:r w:rsidRPr="00846DA0">
        <w:rPr>
          <w:rStyle w:val="apple-converted-space"/>
          <w:rFonts w:eastAsia="Times New Roman" w:cs="Times New Roman"/>
          <w:color w:val="252525"/>
          <w:sz w:val="16"/>
          <w:szCs w:val="16"/>
          <w:shd w:val="clear" w:color="auto" w:fill="FFFFFF"/>
        </w:rPr>
        <w:t> </w:t>
      </w:r>
      <w:r w:rsidRPr="00846DA0">
        <w:rPr>
          <w:rFonts w:eastAsia="Times New Roman" w:cs="Times New Roman"/>
          <w:color w:val="252525"/>
          <w:sz w:val="16"/>
          <w:szCs w:val="16"/>
          <w:shd w:val="clear" w:color="auto" w:fill="FFFFFF"/>
        </w:rPr>
        <w:t>He won a</w:t>
      </w:r>
      <w:r w:rsidRPr="00846DA0">
        <w:rPr>
          <w:rStyle w:val="apple-converted-space"/>
          <w:rFonts w:eastAsia="Times New Roman" w:cs="Times New Roman"/>
          <w:color w:val="252525"/>
          <w:sz w:val="16"/>
          <w:szCs w:val="16"/>
          <w:shd w:val="clear" w:color="auto" w:fill="FFFFFF"/>
        </w:rPr>
        <w:t> </w:t>
      </w:r>
      <w:r w:rsidRPr="00846DA0">
        <w:rPr>
          <w:rFonts w:eastAsia="Times New Roman" w:cs="Times New Roman"/>
          <w:sz w:val="16"/>
          <w:szCs w:val="16"/>
          <w:shd w:val="clear" w:color="auto" w:fill="FFFFFF"/>
        </w:rPr>
        <w:t xml:space="preserve">Pulitzer Prize </w:t>
      </w:r>
      <w:r w:rsidRPr="00846DA0">
        <w:rPr>
          <w:rFonts w:eastAsia="Times New Roman" w:cs="Times New Roman"/>
          <w:color w:val="252525"/>
          <w:sz w:val="16"/>
          <w:szCs w:val="16"/>
          <w:shd w:val="clear" w:color="auto" w:fill="FFFFFF"/>
        </w:rPr>
        <w:t>for journalism in 1987, “</w:t>
      </w:r>
      <w:r w:rsidRPr="00846DA0">
        <w:rPr>
          <w:rFonts w:eastAsia="Times New Roman" w:cs="Times New Roman"/>
          <w:bCs/>
          <w:iCs/>
          <w:color w:val="252525"/>
          <w:sz w:val="16"/>
          <w:szCs w:val="16"/>
          <w:shd w:val="clear" w:color="auto" w:fill="FFFFFF"/>
        </w:rPr>
        <w:t xml:space="preserve">Losing the News: The Future of the News That Feeds Democracy,” Oxford University Press. 2009. </w:t>
      </w:r>
      <w:hyperlink r:id="rId14" w:anchor="v=snippet&amp;q=democracy&amp;f=false" w:history="1">
        <w:r w:rsidRPr="00846DA0">
          <w:rPr>
            <w:rStyle w:val="Hyperlink"/>
            <w:rFonts w:eastAsia="Times New Roman" w:cs="Times New Roman"/>
            <w:bCs/>
            <w:iCs/>
            <w:sz w:val="16"/>
            <w:szCs w:val="16"/>
            <w:shd w:val="clear" w:color="auto" w:fill="FFFFFF"/>
          </w:rPr>
          <w:t>https://books.google.com/books?id=K7NhhNVDG2cC&amp;printsec=frontcover&amp;source=gbs_atb#v=snippet&amp;q=democracy&amp;f=false</w:t>
        </w:r>
      </w:hyperlink>
    </w:p>
    <w:p w:rsidR="00B35460" w:rsidRPr="00846DA0" w:rsidRDefault="00B35460" w:rsidP="00B35460">
      <w:pPr>
        <w:rPr>
          <w:rStyle w:val="StyleUnderline"/>
          <w:rFonts w:eastAsia="Times New Roman" w:cs="Times New Roman"/>
          <w:bCs/>
          <w:iCs/>
          <w:color w:val="252525"/>
          <w:sz w:val="16"/>
          <w:szCs w:val="16"/>
          <w:shd w:val="clear" w:color="auto" w:fill="FFFFFF"/>
        </w:rPr>
      </w:pPr>
      <w:r w:rsidRPr="00846DA0">
        <w:rPr>
          <w:rStyle w:val="StyleUnderline"/>
        </w:rPr>
        <w:t>It is an article of faith among journalists that what they do is essential to democracy</w:t>
      </w:r>
      <w:r w:rsidRPr="00846DA0">
        <w:rPr>
          <w:rStyle w:val="StyleUnderline"/>
          <w:sz w:val="16"/>
        </w:rPr>
        <w:t xml:space="preserve">. </w:t>
      </w:r>
      <w:r w:rsidRPr="00B35460">
        <w:rPr>
          <w:rStyle w:val="StyleUnderline"/>
          <w:sz w:val="16"/>
          <w:u w:val="none"/>
        </w:rPr>
        <w:t>Indeed</w:t>
      </w:r>
      <w:r w:rsidRPr="00846DA0">
        <w:rPr>
          <w:rStyle w:val="StyleUnderline"/>
        </w:rPr>
        <w:t>, if one were to eavesdrop on a gathering of traditional journalists deploring the state of the news media, it would be easy to conclude that without high- quality journalism, American democracy would be hugely diminished. This is a view also shared by many nonjournalists of all political persuasions, even though these same people might also be very critical of the media. Despite their quarrels with the news, they recognize that reliable news is important.</w:t>
      </w:r>
      <w:r w:rsidRPr="00846DA0">
        <w:rPr>
          <w:rStyle w:val="StyleUnderline"/>
          <w:sz w:val="16"/>
        </w:rPr>
        <w:t xml:space="preserve"> </w:t>
      </w:r>
      <w:r w:rsidRPr="00846DA0">
        <w:rPr>
          <w:rStyle w:val="StyleUnderline"/>
        </w:rPr>
        <w:t xml:space="preserve">If news isn’t credible, it loses its ability to persuade. If news institutions cease to be trusted to be honest brokers of information, then disagreeable or politically unwelcome news will be dismissed as spin and bias. In such an environment, the argument goes, a genuinely informed citizenry is replaced with an anarchy of half-truths, misinformation, and propaganda. But before </w:t>
      </w:r>
      <w:proofErr w:type="gramStart"/>
      <w:r w:rsidRPr="00846DA0">
        <w:rPr>
          <w:rStyle w:val="StyleUnderline"/>
        </w:rPr>
        <w:t>we</w:t>
      </w:r>
      <w:proofErr w:type="gramEnd"/>
      <w:r w:rsidRPr="00846DA0">
        <w:rPr>
          <w:rStyle w:val="StyleUnderline"/>
        </w:rPr>
        <w:t xml:space="preserve"> journalists wring our hands about. </w:t>
      </w:r>
      <w:proofErr w:type="gramStart"/>
      <w:r w:rsidRPr="00846DA0">
        <w:rPr>
          <w:rStyle w:val="StyleUnderline"/>
        </w:rPr>
        <w:t>the</w:t>
      </w:r>
      <w:proofErr w:type="gramEnd"/>
      <w:r w:rsidRPr="00846DA0">
        <w:rPr>
          <w:rStyle w:val="StyleUnderline"/>
        </w:rPr>
        <w:t xml:space="preserve"> state of news, we owe it to journalistic skepticism to take a clear-eyed look at ourselves</w:t>
      </w:r>
      <w:r w:rsidRPr="00846DA0">
        <w:rPr>
          <w:rStyle w:val="StyleUnderline"/>
          <w:sz w:val="16"/>
        </w:rPr>
        <w:t xml:space="preserve">. </w:t>
      </w:r>
      <w:r w:rsidRPr="00B35460">
        <w:rPr>
          <w:rStyle w:val="StyleUnderline"/>
          <w:sz w:val="16"/>
          <w:u w:val="none"/>
        </w:rPr>
        <w:t>When most things taken on faith come under close scrutiny, uncomfortable facts usually emerge that can shake that faith.</w:t>
      </w:r>
      <w:r w:rsidRPr="00846DA0">
        <w:rPr>
          <w:rStyle w:val="StyleUnderline"/>
          <w:sz w:val="16"/>
        </w:rPr>
        <w:t xml:space="preserve"> </w:t>
      </w:r>
      <w:r w:rsidRPr="00846DA0">
        <w:rPr>
          <w:rStyle w:val="StyleUnderline"/>
        </w:rPr>
        <w:t>Most of us don’t enjoy subjecting our faith to such a test, but journalism is rooted in fact, and if it cannot stand up under such scrutiny then it isn’t worthy of being worried about. Journalism has a role in democracy, but defining it is not an easy task. Is it, indeed, essential? One must ask whether a genuine, vibrant democracy can thrive without the iron core of traditional, objective journalism.</w:t>
      </w:r>
      <w:r w:rsidRPr="00846DA0">
        <w:rPr>
          <w:rStyle w:val="StyleUnderline"/>
          <w:sz w:val="16"/>
        </w:rPr>
        <w:t xml:space="preserve"> </w:t>
      </w:r>
      <w:r w:rsidRPr="00B35460">
        <w:rPr>
          <w:rStyle w:val="StyleUnderline"/>
          <w:sz w:val="16"/>
          <w:u w:val="none"/>
        </w:rPr>
        <w:t>If that kind of journalism should largely pass into history, there would be a cost, but its exact nature is unclear.</w:t>
      </w:r>
      <w:r w:rsidRPr="00846DA0">
        <w:rPr>
          <w:rStyle w:val="StyleUnderline"/>
          <w:sz w:val="16"/>
        </w:rPr>
        <w:t xml:space="preserve"> </w:t>
      </w:r>
      <w:r w:rsidRPr="00846DA0">
        <w:rPr>
          <w:rStyle w:val="StyleUnderline"/>
        </w:rPr>
        <w:t>If journalism has a significant role in democracy, it should be evident in the way American society has evolved. We should be able, without straining, to see the impact of high-quality journalism on who we are as a society and in our shared values, especially as they evolve.</w:t>
      </w:r>
      <w:r w:rsidRPr="00846DA0">
        <w:rPr>
          <w:rStyle w:val="StyleUnderline"/>
          <w:sz w:val="16"/>
        </w:rPr>
        <w:t xml:space="preserve"> </w:t>
      </w:r>
      <w:r w:rsidRPr="00846DA0">
        <w:rPr>
          <w:rStyle w:val="StyleUnderline"/>
        </w:rPr>
        <w:t>By that standard, America since World War II can be instructive when it comes to understanding the power of news- and its limits.</w:t>
      </w:r>
      <w:r w:rsidRPr="00846DA0">
        <w:rPr>
          <w:rStyle w:val="StyleUnderline"/>
          <w:sz w:val="16"/>
        </w:rPr>
        <w:t xml:space="preserve"> </w:t>
      </w:r>
      <w:r w:rsidRPr="00B35460">
        <w:rPr>
          <w:rStyle w:val="StyleUnderline"/>
          <w:sz w:val="16"/>
          <w:u w:val="none"/>
        </w:rPr>
        <w:t xml:space="preserve">In 1939, Cole Porter’s new show, Duba'rry Was a Lady, premiered on Broadway with Betty Grable, Ethel Merman, and Bert Lahr. It was a ribald musical about a hatcheck attendant who mistakenly takes a Mickey Finn and wakes up thinking he is King Louis XV of France. A spicy romp, it included double entendres and King Louis being shot in the posterior with an arrow. It ran for a year, and that success led to an MGM movie version starring Lucille Ball and Red Skelton. But before the film could be released it had to pass the censors of the Production Code, who protected American audiences from what they judged unwholesome and inappropriate material. The censors found much fault with the film and produced page after page of puritanical objections. According to William McBrien’s Cole Porter, “not even the word ‘jerk’ was allowed.” There are still societies where ludicrously puritanical codes endure, but the United States is not one of them. In little more than half a century, we have moved from excising ‘jerk” to allowing hard-core pornography on demand as a normal video service in even the best hotels, not to mention on the Web and in the magazine racks of convenience stores in the smallest, most God- fearing towns. Words that were long forbidden are now routinely on television and even creeping into newspapers, and we have become a society that seems to tolerate vulgarity without a second thought. In 2006, my wife and I were having lunch in a self proclaimed family restaurant in Myrtle Beach, South Carolina, and noted that the teenage busboy shuffling from table to table was wearing a T-shirt emblazoned “Fuck you.” No one seemed to notice. Whether you regard our national tolerance for such things as a triumph for free speech or a victory for coarse vulgarity, it represents a sea change in our national culture. Since 1940, America has been transformed in many respects. While “all men are created equal” and “the pursuit of happiness” are the foundation of our sense of American values, the way those values are interpreted by the broad American middle class has undergone a revolution. In our understanding of what we value, we are in profound ways a very different country. In popular culture, the restrictions of the Production Code era seem </w:t>
      </w:r>
      <w:proofErr w:type="gramStart"/>
      <w:r w:rsidRPr="00B35460">
        <w:rPr>
          <w:rStyle w:val="StyleUnderline"/>
          <w:sz w:val="16"/>
          <w:u w:val="none"/>
        </w:rPr>
        <w:t>so</w:t>
      </w:r>
      <w:proofErr w:type="gramEnd"/>
      <w:r w:rsidRPr="00B35460">
        <w:rPr>
          <w:rStyle w:val="StyleUnderline"/>
          <w:sz w:val="16"/>
          <w:u w:val="none"/>
        </w:rPr>
        <w:t xml:space="preserve"> distant as to be pre–Civil War. In areas such as racial civil rights, the role of women, the legalization of abortion, our embrace of the environment, and the acceptance of gays, the changes are staggering.</w:t>
      </w:r>
      <w:r>
        <w:rPr>
          <w:rStyle w:val="StyleUnderline"/>
          <w:sz w:val="16"/>
        </w:rPr>
        <w:t xml:space="preserve"> </w:t>
      </w:r>
      <w:r w:rsidRPr="00656C8E">
        <w:rPr>
          <w:rStyle w:val="StyleUnderline"/>
        </w:rPr>
        <w:t>Finding the fingerprints of journalism in that torrent of change is worthy of a lifetime’s study, but there is a commonsense answer. In the area of segregation and civil rights for African Americans, journalism had a crucial role in making the violent injustice of racial prejudice something that could no longer be ignored. And the press also had a strong role in reshaping our national attitude about the environment, although the passion to clean up our nation probably got its greatest initial push from a series of public</w:t>
      </w:r>
      <w:r>
        <w:rPr>
          <w:rStyle w:val="StyleUnderline"/>
        </w:rPr>
        <w:t xml:space="preserve"> service television ads that fi</w:t>
      </w:r>
      <w:r w:rsidRPr="00656C8E">
        <w:rPr>
          <w:rStyle w:val="StyleUnderline"/>
        </w:rPr>
        <w:t>rst appeared on Earth Day in 1971.</w:t>
      </w:r>
      <w:r w:rsidRPr="00656C8E">
        <w:rPr>
          <w:rStyle w:val="StyleUnderline"/>
          <w:sz w:val="16"/>
        </w:rPr>
        <w:t xml:space="preserve"> </w:t>
      </w:r>
      <w:r w:rsidRPr="00B35460">
        <w:rPr>
          <w:rStyle w:val="StyleUnderline"/>
          <w:sz w:val="16"/>
          <w:u w:val="none"/>
        </w:rPr>
        <w:t xml:space="preserve">They showed an aged, granite-faced Indian on horseback or paddling a canoe and surveying a landscape defaced with discarded tires and abandoned hulks of refrigerators. As the camera closed on his face, it showed a single tear falling down his weathered cheek. Suddenly, everyone was against littering. In the years to come, the environment has been a staple of iron core journalism, but the Indian’s tear prepared the ground for that journalism. Iron Eyes Cody, the weeping “Indian,” was actually an Italian-American, born Espera de Corti—a bit of compromising invention that was not widely known then, but that the blogo-sphere would have pounced on. It was not journalism that prompted the Supreme Court to view abortion as it did in the mid-195os. I do not think women owe it to journalists that they gradually earned rights and roles that had long been denied them. </w:t>
      </w:r>
      <w:r w:rsidRPr="00846DA0">
        <w:rPr>
          <w:rStyle w:val="StyleUnderline"/>
        </w:rPr>
        <w:t>Similarly, the status of women in the workplace and ever more explicit language and imagery came not because of journalism-or at least not mostly. It came, first, because the courts cracked open the door.</w:t>
      </w:r>
      <w:r w:rsidRPr="00846DA0">
        <w:rPr>
          <w:rStyle w:val="StyleUnderline"/>
          <w:sz w:val="16"/>
        </w:rPr>
        <w:t xml:space="preserve"> </w:t>
      </w:r>
      <w:r w:rsidRPr="00846DA0">
        <w:rPr>
          <w:rStyle w:val="StyleUnderline"/>
        </w:rPr>
        <w:t>Then news and popular culture stormed through that door to turn what had become legal into something that we as a nation now mostly accept as normal.</w:t>
      </w:r>
      <w:r w:rsidRPr="00846DA0">
        <w:rPr>
          <w:rStyle w:val="StyleUnderline"/>
          <w:sz w:val="16"/>
        </w:rPr>
        <w:t xml:space="preserve"> </w:t>
      </w:r>
      <w:r w:rsidRPr="00846DA0">
        <w:rPr>
          <w:rStyle w:val="StyleUnderline"/>
        </w:rPr>
        <w:t>All this change did not come without a fight, and in many ways what is viewed as the partisan divide in this country is largely about efforts to shove the genie of cultural change back into the bottle on many of these issues that have so powerfully redefined middle-class American values.</w:t>
      </w:r>
      <w:r w:rsidRPr="00846DA0">
        <w:rPr>
          <w:rStyle w:val="StyleUnderline"/>
          <w:sz w:val="16"/>
        </w:rPr>
        <w:t xml:space="preserve"> </w:t>
      </w:r>
      <w:r w:rsidRPr="00846DA0">
        <w:rPr>
          <w:rStyle w:val="StyleUnderline"/>
        </w:rPr>
        <w:t xml:space="preserve">There is an ongoing culture war over whether to roll back such changes, and the news media have played a powerful role in that battle, which has taken place in the realms of politics and policy-the areas where the iron core does most of its job. It is in scrutinizing the role of government and the exercise of power that the news media make their contribution to our democracy. And it is in this realm that our values are not formed, but refined and applied. When the news media are doing their job, we have enough information to make informed decisions, and when they do not, we are-as a nation-in jeopardy of being misled. </w:t>
      </w:r>
    </w:p>
    <w:p w:rsidR="000137F2" w:rsidRPr="00C95836" w:rsidRDefault="000137F2" w:rsidP="000137F2"/>
    <w:p w:rsidR="00926138" w:rsidRPr="0022500C" w:rsidRDefault="00926138" w:rsidP="00926138">
      <w:pPr>
        <w:pStyle w:val="Heading4"/>
      </w:pPr>
      <w:r w:rsidRPr="0022500C">
        <w:t xml:space="preserve">Democracy solves war, nuclear weapons, ethnic cleansing, terrorism, the environment, and international security  </w:t>
      </w:r>
    </w:p>
    <w:p w:rsidR="00926138" w:rsidRPr="00C3268F" w:rsidRDefault="00926138" w:rsidP="00926138">
      <w:pPr>
        <w:rPr>
          <w:rFonts w:asciiTheme="minorHAnsi" w:hAnsiTheme="minorHAnsi" w:cs="Arial"/>
          <w:sz w:val="16"/>
        </w:rPr>
      </w:pPr>
      <w:r w:rsidRPr="00C3268F">
        <w:rPr>
          <w:rStyle w:val="Style13ptBold"/>
          <w:rFonts w:asciiTheme="minorHAnsi" w:hAnsiTheme="minorHAnsi" w:cs="Arial"/>
        </w:rPr>
        <w:t>Diamond 95</w:t>
      </w:r>
      <w:r w:rsidRPr="00C3268F">
        <w:rPr>
          <w:rFonts w:asciiTheme="minorHAnsi" w:hAnsiTheme="minorHAnsi" w:cs="Arial"/>
          <w:sz w:val="16"/>
        </w:rPr>
        <w:t xml:space="preserve">–Senior Fellow at Hoover Institute (Larry Diamond, “Promoting Democracy in the 1990s: Actors and Instruments, Issues and Imperatives,” http://carnegie.org/fileadmin/Media/Publications/PDF/Promoting%20Democracy%20in%20the%201990s%20Actors%20and%20Instruments,%20Issues%20and%20Imperatives.pdf, 12/95, AMJ) </w:t>
      </w:r>
    </w:p>
    <w:p w:rsidR="00926138" w:rsidRDefault="00926138" w:rsidP="00926138">
      <w:pPr>
        <w:rPr>
          <w:rStyle w:val="StyleUnderline"/>
          <w:rFonts w:asciiTheme="minorHAnsi" w:hAnsiTheme="minorHAnsi" w:cs="Arial"/>
        </w:rPr>
      </w:pPr>
      <w:r w:rsidRPr="00C3268F">
        <w:rPr>
          <w:rFonts w:asciiTheme="minorHAnsi" w:hAnsiTheme="minorHAnsi" w:cs="Arial"/>
          <w:sz w:val="16"/>
        </w:rPr>
        <w:t xml:space="preserve">This hardly exhausts the lists of threats to our security and well-being in the coming years and decades. In the former Yugoslavia nationalist aggression tears at the stability of Europe and could easily spread. The flow of </w:t>
      </w:r>
      <w:r w:rsidRPr="00C3268F">
        <w:rPr>
          <w:rStyle w:val="StyleUnderline"/>
          <w:rFonts w:asciiTheme="minorHAnsi" w:hAnsiTheme="minorHAnsi" w:cs="Arial"/>
        </w:rPr>
        <w:t xml:space="preserve">illegal drugs intensifies through increasingly powerful international crime </w:t>
      </w:r>
      <w:r w:rsidRPr="00C3268F">
        <w:rPr>
          <w:rFonts w:asciiTheme="minorHAnsi" w:hAnsiTheme="minorHAnsi" w:cs="Arial"/>
          <w:sz w:val="16"/>
        </w:rPr>
        <w:t xml:space="preserve">syndicates </w:t>
      </w:r>
      <w:r w:rsidRPr="00C3268F">
        <w:rPr>
          <w:rStyle w:val="StyleUnderline"/>
          <w:rFonts w:asciiTheme="minorHAnsi" w:hAnsiTheme="minorHAnsi" w:cs="Arial"/>
        </w:rPr>
        <w:t>that have made common cause with authoritarian regimes</w:t>
      </w:r>
      <w:r w:rsidRPr="00C3268F">
        <w:rPr>
          <w:rFonts w:asciiTheme="minorHAnsi" w:hAnsiTheme="minorHAnsi" w:cs="Arial"/>
          <w:sz w:val="16"/>
        </w:rPr>
        <w:t xml:space="preserve"> </w:t>
      </w:r>
      <w:r w:rsidRPr="00C3268F">
        <w:rPr>
          <w:rStyle w:val="StyleUnderline"/>
          <w:rFonts w:asciiTheme="minorHAnsi" w:hAnsiTheme="minorHAnsi" w:cs="Arial"/>
        </w:rPr>
        <w:t>and have</w:t>
      </w:r>
      <w:r w:rsidRPr="00C3268F">
        <w:rPr>
          <w:rFonts w:asciiTheme="minorHAnsi" w:hAnsiTheme="minorHAnsi" w:cs="Arial"/>
          <w:sz w:val="16"/>
        </w:rPr>
        <w:t xml:space="preserve"> utterly </w:t>
      </w:r>
      <w:r w:rsidRPr="00C3268F">
        <w:rPr>
          <w:rStyle w:val="StyleUnderline"/>
          <w:rFonts w:asciiTheme="minorHAnsi" w:hAnsiTheme="minorHAnsi" w:cs="Arial"/>
        </w:rPr>
        <w:t>corrupted the institutions</w:t>
      </w:r>
      <w:r w:rsidRPr="00C3268F">
        <w:rPr>
          <w:rFonts w:asciiTheme="minorHAnsi" w:hAnsiTheme="minorHAnsi" w:cs="Arial"/>
          <w:sz w:val="16"/>
        </w:rPr>
        <w:t xml:space="preserve"> of tenuous, democratic ones. </w:t>
      </w:r>
      <w:r w:rsidRPr="00C3268F">
        <w:rPr>
          <w:rStyle w:val="Emphasis"/>
          <w:rFonts w:asciiTheme="minorHAnsi" w:hAnsiTheme="minorHAnsi" w:cs="Arial"/>
        </w:rPr>
        <w:t>Nuclear</w:t>
      </w:r>
      <w:r w:rsidRPr="00C3268F">
        <w:rPr>
          <w:rStyle w:val="StyleUnderline"/>
          <w:rFonts w:asciiTheme="minorHAnsi" w:hAnsiTheme="minorHAnsi" w:cs="Arial"/>
        </w:rPr>
        <w:t xml:space="preserve">, chemical, and biological </w:t>
      </w:r>
      <w:r w:rsidRPr="00C3268F">
        <w:rPr>
          <w:rStyle w:val="Emphasis"/>
          <w:rFonts w:asciiTheme="minorHAnsi" w:hAnsiTheme="minorHAnsi" w:cs="Arial"/>
        </w:rPr>
        <w:t>weapons</w:t>
      </w:r>
      <w:r w:rsidRPr="00C3268F">
        <w:rPr>
          <w:rFonts w:asciiTheme="minorHAnsi" w:hAnsiTheme="minorHAnsi" w:cs="Arial"/>
          <w:sz w:val="16"/>
        </w:rPr>
        <w:t xml:space="preserve"> continue to </w:t>
      </w:r>
      <w:r w:rsidRPr="00C3268F">
        <w:rPr>
          <w:rStyle w:val="Emphasis"/>
          <w:rFonts w:asciiTheme="minorHAnsi" w:hAnsiTheme="minorHAnsi" w:cs="Arial"/>
        </w:rPr>
        <w:t>proliferate</w:t>
      </w:r>
      <w:r w:rsidRPr="00C3268F">
        <w:rPr>
          <w:rFonts w:asciiTheme="minorHAnsi" w:hAnsiTheme="minorHAnsi" w:cs="Arial"/>
          <w:sz w:val="16"/>
        </w:rPr>
        <w:t xml:space="preserve">. The very source of </w:t>
      </w:r>
      <w:r w:rsidRPr="00C3268F">
        <w:rPr>
          <w:rStyle w:val="Emphasis"/>
          <w:rFonts w:asciiTheme="minorHAnsi" w:hAnsiTheme="minorHAnsi" w:cs="Arial"/>
        </w:rPr>
        <w:t>life on Earth,</w:t>
      </w:r>
      <w:r w:rsidRPr="00C3268F">
        <w:rPr>
          <w:rFonts w:asciiTheme="minorHAnsi" w:hAnsiTheme="minorHAnsi" w:cs="Arial"/>
          <w:sz w:val="16"/>
        </w:rPr>
        <w:t xml:space="preserve"> the global ecosystem, </w:t>
      </w:r>
      <w:r w:rsidRPr="00C3268F">
        <w:rPr>
          <w:rStyle w:val="StyleUnderline"/>
          <w:rFonts w:asciiTheme="minorHAnsi" w:hAnsiTheme="minorHAnsi" w:cs="Arial"/>
        </w:rPr>
        <w:t>appears increasingly endangered</w:t>
      </w:r>
      <w:r w:rsidRPr="00C3268F">
        <w:rPr>
          <w:rFonts w:asciiTheme="minorHAnsi" w:hAnsiTheme="minorHAnsi" w:cs="Arial"/>
          <w:sz w:val="16"/>
        </w:rPr>
        <w:t xml:space="preserve">. Most of these new and unconventional </w:t>
      </w:r>
      <w:r w:rsidRPr="00C3268F">
        <w:rPr>
          <w:rStyle w:val="StyleUnderline"/>
          <w:rFonts w:asciiTheme="minorHAnsi" w:hAnsiTheme="minorHAnsi" w:cs="Arial"/>
        </w:rPr>
        <w:t>threats to security are associated with</w:t>
      </w:r>
      <w:r w:rsidRPr="00C3268F">
        <w:rPr>
          <w:rFonts w:asciiTheme="minorHAnsi" w:hAnsiTheme="minorHAnsi" w:cs="Arial"/>
          <w:sz w:val="16"/>
        </w:rPr>
        <w:t xml:space="preserve"> or aggravated by </w:t>
      </w:r>
      <w:r w:rsidRPr="00C3268F">
        <w:rPr>
          <w:rStyle w:val="StyleUnderline"/>
          <w:rFonts w:asciiTheme="minorHAnsi" w:hAnsiTheme="minorHAnsi" w:cs="Arial"/>
        </w:rPr>
        <w:t>the</w:t>
      </w:r>
      <w:r w:rsidRPr="00C3268F">
        <w:rPr>
          <w:rFonts w:asciiTheme="minorHAnsi" w:hAnsiTheme="minorHAnsi" w:cs="Arial"/>
          <w:sz w:val="16"/>
        </w:rPr>
        <w:t xml:space="preserve"> weakness or </w:t>
      </w:r>
      <w:r w:rsidRPr="00C3268F">
        <w:rPr>
          <w:rStyle w:val="StyleUnderline"/>
          <w:rFonts w:asciiTheme="minorHAnsi" w:hAnsiTheme="minorHAnsi" w:cs="Arial"/>
        </w:rPr>
        <w:t>absence of democracy</w:t>
      </w:r>
      <w:r w:rsidRPr="00C3268F">
        <w:rPr>
          <w:rFonts w:asciiTheme="minorHAnsi" w:hAnsiTheme="minorHAnsi" w:cs="Arial"/>
          <w:sz w:val="16"/>
        </w:rPr>
        <w:t>, with its provisions for legality, accountability, popular sovereignty, and openness.</w:t>
      </w:r>
      <w:r w:rsidRPr="00C3268F">
        <w:rPr>
          <w:rFonts w:asciiTheme="minorHAnsi" w:hAnsiTheme="minorHAnsi" w:cs="Arial"/>
        </w:rPr>
        <w:t xml:space="preserve"> </w:t>
      </w:r>
      <w:r w:rsidRPr="00C3268F">
        <w:rPr>
          <w:rFonts w:asciiTheme="minorHAnsi" w:hAnsiTheme="minorHAnsi" w:cs="Arial"/>
          <w:sz w:val="16"/>
        </w:rPr>
        <w:t xml:space="preserve">The experience of this century offers important lessons. </w:t>
      </w:r>
      <w:r w:rsidRPr="00C3268F">
        <w:rPr>
          <w:rStyle w:val="StyleUnderline"/>
          <w:rFonts w:asciiTheme="minorHAnsi" w:hAnsiTheme="minorHAnsi" w:cs="Arial"/>
        </w:rPr>
        <w:t>Countries that govern themselves in a</w:t>
      </w:r>
      <w:r w:rsidRPr="00C3268F">
        <w:rPr>
          <w:rFonts w:asciiTheme="minorHAnsi" w:hAnsiTheme="minorHAnsi" w:cs="Arial"/>
          <w:sz w:val="16"/>
        </w:rPr>
        <w:t xml:space="preserve"> truly </w:t>
      </w:r>
      <w:r w:rsidRPr="00C3268F">
        <w:rPr>
          <w:rStyle w:val="StyleUnderline"/>
          <w:rFonts w:asciiTheme="minorHAnsi" w:hAnsiTheme="minorHAnsi" w:cs="Arial"/>
        </w:rPr>
        <w:t>democratic fashion do not go to war</w:t>
      </w:r>
      <w:r w:rsidRPr="00C3268F">
        <w:rPr>
          <w:rFonts w:asciiTheme="minorHAnsi" w:hAnsiTheme="minorHAnsi" w:cs="Arial"/>
          <w:sz w:val="16"/>
        </w:rPr>
        <w:t xml:space="preserve"> with one another. </w:t>
      </w:r>
      <w:r w:rsidRPr="00C3268F">
        <w:rPr>
          <w:rStyle w:val="StyleUnderline"/>
          <w:rFonts w:asciiTheme="minorHAnsi" w:hAnsiTheme="minorHAnsi" w:cs="Arial"/>
        </w:rPr>
        <w:t xml:space="preserve">They do not aggress </w:t>
      </w:r>
      <w:r w:rsidRPr="00C3268F">
        <w:rPr>
          <w:rFonts w:asciiTheme="minorHAnsi" w:hAnsiTheme="minorHAnsi" w:cs="Arial"/>
          <w:sz w:val="16"/>
        </w:rPr>
        <w:t xml:space="preserve">against their neighbors to aggrandize themselves </w:t>
      </w:r>
      <w:r w:rsidRPr="00C3268F">
        <w:rPr>
          <w:rStyle w:val="StyleUnderline"/>
          <w:rFonts w:asciiTheme="minorHAnsi" w:hAnsiTheme="minorHAnsi" w:cs="Arial"/>
        </w:rPr>
        <w:t>or glorify their leaders</w:t>
      </w:r>
      <w:r w:rsidRPr="00C3268F">
        <w:rPr>
          <w:rFonts w:asciiTheme="minorHAnsi" w:hAnsiTheme="minorHAnsi" w:cs="Arial"/>
          <w:sz w:val="16"/>
        </w:rPr>
        <w:t xml:space="preserve">. </w:t>
      </w:r>
      <w:r w:rsidRPr="00C3268F">
        <w:rPr>
          <w:rStyle w:val="StyleUnderline"/>
          <w:rFonts w:asciiTheme="minorHAnsi" w:hAnsiTheme="minorHAnsi" w:cs="Arial"/>
        </w:rPr>
        <w:t>Democratic governments do not ethnically "cleanse" their own populations</w:t>
      </w:r>
      <w:r w:rsidRPr="00C3268F">
        <w:rPr>
          <w:rFonts w:asciiTheme="minorHAnsi" w:hAnsiTheme="minorHAnsi" w:cs="Arial"/>
          <w:sz w:val="16"/>
        </w:rPr>
        <w:t xml:space="preserve">, and they are much less likely to face ethnic insurgency. </w:t>
      </w:r>
      <w:r w:rsidRPr="00C3268F">
        <w:rPr>
          <w:rStyle w:val="StyleUnderline"/>
          <w:rFonts w:asciiTheme="minorHAnsi" w:hAnsiTheme="minorHAnsi" w:cs="Arial"/>
        </w:rPr>
        <w:t>Democracies do not sponsor terrorism against one another</w:t>
      </w:r>
      <w:r w:rsidRPr="00C3268F">
        <w:rPr>
          <w:rFonts w:asciiTheme="minorHAnsi" w:hAnsiTheme="minorHAnsi" w:cs="Arial"/>
          <w:sz w:val="16"/>
        </w:rPr>
        <w:t xml:space="preserve">. </w:t>
      </w:r>
      <w:r w:rsidRPr="00C3268F">
        <w:rPr>
          <w:rStyle w:val="Emphasis"/>
          <w:rFonts w:asciiTheme="minorHAnsi" w:hAnsiTheme="minorHAnsi" w:cs="Arial"/>
        </w:rPr>
        <w:t>They do not build weapons of mass destruction</w:t>
      </w:r>
      <w:r w:rsidRPr="00C3268F">
        <w:rPr>
          <w:rFonts w:asciiTheme="minorHAnsi" w:hAnsiTheme="minorHAnsi" w:cs="Arial"/>
          <w:sz w:val="16"/>
        </w:rPr>
        <w:t xml:space="preserve"> to use on or to threaten one another. </w:t>
      </w:r>
      <w:r w:rsidRPr="00C3268F">
        <w:rPr>
          <w:rStyle w:val="StyleUnderline"/>
          <w:rFonts w:asciiTheme="minorHAnsi" w:hAnsiTheme="minorHAnsi" w:cs="Arial"/>
        </w:rPr>
        <w:t>Democratic countries form more reliable</w:t>
      </w:r>
      <w:r w:rsidRPr="00C3268F">
        <w:rPr>
          <w:rFonts w:asciiTheme="minorHAnsi" w:hAnsiTheme="minorHAnsi" w:cs="Arial"/>
          <w:sz w:val="16"/>
        </w:rPr>
        <w:t xml:space="preserve">, open, and enduring </w:t>
      </w:r>
      <w:r w:rsidRPr="00C3268F">
        <w:rPr>
          <w:rStyle w:val="StyleUnderline"/>
          <w:rFonts w:asciiTheme="minorHAnsi" w:hAnsiTheme="minorHAnsi" w:cs="Arial"/>
        </w:rPr>
        <w:t>trading partnerships</w:t>
      </w:r>
      <w:r w:rsidRPr="00C3268F">
        <w:rPr>
          <w:rFonts w:asciiTheme="minorHAnsi" w:hAnsiTheme="minorHAnsi" w:cs="Arial"/>
          <w:sz w:val="16"/>
        </w:rPr>
        <w:t xml:space="preserve">. In the long run they offer better and more stable climates for investment. </w:t>
      </w:r>
      <w:r w:rsidRPr="00C3268F">
        <w:rPr>
          <w:rStyle w:val="StyleUnderline"/>
          <w:rFonts w:asciiTheme="minorHAnsi" w:hAnsiTheme="minorHAnsi" w:cs="Arial"/>
        </w:rPr>
        <w:t>They are more environmentally responsible</w:t>
      </w:r>
      <w:r w:rsidRPr="00C3268F">
        <w:rPr>
          <w:rFonts w:asciiTheme="minorHAnsi" w:hAnsiTheme="minorHAnsi" w:cs="Arial"/>
          <w:sz w:val="16"/>
        </w:rPr>
        <w:t xml:space="preserve"> because they must answer to their own citizens, who organize to protest the destruction of their environments. </w:t>
      </w:r>
      <w:r w:rsidRPr="00C3268F">
        <w:rPr>
          <w:rStyle w:val="StyleUnderline"/>
          <w:rFonts w:asciiTheme="minorHAnsi" w:hAnsiTheme="minorHAnsi" w:cs="Arial"/>
        </w:rPr>
        <w:t xml:space="preserve">They </w:t>
      </w:r>
      <w:r w:rsidRPr="00C3268F">
        <w:rPr>
          <w:rFonts w:asciiTheme="minorHAnsi" w:hAnsiTheme="minorHAnsi" w:cs="Arial"/>
          <w:sz w:val="16"/>
        </w:rPr>
        <w:t xml:space="preserve">are better bets to </w:t>
      </w:r>
      <w:r w:rsidRPr="00C3268F">
        <w:rPr>
          <w:rStyle w:val="StyleUnderline"/>
          <w:rFonts w:asciiTheme="minorHAnsi" w:hAnsiTheme="minorHAnsi" w:cs="Arial"/>
        </w:rPr>
        <w:t>honor international treaties</w:t>
      </w:r>
      <w:r w:rsidRPr="00C3268F">
        <w:rPr>
          <w:rFonts w:asciiTheme="minorHAnsi" w:hAnsiTheme="minorHAnsi" w:cs="Arial"/>
          <w:sz w:val="16"/>
        </w:rPr>
        <w:t xml:space="preserve"> since they value legal obligations and because their openness makes it much more difficult to breach agreements in secret. Precisely because, within their own borders, </w:t>
      </w:r>
      <w:r w:rsidRPr="00C3268F">
        <w:rPr>
          <w:rStyle w:val="StyleUnderline"/>
          <w:rFonts w:asciiTheme="minorHAnsi" w:hAnsiTheme="minorHAnsi" w:cs="Arial"/>
        </w:rPr>
        <w:t>they respect competition, civil liberties, property rights, and the rule of law</w:t>
      </w:r>
      <w:r w:rsidRPr="00C3268F">
        <w:rPr>
          <w:rFonts w:asciiTheme="minorHAnsi" w:hAnsiTheme="minorHAnsi" w:cs="Arial"/>
          <w:sz w:val="16"/>
        </w:rPr>
        <w:t xml:space="preserve">, </w:t>
      </w:r>
      <w:r w:rsidRPr="00C3268F">
        <w:rPr>
          <w:rStyle w:val="StyleUnderline"/>
          <w:rFonts w:asciiTheme="minorHAnsi" w:hAnsiTheme="minorHAnsi" w:cs="Arial"/>
        </w:rPr>
        <w:t xml:space="preserve">democracies are the </w:t>
      </w:r>
      <w:r w:rsidRPr="00C3268F">
        <w:rPr>
          <w:rStyle w:val="Emphasis"/>
          <w:rFonts w:asciiTheme="minorHAnsi" w:hAnsiTheme="minorHAnsi" w:cs="Arial"/>
        </w:rPr>
        <w:t>only reliable foundation</w:t>
      </w:r>
      <w:r w:rsidRPr="00C3268F">
        <w:rPr>
          <w:rStyle w:val="StyleUnderline"/>
          <w:rFonts w:asciiTheme="minorHAnsi" w:hAnsiTheme="minorHAnsi" w:cs="Arial"/>
        </w:rPr>
        <w:t xml:space="preserve"> on which a new world order of international security and prosperity can be built.</w:t>
      </w:r>
    </w:p>
    <w:p w:rsidR="000137F2" w:rsidRPr="007F1E33" w:rsidRDefault="000137F2" w:rsidP="000137F2">
      <w:pPr>
        <w:rPr>
          <w:rStyle w:val="StyleUnderline"/>
        </w:rPr>
      </w:pPr>
    </w:p>
    <w:p w:rsidR="00C95836" w:rsidRDefault="00C95836" w:rsidP="00C95836">
      <w:pPr>
        <w:pStyle w:val="Heading2"/>
      </w:pPr>
      <w:r>
        <w:t>UQ/Solvency</w:t>
      </w:r>
    </w:p>
    <w:p w:rsidR="00C95836" w:rsidRDefault="00C95836" w:rsidP="00C95836"/>
    <w:p w:rsidR="009915F6" w:rsidRDefault="009915F6" w:rsidP="009915F6">
      <w:pPr>
        <w:pStyle w:val="Heading3"/>
      </w:pPr>
      <w:r>
        <w:t>UQ—Regulations Needed</w:t>
      </w:r>
    </w:p>
    <w:p w:rsidR="009915F6" w:rsidRPr="00B80502" w:rsidRDefault="009915F6" w:rsidP="009915F6">
      <w:pPr>
        <w:rPr>
          <w:rStyle w:val="StyleUnderline"/>
        </w:rPr>
      </w:pPr>
    </w:p>
    <w:p w:rsidR="009915F6" w:rsidRDefault="009915F6" w:rsidP="009915F6">
      <w:pPr>
        <w:pStyle w:val="Heading4"/>
      </w:pPr>
      <w:r>
        <w:t>The FAA has not included privacy provisions in most recent drone legislation</w:t>
      </w:r>
    </w:p>
    <w:p w:rsidR="009915F6" w:rsidRPr="00B80502" w:rsidRDefault="009915F6" w:rsidP="009915F6">
      <w:pPr>
        <w:rPr>
          <w:rStyle w:val="Style13ptBold"/>
        </w:rPr>
      </w:pPr>
      <w:r w:rsidRPr="00B80502">
        <w:rPr>
          <w:rStyle w:val="Style13ptBold"/>
        </w:rPr>
        <w:t>RT, news source</w:t>
      </w:r>
      <w:proofErr w:type="gramStart"/>
      <w:r w:rsidRPr="00B80502">
        <w:rPr>
          <w:rStyle w:val="Style13ptBold"/>
        </w:rPr>
        <w:t>,15</w:t>
      </w:r>
      <w:proofErr w:type="gramEnd"/>
    </w:p>
    <w:p w:rsidR="009915F6" w:rsidRDefault="009915F6" w:rsidP="009915F6">
      <w:r>
        <w:t>RT, covers the major issues of our time for viewers wishing to question more and delivers stories often missed by the mainstream media to create news with an edge. RT provides an alternative perspective on major global events, “FAA sued over lack of privacy protections in drone regulations”, 4/3/15, http://www.rt.com/usa/246401-faa-lawsuit-drone-privacy-rules/</w:t>
      </w:r>
    </w:p>
    <w:p w:rsidR="009915F6" w:rsidRDefault="009915F6" w:rsidP="009915F6">
      <w:pPr>
        <w:rPr>
          <w:sz w:val="16"/>
        </w:rPr>
      </w:pPr>
      <w:r w:rsidRPr="00B80502">
        <w:rPr>
          <w:sz w:val="16"/>
        </w:rPr>
        <w:t xml:space="preserve">The Federal Aviation Administration has not yet finalized rules governing the use of drones within the United States. However, </w:t>
      </w:r>
      <w:r w:rsidRPr="00B80502">
        <w:rPr>
          <w:rStyle w:val="StyleUnderline"/>
        </w:rPr>
        <w:t>a privacy group is already suing the agency over the lack of personal protections detailed in its current proposal</w:t>
      </w:r>
      <w:r w:rsidRPr="00B80502">
        <w:rPr>
          <w:sz w:val="16"/>
        </w:rPr>
        <w:t>.</w:t>
      </w:r>
      <w:r w:rsidRPr="00B80502">
        <w:rPr>
          <w:sz w:val="12"/>
        </w:rPr>
        <w:t>¶</w:t>
      </w:r>
      <w:r w:rsidRPr="00B80502">
        <w:rPr>
          <w:sz w:val="16"/>
        </w:rPr>
        <w:t xml:space="preserve"> </w:t>
      </w:r>
      <w:proofErr w:type="gramStart"/>
      <w:r w:rsidRPr="00B80502">
        <w:rPr>
          <w:sz w:val="16"/>
        </w:rPr>
        <w:t>Earlier</w:t>
      </w:r>
      <w:proofErr w:type="gramEnd"/>
      <w:r w:rsidRPr="00B80502">
        <w:rPr>
          <w:sz w:val="16"/>
        </w:rPr>
        <w:t xml:space="preserve"> this week, the Electronic Privacy Information Center (</w:t>
      </w:r>
      <w:r w:rsidRPr="00B80502">
        <w:rPr>
          <w:rStyle w:val="StyleUnderline"/>
        </w:rPr>
        <w:t>EPIC) filed a lawsuit against the FAA, arguing that the agency should not have avoided proposing privacy protections with its initial set of drone regulations</w:t>
      </w:r>
      <w:r w:rsidRPr="00B80502">
        <w:rPr>
          <w:sz w:val="16"/>
        </w:rPr>
        <w:t>. EPIC is asking the federal appeals court in Washington, DC to review the FAA’s decision and declare it unlawful, since Congress originally required it to create a “comprehensive plan” that would “safely” incorporate unmanned aerial vehicles into American airspace.</w:t>
      </w:r>
      <w:r w:rsidRPr="00B80502">
        <w:rPr>
          <w:sz w:val="12"/>
        </w:rPr>
        <w:t>¶</w:t>
      </w:r>
      <w:r w:rsidRPr="00B80502">
        <w:rPr>
          <w:sz w:val="16"/>
        </w:rPr>
        <w:t xml:space="preserve"> </w:t>
      </w:r>
      <w:r w:rsidRPr="00B80502">
        <w:rPr>
          <w:rStyle w:val="StyleUnderline"/>
        </w:rPr>
        <w:t>When the FAA unveiled its first draft of rules regarding drones, privacy guidelines were not included. The agency said such rules “are beyond the scope of this rulemaking.”</w:t>
      </w:r>
      <w:r w:rsidRPr="00B80502">
        <w:rPr>
          <w:sz w:val="12"/>
        </w:rPr>
        <w:t>¶</w:t>
      </w:r>
      <w:r w:rsidRPr="00B80502">
        <w:rPr>
          <w:sz w:val="16"/>
        </w:rPr>
        <w:t xml:space="preserve"> “In 2012, </w:t>
      </w:r>
      <w:r w:rsidRPr="00B80502">
        <w:rPr>
          <w:rStyle w:val="StyleUnderline"/>
        </w:rPr>
        <w:t>over 100 organizations, experts, and advocates joined EPIC in petitioning the FAA to establish privacy protections prior to the deployment of commercial drones in the United States</w:t>
      </w:r>
      <w:r w:rsidRPr="00B80502">
        <w:rPr>
          <w:sz w:val="16"/>
        </w:rPr>
        <w:t>,” EPIC stated on its website. “In 2014, the FAA responded to EPIC's petition, claiming that drone privacy implications ‘did not raise an immediate safety concern.’”</w:t>
      </w:r>
      <w:r w:rsidRPr="00B80502">
        <w:rPr>
          <w:sz w:val="12"/>
        </w:rPr>
        <w:t>¶</w:t>
      </w:r>
      <w:r w:rsidRPr="00B80502">
        <w:rPr>
          <w:rStyle w:val="StyleUnderline"/>
        </w:rPr>
        <w:t xml:space="preserve"> </w:t>
      </w:r>
      <w:proofErr w:type="gramStart"/>
      <w:r w:rsidRPr="00B80502">
        <w:rPr>
          <w:rStyle w:val="StyleUnderline"/>
        </w:rPr>
        <w:t>In</w:t>
      </w:r>
      <w:proofErr w:type="gramEnd"/>
      <w:r w:rsidRPr="00B80502">
        <w:rPr>
          <w:rStyle w:val="StyleUnderline"/>
        </w:rPr>
        <w:t xml:space="preserve"> an overview of the suit, EPIC noted that drones can be “equipped with highly sophisticated surveillance technology that threatens personal privacy.” It pointed to a drone’s ability to gather personal data such as location and said their use “poses a public safety problem for millions of individuals.”</w:t>
      </w:r>
      <w:r w:rsidRPr="00B80502">
        <w:rPr>
          <w:rStyle w:val="StyleUnderline"/>
          <w:sz w:val="12"/>
          <w:u w:val="none"/>
        </w:rPr>
        <w:t>¶</w:t>
      </w:r>
      <w:r w:rsidRPr="00B80502">
        <w:rPr>
          <w:sz w:val="16"/>
        </w:rPr>
        <w:t xml:space="preserve"> </w:t>
      </w:r>
      <w:proofErr w:type="gramStart"/>
      <w:r w:rsidRPr="00B80502">
        <w:rPr>
          <w:sz w:val="16"/>
        </w:rPr>
        <w:t>While</w:t>
      </w:r>
      <w:proofErr w:type="gramEnd"/>
      <w:r w:rsidRPr="00B80502">
        <w:rPr>
          <w:sz w:val="16"/>
        </w:rPr>
        <w:t xml:space="preserve"> the FAA did not touch the civil liberties concerns in its February proposal, it outlined several guidelines for the use of drones commercially. For one thing, the rules ban operators from flying drones beyond their line of sight and restrict their use to daylight hours. Drones must weight a maximum of 55 pounds, stay below 500 feet in the air and fly less than 100 miles per hour. A drone operator must also pass an aeronautics test.</w:t>
      </w:r>
      <w:r w:rsidRPr="00B80502">
        <w:rPr>
          <w:sz w:val="12"/>
        </w:rPr>
        <w:t>¶</w:t>
      </w:r>
      <w:r w:rsidRPr="00B80502">
        <w:rPr>
          <w:sz w:val="16"/>
        </w:rPr>
        <w:t xml:space="preserve"> </w:t>
      </w:r>
      <w:r w:rsidRPr="00B80502">
        <w:rPr>
          <w:rStyle w:val="StyleUnderline"/>
        </w:rPr>
        <w:t>Civil liberties advocates were not the only ones upset with the rules, though. Companies like Amazon – which is testing deliveries-by-drone in Canada due to tight regulations in the US – said America is moving to slow to adopt new guidelines. The company said even the FAA’s proposed rules are inadequate</w:t>
      </w:r>
      <w:r w:rsidRPr="00B80502">
        <w:rPr>
          <w:sz w:val="16"/>
        </w:rPr>
        <w:t>.</w:t>
      </w:r>
      <w:r w:rsidRPr="00B80502">
        <w:rPr>
          <w:sz w:val="12"/>
        </w:rPr>
        <w:t>¶</w:t>
      </w:r>
      <w:r w:rsidRPr="00B80502">
        <w:rPr>
          <w:sz w:val="16"/>
        </w:rPr>
        <w:t xml:space="preserve"> Sen. Cory Booker (D-N.J.) is expected to introduce a bill that would establish temporary rules for experimental drone use, although it is unclear when that will happen. Reports suggest the rules contained in his bill would be more relaxed than what the FAA is considering, though they would only remain in effect until the FAA finalizes its own.</w:t>
      </w:r>
    </w:p>
    <w:p w:rsidR="00880956" w:rsidRDefault="00880956" w:rsidP="00295E1B">
      <w:pPr>
        <w:pStyle w:val="Heading3"/>
      </w:pPr>
      <w:r>
        <w:t>UQ—Accidents Likely</w:t>
      </w:r>
    </w:p>
    <w:p w:rsidR="00880956" w:rsidRDefault="00880956" w:rsidP="00880956"/>
    <w:p w:rsidR="00880956" w:rsidRDefault="00880956" w:rsidP="00880956">
      <w:pPr>
        <w:rPr>
          <w:sz w:val="16"/>
        </w:rPr>
      </w:pPr>
    </w:p>
    <w:p w:rsidR="00880956" w:rsidRDefault="00880956" w:rsidP="00880956">
      <w:pPr>
        <w:pStyle w:val="Heading4"/>
        <w:rPr>
          <w:rStyle w:val="Style13ptBold"/>
        </w:rPr>
      </w:pPr>
      <w:r>
        <w:t>Drone use creates safety concerns and liabilities</w:t>
      </w:r>
    </w:p>
    <w:p w:rsidR="00880956" w:rsidRDefault="00880956" w:rsidP="00880956">
      <w:pPr>
        <w:rPr>
          <w:rStyle w:val="Style13ptBold"/>
          <w:b w:val="0"/>
          <w:sz w:val="16"/>
        </w:rPr>
      </w:pPr>
      <w:r>
        <w:rPr>
          <w:rStyle w:val="Style13ptBold"/>
        </w:rPr>
        <w:t xml:space="preserve">Culver 14 </w:t>
      </w:r>
      <w:r>
        <w:rPr>
          <w:rStyle w:val="Style13ptBold"/>
          <w:b w:val="0"/>
          <w:sz w:val="16"/>
        </w:rPr>
        <w:t>Kathleen Bartzen Culver, Assistant Professor and Associate Director at the Center for Journalism Ethics in the School of Journalism and Mass Communication at the University of Wisconsin-Madison. Education curator for PBS MediaShift, and is a visiting faculty member for the Poynter Institute for Media Studies. “From Battlefield to Newsroom: Ethical Implications of Drone Technology in Journalism.” Journal of Mass Media Ethics. 1/16/14</w:t>
      </w:r>
      <w:r w:rsidRPr="0037183C">
        <w:t xml:space="preserve"> </w:t>
      </w:r>
      <w:hyperlink r:id="rId15" w:anchor="abstract" w:history="1">
        <w:r w:rsidRPr="0037183C">
          <w:rPr>
            <w:sz w:val="12"/>
            <w:szCs w:val="12"/>
          </w:rPr>
          <w:t>http://www.tandfonline.com/doi/full/10.1080/08900523.2013.829679#abstract</w:t>
        </w:r>
      </w:hyperlink>
      <w:r>
        <w:rPr>
          <w:sz w:val="12"/>
          <w:szCs w:val="12"/>
        </w:rPr>
        <w:t xml:space="preserve"> (MCM)</w:t>
      </w:r>
    </w:p>
    <w:p w:rsidR="00880956" w:rsidRPr="00A21465" w:rsidRDefault="00880956" w:rsidP="00880956">
      <w:pPr>
        <w:rPr>
          <w:sz w:val="16"/>
        </w:rPr>
      </w:pPr>
      <w:r w:rsidRPr="007F1E33">
        <w:rPr>
          <w:rStyle w:val="StyleUnderline"/>
        </w:rPr>
        <w:t>As testing and strategy development begin</w:t>
      </w:r>
      <w:r w:rsidRPr="00A21465">
        <w:rPr>
          <w:sz w:val="16"/>
        </w:rPr>
        <w:t xml:space="preserve">, </w:t>
      </w:r>
      <w:r w:rsidRPr="007F1E33">
        <w:rPr>
          <w:rStyle w:val="StyleUnderline"/>
        </w:rPr>
        <w:t>Waite sees ethical reasoning concerning drones developing alongside.</w:t>
      </w:r>
      <w:r w:rsidRPr="00A21465">
        <w:rPr>
          <w:sz w:val="16"/>
        </w:rPr>
        <w:t xml:space="preserve"> He estimates that </w:t>
      </w:r>
      <w:r w:rsidRPr="007F1E33">
        <w:rPr>
          <w:rStyle w:val="StyleUnderline"/>
        </w:rPr>
        <w:t>discussions about ethics and law constitute “fully half of what we're doing in the lab”</w:t>
      </w:r>
      <w:r w:rsidRPr="00A21465">
        <w:rPr>
          <w:sz w:val="16"/>
        </w:rPr>
        <w:t xml:space="preserve"> (Waite, 2012</w:t>
      </w:r>
      <w:r w:rsidRPr="007F1E33">
        <w:rPr>
          <w:rStyle w:val="StyleUnderline"/>
        </w:rPr>
        <w:t xml:space="preserve">). Interviews with Waite, other developers, and a digital policy activist revealed four common ethical concerns, </w:t>
      </w:r>
      <w:r w:rsidRPr="00A21465">
        <w:rPr>
          <w:sz w:val="16"/>
        </w:rPr>
        <w:t xml:space="preserve">each intertwined with legal issues. In fact, in each interview, questions of law appeared to dominate thinking more than questions of ethics. Safety </w:t>
      </w:r>
      <w:r w:rsidRPr="00704F3C">
        <w:rPr>
          <w:rStyle w:val="StyleUnderline"/>
          <w:highlight w:val="cyan"/>
        </w:rPr>
        <w:t>The most immediate consideration in flying drones is the safety of people within the area in which the drones are flown.</w:t>
      </w:r>
      <w:r w:rsidRPr="007F1E33">
        <w:rPr>
          <w:rStyle w:val="StyleUnderline"/>
        </w:rPr>
        <w:t xml:space="preserve"> </w:t>
      </w:r>
      <w:r w:rsidRPr="00704F3C">
        <w:rPr>
          <w:rStyle w:val="StyleUnderline"/>
          <w:highlight w:val="cyan"/>
        </w:rPr>
        <w:t>As one developer described, putting a drone aloft is “</w:t>
      </w:r>
      <w:r w:rsidRPr="00704F3C">
        <w:rPr>
          <w:rStyle w:val="Emphasis"/>
          <w:highlight w:val="cyan"/>
        </w:rPr>
        <w:t>effectively launching a flying lawnmower into the air</w:t>
      </w:r>
      <w:r w:rsidRPr="00704F3C">
        <w:rPr>
          <w:rStyle w:val="StyleUnderline"/>
          <w:highlight w:val="cyan"/>
        </w:rPr>
        <w:t>”</w:t>
      </w:r>
      <w:r w:rsidRPr="00A21465">
        <w:rPr>
          <w:sz w:val="16"/>
        </w:rPr>
        <w:t xml:space="preserve"> (Badger, 2012). </w:t>
      </w:r>
      <w:r w:rsidRPr="00704F3C">
        <w:rPr>
          <w:rStyle w:val="StyleUnderline"/>
          <w:highlight w:val="cyan"/>
        </w:rPr>
        <w:t>UAV companies face product liability risks for malfunctioning devices, and drone operators can be sued for injuries to people and damage to property.</w:t>
      </w:r>
      <w:r w:rsidRPr="007F1E33">
        <w:rPr>
          <w:rStyle w:val="StyleUnderline"/>
        </w:rPr>
        <w:t xml:space="preserve"> But </w:t>
      </w:r>
      <w:r w:rsidRPr="00704F3C">
        <w:rPr>
          <w:rStyle w:val="StyleUnderline"/>
          <w:highlight w:val="cyan"/>
        </w:rPr>
        <w:t>beyond these legal dimensions lies the ethical question of whether risks to personal and public safety can be rationally justified</w:t>
      </w:r>
      <w:r w:rsidRPr="00704F3C">
        <w:rPr>
          <w:sz w:val="16"/>
          <w:highlight w:val="cyan"/>
        </w:rPr>
        <w:t xml:space="preserve">. </w:t>
      </w:r>
      <w:r w:rsidRPr="00704F3C">
        <w:rPr>
          <w:rStyle w:val="StyleUnderline"/>
          <w:highlight w:val="cyan"/>
        </w:rPr>
        <w:t>Even if no legal enforcement ensues, is it right to endanger people within the path of a drone's flight?</w:t>
      </w:r>
      <w:r w:rsidRPr="00A21465">
        <w:rPr>
          <w:sz w:val="16"/>
        </w:rPr>
        <w:t xml:space="preserve"> The story's public interest must be weighed as a factor. For instance, a drone may be more justified flying over a neighborhood to track a wildfire spread than flying over a football stadium to show fans at a game. </w:t>
      </w:r>
    </w:p>
    <w:p w:rsidR="00880956" w:rsidRDefault="00880956" w:rsidP="00880956">
      <w:pPr>
        <w:rPr>
          <w:sz w:val="16"/>
        </w:rPr>
      </w:pPr>
    </w:p>
    <w:p w:rsidR="00880956" w:rsidRDefault="00880956" w:rsidP="00880956">
      <w:pPr>
        <w:rPr>
          <w:sz w:val="16"/>
        </w:rPr>
      </w:pPr>
    </w:p>
    <w:p w:rsidR="00880956" w:rsidRPr="00424794" w:rsidRDefault="00880956" w:rsidP="00880956"/>
    <w:p w:rsidR="00880956" w:rsidRDefault="00880956" w:rsidP="00880956">
      <w:pPr>
        <w:pStyle w:val="Heading4"/>
      </w:pPr>
      <w:r>
        <w:t>Increased safety risks of UAVs</w:t>
      </w:r>
    </w:p>
    <w:p w:rsidR="00880956" w:rsidRPr="0029698F" w:rsidRDefault="00880956" w:rsidP="00880956">
      <w:pPr>
        <w:rPr>
          <w:rStyle w:val="Style13ptBold"/>
        </w:rPr>
      </w:pPr>
      <w:r w:rsidRPr="0029698F">
        <w:rPr>
          <w:rStyle w:val="Style13ptBold"/>
        </w:rPr>
        <w:t>Finn and Wright, Trilateral Research &amp; Consulting</w:t>
      </w:r>
      <w:proofErr w:type="gramStart"/>
      <w:r w:rsidRPr="0029698F">
        <w:rPr>
          <w:rStyle w:val="Style13ptBold"/>
        </w:rPr>
        <w:t>,12</w:t>
      </w:r>
      <w:proofErr w:type="gramEnd"/>
    </w:p>
    <w:p w:rsidR="00880956" w:rsidRDefault="00880956" w:rsidP="00880956">
      <w:r>
        <w:t>Rachel, David, research and advisory consultancy bringing together strategy, technology and policy, specializes in research and the provision of strategic, policy and regulatory advice on new technologies, privacy, trust, risk and security issues, “Unmanned aircraft systems: Surveillance, ethics and privacy in civil applications”, Computer Law and Security Review, 3/23/12, http://www.sciencedirect.com/science/article/pii/S0267364912000234</w:t>
      </w:r>
    </w:p>
    <w:p w:rsidR="00880956" w:rsidRPr="00B51611" w:rsidRDefault="00880956" w:rsidP="00880956">
      <w:pPr>
        <w:rPr>
          <w:sz w:val="16"/>
        </w:rPr>
      </w:pPr>
      <w:r w:rsidRPr="00B51611">
        <w:rPr>
          <w:sz w:val="16"/>
        </w:rPr>
        <w:t>4.1. Safety</w:t>
      </w:r>
      <w:r w:rsidRPr="00B51611">
        <w:rPr>
          <w:sz w:val="12"/>
        </w:rPr>
        <w:t>¶</w:t>
      </w:r>
      <w:r w:rsidRPr="00B51611">
        <w:rPr>
          <w:sz w:val="16"/>
        </w:rPr>
        <w:t xml:space="preserve"> </w:t>
      </w:r>
      <w:r w:rsidRPr="00B51611">
        <w:rPr>
          <w:rStyle w:val="StyleUnderline"/>
        </w:rPr>
        <w:t>Safety is a primary consideration for individuals commenting on the possibility of large-scale deployments of UASs due to issues such as maintenance, pilot error and the potential use of UASs as weapons</w:t>
      </w:r>
      <w:r w:rsidRPr="00B51611">
        <w:rPr>
          <w:sz w:val="16"/>
        </w:rPr>
        <w:t xml:space="preserve">. Because they are unmanned, UASs may be less well maintained and subsequently less reliable than aircraft which carry persons94 – </w:t>
      </w:r>
      <w:r w:rsidRPr="00B51611">
        <w:rPr>
          <w:rStyle w:val="StyleUnderline"/>
        </w:rPr>
        <w:t>the current accident rate for UAVs is 100 times that of manned aircraft.95 The Electronic Privacy Information Center (EPIC) argues this poor safety record increases risks to commercial aircraft and civilians being monitored</w:t>
      </w:r>
      <w:r w:rsidRPr="00B51611">
        <w:rPr>
          <w:sz w:val="16"/>
        </w:rPr>
        <w:t xml:space="preserve">.96 In 2007, the US National Transportation Safety Board (NTSB) reported that pilot error was the cause of an April 2006 Predator B crash, as the team piloting the UAV accidentally turned the engine off.97 </w:t>
      </w:r>
      <w:r w:rsidRPr="00B51611">
        <w:rPr>
          <w:rStyle w:val="StyleUnderline"/>
        </w:rPr>
        <w:t>There is also a serious risk that UAVs, particularly as payloads become more sophisticated, could be used as a weapon, as they were in early World War I deployments</w:t>
      </w:r>
      <w:r w:rsidRPr="00B51611">
        <w:rPr>
          <w:sz w:val="16"/>
        </w:rPr>
        <w:t>.98 For example, despite police interest in using UASs to monitor the 2012 Olympic Games, The Guardian reports that the UK Civil Aviation Authority is unlikely to allow UASs so close to large crowds and London City Airport. 99</w:t>
      </w:r>
      <w:r w:rsidRPr="00B51611">
        <w:rPr>
          <w:sz w:val="12"/>
        </w:rPr>
        <w:t>¶</w:t>
      </w:r>
    </w:p>
    <w:p w:rsidR="00880956" w:rsidRPr="00880956" w:rsidRDefault="00880956" w:rsidP="00880956"/>
    <w:p w:rsidR="00295E1B" w:rsidRDefault="00295E1B" w:rsidP="00295E1B">
      <w:pPr>
        <w:pStyle w:val="Heading3"/>
      </w:pPr>
      <w:r>
        <w:t>UQ—Drone Use Increasing</w:t>
      </w:r>
    </w:p>
    <w:p w:rsidR="00295E1B" w:rsidRDefault="00295E1B" w:rsidP="00295E1B"/>
    <w:p w:rsidR="00295E1B" w:rsidRDefault="00295E1B" w:rsidP="00295E1B">
      <w:pPr>
        <w:pStyle w:val="Heading4"/>
      </w:pPr>
      <w:r>
        <w:t>Domestic Drone use is projected to skyrocket in the coming years</w:t>
      </w:r>
    </w:p>
    <w:p w:rsidR="00295E1B" w:rsidRPr="00441D5E" w:rsidRDefault="00295E1B" w:rsidP="00295E1B">
      <w:r>
        <w:rPr>
          <w:rStyle w:val="Style13ptBold"/>
        </w:rPr>
        <w:t>Pittsburgh Journal of Technology Law and Policy 13(</w:t>
      </w:r>
      <w:r w:rsidRPr="00441D5E">
        <w:t xml:space="preserve">The Pittsburgh Journal of Technology Law &amp; </w:t>
      </w:r>
      <w:proofErr w:type="gramStart"/>
      <w:r w:rsidRPr="00441D5E">
        <w:t>Policy  (</w:t>
      </w:r>
      <w:proofErr w:type="gramEnd"/>
      <w:r w:rsidRPr="00441D5E">
        <w:t>JTLP) is a student produced journal of contemporary legal topics involving technology of all kinds. The Journal publishes two issues per year, one in the fall and one in the spring, and welcomes submissions of manuscripts from legal scholars, practicing attorneys and anyone who is interested in submitting appealing, technology related material. In addition, submissions on topics linked specifically to the Western District of Pennsylvania are of particular interest to the Journal and are very well-regarded.</w:t>
      </w:r>
      <w:r>
        <w:t xml:space="preserve"> “Journal of Technology Law &amp; Policy” </w:t>
      </w:r>
      <w:r w:rsidRPr="00441D5E">
        <w:t>http://tlp.law.pitt.edu/ojs/index.php/tlp/article/view/123/126</w:t>
      </w:r>
      <w:r>
        <w:t>)</w:t>
      </w:r>
    </w:p>
    <w:p w:rsidR="00295E1B" w:rsidRDefault="00295E1B" w:rsidP="00295E1B">
      <w:r w:rsidRPr="00441D5E">
        <w:t>While presently, domestic drone use is seen as inconsequential because the</w:t>
      </w:r>
      <w:r>
        <w:t xml:space="preserve"> </w:t>
      </w:r>
      <w:r w:rsidRPr="00441D5E">
        <w:t xml:space="preserve">technology is relatively unfamiliar and infrequently used, </w:t>
      </w:r>
      <w:r w:rsidRPr="00441D5E">
        <w:rPr>
          <w:rStyle w:val="StyleUnderline"/>
        </w:rPr>
        <w:t>domestic drone use is projected to drastically increase in upcoming years</w:t>
      </w:r>
      <w:r w:rsidRPr="00441D5E">
        <w:t xml:space="preserve">.76 The </w:t>
      </w:r>
      <w:r w:rsidRPr="00441D5E">
        <w:rPr>
          <w:rStyle w:val="StyleUnderline"/>
        </w:rPr>
        <w:t>drone industry is currently a $6 billion industry and is expected to double in the next 10 years.</w:t>
      </w:r>
      <w:r w:rsidRPr="00441D5E">
        <w:t>77 In</w:t>
      </w:r>
      <w:r>
        <w:t xml:space="preserve"> </w:t>
      </w:r>
      <w:r w:rsidRPr="00441D5E">
        <w:t xml:space="preserve">February 2012, </w:t>
      </w:r>
      <w:r w:rsidRPr="00441D5E">
        <w:rPr>
          <w:rStyle w:val="Emphasis"/>
        </w:rPr>
        <w:t>Congress enacted the FAA Modernization and Reform Act, which specifically calls for the acceleration and integration of drones into United States national airspace by 2015.</w:t>
      </w:r>
      <w:r w:rsidRPr="00441D5E">
        <w:t>78 As a result of the FAA’s initiative under the Act and</w:t>
      </w:r>
      <w:r>
        <w:t xml:space="preserve"> </w:t>
      </w:r>
      <w:r w:rsidRPr="00441D5E">
        <w:t>the significant push from federal and state agencies to use drones domestically, the</w:t>
      </w:r>
      <w:r>
        <w:t xml:space="preserve"> </w:t>
      </w:r>
      <w:r w:rsidRPr="00441D5E">
        <w:t>FAA is expected to approve an additional 30,000 licenses for domestic drone</w:t>
      </w:r>
      <w:r>
        <w:t xml:space="preserve"> </w:t>
      </w:r>
      <w:r w:rsidRPr="00441D5E">
        <w:t>operation by 2020.79</w:t>
      </w:r>
    </w:p>
    <w:p w:rsidR="00295E1B" w:rsidRDefault="00295E1B" w:rsidP="00295E1B"/>
    <w:p w:rsidR="00295E1B" w:rsidRDefault="00295E1B" w:rsidP="00295E1B">
      <w:pPr>
        <w:pStyle w:val="Heading3"/>
      </w:pPr>
      <w:r>
        <w:t>UQ—Drones Violate Privacy/HR</w:t>
      </w:r>
    </w:p>
    <w:p w:rsidR="00295E1B" w:rsidRPr="00295E1B" w:rsidRDefault="00295E1B" w:rsidP="00295E1B"/>
    <w:p w:rsidR="00295E1B" w:rsidRDefault="00295E1B" w:rsidP="00295E1B">
      <w:pPr>
        <w:pStyle w:val="Heading4"/>
      </w:pPr>
      <w:r>
        <w:t>U.S Domestic Drone Surveillance is currently violating FAS Privacy Standards and is undermining the U.S’s Standing on Human Rights</w:t>
      </w:r>
    </w:p>
    <w:p w:rsidR="00295E1B" w:rsidRPr="00627BFA" w:rsidRDefault="00295E1B" w:rsidP="00295E1B">
      <w:pPr>
        <w:rPr>
          <w:rStyle w:val="Style13ptBold"/>
        </w:rPr>
      </w:pPr>
      <w:r>
        <w:rPr>
          <w:rStyle w:val="Style13ptBold"/>
        </w:rPr>
        <w:t>Thompson 15(</w:t>
      </w:r>
      <w:r w:rsidRPr="00627BFA">
        <w:t>R</w:t>
      </w:r>
      <w:r>
        <w:t xml:space="preserve">ichard Thompson II is a legislative attorney with a Juris Doctor from the New England School of Law and a Degree in History from the University of Massachusetts Dartmouth “Domestic Drones and Privacy: A Primer”  </w:t>
      </w:r>
      <w:r w:rsidRPr="00627BFA">
        <w:t>http://fas.org/sgp/crs/misc/R43965.pdf</w:t>
      </w:r>
      <w:r>
        <w:t>)</w:t>
      </w:r>
    </w:p>
    <w:p w:rsidR="00295E1B" w:rsidRDefault="00295E1B" w:rsidP="00295E1B">
      <w:pPr>
        <w:rPr>
          <w:rStyle w:val="StyleUnderline"/>
        </w:rPr>
      </w:pPr>
      <w:r w:rsidRPr="00627BFA">
        <w:rPr>
          <w:rStyle w:val="StyleUnderline"/>
        </w:rPr>
        <w:t>The first privacy interest implicated by the use of UAS is the initial collection of information about people—what can be called “surveillance”—whether it is conducted by a government or private actor.</w:t>
      </w:r>
      <w:r w:rsidRPr="00627BFA">
        <w:t xml:space="preserve"> With respect to UAS operations, </w:t>
      </w:r>
      <w:r w:rsidRPr="00627BFA">
        <w:rPr>
          <w:rStyle w:val="Emphasis"/>
        </w:rPr>
        <w:t>surveillance takes place in nearly all flights</w:t>
      </w:r>
      <w:r w:rsidRPr="00627BFA">
        <w:t xml:space="preserve">, as </w:t>
      </w:r>
      <w:r w:rsidRPr="00627BFA">
        <w:rPr>
          <w:rStyle w:val="Emphasis"/>
        </w:rPr>
        <w:t>one of their major purposes is to collect information, namely visual surveillance</w:t>
      </w:r>
      <w:r w:rsidRPr="00627BFA">
        <w:t>, from the sky above.</w:t>
      </w:r>
      <w:r>
        <w:t xml:space="preserve"> </w:t>
      </w:r>
      <w:r w:rsidRPr="00627BFA">
        <w:t>Surveillance might entail a broad and indiscriminate recording of people on the ground using a</w:t>
      </w:r>
      <w:r>
        <w:t xml:space="preserve"> </w:t>
      </w:r>
      <w:r w:rsidRPr="00627BFA">
        <w:t xml:space="preserve">camera sensor on the aircraft. For instance, </w:t>
      </w:r>
      <w:r w:rsidRPr="00627BFA">
        <w:rPr>
          <w:rStyle w:val="StyleUnderline"/>
        </w:rPr>
        <w:t>the U.S. Air Force recently rolled out the newest iteration of its “Gorgon Stare” sensor, a remotely controlled, aircraft-based Wide-Area Persistent Surveillance (WAPS) system.45 This sensor allows a single UAS to monitor a 100km2 area in high resolution for several hours at a time.</w:t>
      </w:r>
      <w:r w:rsidRPr="00627BFA">
        <w:t>46 CBP uses a similar sensor while monitoring the U.S.</w:t>
      </w:r>
      <w:r>
        <w:t xml:space="preserve"> </w:t>
      </w:r>
      <w:r w:rsidRPr="00627BFA">
        <w:t xml:space="preserve">border.47 Alternatively, </w:t>
      </w:r>
      <w:r w:rsidRPr="00627BFA">
        <w:rPr>
          <w:rStyle w:val="StyleUnderline"/>
        </w:rPr>
        <w:t>surveillance might consist of more targeted data collection, such as the FBI’s use of a drone in 2013 to monitor a standoff with a child kidnapper</w:t>
      </w:r>
      <w:r w:rsidRPr="00627BFA">
        <w:t xml:space="preserve">.48 </w:t>
      </w:r>
      <w:r w:rsidRPr="00627BFA">
        <w:rPr>
          <w:rStyle w:val="Emphasis"/>
        </w:rPr>
        <w:t>Both types of surveillance, to one degree or another, implicate various privacy concepts</w:t>
      </w:r>
      <w:r w:rsidRPr="00627BFA">
        <w:rPr>
          <w:rStyle w:val="StyleUnderline"/>
        </w:rPr>
        <w:t xml:space="preserve">, including personal control, secrecy, autonomy, and anonymity. </w:t>
      </w:r>
    </w:p>
    <w:p w:rsidR="00295E1B" w:rsidRDefault="00295E1B" w:rsidP="00295E1B"/>
    <w:p w:rsidR="00295E1B" w:rsidRDefault="00295E1B" w:rsidP="00295E1B">
      <w:pPr>
        <w:pStyle w:val="Heading3"/>
      </w:pPr>
      <w:r>
        <w:t>UQ—Human Rights Leadership</w:t>
      </w:r>
    </w:p>
    <w:p w:rsidR="00295E1B" w:rsidRDefault="00295E1B" w:rsidP="00295E1B"/>
    <w:p w:rsidR="00295E1B" w:rsidRDefault="00295E1B" w:rsidP="00295E1B">
      <w:pPr>
        <w:pStyle w:val="Heading4"/>
      </w:pPr>
      <w:r>
        <w:t>U.S Human Rights Leadership has been proven to work-dealings with Vietnam prove</w:t>
      </w:r>
    </w:p>
    <w:p w:rsidR="00295E1B" w:rsidRDefault="00295E1B" w:rsidP="00295E1B">
      <w:r>
        <w:rPr>
          <w:rStyle w:val="Style13ptBold"/>
        </w:rPr>
        <w:t>Alpert 7/7/15(</w:t>
      </w:r>
      <w:r w:rsidRPr="003F5BFE">
        <w:t xml:space="preserve">Washington D.C. reporter for the Times-Picayune and NOLA.com. </w:t>
      </w:r>
      <w:r>
        <w:t xml:space="preserve">“U.S. reports progress on human rights after Obama meeting with Vietnamese leader” </w:t>
      </w:r>
      <w:hyperlink r:id="rId16" w:history="1">
        <w:r w:rsidRPr="00272061">
          <w:rPr>
            <w:rStyle w:val="Hyperlink"/>
          </w:rPr>
          <w:t>http://www.nola.com/politics/index.ssf/2015/07/us_reports_progress_on_human_r.html</w:t>
        </w:r>
      </w:hyperlink>
      <w:r>
        <w:t>)</w:t>
      </w:r>
    </w:p>
    <w:p w:rsidR="00295E1B" w:rsidRPr="003F5BFE" w:rsidRDefault="00295E1B" w:rsidP="00295E1B">
      <w:r w:rsidRPr="003F5BFE">
        <w:rPr>
          <w:rStyle w:val="StyleUnderline"/>
        </w:rPr>
        <w:t>The United States and Vietnam Tuesday (July 7) committed in a joint statement to "support for the promotion and protection of human rights." The statement was issued after President Barack Obama had an historic White House meeting with Vietnam's Communist Party Leader, Nguyen Phu Trong. Trong, speaking through a translator, said the improvement in relations with the United States couldn't have been contemplated two decades ago.</w:t>
      </w:r>
      <w:r w:rsidRPr="003F5BFE">
        <w:t xml:space="preserve"> "What is important is </w:t>
      </w:r>
      <w:r w:rsidRPr="003F5BFE">
        <w:rPr>
          <w:rStyle w:val="StyleUnderline"/>
        </w:rPr>
        <w:t>former enemies transformed to partners," he said, predicting the "relationship will continue to grow." On Monday, Sen. Bill Cassidy, R-La., organized a letter from seven Republican senators, including his Louisiana GOP colleague, David Vitter, calling on the president to tell the Vietnamese leader the United States considers a potential trade and security agreement with Vietnam contingent upon significant improvements in its human rights policies</w:t>
      </w:r>
      <w:r w:rsidRPr="003F5BFE">
        <w:t>. That includes freeing political prisoners and prisoners of conscience, repealing restrictive laws that deny freedom of expression, association, and peaceful assembly, the letter said.</w:t>
      </w:r>
      <w:r>
        <w:t xml:space="preserve"> </w:t>
      </w:r>
      <w:r w:rsidRPr="003F5BFE">
        <w:rPr>
          <w:rStyle w:val="StyleUnderline"/>
        </w:rPr>
        <w:t>The joint statement issued Tuesday by the two nations said the United States and Vietnam "encourage further cooperation to ensure that everyone, including members of vulnerable groups, regardless of their gender, race, religion, or sexual orientation, and including persons with disabilities, enjoy fully their human rights." It continued: "The United States welcomes Vietnam's ongoing efforts to harmonize its laws with its 2013 Constitution and international commitments, which Vietnam undertakes for its comprehensive development, including the promotion and protection of human rights and fundamental freedoms. The United States welcomes Vietnam's ratification of the Convention against Torture and other Cruel, Inhuman, or Degrading Treatment or Punishment and the Convention on the Rights of Persons with Disabilities, and the two countries look forward to technical cooperation in this regard."</w:t>
      </w:r>
      <w:r>
        <w:t xml:space="preserve"> </w:t>
      </w:r>
      <w:r w:rsidRPr="003F5BFE">
        <w:t>The letter from Cassidy and six other GOP senators said that human rights should be a priority as the United States moves forward with negotiations for the Trans Pacific Partnership (TPP) trade agreement with Vietnam and other Pacific nations. It said that the</w:t>
      </w:r>
      <w:r>
        <w:t xml:space="preserve"> </w:t>
      </w:r>
      <w:r w:rsidRPr="003F5BFE">
        <w:t>United States should press the communist nation to free political prisoners, and the repeal of restrictive laws that deny freedom of expression, association, and peaceful assembly.</w:t>
      </w:r>
      <w:r>
        <w:t xml:space="preserve"> </w:t>
      </w:r>
      <w:r w:rsidRPr="003F5BFE">
        <w:t>Josh Earnest, President Obama's press secretary, said if a trade agreement is reached, it would extend rights for Vietnamese workers.</w:t>
      </w:r>
      <w:r>
        <w:t xml:space="preserve"> </w:t>
      </w:r>
      <w:r w:rsidRPr="003F5BFE">
        <w:t>"If we can complete a TPP agreement, and if Vietnam signs on, they would be making specific commitments to better protect and reflect the basic rights of workers in that country," Earnest said. "That would be important progress.</w:t>
      </w:r>
      <w:r>
        <w:t xml:space="preserve"> </w:t>
      </w:r>
      <w:r w:rsidRPr="003F5BFE">
        <w:t>Right now, we don't just have a moral objection to the way that basic universal human rights are not protected in Vietnam; we recognize that in some instances the violation of basic human rights actually puts American businesses at a significant economic disadvantage."</w:t>
      </w:r>
    </w:p>
    <w:p w:rsidR="00C95836" w:rsidRDefault="00C95836" w:rsidP="00C95836"/>
    <w:p w:rsidR="000137F2" w:rsidRDefault="000137F2" w:rsidP="000137F2">
      <w:pPr>
        <w:pStyle w:val="Heading3"/>
      </w:pPr>
      <w:r>
        <w:t>Solvency—Regulations Key</w:t>
      </w:r>
    </w:p>
    <w:p w:rsidR="000137F2" w:rsidRDefault="000137F2" w:rsidP="000137F2"/>
    <w:p w:rsidR="000137F2" w:rsidRDefault="000137F2" w:rsidP="000137F2">
      <w:pPr>
        <w:pStyle w:val="Heading4"/>
      </w:pPr>
      <w:r>
        <w:t>1AC Solvency—Policies need to be in place so that there are regulations on these drones</w:t>
      </w:r>
    </w:p>
    <w:p w:rsidR="000137F2" w:rsidRPr="00142427" w:rsidRDefault="000137F2" w:rsidP="000137F2">
      <w:pPr>
        <w:rPr>
          <w:rStyle w:val="Style13ptBold"/>
        </w:rPr>
      </w:pPr>
      <w:r w:rsidRPr="00142427">
        <w:rPr>
          <w:rStyle w:val="Style13ptBold"/>
        </w:rPr>
        <w:t>Friend 15</w:t>
      </w:r>
      <w:r>
        <w:rPr>
          <w:rStyle w:val="Style13ptBold"/>
        </w:rPr>
        <w:t xml:space="preserve">- </w:t>
      </w:r>
      <w:r w:rsidRPr="00142427">
        <w:rPr>
          <w:rStyle w:val="Style13ptBold"/>
        </w:rPr>
        <w:t>Jared, Technology and Liberty Dire</w:t>
      </w:r>
      <w:r>
        <w:rPr>
          <w:rStyle w:val="Style13ptBold"/>
        </w:rPr>
        <w:t>ctor for the ACLU of Washington (“</w:t>
      </w:r>
      <w:r w:rsidRPr="00142427">
        <w:rPr>
          <w:rStyle w:val="Style13ptBold"/>
        </w:rPr>
        <w:t>SUPPORT REASONABLE REGULATIONS ON GOVERNMENT DRONES</w:t>
      </w:r>
      <w:r>
        <w:rPr>
          <w:rStyle w:val="Style13ptBold"/>
        </w:rPr>
        <w:t xml:space="preserve">”) </w:t>
      </w:r>
      <w:hyperlink r:id="rId17" w:history="1">
        <w:r w:rsidRPr="00F04068">
          <w:rPr>
            <w:rStyle w:val="Hyperlink"/>
          </w:rPr>
          <w:t>https://aclu-wa.org/blog/support-reasonable-regulations-government-drones</w:t>
        </w:r>
      </w:hyperlink>
      <w:r>
        <w:rPr>
          <w:rStyle w:val="Style13ptBold"/>
        </w:rPr>
        <w:t xml:space="preserve"> Date Accessed July 21 2015</w:t>
      </w:r>
    </w:p>
    <w:p w:rsidR="000137F2" w:rsidRDefault="000137F2" w:rsidP="000137F2">
      <w:r w:rsidRPr="004B1F24">
        <w:t>This first appeared as an op-ed in the Seattle Times. For decades, local law enforcement has used aviation for specific and limited purposes, such as search and rescue, high-speed chases, and traffic control. Helicopters require costly equipment and fuel and risk loss of life, so law enforcement has used them sparingly. But drones are a game-changer for airborne surveillance. As these technologies rapidly evolve and their ability to peer into every corner of society from tens of thousands of feet in the air expands, drones give governments unprecedented capabilities to engage in mass surveillance. They are relatively cheap and can be deployed in automated fleets. Drones are certain to be used under less urgent circumstances than other aircraft. The concerns drones raise go beyond your expectations of privacy in public places. It is about your right to go about your daily business free of spying by your own government. We no longer live in an age where a team of law enforcement personnel are needed to track your every move. Drones can be equipped with virtually any kind of surveillance technology. Drones with high resolution cameras linked to facial recognition systems can systematically log a person’s activity, both on their own property and as they move from place to place. They can be deployed with invasive devices such as Stingrays that snoop on cell phones. They can be equipped with any other kind of sensor available to law enforcement, including infrared sensors that peer through walls or directional microphones. The sensitive information drones collect can be stored indefinitely, just waiting to be analyzed and scrutinized at any time by any person or computer algorithm with access to it. Federal government funding is available for local law enforcement agencies to buy drones and other surveillance technology, often before agencies have decided when they will be used or have created policies regulating them. And a rapidly growing domestic drone industry is marketing drones extensively for all kinds of invasive uses. Understandably, public concern about drones has led to a flurry of state-level legislative activity. Drone regulations have been proposed in at least 43 states and have been adopted in several. However, Washington State currently has no regulations on how drones may be used by the government—and in particular no protections are in place to safeguard individual privacy. Similarly, our state’s courts have not directly addressed what limits there should be on drones spying on people. Without clear guidance, law enforcement may be inclined to engage in mass surveillance, while more risk-averse government agencies may forego using drones altogether until clarity emerges. Washingtonians shouldn’t have to choose between their privacy and the benefits of technology—they can and should have both. Our legislature needs to establish a statewide floor of regulations for government use of drones—allowing government agencies to use them for legitimate purposes and guaranteeing that policies are in place before large numbers of drones fly over our state. HB 1639, a measure regulating government drone use, ensures that that drones will be permitted for regulatory enforcement and other beneficial uses, while establishing protections to prevent unwarranted spying. The bill also requires that policy debates about drones happen before they are actually deployed, and sets reasonable, common-sense limits on their use for surveillance. It requires agencies to get approval from the stage legislature or local municipalities before acquiring drones, and to report how and for what purposes the drones are being used. A warrant must be obtained when information collected from a drone will be used to spy on a person. At its heart, the bill seeks to prevent suspicionless fishing expeditions when there is no suspicion of wrongdoing. Under the bill, government agencies, law enforcement or otherwise, can use drones during emergencies and for missions that don’t involve spying on people. Exemptions are included for useful operations such as training exercises, firefighting, search and rescue, environmental surveys, traffic analysis, or research operations, among others. This balance permits drone use for all kinds of constructive purposes, including important environmental regulatory work, while placing important limitations on dragnet spying. This is a bipartisan issue. HB 1639 passed the Washington Senate with strong support on both sides of the aisle. Having guidelines is good for the aerospace industry and residents alike. The House of Representatives and Governor Inslee should approve this legislation to provide bright lines for drone use, rather than leaving drones to invade our skies without clear protections in place.</w:t>
      </w:r>
    </w:p>
    <w:p w:rsidR="000137F2" w:rsidRDefault="000137F2" w:rsidP="000137F2">
      <w:pPr>
        <w:rPr>
          <w:rStyle w:val="StyleUnderline"/>
        </w:rPr>
      </w:pPr>
    </w:p>
    <w:p w:rsidR="000137F2" w:rsidRPr="00C95836" w:rsidRDefault="000137F2" w:rsidP="000137F2"/>
    <w:p w:rsidR="000137F2" w:rsidRDefault="000137F2" w:rsidP="000137F2"/>
    <w:p w:rsidR="000137F2" w:rsidRPr="00C95836" w:rsidRDefault="000137F2" w:rsidP="000137F2"/>
    <w:p w:rsidR="000137F2" w:rsidRPr="000137F2" w:rsidRDefault="000137F2" w:rsidP="000137F2"/>
    <w:p w:rsidR="00C95836" w:rsidRDefault="00C95836" w:rsidP="00C95836">
      <w:pPr>
        <w:pStyle w:val="Heading3"/>
        <w:rPr>
          <w:rFonts w:eastAsia="Times New Roman"/>
        </w:rPr>
      </w:pPr>
      <w:r>
        <w:rPr>
          <w:rFonts w:eastAsia="Times New Roman"/>
        </w:rPr>
        <w:t>Solvency—Restrictions Key</w:t>
      </w:r>
    </w:p>
    <w:p w:rsidR="00C95836" w:rsidRPr="00745579" w:rsidRDefault="00C95836" w:rsidP="00C95836">
      <w:pPr>
        <w:keepNext/>
        <w:keepLines/>
        <w:outlineLvl w:val="3"/>
        <w:rPr>
          <w:rFonts w:eastAsia="Times New Roman" w:cstheme="majorBidi"/>
          <w:b/>
          <w:iCs/>
          <w:sz w:val="26"/>
        </w:rPr>
      </w:pPr>
      <w:r>
        <w:rPr>
          <w:rFonts w:eastAsia="Times New Roman" w:cstheme="majorBidi"/>
          <w:b/>
          <w:iCs/>
          <w:sz w:val="26"/>
        </w:rPr>
        <w:t>2AC Solvency—Restrictions Key—</w:t>
      </w:r>
      <w:proofErr w:type="gramStart"/>
      <w:r w:rsidRPr="00745579">
        <w:rPr>
          <w:rFonts w:eastAsia="Times New Roman" w:cstheme="majorBidi"/>
          <w:b/>
          <w:iCs/>
          <w:sz w:val="26"/>
        </w:rPr>
        <w:t>The</w:t>
      </w:r>
      <w:proofErr w:type="gramEnd"/>
      <w:r w:rsidRPr="00745579">
        <w:rPr>
          <w:rFonts w:eastAsia="Times New Roman" w:cstheme="majorBidi"/>
          <w:b/>
          <w:iCs/>
          <w:sz w:val="26"/>
        </w:rPr>
        <w:t xml:space="preserve"> FFA will put more restrictions on drones </w:t>
      </w:r>
    </w:p>
    <w:p w:rsidR="00C95836" w:rsidRPr="00745579" w:rsidRDefault="00C95836" w:rsidP="00C95836">
      <w:pPr>
        <w:rPr>
          <w:rFonts w:eastAsia="Times New Roman"/>
        </w:rPr>
      </w:pPr>
      <w:r w:rsidRPr="00745579">
        <w:rPr>
          <w:b/>
          <w:bCs/>
          <w:sz w:val="26"/>
        </w:rPr>
        <w:t>Abeyratne 6/9/15</w:t>
      </w:r>
      <w:r w:rsidRPr="00745579">
        <w:rPr>
          <w:rFonts w:asciiTheme="minorHAnsi" w:eastAsia="Times New Roman" w:hAnsiTheme="minorHAnsi" w:cs="Arial"/>
          <w:color w:val="1E1E1E"/>
        </w:rPr>
        <w:t>- Ruwantis</w:t>
      </w:r>
      <w:r>
        <w:rPr>
          <w:rFonts w:asciiTheme="minorHAnsi" w:eastAsia="Times New Roman" w:hAnsiTheme="minorHAnsi" w:cs="Arial"/>
          <w:color w:val="1E1E1E"/>
        </w:rPr>
        <w:t>sa, Writer for the Daily News (</w:t>
      </w:r>
      <w:r w:rsidRPr="00745579">
        <w:rPr>
          <w:rFonts w:asciiTheme="minorHAnsi" w:eastAsia="Times New Roman" w:hAnsiTheme="minorHAnsi" w:cs="Arial"/>
          <w:color w:val="1E1E1E"/>
        </w:rPr>
        <w:t xml:space="preserve">“Drones, the need for preventive legislation”) </w:t>
      </w:r>
      <w:hyperlink r:id="rId18" w:history="1">
        <w:r w:rsidRPr="00745579">
          <w:rPr>
            <w:rFonts w:asciiTheme="minorHAnsi" w:eastAsia="Times New Roman" w:hAnsiTheme="minorHAnsi" w:cs="Arial"/>
          </w:rPr>
          <w:t>http://www.dailynews.lk/?q=features/drones-need-preventive-legislation</w:t>
        </w:r>
      </w:hyperlink>
      <w:r w:rsidRPr="00745579">
        <w:rPr>
          <w:rFonts w:asciiTheme="minorHAnsi" w:eastAsia="Times New Roman" w:hAnsiTheme="minorHAnsi" w:cs="Arial"/>
          <w:color w:val="1E1E1E"/>
        </w:rPr>
        <w:t xml:space="preserve"> Date Accessed July 21, 2015</w:t>
      </w:r>
    </w:p>
    <w:p w:rsidR="00C95836" w:rsidRDefault="00C95836" w:rsidP="00C95836">
      <w:pPr>
        <w:spacing w:before="100" w:beforeAutospacing="1" w:after="100" w:afterAutospacing="1" w:line="360" w:lineRule="atLeast"/>
        <w:rPr>
          <w:rFonts w:asciiTheme="minorHAnsi" w:eastAsia="Times New Roman" w:hAnsiTheme="minorHAnsi" w:cs="Arial"/>
          <w:color w:val="1E1E1E"/>
        </w:rPr>
      </w:pPr>
      <w:r w:rsidRPr="00745579">
        <w:rPr>
          <w:rFonts w:asciiTheme="minorHAnsi" w:eastAsia="Times New Roman" w:hAnsiTheme="minorHAnsi" w:cs="Arial"/>
          <w:color w:val="1E1E1E"/>
        </w:rPr>
        <w:t>The Editorial of this newspaper of 6 June had an interesting take on the introduction of drones to Sri Lanka, in the wake of a camera equipped drone descending on a private property in Ahangama. The Editorial, which admitted that laws pertaining to drones in Sri Lanka are not clear and that there is a clear need to adopt laws pertaining to an inevitable phenomenon in Sri Lanka said: "If drones become affordable to the point where everyone can fly one, there will be a need for rules to govern airspace for drones. NASA of US is planning the first tests of an air traffic control system for drones, with cellular operator Verizon scheduled to introduce a concept for using cell coverage for data, navigation, surveillance and tracking of drones by 2017. The phone company hopes to finalize its technology by 2019". The immediate issue for Sri Lanka, with the basic drone that flies very low altitudes carrying cameras, is privacy of the individual although in time to come, it will be necessary to look at other areas such as the commercial operation of drones and the threat of security of the individual. In a newspaper (also called the Daily News) in the United States a recent editorial ran as follows: "The first time a Drone flies over a Silicon Valley neighborhood it will be a novelty. The second, third and fourth flyovers will generate legitimate questions about privacy, public safety and future applications of their use...protecting the public's privacy should be the FAA (Federal Aviation Authority)'s first priority. The National Security Agency's assaults on basic privacy rights make it essential that the FAA spell out what constitutes unwarranted intrusions into our lives. The FAA rules allow the use of data gathered by domestic drones for any authorized purpose." The United States Department of Defence defines a drone (unmanned aircraft) as "a powered aerial vehicle that does not carry a human operator, uses aerodynamic forces to provide vehicle lift, can fly autonomously or be piloted remotely, can be expendable or recoverable, and carry a lethal or non-lethal payload". Drones are primarily used for military purposes but their commercial use in on the rise. They are often used for 3D's i.e. 'dull, dirty, and dangerous jobs.' Besides, drones are used in research and development of the aeronautical areas such as airborne testing under the real conditions. There are many advantages of drones as compared to its counterpart manned aircrafts. Less operating costs, low fuel and maintenance costs, cheaper insurance and low salaries for the ground based personnel all translate into a lucrative monetary benefits to pursue drones for commercial purposes. Due to financial benefits associated with the drone it is likely that the drone rental business will soon sell their services. Manned helicopters have been used in South Africa and Australia to monitor herds during hot weather and difficult terrains but it may save time and money if drones are used to keep track of these herds. A drone could be in hands of news channels and broadcasting companies for covering emergency events, real-time sports events, monitoring traffic accidents and war zones. For the first time, the United Nations has ordered surveillance drones from an Italian firm for its peacekeeping missions in Congo and diplomats hope that if successful the drones could be deployed for missions in Ivory Coast and South Sudan. The drones we are discussing are self-piloted or remotely piloted aircraft that can carry cameras, sensors, communications equipment or other payloads. They have been used to conduct reconnaissance and intelligence-gathering for nearly sixty years (since the 1950s). Recently the FAA introduced rules for drones operated by civilians. According to these rules, operators can fly drones that weigh less than 55 pounds, beneath an altitude of 500 feet, outside of flight paths, not near airports and not faster than 100 mph. Most importantly, the operator has to keep their drone within line of sight. The purpose of these rules is to allow drones to be used in aerial photography for real estate, transmission and infrastructure inspection and other purposes. But the rules will limit, at the present time, drone use for delivery, which both Amazon and Google are looking to move into in the future. Similar to the introduction into Sri Lanka of various sophisticated technological developments, the drones will, in a matter of a short time, become prolific in the country. The role played by technology in modern day commercial transactions has affected a large number of activities pertaining to human interaction. In this context, the indiscriminate use of drones would erode the four basic rights of an individual to his/her privacy. They relate to the use of data gathered, whether they be visual or auditory: the right of an individual to determine what information about oneself to share with others, and to control the disclosure of personal data; the right of an individual to know what data is disclosed, and what data is collected and where such is stored when the data in question pertains to that individual; the right to dispute incomplete or inaccurate data; and the right of people who have a legitimate right to know in order to maintain the health and safety of society and to monitor and evaluate the activities of government. It is important to distinguish between drones and model aircraft. For instance, Canada has made that clear distinction in its rules and has set a clear distinction between unmanned aerial vehicles" (commercial use) and model aircraft (recreational use). The definition of a model aircraft: less than 77.2 pounds, individually owned (no companies allowed) and not profit-seeking. If an aircraft meets these conditions, it is considered a recreational vehicle, making it subject to lower scrutiny. Aircraft that don't meet this criteria are officially "unmanned aerial vehicles" and require Special Flight Operations certificates. The United Kingdom has set a limit of 20 kilograms as the maximum weight that an unmanned aircraft can be termed a "small drone" which can fly under prescribed circumstances. The European Aviation Safety Agency (EASA) which sets common rules on aviation for all EU member States has prescribed that one needs a license for any drone to be operated in Europe Such certification is only granted on a case-by-case basis under the EASA's rules, Getting back to privacy, it is incontrovertible that the individual has a right to decide what information about oneself to share with others and more importantly, to know what data is collected about him. This right is balanced by the right of a society to collect data about individuals that belong to it so that the orderly running of government is ensured. The protection of human rights is the most significant and important task for a modern State and privacy is one of the most important of such rights. The erosion of these rights by the use of drones has already been addressed. Labelled as a looming threat by The Economist of 19 March 2015, drones and their usage have been judicially questioned on the sensitive dichotomy of a single instance of use that erodes the privacy of the individual and persistent usage. Another consideration has been the location - as to whether the incursion occurs in a public place or a private premises, where one can have reasonable expectation of privacy. The US Supreme Court held in 1967 that an instrumentality of the State cannot eavesdrop on conversations in telephone booths without a warrant. However, under the current sophistication of technology and big data, such boundaries can be blurred. It is noteworthy that the US Supreme court held in 2012 that the principle of causation by circumstance was sufficient to establish an erosion of privacy. Sri Lanka has enough best practices around the world to set about considering seriously a timely legislative enactment that would be in place when drones proliferate its skies. This should cover not only individual rights but also the safety and security of the State as well as the airspace of Sri Lanka, where aviation - both commercial and military - will be protected as well.</w:t>
      </w:r>
    </w:p>
    <w:p w:rsidR="00C95836" w:rsidRPr="00C95836" w:rsidRDefault="00C95836" w:rsidP="00C95836">
      <w:pPr>
        <w:pStyle w:val="Heading3"/>
        <w:rPr>
          <w:rFonts w:eastAsia="Times New Roman"/>
        </w:rPr>
      </w:pPr>
      <w:r>
        <w:rPr>
          <w:rFonts w:eastAsia="Times New Roman"/>
        </w:rPr>
        <w:t>Solvency—FG Key</w:t>
      </w:r>
    </w:p>
    <w:p w:rsidR="00C95836" w:rsidRDefault="00C95836" w:rsidP="00C95836"/>
    <w:p w:rsidR="00C95836" w:rsidRPr="00142427" w:rsidRDefault="00C95836" w:rsidP="00C95836">
      <w:pPr>
        <w:keepNext/>
        <w:keepLines/>
        <w:outlineLvl w:val="3"/>
        <w:rPr>
          <w:rFonts w:eastAsiaTheme="majorEastAsia" w:cstheme="majorBidi"/>
          <w:b/>
          <w:iCs/>
          <w:sz w:val="26"/>
        </w:rPr>
      </w:pPr>
      <w:r>
        <w:rPr>
          <w:rFonts w:eastAsiaTheme="majorEastAsia" w:cstheme="majorBidi"/>
          <w:b/>
          <w:iCs/>
          <w:sz w:val="26"/>
        </w:rPr>
        <w:t>2AC Solvency—FG Key—The Drones Surveillance program is only getting worse</w:t>
      </w:r>
    </w:p>
    <w:p w:rsidR="00C95836" w:rsidRPr="00142427" w:rsidRDefault="00C95836" w:rsidP="00C95836">
      <w:r w:rsidRPr="00142427">
        <w:rPr>
          <w:rStyle w:val="Style13ptBold"/>
        </w:rPr>
        <w:t>Wolf 12</w:t>
      </w:r>
      <w:r w:rsidRPr="00142427">
        <w:t xml:space="preserve"> – Naomi, Co-founder of a democracy building platform (“The coming drone attack on America” </w:t>
      </w:r>
      <w:hyperlink r:id="rId19" w:history="1">
        <w:r w:rsidRPr="00142427">
          <w:t>http://www.theguardian.com/commentisfree/2012/dec/21/coming-drone-attack-america</w:t>
        </w:r>
      </w:hyperlink>
      <w:r>
        <w:t xml:space="preserve"> date accessed July 18 2015</w:t>
      </w:r>
    </w:p>
    <w:p w:rsidR="00C95836" w:rsidRPr="00142427" w:rsidRDefault="00C95836" w:rsidP="00C95836">
      <w:pPr>
        <w:rPr>
          <w:rFonts w:eastAsia="Times New Roman" w:cs="Times New Roman"/>
          <w:color w:val="333333"/>
        </w:rPr>
      </w:pPr>
      <w:r w:rsidRPr="00142427">
        <w:rPr>
          <w:rFonts w:eastAsia="Times New Roman" w:cs="Times New Roman"/>
          <w:color w:val="333333"/>
        </w:rPr>
        <w:t xml:space="preserve">People often ask me, in terms of my argument about "ten steps" that mark the descent to a police state or closed society, at what stage we are. I am sorry to say that with the importation of what will be </w:t>
      </w:r>
      <w:r w:rsidRPr="00142427">
        <w:rPr>
          <w:rFonts w:eastAsia="Times New Roman" w:cs="Times New Roman"/>
          <w:color w:val="333333"/>
          <w:highlight w:val="yellow"/>
        </w:rPr>
        <w:t xml:space="preserve">tens of thousands of drones, by both </w:t>
      </w:r>
      <w:hyperlink r:id="rId20" w:history="1">
        <w:r w:rsidRPr="00142427">
          <w:rPr>
            <w:rFonts w:eastAsia="Times New Roman" w:cs="Times New Roman"/>
            <w:color w:val="005689"/>
            <w:highlight w:val="yellow"/>
            <w:u w:val="single"/>
          </w:rPr>
          <w:t>US military</w:t>
        </w:r>
      </w:hyperlink>
      <w:r w:rsidRPr="00142427">
        <w:rPr>
          <w:rFonts w:eastAsia="Times New Roman" w:cs="Times New Roman"/>
          <w:color w:val="333333"/>
          <w:highlight w:val="yellow"/>
        </w:rPr>
        <w:t xml:space="preserve"> and by commercial interests, into US airspace</w:t>
      </w:r>
      <w:r w:rsidRPr="00142427">
        <w:rPr>
          <w:rFonts w:eastAsia="Times New Roman" w:cs="Times New Roman"/>
          <w:color w:val="333333"/>
        </w:rPr>
        <w:t xml:space="preserve">, with a specific mandate to engage in surveillance and with the capacity for weaponization – which is due to begin in earnest at the start of the new year – it </w:t>
      </w:r>
      <w:r w:rsidRPr="00142427">
        <w:rPr>
          <w:rFonts w:eastAsia="Times New Roman" w:cs="Times New Roman"/>
          <w:color w:val="333333"/>
          <w:highlight w:val="yellow"/>
        </w:rPr>
        <w:t>means that the police state is now officially here</w:t>
      </w:r>
      <w:r w:rsidRPr="00142427">
        <w:rPr>
          <w:rFonts w:eastAsia="Times New Roman" w:cs="Times New Roman"/>
          <w:color w:val="333333"/>
        </w:rPr>
        <w:t xml:space="preserve">. In February of this year, </w:t>
      </w:r>
      <w:hyperlink r:id="rId21" w:history="1">
        <w:r w:rsidRPr="00142427">
          <w:rPr>
            <w:rFonts w:eastAsia="Times New Roman" w:cs="Times New Roman"/>
            <w:color w:val="005689"/>
            <w:u w:val="single"/>
          </w:rPr>
          <w:t>Congress passed the FAA Reauthorization Act</w:t>
        </w:r>
      </w:hyperlink>
      <w:r w:rsidRPr="00142427">
        <w:rPr>
          <w:rFonts w:eastAsia="Times New Roman" w:cs="Times New Roman"/>
          <w:color w:val="333333"/>
        </w:rPr>
        <w:t xml:space="preserve">, with its provision to deploy fleets of drones domestically. Jennifer Lynch, an attorney at the Electronic Frontier Foundation, notes that this followed a major lobbying effort, "a huge push by […] the defense sector" to promote </w:t>
      </w:r>
      <w:r w:rsidRPr="00142427">
        <w:rPr>
          <w:rFonts w:eastAsia="Times New Roman" w:cs="Times New Roman"/>
          <w:color w:val="333333"/>
          <w:highlight w:val="yellow"/>
        </w:rPr>
        <w:t>the use of drones in American skies: 30,000 of them are expected to be in use by 2020, some as small as hummingbirds</w:t>
      </w:r>
      <w:r w:rsidRPr="00142427">
        <w:rPr>
          <w:rFonts w:eastAsia="Times New Roman" w:cs="Times New Roman"/>
          <w:color w:val="333333"/>
        </w:rPr>
        <w:t xml:space="preserve"> – meaning that you won't necessarily see them, tracking your meeting with your fellow-activists, with your accountant or your congressman, or filming your cruising the bars or your assignation with your lover, as its video-gathering whirs. Others will be as big as passenger planes. Business-friendly </w:t>
      </w:r>
      <w:hyperlink r:id="rId22" w:history="1">
        <w:r w:rsidRPr="00142427">
          <w:rPr>
            <w:rFonts w:eastAsia="Times New Roman" w:cs="Times New Roman"/>
            <w:color w:val="005689"/>
            <w:u w:val="single"/>
          </w:rPr>
          <w:t>media stress their planned abundant use</w:t>
        </w:r>
      </w:hyperlink>
      <w:r w:rsidRPr="00142427">
        <w:rPr>
          <w:rFonts w:eastAsia="Times New Roman" w:cs="Times New Roman"/>
          <w:color w:val="333333"/>
        </w:rPr>
        <w:t xml:space="preserve"> by corporations: </w:t>
      </w:r>
      <w:hyperlink r:id="rId23" w:history="1">
        <w:r w:rsidRPr="00142427">
          <w:rPr>
            <w:rFonts w:eastAsia="Times New Roman" w:cs="Times New Roman"/>
            <w:color w:val="005689"/>
            <w:u w:val="single"/>
          </w:rPr>
          <w:t>police in Seattle have already deployed</w:t>
        </w:r>
      </w:hyperlink>
      <w:r w:rsidRPr="00142427">
        <w:rPr>
          <w:rFonts w:eastAsia="Times New Roman" w:cs="Times New Roman"/>
          <w:color w:val="333333"/>
        </w:rPr>
        <w:t xml:space="preserve">them. An </w:t>
      </w:r>
      <w:hyperlink r:id="rId24" w:history="1">
        <w:r w:rsidRPr="00142427">
          <w:rPr>
            <w:rFonts w:eastAsia="Times New Roman" w:cs="Times New Roman"/>
            <w:color w:val="005689"/>
            <w:u w:val="single"/>
          </w:rPr>
          <w:t>unclassified US air force document reported by CBS (pdf)</w:t>
        </w:r>
      </w:hyperlink>
      <w:r w:rsidRPr="00142427">
        <w:rPr>
          <w:rFonts w:eastAsia="Times New Roman" w:cs="Times New Roman"/>
          <w:color w:val="333333"/>
        </w:rPr>
        <w:t xml:space="preserve"> news expands on this unprecedented and unconstitutional step – one that formally brings the military into the role of controlling domestic populations on US soil, which is the bright line that separates a democracy from a military oligarchy. (The US constitution allows for the deployment of National Guard units by governors, who are answerable to the people; but this system is intended, as is </w:t>
      </w:r>
      <w:hyperlink r:id="rId25" w:history="1">
        <w:r w:rsidRPr="00142427">
          <w:rPr>
            <w:rFonts w:eastAsia="Times New Roman" w:cs="Times New Roman"/>
            <w:color w:val="005689"/>
            <w:u w:val="single"/>
          </w:rPr>
          <w:t>posse comitatus</w:t>
        </w:r>
      </w:hyperlink>
      <w:r w:rsidRPr="00142427">
        <w:rPr>
          <w:rFonts w:eastAsia="Times New Roman" w:cs="Times New Roman"/>
          <w:color w:val="333333"/>
        </w:rPr>
        <w:t xml:space="preserve">, to prevent the military from taking action aimed at US citizens domestically.) </w:t>
      </w:r>
      <w:r w:rsidRPr="00142427">
        <w:rPr>
          <w:rFonts w:eastAsia="Times New Roman" w:cs="Helvetica"/>
          <w:color w:val="6E6E6E"/>
        </w:rPr>
        <w:t xml:space="preserve">Advertisement </w:t>
      </w:r>
      <w:r w:rsidRPr="00142427">
        <w:rPr>
          <w:rFonts w:eastAsia="Times New Roman" w:cs="Times New Roman"/>
          <w:color w:val="333333"/>
          <w:highlight w:val="yellow"/>
        </w:rPr>
        <w:t>The air force document explains that the air force will be overseeing the deployment of its own military surveillance drones within the borders of the US; that it may keep video and other data it collects with these drones for 90 days without a warrant</w:t>
      </w:r>
      <w:r w:rsidRPr="00142427">
        <w:rPr>
          <w:rFonts w:eastAsia="Times New Roman" w:cs="Times New Roman"/>
          <w:color w:val="333333"/>
        </w:rPr>
        <w:t xml:space="preserve"> </w:t>
      </w:r>
      <w:r w:rsidRPr="00142427">
        <w:rPr>
          <w:rFonts w:eastAsia="Times New Roman" w:cs="Times New Roman"/>
          <w:color w:val="333333"/>
          <w:highlight w:val="yellow"/>
        </w:rPr>
        <w:t>– and will then, retroactively, determine if the material can be retained – which does away for good with the fourth amendment in these cases</w:t>
      </w:r>
      <w:r w:rsidRPr="00142427">
        <w:rPr>
          <w:rFonts w:eastAsia="Times New Roman" w:cs="Times New Roman"/>
          <w:color w:val="333333"/>
        </w:rPr>
        <w:t xml:space="preserve">. </w:t>
      </w:r>
      <w:r w:rsidRPr="00142427">
        <w:rPr>
          <w:rFonts w:eastAsia="Times New Roman" w:cs="Times New Roman"/>
          <w:color w:val="333333"/>
          <w:highlight w:val="yellow"/>
        </w:rPr>
        <w:t xml:space="preserve">While the drones are not supposed to specifically "conduct non-consensual surveillance </w:t>
      </w:r>
      <w:r w:rsidRPr="00142427">
        <w:rPr>
          <w:rFonts w:eastAsia="Times New Roman" w:cs="Times New Roman"/>
          <w:color w:val="333333"/>
        </w:rPr>
        <w:t>on</w:t>
      </w:r>
      <w:r w:rsidRPr="00142427">
        <w:rPr>
          <w:rFonts w:eastAsia="Times New Roman" w:cs="Times New Roman"/>
          <w:color w:val="333333"/>
          <w:highlight w:val="yellow"/>
        </w:rPr>
        <w:t xml:space="preserve"> on specifically identified US persons"</w:t>
      </w:r>
      <w:r w:rsidRPr="00142427">
        <w:rPr>
          <w:rFonts w:eastAsia="Times New Roman" w:cs="Times New Roman"/>
          <w:color w:val="333333"/>
        </w:rPr>
        <w:t>, according to the document, th</w:t>
      </w:r>
      <w:r w:rsidRPr="00142427">
        <w:rPr>
          <w:rFonts w:eastAsia="Times New Roman" w:cs="Times New Roman"/>
          <w:color w:val="333333"/>
          <w:highlight w:val="yellow"/>
        </w:rPr>
        <w:t>e wording allows for domestic military surveillance of non-"specifically identified" people</w:t>
      </w:r>
      <w:r w:rsidRPr="00142427">
        <w:rPr>
          <w:rFonts w:eastAsia="Times New Roman" w:cs="Times New Roman"/>
          <w:color w:val="333333"/>
        </w:rPr>
        <w:t xml:space="preserve"> (that is, a group of activists or protesters) </w:t>
      </w:r>
      <w:r w:rsidRPr="00142427">
        <w:rPr>
          <w:rFonts w:eastAsia="Times New Roman" w:cs="Times New Roman"/>
          <w:color w:val="333333"/>
          <w:highlight w:val="yellow"/>
        </w:rPr>
        <w:t>and it comes with the important caveat, also seemingly wholly unconstitutional, that it may not target individuals "unless expressly approved by the secretary of Defense"</w:t>
      </w:r>
      <w:r w:rsidRPr="00142427">
        <w:rPr>
          <w:rFonts w:eastAsia="Times New Roman" w:cs="Times New Roman"/>
          <w:color w:val="333333"/>
        </w:rPr>
        <w:t xml:space="preserve">. In other words, the Pentagon can now send a domestic drone to hover outside your apartment window, collecting footage of you and your family, if the secretary of Defense approves it. Or it may track you and your friends and pick up audio of your conversations, on your way, say, to protest or vote or talk to your representative, if you are not "specifically identified", a determination that is so vague as to be meaningless. What happens to those images, that audio? "Distribution of domestic imagery" can go to various other government agencies without your consent, and that imagery can, in that case, be distributed to various government agencies; it may also include your most private moments and most personal activities. The authorized "collected information may incidentally include US persons or private property without consent". Jennifer Lynch of the Electronic Frontier Foundation told CBS: </w:t>
      </w:r>
      <w:r w:rsidRPr="00142427">
        <w:rPr>
          <w:rFonts w:eastAsia="Times New Roman" w:cs="Times New Roman"/>
          <w:i/>
          <w:iCs/>
          <w:color w:val="333333"/>
        </w:rPr>
        <w:t xml:space="preserve">"In some records that were released by the air force recently … under their rules, they are allowed to fly drones in public areas and record information on domestic situations." </w:t>
      </w:r>
      <w:r w:rsidRPr="00142427">
        <w:rPr>
          <w:rFonts w:eastAsia="Times New Roman" w:cs="Times New Roman"/>
          <w:color w:val="333333"/>
        </w:rPr>
        <w:t xml:space="preserve">This document accompanies a major federal push for drone deployment this year in the United States, accompanied by federal policies to encourage law enforcement agencies to obtain and use them locally, as well as by federal support for their commercial deployment. That is to say: now HSBC, Chase, Halliburton etc can have their very own fleets of domestic surveillance drones. The FAA recently established a more efficient process for local police departments to get permits for their own squadrons of drones. </w:t>
      </w:r>
      <w:r w:rsidRPr="00142427">
        <w:rPr>
          <w:rFonts w:eastAsia="Times New Roman" w:cs="Helvetica"/>
          <w:color w:val="6E6E6E"/>
        </w:rPr>
        <w:t xml:space="preserve">Advertisement </w:t>
      </w:r>
      <w:r w:rsidRPr="00142427">
        <w:rPr>
          <w:rFonts w:eastAsia="Times New Roman" w:cs="Times New Roman"/>
          <w:color w:val="333333"/>
        </w:rPr>
        <w:t xml:space="preserve">Given the Department of Homeland Security militarization of police departments, once the circle is completed with San Francisco or New York or Chicago local cops having their own drone fleet – and with Chase, HSBC and other banks having hired local police, </w:t>
      </w:r>
      <w:hyperlink r:id="rId26" w:history="1">
        <w:r w:rsidRPr="00142427">
          <w:rPr>
            <w:rFonts w:eastAsia="Times New Roman" w:cs="Times New Roman"/>
            <w:color w:val="005689"/>
            <w:u w:val="single"/>
          </w:rPr>
          <w:t>as I reported here last week</w:t>
        </w:r>
      </w:hyperlink>
      <w:r w:rsidRPr="00142427">
        <w:rPr>
          <w:rFonts w:eastAsia="Times New Roman" w:cs="Times New Roman"/>
          <w:color w:val="333333"/>
        </w:rPr>
        <w:t xml:space="preserve"> – the meshing of military, domestic law enforcement, and commercial interests is absolute. You don't need a messy, distressing declaration of martial law. And drone fleets owned by private </w:t>
      </w:r>
      <w:proofErr w:type="gramStart"/>
      <w:r w:rsidRPr="00142427">
        <w:rPr>
          <w:rFonts w:eastAsia="Times New Roman" w:cs="Times New Roman"/>
          <w:color w:val="333333"/>
        </w:rPr>
        <w:t>corporations</w:t>
      </w:r>
      <w:proofErr w:type="gramEnd"/>
      <w:r w:rsidRPr="00142427">
        <w:rPr>
          <w:rFonts w:eastAsia="Times New Roman" w:cs="Times New Roman"/>
          <w:color w:val="333333"/>
        </w:rPr>
        <w:t xml:space="preserve"> means that a first amendment right of assembly is now over: if Occupy is massing outside of a bank, send the drone fleet to surveil, track and harass them. If citizens rally outside the local Capitol? Same thing. As one of my readers put it, the scary thing about this new arrangement is deniability: bad things done to citizens by drones can be denied by private interests – "Oh, that must have been an LAPD drone" – and LAPD can insist that it must have been a private industry drone. For where, of course, will be the accountability from citizens buzzed or worse by these things? Domestic drone use is here, and the meshing has begun: local </w:t>
      </w:r>
      <w:hyperlink r:id="rId27" w:history="1">
        <w:r w:rsidRPr="00142427">
          <w:rPr>
            <w:rFonts w:eastAsia="Times New Roman" w:cs="Times New Roman"/>
            <w:color w:val="005689"/>
            <w:u w:val="single"/>
          </w:rPr>
          <w:t>cops in Grand Forks, North Dakota called in a DHS Predator drone</w:t>
        </w:r>
      </w:hyperlink>
      <w:r w:rsidRPr="00142427">
        <w:rPr>
          <w:rFonts w:eastAsia="Times New Roman" w:cs="Times New Roman"/>
          <w:color w:val="333333"/>
        </w:rPr>
        <w:t xml:space="preserve"> – the same make that has caused hundreds of civilian casualties in Pakistan – over a dispute involving a herd of cattle. The military rollout in process and planned, within the US, is massive: the </w:t>
      </w:r>
      <w:hyperlink r:id="rId28" w:history="1">
        <w:r w:rsidRPr="00142427">
          <w:rPr>
            <w:rFonts w:eastAsia="Times New Roman" w:cs="Times New Roman"/>
            <w:color w:val="005689"/>
            <w:u w:val="single"/>
          </w:rPr>
          <w:t>Christian Science Monitor reports</w:t>
        </w:r>
      </w:hyperlink>
      <w:r w:rsidRPr="00142427">
        <w:rPr>
          <w:rFonts w:eastAsia="Times New Roman" w:cs="Times New Roman"/>
          <w:color w:val="333333"/>
        </w:rPr>
        <w:t xml:space="preserve"> that a total of 110 military sites for drone activity are either built or will be built, in 39 states. That covers America. We don't need a military takeover: with these capabilities on US soil and this air force white paper authorization for data collection, the military will be effectively in control of the private lives of American citizens. And these drones are not yet weaponized. "I don't think it's crazy to worry about weaponized drones. There is a real consensus that has emerged against allowing weaponized drones domestically. The International Association of Chiefs of Police has recommended against it," warns Jay Stanley, senior policy analyst at the ACLU, noting that there is already political pressure in favor of weaponization: </w:t>
      </w:r>
      <w:r w:rsidRPr="00142427">
        <w:rPr>
          <w:rFonts w:eastAsia="Times New Roman" w:cs="Times New Roman"/>
          <w:i/>
          <w:iCs/>
          <w:color w:val="333333"/>
        </w:rPr>
        <w:t xml:space="preserve">"At the same time, it is inevitable that we will see [increased] pressure to allow weaponized drones. The way that it will unfold is probably this: somebody will want to put a relatively 'soft' nonlethal weapon on a drone for crowd control. And then things will ratchet up from there." </w:t>
      </w:r>
      <w:r w:rsidRPr="00142427">
        <w:rPr>
          <w:rFonts w:eastAsia="Times New Roman" w:cs="Times New Roman"/>
          <w:color w:val="333333"/>
        </w:rPr>
        <w:t xml:space="preserve">And the risk of that? The </w:t>
      </w:r>
      <w:hyperlink r:id="rId29" w:history="1">
        <w:r w:rsidRPr="00142427">
          <w:rPr>
            <w:rFonts w:eastAsia="Times New Roman" w:cs="Times New Roman"/>
            <w:color w:val="005689"/>
            <w:u w:val="single"/>
          </w:rPr>
          <w:t>New America Foundation's report on drone use in Pakistan noted</w:t>
        </w:r>
      </w:hyperlink>
      <w:r w:rsidRPr="00142427">
        <w:rPr>
          <w:rFonts w:eastAsia="Times New Roman" w:cs="Times New Roman"/>
          <w:color w:val="333333"/>
        </w:rPr>
        <w:t xml:space="preserve"> that the Guardian had confirmed 193 children's deaths from drone attacks in seven years. It noted that for the deaths of ten militants, 1,400 civilians with no involvement in terrorism also died. Not surprisingly, everyone in that region is traumatized: children scream when they hear drones. An NYU and Stanford Law School report notes that drones "terrorize citizens 24 hours a day". If US drones may first be weaponized with crowd-control features, not lethal force features, but with no risk to military or to police departments or DHS, the playing field for freedom of assembly is changed forever. So is our private life, as the ACLU's Stanley explains: </w:t>
      </w:r>
      <w:r w:rsidRPr="00142427">
        <w:rPr>
          <w:rFonts w:eastAsia="Times New Roman" w:cs="Times New Roman"/>
          <w:i/>
          <w:iCs/>
          <w:color w:val="333333"/>
        </w:rPr>
        <w:t xml:space="preserve">"Our biggest concerns about the deployment of drones domestically is that they will be used to create pervasive surveillance networks. The danger would be that an ordinary individual once they step out of their house will be monitored by a drone everywhere they walk or drive. They may not be aware of it. They might monitored or tracked by some silent invisible drone everywhere they walk or drive." </w:t>
      </w:r>
      <w:r w:rsidRPr="00142427">
        <w:rPr>
          <w:rFonts w:eastAsia="Times New Roman" w:cs="Times New Roman"/>
          <w:color w:val="333333"/>
        </w:rPr>
        <w:t xml:space="preserve">"So what? Why should they worry?" I asked. </w:t>
      </w:r>
      <w:r w:rsidRPr="00142427">
        <w:rPr>
          <w:rFonts w:eastAsia="Times New Roman" w:cs="Times New Roman"/>
          <w:i/>
          <w:iCs/>
          <w:color w:val="333333"/>
        </w:rPr>
        <w:t xml:space="preserve">"Your comings and goings can be very revealing of who you are and what you are doing and reveal very intrusive things about you – what houses of worship you are going to, political meetings, particular doctors, your friends' and lovers' houses." </w:t>
      </w:r>
      <w:r w:rsidRPr="00142427">
        <w:rPr>
          <w:rFonts w:eastAsia="Times New Roman" w:cs="Times New Roman"/>
          <w:color w:val="333333"/>
        </w:rPr>
        <w:t xml:space="preserve">I mentioned the air force white paper. "Isn't the military not supposed to be spying on Americans?" I asked. </w:t>
      </w:r>
      <w:r w:rsidRPr="00142427">
        <w:rPr>
          <w:rFonts w:eastAsia="Times New Roman" w:cs="Times New Roman"/>
          <w:i/>
          <w:iCs/>
          <w:color w:val="333333"/>
        </w:rPr>
        <w:t xml:space="preserve">"Yes, the posse comitatus act passed in the 19th century forbids a military role in law enforcement among Americans." </w:t>
      </w:r>
      <w:r w:rsidRPr="00142427">
        <w:rPr>
          <w:rFonts w:eastAsia="Times New Roman" w:cs="Times New Roman"/>
          <w:color w:val="333333"/>
        </w:rPr>
        <w:t xml:space="preserve">What can we do if we want to oppose this? I wondered. According to Stanley, many states are passing legislation banning domestic drone use. Once again, in the fight to keep America a republic, grassroots activism is pitched in an unequal contest against a militarized federal government. </w:t>
      </w:r>
    </w:p>
    <w:p w:rsidR="00C95836" w:rsidRDefault="00C95836" w:rsidP="00C95836"/>
    <w:p w:rsidR="00C95836" w:rsidRDefault="00C95836" w:rsidP="00C95836"/>
    <w:p w:rsidR="00295E1B" w:rsidRDefault="00295E1B" w:rsidP="00295E1B">
      <w:pPr>
        <w:pStyle w:val="Heading2"/>
      </w:pPr>
      <w:r>
        <w:t>Terror Adv</w:t>
      </w:r>
    </w:p>
    <w:p w:rsidR="00295E1B" w:rsidRDefault="00295E1B" w:rsidP="00295E1B"/>
    <w:p w:rsidR="00880956" w:rsidRDefault="00880956" w:rsidP="00424794">
      <w:pPr>
        <w:pStyle w:val="Heading3"/>
      </w:pPr>
      <w:r>
        <w:t>2AC Terror Adv—International Model</w:t>
      </w:r>
    </w:p>
    <w:p w:rsidR="00880956" w:rsidRDefault="00880956" w:rsidP="00880956"/>
    <w:p w:rsidR="00880956" w:rsidRDefault="00880956" w:rsidP="00880956">
      <w:pPr>
        <w:pStyle w:val="Heading4"/>
      </w:pPr>
      <w:r>
        <w:t>U.S. drones initially used during the way on terror are now being used domestically and often result in the death of innocent people, accused through intelligence and Meta data collection.</w:t>
      </w:r>
    </w:p>
    <w:p w:rsidR="00880956" w:rsidRPr="00821D18" w:rsidRDefault="00880956" w:rsidP="00880956">
      <w:pPr>
        <w:rPr>
          <w:sz w:val="16"/>
          <w:szCs w:val="16"/>
        </w:rPr>
      </w:pPr>
      <w:r w:rsidRPr="00821D18">
        <w:rPr>
          <w:sz w:val="16"/>
          <w:szCs w:val="16"/>
        </w:rPr>
        <w:t xml:space="preserve">Ahmed 14 (Nafeez, Dr. Nafeez Ahmed is a bestselling author, international security scholar, investigative journalist and regular Guardian contributor on the geopolitics of interconnected environmental, energy and economic crises. “Exposed: Pentagon Funds New Data-Mining Tools </w:t>
      </w:r>
      <w:proofErr w:type="gramStart"/>
      <w:r w:rsidRPr="00821D18">
        <w:rPr>
          <w:sz w:val="16"/>
          <w:szCs w:val="16"/>
        </w:rPr>
        <w:t>To</w:t>
      </w:r>
      <w:proofErr w:type="gramEnd"/>
      <w:r w:rsidRPr="00821D18">
        <w:rPr>
          <w:sz w:val="16"/>
          <w:szCs w:val="16"/>
        </w:rPr>
        <w:t xml:space="preserve"> Track and Kill Activists, Part I” </w:t>
      </w:r>
      <w:hyperlink r:id="rId30" w:history="1">
        <w:r w:rsidRPr="00821D18">
          <w:rPr>
            <w:rStyle w:val="Hyperlink"/>
            <w:sz w:val="16"/>
            <w:szCs w:val="16"/>
          </w:rPr>
          <w:t>http://www.occupy.com/article/exposed-pentagon-funds-new-data-mining-tools-track-and-kill-activists-part-i</w:t>
        </w:r>
      </w:hyperlink>
      <w:r w:rsidRPr="00821D18">
        <w:rPr>
          <w:sz w:val="16"/>
          <w:szCs w:val="16"/>
        </w:rPr>
        <w:t xml:space="preserve">  8/8/14 crc)</w:t>
      </w:r>
    </w:p>
    <w:p w:rsidR="00880956" w:rsidRPr="004319CF" w:rsidRDefault="00880956" w:rsidP="00880956"/>
    <w:p w:rsidR="00880956" w:rsidRPr="004319CF" w:rsidRDefault="00880956" w:rsidP="00880956">
      <w:pPr>
        <w:rPr>
          <w:u w:val="single"/>
        </w:rPr>
      </w:pPr>
      <w:r w:rsidRPr="004319CF">
        <w:rPr>
          <w:sz w:val="16"/>
        </w:rPr>
        <w:t xml:space="preserve">Michael Bradshaw, president of Bowman’s Systems and Technology Group, previously served as a Pentagon contractor specializing in military war-gaming, simulation, training and software development. </w:t>
      </w:r>
      <w:r w:rsidRPr="00BF68E3">
        <w:rPr>
          <w:u w:val="single"/>
        </w:rPr>
        <w:t>Bowman is</w:t>
      </w:r>
      <w:r w:rsidRPr="004319CF">
        <w:rPr>
          <w:sz w:val="16"/>
        </w:rPr>
        <w:t xml:space="preserve"> also </w:t>
      </w:r>
      <w:r w:rsidRPr="00BF68E3">
        <w:rPr>
          <w:u w:val="single"/>
        </w:rPr>
        <w:t>one of the leading firms contracted to develop</w:t>
      </w:r>
      <w:r w:rsidRPr="004319CF">
        <w:rPr>
          <w:sz w:val="16"/>
        </w:rPr>
        <w:t xml:space="preserve"> </w:t>
      </w:r>
      <w:r w:rsidRPr="00BF68E3">
        <w:rPr>
          <w:u w:val="single"/>
        </w:rPr>
        <w:t>the U.S. military’s rapidly emerging Unmanned Autonomous Vehicle (UAV) and Unmanned Autonomous Systems (UAS) technologies.</w:t>
      </w:r>
      <w:r w:rsidRPr="004319CF">
        <w:rPr>
          <w:sz w:val="12"/>
        </w:rPr>
        <w:t>¶</w:t>
      </w:r>
      <w:r w:rsidRPr="00BF68E3">
        <w:rPr>
          <w:sz w:val="12"/>
          <w:u w:val="single"/>
        </w:rPr>
        <w:t xml:space="preserve"> </w:t>
      </w:r>
      <w:r w:rsidRPr="00BF68E3">
        <w:rPr>
          <w:u w:val="single"/>
        </w:rPr>
        <w:t>Such technologies are pitched to transform the 21st century battlefield</w:t>
      </w:r>
      <w:r w:rsidRPr="004319CF">
        <w:rPr>
          <w:sz w:val="16"/>
        </w:rPr>
        <w:t xml:space="preserve">. </w:t>
      </w:r>
      <w:hyperlink r:id="rId31" w:tgtFrame="_blank" w:history="1">
        <w:r w:rsidRPr="004319CF">
          <w:rPr>
            <w:sz w:val="16"/>
          </w:rPr>
          <w:t>A February report</w:t>
        </w:r>
      </w:hyperlink>
      <w:r w:rsidRPr="004319CF">
        <w:rPr>
          <w:sz w:val="16"/>
        </w:rPr>
        <w:t xml:space="preserve"> by </w:t>
      </w:r>
      <w:r w:rsidRPr="00BF68E3">
        <w:rPr>
          <w:u w:val="single"/>
        </w:rPr>
        <w:t>Washington’s Center for Strategic and International Studies noted that unmanned systems – otherwise known as drones – played a decisive role in U.S. "war on terror"</w:t>
      </w:r>
      <w:r w:rsidRPr="004319CF">
        <w:rPr>
          <w:sz w:val="16"/>
        </w:rPr>
        <w:t xml:space="preserve"> operations in “Iraq and Afghanistan, a global campaign to disrupt Al Qaeda and its affiliates from Somalia to Pakistan, a contingency operation in Libya, and support to French efforts in Mali.”</w:t>
      </w:r>
      <w:r w:rsidRPr="004319CF">
        <w:rPr>
          <w:sz w:val="12"/>
        </w:rPr>
        <w:t>¶</w:t>
      </w:r>
      <w:r w:rsidRPr="004319CF">
        <w:rPr>
          <w:sz w:val="16"/>
        </w:rPr>
        <w:t xml:space="preserve"> </w:t>
      </w:r>
      <w:proofErr w:type="gramStart"/>
      <w:r w:rsidRPr="004319CF">
        <w:rPr>
          <w:sz w:val="16"/>
        </w:rPr>
        <w:t>The</w:t>
      </w:r>
      <w:proofErr w:type="gramEnd"/>
      <w:r w:rsidRPr="004319CF">
        <w:rPr>
          <w:sz w:val="16"/>
        </w:rPr>
        <w:t xml:space="preserve"> report adds: “</w:t>
      </w:r>
      <w:r w:rsidRPr="00BF68E3">
        <w:rPr>
          <w:u w:val="single"/>
        </w:rPr>
        <w:t>Unmanned systems will also have new domestic prominence and importance for the United States as they are increasingly adopted for homeland and law enforcement missions.”</w:t>
      </w:r>
      <w:r w:rsidRPr="004319CF">
        <w:rPr>
          <w:sz w:val="12"/>
        </w:rPr>
        <w:t>¶</w:t>
      </w:r>
      <w:r w:rsidRPr="004319CF">
        <w:rPr>
          <w:sz w:val="16"/>
        </w:rPr>
        <w:t xml:space="preserve"> </w:t>
      </w:r>
      <w:proofErr w:type="gramStart"/>
      <w:r w:rsidRPr="00BF68E3">
        <w:rPr>
          <w:u w:val="single"/>
        </w:rPr>
        <w:t>The</w:t>
      </w:r>
      <w:proofErr w:type="gramEnd"/>
      <w:r w:rsidRPr="00BF68E3">
        <w:rPr>
          <w:u w:val="single"/>
        </w:rPr>
        <w:t xml:space="preserve"> link between U.S. drone warfare at home and abroad, and tracking political "radicals," is not trivial. Unmanned systems have increasingly been used to unilaterally target and assassinate alleged terrorism suspects and their associates, </w:t>
      </w:r>
      <w:hyperlink r:id="rId32" w:tgtFrame="_blank" w:history="1">
        <w:r w:rsidRPr="00BF68E3">
          <w:rPr>
            <w:u w:val="single"/>
          </w:rPr>
          <w:t>including U.S. citizens</w:t>
        </w:r>
      </w:hyperlink>
      <w:r w:rsidRPr="00BF68E3">
        <w:rPr>
          <w:u w:val="single"/>
        </w:rPr>
        <w:t xml:space="preserve"> such as Anwar Awlaki and his son Abdulrahman, based on Pentagon "kill lists" created by U.S. intelligence.</w:t>
      </w:r>
      <w:r w:rsidRPr="004319CF">
        <w:rPr>
          <w:sz w:val="12"/>
        </w:rPr>
        <w:t>¶</w:t>
      </w:r>
      <w:r w:rsidRPr="004319CF">
        <w:rPr>
          <w:sz w:val="16"/>
        </w:rPr>
        <w:t xml:space="preserve"> Earlier this year</w:t>
      </w:r>
      <w:r w:rsidRPr="004319CF">
        <w:rPr>
          <w:u w:val="single"/>
        </w:rPr>
        <w:t xml:space="preserve">, </w:t>
      </w:r>
      <w:hyperlink r:id="rId33" w:tgtFrame="_blank" w:history="1">
        <w:r w:rsidRPr="004319CF">
          <w:rPr>
            <w:u w:val="single"/>
          </w:rPr>
          <w:t>The Intercept</w:t>
        </w:r>
      </w:hyperlink>
      <w:r w:rsidRPr="004319CF">
        <w:rPr>
          <w:u w:val="single"/>
        </w:rPr>
        <w:t xml:space="preserve"> reported on the pivotal role of the NSA’s “complex analysis of electronic surveillance, rather than human intelligence, as the primary method to locate targets for lethal drone strikes,” often resulting in “deaths of innocent or unidentified people.”</w:t>
      </w:r>
      <w:r w:rsidRPr="004319CF">
        <w:rPr>
          <w:sz w:val="12"/>
        </w:rPr>
        <w:t>¶</w:t>
      </w:r>
      <w:r w:rsidRPr="004319CF">
        <w:rPr>
          <w:sz w:val="16"/>
        </w:rPr>
        <w:t xml:space="preserve"> NSA whistleblower Thomas Drake, a former senior executive of the agency, confirmed to me that the algorithms being developed by ASU’s data-mining projects were similar to algorithms used by U.S. intelligence to identify targets for the CIA’s "signature" drone strikes against unidentified groups of terrorism suspects</w:t>
      </w:r>
      <w:r w:rsidRPr="004319CF">
        <w:rPr>
          <w:u w:val="single"/>
        </w:rPr>
        <w:t xml:space="preserve">. In the </w:t>
      </w:r>
      <w:hyperlink r:id="rId34" w:tgtFrame="_blank" w:history="1">
        <w:r w:rsidRPr="004319CF">
          <w:rPr>
            <w:u w:val="single"/>
          </w:rPr>
          <w:t>unforgettable words</w:t>
        </w:r>
      </w:hyperlink>
      <w:r w:rsidRPr="004319CF">
        <w:rPr>
          <w:u w:val="single"/>
        </w:rPr>
        <w:t xml:space="preserve"> of General Michael Hayden, former NSA and CIA chief: “We kill people based on metadata.”</w:t>
      </w:r>
    </w:p>
    <w:p w:rsidR="00880956" w:rsidRPr="004B1F24" w:rsidRDefault="00880956" w:rsidP="00880956"/>
    <w:p w:rsidR="00880956" w:rsidRPr="00880956" w:rsidRDefault="00880956" w:rsidP="00880956"/>
    <w:p w:rsidR="00880956" w:rsidRDefault="00880956" w:rsidP="00880956">
      <w:pPr>
        <w:pStyle w:val="Heading4"/>
      </w:pPr>
      <w:r>
        <w:t>Singapore has now acquired drone technology through Israel and now several other countries aim to obtain and develop drone tech as well. Singapore also wishes to train drone-operating skills, which poses the idea of easily acquired drone armies. If the U.S. curtails drone tech we could prevent drone war and hostility.</w:t>
      </w:r>
    </w:p>
    <w:p w:rsidR="00880956" w:rsidRPr="00FD7B5D" w:rsidRDefault="00880956" w:rsidP="00880956">
      <w:pPr>
        <w:rPr>
          <w:sz w:val="16"/>
          <w:szCs w:val="16"/>
        </w:rPr>
      </w:pPr>
      <w:r w:rsidRPr="00FD7B5D">
        <w:rPr>
          <w:sz w:val="16"/>
          <w:szCs w:val="16"/>
        </w:rPr>
        <w:t>Crosston 15 (Matthew, Dr.</w:t>
      </w:r>
      <w:r w:rsidRPr="00FD7B5D">
        <w:rPr>
          <w:rFonts w:ascii="Arial" w:eastAsia="Times New Roman" w:hAnsi="Arial" w:cs="Arial"/>
          <w:color w:val="333333"/>
          <w:sz w:val="16"/>
          <w:szCs w:val="16"/>
          <w:shd w:val="clear" w:color="auto" w:fill="FFFEF5"/>
        </w:rPr>
        <w:t xml:space="preserve"> </w:t>
      </w:r>
      <w:r w:rsidRPr="00FD7B5D">
        <w:rPr>
          <w:sz w:val="16"/>
          <w:szCs w:val="16"/>
        </w:rPr>
        <w:t xml:space="preserve">Matthew Crosston is Professor of Political Science, Director of the International Security and Intelligence Studies Program, and the Miller Chair at Bellevue University. “THE AMERICAN DRONE ‘APARTHEID’: GLOBAL REACTIONS TO U.S. TECHNICAL DOMINANCE” </w:t>
      </w:r>
      <w:hyperlink r:id="rId35" w:history="1">
        <w:r w:rsidRPr="00FD7B5D">
          <w:rPr>
            <w:rStyle w:val="Hyperlink"/>
            <w:sz w:val="16"/>
            <w:szCs w:val="16"/>
          </w:rPr>
          <w:t>http://moderndiplomacy.eu/index.php?option=com_k2&amp;view=item&amp;id=651:the-american-drone-apartheid-global-reactions-to-u-s-technical-dominance&amp;Itemid=642</w:t>
        </w:r>
      </w:hyperlink>
      <w:r w:rsidRPr="00FD7B5D">
        <w:rPr>
          <w:sz w:val="16"/>
          <w:szCs w:val="16"/>
        </w:rPr>
        <w:t xml:space="preserve"> 4/30/15)</w:t>
      </w:r>
    </w:p>
    <w:p w:rsidR="00880956" w:rsidRPr="006D79D0" w:rsidRDefault="00880956" w:rsidP="00880956"/>
    <w:p w:rsidR="00880956" w:rsidRDefault="00880956" w:rsidP="00880956">
      <w:pPr>
        <w:rPr>
          <w:u w:val="single"/>
        </w:rPr>
      </w:pPr>
      <w:r w:rsidRPr="00BA3810">
        <w:rPr>
          <w:u w:val="single"/>
        </w:rPr>
        <w:t>Singapore joined the list of Israeli drone acquirers in 2012</w:t>
      </w:r>
      <w:r w:rsidRPr="006D79D0">
        <w:rPr>
          <w:sz w:val="16"/>
        </w:rPr>
        <w:t xml:space="preserve">. Unlike other countries, </w:t>
      </w:r>
      <w:r w:rsidRPr="00BA3810">
        <w:rPr>
          <w:u w:val="single"/>
        </w:rPr>
        <w:t xml:space="preserve">Singapore emphasized how the acquisition was just the first step in its long-term plans. </w:t>
      </w:r>
      <w:r w:rsidRPr="006D79D0">
        <w:rPr>
          <w:sz w:val="16"/>
        </w:rPr>
        <w:t xml:space="preserve">Ultimately, </w:t>
      </w:r>
      <w:r w:rsidRPr="00BA3810">
        <w:rPr>
          <w:u w:val="single"/>
        </w:rPr>
        <w:t>success in the drone era according to Singapore depended not just on the existence of technology but on the development and training of talented personnel to operate it</w:t>
      </w:r>
      <w:r w:rsidRPr="006D79D0">
        <w:rPr>
          <w:sz w:val="16"/>
        </w:rPr>
        <w:t xml:space="preserve">. Thus, it is yet another chink in the American armor that presupposes an easy continued dominance for its own drone fleet. </w:t>
      </w:r>
      <w:r w:rsidRPr="00C152DA">
        <w:rPr>
          <w:u w:val="single"/>
        </w:rPr>
        <w:t>Confidence in the superiority of American training is likely well-founded, but there is a difference between superiority and inaccessibility</w:t>
      </w:r>
      <w:r w:rsidRPr="006D79D0">
        <w:rPr>
          <w:sz w:val="16"/>
        </w:rPr>
        <w:t xml:space="preserve">. Meaning, </w:t>
      </w:r>
      <w:r w:rsidRPr="00C152DA">
        <w:rPr>
          <w:u w:val="single"/>
        </w:rPr>
        <w:t>if drone technology can be stolen or purchased, so too can drone training techniques</w:t>
      </w:r>
      <w:r w:rsidRPr="006D79D0">
        <w:rPr>
          <w:sz w:val="16"/>
        </w:rPr>
        <w:t xml:space="preserve">. </w:t>
      </w:r>
      <w:r w:rsidRPr="00C152DA">
        <w:rPr>
          <w:u w:val="single"/>
        </w:rPr>
        <w:t>It is not difficult to imagine a day where drone armies are operated by personnel that are relatively equal in terms of U.S. talent</w:t>
      </w:r>
      <w:r w:rsidRPr="006D79D0">
        <w:rPr>
          <w:sz w:val="16"/>
        </w:rPr>
        <w:t>.</w:t>
      </w:r>
      <w:r w:rsidRPr="006D79D0">
        <w:rPr>
          <w:sz w:val="12"/>
        </w:rPr>
        <w:t>¶</w:t>
      </w:r>
      <w:r w:rsidRPr="006D79D0">
        <w:rPr>
          <w:sz w:val="16"/>
        </w:rPr>
        <w:t xml:space="preserve"> Indeed, </w:t>
      </w:r>
      <w:r w:rsidRPr="00C152DA">
        <w:rPr>
          <w:u w:val="single"/>
        </w:rPr>
        <w:t>Singapore seems to be a leading example for the greater region, as Asia Pacific has the biggest potential to be one of the largest UAV markets in the world</w:t>
      </w:r>
      <w:r w:rsidRPr="006D79D0">
        <w:rPr>
          <w:sz w:val="16"/>
        </w:rPr>
        <w:t xml:space="preserve">. In addition to </w:t>
      </w:r>
      <w:r w:rsidRPr="00C152DA">
        <w:rPr>
          <w:u w:val="single"/>
        </w:rPr>
        <w:t>China and Singapore, India, South Korea, North Korea, Malaysia, and Australia are all active participants in the drone market, each one aiming to develop its own fleet.</w:t>
      </w:r>
      <w:r w:rsidRPr="006D79D0">
        <w:rPr>
          <w:sz w:val="16"/>
        </w:rPr>
        <w:t xml:space="preserve"> Thus, the complex reality of today’s drone era is getting ignored by American analysts: </w:t>
      </w:r>
      <w:r w:rsidRPr="00C152DA">
        <w:rPr>
          <w:u w:val="single"/>
        </w:rPr>
        <w:t>the United States does not worry about India, Australia, or South Korea becoming proficient in drone technology, but the same really cannot be said for North Korea, Malaysia, or China</w:t>
      </w:r>
      <w:r w:rsidRPr="006D79D0">
        <w:rPr>
          <w:sz w:val="16"/>
        </w:rPr>
        <w:t>.</w:t>
      </w:r>
      <w:r w:rsidRPr="006D79D0">
        <w:rPr>
          <w:sz w:val="12"/>
        </w:rPr>
        <w:t>¶</w:t>
      </w:r>
      <w:r w:rsidRPr="006D79D0">
        <w:rPr>
          <w:sz w:val="16"/>
        </w:rPr>
        <w:t xml:space="preserve"> </w:t>
      </w:r>
      <w:r w:rsidRPr="00C152DA">
        <w:rPr>
          <w:u w:val="single"/>
        </w:rPr>
        <w:t>The countries in question are aggressively pursuing not just acquisition but domestic industrial production</w:t>
      </w:r>
      <w:r w:rsidRPr="006D79D0">
        <w:rPr>
          <w:sz w:val="16"/>
        </w:rPr>
        <w:t xml:space="preserve">. In addition, </w:t>
      </w:r>
      <w:r w:rsidRPr="00C152DA">
        <w:rPr>
          <w:u w:val="single"/>
        </w:rPr>
        <w:t>these activities are being matched by a strategic military prioritization aimed at developing skilled personnel</w:t>
      </w:r>
      <w:r w:rsidRPr="006D79D0">
        <w:rPr>
          <w:sz w:val="16"/>
        </w:rPr>
        <w:t xml:space="preserve">. More importantly, complex interdependence and the linked nature of conflict in the modern era mean this drone activity does not take place in a vacuum: </w:t>
      </w:r>
      <w:r w:rsidRPr="00C152DA">
        <w:rPr>
          <w:u w:val="single"/>
        </w:rPr>
        <w:t>all of these developments create reactive effects onto the global stage that are detrimental to peace.</w:t>
      </w:r>
      <w:r w:rsidRPr="006D79D0">
        <w:rPr>
          <w:sz w:val="16"/>
        </w:rPr>
        <w:t xml:space="preserve"> </w:t>
      </w:r>
      <w:r w:rsidRPr="006D79D0">
        <w:rPr>
          <w:u w:val="single"/>
        </w:rPr>
        <w:t>American comfort with drones so far has been predicated on a belief in maintaining superiority over three things: emerging rivals, domestic production, and commercial activity.</w:t>
      </w:r>
      <w:r w:rsidRPr="006D79D0">
        <w:rPr>
          <w:sz w:val="16"/>
        </w:rPr>
        <w:t xml:space="preserve"> </w:t>
      </w:r>
      <w:r w:rsidRPr="006D79D0">
        <w:rPr>
          <w:u w:val="single"/>
        </w:rPr>
        <w:t>The United States has de facto tried to create a ‘drone apartheid’ that it not only controls but also expects global acquiescence</w:t>
      </w:r>
      <w:r w:rsidRPr="006D79D0">
        <w:rPr>
          <w:sz w:val="16"/>
        </w:rPr>
        <w:t xml:space="preserve">, even though most of the world does not support the idea that America is the most responsible, transparent, and ethical user of drones. </w:t>
      </w:r>
      <w:r w:rsidRPr="006D79D0">
        <w:rPr>
          <w:u w:val="single"/>
        </w:rPr>
        <w:t>Perhaps most importantly, just like with South Africa, this apartheid also seems destined to fall. When it does, America might be advised to worry about chickens coming home to roost.</w:t>
      </w:r>
    </w:p>
    <w:p w:rsidR="00295E1B" w:rsidRDefault="00C95836" w:rsidP="00424794">
      <w:pPr>
        <w:pStyle w:val="Heading3"/>
      </w:pPr>
      <w:r>
        <w:t>2AC Terror Adv—Hezbollah=Drones</w:t>
      </w:r>
    </w:p>
    <w:p w:rsidR="00424794" w:rsidRDefault="00424794" w:rsidP="00424794"/>
    <w:p w:rsidR="00424794" w:rsidRDefault="00424794" w:rsidP="00424794">
      <w:pPr>
        <w:rPr>
          <w:u w:val="single"/>
        </w:rPr>
      </w:pPr>
    </w:p>
    <w:p w:rsidR="00424794" w:rsidRDefault="00424794" w:rsidP="00424794">
      <w:pPr>
        <w:pStyle w:val="Heading4"/>
      </w:pPr>
      <w:r>
        <w:t>Drones are widely being using throughout the world including by the terrorist group Hezbollah, as well as Iran and Turkey through Israel.</w:t>
      </w:r>
    </w:p>
    <w:p w:rsidR="00424794" w:rsidRPr="00FD7B5D" w:rsidRDefault="00424794" w:rsidP="00424794">
      <w:pPr>
        <w:rPr>
          <w:sz w:val="16"/>
          <w:szCs w:val="16"/>
        </w:rPr>
      </w:pPr>
      <w:r w:rsidRPr="00FD7B5D">
        <w:rPr>
          <w:sz w:val="16"/>
          <w:szCs w:val="16"/>
        </w:rPr>
        <w:t>Crosston 15 (Matthew, Dr.</w:t>
      </w:r>
      <w:r w:rsidRPr="00FD7B5D">
        <w:rPr>
          <w:rFonts w:ascii="Arial" w:eastAsia="Times New Roman" w:hAnsi="Arial" w:cs="Arial"/>
          <w:color w:val="333333"/>
          <w:sz w:val="16"/>
          <w:szCs w:val="16"/>
          <w:shd w:val="clear" w:color="auto" w:fill="FFFEF5"/>
        </w:rPr>
        <w:t xml:space="preserve"> </w:t>
      </w:r>
      <w:r w:rsidRPr="00FD7B5D">
        <w:rPr>
          <w:sz w:val="16"/>
          <w:szCs w:val="16"/>
        </w:rPr>
        <w:t xml:space="preserve">Matthew Crosston is Professor of Political Science, Director of the International Security and Intelligence Studies Program, and the Miller Chair at Bellevue University. “THE AMERICAN DRONE ‘APARTHEID’: GLOBAL REACTIONS TO U.S. TECHNICAL DOMINANCE” </w:t>
      </w:r>
      <w:hyperlink r:id="rId36" w:history="1">
        <w:r w:rsidRPr="00FD7B5D">
          <w:rPr>
            <w:rStyle w:val="Hyperlink"/>
            <w:sz w:val="16"/>
            <w:szCs w:val="16"/>
          </w:rPr>
          <w:t>http://moderndiplomacy.eu/index.php?option=com_k2&amp;view=item&amp;id=651:the-american-drone-apartheid-global-reactions-to-u-s-technical-dominance&amp;Itemid=642</w:t>
        </w:r>
      </w:hyperlink>
      <w:r w:rsidRPr="00FD7B5D">
        <w:rPr>
          <w:sz w:val="16"/>
          <w:szCs w:val="16"/>
        </w:rPr>
        <w:t xml:space="preserve"> 4/30/15)</w:t>
      </w:r>
    </w:p>
    <w:p w:rsidR="00424794" w:rsidRPr="00BA3810" w:rsidRDefault="00424794" w:rsidP="00424794"/>
    <w:p w:rsidR="00424794" w:rsidRDefault="00424794" w:rsidP="00424794">
      <w:pPr>
        <w:rPr>
          <w:sz w:val="16"/>
        </w:rPr>
      </w:pPr>
      <w:r w:rsidRPr="00304D3F">
        <w:rPr>
          <w:u w:val="single"/>
        </w:rPr>
        <w:t>Israeli Defense Forces</w:t>
      </w:r>
      <w:r w:rsidRPr="005C2BEA">
        <w:rPr>
          <w:sz w:val="16"/>
        </w:rPr>
        <w:t xml:space="preserve"> (IDF) actually </w:t>
      </w:r>
      <w:r w:rsidRPr="00304D3F">
        <w:rPr>
          <w:u w:val="single"/>
        </w:rPr>
        <w:t>succeeded in destroying a drone that it tracked flying over sensitive military installations and approaching the Dimona nuclear reactor in 2013</w:t>
      </w:r>
      <w:r w:rsidRPr="005C2BEA">
        <w:rPr>
          <w:sz w:val="16"/>
        </w:rPr>
        <w:t xml:space="preserve">. Israelis did not disclose whether or not this ‘enemy drone’ was successful in its mission but they were certain that it was not American, Chinese, or Russian. </w:t>
      </w:r>
      <w:r w:rsidRPr="00304D3F">
        <w:rPr>
          <w:u w:val="single"/>
        </w:rPr>
        <w:t>IDF claimed it to be an Iranian drone assembled in Lebanon and flown by Hezbollah</w:t>
      </w:r>
      <w:r w:rsidRPr="005C2BEA">
        <w:rPr>
          <w:sz w:val="16"/>
        </w:rPr>
        <w:t xml:space="preserve">. </w:t>
      </w:r>
      <w:r w:rsidRPr="00304D3F">
        <w:rPr>
          <w:u w:val="single"/>
        </w:rPr>
        <w:t>I have loosely called this the world’s first ‘Islamic Crescent drone’ and emphasized how it signaled a dangerous advance in the transnational proliferation of drone technology.</w:t>
      </w:r>
      <w:r w:rsidRPr="005C2BEA">
        <w:rPr>
          <w:sz w:val="12"/>
        </w:rPr>
        <w:t>¶</w:t>
      </w:r>
      <w:r w:rsidRPr="00304D3F">
        <w:rPr>
          <w:sz w:val="12"/>
          <w:u w:val="single"/>
        </w:rPr>
        <w:t xml:space="preserve"> </w:t>
      </w:r>
      <w:r w:rsidRPr="00304D3F">
        <w:rPr>
          <w:u w:val="single"/>
        </w:rPr>
        <w:t>Iran has taken the lead in the region, claiming in 2013 to have developed both ‘Epic,’ a drone supposedly designed for both combat and reconnaissance, and ‘Throne,’ a long-range combat UAV with alleged stealth capabilities</w:t>
      </w:r>
      <w:r w:rsidRPr="005C2BEA">
        <w:rPr>
          <w:sz w:val="16"/>
        </w:rPr>
        <w:t>. While the general global reaction to these announcements has been skeptical, there are still important things to consider</w:t>
      </w:r>
      <w:r w:rsidRPr="00304D3F">
        <w:rPr>
          <w:u w:val="single"/>
        </w:rPr>
        <w:t xml:space="preserve">: it is relevant that Iran makes a point that its drones have the dual capability of both combat and surveillance/reconnaissance. </w:t>
      </w:r>
      <w:r w:rsidRPr="005C2BEA">
        <w:rPr>
          <w:sz w:val="16"/>
        </w:rPr>
        <w:t xml:space="preserve">The U.S. has pushed to keep these capabilities separate on the global market. </w:t>
      </w:r>
      <w:r w:rsidRPr="005C2BEA">
        <w:rPr>
          <w:u w:val="single"/>
        </w:rPr>
        <w:t>Almost immediately upon these so-called Iranian ‘achievements’ both Egypt and Saudi Arabia became far more interested in acquiring drones for their militaries and developing their own programs</w:t>
      </w:r>
      <w:r w:rsidRPr="005C2BEA">
        <w:rPr>
          <w:sz w:val="16"/>
        </w:rPr>
        <w:t xml:space="preserve">. So </w:t>
      </w:r>
      <w:r w:rsidRPr="005C2BEA">
        <w:rPr>
          <w:u w:val="single"/>
        </w:rPr>
        <w:t>the cascade effect is already happening in the drone marke</w:t>
      </w:r>
      <w:r w:rsidRPr="005C2BEA">
        <w:rPr>
          <w:sz w:val="16"/>
        </w:rPr>
        <w:t>t.</w:t>
      </w:r>
      <w:r w:rsidRPr="005C2BEA">
        <w:rPr>
          <w:sz w:val="12"/>
        </w:rPr>
        <w:t>¶</w:t>
      </w:r>
      <w:r w:rsidRPr="005C2BEA">
        <w:rPr>
          <w:sz w:val="16"/>
        </w:rPr>
        <w:t xml:space="preserve"> </w:t>
      </w:r>
      <w:proofErr w:type="gramStart"/>
      <w:r w:rsidRPr="005C2BEA">
        <w:rPr>
          <w:u w:val="single"/>
        </w:rPr>
        <w:t>On</w:t>
      </w:r>
      <w:proofErr w:type="gramEnd"/>
      <w:r w:rsidRPr="005C2BEA">
        <w:rPr>
          <w:u w:val="single"/>
        </w:rPr>
        <w:t xml:space="preserve"> that same level Turkey has openly pursued tactical UAVs for its own internal problem with the Kurdish Workers Party</w:t>
      </w:r>
      <w:r w:rsidRPr="005C2BEA">
        <w:rPr>
          <w:sz w:val="16"/>
        </w:rPr>
        <w:t xml:space="preserve">. The Turkish Army believed it was letting a prominent strategic advantage slip by if it did not acquire drones capable of helping in border security, urban warfare, and other operational missions innate to the fight against insurgent Kurds. </w:t>
      </w:r>
      <w:r w:rsidRPr="005C2BEA">
        <w:rPr>
          <w:u w:val="single"/>
        </w:rPr>
        <w:t>The position is in essence a policy switch away from Israel, which had long been supplying its own Heron-1 medium-altitude, long-endurance UAVs to Turkey</w:t>
      </w:r>
      <w:r w:rsidRPr="005C2BEA">
        <w:rPr>
          <w:sz w:val="16"/>
        </w:rPr>
        <w:t xml:space="preserve">. So the </w:t>
      </w:r>
      <w:r w:rsidRPr="005C2BEA">
        <w:rPr>
          <w:u w:val="single"/>
        </w:rPr>
        <w:t>Turkey-Israel connection shows an increasing sophistication in the drone acquisition market, where states now become more demanding and explicit about their own national security needs</w:t>
      </w:r>
      <w:r w:rsidRPr="005C2BEA">
        <w:rPr>
          <w:sz w:val="16"/>
        </w:rPr>
        <w:t>.</w:t>
      </w:r>
    </w:p>
    <w:p w:rsidR="004B1F24" w:rsidRDefault="004B1F24" w:rsidP="00424794">
      <w:pPr>
        <w:rPr>
          <w:sz w:val="16"/>
        </w:rPr>
      </w:pPr>
    </w:p>
    <w:p w:rsidR="00C95836" w:rsidRDefault="00C95836" w:rsidP="00424794">
      <w:pPr>
        <w:rPr>
          <w:sz w:val="16"/>
        </w:rPr>
      </w:pPr>
    </w:p>
    <w:p w:rsidR="00880956" w:rsidRDefault="00880956" w:rsidP="00424794">
      <w:pPr>
        <w:rPr>
          <w:u w:val="single"/>
        </w:rPr>
      </w:pPr>
    </w:p>
    <w:p w:rsidR="00880956" w:rsidRDefault="00880956" w:rsidP="00880956">
      <w:pPr>
        <w:pStyle w:val="Heading3"/>
      </w:pPr>
      <w:r w:rsidRPr="00880956">
        <w:t>2AC Terror Adv—AT: Drones Good—Ineffective</w:t>
      </w:r>
    </w:p>
    <w:p w:rsidR="00880956" w:rsidRPr="00880956" w:rsidRDefault="00880956" w:rsidP="00880956"/>
    <w:p w:rsidR="00880956" w:rsidRDefault="00880956" w:rsidP="00880956">
      <w:pPr>
        <w:pStyle w:val="Heading4"/>
      </w:pPr>
      <w:r>
        <w:t>Drone use on the US-Mexico border is ineffective</w:t>
      </w:r>
    </w:p>
    <w:p w:rsidR="00880956" w:rsidRDefault="00880956" w:rsidP="00880956">
      <w:pPr>
        <w:rPr>
          <w:rStyle w:val="Style13ptBold"/>
        </w:rPr>
      </w:pPr>
      <w:r w:rsidRPr="00ED0ECF">
        <w:rPr>
          <w:rStyle w:val="Style13ptBold"/>
        </w:rPr>
        <w:t>Dept. of Homeland Security, 14</w:t>
      </w:r>
    </w:p>
    <w:p w:rsidR="00880956" w:rsidRPr="00ED0ECF" w:rsidRDefault="00880956" w:rsidP="00880956">
      <w:pPr>
        <w:rPr>
          <w:b/>
          <w:bCs/>
          <w:sz w:val="26"/>
        </w:rPr>
      </w:pPr>
      <w:r>
        <w:t>Department of Homeland Security, “U.S. Customs and Border</w:t>
      </w:r>
      <w:r w:rsidRPr="00ED0ECF">
        <w:rPr>
          <w:sz w:val="12"/>
        </w:rPr>
        <w:t xml:space="preserve">¶ </w:t>
      </w:r>
      <w:r>
        <w:t>Protection's Unmanned</w:t>
      </w:r>
      <w:r w:rsidRPr="00ED0ECF">
        <w:rPr>
          <w:sz w:val="12"/>
        </w:rPr>
        <w:t xml:space="preserve">¶ </w:t>
      </w:r>
      <w:r>
        <w:t>Aircraft System Program Does</w:t>
      </w:r>
      <w:r w:rsidRPr="00ED0ECF">
        <w:rPr>
          <w:sz w:val="12"/>
        </w:rPr>
        <w:t xml:space="preserve">¶ </w:t>
      </w:r>
      <w:r>
        <w:t>Not Achieve Intended Results</w:t>
      </w:r>
      <w:r w:rsidRPr="00ED0ECF">
        <w:rPr>
          <w:sz w:val="12"/>
        </w:rPr>
        <w:t xml:space="preserve">¶ </w:t>
      </w:r>
      <w:r>
        <w:t>or Recognize All Costs of</w:t>
      </w:r>
      <w:r w:rsidRPr="00ED0ECF">
        <w:rPr>
          <w:sz w:val="12"/>
        </w:rPr>
        <w:t xml:space="preserve">¶ </w:t>
      </w:r>
      <w:r>
        <w:t>Operations “, Office of Inspector General, 12/24/14, https://www.oig.dhs.gov/assets/Mgmt/2015/OIG_15-17_Dec14.pdf</w:t>
      </w:r>
    </w:p>
    <w:p w:rsidR="00880956" w:rsidRPr="00ED0ECF" w:rsidRDefault="00880956" w:rsidP="00880956">
      <w:pPr>
        <w:rPr>
          <w:sz w:val="16"/>
        </w:rPr>
      </w:pPr>
      <w:r w:rsidRPr="00ED0ECF">
        <w:rPr>
          <w:sz w:val="16"/>
        </w:rPr>
        <w:t>U.S. Customs and Border Protection (CBP) guards nearly 7,000 miles of U.S.</w:t>
      </w:r>
      <w:r w:rsidRPr="00ED0ECF">
        <w:rPr>
          <w:sz w:val="12"/>
        </w:rPr>
        <w:t>¶</w:t>
      </w:r>
      <w:r w:rsidRPr="00ED0ECF">
        <w:rPr>
          <w:sz w:val="16"/>
        </w:rPr>
        <w:t xml:space="preserve"> land border and 2,000 miles of coastal waters surrounding Florida, Texas, </w:t>
      </w:r>
      <w:proofErr w:type="gramStart"/>
      <w:r w:rsidRPr="00ED0ECF">
        <w:rPr>
          <w:sz w:val="16"/>
        </w:rPr>
        <w:t>and</w:t>
      </w:r>
      <w:proofErr w:type="gramEnd"/>
      <w:r w:rsidRPr="00ED0ECF">
        <w:rPr>
          <w:sz w:val="12"/>
        </w:rPr>
        <w:t>¶</w:t>
      </w:r>
      <w:r w:rsidRPr="00ED0ECF">
        <w:rPr>
          <w:sz w:val="16"/>
        </w:rPr>
        <w:t xml:space="preserve"> southern California. CBP’s Office of Air and Marine uses air assets, including</w:t>
      </w:r>
      <w:r w:rsidRPr="00ED0ECF">
        <w:rPr>
          <w:sz w:val="12"/>
        </w:rPr>
        <w:t>¶</w:t>
      </w:r>
      <w:r w:rsidRPr="00ED0ECF">
        <w:rPr>
          <w:sz w:val="16"/>
        </w:rPr>
        <w:t xml:space="preserve"> unmanned aircraft to patrol the borders, conduct surveillance, and assess</w:t>
      </w:r>
      <w:r w:rsidRPr="00ED0ECF">
        <w:rPr>
          <w:sz w:val="12"/>
        </w:rPr>
        <w:t>¶</w:t>
      </w:r>
      <w:r w:rsidRPr="00ED0ECF">
        <w:rPr>
          <w:sz w:val="16"/>
        </w:rPr>
        <w:t xml:space="preserve"> disaster damage. The objective of our audit was to determine the effectiveness</w:t>
      </w:r>
      <w:r w:rsidRPr="00ED0ECF">
        <w:rPr>
          <w:sz w:val="12"/>
        </w:rPr>
        <w:t>¶</w:t>
      </w:r>
      <w:r w:rsidRPr="00ED0ECF">
        <w:rPr>
          <w:sz w:val="16"/>
        </w:rPr>
        <w:t xml:space="preserve"> and cost of CBP’s Unmanned Aircraft System program</w:t>
      </w:r>
      <w:r w:rsidRPr="00ED0ECF">
        <w:rPr>
          <w:rStyle w:val="StyleUnderline"/>
        </w:rPr>
        <w:t>.</w:t>
      </w:r>
      <w:r w:rsidRPr="00ED0ECF">
        <w:rPr>
          <w:rStyle w:val="StyleUnderline"/>
          <w:sz w:val="12"/>
          <w:u w:val="none"/>
        </w:rPr>
        <w:t>¶</w:t>
      </w:r>
      <w:r w:rsidRPr="00ED0ECF">
        <w:rPr>
          <w:rStyle w:val="StyleUnderline"/>
        </w:rPr>
        <w:t xml:space="preserve"> Although CBP’s Unmanned Aircraft System program contributes to border</w:t>
      </w:r>
      <w:r w:rsidRPr="00ED0ECF">
        <w:rPr>
          <w:rStyle w:val="StyleUnderline"/>
          <w:sz w:val="12"/>
          <w:u w:val="none"/>
        </w:rPr>
        <w:t>¶</w:t>
      </w:r>
      <w:r w:rsidRPr="00ED0ECF">
        <w:rPr>
          <w:rStyle w:val="StyleUnderline"/>
        </w:rPr>
        <w:t xml:space="preserve"> security, after 8 years, CBP cannot prove that the program is effective because</w:t>
      </w:r>
      <w:r w:rsidRPr="00ED0ECF">
        <w:rPr>
          <w:rStyle w:val="StyleUnderline"/>
          <w:sz w:val="12"/>
          <w:u w:val="none"/>
        </w:rPr>
        <w:t>¶</w:t>
      </w:r>
      <w:r w:rsidRPr="00ED0ECF">
        <w:rPr>
          <w:rStyle w:val="StyleUnderline"/>
        </w:rPr>
        <w:t xml:space="preserve"> it has not developed performance measures</w:t>
      </w:r>
      <w:r w:rsidRPr="00ED0ECF">
        <w:rPr>
          <w:sz w:val="16"/>
        </w:rPr>
        <w:t>. The program has also not achieved</w:t>
      </w:r>
      <w:r w:rsidRPr="00ED0ECF">
        <w:rPr>
          <w:sz w:val="12"/>
        </w:rPr>
        <w:t>¶</w:t>
      </w:r>
      <w:r w:rsidRPr="00ED0ECF">
        <w:rPr>
          <w:sz w:val="16"/>
        </w:rPr>
        <w:t xml:space="preserve"> the expected results. </w:t>
      </w:r>
      <w:r w:rsidRPr="00ED0ECF">
        <w:rPr>
          <w:rStyle w:val="StyleUnderline"/>
        </w:rPr>
        <w:t>Specifically, the unmanned aircraft are not meeting flight</w:t>
      </w:r>
      <w:r w:rsidRPr="00ED0ECF">
        <w:rPr>
          <w:rStyle w:val="StyleUnderline"/>
          <w:sz w:val="12"/>
          <w:u w:val="none"/>
        </w:rPr>
        <w:t>¶</w:t>
      </w:r>
      <w:r w:rsidRPr="00ED0ECF">
        <w:rPr>
          <w:rStyle w:val="StyleUnderline"/>
        </w:rPr>
        <w:t xml:space="preserve"> hour goals. Although CBP anticipated increased apprehensions of illegal border</w:t>
      </w:r>
      <w:r w:rsidRPr="00ED0ECF">
        <w:rPr>
          <w:rStyle w:val="StyleUnderline"/>
          <w:sz w:val="12"/>
          <w:u w:val="none"/>
        </w:rPr>
        <w:t>¶</w:t>
      </w:r>
      <w:r w:rsidRPr="00ED0ECF">
        <w:rPr>
          <w:rStyle w:val="StyleUnderline"/>
        </w:rPr>
        <w:t xml:space="preserve"> crossers, a reduction in border surveillance costs, and improvement in the U.S.</w:t>
      </w:r>
      <w:r w:rsidRPr="00ED0ECF">
        <w:rPr>
          <w:rStyle w:val="StyleUnderline"/>
          <w:sz w:val="12"/>
          <w:u w:val="none"/>
        </w:rPr>
        <w:t>¶</w:t>
      </w:r>
      <w:r w:rsidRPr="00ED0ECF">
        <w:rPr>
          <w:rStyle w:val="StyleUnderline"/>
        </w:rPr>
        <w:t xml:space="preserve"> Border Patrol’s efficiency, we found little or no evidence that CBP met those</w:t>
      </w:r>
      <w:r w:rsidRPr="00ED0ECF">
        <w:rPr>
          <w:rStyle w:val="StyleUnderline"/>
          <w:sz w:val="12"/>
          <w:u w:val="none"/>
        </w:rPr>
        <w:t>¶</w:t>
      </w:r>
      <w:r w:rsidRPr="00ED0ECF">
        <w:rPr>
          <w:rStyle w:val="StyleUnderline"/>
        </w:rPr>
        <w:t xml:space="preserve"> program expectations</w:t>
      </w:r>
      <w:r w:rsidRPr="00ED0ECF">
        <w:rPr>
          <w:sz w:val="16"/>
        </w:rPr>
        <w:t>. CBP also planned to use unmanned aircraft to operate a</w:t>
      </w:r>
      <w:r w:rsidRPr="00ED0ECF">
        <w:rPr>
          <w:sz w:val="12"/>
        </w:rPr>
        <w:t>¶</w:t>
      </w:r>
      <w:r w:rsidRPr="00ED0ECF">
        <w:rPr>
          <w:sz w:val="16"/>
        </w:rPr>
        <w:t xml:space="preserve"> radar sensor over the southwest border to increase awareness and analyze</w:t>
      </w:r>
      <w:r w:rsidRPr="00ED0ECF">
        <w:rPr>
          <w:sz w:val="12"/>
        </w:rPr>
        <w:t>¶</w:t>
      </w:r>
      <w:r w:rsidRPr="00ED0ECF">
        <w:rPr>
          <w:sz w:val="16"/>
        </w:rPr>
        <w:t xml:space="preserve"> surveillance gaps, but sensor operations have been limited. In addition, </w:t>
      </w:r>
      <w:r w:rsidRPr="00ED0ECF">
        <w:rPr>
          <w:rStyle w:val="StyleUnderline"/>
        </w:rPr>
        <w:t>the</w:t>
      </w:r>
      <w:r w:rsidRPr="00ED0ECF">
        <w:rPr>
          <w:rStyle w:val="StyleUnderline"/>
          <w:sz w:val="12"/>
          <w:u w:val="none"/>
        </w:rPr>
        <w:t>¶</w:t>
      </w:r>
      <w:r w:rsidRPr="00ED0ECF">
        <w:rPr>
          <w:rStyle w:val="StyleUnderline"/>
        </w:rPr>
        <w:t xml:space="preserve"> unmanned aircraft do not operate along the entire southwest border as has</w:t>
      </w:r>
      <w:r w:rsidRPr="00ED0ECF">
        <w:rPr>
          <w:rStyle w:val="StyleUnderline"/>
          <w:sz w:val="12"/>
          <w:u w:val="none"/>
        </w:rPr>
        <w:t>¶</w:t>
      </w:r>
      <w:r w:rsidRPr="00ED0ECF">
        <w:rPr>
          <w:rStyle w:val="StyleUnderline"/>
        </w:rPr>
        <w:t xml:space="preserve"> been reported.</w:t>
      </w:r>
      <w:r w:rsidRPr="00ED0ECF">
        <w:rPr>
          <w:rStyle w:val="StyleUnderline"/>
          <w:sz w:val="12"/>
          <w:u w:val="none"/>
        </w:rPr>
        <w:t>¶</w:t>
      </w:r>
      <w:r w:rsidRPr="00ED0ECF">
        <w:rPr>
          <w:rStyle w:val="StyleUnderline"/>
        </w:rPr>
        <w:t xml:space="preserve"> We estimate that, in fiscal year 2013, it cost at least $62.5 million to operate</w:t>
      </w:r>
      <w:r w:rsidRPr="00ED0ECF">
        <w:rPr>
          <w:rStyle w:val="StyleUnderline"/>
          <w:sz w:val="12"/>
          <w:u w:val="none"/>
        </w:rPr>
        <w:t>¶</w:t>
      </w:r>
      <w:r w:rsidRPr="00ED0ECF">
        <w:rPr>
          <w:rStyle w:val="StyleUnderline"/>
        </w:rPr>
        <w:t xml:space="preserve"> the program, or about $12,255 per hour. The Office of Air and Marine’s</w:t>
      </w:r>
      <w:r w:rsidRPr="00ED0ECF">
        <w:rPr>
          <w:rStyle w:val="StyleUnderline"/>
          <w:sz w:val="12"/>
          <w:u w:val="none"/>
        </w:rPr>
        <w:t>¶</w:t>
      </w:r>
      <w:r w:rsidRPr="00ED0ECF">
        <w:rPr>
          <w:rStyle w:val="StyleUnderline"/>
        </w:rPr>
        <w:t xml:space="preserve"> calculation of $2,468 per flight hour does not include operating costs, such as</w:t>
      </w:r>
      <w:r w:rsidRPr="00ED0ECF">
        <w:rPr>
          <w:rStyle w:val="StyleUnderline"/>
          <w:sz w:val="12"/>
          <w:u w:val="none"/>
        </w:rPr>
        <w:t>¶</w:t>
      </w:r>
      <w:r w:rsidRPr="00ED0ECF">
        <w:rPr>
          <w:rStyle w:val="StyleUnderline"/>
        </w:rPr>
        <w:t xml:space="preserve"> the costs of pilots, equipment, and overhead</w:t>
      </w:r>
      <w:r w:rsidRPr="00ED0ECF">
        <w:rPr>
          <w:sz w:val="16"/>
        </w:rPr>
        <w:t>. By not including all operating</w:t>
      </w:r>
      <w:r w:rsidRPr="00ED0ECF">
        <w:rPr>
          <w:sz w:val="12"/>
        </w:rPr>
        <w:t>¶</w:t>
      </w:r>
      <w:r w:rsidRPr="00ED0ECF">
        <w:rPr>
          <w:sz w:val="16"/>
        </w:rPr>
        <w:t xml:space="preserve"> costs, CBP also cannot accurately assess the program’s cost effectiveness or</w:t>
      </w:r>
      <w:r w:rsidRPr="00ED0ECF">
        <w:rPr>
          <w:sz w:val="12"/>
        </w:rPr>
        <w:t>¶</w:t>
      </w:r>
      <w:r w:rsidRPr="00ED0ECF">
        <w:rPr>
          <w:sz w:val="16"/>
        </w:rPr>
        <w:t xml:space="preserve"> make informed decisions about program expansion. In addition, unless CBP</w:t>
      </w:r>
      <w:r w:rsidRPr="00ED0ECF">
        <w:rPr>
          <w:sz w:val="12"/>
        </w:rPr>
        <w:t>¶</w:t>
      </w:r>
      <w:r w:rsidRPr="00ED0ECF">
        <w:rPr>
          <w:sz w:val="16"/>
        </w:rPr>
        <w:t xml:space="preserve"> fully discloses all operating costs, Congress and the public are unaware of all</w:t>
      </w:r>
      <w:r w:rsidRPr="00ED0ECF">
        <w:rPr>
          <w:sz w:val="12"/>
        </w:rPr>
        <w:t>¶</w:t>
      </w:r>
      <w:r w:rsidRPr="00ED0ECF">
        <w:rPr>
          <w:sz w:val="16"/>
        </w:rPr>
        <w:t xml:space="preserve"> the resources committed to the Unmanned Aircraft System program. As a</w:t>
      </w:r>
      <w:r w:rsidRPr="00ED0ECF">
        <w:rPr>
          <w:sz w:val="12"/>
        </w:rPr>
        <w:t>¶</w:t>
      </w:r>
      <w:r w:rsidRPr="00ED0ECF">
        <w:rPr>
          <w:sz w:val="16"/>
        </w:rPr>
        <w:t xml:space="preserve"> result, </w:t>
      </w:r>
      <w:r w:rsidRPr="00ED0ECF">
        <w:rPr>
          <w:rStyle w:val="StyleUnderline"/>
        </w:rPr>
        <w:t>CBP has invested significant funds in a program that has not achieved</w:t>
      </w:r>
      <w:r w:rsidRPr="00ED0ECF">
        <w:rPr>
          <w:rStyle w:val="StyleUnderline"/>
          <w:sz w:val="12"/>
          <w:u w:val="none"/>
        </w:rPr>
        <w:t>¶</w:t>
      </w:r>
      <w:r w:rsidRPr="00ED0ECF">
        <w:rPr>
          <w:rStyle w:val="StyleUnderline"/>
        </w:rPr>
        <w:t xml:space="preserve"> the expected results, and it cannot demonstrate how much the program has</w:t>
      </w:r>
      <w:r w:rsidRPr="00ED0ECF">
        <w:rPr>
          <w:rStyle w:val="StyleUnderline"/>
          <w:sz w:val="12"/>
          <w:u w:val="none"/>
        </w:rPr>
        <w:t>¶</w:t>
      </w:r>
      <w:r w:rsidRPr="00ED0ECF">
        <w:rPr>
          <w:rStyle w:val="StyleUnderline"/>
        </w:rPr>
        <w:t xml:space="preserve"> improved border security</w:t>
      </w:r>
      <w:r w:rsidRPr="00ED0ECF">
        <w:rPr>
          <w:sz w:val="16"/>
        </w:rPr>
        <w:t xml:space="preserve">. </w:t>
      </w:r>
      <w:r w:rsidRPr="00ED0ECF">
        <w:rPr>
          <w:rStyle w:val="StyleUnderline"/>
          <w:sz w:val="12"/>
          <w:u w:val="none"/>
        </w:rPr>
        <w:t>¶</w:t>
      </w:r>
      <w:r w:rsidRPr="00ED0ECF">
        <w:rPr>
          <w:rStyle w:val="StyleUnderline"/>
        </w:rPr>
        <w:t xml:space="preserve"> </w:t>
      </w:r>
      <w:proofErr w:type="gramStart"/>
      <w:r w:rsidRPr="00ED0ECF">
        <w:rPr>
          <w:rStyle w:val="StyleUnderline"/>
        </w:rPr>
        <w:t>Given</w:t>
      </w:r>
      <w:proofErr w:type="gramEnd"/>
      <w:r w:rsidRPr="00ED0ECF">
        <w:rPr>
          <w:rStyle w:val="StyleUnderline"/>
        </w:rPr>
        <w:t xml:space="preserve"> the cost of the Unmanned Aircraft System program and its unproven</w:t>
      </w:r>
      <w:r w:rsidRPr="00ED0ECF">
        <w:rPr>
          <w:rStyle w:val="StyleUnderline"/>
          <w:sz w:val="12"/>
          <w:u w:val="none"/>
        </w:rPr>
        <w:t>¶</w:t>
      </w:r>
      <w:r w:rsidRPr="00ED0ECF">
        <w:rPr>
          <w:rStyle w:val="StyleUnderline"/>
        </w:rPr>
        <w:t xml:space="preserve"> effectiveness, CBP should reconsider its plan to expand the program</w:t>
      </w:r>
      <w:r w:rsidRPr="00ED0ECF">
        <w:rPr>
          <w:sz w:val="16"/>
        </w:rPr>
        <w:t>. The $443</w:t>
      </w:r>
      <w:r w:rsidRPr="00ED0ECF">
        <w:rPr>
          <w:sz w:val="12"/>
        </w:rPr>
        <w:t>¶</w:t>
      </w:r>
      <w:r w:rsidRPr="00ED0ECF">
        <w:rPr>
          <w:sz w:val="16"/>
        </w:rPr>
        <w:t xml:space="preserve"> million that CBP plans to spend on program expansion could be put to better</w:t>
      </w:r>
      <w:r w:rsidRPr="00ED0ECF">
        <w:rPr>
          <w:sz w:val="12"/>
        </w:rPr>
        <w:t>¶</w:t>
      </w:r>
      <w:r w:rsidRPr="00ED0ECF">
        <w:rPr>
          <w:sz w:val="16"/>
        </w:rPr>
        <w:t xml:space="preserve"> use by investing in alternatives, such as manned aircraft and ground</w:t>
      </w:r>
      <w:r w:rsidRPr="00ED0ECF">
        <w:rPr>
          <w:sz w:val="12"/>
        </w:rPr>
        <w:t>¶</w:t>
      </w:r>
      <w:r w:rsidRPr="00ED0ECF">
        <w:rPr>
          <w:sz w:val="16"/>
        </w:rPr>
        <w:t xml:space="preserve"> surveillance assets. </w:t>
      </w:r>
    </w:p>
    <w:p w:rsidR="00880956" w:rsidRDefault="00880956" w:rsidP="00424794">
      <w:pPr>
        <w:rPr>
          <w:u w:val="single"/>
        </w:rPr>
      </w:pPr>
    </w:p>
    <w:p w:rsidR="00C95836" w:rsidRPr="00C95836" w:rsidRDefault="00C95836" w:rsidP="00C95836"/>
    <w:p w:rsidR="009915F6" w:rsidRDefault="009915F6" w:rsidP="009915F6"/>
    <w:p w:rsidR="004B1F24" w:rsidRDefault="004B1F24" w:rsidP="004B1F24">
      <w:pPr>
        <w:rPr>
          <w:sz w:val="16"/>
        </w:rPr>
      </w:pPr>
    </w:p>
    <w:p w:rsidR="00424794" w:rsidRDefault="00424794" w:rsidP="00424794">
      <w:pPr>
        <w:pStyle w:val="Heading2"/>
      </w:pPr>
      <w:r>
        <w:t>Journalism Adv</w:t>
      </w:r>
    </w:p>
    <w:p w:rsidR="00424794" w:rsidRDefault="00424794" w:rsidP="00424794"/>
    <w:p w:rsidR="00424794" w:rsidRDefault="00880956" w:rsidP="00424794">
      <w:pPr>
        <w:pStyle w:val="Heading3"/>
      </w:pPr>
      <w:r>
        <w:t>2AC Journalism Adv</w:t>
      </w:r>
      <w:r w:rsidR="00424794">
        <w:t>—Accidents</w:t>
      </w:r>
      <w:r>
        <w:t xml:space="preserve"> Likely</w:t>
      </w:r>
    </w:p>
    <w:p w:rsidR="00424794" w:rsidRDefault="00424794" w:rsidP="00424794"/>
    <w:p w:rsidR="00424794" w:rsidRDefault="00424794" w:rsidP="00424794">
      <w:pPr>
        <w:rPr>
          <w:rStyle w:val="StyleUnderline"/>
        </w:rPr>
      </w:pPr>
    </w:p>
    <w:p w:rsidR="00424794" w:rsidRDefault="00424794" w:rsidP="00424794">
      <w:pPr>
        <w:pStyle w:val="Heading4"/>
      </w:pPr>
      <w:r>
        <w:t>Air safety risks already exist between emergency aircraft and piloted media aircraft- drones magnify the risk</w:t>
      </w:r>
    </w:p>
    <w:p w:rsidR="00424794" w:rsidRPr="006A3236" w:rsidRDefault="00424794" w:rsidP="00424794">
      <w:pPr>
        <w:rPr>
          <w:rFonts w:eastAsia="Times New Roman" w:cs="Times New Roman"/>
          <w:sz w:val="16"/>
          <w:szCs w:val="16"/>
        </w:rPr>
      </w:pPr>
      <w:r>
        <w:t xml:space="preserve"> </w:t>
      </w:r>
      <w:r w:rsidRPr="006A3236">
        <w:rPr>
          <w:rStyle w:val="Style13ptBold"/>
        </w:rPr>
        <w:t>Golberg et al 13</w:t>
      </w:r>
      <w:r>
        <w:t xml:space="preserve"> </w:t>
      </w:r>
      <w:r w:rsidRPr="006A3236">
        <w:rPr>
          <w:sz w:val="14"/>
        </w:rPr>
        <w:t>David Goldberg</w:t>
      </w:r>
      <w:r w:rsidRPr="006A3236">
        <w:rPr>
          <w:sz w:val="20"/>
        </w:rPr>
        <w:t xml:space="preserve"> </w:t>
      </w:r>
      <w:r w:rsidRPr="006A3236">
        <w:rPr>
          <w:sz w:val="14"/>
          <w:szCs w:val="16"/>
        </w:rPr>
        <w:t xml:space="preserve">is an associate fellow, Centre for Socio-Legal Studies, University of Oxford. He directs the deeJgee Research/Consultancy and is a Lecturer for Glasgow Caledonian University’s communications law course and Senior Visiting Fellow, Institute of Computer and Communications Law in the Centre for Commercial Law Studies, Queen Mary College, </w:t>
      </w:r>
      <w:proofErr w:type="gramStart"/>
      <w:r w:rsidRPr="006A3236">
        <w:rPr>
          <w:sz w:val="14"/>
          <w:szCs w:val="16"/>
        </w:rPr>
        <w:t>University</w:t>
      </w:r>
      <w:proofErr w:type="gramEnd"/>
      <w:r w:rsidRPr="006A3236">
        <w:rPr>
          <w:sz w:val="14"/>
          <w:szCs w:val="16"/>
        </w:rPr>
        <w:t xml:space="preserve"> of London. He was previously on the faculty of the School of Law, University of Glasgow, founded the Journal of Media Law, and he is a fellow of the Royal Society of the Arts. Mark Corcoran, reporter, producer, and presenter for Australian Broadcasting Corporation- his reports have been aired on BBC World, CNN International, CBC Canada, Al Jazeera, NHK Japan, and TV New Zealand, Robert G. Picard, Director of Research at the Reuters Institute at the University of Oxford editor of </w:t>
      </w:r>
      <w:r w:rsidRPr="006A3236">
        <w:rPr>
          <w:i/>
          <w:sz w:val="14"/>
          <w:szCs w:val="16"/>
        </w:rPr>
        <w:t xml:space="preserve">The Journal of Media Economics </w:t>
      </w:r>
      <w:r w:rsidRPr="006A3236">
        <w:rPr>
          <w:sz w:val="14"/>
          <w:szCs w:val="16"/>
        </w:rPr>
        <w:t>and</w:t>
      </w:r>
      <w:r w:rsidRPr="006A3236">
        <w:rPr>
          <w:i/>
          <w:sz w:val="14"/>
          <w:szCs w:val="16"/>
        </w:rPr>
        <w:t xml:space="preserve"> Journal of Media Business Studies</w:t>
      </w:r>
      <w:r w:rsidRPr="006A3236">
        <w:rPr>
          <w:sz w:val="14"/>
          <w:szCs w:val="16"/>
        </w:rPr>
        <w:t xml:space="preserve">, and chairs the World Media Economics and Management Conference. “Remotely Piloted Aircraft Systems &amp; Journalism,” The Reuters Institute for the Study of Journalist at University of Oxford, June 2013, </w:t>
      </w:r>
      <w:hyperlink r:id="rId37" w:history="1">
        <w:r w:rsidRPr="0040682D">
          <w:rPr>
            <w:rStyle w:val="Hyperlink"/>
            <w:sz w:val="14"/>
            <w:szCs w:val="16"/>
          </w:rPr>
          <w:t>https://reutersinstitute.politics.ox.ac.uk/sites/default/files/Remotely%20Piloted%20Aircraft%20and%20Journalism.pdf</w:t>
        </w:r>
      </w:hyperlink>
      <w:r>
        <w:rPr>
          <w:sz w:val="14"/>
          <w:szCs w:val="16"/>
        </w:rPr>
        <w:t xml:space="preserve"> </w:t>
      </w:r>
      <w:r>
        <w:rPr>
          <w:sz w:val="12"/>
          <w:szCs w:val="12"/>
        </w:rPr>
        <w:t>(MCM)</w:t>
      </w:r>
    </w:p>
    <w:p w:rsidR="00424794" w:rsidRDefault="00424794" w:rsidP="00424794">
      <w:pPr>
        <w:rPr>
          <w:sz w:val="16"/>
        </w:rPr>
      </w:pPr>
      <w:r w:rsidRPr="006A3236">
        <w:rPr>
          <w:rStyle w:val="StyleUnderline"/>
        </w:rPr>
        <w:t xml:space="preserve">A fundamental concern over journalistic uses of RPAS is that </w:t>
      </w:r>
      <w:r w:rsidRPr="00B87329">
        <w:rPr>
          <w:rStyle w:val="StyleUnderline"/>
          <w:highlight w:val="cyan"/>
        </w:rPr>
        <w:t>major news events would produce a plethora of media drones, contesting for airspace with RPAS of emergency services and piloted aircraft. This would endanger</w:t>
      </w:r>
      <w:r w:rsidRPr="00B87329">
        <w:rPr>
          <w:rStyle w:val="StyleUnderline"/>
        </w:rPr>
        <w:t xml:space="preserve"> not only the drones, but </w:t>
      </w:r>
      <w:r w:rsidRPr="00B87329">
        <w:rPr>
          <w:rStyle w:val="StyleUnderline"/>
          <w:highlight w:val="cyan"/>
        </w:rPr>
        <w:t>people in piloted aircraft and on the ground should collisions or other accidents occur</w:t>
      </w:r>
      <w:r w:rsidRPr="00B87329">
        <w:rPr>
          <w:rStyle w:val="StyleUnderline"/>
        </w:rPr>
        <w:t>.</w:t>
      </w:r>
      <w:r w:rsidRPr="00B87329">
        <w:rPr>
          <w:sz w:val="16"/>
        </w:rPr>
        <w:t xml:space="preserve"> </w:t>
      </w:r>
      <w:r w:rsidRPr="00B87329">
        <w:rPr>
          <w:rStyle w:val="StyleUnderline"/>
        </w:rPr>
        <w:t xml:space="preserve">Although </w:t>
      </w:r>
      <w:r w:rsidRPr="00B87329">
        <w:rPr>
          <w:rStyle w:val="StyleUnderline"/>
          <w:highlight w:val="cyan"/>
        </w:rPr>
        <w:t xml:space="preserve">similar issues of air safety exist today with piloted media aircraft, </w:t>
      </w:r>
      <w:r w:rsidRPr="00DA2597">
        <w:rPr>
          <w:rStyle w:val="Emphasis"/>
          <w:highlight w:val="cyan"/>
        </w:rPr>
        <w:t>the scale and scope of the issue would be expanded through the use of drones by multiple news organisations</w:t>
      </w:r>
      <w:r w:rsidRPr="00B87329">
        <w:rPr>
          <w:rStyle w:val="StyleUnderline"/>
          <w:highlight w:val="cyan"/>
        </w:rPr>
        <w:t>, including those who have not traditionally used helicopters and fixed-wing aircraft.</w:t>
      </w:r>
      <w:r w:rsidRPr="00B87329">
        <w:rPr>
          <w:rStyle w:val="StyleUnderline"/>
        </w:rPr>
        <w:t xml:space="preserve"> </w:t>
      </w:r>
      <w:r w:rsidRPr="00B87329">
        <w:rPr>
          <w:sz w:val="16"/>
        </w:rPr>
        <w:t xml:space="preserve">Current first person view technologies for piloting civilian RPAs at a distance are not highly developed, and line-of-sight control from the ground will become even more difficult in a swarm of drones. </w:t>
      </w:r>
      <w:r w:rsidRPr="00B87329">
        <w:rPr>
          <w:rStyle w:val="StyleUnderline"/>
        </w:rPr>
        <w:t xml:space="preserve">As the number of drones used by authorities, media, and private individuals increases, </w:t>
      </w:r>
      <w:r w:rsidRPr="006A3236">
        <w:rPr>
          <w:rStyle w:val="StyleUnderline"/>
        </w:rPr>
        <w:t>the risks of aircraft crashing into each other or the locations of surveillance and on members the public will increase.</w:t>
      </w:r>
      <w:r w:rsidRPr="00B87329">
        <w:rPr>
          <w:rStyle w:val="StyleUnderline"/>
        </w:rPr>
        <w:t xml:space="preserve"> </w:t>
      </w:r>
      <w:r w:rsidRPr="00B87329">
        <w:rPr>
          <w:sz w:val="16"/>
        </w:rPr>
        <w:t>It is unknown how far the public is willing to tolerate the risks inherent in increased uses of RPAs by media and private individual in such situations.</w:t>
      </w:r>
    </w:p>
    <w:p w:rsidR="00424794" w:rsidRPr="00424794" w:rsidRDefault="00424794" w:rsidP="00424794"/>
    <w:p w:rsidR="00880956" w:rsidRDefault="00880956" w:rsidP="00880956">
      <w:pPr>
        <w:pStyle w:val="Heading3"/>
      </w:pPr>
      <w:r>
        <w:t>2AC Journalism Adv—Skews Coverage</w:t>
      </w:r>
    </w:p>
    <w:p w:rsidR="00880956" w:rsidRPr="00424794" w:rsidRDefault="00880956" w:rsidP="00880956"/>
    <w:p w:rsidR="00880956" w:rsidRDefault="00880956" w:rsidP="00880956">
      <w:pPr>
        <w:pStyle w:val="Heading4"/>
      </w:pPr>
      <w:r>
        <w:t xml:space="preserve">Drone use can remove critical context from coverage </w:t>
      </w:r>
    </w:p>
    <w:p w:rsidR="00880956" w:rsidRDefault="00880956" w:rsidP="00880956">
      <w:pPr>
        <w:rPr>
          <w:sz w:val="12"/>
        </w:rPr>
      </w:pPr>
      <w:r>
        <w:rPr>
          <w:rStyle w:val="Style13ptBold"/>
        </w:rPr>
        <w:t xml:space="preserve">Culver 14 </w:t>
      </w:r>
      <w:r>
        <w:rPr>
          <w:rStyle w:val="Style13ptBold"/>
          <w:b w:val="0"/>
          <w:sz w:val="16"/>
        </w:rPr>
        <w:t xml:space="preserve">Kathleen Bartzen Culver, Assistant Professor and Associate Director at the Center for Journalism Ethics in the School of Journalism and Mass Communication at the University of Wisconsin-Madison. Education curator for PBS MediaShift, and is a visiting faculty member for the Poynter Institute for Media Studies. “From Battlefield to Newsroom: Ethical Implications of Drone Technology in Journalism.” Journal of Mass Media Ethics. 1/16/14. </w:t>
      </w:r>
      <w:hyperlink r:id="rId38" w:anchor="abstract" w:history="1">
        <w:r w:rsidRPr="0037183C">
          <w:rPr>
            <w:sz w:val="12"/>
            <w:szCs w:val="12"/>
          </w:rPr>
          <w:t>http://www.tandfonline.com/doi/full/10.1080/08900523.2013.829679#abstract</w:t>
        </w:r>
      </w:hyperlink>
      <w:r>
        <w:rPr>
          <w:sz w:val="12"/>
          <w:szCs w:val="12"/>
        </w:rPr>
        <w:t xml:space="preserve"> (MCM)</w:t>
      </w:r>
    </w:p>
    <w:p w:rsidR="00880956" w:rsidRDefault="00880956" w:rsidP="00880956">
      <w:pPr>
        <w:rPr>
          <w:rStyle w:val="StyleUnderline"/>
        </w:rPr>
      </w:pPr>
      <w:r w:rsidRPr="00A21465">
        <w:rPr>
          <w:sz w:val="16"/>
        </w:rPr>
        <w:t xml:space="preserve">Accuracy and Context Drones hold the promise to dramatically improve the range of information available on certain issues. With the right measures, such as orthographic correction of images, data can depict physical scenes and current conditions with precise accuracy. </w:t>
      </w:r>
      <w:r w:rsidRPr="00704F3C">
        <w:rPr>
          <w:sz w:val="16"/>
        </w:rPr>
        <w:t xml:space="preserve">But </w:t>
      </w:r>
      <w:r w:rsidRPr="00704F3C">
        <w:rPr>
          <w:rStyle w:val="StyleUnderline"/>
        </w:rPr>
        <w:t>journalism requires a step beyond accurate portrayal of specific facts.</w:t>
      </w:r>
      <w:r w:rsidRPr="00704F3C">
        <w:rPr>
          <w:rStyle w:val="StyleUnderline"/>
          <w:highlight w:val="cyan"/>
        </w:rPr>
        <w:t xml:space="preserve"> Reporting requires context.</w:t>
      </w:r>
      <w:r w:rsidRPr="007F1E33">
        <w:rPr>
          <w:rStyle w:val="StyleUnderline"/>
        </w:rPr>
        <w:t xml:space="preserve"> And </w:t>
      </w:r>
      <w:r w:rsidRPr="00704F3C">
        <w:rPr>
          <w:rStyle w:val="StyleUnderline"/>
          <w:highlight w:val="cyan"/>
        </w:rPr>
        <w:t>in much the way military drones are criticized for removing soldiers from the true impact of lethal decisions, UAVs in journalism may remove data from critical context.</w:t>
      </w:r>
      <w:r w:rsidRPr="00A21465">
        <w:rPr>
          <w:sz w:val="16"/>
        </w:rPr>
        <w:t xml:space="preserve"> </w:t>
      </w:r>
      <w:r w:rsidRPr="007F1E33">
        <w:rPr>
          <w:rStyle w:val="StyleUnderline"/>
        </w:rPr>
        <w:t xml:space="preserve">For instance, </w:t>
      </w:r>
      <w:r w:rsidRPr="00704F3C">
        <w:rPr>
          <w:rStyle w:val="StyleUnderline"/>
          <w:highlight w:val="cyan"/>
        </w:rPr>
        <w:t>photos taken aloft to determine the size of a crowd protesting about passage of a new law provide no context about what measure</w:t>
      </w:r>
      <w:r w:rsidRPr="007F1E33">
        <w:rPr>
          <w:rStyle w:val="StyleUnderline"/>
        </w:rPr>
        <w:t xml:space="preserve"> of protestors </w:t>
      </w:r>
      <w:r w:rsidRPr="00704F3C">
        <w:rPr>
          <w:rStyle w:val="StyleUnderline"/>
          <w:highlight w:val="cyan"/>
        </w:rPr>
        <w:t>demonstrated in favor of the law versus in opposition to it.</w:t>
      </w:r>
      <w:r w:rsidRPr="007F1E33">
        <w:rPr>
          <w:rStyle w:val="StyleUnderline"/>
        </w:rPr>
        <w:t xml:space="preserve"> </w:t>
      </w:r>
    </w:p>
    <w:p w:rsidR="00880956" w:rsidRDefault="00880956" w:rsidP="00880956">
      <w:pPr>
        <w:rPr>
          <w:rStyle w:val="StyleUnderline"/>
        </w:rPr>
      </w:pPr>
    </w:p>
    <w:p w:rsidR="00880956" w:rsidRPr="00424794" w:rsidRDefault="00880956" w:rsidP="00880956"/>
    <w:p w:rsidR="00424794" w:rsidRDefault="00880956" w:rsidP="00424794">
      <w:pPr>
        <w:pStyle w:val="Heading3"/>
      </w:pPr>
      <w:r>
        <w:t>2AC Journalism Adv</w:t>
      </w:r>
      <w:r w:rsidR="00424794">
        <w:t>—Violates Privacy</w:t>
      </w:r>
    </w:p>
    <w:p w:rsidR="00424794" w:rsidRDefault="00424794" w:rsidP="00424794"/>
    <w:p w:rsidR="00424794" w:rsidRDefault="00424794" w:rsidP="00424794">
      <w:pPr>
        <w:pStyle w:val="Heading4"/>
      </w:pPr>
      <w:r>
        <w:t xml:space="preserve">Drones create questions of privacy and use by private companies means those with Fourth Amendment concerns will be harder to legally address </w:t>
      </w:r>
    </w:p>
    <w:p w:rsidR="00424794" w:rsidRDefault="00424794" w:rsidP="00424794">
      <w:pPr>
        <w:rPr>
          <w:sz w:val="12"/>
        </w:rPr>
      </w:pPr>
      <w:r>
        <w:rPr>
          <w:rStyle w:val="Style13ptBold"/>
        </w:rPr>
        <w:t xml:space="preserve">Culver 14 </w:t>
      </w:r>
      <w:r>
        <w:rPr>
          <w:rStyle w:val="Style13ptBold"/>
          <w:b w:val="0"/>
          <w:sz w:val="16"/>
        </w:rPr>
        <w:t xml:space="preserve">Kathleen Bartzen Culver, Assistant Professor and Associate Director at the Center for Journalism Ethics in the School of Journalism and Mass Communication at the University of Wisconsin-Madison. Education curator for PBS MediaShift, and is a visiting faculty member for the Poynter Institute for Media Studies. “From Battlefield to Newsroom: Ethical Implications of Drone Technology in Journalism.” Journal of Mass Media Ethics. 1/16/14. </w:t>
      </w:r>
      <w:hyperlink r:id="rId39" w:anchor="abstract" w:history="1">
        <w:r w:rsidRPr="0037183C">
          <w:rPr>
            <w:sz w:val="12"/>
            <w:szCs w:val="12"/>
          </w:rPr>
          <w:t>http://www.tandfonline.com/doi/full/10.1080/08900523.2013.829679#abstract</w:t>
        </w:r>
      </w:hyperlink>
      <w:r>
        <w:rPr>
          <w:sz w:val="12"/>
          <w:szCs w:val="12"/>
        </w:rPr>
        <w:t xml:space="preserve"> (MCM)</w:t>
      </w:r>
    </w:p>
    <w:p w:rsidR="00424794" w:rsidRDefault="00424794" w:rsidP="00424794">
      <w:pPr>
        <w:rPr>
          <w:sz w:val="16"/>
        </w:rPr>
      </w:pPr>
    </w:p>
    <w:p w:rsidR="00424794" w:rsidRPr="00A21465" w:rsidRDefault="00424794" w:rsidP="00424794">
      <w:pPr>
        <w:rPr>
          <w:sz w:val="16"/>
        </w:rPr>
      </w:pPr>
      <w:r w:rsidRPr="007F1E33">
        <w:rPr>
          <w:rStyle w:val="StyleUnderline"/>
        </w:rPr>
        <w:t>Issues of privacy raised by drones provide perhaps the greatest entanglement of law and ethics, and the developers interviewed focused almost entirely on law, at the expense of ethics.</w:t>
      </w:r>
      <w:r w:rsidRPr="00A21465">
        <w:rPr>
          <w:sz w:val="16"/>
        </w:rPr>
        <w:t xml:space="preserve"> </w:t>
      </w:r>
      <w:r w:rsidRPr="00704F3C">
        <w:rPr>
          <w:rStyle w:val="StyleUnderline"/>
          <w:highlight w:val="cyan"/>
        </w:rPr>
        <w:t>Because private organizations and not governments would be using UAVs to watch their fellow citizens</w:t>
      </w:r>
      <w:r w:rsidRPr="00A21465">
        <w:rPr>
          <w:sz w:val="16"/>
        </w:rPr>
        <w:t xml:space="preserve">, no state action is involved to trigger Fourth Amendment rights forbidding unreasonable search. Instead, </w:t>
      </w:r>
      <w:r w:rsidRPr="00704F3C">
        <w:rPr>
          <w:rStyle w:val="StyleUnderline"/>
          <w:highlight w:val="cyan"/>
        </w:rPr>
        <w:t>those who are watched have to rely on a complex state-by-state patchwork of privacy statutes and the ethical reasoning of those doing the watching</w:t>
      </w:r>
      <w:r w:rsidRPr="00704F3C">
        <w:rPr>
          <w:sz w:val="16"/>
          <w:highlight w:val="cyan"/>
        </w:rPr>
        <w:t>.</w:t>
      </w:r>
      <w:r w:rsidRPr="00A21465">
        <w:rPr>
          <w:sz w:val="16"/>
        </w:rPr>
        <w:t xml:space="preserve"> </w:t>
      </w:r>
      <w:r w:rsidRPr="00704F3C">
        <w:rPr>
          <w:rStyle w:val="StyleUnderline"/>
        </w:rPr>
        <w:t>That reasoning for each person interviewed hinged on a property divide, with far more consideration directed to UAV observation of an individual's home and property and far less concern about monitoring public spaces</w:t>
      </w:r>
      <w:r w:rsidRPr="00A21465">
        <w:rPr>
          <w:rStyle w:val="StyleUnderline"/>
        </w:rPr>
        <w:t>.</w:t>
      </w:r>
      <w:r w:rsidRPr="00A21465">
        <w:rPr>
          <w:sz w:val="16"/>
        </w:rPr>
        <w:t xml:space="preserve"> </w:t>
      </w:r>
      <w:r w:rsidRPr="00704F3C">
        <w:rPr>
          <w:rStyle w:val="StyleUnderline"/>
          <w:highlight w:val="cyan"/>
        </w:rPr>
        <w:t>Developers defaulted to legal considerations by relying on a “reasonable expectation of privacy,” basing justification</w:t>
      </w:r>
      <w:r w:rsidRPr="00A21465">
        <w:rPr>
          <w:rStyle w:val="StyleUnderline"/>
        </w:rPr>
        <w:t xml:space="preserve"> for remote photography or videography </w:t>
      </w:r>
      <w:r w:rsidRPr="00704F3C">
        <w:rPr>
          <w:rStyle w:val="StyleUnderline"/>
          <w:highlight w:val="cyan"/>
        </w:rPr>
        <w:t>on whether the subject of the images could reasonably predict whether her activities were being recorded</w:t>
      </w:r>
      <w:r w:rsidRPr="00A21465">
        <w:rPr>
          <w:rStyle w:val="StyleUnderline"/>
        </w:rPr>
        <w:t>.</w:t>
      </w:r>
      <w:r w:rsidRPr="00A21465">
        <w:rPr>
          <w:sz w:val="16"/>
        </w:rPr>
        <w:t xml:space="preserve"> But technology has the potential to fundamentally alter this calculation. In the same way telephoto lenses extended the perimeter from which photos could be taken, </w:t>
      </w:r>
      <w:r w:rsidRPr="00704F3C">
        <w:rPr>
          <w:rStyle w:val="StyleUnderline"/>
          <w:highlight w:val="cyan"/>
        </w:rPr>
        <w:t>drones can alter the space from which images and data can feasibly be captured</w:t>
      </w:r>
      <w:r w:rsidRPr="00A21465">
        <w:rPr>
          <w:rStyle w:val="StyleUnderline"/>
        </w:rPr>
        <w:t xml:space="preserve">. For instance, </w:t>
      </w:r>
      <w:r w:rsidRPr="00704F3C">
        <w:rPr>
          <w:rStyle w:val="StyleUnderline"/>
          <w:highlight w:val="cyan"/>
        </w:rPr>
        <w:t xml:space="preserve">a person has no reasonable expectation of privacy on a public beach, but many would object to </w:t>
      </w:r>
      <w:r w:rsidRPr="00704F3C">
        <w:rPr>
          <w:rStyle w:val="StyleUnderline"/>
        </w:rPr>
        <w:t xml:space="preserve">the practice of </w:t>
      </w:r>
      <w:r w:rsidRPr="00704F3C">
        <w:rPr>
          <w:rStyle w:val="StyleUnderline"/>
          <w:highlight w:val="cyan"/>
        </w:rPr>
        <w:t xml:space="preserve">a news organization using a drone to capture an </w:t>
      </w:r>
      <w:r w:rsidRPr="00704F3C">
        <w:rPr>
          <w:rStyle w:val="StyleUnderline"/>
        </w:rPr>
        <w:t>ongoing</w:t>
      </w:r>
      <w:r w:rsidRPr="00704F3C">
        <w:rPr>
          <w:rStyle w:val="StyleUnderline"/>
          <w:highlight w:val="cyan"/>
        </w:rPr>
        <w:t xml:space="preserve"> all-day livestream of a beach for constant broadcast.</w:t>
      </w:r>
      <w:r w:rsidRPr="00704F3C">
        <w:rPr>
          <w:sz w:val="16"/>
          <w:highlight w:val="cyan"/>
        </w:rPr>
        <w:t xml:space="preserve"> </w:t>
      </w:r>
      <w:r w:rsidRPr="00704F3C">
        <w:rPr>
          <w:rStyle w:val="StyleUnderline"/>
          <w:highlight w:val="cyan"/>
        </w:rPr>
        <w:t xml:space="preserve">The calculation becomes </w:t>
      </w:r>
      <w:r w:rsidRPr="00704F3C">
        <w:rPr>
          <w:rStyle w:val="StyleUnderline"/>
        </w:rPr>
        <w:t xml:space="preserve">not a legal one—private versus public property—but instead </w:t>
      </w:r>
      <w:r w:rsidRPr="00704F3C">
        <w:rPr>
          <w:rStyle w:val="StyleUnderline"/>
          <w:highlight w:val="cyan"/>
        </w:rPr>
        <w:t>an ethical one—considering a person's desire to be left alone, even in shared spaces.</w:t>
      </w:r>
      <w:r w:rsidRPr="00A21465">
        <w:rPr>
          <w:sz w:val="16"/>
        </w:rPr>
        <w:t xml:space="preserve"> </w:t>
      </w:r>
    </w:p>
    <w:p w:rsidR="00424794" w:rsidRPr="00424794" w:rsidRDefault="00424794" w:rsidP="00424794"/>
    <w:p w:rsidR="00424794" w:rsidRDefault="00880956" w:rsidP="00424794">
      <w:pPr>
        <w:pStyle w:val="Heading3"/>
      </w:pPr>
      <w:r>
        <w:t>2AC Journalism Adv—</w:t>
      </w:r>
      <w:r w:rsidR="00424794">
        <w:t>AT: Drones Good—Doesn’t Help Journalism</w:t>
      </w:r>
    </w:p>
    <w:p w:rsidR="00424794" w:rsidRDefault="00424794" w:rsidP="00424794"/>
    <w:p w:rsidR="00424794" w:rsidRPr="008B0810" w:rsidRDefault="00424794" w:rsidP="00424794">
      <w:pPr>
        <w:pStyle w:val="Heading4"/>
      </w:pPr>
      <w:r>
        <w:t xml:space="preserve">Drones are not as applicable to journalism and investigation as predictions say- use of third party images creates liability </w:t>
      </w:r>
    </w:p>
    <w:p w:rsidR="00424794" w:rsidRPr="006A3236" w:rsidRDefault="00424794" w:rsidP="00424794">
      <w:pPr>
        <w:rPr>
          <w:rFonts w:eastAsia="Times New Roman" w:cs="Times New Roman"/>
          <w:sz w:val="16"/>
          <w:szCs w:val="16"/>
        </w:rPr>
      </w:pPr>
      <w:r w:rsidRPr="006A3236">
        <w:rPr>
          <w:rStyle w:val="Style13ptBold"/>
        </w:rPr>
        <w:t>Golberg et al 13</w:t>
      </w:r>
      <w:r>
        <w:t xml:space="preserve"> </w:t>
      </w:r>
      <w:r w:rsidRPr="006A3236">
        <w:rPr>
          <w:sz w:val="14"/>
        </w:rPr>
        <w:t>David Goldberg</w:t>
      </w:r>
      <w:r w:rsidRPr="006A3236">
        <w:rPr>
          <w:sz w:val="20"/>
        </w:rPr>
        <w:t xml:space="preserve"> </w:t>
      </w:r>
      <w:r w:rsidRPr="006A3236">
        <w:rPr>
          <w:sz w:val="14"/>
          <w:szCs w:val="16"/>
        </w:rPr>
        <w:t xml:space="preserve">is an associate fellow, Centre for Socio-Legal Studies, University of Oxford. He directs the deeJgee Research/Consultancy and is a Lecturer for Glasgow Caledonian University’s communications law course and Senior Visiting Fellow, Institute of Computer and Communications Law in the Centre for Commercial Law Studies, Queen Mary College, </w:t>
      </w:r>
      <w:proofErr w:type="gramStart"/>
      <w:r w:rsidRPr="006A3236">
        <w:rPr>
          <w:sz w:val="14"/>
          <w:szCs w:val="16"/>
        </w:rPr>
        <w:t>University</w:t>
      </w:r>
      <w:proofErr w:type="gramEnd"/>
      <w:r w:rsidRPr="006A3236">
        <w:rPr>
          <w:sz w:val="14"/>
          <w:szCs w:val="16"/>
        </w:rPr>
        <w:t xml:space="preserve"> of London. He was previously on the faculty of the School of Law, University of Glasgow, founded the Journal of Media Law, and he is a fellow of the Royal Society of the Arts. Mark Corcoran, reporter, producer, and presenter for Australian Broadcasting Corporation- his reports have been aired on BBC World, CNN International, CBC Canada, Al Jazeera, NHK Japan, and TV New Zealand, Robert G. Picard, Director of Research at the Reuters Institute at the University of Oxford editor of </w:t>
      </w:r>
      <w:r w:rsidRPr="006A3236">
        <w:rPr>
          <w:i/>
          <w:sz w:val="14"/>
          <w:szCs w:val="16"/>
        </w:rPr>
        <w:t xml:space="preserve">The Journal of Media Economics </w:t>
      </w:r>
      <w:r w:rsidRPr="006A3236">
        <w:rPr>
          <w:sz w:val="14"/>
          <w:szCs w:val="16"/>
        </w:rPr>
        <w:t>and</w:t>
      </w:r>
      <w:r w:rsidRPr="006A3236">
        <w:rPr>
          <w:i/>
          <w:sz w:val="14"/>
          <w:szCs w:val="16"/>
        </w:rPr>
        <w:t xml:space="preserve"> Journal of Media Business Studies</w:t>
      </w:r>
      <w:r w:rsidRPr="006A3236">
        <w:rPr>
          <w:sz w:val="14"/>
          <w:szCs w:val="16"/>
        </w:rPr>
        <w:t xml:space="preserve">, and chairs the World Media Economics and Management Conference. “Remotely Piloted Aircraft Systems &amp; Journalism,” The Reuters Institute for the Study of Journalist at University of Oxford, June 2013, </w:t>
      </w:r>
      <w:hyperlink r:id="rId40" w:history="1">
        <w:r w:rsidRPr="0040682D">
          <w:rPr>
            <w:rStyle w:val="Hyperlink"/>
            <w:sz w:val="14"/>
            <w:szCs w:val="16"/>
          </w:rPr>
          <w:t>https://reutersinstitute.politics.ox.ac.uk/sites/default/files/Remotely%20Piloted%20Aircraft%20and%20Journalism.pdf</w:t>
        </w:r>
      </w:hyperlink>
      <w:r>
        <w:rPr>
          <w:sz w:val="14"/>
          <w:szCs w:val="16"/>
        </w:rPr>
        <w:t xml:space="preserve"> </w:t>
      </w:r>
      <w:r>
        <w:rPr>
          <w:sz w:val="12"/>
          <w:szCs w:val="12"/>
        </w:rPr>
        <w:t>(MCM)</w:t>
      </w:r>
    </w:p>
    <w:p w:rsidR="00424794" w:rsidRDefault="00424794" w:rsidP="00424794">
      <w:pPr>
        <w:rPr>
          <w:sz w:val="16"/>
        </w:rPr>
      </w:pPr>
      <w:r w:rsidRPr="006A3236">
        <w:rPr>
          <w:rStyle w:val="StyleUnderline"/>
          <w:highlight w:val="cyan"/>
        </w:rPr>
        <w:t>News organisations will increasingly be offered photographs and video from private sources, raising questions about the authenticity and context of materials provided by other UAV operators, as well as the ethics of obtaining images in ways in which journalists might not otherwise participate.</w:t>
      </w:r>
      <w:r w:rsidRPr="00B87329">
        <w:rPr>
          <w:sz w:val="16"/>
        </w:rPr>
        <w:t xml:space="preserve"> In Australia, if UAV images offered to the media are gathered illegally, CASA has indicated that the agency will investigate the drone operator, not the broadcaster or media outlet. Many activists and activist groups – especially environmental and animal rights organisations – have already employed RPAS to document pollution, animal conditions, and illegal activities. </w:t>
      </w:r>
      <w:r w:rsidRPr="00B87329">
        <w:rPr>
          <w:rStyle w:val="StyleUnderline"/>
        </w:rPr>
        <w:t>These have been used in their documentaries and are now being offered to journalists</w:t>
      </w:r>
      <w:r w:rsidRPr="006A3236">
        <w:rPr>
          <w:rStyle w:val="StyleUnderline"/>
          <w:highlight w:val="cyan"/>
        </w:rPr>
        <w:t>. In the U</w:t>
      </w:r>
      <w:r w:rsidRPr="00641E44">
        <w:rPr>
          <w:rStyle w:val="StyleUnderline"/>
        </w:rPr>
        <w:t xml:space="preserve">nited </w:t>
      </w:r>
      <w:r w:rsidRPr="00641E44">
        <w:rPr>
          <w:rStyle w:val="StyleUnderline"/>
          <w:highlight w:val="cyan"/>
        </w:rPr>
        <w:t>S</w:t>
      </w:r>
      <w:r w:rsidRPr="00641E44">
        <w:rPr>
          <w:rStyle w:val="StyleUnderline"/>
        </w:rPr>
        <w:t xml:space="preserve">tates, </w:t>
      </w:r>
      <w:r w:rsidRPr="006A3236">
        <w:rPr>
          <w:rStyle w:val="StyleUnderline"/>
          <w:highlight w:val="cyan"/>
        </w:rPr>
        <w:t>state and Federal legislators have introduced ‘Ag Gag’ bills with anti-drone fly-over provisions to prevent activists and journalists from documenting illegalities in the agricultural sector.</w:t>
      </w:r>
      <w:r w:rsidRPr="006A3236">
        <w:rPr>
          <w:sz w:val="16"/>
          <w:highlight w:val="cyan"/>
        </w:rPr>
        <w:t xml:space="preserve"> </w:t>
      </w:r>
      <w:r w:rsidRPr="006A3236">
        <w:rPr>
          <w:rStyle w:val="StyleUnderline"/>
          <w:highlight w:val="cyan"/>
        </w:rPr>
        <w:t xml:space="preserve">The use of RPAS sometimes violates flight regulations, may constitute trespass, might be the result of privacy invasion, or conflict with other ethical concerns, </w:t>
      </w:r>
      <w:r w:rsidRPr="008D61DF">
        <w:rPr>
          <w:rStyle w:val="StyleUnderline"/>
        </w:rPr>
        <w:t>so journalists need to be aware of and consider these in choices whether to use aerial images from other parties.</w:t>
      </w:r>
      <w:r w:rsidRPr="00B87329">
        <w:rPr>
          <w:sz w:val="16"/>
        </w:rPr>
        <w:t xml:space="preserve"> </w:t>
      </w:r>
    </w:p>
    <w:p w:rsidR="00C95836" w:rsidRDefault="00C95836" w:rsidP="00424794">
      <w:pPr>
        <w:rPr>
          <w:sz w:val="16"/>
        </w:rPr>
      </w:pPr>
    </w:p>
    <w:p w:rsidR="00424794" w:rsidRPr="00424794" w:rsidRDefault="00424794" w:rsidP="00424794"/>
    <w:p w:rsidR="00880956" w:rsidRDefault="00880956" w:rsidP="00880956">
      <w:pPr>
        <w:pStyle w:val="Heading2"/>
      </w:pPr>
      <w:r>
        <w:t>Privacy Adv</w:t>
      </w:r>
    </w:p>
    <w:p w:rsidR="00880956" w:rsidRDefault="00880956" w:rsidP="00880956"/>
    <w:p w:rsidR="00880956" w:rsidRDefault="00880956" w:rsidP="00880956">
      <w:pPr>
        <w:pStyle w:val="Heading3"/>
      </w:pPr>
      <w:r>
        <w:t>Drones Bad—Tech Spillover</w:t>
      </w:r>
    </w:p>
    <w:p w:rsidR="00880956" w:rsidRDefault="00880956" w:rsidP="00880956"/>
    <w:p w:rsidR="00880956" w:rsidRDefault="00880956" w:rsidP="00880956">
      <w:pPr>
        <w:pStyle w:val="Heading4"/>
      </w:pPr>
      <w:r>
        <w:t>Specifically, drone regulation spills over into other technology</w:t>
      </w:r>
    </w:p>
    <w:p w:rsidR="00880956" w:rsidRPr="00ED0ECF" w:rsidRDefault="00880956" w:rsidP="00880956">
      <w:pPr>
        <w:rPr>
          <w:rStyle w:val="Style13ptBold"/>
        </w:rPr>
      </w:pPr>
      <w:r w:rsidRPr="00ED0ECF">
        <w:rPr>
          <w:rStyle w:val="Style13ptBold"/>
        </w:rPr>
        <w:t>The Economist, 15</w:t>
      </w:r>
    </w:p>
    <w:p w:rsidR="00880956" w:rsidRDefault="00880956" w:rsidP="00880956">
      <w:r>
        <w:t>The Economist, “A looming threat”, Blog: Democracy in America, 3/19/15, http://www.economist.com/blogs/democracyinamerica/2015/03/drones-and-privacy</w:t>
      </w:r>
    </w:p>
    <w:p w:rsidR="00880956" w:rsidRPr="00ED0ECF" w:rsidRDefault="00880956" w:rsidP="00880956">
      <w:pPr>
        <w:rPr>
          <w:sz w:val="14"/>
        </w:rPr>
      </w:pPr>
      <w:r w:rsidRPr="00CF7607">
        <w:rPr>
          <w:rStyle w:val="StyleUnderline"/>
        </w:rPr>
        <w:t>The proliferation of drones</w:t>
      </w:r>
      <w:r w:rsidRPr="00ED0ECF">
        <w:rPr>
          <w:sz w:val="14"/>
        </w:rPr>
        <w:t>—which include both small fixed-wing aircraft and small rotorcraft with multiple propellers—</w:t>
      </w:r>
      <w:r w:rsidRPr="00CF7607">
        <w:rPr>
          <w:rStyle w:val="StyleUnderline"/>
        </w:rPr>
        <w:t>raises some vexing public-policy questions</w:t>
      </w:r>
      <w:r w:rsidRPr="00ED0ECF">
        <w:rPr>
          <w:sz w:val="14"/>
        </w:rPr>
        <w:t>. In an effort to safely integrate drones of all sizes into American airspace, the Federal Aviation Administration (FAA) is now figuring out how to regulate the small ones (ie, less than 55 pounds). As drones acquire so-called “sense and avoid” technology to automatically avoid collisions, the FAA and the aviation industry more broadly must parse thorny questions about how to either prevent accidents involving flying robots or assign liability in the inevitable event of one.</w:t>
      </w:r>
      <w:r w:rsidRPr="00ED0ECF">
        <w:rPr>
          <w:sz w:val="12"/>
        </w:rPr>
        <w:t>¶</w:t>
      </w:r>
      <w:r w:rsidRPr="00ED0ECF">
        <w:rPr>
          <w:sz w:val="14"/>
        </w:rPr>
        <w:t xml:space="preserve"> But questions of air safety are relatively straightforward compared to another broad set of concerns that drones raise: </w:t>
      </w:r>
      <w:r w:rsidRPr="00CF7607">
        <w:rPr>
          <w:rStyle w:val="StyleUnderline"/>
        </w:rPr>
        <w:t>how do they impact privacy?</w:t>
      </w:r>
      <w:r w:rsidRPr="00ED0ECF">
        <w:rPr>
          <w:sz w:val="14"/>
        </w:rPr>
        <w:t xml:space="preserve"> At issue is the way some drones can loiter overhead for long stretches, engaging in what is called “persistent surveillance”. </w:t>
      </w:r>
      <w:r w:rsidRPr="00CF7607">
        <w:rPr>
          <w:rStyle w:val="StyleUnderline"/>
        </w:rPr>
        <w:t>As drones</w:t>
      </w:r>
      <w:r w:rsidRPr="00ED0ECF">
        <w:rPr>
          <w:sz w:val="14"/>
        </w:rPr>
        <w:t>—and other airborne surveillance platforms, such as circling manned aircraft and lighter-than-air craft—</w:t>
      </w:r>
      <w:r w:rsidRPr="00CF7607">
        <w:rPr>
          <w:rStyle w:val="StyleUnderline"/>
        </w:rPr>
        <w:t>become cheaper and more effective, persistent aerial surveillance could become the norm, and no privacy or transparency measures currently exist in the law</w:t>
      </w:r>
      <w:r w:rsidRPr="00ED0ECF">
        <w:rPr>
          <w:sz w:val="14"/>
        </w:rPr>
        <w:t>. So figuring out how to protect privacy without pre-empting innovation is as tricky as it is necessary. On February 15th, the same day the FAA announced its new proposed rules for small drones, Barack Obama published a memorandum calling on government agencies to study the matter. The president also called on an agency in the Commerce Department to examine the privacy implications of drones used by individuals and corporations</w:t>
      </w:r>
      <w:r w:rsidRPr="00CF7607">
        <w:rPr>
          <w:rStyle w:val="StyleUnderline"/>
        </w:rPr>
        <w:t>.</w:t>
      </w:r>
      <w:r w:rsidRPr="00ED0ECF">
        <w:rPr>
          <w:rStyle w:val="StyleUnderline"/>
          <w:sz w:val="12"/>
          <w:u w:val="none"/>
        </w:rPr>
        <w:t>¶</w:t>
      </w:r>
      <w:r w:rsidRPr="00CF7607">
        <w:rPr>
          <w:rStyle w:val="StyleUnderline"/>
        </w:rPr>
        <w:t xml:space="preserve"> </w:t>
      </w:r>
      <w:proofErr w:type="gramStart"/>
      <w:r w:rsidRPr="00CF7607">
        <w:rPr>
          <w:rStyle w:val="StyleUnderline"/>
        </w:rPr>
        <w:t>The</w:t>
      </w:r>
      <w:proofErr w:type="gramEnd"/>
      <w:r w:rsidRPr="00CF7607">
        <w:rPr>
          <w:rStyle w:val="StyleUnderline"/>
        </w:rPr>
        <w:t xml:space="preserve"> current state of the law—both legislation and court decisions—is poorly suited to deal with persistent surveillance. This is because privacy law is tailored to questions of whether one is in public</w:t>
      </w:r>
      <w:r w:rsidRPr="00ED0ECF">
        <w:rPr>
          <w:sz w:val="14"/>
        </w:rPr>
        <w:t>—an open field—</w:t>
      </w:r>
      <w:r w:rsidRPr="00CF7607">
        <w:rPr>
          <w:rStyle w:val="StyleUnderline"/>
        </w:rPr>
        <w:t>or in a space where one has a “reasonable expectation of privacy</w:t>
      </w:r>
      <w:r w:rsidRPr="00ED0ECF">
        <w:rPr>
          <w:sz w:val="14"/>
        </w:rPr>
        <w:t xml:space="preserve">”. The Supreme Court has, at times, expanded such spaces, for instance finding in 1967 that the FBI cannot eavesdrop on conversations in telephone booths without a warrant. But </w:t>
      </w:r>
      <w:r w:rsidRPr="00CF7607">
        <w:rPr>
          <w:rStyle w:val="StyleUnderline"/>
        </w:rPr>
        <w:t>in this era of “big data”, the line between public and private can no longer be delimited by physical boundaries</w:t>
      </w:r>
      <w:r w:rsidRPr="00ED0ECF">
        <w:rPr>
          <w:sz w:val="14"/>
        </w:rPr>
        <w:t>.</w:t>
      </w:r>
      <w:r w:rsidRPr="00ED0ECF">
        <w:rPr>
          <w:sz w:val="12"/>
        </w:rPr>
        <w:t>¶</w:t>
      </w:r>
      <w:r w:rsidRPr="00ED0ECF">
        <w:rPr>
          <w:sz w:val="14"/>
        </w:rPr>
        <w:t xml:space="preserve"> Complicating matters, there is no clear line between episodic surveillance—a snapshot—and persistent surveillance, even though the effects are profoundly different. As Justice Sonia Sotomayor pointed out in a 2012 case, </w:t>
      </w:r>
      <w:r w:rsidRPr="00CF7607">
        <w:rPr>
          <w:rStyle w:val="StyleUnderline"/>
        </w:rPr>
        <w:t>incremental observations by the government may not violate a person’s privacy, but the sum total do. It’s the difference between a snapshot and an overhead video that shows the comings and goings of everybody in a city over the course of a week</w:t>
      </w:r>
      <w:r w:rsidRPr="00ED0ECF">
        <w:rPr>
          <w:sz w:val="14"/>
        </w:rPr>
        <w:t>. In such a video, a so-called “pattern-of-life” emerges. Any still frame from the video might be a defensible incursion on privacy, yet the whole video is something more than the sum of these parts.</w:t>
      </w:r>
      <w:r w:rsidRPr="00ED0ECF">
        <w:rPr>
          <w:sz w:val="12"/>
        </w:rPr>
        <w:t>¶</w:t>
      </w:r>
      <w:r w:rsidRPr="00ED0ECF">
        <w:rPr>
          <w:sz w:val="14"/>
        </w:rPr>
        <w:t xml:space="preserve"> </w:t>
      </w:r>
      <w:proofErr w:type="gramStart"/>
      <w:r w:rsidRPr="00ED0ECF">
        <w:rPr>
          <w:sz w:val="14"/>
        </w:rPr>
        <w:t>What</w:t>
      </w:r>
      <w:proofErr w:type="gramEnd"/>
      <w:r w:rsidRPr="00ED0ECF">
        <w:rPr>
          <w:sz w:val="14"/>
        </w:rPr>
        <w:t xml:space="preserve"> are the dangers of such videos? Plenty of similar information is available from mobile-phone records, which track the physical position of their users. Indeed, many technologies, from mobile telephony to e-mail, have been widely adopted before their impacts on privacy could be parsed by either consumers or regulators. But </w:t>
      </w:r>
      <w:r w:rsidRPr="00CF7607">
        <w:rPr>
          <w:rStyle w:val="Emphasis"/>
        </w:rPr>
        <w:t>therein lies the value of regulating drones. As Ryan Calo, a University of Washington law professor, optimistically suggests, drones may serve as a “privacy catalyst”. Once regulators assess the ramifications of persistent aerial surveillance, he argues, they may then turn to the privacy implications of a whole host of other gadgets and innovations</w:t>
      </w:r>
      <w:r w:rsidRPr="00ED0ECF">
        <w:rPr>
          <w:sz w:val="14"/>
        </w:rPr>
        <w:t>.</w:t>
      </w:r>
      <w:r w:rsidRPr="00ED0ECF">
        <w:rPr>
          <w:sz w:val="12"/>
        </w:rPr>
        <w:t>¶</w:t>
      </w:r>
      <w:r w:rsidRPr="00ED0ECF">
        <w:rPr>
          <w:sz w:val="14"/>
        </w:rPr>
        <w:t xml:space="preserve"> Discussions about privacy often involve the question of why it is something worth protecting. People tend to invoke Louis Brandeis and Samuel Warren’s definition of privacy in 1890 as the “right to be let alone”. But this view does not fully capture the purpose of privacy in modern society. A better explanation comes from </w:t>
      </w:r>
      <w:r w:rsidRPr="00ED0ECF">
        <w:rPr>
          <w:rStyle w:val="StyleUnderline"/>
        </w:rPr>
        <w:t>Julie Cohen at the Georgetown Law School, who argues that “the liberal self and the liberal democratic society are symbiotic ideals.” So persistent surveillance—whether through monitoring internet browsing habits or from a drone overhead—undermines the formation of liberal individuals</w:t>
      </w:r>
      <w:r w:rsidRPr="00ED0ECF">
        <w:rPr>
          <w:sz w:val="14"/>
        </w:rPr>
        <w:t xml:space="preserve"> in the way that an over-reliance on GPS undermines the formation of a sense of direction. </w:t>
      </w:r>
      <w:r w:rsidRPr="00ED0ECF">
        <w:rPr>
          <w:rStyle w:val="StyleUnderline"/>
        </w:rPr>
        <w:t>This is because pervasive surveillance tends to shape the actions, thoughts and personalities of those being observed</w:t>
      </w:r>
      <w:r w:rsidRPr="00ED0ECF">
        <w:rPr>
          <w:sz w:val="14"/>
        </w:rPr>
        <w:t xml:space="preserve">. Such changes happen gradually, even imperceptibly. But ultimately excessive surveillance encourages people to behave predictably. To oversimplify her argument, </w:t>
      </w:r>
      <w:r w:rsidRPr="00ED0ECF">
        <w:rPr>
          <w:rStyle w:val="StyleUnderline"/>
        </w:rPr>
        <w:t>democracy needs privacy to breathe</w:t>
      </w:r>
      <w:r w:rsidRPr="00ED0ECF">
        <w:rPr>
          <w:sz w:val="14"/>
        </w:rPr>
        <w:t>.</w:t>
      </w:r>
      <w:r w:rsidRPr="00ED0ECF">
        <w:rPr>
          <w:sz w:val="12"/>
        </w:rPr>
        <w:t>¶</w:t>
      </w:r>
      <w:r w:rsidRPr="00ED0ECF">
        <w:rPr>
          <w:sz w:val="14"/>
        </w:rPr>
        <w:t xml:space="preserve"> </w:t>
      </w:r>
      <w:proofErr w:type="gramStart"/>
      <w:r w:rsidRPr="00ED0ECF">
        <w:rPr>
          <w:sz w:val="14"/>
        </w:rPr>
        <w:t>It</w:t>
      </w:r>
      <w:proofErr w:type="gramEnd"/>
      <w:r w:rsidRPr="00ED0ECF">
        <w:rPr>
          <w:sz w:val="14"/>
        </w:rPr>
        <w:t xml:space="preserve"> is worth noting that not all persistent drones are a threat to privacy—NASA’s Global Hawk Earth science missions, for instance, are exactly what they claim to be: new tools for studying hurricanes and other natural phenomena. </w:t>
      </w:r>
      <w:r w:rsidRPr="00ED0ECF">
        <w:rPr>
          <w:rStyle w:val="StyleUnderline"/>
        </w:rPr>
        <w:t>But it is essential that these questions about drones and privacy are being asked now. This is because the “reasonable expectation of privacy” test depends on whether technologies are already widely adopted. If no restrictions are put in place and persistent drones become more common, then the legal system allows the fait accompli to stand.</w:t>
      </w:r>
      <w:r w:rsidRPr="00ED0ECF">
        <w:rPr>
          <w:sz w:val="14"/>
        </w:rPr>
        <w:t xml:space="preserve"> </w:t>
      </w:r>
      <w:r w:rsidRPr="00ED0ECF">
        <w:rPr>
          <w:sz w:val="12"/>
        </w:rPr>
        <w:t>¶</w:t>
      </w:r>
      <w:r w:rsidRPr="00ED0ECF">
        <w:rPr>
          <w:sz w:val="14"/>
        </w:rPr>
        <w:t xml:space="preserve"> </w:t>
      </w:r>
      <w:proofErr w:type="gramStart"/>
      <w:r w:rsidRPr="00ED0ECF">
        <w:rPr>
          <w:sz w:val="14"/>
        </w:rPr>
        <w:t>It</w:t>
      </w:r>
      <w:proofErr w:type="gramEnd"/>
      <w:r w:rsidRPr="00ED0ECF">
        <w:rPr>
          <w:sz w:val="14"/>
        </w:rPr>
        <w:t xml:space="preserve"> is unclear whether Mr Obama is serious about addressing the privacy concerns raised by drones. His February memorandum had large carve-outs for “law enforcement or national security” that could undermine his attempts to address “privacy, civil rights, and civil liberties concerns”. However, if he is serious, restrictions on persistent surveillance would be a fine place to start.</w:t>
      </w:r>
    </w:p>
    <w:p w:rsidR="00880956" w:rsidRPr="009915F6" w:rsidRDefault="00880956" w:rsidP="00880956"/>
    <w:p w:rsidR="00880956" w:rsidRDefault="00880956" w:rsidP="00880956">
      <w:pPr>
        <w:pStyle w:val="Heading4"/>
      </w:pPr>
      <w:r>
        <w:t>Drones are a privacy catalyst</w:t>
      </w:r>
    </w:p>
    <w:p w:rsidR="00880956" w:rsidRPr="003D724E" w:rsidRDefault="00880956" w:rsidP="00880956">
      <w:pPr>
        <w:rPr>
          <w:rStyle w:val="Style13ptBold"/>
        </w:rPr>
      </w:pPr>
      <w:r w:rsidRPr="003D724E">
        <w:rPr>
          <w:rStyle w:val="Style13ptBold"/>
        </w:rPr>
        <w:t>Calo, Director for Privacy and Robotics, 11</w:t>
      </w:r>
    </w:p>
    <w:p w:rsidR="00880956" w:rsidRPr="001629DC" w:rsidRDefault="00880956" w:rsidP="00880956">
      <w:r>
        <w:t xml:space="preserve">Ryan, assistant professor at the University </w:t>
      </w:r>
      <w:proofErr w:type="gramStart"/>
      <w:r>
        <w:t>of Washington School of</w:t>
      </w:r>
      <w:proofErr w:type="gramEnd"/>
      <w:r>
        <w:t xml:space="preserve"> Law and an assistant professor at the Information School. He is a faculty co-director of the University of Washington Tech Policy Lab, a unique, interdisciplinary research unit that spans the School of Law, Information School, and Department of Computer Science and Engineering, “”The Drone as Privacy Catalyst”, Stanford Law Review, 12/12/11, </w:t>
      </w:r>
      <w:r w:rsidRPr="001629DC">
        <w:t>http://www.stanfordlawreview.org/online/drone-privacy-catalyst</w:t>
      </w:r>
    </w:p>
    <w:p w:rsidR="00880956" w:rsidRDefault="00880956" w:rsidP="00880956">
      <w:pPr>
        <w:rPr>
          <w:sz w:val="16"/>
        </w:rPr>
      </w:pPr>
      <w:r w:rsidRPr="00FF1112">
        <w:rPr>
          <w:sz w:val="12"/>
        </w:rPr>
        <w:t>¶</w:t>
      </w:r>
      <w:r w:rsidRPr="00FF1112">
        <w:rPr>
          <w:sz w:val="16"/>
        </w:rPr>
        <w:t xml:space="preserve"> </w:t>
      </w:r>
      <w:proofErr w:type="gramStart"/>
      <w:r w:rsidRPr="00FF1112">
        <w:rPr>
          <w:sz w:val="16"/>
        </w:rPr>
        <w:t>Recent</w:t>
      </w:r>
      <w:proofErr w:type="gramEnd"/>
      <w:r w:rsidRPr="00FF1112">
        <w:rPr>
          <w:sz w:val="16"/>
        </w:rPr>
        <w:t xml:space="preserve"> shifts in technology and attendant changes to business practices have not led to similar shifts in privacy law, at least not on the order of 1890. </w:t>
      </w:r>
      <w:r w:rsidRPr="00FF1112">
        <w:rPr>
          <w:rStyle w:val="StyleUnderline"/>
        </w:rPr>
        <w:t>Computers, the Internet, RFID, GPS, biometrics, facial recognition—none of these developments has created the same sea change in privacy thinking</w:t>
      </w:r>
      <w:r w:rsidRPr="00FF1112">
        <w:rPr>
          <w:sz w:val="16"/>
        </w:rPr>
        <w:t>. One might reasonably wonder whether we will ever have another Warren and Brandeis moment, whether any technology will dramatize the need to rethink the very nature of privacy law.</w:t>
      </w:r>
      <w:r w:rsidRPr="00FF1112">
        <w:rPr>
          <w:sz w:val="12"/>
        </w:rPr>
        <w:t>¶</w:t>
      </w:r>
      <w:r w:rsidRPr="00FF1112">
        <w:rPr>
          <w:sz w:val="16"/>
        </w:rPr>
        <w:t xml:space="preserve"> </w:t>
      </w:r>
      <w:r w:rsidRPr="00FF1112">
        <w:rPr>
          <w:sz w:val="12"/>
        </w:rPr>
        <w:t>¶</w:t>
      </w:r>
      <w:r w:rsidRPr="00FF1112">
        <w:rPr>
          <w:sz w:val="16"/>
        </w:rPr>
        <w:t xml:space="preserve"> </w:t>
      </w:r>
      <w:proofErr w:type="gramStart"/>
      <w:r w:rsidRPr="00FF1112">
        <w:rPr>
          <w:rStyle w:val="StyleUnderline"/>
        </w:rPr>
        <w:t>One</w:t>
      </w:r>
      <w:proofErr w:type="gramEnd"/>
      <w:r w:rsidRPr="00FF1112">
        <w:rPr>
          <w:rStyle w:val="StyleUnderline"/>
        </w:rPr>
        <w:t xml:space="preserve"> good candidate is the drone.</w:t>
      </w:r>
      <w:r w:rsidRPr="00FF1112">
        <w:rPr>
          <w:sz w:val="16"/>
        </w:rPr>
        <w:t xml:space="preserve"> In routine use by today’s military, </w:t>
      </w:r>
      <w:r w:rsidRPr="00FF1112">
        <w:rPr>
          <w:rStyle w:val="StyleUnderline"/>
        </w:rPr>
        <w:t>these unmanned aircraft systems threaten to perfect the art of surveillance</w:t>
      </w:r>
      <w:r w:rsidRPr="00FF1112">
        <w:rPr>
          <w:sz w:val="16"/>
        </w:rPr>
        <w:t>. Drones are capable of finding or following a specific person. They can fly patterns in search of suspicious activities or hover over a location in wait. Some are as small as birds or insects, others as big as blimps. In addition to high-resolution cameras and microphones, drones can be equipped with thermal imaging and the capacity to intercept wireless communications.</w:t>
      </w:r>
      <w:r w:rsidRPr="00FF1112">
        <w:rPr>
          <w:sz w:val="12"/>
        </w:rPr>
        <w:t>¶</w:t>
      </w:r>
      <w:r w:rsidRPr="00FF1112">
        <w:rPr>
          <w:sz w:val="16"/>
        </w:rPr>
        <w:t xml:space="preserve"> </w:t>
      </w:r>
      <w:r w:rsidRPr="00FF1112">
        <w:rPr>
          <w:sz w:val="12"/>
        </w:rPr>
        <w:t>¶</w:t>
      </w:r>
      <w:r w:rsidRPr="00FF1112">
        <w:rPr>
          <w:sz w:val="16"/>
        </w:rPr>
        <w:t xml:space="preserve"> </w:t>
      </w:r>
      <w:proofErr w:type="gramStart"/>
      <w:r w:rsidRPr="00FF1112">
        <w:rPr>
          <w:sz w:val="16"/>
        </w:rPr>
        <w:t>That</w:t>
      </w:r>
      <w:proofErr w:type="gramEnd"/>
      <w:r w:rsidRPr="00FF1112">
        <w:rPr>
          <w:sz w:val="16"/>
        </w:rPr>
        <w:t xml:space="preserve"> drones will see widespread domestic use seems inevitable. They represent an efficient and cost-effective alternative to helicopters and airplanes. </w:t>
      </w:r>
      <w:r w:rsidRPr="00FF1112">
        <w:rPr>
          <w:rStyle w:val="StyleUnderline"/>
        </w:rPr>
        <w:t>Police, firefighters, and geologists will—and do—use drones for surveillance and research</w:t>
      </w:r>
      <w:r w:rsidRPr="00FF1112">
        <w:rPr>
          <w:sz w:val="16"/>
        </w:rPr>
        <w:t>. But drones will not be limited to government or scientific uses. The private sector has incentives to use drones as well. The media, in particular, could make widespread use of drones to cover unfolding police activity or traffic stories. Imagine what drones would do for the lucrative paparazzi industry, especially coupled with commercially available facial recognition technology.</w:t>
      </w:r>
      <w:r w:rsidRPr="00FF1112">
        <w:rPr>
          <w:sz w:val="12"/>
        </w:rPr>
        <w:t>¶</w:t>
      </w:r>
      <w:r w:rsidRPr="00FF1112">
        <w:rPr>
          <w:sz w:val="16"/>
        </w:rPr>
        <w:t xml:space="preserve"> </w:t>
      </w:r>
      <w:r w:rsidRPr="00FF1112">
        <w:rPr>
          <w:sz w:val="12"/>
        </w:rPr>
        <w:t>¶</w:t>
      </w:r>
      <w:r w:rsidRPr="00FF1112">
        <w:rPr>
          <w:sz w:val="16"/>
        </w:rPr>
        <w:t xml:space="preserve"> </w:t>
      </w:r>
      <w:proofErr w:type="gramStart"/>
      <w:r w:rsidRPr="00FF1112">
        <w:rPr>
          <w:sz w:val="16"/>
        </w:rPr>
        <w:t>You</w:t>
      </w:r>
      <w:proofErr w:type="gramEnd"/>
      <w:r w:rsidRPr="00FF1112">
        <w:rPr>
          <w:sz w:val="16"/>
        </w:rPr>
        <w:t xml:space="preserve"> might think drones would already be ubiquitous. There are, however, </w:t>
      </w:r>
      <w:r w:rsidRPr="00FF1112">
        <w:rPr>
          <w:rStyle w:val="StyleUnderline"/>
        </w:rPr>
        <w:t>Federal Aviation Administration restrictions on the use of unmanned aircraft systems, restrictions that date back several years.</w:t>
      </w:r>
      <w:r w:rsidRPr="00FF1112">
        <w:rPr>
          <w:sz w:val="16"/>
        </w:rPr>
        <w:t xml:space="preserve"> Some public agencies have petitioned for waiver. Customs and Border Protection uses drones to police our borders. Recently the state of Oklahoma asked the FAA for a blanket waiver of eighty miles of airspace. Going forward, waiver may not be necessary. </w:t>
      </w:r>
      <w:r w:rsidRPr="00FF1112">
        <w:rPr>
          <w:rStyle w:val="StyleUnderline"/>
        </w:rPr>
        <w:t>The FAA faces increasing pressure to relax its restrictions and is considering rulemaking to reexamine drone use in domestic airspace</w:t>
      </w:r>
      <w:proofErr w:type="gramStart"/>
      <w:r w:rsidRPr="00FF1112">
        <w:rPr>
          <w:rStyle w:val="StyleUnderline"/>
        </w:rPr>
        <w:t>.[</w:t>
      </w:r>
      <w:proofErr w:type="gramEnd"/>
      <w:r w:rsidRPr="00FF1112">
        <w:rPr>
          <w:rStyle w:val="StyleUnderline"/>
        </w:rPr>
        <w:t>4]</w:t>
      </w:r>
      <w:r w:rsidRPr="00FF1112">
        <w:rPr>
          <w:rStyle w:val="StyleUnderline"/>
          <w:sz w:val="12"/>
          <w:u w:val="none"/>
        </w:rPr>
        <w:t>¶</w:t>
      </w:r>
      <w:r w:rsidRPr="00FF1112">
        <w:rPr>
          <w:rStyle w:val="StyleUnderline"/>
        </w:rPr>
        <w:t xml:space="preserve"> </w:t>
      </w:r>
      <w:r w:rsidRPr="00FF1112">
        <w:rPr>
          <w:rStyle w:val="StyleUnderline"/>
          <w:sz w:val="12"/>
          <w:u w:val="none"/>
        </w:rPr>
        <w:t>¶</w:t>
      </w:r>
      <w:r w:rsidRPr="00FF1112">
        <w:rPr>
          <w:rStyle w:val="StyleUnderline"/>
        </w:rPr>
        <w:t xml:space="preserve"> Agency rules impede the use of drones for now; United States privacy law does not</w:t>
      </w:r>
      <w:r w:rsidRPr="00FF1112">
        <w:rPr>
          <w:sz w:val="16"/>
        </w:rPr>
        <w:t xml:space="preserve">. There is very little in our privacy law that would prohibit the use of drones within our borders. </w:t>
      </w:r>
      <w:r w:rsidRPr="00FF1112">
        <w:rPr>
          <w:rStyle w:val="StyleUnderline"/>
        </w:rPr>
        <w:t>Citizens do not generally enjoy a reasonable expectation of privacy in public, nor even in the portions of their property visible from a public vantage</w:t>
      </w:r>
      <w:r w:rsidRPr="00FF1112">
        <w:rPr>
          <w:sz w:val="16"/>
        </w:rPr>
        <w:t xml:space="preserve">. In 1986, the Supreme Court found no search where local police flew over the defendant’s backyard with a private plane.[5] A few years later, the Court admitted evidence spotted by an officer in a helicopter looking through two missing roof panels in a greenhouse.[6] </w:t>
      </w:r>
      <w:r w:rsidRPr="00FF1112">
        <w:rPr>
          <w:rStyle w:val="StyleUnderline"/>
        </w:rPr>
        <w:t>Neither the Constitution nor common law appears to prohibit police or the media from routinely operating surveillance drones in urban and other environments.[7]</w:t>
      </w:r>
      <w:r w:rsidRPr="00FF1112">
        <w:rPr>
          <w:rStyle w:val="StyleUnderline"/>
          <w:sz w:val="12"/>
          <w:u w:val="none"/>
        </w:rPr>
        <w:t>¶</w:t>
      </w:r>
      <w:r w:rsidRPr="00FF1112">
        <w:rPr>
          <w:rStyle w:val="StyleUnderline"/>
        </w:rPr>
        <w:t xml:space="preserve"> </w:t>
      </w:r>
      <w:r w:rsidRPr="00FF1112">
        <w:rPr>
          <w:rStyle w:val="StyleUnderline"/>
          <w:sz w:val="12"/>
          <w:u w:val="none"/>
        </w:rPr>
        <w:t>¶</w:t>
      </w:r>
      <w:r w:rsidRPr="00FF1112">
        <w:rPr>
          <w:rStyle w:val="StyleUnderline"/>
        </w:rPr>
        <w:t xml:space="preserve"> If anything, observations by drones may occasion less scrutiny than manned aerial vehicles</w:t>
      </w:r>
      <w:r w:rsidRPr="00FF1112">
        <w:rPr>
          <w:sz w:val="16"/>
        </w:rPr>
        <w:t>. Several prominent cases, and a significant body of scholarship, reflect the view that no privacy violation has occurred unless and until a human observes a person, object, or attribute.[8] Just as a dog might sniff packages and alert an officer only in the presence of contraband, so might a drone scan for various chemicals or heat signatures and alert an officer only upon spotting the telltale signs of drug production.[9]</w:t>
      </w:r>
      <w:r w:rsidRPr="00FF1112">
        <w:rPr>
          <w:sz w:val="12"/>
        </w:rPr>
        <w:t>¶</w:t>
      </w:r>
      <w:r w:rsidRPr="00FF1112">
        <w:rPr>
          <w:sz w:val="16"/>
        </w:rPr>
        <w:t xml:space="preserve"> </w:t>
      </w:r>
      <w:r w:rsidRPr="00FF1112">
        <w:rPr>
          <w:sz w:val="12"/>
        </w:rPr>
        <w:t>¶</w:t>
      </w:r>
      <w:r w:rsidRPr="00FF1112">
        <w:rPr>
          <w:sz w:val="16"/>
        </w:rPr>
        <w:t xml:space="preserve"> In short, </w:t>
      </w:r>
      <w:r w:rsidRPr="00FF1112">
        <w:rPr>
          <w:rStyle w:val="StyleUnderline"/>
        </w:rPr>
        <w:t>drones like those in widespread military use today will tomorrow be used by police, scientists, newspapers, hobbyists, and others here at home. And privacy law will not have much to say about it. Privacy advocates will</w:t>
      </w:r>
      <w:r w:rsidRPr="00FF1112">
        <w:rPr>
          <w:sz w:val="16"/>
        </w:rPr>
        <w:t xml:space="preserve">. As with previous emerging technologies, advocates will argue that drones threaten our dwindling individual and collective privacy. </w:t>
      </w:r>
      <w:r w:rsidRPr="00FF1112">
        <w:rPr>
          <w:rStyle w:val="StyleUnderline"/>
        </w:rPr>
        <w:t>But unlike the debates of recent decades, I think these arguments will gain serious traction among courts, regulators, and the general public.</w:t>
      </w:r>
      <w:r w:rsidRPr="00FF1112">
        <w:rPr>
          <w:rStyle w:val="StyleUnderline"/>
          <w:sz w:val="12"/>
          <w:u w:val="none"/>
        </w:rPr>
        <w:t>¶</w:t>
      </w:r>
      <w:r w:rsidRPr="00FF1112">
        <w:rPr>
          <w:rStyle w:val="StyleUnderline"/>
        </w:rPr>
        <w:t xml:space="preserve"> </w:t>
      </w:r>
      <w:r w:rsidRPr="00FF1112">
        <w:rPr>
          <w:rStyle w:val="StyleUnderline"/>
          <w:sz w:val="12"/>
          <w:u w:val="none"/>
        </w:rPr>
        <w:t>¶</w:t>
      </w:r>
      <w:r w:rsidRPr="00FF1112">
        <w:rPr>
          <w:rStyle w:val="StyleUnderline"/>
        </w:rPr>
        <w:t xml:space="preserve"> I have in mind the effect on citizens of drones flying around United States cities.</w:t>
      </w:r>
      <w:r w:rsidRPr="00FF1112">
        <w:rPr>
          <w:sz w:val="16"/>
        </w:rPr>
        <w:t xml:space="preserve"> These machines are disquieting</w:t>
      </w:r>
      <w:r w:rsidRPr="00FF1112">
        <w:rPr>
          <w:rStyle w:val="StyleUnderline"/>
        </w:rPr>
        <w:t>. Virtually any robot can engender a certain amount of discomfort, let alone one associated in the mind of the average American with spy operations or targeted killing</w:t>
      </w:r>
      <w:r w:rsidRPr="00FF1112">
        <w:rPr>
          <w:sz w:val="16"/>
        </w:rPr>
        <w:t>. If you will pardon the inevitable reference to 1984, George Orwell specifically describes small flying devices that roam neighborhoods and peer into windows. Yet one need not travel to Orwell’s Oceania—or the offices of our own Defense Advanced Research Projects Agency—to encounter one of these machines. You could travel to one of several counties where American police officers are presently putting this technology through its paces</w:t>
      </w:r>
    </w:p>
    <w:p w:rsidR="00880956" w:rsidRPr="00FF1112" w:rsidRDefault="00880956" w:rsidP="00880956">
      <w:pPr>
        <w:rPr>
          <w:sz w:val="16"/>
        </w:rPr>
      </w:pPr>
    </w:p>
    <w:p w:rsidR="00880956" w:rsidRDefault="00880956" w:rsidP="00880956">
      <w:pPr>
        <w:pStyle w:val="Heading3"/>
      </w:pPr>
      <w:r w:rsidRPr="00424794">
        <w:t>Drones Bad—</w:t>
      </w:r>
      <w:r>
        <w:t>Constitution</w:t>
      </w:r>
    </w:p>
    <w:p w:rsidR="00880956" w:rsidRDefault="00880956" w:rsidP="00880956"/>
    <w:p w:rsidR="00880956" w:rsidRDefault="00880956" w:rsidP="00880956">
      <w:pPr>
        <w:pStyle w:val="Heading4"/>
      </w:pPr>
      <w:r>
        <w:t>Drone surveillance undermines civil and human rights</w:t>
      </w:r>
    </w:p>
    <w:p w:rsidR="00880956" w:rsidRPr="0029698F" w:rsidRDefault="00880956" w:rsidP="00880956">
      <w:pPr>
        <w:rPr>
          <w:rStyle w:val="Style13ptBold"/>
        </w:rPr>
      </w:pPr>
      <w:r w:rsidRPr="0029698F">
        <w:rPr>
          <w:rStyle w:val="Style13ptBold"/>
        </w:rPr>
        <w:t>Finn and Wright, Trilateral Research &amp; Consulting</w:t>
      </w:r>
      <w:proofErr w:type="gramStart"/>
      <w:r w:rsidRPr="0029698F">
        <w:rPr>
          <w:rStyle w:val="Style13ptBold"/>
        </w:rPr>
        <w:t>,12</w:t>
      </w:r>
      <w:proofErr w:type="gramEnd"/>
    </w:p>
    <w:p w:rsidR="00880956" w:rsidRPr="00B51611" w:rsidRDefault="00880956" w:rsidP="00880956">
      <w:r>
        <w:t>Rachel, David, research and advisory consultancy bringing together strategy, technology and policy, specializes in research and the provision of strategic, policy and regulatory advice on new technologies, privacy, trust, risk and security issues, “Unmanned aircraft systems: Surveillance, ethics and privacy in civil applications”, Computer Law and Security Review, 3/23/12, http://www.sciencedirect.com/science/article/pii/S0267364912000234</w:t>
      </w:r>
    </w:p>
    <w:p w:rsidR="00880956" w:rsidRPr="00B51611" w:rsidRDefault="00880956" w:rsidP="00880956">
      <w:pPr>
        <w:rPr>
          <w:sz w:val="16"/>
        </w:rPr>
      </w:pPr>
      <w:r w:rsidRPr="00B51611">
        <w:rPr>
          <w:sz w:val="16"/>
        </w:rPr>
        <w:t>4.2. Ethics</w:t>
      </w:r>
      <w:r w:rsidRPr="00B51611">
        <w:rPr>
          <w:sz w:val="12"/>
        </w:rPr>
        <w:t>¶</w:t>
      </w:r>
      <w:r w:rsidRPr="00B51611">
        <w:rPr>
          <w:sz w:val="16"/>
        </w:rPr>
        <w:t xml:space="preserve"> In addition to safety concerns, </w:t>
      </w:r>
      <w:r w:rsidRPr="00B51611">
        <w:rPr>
          <w:rStyle w:val="StyleUnderline"/>
        </w:rPr>
        <w:t>there are significant ethical considerations surrounding the use of UASs for surveillance</w:t>
      </w:r>
      <w:r w:rsidRPr="00B51611">
        <w:rPr>
          <w:sz w:val="16"/>
        </w:rPr>
        <w:t xml:space="preserve"> in civil applications. There has been an on-going debate on the ethics of using remotely piloted vehicles in combat operations. They have been blamed for significant losses of life on the ground in combat zones, the removal of soldiers “from the human consequences of their actions”.100 In relation to civil applications, </w:t>
      </w:r>
      <w:r w:rsidRPr="00B51611">
        <w:rPr>
          <w:rStyle w:val="StyleUnderline"/>
        </w:rPr>
        <w:t>Hayes, of Big Brother Watch, states that “drones and other robotic tools will add to the risks of a Playstation mentality developing</w:t>
      </w:r>
      <w:r w:rsidRPr="00B51611">
        <w:rPr>
          <w:sz w:val="16"/>
        </w:rPr>
        <w:t xml:space="preserve"> along Europe’s borders”,101 </w:t>
      </w:r>
      <w:r w:rsidRPr="00B51611">
        <w:rPr>
          <w:rStyle w:val="StyleUnderline"/>
        </w:rPr>
        <w:t>where bodies are objectified into “things to track, monitor, apprehend, and kill</w:t>
      </w:r>
      <w:r w:rsidRPr="00B51611">
        <w:rPr>
          <w:sz w:val="16"/>
        </w:rPr>
        <w:t>”.102 Hayes further argues that the European Union’s security-industrial complex has placed law enforcement demands ahead of civil liberties concerns.103 Nevins agrees, stating that “</w:t>
      </w:r>
      <w:r w:rsidRPr="00B51611">
        <w:rPr>
          <w:rStyle w:val="StyleUnderline"/>
        </w:rPr>
        <w:t>the normalization of previously unacceptable levels of policing and… official abuse” has “disturbing implications for civil and human rights”. Whitehead concurs, stating that “the logical aim of technologically equipped police who operate as technicians must be control, containment and eventually restriction of freedom</w:t>
      </w:r>
      <w:r w:rsidRPr="00B51611">
        <w:rPr>
          <w:sz w:val="16"/>
        </w:rPr>
        <w:t>”.104 Nevins also reports fears of “mission creep” in police use of UASs.105</w:t>
      </w:r>
      <w:r w:rsidRPr="00B51611">
        <w:rPr>
          <w:sz w:val="12"/>
        </w:rPr>
        <w:t>¶</w:t>
      </w:r>
      <w:r w:rsidRPr="00B51611">
        <w:rPr>
          <w:sz w:val="16"/>
        </w:rPr>
        <w:t xml:space="preserve"> However, there is some debate about how UASs affect the targets of this distantiated surveillance. Whitehead argues that </w:t>
      </w:r>
      <w:r w:rsidRPr="00B51611">
        <w:rPr>
          <w:rStyle w:val="StyleUnderline"/>
        </w:rPr>
        <w:t>drones raise civil liberties concerns because “[e]veryone gets monitored, photographed, tracked and targeted</w:t>
      </w:r>
      <w:r w:rsidRPr="00B51611">
        <w:rPr>
          <w:sz w:val="16"/>
        </w:rPr>
        <w:t>”.106 Similarly, Nevins notes that while UASs are seen by law enforcement as “just another tool in the toolbox” and technologically neutral, “[t]here is every reason to be concerned about how the law enforcement and ‘homeland security’ establishments will take advantage of their new tools”.107 Wall and Monahan argue that in combat situations this distantiation is racialised, where the use of UASs has:</w:t>
      </w:r>
      <w:r w:rsidRPr="00B51611">
        <w:rPr>
          <w:sz w:val="12"/>
        </w:rPr>
        <w:t>¶</w:t>
      </w:r>
      <w:r w:rsidRPr="00B51611">
        <w:rPr>
          <w:sz w:val="16"/>
        </w:rPr>
        <w:t xml:space="preserve"> harm[ed] ethnic and cultural others with great prejudice…[and] lump[ed] together innocent civilians with enemy combatants, women and children with wanted terrorist leaders. From the sky, differences among people may be less detectable, or—perhaps more accurately—the motivations to make such fine-grained distinctions may be attenuated in the drive to engage the enemy. 108</w:t>
      </w:r>
      <w:r w:rsidRPr="00B51611">
        <w:rPr>
          <w:sz w:val="12"/>
        </w:rPr>
        <w:t>¶</w:t>
      </w:r>
      <w:r w:rsidRPr="00B51611">
        <w:rPr>
          <w:sz w:val="16"/>
        </w:rPr>
        <w:t xml:space="preserve"> </w:t>
      </w:r>
      <w:proofErr w:type="gramStart"/>
      <w:r w:rsidRPr="00B51611">
        <w:rPr>
          <w:sz w:val="16"/>
        </w:rPr>
        <w:t>We</w:t>
      </w:r>
      <w:proofErr w:type="gramEnd"/>
      <w:r w:rsidRPr="00B51611">
        <w:rPr>
          <w:sz w:val="16"/>
        </w:rPr>
        <w:t xml:space="preserve"> have already seen evidence that similar racialised marginalisation as well as class, gender and political marginalisation is occurring in relation to UAS surveillance in civil applications. Furthermore, </w:t>
      </w:r>
      <w:r w:rsidRPr="00B51611">
        <w:rPr>
          <w:rStyle w:val="StyleUnderline"/>
        </w:rPr>
        <w:t>the potential for UASs to carry weapons raises more immediate safety and ethical concerns about the right to life</w:t>
      </w:r>
      <w:r w:rsidRPr="00B51611">
        <w:rPr>
          <w:sz w:val="16"/>
        </w:rPr>
        <w:t xml:space="preserve">. According to PrisonPlanet.com, the death toll from non-lethal Tasers in the US is more than 350 people,109 which Wall and Monahan predict could “further the violent dehumanization and non-differentiation” of UAS devices.110 Thus, </w:t>
      </w:r>
      <w:r w:rsidRPr="00B51611">
        <w:rPr>
          <w:rStyle w:val="StyleUnderline"/>
        </w:rPr>
        <w:t>despite apparent technological neutrality, the negative ethical impacts of UAS devices are likely to fall disproportionately on marginalised populations</w:t>
      </w:r>
      <w:r w:rsidRPr="00B51611">
        <w:rPr>
          <w:sz w:val="16"/>
        </w:rPr>
        <w:t>.</w:t>
      </w:r>
      <w:r w:rsidRPr="00B51611">
        <w:rPr>
          <w:sz w:val="12"/>
        </w:rPr>
        <w:t>¶</w:t>
      </w:r>
      <w:r w:rsidRPr="00B51611">
        <w:rPr>
          <w:sz w:val="16"/>
        </w:rPr>
        <w:t xml:space="preserve"> </w:t>
      </w:r>
    </w:p>
    <w:p w:rsidR="00880956" w:rsidRPr="00424794" w:rsidRDefault="00880956" w:rsidP="00880956"/>
    <w:p w:rsidR="00880956" w:rsidRPr="00424794" w:rsidRDefault="00880956" w:rsidP="00880956"/>
    <w:p w:rsidR="00880956" w:rsidRPr="008D61DF" w:rsidRDefault="00880956" w:rsidP="00880956">
      <w:pPr>
        <w:pStyle w:val="Heading4"/>
        <w:rPr>
          <w:rStyle w:val="Style13ptBold"/>
          <w:b/>
        </w:rPr>
      </w:pPr>
      <w:r w:rsidRPr="008D61DF">
        <w:rPr>
          <w:rStyle w:val="Style13ptBold"/>
          <w:b/>
        </w:rPr>
        <w:t>Drones pose a threat to constitutional privacy rights</w:t>
      </w:r>
    </w:p>
    <w:p w:rsidR="00880956" w:rsidRPr="008F18EE" w:rsidRDefault="00880956" w:rsidP="00880956">
      <w:pPr>
        <w:rPr>
          <w:rStyle w:val="Style13ptBold"/>
          <w:b w:val="0"/>
          <w:sz w:val="16"/>
        </w:rPr>
      </w:pPr>
      <w:r w:rsidRPr="008F18EE">
        <w:rPr>
          <w:rStyle w:val="Style13ptBold"/>
        </w:rPr>
        <w:t xml:space="preserve">Huffington Post 12 </w:t>
      </w:r>
      <w:r>
        <w:rPr>
          <w:rStyle w:val="Style13ptBold"/>
          <w:b w:val="0"/>
          <w:sz w:val="16"/>
        </w:rPr>
        <w:t xml:space="preserve">Eugene K. Chow, writer for the Huffington Post, former Executive Editor, Homeland Security NewsWire. “Hello Drones, Goodbye Privacy,” Huffington Post, 03/07/12. </w:t>
      </w:r>
      <w:hyperlink r:id="rId41" w:history="1">
        <w:r w:rsidRPr="00882BA8">
          <w:rPr>
            <w:rStyle w:val="Hyperlink"/>
            <w:sz w:val="16"/>
          </w:rPr>
          <w:t>http://www.huffingtonpost.com/eugene-k-chow/domestic-drone-surveillance_b_1324546.html</w:t>
        </w:r>
      </w:hyperlink>
      <w:r>
        <w:rPr>
          <w:rStyle w:val="Style13ptBold"/>
          <w:b w:val="0"/>
          <w:sz w:val="16"/>
        </w:rPr>
        <w:t xml:space="preserve">  </w:t>
      </w:r>
      <w:r>
        <w:rPr>
          <w:sz w:val="12"/>
          <w:szCs w:val="12"/>
        </w:rPr>
        <w:t>(MCM)</w:t>
      </w:r>
    </w:p>
    <w:p w:rsidR="00880956" w:rsidRDefault="00880956" w:rsidP="00880956">
      <w:pPr>
        <w:rPr>
          <w:rStyle w:val="StyleUnderline"/>
        </w:rPr>
      </w:pPr>
      <w:r w:rsidRPr="008F18EE">
        <w:rPr>
          <w:sz w:val="16"/>
        </w:rPr>
        <w:t xml:space="preserve">A future where unmanned surveillance drones zip through the skies keeping tabs on civilians is no longer relegated to dystopic novels. </w:t>
      </w:r>
      <w:r w:rsidRPr="008F18EE">
        <w:rPr>
          <w:rStyle w:val="StyleUnderline"/>
          <w:highlight w:val="cyan"/>
        </w:rPr>
        <w:t>The panopticon has arrived and privacy rights are in danger</w:t>
      </w:r>
      <w:r w:rsidRPr="008F18EE">
        <w:rPr>
          <w:rStyle w:val="StyleUnderline"/>
        </w:rPr>
        <w:t xml:space="preserve">. In less than three months, </w:t>
      </w:r>
      <w:r w:rsidRPr="008F18EE">
        <w:rPr>
          <w:rStyle w:val="StyleUnderline"/>
          <w:highlight w:val="cyan"/>
        </w:rPr>
        <w:t xml:space="preserve">the </w:t>
      </w:r>
      <w:r w:rsidRPr="008F18EE">
        <w:rPr>
          <w:rStyle w:val="StyleUnderline"/>
        </w:rPr>
        <w:t>Federal Aviation Administration (</w:t>
      </w:r>
      <w:r w:rsidRPr="008F18EE">
        <w:rPr>
          <w:rStyle w:val="StyleUnderline"/>
          <w:highlight w:val="cyan"/>
        </w:rPr>
        <w:t>FAA) will allow law enforcement agencies to operate drones in U.S. airspace, and by 2015, commercial drones will be permitted as well.</w:t>
      </w:r>
      <w:r w:rsidRPr="008F18EE">
        <w:rPr>
          <w:sz w:val="16"/>
        </w:rPr>
        <w:t xml:space="preserve"> More troublingly, the ink has hardly dried on the new FAA regulations and </w:t>
      </w:r>
      <w:r w:rsidRPr="008F18EE">
        <w:rPr>
          <w:rStyle w:val="StyleUnderline"/>
          <w:highlight w:val="cyan"/>
        </w:rPr>
        <w:t>Pentagon officials are already pushing to fly the same powerful military drones that track terrorists abroad in the United States</w:t>
      </w:r>
      <w:r w:rsidRPr="008F18EE">
        <w:rPr>
          <w:rStyle w:val="StyleUnderline"/>
        </w:rPr>
        <w:t>.</w:t>
      </w:r>
      <w:r w:rsidRPr="008F18EE">
        <w:rPr>
          <w:sz w:val="16"/>
        </w:rPr>
        <w:t xml:space="preserve"> With these aircraft hovering above our heads, privacy is at risk as drone technology has far outpaced the development of corresponding regulatory laws. </w:t>
      </w:r>
      <w:r w:rsidRPr="008F18EE">
        <w:rPr>
          <w:rStyle w:val="StyleUnderline"/>
          <w:highlight w:val="cyan"/>
        </w:rPr>
        <w:t>Drones</w:t>
      </w:r>
      <w:r w:rsidRPr="008F18EE">
        <w:rPr>
          <w:rStyle w:val="StyleUnderline"/>
        </w:rPr>
        <w:t xml:space="preserve"> -- as small as hummingbirds and as large as the 116-foot wingspan Global Hawk -- </w:t>
      </w:r>
      <w:r w:rsidRPr="008F18EE">
        <w:rPr>
          <w:rStyle w:val="StyleUnderline"/>
          <w:highlight w:val="cyan"/>
        </w:rPr>
        <w:t>can hover for hours silently observing individuals with advanced surveillance tools like thermal sensors, cell-phone eavesdropping devices, Wi-Fi network hacking tools, and sophisticated video tech</w:t>
      </w:r>
      <w:r w:rsidRPr="008F18EE">
        <w:rPr>
          <w:rStyle w:val="StyleUnderline"/>
        </w:rPr>
        <w:t xml:space="preserve">nology like the military's Gorgon Stare, </w:t>
      </w:r>
      <w:r w:rsidRPr="008F18EE">
        <w:rPr>
          <w:rStyle w:val="StyleUnderline"/>
          <w:highlight w:val="cyan"/>
        </w:rPr>
        <w:t>which can observe an entire city from multiple angles and track several targets at once.</w:t>
      </w:r>
      <w:r w:rsidRPr="008F18EE">
        <w:rPr>
          <w:sz w:val="16"/>
        </w:rPr>
        <w:t xml:space="preserve"> For the most part, when these high-tech surveillance tools have been challenged in court, judicial rulings have largely erred on the side of law enforcement agencies over individual rights. "Citizens do not generally enjoy a reasonable expectation of privacy in public, nor even in the portions of their property visible from a public vantage," writes Ryan Calo, the director for Privacy and Robotics at Stanford University's Center for Internet and Society. "</w:t>
      </w:r>
      <w:proofErr w:type="gramStart"/>
      <w:r w:rsidRPr="008F18EE">
        <w:rPr>
          <w:sz w:val="16"/>
        </w:rPr>
        <w:t>Neither the Constitution nor common law appears to prohibit police or</w:t>
      </w:r>
      <w:proofErr w:type="gramEnd"/>
      <w:r w:rsidRPr="008F18EE">
        <w:rPr>
          <w:sz w:val="16"/>
        </w:rPr>
        <w:t xml:space="preserve"> the media from routinely operating surveillance drones in urban and other environments." As evidence, Calo points to a 1986 Supreme Court case which upholds the right of local police to fly over residents' backyards without a search warrant. In addition, in 1989, the Supreme Court admitted evidence from a police officer in a helicopter who peeked through two missing panels in a greenhouse and saw a marijuana growing operation. On a brighter note, Calo believes that </w:t>
      </w:r>
      <w:r w:rsidRPr="008F18EE">
        <w:rPr>
          <w:rStyle w:val="StyleUnderline"/>
          <w:highlight w:val="cyan"/>
        </w:rPr>
        <w:t>the egregious violations of privacy rights that drones represent "could be just the visceral jolt society needs to drag privacy law into the twenty-first century</w:t>
      </w:r>
      <w:r w:rsidRPr="008F18EE">
        <w:rPr>
          <w:rStyle w:val="StyleUnderline"/>
        </w:rPr>
        <w:t>."</w:t>
      </w:r>
      <w:r w:rsidRPr="008F18EE">
        <w:rPr>
          <w:sz w:val="16"/>
        </w:rPr>
        <w:t xml:space="preserve"> The growing ubiquity of both government and private drones will inevitably raise difficult questions like how long can they follow an individual and will it require a warrant, can drones with thermal sensors be used to detect individuals growing marijuana indoors, and can images taken by drones be sold to third parties. But before these questions are answered, drones will likely become ubiquitous considering the lobbying might of the Congressional "Drone Caucus." The Drone Caucus, a collection of fifty representatives primarily from districts in Southern California, a major unmanned aerial vehicle manufacturing hub, has proven so effective in expanding the government's use of drones it allocated $32 million for the Department of Homeland Security (DHS) to purchase three new aerial surveillance drones, despite the agency's objections. "We didn't ask for them," and the agency lacks the resources and manpower to even fly the additional surveillance vehicles, said an anonymous DHS official speaking to the Los Angeles Times. In just seven years, drones have come to account for nearly one-third of the military's aircraft. In 2005, only 5 percent of military airplanes were unmanned, but now the Pentagon owns nearly 7,500 drones. As the wars in Iraq and Afghanistan wind down, much of the military's fleet will be returning to the United States and it is doubtful that the planes will sit idly in hangars. If recent trends are any indication, military drone flights could be coming sooner than we think. </w:t>
      </w:r>
      <w:r w:rsidRPr="008F18EE">
        <w:rPr>
          <w:rStyle w:val="StyleUnderline"/>
          <w:highlight w:val="cyan"/>
        </w:rPr>
        <w:t>DHS already flies Predator drones along the border</w:t>
      </w:r>
      <w:r w:rsidRPr="008F18EE">
        <w:rPr>
          <w:rStyle w:val="StyleUnderline"/>
        </w:rPr>
        <w:t xml:space="preserve"> and is entertaining the notion of outfitting its fleet with military-grade visual sensors, which can see as much as four square miles at once. </w:t>
      </w:r>
      <w:r w:rsidRPr="008F18EE">
        <w:rPr>
          <w:rStyle w:val="StyleUnderline"/>
          <w:highlight w:val="cyan"/>
        </w:rPr>
        <w:t>Even if these drones are only deployed at borders and airports, those are still areas where U.S. citizens live and are protected by the Constitution.</w:t>
      </w:r>
      <w:r w:rsidRPr="008F18EE">
        <w:rPr>
          <w:rStyle w:val="StyleUnderline"/>
        </w:rPr>
        <w:t xml:space="preserve"> Furthermore, with more and more military technology being sold to local police departments, it is only a matter of time before these intrusive sensors make their way to our neighborhoods.</w:t>
      </w:r>
      <w:r w:rsidRPr="008F18EE">
        <w:rPr>
          <w:sz w:val="16"/>
        </w:rPr>
        <w:t xml:space="preserve"> Drones have their legitimate uses -- they can help first responders search for missing persons, farmers can use them to spot irrigation leaks, and reporters can use them to gather news -- but </w:t>
      </w:r>
      <w:r w:rsidRPr="008F18EE">
        <w:rPr>
          <w:rStyle w:val="StyleUnderline"/>
        </w:rPr>
        <w:t>as an emerging technology that is largely unregulated, we must carefully monitor how and what they are used for to ensure that our personal freedoms are protected.</w:t>
      </w:r>
    </w:p>
    <w:p w:rsidR="00880956" w:rsidRDefault="00880956" w:rsidP="00880956">
      <w:pPr>
        <w:rPr>
          <w:rStyle w:val="StyleUnderline"/>
        </w:rPr>
      </w:pPr>
    </w:p>
    <w:p w:rsidR="00880956" w:rsidRDefault="00880956" w:rsidP="00880956">
      <w:pPr>
        <w:pStyle w:val="Heading3"/>
      </w:pPr>
      <w:r>
        <w:t>Drones Bad—Modifies Behavior</w:t>
      </w:r>
    </w:p>
    <w:p w:rsidR="00880956" w:rsidRDefault="00880956" w:rsidP="00880956"/>
    <w:p w:rsidR="00880956" w:rsidRDefault="00880956" w:rsidP="00880956">
      <w:pPr>
        <w:pStyle w:val="Heading4"/>
      </w:pPr>
      <w:r>
        <w:t>Drones have a Foucaultian impact on behavior</w:t>
      </w:r>
    </w:p>
    <w:p w:rsidR="00880956" w:rsidRPr="0029698F" w:rsidRDefault="00880956" w:rsidP="00880956">
      <w:pPr>
        <w:rPr>
          <w:rStyle w:val="Style13ptBold"/>
        </w:rPr>
      </w:pPr>
      <w:r w:rsidRPr="0029698F">
        <w:rPr>
          <w:rStyle w:val="Style13ptBold"/>
        </w:rPr>
        <w:t>Finn and Wright, Trilateral Research &amp; Consulting</w:t>
      </w:r>
      <w:proofErr w:type="gramStart"/>
      <w:r w:rsidRPr="0029698F">
        <w:rPr>
          <w:rStyle w:val="Style13ptBold"/>
        </w:rPr>
        <w:t>,12</w:t>
      </w:r>
      <w:proofErr w:type="gramEnd"/>
    </w:p>
    <w:p w:rsidR="00880956" w:rsidRPr="00B51611" w:rsidRDefault="00880956" w:rsidP="00880956">
      <w:r>
        <w:t>Rachel, David, research and advisory consultancy bringing together strategy, technology and policy, specializes in research and the provision of strategic, policy and regulatory advice on new technologies, privacy, trust, risk and security issues, “Unmanned aircraft systems: Surveillance, ethics and privacy in civil applications”, Computer Law and Security Review, 3/23/12, http://www.sciencedirect.com/science/article/pii/S0267364912000234</w:t>
      </w:r>
    </w:p>
    <w:p w:rsidR="00880956" w:rsidRPr="00B51611" w:rsidRDefault="00880956" w:rsidP="00880956">
      <w:pPr>
        <w:rPr>
          <w:sz w:val="16"/>
        </w:rPr>
      </w:pPr>
      <w:r w:rsidRPr="00B51611">
        <w:rPr>
          <w:sz w:val="16"/>
        </w:rPr>
        <w:t>4.3. Privacy</w:t>
      </w:r>
      <w:r w:rsidRPr="00B51611">
        <w:rPr>
          <w:sz w:val="12"/>
        </w:rPr>
        <w:t>¶</w:t>
      </w:r>
      <w:r w:rsidRPr="00B51611">
        <w:rPr>
          <w:sz w:val="16"/>
        </w:rPr>
        <w:t xml:space="preserve"> </w:t>
      </w:r>
      <w:r w:rsidRPr="00B51611">
        <w:rPr>
          <w:rStyle w:val="StyleUnderline"/>
        </w:rPr>
        <w:t>Privacy emerges as a key civil liberties concern in relation to the deployment of UASs. Policy-makers and law enforcement agencies have attempted to</w:t>
      </w:r>
      <w:r w:rsidRPr="00B51611">
        <w:rPr>
          <w:sz w:val="16"/>
        </w:rPr>
        <w:t xml:space="preserve"> mitigate concerns about privacy by </w:t>
      </w:r>
      <w:r w:rsidRPr="00B51611">
        <w:rPr>
          <w:rStyle w:val="StyleUnderline"/>
        </w:rPr>
        <w:t>claim</w:t>
      </w:r>
      <w:r w:rsidRPr="00B51611">
        <w:rPr>
          <w:sz w:val="16"/>
        </w:rPr>
        <w:t xml:space="preserve">ing </w:t>
      </w:r>
      <w:r w:rsidRPr="00B51611">
        <w:rPr>
          <w:rStyle w:val="StyleUnderline"/>
        </w:rPr>
        <w:t>that UAS devices are no different from a range of existing surveillance systems</w:t>
      </w:r>
      <w:r w:rsidRPr="00B51611">
        <w:rPr>
          <w:sz w:val="16"/>
        </w:rPr>
        <w:t xml:space="preserve">, such as CCTV or helicopter surveillance. </w:t>
      </w:r>
      <w:r w:rsidRPr="00B51611">
        <w:rPr>
          <w:rStyle w:val="StyleUnderline"/>
        </w:rPr>
        <w:t>While this may be broadly true, the argument does not address the current complexity of UAS systems</w:t>
      </w:r>
      <w:r w:rsidRPr="00B51611">
        <w:rPr>
          <w:sz w:val="16"/>
        </w:rPr>
        <w:t xml:space="preserve"> which may used like fixed CCTV cameras in some situations or like helicopters in other situations, </w:t>
      </w:r>
      <w:r w:rsidRPr="00B51611">
        <w:rPr>
          <w:rStyle w:val="StyleUnderline"/>
        </w:rPr>
        <w:t>nor does it address the likely future developments in UAS capabilities or payloads</w:t>
      </w:r>
      <w:r w:rsidRPr="00B51611">
        <w:rPr>
          <w:sz w:val="16"/>
        </w:rPr>
        <w:t>.</w:t>
      </w:r>
      <w:r w:rsidRPr="00B51611">
        <w:rPr>
          <w:sz w:val="12"/>
        </w:rPr>
        <w:t>¶</w:t>
      </w:r>
      <w:r w:rsidRPr="00B51611">
        <w:rPr>
          <w:sz w:val="16"/>
        </w:rPr>
        <w:t xml:space="preserve"> Some journalists have relayed worries about the distinct lack of concern about the potential for civil liberties intrusions by UASs. Nevins quotes Stephen Graham, Professor of Cities and Society at Newcastle University, who says that “broader concern about the regulation and control of drone surveillance of British civilian life has been notable by its absence.”111 </w:t>
      </w:r>
      <w:r w:rsidRPr="00B51611">
        <w:rPr>
          <w:rStyle w:val="StyleUnderline"/>
        </w:rPr>
        <w:t>Evidence from projects on UASs suggests that the focus of web materials, reports and deliverables is on the technical capabilities and potential applications of UASs and they only mention privacy in passing</w:t>
      </w:r>
      <w:r w:rsidRPr="00B51611">
        <w:rPr>
          <w:sz w:val="16"/>
        </w:rPr>
        <w:t>.112 Similarly, when discussing the revocation of the LA sheriff’s licence to deploy UASs, Killam briefly mentions ACLU concerns about the surveillance of private citizens.113</w:t>
      </w:r>
      <w:r w:rsidRPr="00B51611">
        <w:rPr>
          <w:sz w:val="12"/>
        </w:rPr>
        <w:t>¶</w:t>
      </w:r>
      <w:r w:rsidRPr="00B51611">
        <w:rPr>
          <w:sz w:val="16"/>
        </w:rPr>
        <w:t xml:space="preserve"> Yet some journalists and other stakeholders have made concerted efforts to raise privacy issues in relation to UASs. A report in The Economist notes that “</w:t>
      </w:r>
      <w:r w:rsidRPr="00B51611">
        <w:rPr>
          <w:rStyle w:val="StyleUnderline"/>
        </w:rPr>
        <w:t>UAVs can peek much more easily and cheaply than satellites and fixed cameras can”; they can “hover almost silently above a property” and that “the tiny ones that are coming will be able to fly inside buildings</w:t>
      </w:r>
      <w:r w:rsidRPr="00B51611">
        <w:rPr>
          <w:sz w:val="16"/>
        </w:rPr>
        <w:t xml:space="preserve">”. 114The Economist also quotes an FAA spokesman who stated that “It smacks of Big Brother if every time you look up there’s a bug looking at you”. 115 </w:t>
      </w:r>
      <w:r w:rsidRPr="00B51611">
        <w:rPr>
          <w:rStyle w:val="StyleUnderline"/>
        </w:rPr>
        <w:t>EPIC notes that UAVs give the US federal government “a new capability to monitor citizens clandestinely” and states that the costs of these vehicles may outweigh the benefits</w:t>
      </w:r>
      <w:r w:rsidRPr="00B51611">
        <w:rPr>
          <w:sz w:val="16"/>
        </w:rPr>
        <w:t xml:space="preserve">. 116 Liz Hull of The Daily Mail describes UASs as a “worrying extension of Big Brother Britain”, 117 while Sia in Congress Daily reports that </w:t>
      </w:r>
      <w:r w:rsidRPr="00B51611">
        <w:rPr>
          <w:rStyle w:val="StyleUnderline"/>
        </w:rPr>
        <w:t>the Senate Armed Services Committee Chairman acknowledged that UASs are “quite intrusive”</w:t>
      </w:r>
      <w:r w:rsidRPr="00B51611">
        <w:rPr>
          <w:sz w:val="16"/>
        </w:rPr>
        <w:t xml:space="preserve"> 118. Other journalists have noted that specific victims of the mass deployment of UASs in civil air space could be celebrities subject to paparazzi drones. 119</w:t>
      </w:r>
      <w:r w:rsidRPr="00B51611">
        <w:rPr>
          <w:sz w:val="12"/>
        </w:rPr>
        <w:t>¶</w:t>
      </w:r>
      <w:r w:rsidRPr="00B51611">
        <w:rPr>
          <w:sz w:val="16"/>
        </w:rPr>
        <w:t xml:space="preserve"> </w:t>
      </w:r>
      <w:proofErr w:type="gramStart"/>
      <w:r w:rsidRPr="00B51611">
        <w:rPr>
          <w:sz w:val="16"/>
        </w:rPr>
        <w:t>Some</w:t>
      </w:r>
      <w:proofErr w:type="gramEnd"/>
      <w:r w:rsidRPr="00B51611">
        <w:rPr>
          <w:sz w:val="16"/>
        </w:rPr>
        <w:t xml:space="preserve"> of the </w:t>
      </w:r>
      <w:r w:rsidRPr="00B51611">
        <w:rPr>
          <w:rStyle w:val="StyleUnderline"/>
        </w:rPr>
        <w:t>consequences of the intrusions of UASs include physical, psychological and social effects</w:t>
      </w:r>
      <w:r w:rsidRPr="00B51611">
        <w:rPr>
          <w:sz w:val="16"/>
        </w:rPr>
        <w:t xml:space="preserve">. For example, McBride notes that conventional surveillance aircraft, such as helicopters, provide auditory notice that they are approaching and allow a person “to take measures to keep private those activities that they do not wish to expose to public view”.120 McBride opines that </w:t>
      </w:r>
      <w:r w:rsidRPr="00B51611">
        <w:rPr>
          <w:rStyle w:val="StyleUnderline"/>
        </w:rPr>
        <w:t>the mass deployment of UAS surveillance vehicles which are imperceptible from the ground “could lead to an environment where individuals believe that a UAS is watching them even when no UASs are in operation”.121 This could have a self-disciplining effect, as first described by Bentham and Foucault, where individuals adjust their behaviour as though they were being watched at all times</w:t>
      </w:r>
      <w:r w:rsidRPr="00B51611">
        <w:rPr>
          <w:sz w:val="16"/>
        </w:rPr>
        <w:t>.122 As a result, “</w:t>
      </w:r>
      <w:r w:rsidRPr="00B51611">
        <w:rPr>
          <w:rStyle w:val="StyleUnderline"/>
        </w:rPr>
        <w:t>this advancement of surveillance technology threatens to erode society’s expectation of privacy, just as the airplane once erased individuals’ expectations of privacy in their fenced-in backyards.</w:t>
      </w:r>
      <w:r w:rsidRPr="00B51611">
        <w:rPr>
          <w:sz w:val="16"/>
        </w:rPr>
        <w:t>”123</w:t>
      </w:r>
      <w:r w:rsidRPr="00B51611">
        <w:rPr>
          <w:sz w:val="12"/>
        </w:rPr>
        <w:t>¶</w:t>
      </w:r>
      <w:r w:rsidRPr="00B51611">
        <w:rPr>
          <w:sz w:val="16"/>
        </w:rPr>
        <w:t xml:space="preserve"> Privacy concerns could impede the large-scale deployment of UASs, but they face countervailing views. In the US, local law enforcement officials have recognised that privacy concerns represent a stumbling block to the deployment of UASs; however, they have sought to assure the public that “they will not be spied upon by these unmanned drones” and that “this is not [sic] different than what police have been doing with helicopters for years”. 124 In LA, police officials reminded citizens that “There’s no place in an urban environment that you can go to right now that you’re not being looked at with a video camera”. 125 While in the UK, senior police officials have argued that “unmanned aircraft are no more intrusive than CCTV cameras and far cheaper to run than helicopters.” 126 Similarly, in relation to reports that Google has acquired a UAS, Dillow argues that although “adding an aerial surveillance drone to the mix could stir the ire of privacy advocates”, “[i]t’s tough to make a case that shooting photos on a public street is an invasion of privacy”. </w:t>
      </w:r>
    </w:p>
    <w:p w:rsidR="00880956" w:rsidRPr="00424794" w:rsidRDefault="00880956" w:rsidP="00880956"/>
    <w:p w:rsidR="00880956" w:rsidRPr="00424794" w:rsidRDefault="00880956" w:rsidP="00880956">
      <w:pPr>
        <w:pStyle w:val="Heading3"/>
      </w:pPr>
      <w:r w:rsidRPr="00424794">
        <w:t>Drones Bad—Minorities</w:t>
      </w:r>
    </w:p>
    <w:p w:rsidR="00880956" w:rsidRDefault="00880956" w:rsidP="00880956"/>
    <w:p w:rsidR="00880956" w:rsidRDefault="00880956" w:rsidP="00880956">
      <w:pPr>
        <w:pStyle w:val="Heading4"/>
      </w:pPr>
      <w:r>
        <w:t>Surveillance drones have a disproportionate impact on the privacy of marginalized populations</w:t>
      </w:r>
    </w:p>
    <w:p w:rsidR="00880956" w:rsidRPr="0029698F" w:rsidRDefault="00880956" w:rsidP="00880956">
      <w:pPr>
        <w:rPr>
          <w:rStyle w:val="Style13ptBold"/>
        </w:rPr>
      </w:pPr>
      <w:r w:rsidRPr="0029698F">
        <w:rPr>
          <w:rStyle w:val="Style13ptBold"/>
        </w:rPr>
        <w:t>Finn and Wright, Trilateral Research &amp; Consulting</w:t>
      </w:r>
      <w:proofErr w:type="gramStart"/>
      <w:r w:rsidRPr="0029698F">
        <w:rPr>
          <w:rStyle w:val="Style13ptBold"/>
        </w:rPr>
        <w:t>,12</w:t>
      </w:r>
      <w:proofErr w:type="gramEnd"/>
    </w:p>
    <w:p w:rsidR="00880956" w:rsidRDefault="00880956" w:rsidP="00880956">
      <w:r>
        <w:t>Rachel, David, research and advisory consultancy bringing together strategy, technology and policy, specializes in research and the provision of strategic, policy and regulatory advice on new technologies, privacy, trust, risk and security issues, “Unmanned aircraft systems: Surveillance, ethics and privacy in civil applications”, Computer Law and Security Review, 3/23/12, http://www.sciencedirect.com/science/article/pii/S0267364912000234</w:t>
      </w:r>
    </w:p>
    <w:p w:rsidR="00880956" w:rsidRPr="00B51611" w:rsidRDefault="00880956" w:rsidP="00880956">
      <w:pPr>
        <w:rPr>
          <w:sz w:val="14"/>
        </w:rPr>
      </w:pPr>
      <w:r w:rsidRPr="00564418">
        <w:rPr>
          <w:rStyle w:val="StyleUnderline"/>
        </w:rPr>
        <w:t>Much critique surrounding the introduction of surveillance technologies such as UASs</w:t>
      </w:r>
      <w:r w:rsidRPr="00B51611">
        <w:rPr>
          <w:sz w:val="14"/>
        </w:rPr>
        <w:t xml:space="preserve">, or their expansion from military to civil applications, </w:t>
      </w:r>
      <w:r w:rsidRPr="00564418">
        <w:rPr>
          <w:rStyle w:val="StyleUnderline"/>
        </w:rPr>
        <w:t>has centred on civil liberties concerns</w:t>
      </w:r>
      <w:r w:rsidRPr="00B51611">
        <w:rPr>
          <w:sz w:val="14"/>
        </w:rPr>
        <w:t>. Privacy represents a key framework through which surveillance technologies, and particularly “new surveillance”18 technologies, are critiqued</w:t>
      </w:r>
      <w:proofErr w:type="gramStart"/>
      <w:r w:rsidRPr="00B51611">
        <w:rPr>
          <w:sz w:val="14"/>
        </w:rPr>
        <w:t>,19</w:t>
      </w:r>
      <w:proofErr w:type="gramEnd"/>
      <w:r w:rsidRPr="00B51611">
        <w:rPr>
          <w:sz w:val="14"/>
        </w:rPr>
        <w:t xml:space="preserve"> although scholars have had difficulty in agreeing on a precise conceptualisation. Whitman described privacy, important though it may be, as “an unusually slippery concept”</w:t>
      </w:r>
      <w:proofErr w:type="gramStart"/>
      <w:r w:rsidRPr="00B51611">
        <w:rPr>
          <w:sz w:val="14"/>
        </w:rPr>
        <w:t>,20</w:t>
      </w:r>
      <w:proofErr w:type="gramEnd"/>
      <w:r w:rsidRPr="00B51611">
        <w:rPr>
          <w:sz w:val="14"/>
        </w:rPr>
        <w:t xml:space="preserve"> while Solove, more recently, has said that privacy “is a concept in disarray. Nobody can articulate what it means.”21 Although a widely accepted definition of privacy remains elusive, there has been rather more consensus on a recognition that </w:t>
      </w:r>
      <w:r w:rsidRPr="00564418">
        <w:rPr>
          <w:rStyle w:val="StyleUnderline"/>
        </w:rPr>
        <w:t>privacy comprises multiple dimensions, which privacy guru Roger Clarke specified as privacy of the person, privacy of personal data, privacy of personal behaviour and privacy of personal communication.</w:t>
      </w:r>
      <w:r w:rsidRPr="00B51611">
        <w:rPr>
          <w:sz w:val="14"/>
        </w:rPr>
        <w:t>22 Similarly, Solove asserts that privacy is best understood as a “family of different yet related things”.23 One aspect of this family is data protection, where some law-makers have attempted to use data protection legislation to mitigate concerns around the effects of surveillance. However, Lyon argues that data protection is difficult to connect to a basic human right, and thus is problematic as an over-arching civil liberties protection framework.24</w:t>
      </w:r>
      <w:r w:rsidRPr="00B51611">
        <w:rPr>
          <w:sz w:val="12"/>
        </w:rPr>
        <w:t>¶</w:t>
      </w:r>
      <w:r w:rsidRPr="00B51611">
        <w:rPr>
          <w:sz w:val="14"/>
        </w:rPr>
        <w:t xml:space="preserve"> Lyon argues that privacy is also inadequate to capture all of the negative effects of surveillance, </w:t>
      </w:r>
      <w:r w:rsidRPr="00564418">
        <w:rPr>
          <w:rStyle w:val="StyleUnderline"/>
        </w:rPr>
        <w:t>since other civil liberties concerns, in addition to privacy, are implicated in new technologies of surveillance</w:t>
      </w:r>
      <w:r w:rsidRPr="00B51611">
        <w:rPr>
          <w:sz w:val="14"/>
        </w:rPr>
        <w:t xml:space="preserve">.25 For example, </w:t>
      </w:r>
      <w:r w:rsidRPr="00564418">
        <w:rPr>
          <w:rStyle w:val="StyleUnderline"/>
        </w:rPr>
        <w:t>the use of surveillance technologies may inhibit individuals’ freedom of assembly or freedom of expression due to a “chilling effect” that discourages individual participation in social movements or public dissent activities</w:t>
      </w:r>
      <w:r w:rsidRPr="00B51611">
        <w:rPr>
          <w:sz w:val="14"/>
        </w:rPr>
        <w:t xml:space="preserve">.26 In relation to profiling via data mining, Schreurs et al. discuss a right of non-discrimination within the framework of the European Convention on Human Rights.27 Such potential for discrimination is particularly important; Coleman and McCahill argue that the </w:t>
      </w:r>
      <w:r w:rsidRPr="00564418">
        <w:rPr>
          <w:rStyle w:val="StyleUnderline"/>
        </w:rPr>
        <w:t>use of surveillance technologies often reinforces existing social positions, particularly positions of marginalisation along the lines of race, class, gender, sexuality and age</w:t>
      </w:r>
      <w:r w:rsidRPr="00B51611">
        <w:rPr>
          <w:sz w:val="14"/>
        </w:rPr>
        <w:t xml:space="preserve">.28 </w:t>
      </w:r>
      <w:r w:rsidRPr="00B51611">
        <w:rPr>
          <w:rStyle w:val="StyleUnderline"/>
        </w:rPr>
        <w:t>Surveillance technologies may impinge upon individuals’ freedom of movement</w:t>
      </w:r>
      <w:r w:rsidRPr="00B51611">
        <w:rPr>
          <w:sz w:val="14"/>
        </w:rPr>
        <w:t xml:space="preserve">, in a clear example of Lyon’s notion of social sorting. Such linkages between social position and movement are noted by Graham and Wood29 and Finn and McCahill30, where </w:t>
      </w:r>
      <w:r w:rsidRPr="00B51611">
        <w:rPr>
          <w:rStyle w:val="StyleUnderline"/>
        </w:rPr>
        <w:t>digitalised surveillance systems enable a privileged mobility for some individuals</w:t>
      </w:r>
      <w:r w:rsidRPr="00B51611">
        <w:rPr>
          <w:sz w:val="14"/>
        </w:rPr>
        <w:t xml:space="preserve"> (e.g., the use of iris scanning systems to bypass immigration queues) </w:t>
      </w:r>
      <w:r w:rsidRPr="00B51611">
        <w:rPr>
          <w:rStyle w:val="StyleUnderline"/>
        </w:rPr>
        <w:t>while marginalised individuals find their mobility further restricted</w:t>
      </w:r>
      <w:r w:rsidRPr="00B51611">
        <w:rPr>
          <w:sz w:val="14"/>
        </w:rPr>
        <w:t xml:space="preserve"> (for example, by false positive matches with individuals on “no fly” lists, or where individuals who refuse body scans at airports are prevented from flying31). This restriction on freedom of movement can disproportionately impact some groups of already marginalised travellers, such as Muslim women, for whom religious restrictions on modesty prevent participation in body scanning systems.32 In addition to these civil liberties concerns around the negative effects on individuals, Lyon reminds us that, via the International Treaty on Human Rights, individuals also have a right to security.</w:t>
      </w:r>
    </w:p>
    <w:p w:rsidR="00880956" w:rsidRPr="00424794" w:rsidRDefault="00880956" w:rsidP="00880956"/>
    <w:p w:rsidR="00255B66" w:rsidRDefault="00255B66" w:rsidP="00C95836">
      <w:pPr>
        <w:pStyle w:val="Heading2"/>
        <w:rPr>
          <w:rFonts w:eastAsia="Times New Roman"/>
        </w:rPr>
      </w:pPr>
      <w:r>
        <w:rPr>
          <w:rFonts w:eastAsia="Times New Roman"/>
        </w:rPr>
        <w:t>AT: States CP</w:t>
      </w:r>
    </w:p>
    <w:p w:rsidR="00255B66" w:rsidRDefault="00255B66" w:rsidP="00255B66"/>
    <w:p w:rsidR="00255B66" w:rsidRPr="00255B66" w:rsidRDefault="00255B66" w:rsidP="00255B66">
      <w:pPr>
        <w:pStyle w:val="Heading3"/>
      </w:pPr>
      <w:r>
        <w:t>2AC States CP—States Fail</w:t>
      </w:r>
    </w:p>
    <w:p w:rsidR="00255B66" w:rsidRDefault="00255B66" w:rsidP="00255B66"/>
    <w:p w:rsidR="00255B66" w:rsidRDefault="00255B66" w:rsidP="00255B66">
      <w:pPr>
        <w:pStyle w:val="Heading4"/>
      </w:pPr>
      <w:r>
        <w:t>State laws are spotty, vague, and repetitive</w:t>
      </w:r>
    </w:p>
    <w:p w:rsidR="00255B66" w:rsidRPr="00455B14" w:rsidRDefault="00255B66" w:rsidP="00255B66">
      <w:r>
        <w:t>Woolery, Ph.D. student and Roy H. Park Fellow in the School of Journalism and Mass Communication, 14</w:t>
      </w:r>
    </w:p>
    <w:p w:rsidR="00255B66" w:rsidRPr="00AD4BAB" w:rsidRDefault="00255B66" w:rsidP="00255B66">
      <w:r>
        <w:t>Liz, an affiliate fellow at New America’s Open Technology Institute, where she was a 2014 Google Policy Fellow, “Not Waiting for the FAA, North Carolina and 9 Other States Enacted Drone Laws in 2014”, UNC Center for Media Law and Policy, 12/18/14, http://medialaw.unc.edu/2014/12/not-waiting-for-the-faa-north-carolina-and-9-other-states-enacted-drone-laws-in-2014/</w:t>
      </w:r>
    </w:p>
    <w:p w:rsidR="00255B66" w:rsidRPr="00455B14" w:rsidRDefault="00255B66" w:rsidP="00255B66">
      <w:pPr>
        <w:rPr>
          <w:rStyle w:val="StyleUnderline"/>
        </w:rPr>
      </w:pPr>
      <w:r w:rsidRPr="00455B14">
        <w:rPr>
          <w:sz w:val="16"/>
        </w:rPr>
        <w:t xml:space="preserve">Despite the rush to regulate UAS at the state level and the apparent eagerness of state legislators to “fill the void” left by the FAA’s slow pace to regulate UAS, </w:t>
      </w:r>
      <w:r w:rsidRPr="00455B14">
        <w:rPr>
          <w:rStyle w:val="StyleUnderline"/>
        </w:rPr>
        <w:t>state drone legislation has been criticized</w:t>
      </w:r>
      <w:r w:rsidRPr="00455B14">
        <w:rPr>
          <w:sz w:val="16"/>
        </w:rPr>
        <w:t xml:space="preserve">. Attorneys and drone scholars Nabiha Syed and Michael Berry, writing in the Volokh Conspiracy blog on The Washington Post‘s website, argued that </w:t>
      </w:r>
      <w:r w:rsidRPr="00455B14">
        <w:rPr>
          <w:rStyle w:val="Emphasis"/>
        </w:rPr>
        <w:t>state legislation thus far has been “misguided” and suffers from overbreadth and vagueness</w:t>
      </w:r>
      <w:r w:rsidRPr="00455B14">
        <w:rPr>
          <w:sz w:val="16"/>
        </w:rPr>
        <w:t xml:space="preserve">. They pointed to </w:t>
      </w:r>
      <w:r w:rsidRPr="00455B14">
        <w:rPr>
          <w:rStyle w:val="StyleUnderline"/>
        </w:rPr>
        <w:t>Idaho’s UAS law, enacted in 2013, which contains a provision prohibiting the use of a UAS to “photograph or otherwise record an individual, without such individual’s written consent, for the purpose of publishing or otherwise publicly disseminating such photograph or recording</w:t>
      </w:r>
      <w:r w:rsidRPr="00455B14">
        <w:rPr>
          <w:sz w:val="16"/>
        </w:rPr>
        <w:t xml:space="preserve">.” The Idaho law makes no distinction between photography and recording in a public place versus a private place. Thus, </w:t>
      </w:r>
      <w:r w:rsidRPr="00455B14">
        <w:rPr>
          <w:rStyle w:val="StyleUnderline"/>
        </w:rPr>
        <w:t xml:space="preserve">the law either forgets or ignores </w:t>
      </w:r>
      <w:r w:rsidRPr="00455B14">
        <w:rPr>
          <w:sz w:val="16"/>
        </w:rPr>
        <w:t xml:space="preserve">– or perhaps both – </w:t>
      </w:r>
      <w:r w:rsidRPr="00455B14">
        <w:rPr>
          <w:rStyle w:val="StyleUnderline"/>
        </w:rPr>
        <w:t>that there are long-standing legal doctrines that suggest an individual has no expectation of privacy in a public place</w:t>
      </w:r>
      <w:r w:rsidRPr="00455B14">
        <w:rPr>
          <w:sz w:val="16"/>
        </w:rPr>
        <w:t xml:space="preserve">. For example, in Katz v. United States (1967), the U.S. Supreme Court explained that “[w]hat a person knowingly exposes to the public, even in his own home or office, is not a subject of Fourth Amendment protection.” The Katz dicta may speak specifically to Fourth Amendment protection, but there is no indication that one has a greater expectation of privacy when a non-government actor (e.g. a civilian UAS operator) is involved. As Syed and Berry noted, </w:t>
      </w:r>
      <w:r w:rsidRPr="00455B14">
        <w:rPr>
          <w:rStyle w:val="StyleUnderline"/>
        </w:rPr>
        <w:t>the Idaho law (and others like it) ignore the legal and societal precedents regarding expectations of privacy in public places. State laws also can be criticized for their failure to define key terms</w:t>
      </w:r>
      <w:r w:rsidRPr="00455B14">
        <w:rPr>
          <w:sz w:val="16"/>
        </w:rPr>
        <w:t xml:space="preserve">. </w:t>
      </w:r>
      <w:r w:rsidRPr="00455B14">
        <w:rPr>
          <w:rStyle w:val="StyleUnderline"/>
        </w:rPr>
        <w:t>The North Carolina drone law</w:t>
      </w:r>
      <w:r w:rsidRPr="00455B14">
        <w:rPr>
          <w:sz w:val="16"/>
        </w:rPr>
        <w:t xml:space="preserve"> (which we’ll get </w:t>
      </w:r>
      <w:proofErr w:type="gramStart"/>
      <w:r w:rsidRPr="00455B14">
        <w:rPr>
          <w:sz w:val="16"/>
        </w:rPr>
        <w:t>to</w:t>
      </w:r>
      <w:proofErr w:type="gramEnd"/>
      <w:r w:rsidRPr="00455B14">
        <w:rPr>
          <w:sz w:val="16"/>
        </w:rPr>
        <w:t xml:space="preserve"> shortly) </w:t>
      </w:r>
      <w:r w:rsidRPr="00455B14">
        <w:rPr>
          <w:rStyle w:val="StyleUnderline"/>
        </w:rPr>
        <w:t>contains a provision prohibiting UAS operators from “conduct[ing] surveillance</w:t>
      </w:r>
      <w:r w:rsidRPr="00455B14">
        <w:rPr>
          <w:sz w:val="16"/>
        </w:rPr>
        <w:t xml:space="preserve">” of private property. </w:t>
      </w:r>
      <w:r w:rsidRPr="00455B14">
        <w:rPr>
          <w:rStyle w:val="StyleUnderline"/>
        </w:rPr>
        <w:t>However, nowhere in the law is “surveillance” defined</w:t>
      </w:r>
      <w:r w:rsidRPr="00455B14">
        <w:rPr>
          <w:sz w:val="16"/>
        </w:rPr>
        <w:t xml:space="preserve">. Syed and Berry noted that </w:t>
      </w:r>
      <w:r w:rsidRPr="00455B14">
        <w:rPr>
          <w:rStyle w:val="StyleUnderline"/>
        </w:rPr>
        <w:t>Texas’ and Tennessee’s drone laws also fail to define surveillance</w:t>
      </w:r>
      <w:r w:rsidRPr="00455B14">
        <w:rPr>
          <w:sz w:val="16"/>
        </w:rPr>
        <w:t xml:space="preserve">. </w:t>
      </w:r>
      <w:r w:rsidRPr="00455B14">
        <w:rPr>
          <w:rStyle w:val="StyleUnderline"/>
        </w:rPr>
        <w:t>The vagueness</w:t>
      </w:r>
      <w:r w:rsidRPr="00455B14">
        <w:rPr>
          <w:sz w:val="16"/>
        </w:rPr>
        <w:t xml:space="preserve"> of these laws, they argue, “</w:t>
      </w:r>
      <w:r w:rsidRPr="00455B14">
        <w:rPr>
          <w:rStyle w:val="Emphasis"/>
        </w:rPr>
        <w:t>casts a long shadow that threatens to chill newsgathering and other legitimate conduct.</w:t>
      </w:r>
      <w:r w:rsidRPr="00455B14">
        <w:rPr>
          <w:sz w:val="16"/>
        </w:rPr>
        <w:t xml:space="preserve">” But Stephen Hartzell, an attorney and partner with the Raleigh-based Brooks Pierce law firm, said the absence of a definition of “conduct surveillance” will not be problematic because courts are “capable of working that out on a case-by-base basis.” Hartzell is likely correct that courts will be able to decide what does and does not qualify as surveillance. But that is a question that could have been resolved by the law’s text, creating clearer guidance for drone operators and less need for litigation. It also has been argued that </w:t>
      </w:r>
      <w:r w:rsidRPr="00455B14">
        <w:rPr>
          <w:rStyle w:val="StyleUnderline"/>
        </w:rPr>
        <w:t>state laws that attempt to address some of the potential harms posed by UAS are duplicative of already-existing laws</w:t>
      </w:r>
      <w:r w:rsidRPr="00455B14">
        <w:rPr>
          <w:sz w:val="16"/>
        </w:rPr>
        <w:t xml:space="preserve">. Referred to as laws of “general applicability” (or “pre-existing generic laws”), </w:t>
      </w:r>
      <w:r w:rsidRPr="00455B14">
        <w:rPr>
          <w:rStyle w:val="StyleUnderline"/>
        </w:rPr>
        <w:t>these laws, which are not specific to UAS, address legal claims that might be brought against a drone operator</w:t>
      </w:r>
      <w:r w:rsidRPr="00455B14">
        <w:rPr>
          <w:sz w:val="16"/>
        </w:rPr>
        <w:t xml:space="preserve">. For example, a state law that provides a cause of action for drone-based invasion of privacy is probably unnecessary if that state already recognizes the intrusion upon seclusion privacy tort. Similarly, a state law specific to UAS trespass or nuisance is likely duplicative of that state’s already-existing trespass and nuisance laws. </w:t>
      </w:r>
      <w:r w:rsidRPr="00455B14">
        <w:rPr>
          <w:rStyle w:val="StyleUnderline"/>
        </w:rPr>
        <w:t>When North Carolina debated its drone legislation earlier this year, a member of the state’s Research Division presented</w:t>
      </w:r>
      <w:r w:rsidRPr="00455B14">
        <w:rPr>
          <w:sz w:val="16"/>
        </w:rPr>
        <w:t xml:space="preserve"> the Committee on Unmanned Aircraft Systems </w:t>
      </w:r>
      <w:r w:rsidRPr="00455B14">
        <w:rPr>
          <w:rStyle w:val="StyleUnderline"/>
        </w:rPr>
        <w:t>with an overview of “Potentially Relevant Current NC Laws</w:t>
      </w:r>
      <w:r w:rsidRPr="00455B14">
        <w:rPr>
          <w:sz w:val="16"/>
        </w:rPr>
        <w:t xml:space="preserve">.” The review highlighted North Carolina’s prohibitions against secret peeping and interception of oral transmissions, the state’s recognition of the intrusion upon seclusion privacy tort, and regulation of law enforcement surveillance. </w:t>
      </w:r>
      <w:r w:rsidRPr="00455B14">
        <w:rPr>
          <w:rStyle w:val="StyleUnderline"/>
        </w:rPr>
        <w:t>Nonetheless, the state’s drone law waded into some of these issues.</w:t>
      </w:r>
    </w:p>
    <w:p w:rsidR="00255B66" w:rsidRDefault="00255B66" w:rsidP="00255B66"/>
    <w:p w:rsidR="00255B66" w:rsidRDefault="00255B66" w:rsidP="00255B66">
      <w:pPr>
        <w:pStyle w:val="Heading3"/>
      </w:pPr>
      <w:r>
        <w:t>2AC States CP—Perm Both</w:t>
      </w:r>
    </w:p>
    <w:p w:rsidR="00255B66" w:rsidRDefault="00255B66" w:rsidP="00255B66"/>
    <w:p w:rsidR="00255B66" w:rsidRDefault="00255B66" w:rsidP="00255B66">
      <w:pPr>
        <w:pStyle w:val="Heading4"/>
      </w:pPr>
      <w:r>
        <w:t xml:space="preserve">Perm do both - preemption solves </w:t>
      </w:r>
    </w:p>
    <w:p w:rsidR="00255B66" w:rsidRPr="007F02FD" w:rsidRDefault="00255B66" w:rsidP="00255B66">
      <w:pPr>
        <w:rPr>
          <w:rStyle w:val="Style13ptBold"/>
        </w:rPr>
      </w:pPr>
      <w:r w:rsidRPr="007F02FD">
        <w:rPr>
          <w:rStyle w:val="Style13ptBold"/>
        </w:rPr>
        <w:t>Law360, 14</w:t>
      </w:r>
    </w:p>
    <w:p w:rsidR="00255B66" w:rsidRDefault="00255B66" w:rsidP="00255B66">
      <w:r>
        <w:t>Law360, “May State And Local Gov't Control Low-Flying Drones?</w:t>
      </w:r>
      <w:proofErr w:type="gramStart"/>
      <w:r>
        <w:t>”,</w:t>
      </w:r>
      <w:proofErr w:type="gramEnd"/>
      <w:r>
        <w:t xml:space="preserve"> Portfolio Media Inc., 12/4/14,  http://www.mofo.com/~/media/Files/Articles/2014/12/141204MayStateLocalGovControlDrones.pdf</w:t>
      </w:r>
    </w:p>
    <w:p w:rsidR="00255B66" w:rsidRPr="007F02FD" w:rsidRDefault="00255B66" w:rsidP="00255B66">
      <w:pPr>
        <w:rPr>
          <w:sz w:val="16"/>
        </w:rPr>
      </w:pPr>
      <w:r w:rsidRPr="007F02FD">
        <w:rPr>
          <w:sz w:val="16"/>
        </w:rPr>
        <w:t xml:space="preserve">From a legal perspective, these questions largely depend on whether the FAA’s authority and the manner in which it is exercised is determined to “preempt” the historical state and local powers to protect residents. </w:t>
      </w:r>
      <w:r w:rsidRPr="005B111A">
        <w:rPr>
          <w:rStyle w:val="StyleUnderline"/>
        </w:rPr>
        <w:t>Preemption questions often arise when both significant federal interests and weighty local interests conflict. The regulation of drone activity is a clear case of such potential conflict</w:t>
      </w:r>
      <w:r w:rsidRPr="007F02FD">
        <w:rPr>
          <w:sz w:val="16"/>
        </w:rPr>
        <w:t xml:space="preserve">. Although the FAA has yet to issue its notice of proposed rulemaking for small UAS, </w:t>
      </w:r>
      <w:r w:rsidRPr="005B111A">
        <w:rPr>
          <w:rStyle w:val="StyleUnderline"/>
        </w:rPr>
        <w:t>at least one petition has already been filed requesting that the anticipated NPRM include an “express preemption clause.”</w:t>
      </w:r>
      <w:r w:rsidRPr="007F02FD">
        <w:rPr>
          <w:sz w:val="16"/>
        </w:rPr>
        <w:t xml:space="preserve"> This is not surprising given the interests at stake; </w:t>
      </w:r>
      <w:r w:rsidRPr="005B111A">
        <w:rPr>
          <w:rStyle w:val="Emphasis"/>
        </w:rPr>
        <w:t>drone manufacturers, suppliers, and operators want a uniform federal standard to abide by, not a patchwork of state regulations that may be more restrictive than the federal framework</w:t>
      </w:r>
      <w:r w:rsidRPr="007F02FD">
        <w:rPr>
          <w:sz w:val="16"/>
        </w:rPr>
        <w:t xml:space="preserve">. Whether an express preemption provision will be proposed in the NPRM, and whether that is a good idea, remains to be seen. One thing is clear: </w:t>
      </w:r>
      <w:r w:rsidRPr="005B111A">
        <w:rPr>
          <w:rStyle w:val="StyleUnderline"/>
        </w:rPr>
        <w:t>Courts have often held that state regulation of traditional aircraft in the areas of safety and operations are preempted. Most of these courts have done so on the basis of “field preemption”</w:t>
      </w:r>
      <w:r w:rsidRPr="007F02FD">
        <w:rPr>
          <w:sz w:val="16"/>
        </w:rPr>
        <w:t xml:space="preserve"> (which occurs when Congress’ regulatory scheme sufficiently pervades a particular area so as to evidence an intent for federal law to occupy the entirety of the field), </w:t>
      </w:r>
      <w:r w:rsidRPr="005B111A">
        <w:rPr>
          <w:rStyle w:val="StyleUnderline"/>
        </w:rPr>
        <w:t>even in cases where federal law does not include an express preemption provision of the kind discussed above</w:t>
      </w:r>
      <w:r w:rsidRPr="007F02FD">
        <w:rPr>
          <w:sz w:val="16"/>
        </w:rPr>
        <w:t xml:space="preserve">. Even in the context of safety and operations, however, courts have limited federal law’s preemptive scope. In the Ninth Circuit, for example, the breadth of FAA field preemption depends on the specificity and comprehensiveness of the federal regulations at issue. </w:t>
      </w:r>
      <w:r w:rsidRPr="005B111A">
        <w:rPr>
          <w:rStyle w:val="StyleUnderline"/>
        </w:rPr>
        <w:t>Absent an express preemption provision in the small UAS final rules, similar case-specific field-preemption standards will likely apply</w:t>
      </w:r>
      <w:r w:rsidRPr="007F02FD">
        <w:rPr>
          <w:sz w:val="16"/>
        </w:rPr>
        <w:t>. Thus, the breadth and pervasiveness of the forthcoming drone regulations will greatly influence the degree and scope of preemption.</w:t>
      </w:r>
    </w:p>
    <w:p w:rsidR="00255B66" w:rsidRDefault="00255B66" w:rsidP="00255B66"/>
    <w:p w:rsidR="00255B66" w:rsidRDefault="00255B66" w:rsidP="00255B66">
      <w:pPr>
        <w:pStyle w:val="Heading3"/>
      </w:pPr>
      <w:r>
        <w:t>2AC States CP—AT: Spill-Up</w:t>
      </w:r>
    </w:p>
    <w:p w:rsidR="00255B66" w:rsidRDefault="00255B66" w:rsidP="00255B66"/>
    <w:p w:rsidR="00255B66" w:rsidRDefault="00255B66" w:rsidP="00255B66">
      <w:pPr>
        <w:pStyle w:val="Heading4"/>
      </w:pPr>
      <w:r>
        <w:t>Federal law in the area of drone regulation has long been understood to pre-empt state law</w:t>
      </w:r>
    </w:p>
    <w:p w:rsidR="00255B66" w:rsidRDefault="00255B66" w:rsidP="00255B66">
      <w:r>
        <w:rPr>
          <w:rStyle w:val="Style13ptBold"/>
        </w:rPr>
        <w:t>Silversmith 13(</w:t>
      </w:r>
      <w:r>
        <w:t>Jol A.</w:t>
      </w:r>
      <w:r w:rsidRPr="00054AF8">
        <w:t xml:space="preserve"> Silversmith is a member of the District of Columbia Bar, the Massachusetts Bar and the Maryland Bar. Mr. Silversmith serves as a Director and the Secretary of the Greater Washington Business Aviation Association and is a member of the National Business Aviation Association's Access Committee.</w:t>
      </w:r>
      <w:r>
        <w:t xml:space="preserve"> </w:t>
      </w:r>
      <w:r w:rsidRPr="00054AF8">
        <w:t>In May 2013, he was a recipient of NBAA’s Silk Scarf Award, recognizing his contributions to the business aviation community.</w:t>
      </w:r>
      <w:r>
        <w:t xml:space="preserve"> “You Can’t Regulate This: State Regulation of the Private Use of Unmanned Aircraft” </w:t>
      </w:r>
      <w:hyperlink r:id="rId42" w:history="1">
        <w:r w:rsidRPr="00462A39">
          <w:rPr>
            <w:rStyle w:val="Hyperlink"/>
          </w:rPr>
          <w:t>http://www.americanbar.org/content/dam/aba/publications/air_space_lawyer/2013_december/ASL_V26N3_WINTER13_Silversmith.authcheckdam.pdf</w:t>
        </w:r>
      </w:hyperlink>
      <w:r>
        <w:t>)</w:t>
      </w:r>
    </w:p>
    <w:p w:rsidR="00255B66" w:rsidRPr="00455B14" w:rsidRDefault="00255B66" w:rsidP="00255B66">
      <w:pPr>
        <w:rPr>
          <w:sz w:val="16"/>
        </w:rPr>
      </w:pPr>
      <w:r w:rsidRPr="00054AF8">
        <w:rPr>
          <w:rStyle w:val="Emphasis"/>
        </w:rPr>
        <w:t>The U.S. Constitution provides that federal laws are the “supreme law of the land.”7 In the context of aviation, the doctrine of field preemption—that state action is preempted because Congress intended to occupy the entire regulatory field—has been held by many courts to generally prohibit state regulation of aircraft safety and operations</w:t>
      </w:r>
      <w:r w:rsidRPr="00455B14">
        <w:rPr>
          <w:sz w:val="16"/>
        </w:rPr>
        <w:t xml:space="preserve">.8 </w:t>
      </w:r>
      <w:proofErr w:type="gramStart"/>
      <w:r w:rsidRPr="00054AF8">
        <w:rPr>
          <w:rStyle w:val="StyleUnderline"/>
        </w:rPr>
        <w:t>Underlying</w:t>
      </w:r>
      <w:proofErr w:type="gramEnd"/>
      <w:r w:rsidRPr="00054AF8">
        <w:rPr>
          <w:rStyle w:val="StyleUnderline"/>
        </w:rPr>
        <w:t xml:space="preserve"> this position is that the U.S. government by statute “has exclusive sovereignty of airspace of the United States.”</w:t>
      </w:r>
      <w:r w:rsidRPr="00455B14">
        <w:rPr>
          <w:sz w:val="16"/>
        </w:rPr>
        <w:t>9 As the Supreme Court explained more than 40 years ago in an opinion invalidating a locally imposed curfew on aircraft noise, “</w:t>
      </w:r>
      <w:r w:rsidRPr="00054AF8">
        <w:rPr>
          <w:rStyle w:val="StyleUnderline"/>
        </w:rPr>
        <w:t>a uniform and exclusive system of federal regulation” is required “if the congressional objectives underlying the Federal Aviation Act are to be fulfilled.</w:t>
      </w:r>
      <w:r w:rsidRPr="00455B14">
        <w:rPr>
          <w:sz w:val="16"/>
        </w:rPr>
        <w:t xml:space="preserve">”10 Thus, </w:t>
      </w:r>
      <w:r w:rsidRPr="00054AF8">
        <w:rPr>
          <w:rStyle w:val="StyleUnderline"/>
        </w:rPr>
        <w:t>in the context of aviation, federal preemption long has been understood to sweep with a wide broom.11</w:t>
      </w:r>
      <w:r w:rsidRPr="00455B14">
        <w:rPr>
          <w:sz w:val="16"/>
        </w:rPr>
        <w:t xml:space="preserve"> </w:t>
      </w:r>
    </w:p>
    <w:p w:rsidR="00255B66" w:rsidRPr="00255B66" w:rsidRDefault="00255B66" w:rsidP="00255B66"/>
    <w:p w:rsidR="00255B66" w:rsidRDefault="00255B66" w:rsidP="00255B66"/>
    <w:p w:rsidR="00255B66" w:rsidRDefault="00255B66" w:rsidP="00255B66">
      <w:pPr>
        <w:pStyle w:val="Heading4"/>
      </w:pPr>
      <w:r>
        <w:t>States use pre-emption to model federal laws anyway</w:t>
      </w:r>
    </w:p>
    <w:p w:rsidR="00255B66" w:rsidRDefault="00255B66" w:rsidP="00255B66">
      <w:r>
        <w:rPr>
          <w:rStyle w:val="Style13ptBold"/>
        </w:rPr>
        <w:t>Georgia State University Law Review 14(</w:t>
      </w:r>
      <w:r w:rsidRPr="007A4851">
        <w:t>The Georgia State University College of Law is an urban law school located in downtown Atlanta, Georgia. Founded in 1982, it is accredited by the American Bar Association and is a member of the Association of American Law Schools.</w:t>
      </w:r>
      <w:r>
        <w:t xml:space="preserve"> “State Drone Laws: A Legitimate Answer to State Concerns or a Violation of Federal Sovereignty” </w:t>
      </w:r>
      <w:hyperlink r:id="rId43" w:history="1">
        <w:r w:rsidRPr="00462A39">
          <w:rPr>
            <w:rStyle w:val="Hyperlink"/>
          </w:rPr>
          <w:t>http://readingroom.law.gsu.edu/cgi/viewcontent.cgi?article=2783&amp;context=gsulr</w:t>
        </w:r>
      </w:hyperlink>
      <w:r>
        <w:t>)</w:t>
      </w:r>
    </w:p>
    <w:p w:rsidR="00255B66" w:rsidRPr="00455B14" w:rsidRDefault="00255B66" w:rsidP="00255B66">
      <w:pPr>
        <w:rPr>
          <w:sz w:val="16"/>
        </w:rPr>
      </w:pPr>
      <w:r w:rsidRPr="007A4851">
        <w:rPr>
          <w:rStyle w:val="StyleUnderline"/>
        </w:rPr>
        <w:t xml:space="preserve">When laws do not directly conflict and Congress has not expressed its intent, it leaves only the possibility of a field preemption.47 </w:t>
      </w:r>
      <w:proofErr w:type="gramStart"/>
      <w:r w:rsidRPr="007A4851">
        <w:rPr>
          <w:rStyle w:val="StyleUnderline"/>
        </w:rPr>
        <w:t>Here</w:t>
      </w:r>
      <w:proofErr w:type="gramEnd"/>
      <w:r w:rsidRPr="007A4851">
        <w:rPr>
          <w:rStyle w:val="StyleUnderline"/>
        </w:rPr>
        <w:t>, courts will infer intent when the federal laws and regulations are “so pervasive as to make reasonable the inference that Congress left no room for the States to supplement it.”</w:t>
      </w:r>
      <w:r w:rsidRPr="00455B14">
        <w:rPr>
          <w:sz w:val="16"/>
        </w:rPr>
        <w:t xml:space="preserve">48 </w:t>
      </w:r>
      <w:r w:rsidRPr="007A4851">
        <w:rPr>
          <w:rStyle w:val="StyleUnderline"/>
        </w:rPr>
        <w:t>Courts first determine which level of the government traditionally asserts control over the area.49 When the field is one “the States have traditionally occupied,” there is an assumption that the state law is not preempted.50 However, the reach of the federal regulation may overcome this assumption.51 Next, courts analyze the scope and pervasiveness of the federal law or agency regulation.52 If Congress has regulated the entire field, courts find that the federal government intends to preempt even though, traditionally, the state may have controlled the arena. 53 Therefore, if states have traditionally controlled the arena, it will not be preempted, unless the federal government has either expressed a desire to preempt state actions or has enacted so many regulations on the topic that no room remains for states to regulate</w:t>
      </w:r>
      <w:r w:rsidRPr="00455B14">
        <w:rPr>
          <w:sz w:val="16"/>
        </w:rPr>
        <w:t>.54 Although the amount and scope of aviation regulations appear to be vast,55 the courts have determined that there remains room for state laws depending on the pervasiveness of the regulations in that particular area within aviation.56</w:t>
      </w:r>
    </w:p>
    <w:p w:rsidR="00255B66" w:rsidRPr="00255B66" w:rsidRDefault="00255B66" w:rsidP="00255B66"/>
    <w:p w:rsidR="00C95836" w:rsidRDefault="00C95836" w:rsidP="00C95836">
      <w:pPr>
        <w:pStyle w:val="Heading2"/>
        <w:rPr>
          <w:rFonts w:eastAsia="Times New Roman"/>
        </w:rPr>
      </w:pPr>
      <w:r>
        <w:rPr>
          <w:rFonts w:eastAsia="Times New Roman"/>
        </w:rPr>
        <w:t>AT: Ptx</w:t>
      </w:r>
    </w:p>
    <w:p w:rsidR="00C95836" w:rsidRDefault="00C95836" w:rsidP="00C95836"/>
    <w:p w:rsidR="00C95836" w:rsidRDefault="00C95836" w:rsidP="00C95836">
      <w:pPr>
        <w:pStyle w:val="Heading3"/>
      </w:pPr>
      <w:r>
        <w:t>Link Turn</w:t>
      </w:r>
    </w:p>
    <w:p w:rsidR="00C95836" w:rsidRPr="00424794" w:rsidRDefault="00C95836" w:rsidP="00C95836"/>
    <w:p w:rsidR="00C95836" w:rsidRDefault="00C95836" w:rsidP="00C95836">
      <w:pPr>
        <w:pStyle w:val="Heading4"/>
      </w:pPr>
      <w:r>
        <w:t xml:space="preserve">The Drones Surveillance Program is popular in politics </w:t>
      </w:r>
    </w:p>
    <w:p w:rsidR="00C95836" w:rsidRPr="00C81290" w:rsidRDefault="00C95836" w:rsidP="00C95836">
      <w:r w:rsidRPr="00C81290">
        <w:rPr>
          <w:rStyle w:val="Style13ptBold"/>
        </w:rPr>
        <w:t>Dillow 6/23/15</w:t>
      </w:r>
      <w:r>
        <w:rPr>
          <w:rStyle w:val="Style13ptBold"/>
        </w:rPr>
        <w:t>-</w:t>
      </w:r>
      <w:r>
        <w:t xml:space="preserve"> Clay, writer about </w:t>
      </w:r>
      <w:r w:rsidRPr="00F83E13">
        <w:t>tec</w:t>
      </w:r>
      <w:r>
        <w:t>hnology, aerospace, and defense (“</w:t>
      </w:r>
      <w:r w:rsidRPr="00F83E13">
        <w:t>Is Congress' new drone safety act an innovation killer?</w:t>
      </w:r>
      <w:r>
        <w:t>”)</w:t>
      </w:r>
      <w:r w:rsidRPr="00F83E13">
        <w:t xml:space="preserve"> </w:t>
      </w:r>
      <w:hyperlink r:id="rId44" w:history="1">
        <w:r w:rsidRPr="00F04068">
          <w:rPr>
            <w:rStyle w:val="Hyperlink"/>
          </w:rPr>
          <w:t>http://fortune.com/2015/06/23/congress-drone-safety/</w:t>
        </w:r>
      </w:hyperlink>
      <w:r>
        <w:t xml:space="preserve"> Date Accessed July 21 2015</w:t>
      </w:r>
    </w:p>
    <w:p w:rsidR="00C95836" w:rsidRPr="00C81290" w:rsidRDefault="00C95836" w:rsidP="00C95836"/>
    <w:p w:rsidR="00C95836" w:rsidRDefault="00C95836" w:rsidP="00C95836">
      <w:r>
        <w:t xml:space="preserve">The proposed Consumer Drone Safety Act calls for more guidelines about when and where drones can fly in the U.S. With a wealth of aerospace engineering talent located in the south and Silicon Valley’s software programming talent up north, California has quietly grown into a hub for the growing U.S. drone industry. But, some in the industry are worried that a bill put forth by California’s own Sen. Dianne Feinstein could push the brakes on innovation by placing onerous restrictions on consumer drone technologies. Under pressure from Feinstein, the FAA recently released data showing 190 incidents during a nine-month period in 2014 where unauthorized drones were sighted by members of the general aviation community operating in areas where they were not authorized. Of those, some two dozen were reportedly described as close shaves, where a mid-air collision was narrowly avoided. In response, Sen. Feinstein has introduced the Consumer Drone Safety Act, which would create stricter federal laws governing consumer drone operations and require safety features to be incorporated into new consumer drones. “If we don’t act now, it’s only a matter of time before we have a tragedy on our hands,” Senator Feinstein said in a statement. While many industry advocates dispute the meaningfulness of the FAA’s incident data, they’re more concerned about the fallout from what they see as legislative overkill. “There’s potential for this to turn into a rather draconian set of limits on both the user and the manufacturer,” says Brendan Schulman, head of the Unmanned Aircraft Systems practice at New York City-based law firm Kramer Levin Naftalis &amp; Frankel. At issue for Feinstein, it seems, is the fact that while the FAA has moved to heavily restrict and regulate drones flown for commercial purposes, drones flown recreationally are governed more or less by a set of non-regulatory best practices, rather than by federal law. The Consumer Drone Safety Act aims to create federal regulations regarding when, where, and how consumer drones can be operated, as well as require that new safety technologies be built into all new drones. These include collision-avoidance technology, transponders that signal a </w:t>
      </w:r>
      <w:proofErr w:type="gramStart"/>
      <w:r>
        <w:t>drones</w:t>
      </w:r>
      <w:proofErr w:type="gramEnd"/>
      <w:r>
        <w:t xml:space="preserve"> location to air traffic controllers and other aircraft, and geo-fencing—technology that creates a GPS virtual fence around no-fly zones that would prevent the drone from entering areas near airports or other restricted airspace. The bill also calls for “anti-tampering” safeguards that would prevent users from modifying consumer drones after they are purchased. However, some of these technologies are already emerging from within the industry. Geo-fencing technology is already built into the latest iteration of Shenzhen, China-based DJI’s popular consumer drones, which make up more than half of the consumer drone marketplace. Startups like AirMap provide consumer and commercial drone operators alike with a bevy of information about restricted airspaces and other localized regulations based on where an aircraft is flying. Still other technologies—like collision avoidance or so-called “sense and avoid” technologies—are still being developed by drone manufacturers, creating something of a cart-before-the-horse problem for manufacturers and regulators should the Consumer Drone Safety Act be passed into law. Besides questions about technological feasibility, industry advocates also worry that such a policy would kill innovation in a new industry that’s predicted to be worth tens of billions to American companies over the next decade. “If you were to incorporate all of these technologies on consumer drones, I don’t know if they would be affordable anymore,” Schulman says. “And that’s going to put a lot of these new startups out of business.” These startups range from any number of small, crowdfunded drone makers to growing commercial ventures with millions in venture backing and revenues like DJI, France-based Parrot, or Silicon Valley’s own 3D Robotics (3DR). For a company like 3DR that has staked its business model on an open platform that encourages users to tinker with its products’ software and hardware, the bill’s anti-tampering provisions are doubly damaging. Such restrictions would drive up development and manufacturing costs as well as stifle innovation among the company’s users. The onus to create safe consumer drones does fall on the industry, says Jesse Kallman, director of business development and regulatory affairs for Airware, a San Francisco-based startup focused on the software side of commercial drones. But, in many respects, the industry is already doing many of the things the bill mandates without subjecting itself to burdensome—and somewhat misguided—technology imperatives. “I think a lot of the responsibility does fall on the manufacturers, and we do need to think about safety from the very beginning and bake it into the product,” Kallman says. “So, I think there are benefits to this bill in terms of creating a safety mentality.” But, he adds, there are several aspects of the bill that are going to be tough to implement and enforce, especially for the FAA whose budget and manpower are already stretched very thin. The larger problem, he says, is the wide availability of the technology and the relatively narrow scope of opportunities for new users to educate themselves. “It’s a new market, it’s really easy to get your hands on this stuff, and users aren’t educated,” Kallman says. “Education is the biggest thing we can do for the industry. Imposing a bunch of technology restrictions doesn’t make sense in a lot of cases.” Some of the technologies that the bill would require manufacturers include in their products are still in their infancy, says Lisa Ellman, Co-Chair of the Global UAS Practice at the Washington, D.C. office of law firm Hogan Lovells. The legal expert, who also was a one-time policy advisor to the Obama administration says, that the bill, if passed, could derail the development of the very technologies it’s pressing the industry for. This type of disconnect between government officials and the industry, perhaps, best embodies the ongoing regulatory conflict that’s taking place in the drone industry these days. The drone industry has formed its own lobbying group, the Small UAV Coalition, which includes such deep-pocketed backers as Amazon and Google (Airware, Airmap, DJI, and 3DR are all also members) to represent its side of the argument on Capitol Hill. How effective the industry is at pushing pro-regulation legislators like Sen. Feinstein toward a middle ground will have a lot of impact on what the future U.S. drone industry looks like. “I’m in agreement with the spirit of the bill,” Ellman says. “But being prescriptive about what technologies manufacturers should include are things that industry and policy makers are already working on now, and it doesn’t make sense to get in the way of that. We want to enforce safety without inhibiting innovation.”</w:t>
      </w:r>
    </w:p>
    <w:p w:rsidR="000137F2" w:rsidRDefault="000137F2" w:rsidP="00C95836"/>
    <w:p w:rsidR="000137F2" w:rsidRDefault="000137F2" w:rsidP="000137F2">
      <w:pPr>
        <w:pStyle w:val="Heading4"/>
      </w:pPr>
      <w:r>
        <w:t>Drone security legislation popular</w:t>
      </w:r>
    </w:p>
    <w:p w:rsidR="000137F2" w:rsidRPr="006D7784" w:rsidRDefault="000137F2" w:rsidP="000137F2">
      <w:pPr>
        <w:rPr>
          <w:rStyle w:val="Style13ptBold"/>
        </w:rPr>
      </w:pPr>
      <w:r w:rsidRPr="006D7784">
        <w:rPr>
          <w:rStyle w:val="Style13ptBold"/>
        </w:rPr>
        <w:t>Salant, Washington cor</w:t>
      </w:r>
      <w:r>
        <w:rPr>
          <w:rStyle w:val="Style13ptBold"/>
        </w:rPr>
        <w:t>respondent for NJ Advance Media</w:t>
      </w:r>
      <w:r w:rsidRPr="006D7784">
        <w:rPr>
          <w:rStyle w:val="Style13ptBold"/>
        </w:rPr>
        <w:t>, 15</w:t>
      </w:r>
    </w:p>
    <w:p w:rsidR="000137F2" w:rsidRDefault="000137F2" w:rsidP="000137F2">
      <w:r>
        <w:t>Jonathan, award-winning political reporter and former president of the National Press Club, “Drone bill is first by N.J. Rep. Watson Coleman to pass the U.S. House”, 6/23/15, NJ News, http://www.nj.com/politics/index.ssf/2015/06/freshman_rep_watson_coleman_sees_first_bill_pass_u.html</w:t>
      </w:r>
    </w:p>
    <w:p w:rsidR="000137F2" w:rsidRPr="006D7784" w:rsidRDefault="000137F2" w:rsidP="000137F2">
      <w:pPr>
        <w:rPr>
          <w:sz w:val="16"/>
        </w:rPr>
      </w:pPr>
      <w:r w:rsidRPr="006D7784">
        <w:rPr>
          <w:sz w:val="16"/>
        </w:rPr>
        <w:t xml:space="preserve">Freshman </w:t>
      </w:r>
      <w:r w:rsidRPr="007C5BF5">
        <w:rPr>
          <w:rStyle w:val="StyleUnderline"/>
        </w:rPr>
        <w:t>U.S. Rep. Bonnie Watson Coleman on Tuesday won House approval of legislation seeking a study on whether the private use of unmanned aircraft could pose security threats</w:t>
      </w:r>
      <w:r w:rsidRPr="006D7784">
        <w:rPr>
          <w:sz w:val="16"/>
        </w:rPr>
        <w:t xml:space="preserve">, her first bill to pass the chamber. "Drone technology holds great promise, with significant social and economic benefits not yet fully realized," Watson Coleman (D-12th Dist.), the top Democrat on the House Homeland Security oversight subcommittee, said on the House floor during debate on the bill. "However, </w:t>
      </w:r>
      <w:r w:rsidRPr="007C5BF5">
        <w:rPr>
          <w:rStyle w:val="StyleUnderline"/>
        </w:rPr>
        <w:t>given the rapid growth in the domestic drone market, it is important that we identify and have strategies to mitigate the associated security risks</w:t>
      </w:r>
      <w:r w:rsidRPr="006D7784">
        <w:rPr>
          <w:sz w:val="16"/>
        </w:rPr>
        <w:t xml:space="preserve">." In January, a drone went off course and crashed on the White House grounds, evading radar set to detect much larger aircraft. And last month, another drone was flown in Lafayette Park, across Pennsylvania Avenue from the president's residence. </w:t>
      </w:r>
      <w:r w:rsidRPr="007C5BF5">
        <w:rPr>
          <w:rStyle w:val="StyleUnderline"/>
        </w:rPr>
        <w:t>Watson Coleman's legislation requires the Homeland Security Department to work with other federal agencies to study how small and medium drones could be used in attacks, develop policies to prevent such incidents, and provide information to state and local law enforcement agencies on how to guard against any threats from drones</w:t>
      </w:r>
      <w:r w:rsidRPr="006D7784">
        <w:rPr>
          <w:sz w:val="16"/>
        </w:rPr>
        <w:t>. She said such information could be invaluable as the Federal Aviation Administration develops final rules governing the use of drones. The bill passed by voice voice under expedited rules requiring a two-thirds majority. Watson Coleman said the idea for the bill came out of a Homeland Security Committee hearing while listening to testimony. According to her spokeswoman, Courtney Cochran, the lawmaker remarked to the committee's top Democrat, Bennie Thompson of Mississippi, "Doesn't this sound like a bill to you?" The bill now goes to the Senate.</w:t>
      </w:r>
    </w:p>
    <w:p w:rsidR="000137F2" w:rsidRDefault="000137F2" w:rsidP="00C95836"/>
    <w:p w:rsidR="00C95836" w:rsidRDefault="00C95836" w:rsidP="00C95836"/>
    <w:p w:rsidR="00C95836" w:rsidRDefault="00C95836" w:rsidP="00C95836">
      <w:pPr>
        <w:pStyle w:val="Heading1"/>
      </w:pPr>
      <w:r>
        <w:t>Drones Neg</w:t>
      </w:r>
    </w:p>
    <w:p w:rsidR="00424794" w:rsidRDefault="009915F6" w:rsidP="009915F6">
      <w:pPr>
        <w:pStyle w:val="Heading2"/>
      </w:pPr>
      <w:r>
        <w:t>States CP</w:t>
      </w:r>
    </w:p>
    <w:p w:rsidR="009915F6" w:rsidRDefault="009915F6" w:rsidP="009915F6"/>
    <w:p w:rsidR="00255B66" w:rsidRDefault="00255B66" w:rsidP="00255B66">
      <w:pPr>
        <w:pStyle w:val="Heading3"/>
      </w:pPr>
      <w:r>
        <w:t>1NC</w:t>
      </w:r>
    </w:p>
    <w:p w:rsidR="00255B66" w:rsidRDefault="00255B66" w:rsidP="00255B66"/>
    <w:p w:rsidR="00255B66" w:rsidRDefault="00255B66" w:rsidP="00255B66">
      <w:pPr>
        <w:pStyle w:val="Heading4"/>
      </w:pPr>
      <w:r>
        <w:t xml:space="preserve">State action is necessary to solve—more effective and prevents legal overlap </w:t>
      </w:r>
    </w:p>
    <w:p w:rsidR="00255B66" w:rsidRPr="000B6E21" w:rsidRDefault="00255B66" w:rsidP="00255B66">
      <w:pPr>
        <w:rPr>
          <w:rStyle w:val="Style13ptBold"/>
        </w:rPr>
      </w:pPr>
      <w:r w:rsidRPr="000B6E21">
        <w:rPr>
          <w:rStyle w:val="Style13ptBold"/>
        </w:rPr>
        <w:t>Mitchell, staff writer, 15</w:t>
      </w:r>
    </w:p>
    <w:p w:rsidR="00255B66" w:rsidRPr="000B6E21" w:rsidRDefault="00255B66" w:rsidP="00255B66">
      <w:r>
        <w:t>Anthea, graduated from University of Michigan with a BA in Political Science and a BA in Art and Design cum laude, “Should America Be Worried About Police Drones?”, The Cheat Sheet, 5/15/15, http://www.cheatsheet.com/politics/are-police-drones-a-privacy-nightmare-or-a-safety-advantage.html/?a=viewall</w:t>
      </w:r>
    </w:p>
    <w:p w:rsidR="00255B66" w:rsidRDefault="00255B66" w:rsidP="00255B66">
      <w:pPr>
        <w:rPr>
          <w:sz w:val="14"/>
        </w:rPr>
      </w:pPr>
      <w:r w:rsidRPr="000B6E21">
        <w:rPr>
          <w:sz w:val="14"/>
        </w:rPr>
        <w:t xml:space="preserve">There have been efforts to enact uniform boundaries on UAV use in Congress, but </w:t>
      </w:r>
      <w:r w:rsidRPr="000B6E21">
        <w:rPr>
          <w:rStyle w:val="StyleUnderline"/>
        </w:rPr>
        <w:t>successful legislation on a national level has been limited,</w:t>
      </w:r>
      <w:r w:rsidRPr="000B6E21">
        <w:rPr>
          <w:sz w:val="14"/>
        </w:rPr>
        <w:t xml:space="preserve"> apart from a Federal Aviation Administration mandate to allow drone use in domestic air zones. There are limited rules available from the FAA and currently the FAA and Obama Administration are collaborating on new national rules, which have yet to be decided in full.</w:t>
      </w:r>
      <w:r w:rsidRPr="000B6E21">
        <w:rPr>
          <w:sz w:val="12"/>
        </w:rPr>
        <w:t>¶</w:t>
      </w:r>
      <w:r w:rsidRPr="000B6E21">
        <w:rPr>
          <w:sz w:val="14"/>
        </w:rPr>
        <w:t xml:space="preserve"> </w:t>
      </w:r>
      <w:r w:rsidRPr="000B6E21">
        <w:rPr>
          <w:rStyle w:val="StyleUnderline"/>
        </w:rPr>
        <w:t>Reps. Ted Poe (R-Texas) and Zoe Lofgren (D-California) introduced H.R. 637, the Preserving American Privacy Act, which would have required law enforcement agencies to obtain warrants for UAV utilization.</w:t>
      </w:r>
      <w:r w:rsidRPr="000B6E21">
        <w:rPr>
          <w:rStyle w:val="StyleUnderline"/>
          <w:sz w:val="12"/>
          <w:u w:val="none"/>
        </w:rPr>
        <w:t>¶</w:t>
      </w:r>
      <w:r w:rsidRPr="000B6E21">
        <w:rPr>
          <w:rStyle w:val="StyleUnderline"/>
        </w:rPr>
        <w:t xml:space="preserve"> The bill would also have required transparency for the sake of accountability, and would have disallowed the attachment of a firearm to any drone, while also making clear exceptions for specific emergency situations — all items that many states have gone on to pass.</w:t>
      </w:r>
      <w:r w:rsidRPr="000B6E21">
        <w:rPr>
          <w:sz w:val="14"/>
        </w:rPr>
        <w:t xml:space="preserve"> But efforts to pass legislation at the national level have been unsuccessful for the most part, Poe and Lofgren’s bill included. This means that, as with many other issues today, </w:t>
      </w:r>
      <w:r w:rsidRPr="000B6E21">
        <w:rPr>
          <w:rStyle w:val="StyleUnderline"/>
        </w:rPr>
        <w:t>the responsibility falls on the shoulders of the states</w:t>
      </w:r>
      <w:r w:rsidRPr="000B6E21">
        <w:rPr>
          <w:sz w:val="14"/>
        </w:rPr>
        <w:t>.</w:t>
      </w:r>
      <w:r w:rsidRPr="000B6E21">
        <w:rPr>
          <w:sz w:val="12"/>
        </w:rPr>
        <w:t>¶</w:t>
      </w:r>
      <w:r w:rsidRPr="000B6E21">
        <w:rPr>
          <w:sz w:val="14"/>
        </w:rPr>
        <w:t xml:space="preserve"> Allie </w:t>
      </w:r>
      <w:r w:rsidRPr="000B6E21">
        <w:rPr>
          <w:rStyle w:val="StyleUnderline"/>
        </w:rPr>
        <w:t>Bohm, an advocacy and policy strategist with the American Civil Liberties Union, told Wall St. Cheat Sheet that while there are distinct disadvantages to a state-by-state approach, in ways, it’s not all bad. “I think it’s necessary that it’s going state by state. … And I think the state legislation is incredibly important,</w:t>
      </w:r>
      <w:r w:rsidRPr="000B6E21">
        <w:rPr>
          <w:sz w:val="14"/>
        </w:rPr>
        <w:t>” she said, explaining that this is in part because it demonstrates to Congress that “</w:t>
      </w:r>
      <w:r w:rsidRPr="000B6E21">
        <w:rPr>
          <w:rStyle w:val="StyleUnderline"/>
        </w:rPr>
        <w:t>you can put in place reasonable privacy protections for domestic surveillance drone use and still do effective law enforcement.</w:t>
      </w:r>
      <w:r w:rsidRPr="000B6E21">
        <w:rPr>
          <w:sz w:val="14"/>
        </w:rPr>
        <w:t>”</w:t>
      </w:r>
      <w:r w:rsidRPr="000B6E21">
        <w:rPr>
          <w:sz w:val="12"/>
        </w:rPr>
        <w:t>¶</w:t>
      </w:r>
      <w:r w:rsidRPr="000B6E21">
        <w:rPr>
          <w:sz w:val="14"/>
        </w:rPr>
        <w:t xml:space="preserve"> “In a perfect world, I’m sure many drone operators and law enforcement agencies would like to have national rules, because </w:t>
      </w:r>
      <w:r w:rsidRPr="000B6E21">
        <w:rPr>
          <w:rStyle w:val="StyleUnderline"/>
        </w:rPr>
        <w:t>it makes it easier — you’ve got one rule wherever you are. It also means that the rules apply to federal law enforcement,” said Bohm, referring to the FBI and other federal enforcement agencies that would be subject to restrictions, as well</w:t>
      </w:r>
      <w:r w:rsidRPr="000B6E21">
        <w:rPr>
          <w:sz w:val="14"/>
        </w:rPr>
        <w:t>. “That said, we also sort of live in this reality where Congress is not moving on drone legislation right now and … my understanding is that we’re not really expecting it to move, so into that void steps the states.”</w:t>
      </w:r>
      <w:r w:rsidRPr="000B6E21">
        <w:rPr>
          <w:sz w:val="12"/>
        </w:rPr>
        <w:t>¶</w:t>
      </w:r>
      <w:r w:rsidRPr="000B6E21">
        <w:rPr>
          <w:sz w:val="14"/>
        </w:rPr>
        <w:t xml:space="preserve"> Bohm notes that while the first such bills states passed were “extraordinarily protective,” they also left major loopholes that could be easily taken advantage of. “Only two of the first bills that became law required a warrant for law enforcement to get information collected by a third-party drone, so it’s a huge gaping loophole. You can’t fly your own drone, but when Amazon’s got its drone, you can just go to Amazon and say, ‘Hey Amazon, I hear you were in this neighborhood, can you maybe turn over your records?’”</w:t>
      </w:r>
      <w:r w:rsidRPr="000B6E21">
        <w:rPr>
          <w:sz w:val="12"/>
        </w:rPr>
        <w:t>¶</w:t>
      </w:r>
      <w:r w:rsidRPr="000B6E21">
        <w:rPr>
          <w:sz w:val="14"/>
        </w:rPr>
        <w:t xml:space="preserve"> Part of this appears to be an understandably limited legal background to draw on, one that can be remedied as time progresses. “</w:t>
      </w:r>
      <w:r w:rsidRPr="000B6E21">
        <w:rPr>
          <w:rStyle w:val="StyleUnderline"/>
        </w:rPr>
        <w:t>This year, Illinois actually went back and fixed their drone law, so you can tell that people are thinking about it</w:t>
      </w:r>
      <w:r w:rsidRPr="000B6E21">
        <w:rPr>
          <w:sz w:val="14"/>
        </w:rPr>
        <w:t xml:space="preserve">,” she said. At present, the Illinois bill — SB2937, an amendment to the Drone Surveillance Act previously passed in both houses of the state congress — has been sent to the governor, according to the general assembly. It expands the rules governing drones to include information gathered from voluntarily relinquished information from a third party. </w:t>
      </w:r>
      <w:r w:rsidRPr="000B6E21">
        <w:rPr>
          <w:rStyle w:val="StyleUnderline"/>
        </w:rPr>
        <w:t>Other states have not taken such precautions, likely in part because current drone use is rare enough not to make its need clear yet. That is likely to change</w:t>
      </w:r>
      <w:r w:rsidRPr="000B6E21">
        <w:rPr>
          <w:sz w:val="14"/>
        </w:rPr>
        <w:t>.</w:t>
      </w:r>
      <w:r w:rsidRPr="000B6E21">
        <w:rPr>
          <w:sz w:val="12"/>
        </w:rPr>
        <w:t>¶</w:t>
      </w:r>
      <w:r w:rsidRPr="000B6E21">
        <w:rPr>
          <w:sz w:val="14"/>
        </w:rPr>
        <w:t xml:space="preserve"> The Federal Aviation Administration</w:t>
      </w:r>
      <w:r w:rsidRPr="000B6E21">
        <w:rPr>
          <w:sz w:val="12"/>
        </w:rPr>
        <w:t>¶</w:t>
      </w:r>
      <w:r w:rsidRPr="000B6E21">
        <w:rPr>
          <w:sz w:val="14"/>
        </w:rPr>
        <w:t xml:space="preserve"> One bill Congress has managed to pass regarding UAVs requires the Federal Aviation Administration to allow use of drones in domestic airspace. The FAA is also currently working on rules for commercial drone use, and four companies have been given permission to utilize drones as of December, including Trimble Navigation Limited, VDOS Global, Clayco Inc., and Woolpert </w:t>
      </w:r>
      <w:proofErr w:type="gramStart"/>
      <w:r w:rsidRPr="000B6E21">
        <w:rPr>
          <w:sz w:val="14"/>
        </w:rPr>
        <w:t>Inc..</w:t>
      </w:r>
      <w:proofErr w:type="gramEnd"/>
      <w:r w:rsidRPr="000B6E21">
        <w:rPr>
          <w:sz w:val="12"/>
        </w:rPr>
        <w:t>¶</w:t>
      </w:r>
      <w:r w:rsidRPr="000B6E21">
        <w:rPr>
          <w:sz w:val="14"/>
        </w:rPr>
        <w:t xml:space="preserve"> </w:t>
      </w:r>
      <w:proofErr w:type="gramStart"/>
      <w:r w:rsidRPr="000B6E21">
        <w:rPr>
          <w:sz w:val="14"/>
        </w:rPr>
        <w:t>This</w:t>
      </w:r>
      <w:proofErr w:type="gramEnd"/>
      <w:r w:rsidRPr="000B6E21">
        <w:rPr>
          <w:sz w:val="14"/>
        </w:rPr>
        <w:t xml:space="preserve"> order is one that has placed that much more immediacy on the need for regulatory framework at all levels, and it demands a safety framework from the FAA. An audit released June 26 showed that </w:t>
      </w:r>
      <w:r w:rsidRPr="000B6E21">
        <w:rPr>
          <w:rStyle w:val="StyleUnderline"/>
        </w:rPr>
        <w:t>the FAA is currently woefully unprepared and behind schedule on enacting the oversight that Congress has demanded of it.</w:t>
      </w:r>
      <w:r w:rsidRPr="000B6E21">
        <w:rPr>
          <w:sz w:val="12"/>
        </w:rPr>
        <w:t>¶</w:t>
      </w:r>
      <w:r w:rsidRPr="000B6E21">
        <w:rPr>
          <w:sz w:val="14"/>
        </w:rPr>
        <w:t xml:space="preserve"> “FAA is not effectively managing its oversight of UAS (Unmanned Aircraft Systems) operations. Although FAA established a UAS Integration Office, it has not clarified lines of reporting or established clear guidance for UAS regional inspectors or authorizing and overseeing UAS operations,” said the report. It lists </w:t>
      </w:r>
      <w:r w:rsidRPr="000B6E21">
        <w:rPr>
          <w:rStyle w:val="StyleUnderline"/>
        </w:rPr>
        <w:t>items the FAA has failed to accomplish so far, including creating standards for technology to “detect and avoid other aircraft,” regulatory framework for bringing UAS into the present system — for example, certification requirements — and safety and risk data analysis.</w:t>
      </w:r>
      <w:r w:rsidRPr="000B6E21">
        <w:rPr>
          <w:sz w:val="14"/>
        </w:rPr>
        <w:t xml:space="preserve"> </w:t>
      </w:r>
    </w:p>
    <w:p w:rsidR="00255B66" w:rsidRDefault="00255B66" w:rsidP="00255B66">
      <w:pPr>
        <w:rPr>
          <w:sz w:val="14"/>
        </w:rPr>
      </w:pPr>
    </w:p>
    <w:p w:rsidR="00255B66" w:rsidRDefault="00255B66" w:rsidP="00255B66">
      <w:pPr>
        <w:pStyle w:val="Heading3"/>
      </w:pPr>
      <w:r>
        <w:t>Solvency—Spill-Up</w:t>
      </w:r>
    </w:p>
    <w:p w:rsidR="00255B66" w:rsidRDefault="00255B66" w:rsidP="00255B66"/>
    <w:p w:rsidR="00255B66" w:rsidRDefault="00255B66" w:rsidP="00255B66">
      <w:pPr>
        <w:pStyle w:val="Heading4"/>
      </w:pPr>
      <w:r>
        <w:t>State policies spill up to influence Court rulings</w:t>
      </w:r>
    </w:p>
    <w:p w:rsidR="00255B66" w:rsidRPr="002A5075" w:rsidRDefault="00255B66" w:rsidP="00255B66">
      <w:pPr>
        <w:rPr>
          <w:rStyle w:val="Style13ptBold"/>
        </w:rPr>
      </w:pPr>
      <w:r w:rsidRPr="002A5075">
        <w:rPr>
          <w:rStyle w:val="Style13ptBold"/>
        </w:rPr>
        <w:t>Matiteyahu, Executive Staff Editor of the Columbia Journal or Law and Social Problems, 15</w:t>
      </w:r>
    </w:p>
    <w:p w:rsidR="00255B66" w:rsidRDefault="00255B66" w:rsidP="00255B66">
      <w:r>
        <w:t>Taly, “Drone Regulations and Fourth</w:t>
      </w:r>
      <w:r w:rsidRPr="002A5075">
        <w:rPr>
          <w:sz w:val="12"/>
        </w:rPr>
        <w:t xml:space="preserve"> </w:t>
      </w:r>
      <w:r>
        <w:t>Amendment Rights: The</w:t>
      </w:r>
      <w:r w:rsidRPr="002A5075">
        <w:rPr>
          <w:sz w:val="12"/>
        </w:rPr>
        <w:t xml:space="preserve"> </w:t>
      </w:r>
      <w:r>
        <w:t>Interaction of State Drone Statutes</w:t>
      </w:r>
      <w:r w:rsidRPr="002A5075">
        <w:rPr>
          <w:sz w:val="12"/>
        </w:rPr>
        <w:t xml:space="preserve"> </w:t>
      </w:r>
      <w:r>
        <w:t>and the Reasonable Expectation of</w:t>
      </w:r>
      <w:r w:rsidRPr="002A5075">
        <w:rPr>
          <w:sz w:val="12"/>
        </w:rPr>
        <w:t xml:space="preserve"> </w:t>
      </w:r>
      <w:r>
        <w:t>Privacy”, Columbia Journal of Law and Social Problems, Spring 2015</w:t>
      </w:r>
      <w:proofErr w:type="gramStart"/>
      <w:r>
        <w:t>,  http</w:t>
      </w:r>
      <w:proofErr w:type="gramEnd"/>
      <w:r>
        <w:t>://www.columbia.edu/cu/jlsp/pdf/Spring2015/Matiteyahu.pdf</w:t>
      </w:r>
    </w:p>
    <w:p w:rsidR="00255B66" w:rsidRPr="002A5075" w:rsidRDefault="00255B66" w:rsidP="00255B66">
      <w:pPr>
        <w:rPr>
          <w:sz w:val="16"/>
        </w:rPr>
      </w:pPr>
      <w:r w:rsidRPr="002A5075">
        <w:rPr>
          <w:sz w:val="16"/>
        </w:rPr>
        <w:t xml:space="preserve">Current Fourth Amendment jurisprudence would seem to allow unmanned aerial vehicles operating in legally navigable airspace to observe curtilage and open fields of a home. As drone use proliferates domestically and the FAA regulates drone operation, Fourth Amendment privacy issues are sure to emerge. </w:t>
      </w:r>
      <w:r w:rsidRPr="00882834">
        <w:rPr>
          <w:rStyle w:val="StyleUnderline"/>
        </w:rPr>
        <w:t>In response to the increasing use of drones and technological developments, states are regulating drone use. The resulting state drone laws may inform the Court’s “reasonable expectation of privacy” analysis</w:t>
      </w:r>
      <w:r w:rsidRPr="002A5075">
        <w:rPr>
          <w:sz w:val="16"/>
        </w:rPr>
        <w:t xml:space="preserve">, which is used to determine when an unreasonable search in violation of the Fourth Amendment has occurred. After reviewing Fourth Amendment jurisprudence and providing a survey of existing state laws and their practical effects, this Note addresses how the two may interact and inform the Court’s understanding of reasonable expectations of privacy. Ultimately, although the Court may never make reference to state drone statutes and may even expressly decline to give them weight while ruling on privacy issues in drone cases, this Note predicts that the novelty of drones leaves societal expectations susceptible to the influence of state statutes. </w:t>
      </w:r>
      <w:r w:rsidRPr="00882834">
        <w:rPr>
          <w:rStyle w:val="StyleUnderline"/>
        </w:rPr>
        <w:t>State statutes can inform social norms with regard to drone use and influence the type of information discoverable by law enforcement and the likelihood that information will be discovered. Furthermore, drone laws provide a notable source of protection for privacy interests outside the Fourth Amendment. Finally, state drone statutes will provide a foundation for policy arguments and inform judges’ perceptions of the types of police practices that should be regulated by the Fourth Amendment</w:t>
      </w:r>
      <w:r w:rsidRPr="002A5075">
        <w:rPr>
          <w:sz w:val="16"/>
        </w:rPr>
        <w:t xml:space="preserve">. Thus, </w:t>
      </w:r>
      <w:r w:rsidRPr="00882834">
        <w:rPr>
          <w:rStyle w:val="StyleUnderline"/>
        </w:rPr>
        <w:t>despite the Court’s inconsistent approach to determining whether an individual’s subjective expectation of privacy is one that society is prepared to recognize as reasonable, state drone statutes will likely influence the Court’s interpretations of the reasonable expectation of privacy</w:t>
      </w:r>
      <w:r w:rsidRPr="002A5075">
        <w:rPr>
          <w:sz w:val="16"/>
        </w:rPr>
        <w:t xml:space="preserve">, whether explicitly or implicitly, as drones and their capabilities develop and are regulated. </w:t>
      </w:r>
    </w:p>
    <w:p w:rsidR="00255B66" w:rsidRPr="00255B66" w:rsidRDefault="00255B66" w:rsidP="00255B66"/>
    <w:p w:rsidR="00255B66" w:rsidRDefault="00255B66" w:rsidP="00255B66">
      <w:pPr>
        <w:pStyle w:val="Heading3"/>
      </w:pPr>
      <w:r>
        <w:t>Solvency—Regulation</w:t>
      </w:r>
    </w:p>
    <w:p w:rsidR="00255B66" w:rsidRDefault="00255B66" w:rsidP="00255B66"/>
    <w:p w:rsidR="00255B66" w:rsidRDefault="00255B66" w:rsidP="00255B66">
      <w:pPr>
        <w:pStyle w:val="Heading4"/>
      </w:pPr>
      <w:r>
        <w:t>States have consistently shown that they have the best set of regulations when it comes to drone surveillance</w:t>
      </w:r>
    </w:p>
    <w:p w:rsidR="00255B66" w:rsidRPr="002913FB" w:rsidRDefault="00255B66" w:rsidP="00255B66">
      <w:r>
        <w:rPr>
          <w:rStyle w:val="Style13ptBold"/>
        </w:rPr>
        <w:t>Bennet 14(</w:t>
      </w:r>
      <w:bookmarkStart w:id="6" w:name="&amp;lid={3CC9DB67-984D-42CA-A0E4-195CF1F626"/>
      <w:r w:rsidRPr="002913FB">
        <w:fldChar w:fldCharType="begin"/>
      </w:r>
      <w:r w:rsidRPr="002913FB">
        <w:instrText xml:space="preserve"> HYPERLINK "http://www.brookings.edu/experts/bennettw" \t "_blank" </w:instrText>
      </w:r>
      <w:r w:rsidRPr="002913FB">
        <w:fldChar w:fldCharType="separate"/>
      </w:r>
      <w:r w:rsidRPr="002913FB">
        <w:rPr>
          <w:rStyle w:val="Hyperlink"/>
        </w:rPr>
        <w:t>Wells C. Bennett</w:t>
      </w:r>
      <w:r w:rsidRPr="002913FB">
        <w:fldChar w:fldCharType="end"/>
      </w:r>
      <w:bookmarkEnd w:id="6"/>
      <w:r>
        <w:t xml:space="preserve"> </w:t>
      </w:r>
      <w:r w:rsidRPr="002913FB">
        <w:t>is a Fellow in National Security Law at the Brookings Institution and Managing Editor of</w:t>
      </w:r>
      <w:r>
        <w:t xml:space="preserve"> </w:t>
      </w:r>
      <w:hyperlink r:id="rId45" w:tgtFrame="_blank" w:history="1">
        <w:r w:rsidRPr="002913FB">
          <w:rPr>
            <w:rStyle w:val="Hyperlink"/>
          </w:rPr>
          <w:t>Lawfare</w:t>
        </w:r>
      </w:hyperlink>
      <w:r w:rsidRPr="002913FB">
        <w:t>.</w:t>
      </w:r>
      <w:r>
        <w:t xml:space="preserve"> “Civilian Drones, Privacy, and the Federal-State Balance” </w:t>
      </w:r>
      <w:r w:rsidRPr="001F449B">
        <w:t>http://www.brookings.edu/research/reports2/2014/09/civilian-drones-and-privacy</w:t>
      </w:r>
      <w:r>
        <w:t>)</w:t>
      </w:r>
    </w:p>
    <w:p w:rsidR="00255B66" w:rsidRPr="002D3098" w:rsidRDefault="00255B66" w:rsidP="00255B66">
      <w:pPr>
        <w:rPr>
          <w:sz w:val="14"/>
        </w:rPr>
      </w:pPr>
      <w:r w:rsidRPr="002D3098">
        <w:rPr>
          <w:sz w:val="14"/>
        </w:rPr>
        <w:t xml:space="preserve">Opponents of a federal statutory scheme for civilian drones and privacy have broadly raised two claims, both of them valid. First, with some important federal-level exceptions, </w:t>
      </w:r>
      <w:r w:rsidRPr="001F449B">
        <w:rPr>
          <w:rStyle w:val="StyleUnderline"/>
        </w:rPr>
        <w:t xml:space="preserve">the law of “private” privacy and aerial surveillance largely is state law.11 </w:t>
      </w:r>
      <w:proofErr w:type="gramStart"/>
      <w:r w:rsidRPr="001F449B">
        <w:rPr>
          <w:rStyle w:val="StyleUnderline"/>
        </w:rPr>
        <w:t>It</w:t>
      </w:r>
      <w:proofErr w:type="gramEnd"/>
      <w:r w:rsidRPr="001F449B">
        <w:rPr>
          <w:rStyle w:val="StyleUnderline"/>
        </w:rPr>
        <w:t xml:space="preserve"> is mostly tech-neutral, and accordingly has protected privacy from varied forms of surveillance by nongovernmental actors over time. When the drones take to the skies in greater numbers, a body of varied state rules will be waiting for them. And it will do much of the work in addressing civilian drone surveillance</w:t>
      </w:r>
      <w:r w:rsidRPr="002D3098">
        <w:rPr>
          <w:sz w:val="14"/>
        </w:rPr>
        <w:t xml:space="preserve">—though how well remains to be seen. </w:t>
      </w:r>
      <w:r w:rsidRPr="001F449B">
        <w:rPr>
          <w:rStyle w:val="StyleUnderline"/>
        </w:rPr>
        <w:t xml:space="preserve">State privacy laws generally fit into one of three categories. In the first are longstanding statutory and common-law protections against non-governmental intrusions. Often it is both a crime and a tort to trespass on another’s property, for example by walking on it without permission.12 </w:t>
      </w:r>
      <w:proofErr w:type="gramStart"/>
      <w:r w:rsidRPr="001F449B">
        <w:rPr>
          <w:rStyle w:val="StyleUnderline"/>
        </w:rPr>
        <w:t>That</w:t>
      </w:r>
      <w:proofErr w:type="gramEnd"/>
      <w:r w:rsidRPr="001F449B">
        <w:rPr>
          <w:rStyle w:val="StyleUnderline"/>
        </w:rPr>
        <w:t xml:space="preserve"> is arguably just as true of low-level overflight. Thus an unannounced Quadcopter hover, inside a neighbor’s back yard barbecue and at hair-parting altitude, could theoretically put a drone operator on the hook for trespassing.</w:t>
      </w:r>
      <w:r w:rsidRPr="002D3098">
        <w:rPr>
          <w:sz w:val="14"/>
        </w:rPr>
        <w:t xml:space="preserve"> This depends on how a state trespassing statute has been written and how far a court is willing to go in interpreting it.13 Also in play are the classic state-law “privacy” offenses, which largely “cover what most people think of when they think of personal privacy and social privacy norms.”14 </w:t>
      </w:r>
      <w:r w:rsidRPr="001F449B">
        <w:rPr>
          <w:rStyle w:val="StyleUnderline"/>
        </w:rPr>
        <w:t>The prohibitions against invading privacy, intruding upon seclusion, publishing private facts, and stalking all might be implicated when a drone, heavily sensored up, hears or sees somebody who doesn’t wish to be heard or seen.</w:t>
      </w:r>
      <w:r w:rsidRPr="002D3098">
        <w:rPr>
          <w:sz w:val="14"/>
        </w:rPr>
        <w:t xml:space="preserve">15 Again, outcomes will depend on the fit between a case’s facts and criteria set by law. Simply filming a private conversation from a drone probably won’t tee up a publication of private facts claim, absent some effort on the snooper’s part to disseminate the conversation’s contents; a quick fly-by, even when paired with video filming, probably won’t rise to the level of an intrusion upon seclusion, either. A more sustained look might be a different story. </w:t>
      </w:r>
      <w:r w:rsidRPr="001F449B">
        <w:rPr>
          <w:rStyle w:val="StyleUnderline"/>
        </w:rPr>
        <w:t>An unannounced Quadcopter hover, inside a neighbor’s back yard barbecue and at hair-parting altitude, could theoretically put a drone operator on the hook for trespassing. More specialized rules make up the second group of state privacy laws. These include state wiretap laws, which preclude the recording of images or conversations without both parties’ consent. Also, the somewhat rare “Peeping Tom” and anti-voyeurism laws, which bar peeking into the home under certain circumstances; and equally rare paparazzi statutes, which “ban paparazzi from using special technologies to intrude on the personal life and personal spaces of celebrities.”16 Here too it is easy to imagine how drone surveillance might trigger one or more of the foregoing. An industrious peeping Tom, for example, might acquire a Parrot Drone, and fly it close enough to an unsuspecting neighbor’s bathroom window to snap a photo. It also goes without saying that paparazzi most assuredly will make ample use of surveillance technology—drones included</w:t>
      </w:r>
      <w:r w:rsidRPr="002D3098">
        <w:rPr>
          <w:sz w:val="14"/>
        </w:rPr>
        <w:t xml:space="preserve">—in their relentless and unending quest to keep up with the Kardashians.17 </w:t>
      </w:r>
      <w:r w:rsidRPr="001F449B">
        <w:rPr>
          <w:rStyle w:val="StyleUnderline"/>
        </w:rPr>
        <w:t>To the foregoing we can add a third and growing category: civil and criminal laws designed specifically to block unwanted aerial surveillance from privately owned, unmanned aircraft. So far, thirteen states have enacted these, either standing alone or coupled with statutes meant to account for surveillance from public aircraft. By way of examples, Tennessee handed down two “private” privacy statutes in 2014. One makes it a misdemeanor to conduct drone-based video surveillance of citizens who are hunting or fishing in accordance with state law.18 Another precludes, with exceptions, the use of an “unmanned aircraft to capture an image of an individual or privately owned real property … with the intent to conduct surveillance on the individual or property captured in the image,” when a snooper retains or publicizes the images. (There’s an odd and possibly rule-eating catch: one can escape liability by showing that, upon learning the images were obtained unlawfully, the drone operator promptly destroyed or stopped publicizing them.19) Wisconsin’s new drone law suggests a narrower scope of geographic application than Tennessee’s. Under the former, a private individual commits a misdemeanor by using a drone to “photograph, record, or otherwise observe another individual in a place where the individual has a reasonable expectation of privacy.”20 Two things stand out about this tripartite array. First, there’s a good-sized body of general privacy law out there, waiting to absorb the coming influx of domestic drones and associated surveillance. The second is diversity. Not all states define trespassing or drone surveillance in the same way, or apply identical privacy protections to identical places. Between its statutes and court-crafted doctrines, this jurisdiction might take a relatively stringent approach to the safeguarding of “private” privacy, while that one might take a relatively permissive approach. The phenomenon is most vividly on display with regard to drone-specific statutes</w:t>
      </w:r>
      <w:r w:rsidRPr="002D3098">
        <w:rPr>
          <w:sz w:val="14"/>
        </w:rPr>
        <w:t xml:space="preserve">; many states don’t have one to begin with, and thus accordingly handle nongovernmental privacy intrusions through a mix of laws in categories one and two. In this way, the law of “private” privacy is something of a hodgepodge. Its coverage can be expansive or porous or even non-existent, depending on where you are, and what sort of technology is deployed. </w:t>
      </w:r>
    </w:p>
    <w:p w:rsidR="00255B66" w:rsidRDefault="00255B66" w:rsidP="00255B66"/>
    <w:p w:rsidR="00255B66" w:rsidRDefault="00255B66" w:rsidP="00255B66">
      <w:pPr>
        <w:pStyle w:val="Heading4"/>
      </w:pPr>
      <w:r>
        <w:t>States act as “regulatory laboratories”</w:t>
      </w:r>
    </w:p>
    <w:p w:rsidR="00255B66" w:rsidRPr="002A5075" w:rsidRDefault="00255B66" w:rsidP="00255B66">
      <w:r>
        <w:t>Heverly, Associate Professor of Law at Albany Law School, 15</w:t>
      </w:r>
    </w:p>
    <w:p w:rsidR="00255B66" w:rsidRDefault="00255B66" w:rsidP="00255B66">
      <w:r>
        <w:t>Robert, research and teaching interests span property and land use law, intellectual and property and copyright law, and cyberspace and communications law, “THE STATE OF DRONES: STATE</w:t>
      </w:r>
      <w:r w:rsidRPr="002A5075">
        <w:rPr>
          <w:sz w:val="12"/>
        </w:rPr>
        <w:t xml:space="preserve"> </w:t>
      </w:r>
      <w:r>
        <w:t>AUTHORITY TO REGULATE DRONES”, Albany Government Law Review, 2/6/15, http://www.albanygovernmentlawreview.org/Articles/Vol08_1/8.1.0029-Heverly.pdf</w:t>
      </w:r>
    </w:p>
    <w:p w:rsidR="00255B66" w:rsidRDefault="00255B66" w:rsidP="00255B66">
      <w:pPr>
        <w:rPr>
          <w:rStyle w:val="StyleUnderline"/>
        </w:rPr>
      </w:pPr>
      <w:r w:rsidRPr="002D3098">
        <w:rPr>
          <w:sz w:val="16"/>
        </w:rPr>
        <w:t xml:space="preserve">In other words, are states legally permitted to enact laws and promulgate regulations that directly aim at or affect the operation of drones, and, what drone laws will best serve the interests of states and their populations? Contrary to what one may initially think based on the long established role the federal government has played in regulating flight, </w:t>
      </w:r>
      <w:r w:rsidRPr="002C7BBE">
        <w:rPr>
          <w:rStyle w:val="StyleUnderline"/>
        </w:rPr>
        <w:t>there is space in the regulatory landscape for meaningful state regulation of drones and drone-related activities.</w:t>
      </w:r>
      <w:r w:rsidRPr="002D3098">
        <w:rPr>
          <w:sz w:val="16"/>
        </w:rPr>
        <w:t xml:space="preserve">16 </w:t>
      </w:r>
      <w:r w:rsidRPr="002D3098">
        <w:rPr>
          <w:rStyle w:val="StyleUnderline"/>
        </w:rPr>
        <w:t>States can legitimately take a</w:t>
      </w:r>
      <w:r w:rsidRPr="002D3098">
        <w:rPr>
          <w:sz w:val="16"/>
        </w:rPr>
        <w:t xml:space="preserve"> variety of actions that may affect drones, drone operators and drone operations directly, and a </w:t>
      </w:r>
      <w:r w:rsidRPr="002D3098">
        <w:rPr>
          <w:rStyle w:val="StyleUnderline"/>
        </w:rPr>
        <w:t>variety of actions that are likely to be in the states’—and the citizens’—best interests</w:t>
      </w:r>
      <w:r w:rsidRPr="002D3098">
        <w:rPr>
          <w:sz w:val="16"/>
        </w:rPr>
        <w:t xml:space="preserve">. </w:t>
      </w:r>
      <w:r w:rsidRPr="002C7BBE">
        <w:rPr>
          <w:rStyle w:val="StyleUnderline"/>
        </w:rPr>
        <w:t xml:space="preserve">These same actions may be in the national interest, as well, especially to the extent that states can play the role of “regulatory laboratories”17 within the drone regime. Trying regulatory schemes at the state level provides the federal government with data on how the market and market actors react to varying regulatory requirements, as well as allowing states to attempt to address local issues that may be raised in drone use. </w:t>
      </w:r>
    </w:p>
    <w:p w:rsidR="00255B66" w:rsidRPr="00255B66" w:rsidRDefault="00255B66" w:rsidP="00255B66"/>
    <w:p w:rsidR="00255B66" w:rsidRDefault="00255B66" w:rsidP="00255B66">
      <w:pPr>
        <w:pStyle w:val="Heading3"/>
      </w:pPr>
      <w:r>
        <w:t>Solvency—Privacy</w:t>
      </w:r>
    </w:p>
    <w:p w:rsidR="00255B66" w:rsidRDefault="00255B66" w:rsidP="00255B66"/>
    <w:p w:rsidR="00255B66" w:rsidRDefault="00255B66" w:rsidP="00255B66">
      <w:pPr>
        <w:pStyle w:val="Heading4"/>
      </w:pPr>
      <w:r>
        <w:t>State action is key to ensure privacy—federal privacy protection fails</w:t>
      </w:r>
    </w:p>
    <w:p w:rsidR="00255B66" w:rsidRPr="00440D8B" w:rsidRDefault="00255B66" w:rsidP="00255B66">
      <w:pPr>
        <w:rPr>
          <w:rStyle w:val="Style13ptBold"/>
        </w:rPr>
      </w:pPr>
      <w:r w:rsidRPr="00440D8B">
        <w:rPr>
          <w:rStyle w:val="Style13ptBold"/>
        </w:rPr>
        <w:t>Hudson, law professor who serves as First Amendment Ombudsman for the Newseum Institute’s First Amendment Center, 15</w:t>
      </w:r>
    </w:p>
    <w:p w:rsidR="00255B66" w:rsidRPr="00440D8B" w:rsidRDefault="00255B66" w:rsidP="00255B66">
      <w:r>
        <w:t>David, First Amendment expert and is an author, co-author or co-editor of more than 40 books. He has served as a senior law clerk at the Tennessee Supreme Court, and teaches First Amendment and Professional Responsibility classes at Vanderbilt Law School and various classes at the Nashville School of Law, “How should states regulate drones and aerial surveillance?”, ABA Journal, 2/1/14, http://www.abajournal.com/magazine/article/how_should_states_regulate_drones_and_aerial_surveillance/</w:t>
      </w:r>
    </w:p>
    <w:p w:rsidR="00255B66" w:rsidRPr="00F60688" w:rsidRDefault="00255B66" w:rsidP="00255B66">
      <w:pPr>
        <w:rPr>
          <w:sz w:val="16"/>
        </w:rPr>
      </w:pPr>
      <w:r w:rsidRPr="00F60688">
        <w:rPr>
          <w:sz w:val="16"/>
        </w:rPr>
        <w:t>With a police helicopter hovering over his Taos County, New Mexico, home, Norman Davis consented in 2006 to allow a platoon of law enforcement officers, armed with A-15 semi-automatic weapons, to search his premises. The choppers had spotted marijuana plants that Davis, then 72, claimed he grew for medicinal purposes.</w:t>
      </w:r>
      <w:r w:rsidRPr="00F60688">
        <w:rPr>
          <w:sz w:val="12"/>
        </w:rPr>
        <w:t>¶</w:t>
      </w:r>
      <w:r w:rsidRPr="00F60688">
        <w:rPr>
          <w:sz w:val="16"/>
        </w:rPr>
        <w:t xml:space="preserve"> Based on his consent, the state district court threw out Davis’ request to suppress evidence. But the New Mexico Court of Appeals—the second-highest appellate court—ruled in January 2014 that under the state </w:t>
      </w:r>
      <w:proofErr w:type="gramStart"/>
      <w:r w:rsidRPr="00F60688">
        <w:rPr>
          <w:sz w:val="16"/>
        </w:rPr>
        <w:t>constitution’s</w:t>
      </w:r>
      <w:proofErr w:type="gramEnd"/>
      <w:r w:rsidRPr="00F60688">
        <w:rPr>
          <w:sz w:val="16"/>
        </w:rPr>
        <w:t xml:space="preserve"> search law, officers should have obtained a warrant for aerial surveillance. The court upheld the suppression motion.</w:t>
      </w:r>
      <w:r w:rsidRPr="00F60688">
        <w:rPr>
          <w:sz w:val="12"/>
        </w:rPr>
        <w:t>¶</w:t>
      </w:r>
      <w:r w:rsidRPr="00F60688">
        <w:rPr>
          <w:sz w:val="16"/>
        </w:rPr>
        <w:t xml:space="preserve"> </w:t>
      </w:r>
      <w:proofErr w:type="gramStart"/>
      <w:r w:rsidRPr="00F60688">
        <w:rPr>
          <w:sz w:val="16"/>
        </w:rPr>
        <w:t>Yet</w:t>
      </w:r>
      <w:proofErr w:type="gramEnd"/>
      <w:r w:rsidRPr="00F60688">
        <w:rPr>
          <w:sz w:val="16"/>
        </w:rPr>
        <w:t xml:space="preserve"> the court added one brief view of the future: “It is likely that ultra-quiet drones will soon be used commercially and, possibly, for domestic surveillance.” At press time, Davis’ case was scheduled for argument before the New Mexico Supreme Court on Jan. 14.</w:t>
      </w:r>
      <w:r w:rsidRPr="00F60688">
        <w:rPr>
          <w:sz w:val="12"/>
        </w:rPr>
        <w:t>¶</w:t>
      </w:r>
      <w:r w:rsidRPr="00F60688">
        <w:rPr>
          <w:sz w:val="16"/>
        </w:rPr>
        <w:t xml:space="preserve"> While the federal government uses these unmanned aerial vehicles for military purposes, </w:t>
      </w:r>
      <w:r w:rsidRPr="00440D8B">
        <w:rPr>
          <w:rStyle w:val="StyleUnderline"/>
        </w:rPr>
        <w:t>states are increasingly turning to drones for law enforcement as a means of enhancing surveillance and gathering data. However, many worry that the increased use of drones domestically portends poorly for those who care about privacy and the Fourth Amendment freedom from search and seizure.</w:t>
      </w:r>
      <w:r w:rsidRPr="00F60688">
        <w:rPr>
          <w:rStyle w:val="StyleUnderline"/>
          <w:sz w:val="12"/>
          <w:u w:val="none"/>
        </w:rPr>
        <w:t>¶</w:t>
      </w:r>
      <w:r w:rsidRPr="00F60688">
        <w:rPr>
          <w:sz w:val="16"/>
        </w:rPr>
        <w:t xml:space="preserve"> “Domestic drones will devastate the Fourth Amendment unless there are some really strict guidelines,” warns John Whitehead, president of the Rutherford Institute, a Charlottesville, Virginia-based nonprofit legal group. “Information collected by a drone should not be used as evidence by a court of law,” adds Whitehead, who wrote about the technology in his 2013 book, A Government of Wolves: The Emerging American Police State.</w:t>
      </w:r>
      <w:r w:rsidRPr="00F60688">
        <w:rPr>
          <w:sz w:val="12"/>
        </w:rPr>
        <w:t>¶</w:t>
      </w:r>
      <w:r w:rsidRPr="00F60688">
        <w:rPr>
          <w:sz w:val="16"/>
        </w:rPr>
        <w:t xml:space="preserve"> </w:t>
      </w:r>
      <w:r w:rsidRPr="00440D8B">
        <w:rPr>
          <w:rStyle w:val="StyleUnderline"/>
        </w:rPr>
        <w:t>States are taking notice and considering regulation. According to the National Conference of State Legislators, more than 20 states have passed laws related to drone</w:t>
      </w:r>
      <w:r w:rsidRPr="00F60688">
        <w:rPr>
          <w:sz w:val="16"/>
        </w:rPr>
        <w:t xml:space="preserve">s. Some limit law enforcement’s use of drones or other unmanned aircraft. For example, in Idaho, a law signed in 2013 provides that, except for emergencies “for safety, search-and-rescue or controlled substance investigations,” </w:t>
      </w:r>
      <w:r w:rsidRPr="00440D8B">
        <w:rPr>
          <w:rStyle w:val="StyleUnderline"/>
        </w:rPr>
        <w:t>no person or agency may use a drone to conduct surveillance of private property without a warrant</w:t>
      </w:r>
      <w:r w:rsidRPr="00F60688">
        <w:rPr>
          <w:sz w:val="16"/>
        </w:rPr>
        <w:t>.</w:t>
      </w:r>
      <w:r w:rsidRPr="00F60688">
        <w:rPr>
          <w:sz w:val="12"/>
        </w:rPr>
        <w:t>¶</w:t>
      </w:r>
      <w:r w:rsidRPr="00F60688">
        <w:rPr>
          <w:sz w:val="16"/>
        </w:rPr>
        <w:t xml:space="preserve"> </w:t>
      </w:r>
      <w:r w:rsidRPr="00440D8B">
        <w:rPr>
          <w:rStyle w:val="StyleUnderline"/>
        </w:rPr>
        <w:t>Tennessee has a</w:t>
      </w:r>
      <w:r w:rsidRPr="00F60688">
        <w:rPr>
          <w:sz w:val="16"/>
        </w:rPr>
        <w:t xml:space="preserve"> similar </w:t>
      </w:r>
      <w:r w:rsidRPr="00440D8B">
        <w:rPr>
          <w:rStyle w:val="StyleUnderline"/>
        </w:rPr>
        <w:t>law known as the Freedom from Unwarranted Surveillance Act</w:t>
      </w:r>
      <w:r w:rsidRPr="00F60688">
        <w:rPr>
          <w:sz w:val="16"/>
        </w:rPr>
        <w:t>. The law allows aggrieved individuals the right to sue law enforcement agencies in civil court for violations. It also provides that “no data collected on an individual, home or areas other than the target that justified deployment may be used, copied or disclosed for any purpose,” and that such data must be deleted within 24 hours of collection.</w:t>
      </w:r>
      <w:r w:rsidRPr="00F60688">
        <w:rPr>
          <w:sz w:val="12"/>
        </w:rPr>
        <w:t>¶</w:t>
      </w:r>
      <w:r w:rsidRPr="00F60688">
        <w:rPr>
          <w:sz w:val="16"/>
        </w:rPr>
        <w:t xml:space="preserve"> “</w:t>
      </w:r>
      <w:r w:rsidRPr="00440D8B">
        <w:rPr>
          <w:rStyle w:val="StyleUnderline"/>
        </w:rPr>
        <w:t>The legislation</w:t>
      </w:r>
      <w:r w:rsidRPr="00F60688">
        <w:rPr>
          <w:sz w:val="16"/>
        </w:rPr>
        <w:t xml:space="preserve"> doesn’t eliminate the use of drones,” says Austin, Texas-based attorney Gerry Morris, co-chair of the National Association of Criminal Defense Attorneys’ Fourth Amendment Committee. They “</w:t>
      </w:r>
      <w:r w:rsidRPr="00440D8B">
        <w:rPr>
          <w:rStyle w:val="StyleUnderline"/>
        </w:rPr>
        <w:t>require some sort of showing of probable cause. This is something that is constantly overlooked. Just because government officials are required to go get a warrant doesn’t mean they won’t be able to use the drones. It just means that they are required to follow the Constitution when they use them.</w:t>
      </w:r>
      <w:r w:rsidRPr="00F60688">
        <w:rPr>
          <w:sz w:val="16"/>
        </w:rPr>
        <w:t>”</w:t>
      </w:r>
      <w:r w:rsidRPr="00F60688">
        <w:rPr>
          <w:sz w:val="12"/>
        </w:rPr>
        <w:t>¶</w:t>
      </w:r>
      <w:r w:rsidRPr="00F60688">
        <w:rPr>
          <w:sz w:val="16"/>
        </w:rPr>
        <w:t xml:space="preserve"> However, </w:t>
      </w:r>
      <w:r w:rsidRPr="00440D8B">
        <w:rPr>
          <w:rStyle w:val="StyleUnderline"/>
        </w:rPr>
        <w:t>in California, Gov. Jerry Brown vetoed a measure in September that would have required law enforcement to obtain a warrant for the vast majority of uses of drones. Brown claimed the bill</w:t>
      </w:r>
      <w:r w:rsidRPr="00F60688">
        <w:rPr>
          <w:sz w:val="16"/>
        </w:rPr>
        <w:t xml:space="preserve">, AB 1327, </w:t>
      </w:r>
      <w:r w:rsidRPr="00440D8B">
        <w:rPr>
          <w:rStyle w:val="StyleUnderline"/>
        </w:rPr>
        <w:t>would put greater standards on law enforcement than those required by the U.S. and state constitutions</w:t>
      </w:r>
      <w:r w:rsidRPr="00F60688">
        <w:rPr>
          <w:sz w:val="16"/>
        </w:rPr>
        <w:t>.</w:t>
      </w:r>
      <w:r w:rsidRPr="00F60688">
        <w:rPr>
          <w:sz w:val="12"/>
        </w:rPr>
        <w:t>¶</w:t>
      </w:r>
      <w:r w:rsidRPr="00F60688">
        <w:rPr>
          <w:sz w:val="16"/>
        </w:rPr>
        <w:t xml:space="preserve"> “AB 1327 would have been the first law in California to regulate drones,” says constitutional law expert Erwin Chemerinsky, dean of the University of California at Irvine School of Law. “Drones may be a very valuable tool for investigation in some cases. Under AB 1327, the police still could use drones if they demonstrated to a judge that there was probable cause. I strongly favored AB 1327 and was very disappointed when Gov. Brown vetoed it.”</w:t>
      </w:r>
      <w:r w:rsidRPr="00F60688">
        <w:rPr>
          <w:sz w:val="12"/>
        </w:rPr>
        <w:t>¶</w:t>
      </w:r>
      <w:r w:rsidRPr="00F60688">
        <w:rPr>
          <w:sz w:val="16"/>
        </w:rPr>
        <w:t xml:space="preserve"> On the other hand, </w:t>
      </w:r>
      <w:r w:rsidRPr="00440D8B">
        <w:rPr>
          <w:rStyle w:val="StyleUnderline"/>
        </w:rPr>
        <w:t>states have passed laws related to drones that fund the technology or encourage the development of testing sites. For example, the North Dakota legislature passed a law funding a drone test site.</w:t>
      </w:r>
      <w:r w:rsidRPr="00F60688">
        <w:rPr>
          <w:rStyle w:val="StyleUnderline"/>
          <w:sz w:val="12"/>
          <w:u w:val="none"/>
        </w:rPr>
        <w:t>¶</w:t>
      </w:r>
      <w:r w:rsidRPr="00440D8B">
        <w:rPr>
          <w:rStyle w:val="StyleUnderline"/>
        </w:rPr>
        <w:t xml:space="preserve"> Legal experts believe that at some point courts will need to address the constitutionality of these measures and of law enforcement’s use of the technology</w:t>
      </w:r>
      <w:r w:rsidRPr="00F60688">
        <w:rPr>
          <w:sz w:val="16"/>
        </w:rPr>
        <w:t>. “I do think more legislation is needed,” Morris says. “I don’t think the court opinions at this point have caught up with the technology. Legislators have to address the issue and get out in front of it.”</w:t>
      </w:r>
      <w:r w:rsidRPr="00F60688">
        <w:rPr>
          <w:sz w:val="12"/>
        </w:rPr>
        <w:t>¶</w:t>
      </w:r>
      <w:r w:rsidRPr="00F60688">
        <w:rPr>
          <w:sz w:val="16"/>
        </w:rPr>
        <w:t xml:space="preserve"> On the federal level, the 2012 Federal Aviation Administration Modernization and Reform Act governs the rules regulating drones’ domestic use.</w:t>
      </w:r>
      <w:r w:rsidRPr="00F60688">
        <w:rPr>
          <w:sz w:val="12"/>
        </w:rPr>
        <w:t>¶</w:t>
      </w:r>
      <w:r w:rsidRPr="00F60688">
        <w:rPr>
          <w:sz w:val="16"/>
        </w:rPr>
        <w:t xml:space="preserve"> “The FAA has the responsibility of drafting a set of rules for integrating unmanned aircraft systems into the airspace,” says Joseph Vacek, a lawyer and aviation professor at the University of North Dakota. “It has taken more time than expected because there has been no industry consensus. I predict that by 2016 we will have the rules in place.”</w:t>
      </w:r>
      <w:r w:rsidRPr="00F60688">
        <w:rPr>
          <w:sz w:val="12"/>
        </w:rPr>
        <w:t>¶</w:t>
      </w:r>
      <w:r w:rsidRPr="00F60688">
        <w:rPr>
          <w:sz w:val="16"/>
        </w:rPr>
        <w:t xml:space="preserve"> </w:t>
      </w:r>
      <w:proofErr w:type="gramStart"/>
      <w:r w:rsidRPr="00F60688">
        <w:rPr>
          <w:rStyle w:val="StyleUnderline"/>
        </w:rPr>
        <w:t>One</w:t>
      </w:r>
      <w:proofErr w:type="gramEnd"/>
      <w:r w:rsidRPr="00F60688">
        <w:rPr>
          <w:rStyle w:val="StyleUnderline"/>
        </w:rPr>
        <w:t xml:space="preserve"> question that may arise from drone regulation is the difference between state and federal privacy protection</w:t>
      </w:r>
      <w:r w:rsidRPr="00F60688">
        <w:rPr>
          <w:sz w:val="16"/>
        </w:rPr>
        <w:t xml:space="preserve">. </w:t>
      </w:r>
      <w:r w:rsidRPr="00F60688">
        <w:rPr>
          <w:rStyle w:val="StyleUnderline"/>
        </w:rPr>
        <w:t>For example, the New Mexico Court of Appeals interpreted the state constitution as more protective of privacy than the U.S. Constitution.</w:t>
      </w:r>
      <w:r w:rsidRPr="00F60688">
        <w:rPr>
          <w:rStyle w:val="StyleUnderline"/>
          <w:sz w:val="12"/>
          <w:u w:val="none"/>
        </w:rPr>
        <w:t>¶</w:t>
      </w:r>
      <w:r w:rsidRPr="00F60688">
        <w:rPr>
          <w:rStyle w:val="StyleUnderline"/>
        </w:rPr>
        <w:t xml:space="preserve"> “It would be better for states to legislate in this area,</w:t>
      </w:r>
      <w:r w:rsidRPr="00F60688">
        <w:rPr>
          <w:sz w:val="16"/>
        </w:rPr>
        <w:t>” says Vacek. “Perhaps we will have a conflict that could eventually wind up before the U.S. Supreme Court. Current Supreme Court law says surveillance from the public airspace is OK. But the court could provide a different answer with respect to drones.”</w:t>
      </w:r>
      <w:r w:rsidRPr="00F60688">
        <w:rPr>
          <w:sz w:val="12"/>
        </w:rPr>
        <w:t>¶</w:t>
      </w:r>
      <w:r w:rsidRPr="00F60688">
        <w:rPr>
          <w:sz w:val="16"/>
        </w:rPr>
        <w:t xml:space="preserve"> </w:t>
      </w:r>
      <w:proofErr w:type="gramStart"/>
      <w:r w:rsidRPr="00F60688">
        <w:rPr>
          <w:sz w:val="16"/>
        </w:rPr>
        <w:t>Adds</w:t>
      </w:r>
      <w:proofErr w:type="gramEnd"/>
      <w:r w:rsidRPr="00F60688">
        <w:rPr>
          <w:sz w:val="16"/>
        </w:rPr>
        <w:t xml:space="preserve"> Chemerinsky: “</w:t>
      </w:r>
      <w:r w:rsidRPr="00F60688">
        <w:rPr>
          <w:rStyle w:val="StyleUnderline"/>
        </w:rPr>
        <w:t>It is unclear how the Fourth Amendment applies to drones. The technology is too new for the courts to have ruled</w:t>
      </w:r>
      <w:r w:rsidRPr="00F60688">
        <w:rPr>
          <w:sz w:val="16"/>
        </w:rPr>
        <w:t>.”</w:t>
      </w:r>
      <w:r w:rsidRPr="00F60688">
        <w:rPr>
          <w:sz w:val="12"/>
        </w:rPr>
        <w:t>¶</w:t>
      </w:r>
      <w:r w:rsidRPr="00F60688">
        <w:rPr>
          <w:sz w:val="16"/>
        </w:rPr>
        <w:t xml:space="preserve"> In Florida v. Riley, the Supreme Court ruled in 1989 that the police may use low-flying aircraft to gather information without a warrant or probable cause. The court said that this was not a search within the meaning of the Fourth Amendment, Chemerinsky says. “If the court follows this with regard to surveillance by drones, there would be no constitutional limit on their use.”</w:t>
      </w:r>
      <w:r w:rsidRPr="00F60688">
        <w:rPr>
          <w:sz w:val="12"/>
        </w:rPr>
        <w:t>¶</w:t>
      </w:r>
      <w:r w:rsidRPr="00F60688">
        <w:rPr>
          <w:sz w:val="16"/>
        </w:rPr>
        <w:t xml:space="preserve"> “Technology has outpaced law in this area,” Whitehead says. “</w:t>
      </w:r>
      <w:r w:rsidRPr="00F60688">
        <w:rPr>
          <w:rStyle w:val="StyleUnderline"/>
        </w:rPr>
        <w:t>Traditional search warrants won’t work with drones. They have the ability to hack into Wi-Fi and use scanning devices from airspace. They represent the essence of a surveillance-police state</w:t>
      </w:r>
      <w:r w:rsidRPr="00F60688">
        <w:rPr>
          <w:sz w:val="16"/>
        </w:rPr>
        <w:t>.”</w:t>
      </w:r>
      <w:r w:rsidRPr="00F60688">
        <w:rPr>
          <w:sz w:val="12"/>
        </w:rPr>
        <w:t>¶</w:t>
      </w:r>
      <w:r w:rsidRPr="00F60688">
        <w:rPr>
          <w:sz w:val="16"/>
        </w:rPr>
        <w:t xml:space="preserve"> Experts are still unclear how often drones are now being used. “We haven’t been able to determine the amount of domestic drone use. Much of that information is confidential,” Morris says.</w:t>
      </w:r>
      <w:r w:rsidRPr="00F60688">
        <w:rPr>
          <w:sz w:val="12"/>
        </w:rPr>
        <w:t>¶</w:t>
      </w:r>
      <w:r w:rsidRPr="00F60688">
        <w:rPr>
          <w:sz w:val="16"/>
        </w:rPr>
        <w:t xml:space="preserve"> “</w:t>
      </w:r>
      <w:r w:rsidRPr="00F60688">
        <w:rPr>
          <w:rStyle w:val="StyleUnderline"/>
        </w:rPr>
        <w:t>Many police departments have bought drones and many of them are ramping up for their use in the future,” he says. “I think the trend is going to continue</w:t>
      </w:r>
      <w:r w:rsidRPr="00F60688">
        <w:rPr>
          <w:sz w:val="16"/>
        </w:rPr>
        <w:t>. I don’t know if I have ever seen such a hot-button issue with the public—as far as law enforcement surveillance with drones. People are really concerned about it.”</w:t>
      </w:r>
      <w:r w:rsidRPr="00F60688">
        <w:rPr>
          <w:sz w:val="12"/>
        </w:rPr>
        <w:t>¶</w:t>
      </w:r>
      <w:r w:rsidRPr="00F60688">
        <w:rPr>
          <w:sz w:val="16"/>
        </w:rPr>
        <w:t xml:space="preserve"> “Domestic drones are being used,” says Whitehead. “We don’t know how many, but we know that the Department of Homeland Security has used them and some police departments have used them. They will be used far more frequently in the near future.”</w:t>
      </w:r>
      <w:r w:rsidRPr="00F60688">
        <w:rPr>
          <w:sz w:val="12"/>
        </w:rPr>
        <w:t>¶</w:t>
      </w:r>
      <w:r w:rsidRPr="00F60688">
        <w:rPr>
          <w:sz w:val="16"/>
        </w:rPr>
        <w:t xml:space="preserve"> Whitehead is dubious about the future. “</w:t>
      </w:r>
      <w:r w:rsidRPr="00F60688">
        <w:rPr>
          <w:rStyle w:val="StyleUnderline"/>
        </w:rPr>
        <w:t>The Fourth Amendment is on life support</w:t>
      </w:r>
      <w:r w:rsidRPr="00F60688">
        <w:rPr>
          <w:sz w:val="16"/>
        </w:rPr>
        <w:t>,” he asserts.</w:t>
      </w:r>
      <w:r w:rsidRPr="00F60688">
        <w:rPr>
          <w:sz w:val="12"/>
        </w:rPr>
        <w:t>¶</w:t>
      </w:r>
      <w:r w:rsidRPr="00F60688">
        <w:rPr>
          <w:sz w:val="16"/>
        </w:rPr>
        <w:t xml:space="preserve"> “The [National Security Agency] is downloading 227 million text messages a day. This violates the Fourth Amendment. We have moved into a new paradigm. Many sci-fi movies are coming true.</w:t>
      </w:r>
      <w:r w:rsidRPr="00F60688">
        <w:rPr>
          <w:sz w:val="12"/>
        </w:rPr>
        <w:t>¶</w:t>
      </w:r>
      <w:r w:rsidRPr="00F60688">
        <w:rPr>
          <w:sz w:val="16"/>
        </w:rPr>
        <w:t xml:space="preserve"> “Nearly every technology in the [2002] movie The Minority Report is available today. It’s like those guys are prophets. By 2025 to 2030, we are going to be in a cyborg kind of reality. It sounds preposterous to most people, but it is reality.”</w:t>
      </w:r>
    </w:p>
    <w:p w:rsidR="00255B66" w:rsidRPr="00255B66" w:rsidRDefault="00255B66" w:rsidP="00255B66"/>
    <w:p w:rsidR="00255B66" w:rsidRPr="00255B66" w:rsidRDefault="00255B66" w:rsidP="00255B66"/>
    <w:p w:rsidR="009915F6" w:rsidRDefault="00255B66" w:rsidP="00255B66">
      <w:pPr>
        <w:pStyle w:val="Heading3"/>
      </w:pPr>
      <w:r>
        <w:t>Solvency—AT: Fed Key</w:t>
      </w:r>
    </w:p>
    <w:p w:rsidR="00255B66" w:rsidRDefault="00255B66" w:rsidP="00255B66"/>
    <w:p w:rsidR="00255B66" w:rsidRPr="00255B66" w:rsidRDefault="00255B66" w:rsidP="00255B66">
      <w:pPr>
        <w:pStyle w:val="Heading4"/>
      </w:pPr>
      <w:r>
        <w:t>Fed action isn’t key—without harmonious standards, different states won’t enact legislation</w:t>
      </w:r>
    </w:p>
    <w:p w:rsidR="009915F6" w:rsidRPr="00226B1A" w:rsidRDefault="009915F6" w:rsidP="009915F6">
      <w:pPr>
        <w:rPr>
          <w:rStyle w:val="Style13ptBold"/>
        </w:rPr>
      </w:pPr>
      <w:r w:rsidRPr="00226B1A">
        <w:rPr>
          <w:rStyle w:val="Style13ptBold"/>
        </w:rPr>
        <w:t>Waddell, staff correspondent for National Journal, 15</w:t>
      </w:r>
    </w:p>
    <w:p w:rsidR="009915F6" w:rsidRPr="00226B1A" w:rsidRDefault="009915F6" w:rsidP="009915F6">
      <w:r>
        <w:t xml:space="preserve">Kaveh, a staff correspondent for National Journal, where he previously conducted policy </w:t>
      </w:r>
      <w:proofErr w:type="gramStart"/>
      <w:r>
        <w:t>research​,</w:t>
      </w:r>
      <w:proofErr w:type="gramEnd"/>
      <w:r>
        <w:t xml:space="preserve"> “Few Privacy Limitations Exist on How Police Use Drones”, National Journal, 2/5/15, http://www.nationaljournal.com/tech/few-privacy-limitations-exist-on-how-police-use-drones-20150205</w:t>
      </w:r>
    </w:p>
    <w:p w:rsidR="009915F6" w:rsidRDefault="009915F6" w:rsidP="009915F6">
      <w:pPr>
        <w:rPr>
          <w:sz w:val="14"/>
        </w:rPr>
      </w:pPr>
      <w:r w:rsidRPr="00226B1A">
        <w:rPr>
          <w:sz w:val="14"/>
        </w:rPr>
        <w:t xml:space="preserve">As drones become cheaper and more capable, </w:t>
      </w:r>
      <w:r w:rsidRPr="00E73410">
        <w:rPr>
          <w:rStyle w:val="StyleUnderline"/>
        </w:rPr>
        <w:t>more police departments across the country are asking for and getting federal approval to use them for law enforcement.</w:t>
      </w:r>
      <w:r w:rsidRPr="00226B1A">
        <w:rPr>
          <w:rStyle w:val="StyleUnderline"/>
          <w:sz w:val="12"/>
          <w:u w:val="none"/>
        </w:rPr>
        <w:t>¶</w:t>
      </w:r>
      <w:r w:rsidRPr="00E73410">
        <w:rPr>
          <w:rStyle w:val="StyleUnderline"/>
        </w:rPr>
        <w:t xml:space="preserve"> But the Federal Aviation Administration only takes safety into consideration when it grants a law enforcement agency approval</w:t>
      </w:r>
      <w:r w:rsidRPr="00226B1A">
        <w:rPr>
          <w:sz w:val="14"/>
        </w:rPr>
        <w:t xml:space="preserve"> to use drones, </w:t>
      </w:r>
      <w:r w:rsidRPr="00E73410">
        <w:rPr>
          <w:rStyle w:val="StyleUnderline"/>
        </w:rPr>
        <w:t>leaving privacy protections to legislation</w:t>
      </w:r>
      <w:r w:rsidRPr="00226B1A">
        <w:rPr>
          <w:sz w:val="14"/>
        </w:rPr>
        <w:t>—</w:t>
      </w:r>
      <w:r w:rsidRPr="00E73410">
        <w:rPr>
          <w:rStyle w:val="StyleUnderline"/>
        </w:rPr>
        <w:t>which, depending on the state in question, may or may not exis</w:t>
      </w:r>
      <w:r w:rsidRPr="00226B1A">
        <w:rPr>
          <w:rStyle w:val="StyleUnderline"/>
        </w:rPr>
        <w:t>t</w:t>
      </w:r>
      <w:r w:rsidRPr="00226B1A">
        <w:rPr>
          <w:sz w:val="14"/>
        </w:rPr>
        <w:t>.</w:t>
      </w:r>
      <w:r w:rsidRPr="00226B1A">
        <w:rPr>
          <w:sz w:val="12"/>
        </w:rPr>
        <w:t>¶</w:t>
      </w:r>
      <w:r w:rsidRPr="00226B1A">
        <w:rPr>
          <w:sz w:val="14"/>
        </w:rPr>
        <w:t xml:space="preserve"> Agencies as large as the Michigan State Police and as small as the Grand Forks County [N.D.] Sheriff's Department have received FAA approval to use drones. Most departments use them for missions like search-and-rescue or for photographing a crime scene or an accident site.</w:t>
      </w:r>
      <w:r w:rsidRPr="00226B1A">
        <w:rPr>
          <w:sz w:val="12"/>
        </w:rPr>
        <w:t>¶</w:t>
      </w:r>
      <w:r w:rsidRPr="00226B1A">
        <w:rPr>
          <w:sz w:val="14"/>
        </w:rPr>
        <w:t xml:space="preserve"> But </w:t>
      </w:r>
      <w:r w:rsidRPr="00E73410">
        <w:rPr>
          <w:rStyle w:val="StyleUnderline"/>
        </w:rPr>
        <w:t>unless a law enforcement agency is within one of the 14 states that have passed privacy legislation limiting how police can use drones, there's little in theory keeping it from using a drone for a less innocuous end—such as surveillance without a warrant</w:t>
      </w:r>
      <w:r w:rsidRPr="00226B1A">
        <w:rPr>
          <w:sz w:val="14"/>
        </w:rPr>
        <w:t xml:space="preserve">. "While the federal government retains responsibility for the airspace, </w:t>
      </w:r>
      <w:r w:rsidRPr="00E73410">
        <w:rPr>
          <w:rStyle w:val="StyleUnderline"/>
        </w:rPr>
        <w:t xml:space="preserve">under most circumstances a state/local government can impose restrictions on the agencies for which it's responsible," an FAA spokesperson said </w:t>
      </w:r>
      <w:r w:rsidRPr="00226B1A">
        <w:rPr>
          <w:sz w:val="14"/>
        </w:rPr>
        <w:t>in an emailed statement.</w:t>
      </w:r>
      <w:r w:rsidRPr="00226B1A">
        <w:rPr>
          <w:sz w:val="12"/>
        </w:rPr>
        <w:t>¶</w:t>
      </w:r>
      <w:r w:rsidRPr="00226B1A">
        <w:rPr>
          <w:sz w:val="14"/>
        </w:rPr>
        <w:t xml:space="preserve"> </w:t>
      </w:r>
      <w:r w:rsidRPr="00E73410">
        <w:rPr>
          <w:rStyle w:val="StyleUnderline"/>
        </w:rPr>
        <w:t>Members in the House and Senate introduced bills in the previous Congress that would have required police everywhere in the country to obtain a warrant before using drones for surveillance, but the bills died at the end of the year</w:t>
      </w:r>
      <w:r w:rsidRPr="00226B1A">
        <w:rPr>
          <w:sz w:val="14"/>
        </w:rPr>
        <w:t>.</w:t>
      </w:r>
      <w:r w:rsidRPr="00226B1A">
        <w:rPr>
          <w:sz w:val="12"/>
        </w:rPr>
        <w:t>¶</w:t>
      </w:r>
      <w:r w:rsidRPr="00226B1A">
        <w:rPr>
          <w:sz w:val="14"/>
        </w:rPr>
        <w:t xml:space="preserve"> "</w:t>
      </w:r>
      <w:r w:rsidRPr="00E73410">
        <w:rPr>
          <w:rStyle w:val="StyleUnderline"/>
        </w:rPr>
        <w:t>In the states that don't require warrants,</w:t>
      </w:r>
      <w:r w:rsidRPr="00226B1A">
        <w:rPr>
          <w:sz w:val="14"/>
        </w:rPr>
        <w:t xml:space="preserve"> it's pretty much a Wild West" in terms of what's allowed, says Jay Stanley, senior policy analyst at the American Civil Liberties Union. "</w:t>
      </w:r>
      <w:r w:rsidRPr="00E73410">
        <w:rPr>
          <w:rStyle w:val="StyleUnderline"/>
        </w:rPr>
        <w:t>There's nothing stopping a police department from using [drones] in all kinds of ways to spy, except for the Constitution</w:t>
      </w:r>
      <w:r w:rsidRPr="00226B1A">
        <w:rPr>
          <w:sz w:val="14"/>
        </w:rPr>
        <w:t>."</w:t>
      </w:r>
      <w:r w:rsidRPr="00226B1A">
        <w:rPr>
          <w:sz w:val="12"/>
        </w:rPr>
        <w:t>¶</w:t>
      </w:r>
      <w:r w:rsidRPr="00226B1A">
        <w:rPr>
          <w:sz w:val="14"/>
        </w:rPr>
        <w:t xml:space="preserve"> </w:t>
      </w:r>
      <w:proofErr w:type="gramStart"/>
      <w:r w:rsidRPr="00226B1A">
        <w:rPr>
          <w:sz w:val="14"/>
        </w:rPr>
        <w:t>Within</w:t>
      </w:r>
      <w:proofErr w:type="gramEnd"/>
      <w:r w:rsidRPr="00226B1A">
        <w:rPr>
          <w:sz w:val="14"/>
        </w:rPr>
        <w:t xml:space="preserve"> that unregulated "Wild West," police have very different approaches to their drone programs</w:t>
      </w:r>
      <w:r w:rsidRPr="00E73410">
        <w:rPr>
          <w:rStyle w:val="StyleUnderline"/>
        </w:rPr>
        <w:t>. One of the longest-running law enforcement drone programs is at the Mesa County Sheriff's Office in Colorado. Ben Miller, its director, says the department has a 17-page policy that outlines when and how it can use drones and for how long it retains data</w:t>
      </w:r>
      <w:r w:rsidRPr="00226B1A">
        <w:rPr>
          <w:sz w:val="14"/>
        </w:rPr>
        <w:t>.</w:t>
      </w:r>
      <w:r w:rsidRPr="00226B1A">
        <w:rPr>
          <w:sz w:val="12"/>
        </w:rPr>
        <w:t>¶</w:t>
      </w:r>
      <w:r w:rsidRPr="00226B1A">
        <w:rPr>
          <w:sz w:val="14"/>
        </w:rPr>
        <w:t xml:space="preserve"> </w:t>
      </w:r>
      <w:proofErr w:type="gramStart"/>
      <w:r w:rsidRPr="00226B1A">
        <w:rPr>
          <w:sz w:val="14"/>
        </w:rPr>
        <w:t>The</w:t>
      </w:r>
      <w:proofErr w:type="gramEnd"/>
      <w:r w:rsidRPr="00226B1A">
        <w:rPr>
          <w:sz w:val="14"/>
        </w:rPr>
        <w:t xml:space="preserve"> department has never run a surveillance mission with its drones, Miller says, which are generally used for search-and-rescue and crime-scene photography. "If we had a need to look into an area where someone would have a legitimate expectation of privacy, we'd get a warrant," he says.</w:t>
      </w:r>
      <w:r w:rsidRPr="00226B1A">
        <w:rPr>
          <w:sz w:val="12"/>
        </w:rPr>
        <w:t>¶</w:t>
      </w:r>
      <w:r w:rsidRPr="00226B1A">
        <w:rPr>
          <w:sz w:val="14"/>
        </w:rPr>
        <w:t xml:space="preserve"> </w:t>
      </w:r>
      <w:r w:rsidRPr="00E73410">
        <w:rPr>
          <w:rStyle w:val="StyleUnderline"/>
        </w:rPr>
        <w:t>Colorado is one of the states without any legislation about drones at all</w:t>
      </w:r>
      <w:r w:rsidRPr="00226B1A">
        <w:rPr>
          <w:sz w:val="14"/>
        </w:rPr>
        <w:t xml:space="preserve">, according to the National Conference of State Legislatures, </w:t>
      </w:r>
      <w:r w:rsidRPr="00E73410">
        <w:rPr>
          <w:rStyle w:val="StyleUnderline"/>
        </w:rPr>
        <w:t>which means that the limitations on the Mesa County drone program were instituted at the department's prerogative</w:t>
      </w:r>
      <w:r w:rsidRPr="00226B1A">
        <w:rPr>
          <w:sz w:val="14"/>
        </w:rPr>
        <w:t>.</w:t>
      </w:r>
      <w:r w:rsidRPr="00226B1A">
        <w:rPr>
          <w:sz w:val="12"/>
        </w:rPr>
        <w:t>¶</w:t>
      </w:r>
      <w:r w:rsidRPr="00226B1A">
        <w:rPr>
          <w:sz w:val="14"/>
        </w:rPr>
        <w:t xml:space="preserve"> Unlike the Mesa County Sheriff's Office, some law enforcement agencies have been less than forthcoming with their drone programs. </w:t>
      </w:r>
      <w:r w:rsidRPr="00E73410">
        <w:rPr>
          <w:rStyle w:val="StyleUnderline"/>
        </w:rPr>
        <w:t>Last year, the San Jose Police Department in California secretly bought a $7,000 drone</w:t>
      </w:r>
      <w:r w:rsidRPr="00226B1A">
        <w:rPr>
          <w:sz w:val="14"/>
        </w:rPr>
        <w:t>, and was faced with uproar in the community when freedom-of-information requests brought the purchase to light six months later.</w:t>
      </w:r>
      <w:r w:rsidRPr="00226B1A">
        <w:rPr>
          <w:sz w:val="12"/>
        </w:rPr>
        <w:t>¶</w:t>
      </w:r>
      <w:r w:rsidRPr="00226B1A">
        <w:rPr>
          <w:sz w:val="14"/>
        </w:rPr>
        <w:t xml:space="preserve"> </w:t>
      </w:r>
      <w:r w:rsidRPr="00E73410">
        <w:rPr>
          <w:rStyle w:val="StyleUnderline"/>
        </w:rPr>
        <w:t>The police department said the drone was meant for helping bomb technicians access hard-to-reach places, but left the door open for using the drone to address "dangers such as active shooters, hostage taking, or other such tactical situations where lives might be in immediate danger.</w:t>
      </w:r>
      <w:r w:rsidRPr="00226B1A">
        <w:rPr>
          <w:sz w:val="14"/>
        </w:rPr>
        <w:t xml:space="preserve">" And </w:t>
      </w:r>
      <w:r w:rsidRPr="00E73410">
        <w:rPr>
          <w:rStyle w:val="StyleUnderline"/>
        </w:rPr>
        <w:t>this December, the sheriff in Alameda County, Calif., revealed that he spent $97,000 of his own department's money to buy a pair of drones</w:t>
      </w:r>
      <w:r w:rsidRPr="00226B1A">
        <w:rPr>
          <w:sz w:val="14"/>
        </w:rPr>
        <w:t xml:space="preserve"> after he was barred from using federal funds to make the purchase. </w:t>
      </w:r>
      <w:r w:rsidRPr="00E73410">
        <w:rPr>
          <w:rStyle w:val="StyleUnderline"/>
        </w:rPr>
        <w:t>The sheriff told the San Francisco Chronicle that the drone won't be used for surveillance "in any shape, manner or form," but California, like Colorado, has no state law that requires warrants for surveillance</w:t>
      </w:r>
      <w:r w:rsidRPr="00226B1A">
        <w:rPr>
          <w:sz w:val="14"/>
        </w:rPr>
        <w:t>.</w:t>
      </w:r>
      <w:r w:rsidRPr="00226B1A">
        <w:rPr>
          <w:sz w:val="12"/>
        </w:rPr>
        <w:t>¶</w:t>
      </w:r>
      <w:r w:rsidRPr="00226B1A">
        <w:rPr>
          <w:sz w:val="14"/>
        </w:rPr>
        <w:t xml:space="preserve"> The California state assembly passed a bill last year that would have required police to obtain a warrant to fly drones in any event other than an "emergency situation." But Gov. Jerry Brown vetoed it in September, because he said the exceptions the bill allowed "appear to be too narrow."</w:t>
      </w:r>
      <w:r w:rsidRPr="00226B1A">
        <w:rPr>
          <w:sz w:val="12"/>
        </w:rPr>
        <w:t>¶</w:t>
      </w:r>
      <w:r w:rsidRPr="00226B1A">
        <w:rPr>
          <w:sz w:val="14"/>
        </w:rPr>
        <w:t xml:space="preserve"> </w:t>
      </w:r>
      <w:proofErr w:type="gramStart"/>
      <w:r w:rsidRPr="00226B1A">
        <w:rPr>
          <w:sz w:val="14"/>
        </w:rPr>
        <w:t>While</w:t>
      </w:r>
      <w:proofErr w:type="gramEnd"/>
      <w:r w:rsidRPr="00226B1A">
        <w:rPr>
          <w:sz w:val="14"/>
        </w:rPr>
        <w:t xml:space="preserve"> advocates are worried that law enforcement could use drones in ways that violate citizens' privacy, there's little fear that they're being abused yet. "Safety restrictions are so strict that most police departments are still using them in quite limited ways," the ACLU's Stanley said. "</w:t>
      </w:r>
      <w:r w:rsidRPr="00226B1A">
        <w:rPr>
          <w:rStyle w:val="StyleUnderline"/>
        </w:rPr>
        <w:t>This is still an issue of looking down the road to what we know is coming."</w:t>
      </w:r>
      <w:r w:rsidRPr="00226B1A">
        <w:rPr>
          <w:rStyle w:val="StyleUnderline"/>
          <w:sz w:val="12"/>
          <w:u w:val="none"/>
        </w:rPr>
        <w:t>¶</w:t>
      </w:r>
      <w:r w:rsidRPr="00226B1A">
        <w:rPr>
          <w:rStyle w:val="StyleUnderline"/>
        </w:rPr>
        <w:t xml:space="preserve"> </w:t>
      </w:r>
      <w:proofErr w:type="gramStart"/>
      <w:r w:rsidRPr="00226B1A">
        <w:rPr>
          <w:rStyle w:val="StyleUnderline"/>
        </w:rPr>
        <w:t>The</w:t>
      </w:r>
      <w:proofErr w:type="gramEnd"/>
      <w:r w:rsidRPr="00226B1A">
        <w:rPr>
          <w:rStyle w:val="StyleUnderline"/>
        </w:rPr>
        <w:t xml:space="preserve"> technology is new enough that police groups are still grappling with its implications and limitations</w:t>
      </w:r>
      <w:r w:rsidRPr="00226B1A">
        <w:rPr>
          <w:sz w:val="14"/>
        </w:rPr>
        <w:t>. "We're doing some research right now to come up with some model policy," said John Thompson, deputy executive director of the National Sheriffs' Association. "We don't have a statement or opinion on it at this point."</w:t>
      </w:r>
      <w:r w:rsidRPr="00226B1A">
        <w:rPr>
          <w:sz w:val="12"/>
        </w:rPr>
        <w:t>¶</w:t>
      </w:r>
      <w:r w:rsidRPr="00226B1A">
        <w:rPr>
          <w:sz w:val="14"/>
        </w:rPr>
        <w:t xml:space="preserve"> Miller, who runs the drone program at the sheriff's office in Mesa County, says he often hears from other law enforcement agencies who need help getting their drone program off the ground. But there's no formal coordination: "It's all very word-of-mouth," he said, and suggested that others find him simply by searching the Internet.</w:t>
      </w:r>
      <w:r w:rsidRPr="00226B1A">
        <w:rPr>
          <w:sz w:val="12"/>
        </w:rPr>
        <w:t>¶</w:t>
      </w:r>
      <w:r w:rsidRPr="00226B1A">
        <w:rPr>
          <w:sz w:val="14"/>
        </w:rPr>
        <w:t xml:space="preserve"> </w:t>
      </w:r>
      <w:proofErr w:type="gramStart"/>
      <w:r w:rsidRPr="00226B1A">
        <w:rPr>
          <w:sz w:val="14"/>
        </w:rPr>
        <w:t>For</w:t>
      </w:r>
      <w:proofErr w:type="gramEnd"/>
      <w:r w:rsidRPr="00226B1A">
        <w:rPr>
          <w:sz w:val="14"/>
        </w:rPr>
        <w:t xml:space="preserve"> the time being, </w:t>
      </w:r>
      <w:r w:rsidRPr="00226B1A">
        <w:rPr>
          <w:rStyle w:val="StyleUnderline"/>
        </w:rPr>
        <w:t>privacy advocates are not focusing on fighting for federal legislation. "For activists, it's generally easier to do things at the local and state level," says Nadia Kayyali of the Electronic Frontier Foundation</w:t>
      </w:r>
      <w:r w:rsidRPr="00226B1A">
        <w:rPr>
          <w:sz w:val="14"/>
        </w:rPr>
        <w:t>, a privacy and free speech advocacy organization. "Any fight at the local level is more likely to see results, but also does take a much more significant investment in time."</w:t>
      </w:r>
    </w:p>
    <w:p w:rsidR="00255B66" w:rsidRDefault="00255B66" w:rsidP="009915F6">
      <w:pPr>
        <w:rPr>
          <w:sz w:val="14"/>
        </w:rPr>
      </w:pPr>
    </w:p>
    <w:p w:rsidR="00255B66" w:rsidRDefault="00255B66" w:rsidP="00255B66">
      <w:pPr>
        <w:pStyle w:val="Heading4"/>
      </w:pPr>
      <w:r>
        <w:t>Federal Drone regulations have been few and far between and are usually ineffective</w:t>
      </w:r>
    </w:p>
    <w:p w:rsidR="00255B66" w:rsidRDefault="00255B66" w:rsidP="00255B66">
      <w:r>
        <w:rPr>
          <w:rStyle w:val="Style13ptBold"/>
        </w:rPr>
        <w:t>Washington Post 14(</w:t>
      </w:r>
      <w:r w:rsidRPr="00B967CF">
        <w:t>The Washington Post is an American daily newspaper. It is the most widely circulated newspaper published in Washington, D.C., and was founded in 1877, making it the area's oldest extant newspaper.</w:t>
      </w:r>
      <w:r>
        <w:t xml:space="preserve"> “The FAA’s slow move to regulate domestic drones” </w:t>
      </w:r>
      <w:hyperlink r:id="rId46" w:history="1">
        <w:r w:rsidRPr="00462A39">
          <w:rPr>
            <w:rStyle w:val="Hyperlink"/>
          </w:rPr>
          <w:t>https://www.washingtonpost.com/news/volokh-conspiracy/wp/2014/09/24/the-faas-slow-move-to-regulate-domestic-drones/</w:t>
        </w:r>
      </w:hyperlink>
      <w:r>
        <w:t>)</w:t>
      </w:r>
    </w:p>
    <w:p w:rsidR="00255B66" w:rsidRPr="002D3098" w:rsidRDefault="00255B66" w:rsidP="00255B66">
      <w:pPr>
        <w:rPr>
          <w:sz w:val="14"/>
        </w:rPr>
      </w:pPr>
      <w:r w:rsidRPr="00B33A96">
        <w:rPr>
          <w:rStyle w:val="StyleUnderline"/>
        </w:rPr>
        <w:t>The existing legal landscape for drone use reflects a crazy quilt of regulations, policy pronouncements and state laws, with many significant pieces missing.</w:t>
      </w:r>
      <w:r w:rsidRPr="002D3098">
        <w:rPr>
          <w:sz w:val="14"/>
        </w:rPr>
        <w:t xml:space="preserve"> To introduce some structure into the conversation and explain the current state of the law, we’ll lay out each of the three sources of existing domestic drone regulation in this post and in our forthcoming posts: Federal policy, including FAA regulations, federal legislation, and recent litigation; State legislation focused on private drone use; and Laws of general applicability that affect private drone use. </w:t>
      </w:r>
      <w:r w:rsidRPr="00B33A96">
        <w:rPr>
          <w:rStyle w:val="StyleUnderline"/>
        </w:rPr>
        <w:t>Any summary of drone regulation must begin with the Federal Aviation Administration. Safety is central to the FAA’s existence. The agency was established in 1958 when Congress enacted the Federal Aviation Act, which tasked the agency with “develop[ing] plans and policy for the use of the navigable airspace and assign by regulation or order the use of the airspace necessary to ensure the safety of aircraft and the efficient use of airspace.” The 1958 Act was passed in the aftermath of a tragic midair collision between a Trans World Airlines Super Constellation and a United Air Lines DC-7 over the Grand Canyon, which killed all 128 people on board the planes. In keeping with its mandate, the FAA began implementing rules to help aircraft safely navigate the skies. Simultaneously, people began to build and use model airplanes as a hobby. With this hobby literally taking off, in 1981 the FAA issued Advisory Circular 91-57 to promote the safe use of model airplanes. That Advisory Circular asks hobbyists to avoid flying their model airplanes above 400 feet; within three miles of airports; and near full-scale aircraft, populated areas, or noise-sensitive places such as parks, schools, hospitals, and churches. Importantly, the Advisory Circular called for hobbyists’ voluntary compliance. It was not promulgated as a formal FAA rule — and for nearly a quarter century, it stood as the FAA’s only guidance on small unmanned aircraft.</w:t>
      </w:r>
      <w:r w:rsidRPr="002D3098">
        <w:rPr>
          <w:sz w:val="14"/>
        </w:rPr>
        <w:t xml:space="preserve"> In 2005, as drone technology began to enter the domestic marketplace, the FAA issued a memorandum outlining an interim policy for approving drones for domestic use. That memorandum stated that drone operators would “be held accountable for controlling [their] aircraft to the same responsible standard as the pilot of a manned aircraft” and explained that the FAA’s regulation concerning careless and reckless operation of an aircraft applied to drones. Two years later, the FAA issued a new policy statement. That statement provided that “no person may operate a UAS [Unmanned Aircraft System] in the National Airspace without specific authority.” </w:t>
      </w:r>
      <w:r w:rsidRPr="00B33A96">
        <w:rPr>
          <w:rStyle w:val="StyleUnderline"/>
        </w:rPr>
        <w:t>The FAA explained that the 1981 Advisory Circular allowed drones to be flown by hobbyists. But, the FAA warned, that Circular “only applies to modelers and thus specifically excludes its use by persons or companies for business purposes.” Should private companies wish to fly in domestic airspace, they must seek a “special airworthiness certificate.”Likewise, if public entities, including government agencies and public universities, would like to use drones, they must obtain a “certificate of authorization.” In the ensuring years, very few special airworthiness certificates have been issued to private companies, with most being given to defense contractors. Obtaining a certificate requires a rigorous showing of how the drone system is designed and constructed, including software development, control, and quality-assurance procedures. In general, neither the certificates of authorization nor the special airworthiness certificates are broad grants of permission: almost all are granted narrowly for specific times, locations, and operations. Although the 2007 policy statement indicated that the FAA would undertake a safety review of drones and provide new rules as a result, no rules were ever proposed.</w:t>
      </w:r>
      <w:r w:rsidRPr="002D3098">
        <w:rPr>
          <w:sz w:val="14"/>
        </w:rPr>
        <w:t xml:space="preserve"> Frustrated by the FAA’s delay in promulgating comprehensive regulations, and recognizing the growing demand to use this technology, </w:t>
      </w:r>
      <w:r w:rsidRPr="00B33A96">
        <w:rPr>
          <w:rStyle w:val="StyleUnderline"/>
        </w:rPr>
        <w:t>in 2012, Congress enacted the FAA Modernization and Reform Act (“FMRA”). The Act requires the FAA to devise a “comprehensive plan to safely accelerate the integration of civil unmanned aircraft systems into the national airspace” by September 2015. This plan must address public, civil, and commercial use of drones of all sizes, including those drones that are of the greatest interest to most people, including journalists — “small” drones, a category that encompasses any drone under 55 pounds. The Act mandates a series of deadlines to be met by the FAA</w:t>
      </w:r>
      <w:r w:rsidRPr="00676060">
        <w:rPr>
          <w:rStyle w:val="StyleUnderline"/>
        </w:rPr>
        <w:t>. The agency has missed many of FMRA’s key deadlines. Last fall, the FAA belatedly issued a “Roadmap” for future regulations and a “Comprehensive Plan” for integrating drones into the national airspace</w:t>
      </w:r>
      <w:r w:rsidRPr="002D3098">
        <w:rPr>
          <w:sz w:val="14"/>
        </w:rPr>
        <w:t>. The FAA also named six drone test sites, which will serve as laboratories to assist in developing drone policies and technologies. At those sites, people will have the opportunity to conduct regional, weather, and purpose-specific research into how drones operate, with each site having a slightly different focus. Each of those sites is now operational. When the FAA announced the six test sites, it also issued privacy requirements for the sites. These requirements offered the FAA its first opportunity to wade into the privacy issues raised by drones. Many people submitted comments in anticipation of this development, with the comments ranging from calls for strict privacy regulations to contentions that nothing was needed because existing privacy laws were sufficient. At the end of the day, the FAA said its mission was safety and that it would not be “taking specific views on whether or how the federal government should regulate privacy or the scope of data that can be collected by” drones. Instead, the agency said that each site should issue its own policies and that operators must comply with local privacy laws. The FAA also said that if drone operations at the test sites “raise privacy concerns that are not adequately addressed by the Test Site’s privacy policies, elected officials can weigh the benefits and costs of additional privacy laws or regulations.” Privacy concerns have, unsurprisingly, captured the eye of elected federal officials. Several drone-related bills are pending in Congress. For example, the Preserving American Privacy Act would prohibit private drone operators from capturing data in “highly offensive” ways that would violate a reasonable expectation of privacy. Similarly, the Drone Aircraft Privacy and Transparency Act would require operators to submit a “data collection statement” to the FAA, delineating, among other things, what data will be collected, how the data will be used and retained, and whether the data would be sold to third parties. There also have been reports of plans to issue an executive order regarding privacy that would task the National Telecommunications and Information Administration with creating privacy guidelines for commercial drones. To date, the FAA still has not promulgated proposed rules on small drones. Originally slated for release in March 2011, a series of “unanticipated issues requiring further analysis” have pushed out the release date to Dec. 22, 2014. In the absence of formal rules, FAA enforcement has largely relied on the Advisory Circular on model aircraft, the 2005 memorandum, and the 2007 policy statement for its authority. For years, it has issued cease-and-desist letters to people and entities using drones domestically. Those letters reflect the FAA’s position that drones cannot be used for commercial purposes and that domestic drone operators must have one of the two certificates to fly. In issuing the letters, the FAA has grounded a wide array of drone operations, ranging from dry cleaners in Philadelphia to the Washington Nationals baseball team, and from journalism schools to an agricultural school. Interestingly, the FAA has construed news gathering to be a “commercial use,” sending cease-and-desist letters to media companies that have used drones in their reporting. The gaps and delays in regulation have not gone unnoticed, nor have the FAA’s cease-and-desist letters and its other enforcement efforts. Rather, each has precipitated lawsuits. We will review those lawsuits and other recent developments at the federal level in our next post.</w:t>
      </w:r>
    </w:p>
    <w:p w:rsidR="00255B66" w:rsidRDefault="00255B66" w:rsidP="009915F6">
      <w:pPr>
        <w:rPr>
          <w:sz w:val="14"/>
        </w:rPr>
      </w:pPr>
    </w:p>
    <w:p w:rsidR="00255B66" w:rsidRPr="00ED0ECF" w:rsidRDefault="00255B66" w:rsidP="009915F6">
      <w:pPr>
        <w:rPr>
          <w:sz w:val="14"/>
        </w:rPr>
      </w:pPr>
    </w:p>
    <w:p w:rsidR="00424794" w:rsidRDefault="00255B66" w:rsidP="00255B66">
      <w:pPr>
        <w:pStyle w:val="Heading3"/>
      </w:pPr>
      <w:r>
        <w:t xml:space="preserve">AT: Perm do </w:t>
      </w:r>
      <w:proofErr w:type="gramStart"/>
      <w:r>
        <w:t>Both</w:t>
      </w:r>
      <w:proofErr w:type="gramEnd"/>
    </w:p>
    <w:p w:rsidR="00255B66" w:rsidRDefault="00255B66" w:rsidP="00255B66"/>
    <w:p w:rsidR="00255B66" w:rsidRDefault="00255B66" w:rsidP="00255B66">
      <w:pPr>
        <w:pStyle w:val="Heading4"/>
      </w:pPr>
      <w:r>
        <w:t>AT: Perm do both- states already creating tailored, diverse regulations and a federal law will create legal mess</w:t>
      </w:r>
    </w:p>
    <w:p w:rsidR="00255B66" w:rsidRPr="002A5075" w:rsidRDefault="00255B66" w:rsidP="00255B66">
      <w:pPr>
        <w:rPr>
          <w:rStyle w:val="Style13ptBold"/>
        </w:rPr>
      </w:pPr>
      <w:r w:rsidRPr="002A5075">
        <w:rPr>
          <w:rStyle w:val="Style13ptBold"/>
        </w:rPr>
        <w:t>Janzen, agricultural attorney, 14</w:t>
      </w:r>
    </w:p>
    <w:p w:rsidR="00255B66" w:rsidRDefault="00255B66" w:rsidP="00255B66">
      <w:r>
        <w:t>Todd, founding member and chairman of the Indiana State Bar Association’s Agricultural Law Section.  More recently, he was appointed chair of the Agricultural Management Committee of the American Bar Association, “While FAA Regulations Stay Grounded, State Drone Laws Take Flight”, Janzen Ag Law, 9/30/14, http://www.janzenaglaw.com/2014/09/while-faa-regulations-stay-grounded.html</w:t>
      </w:r>
    </w:p>
    <w:p w:rsidR="00255B66" w:rsidRDefault="00255B66" w:rsidP="00255B66">
      <w:pPr>
        <w:rPr>
          <w:sz w:val="16"/>
        </w:rPr>
      </w:pPr>
      <w:r w:rsidRPr="002A5075">
        <w:rPr>
          <w:sz w:val="16"/>
        </w:rPr>
        <w:t xml:space="preserve">Indiana is one of at least twelve states that enacted laws this past year limiting use "unmanned aerial vehicles" (UAVs) or "drones." The Federal Aviation Administration (FAA) has known about the coming wave of drones for years, but as summer comes to an end in 2014, </w:t>
      </w:r>
      <w:r w:rsidRPr="000D2463">
        <w:rPr>
          <w:rStyle w:val="StyleUnderline"/>
        </w:rPr>
        <w:t>the FAA still has no regulation on the books</w:t>
      </w:r>
      <w:r w:rsidRPr="002A5075">
        <w:rPr>
          <w:sz w:val="16"/>
        </w:rPr>
        <w:t xml:space="preserve">. Driven by fears that unregulated drone flights will lead to accidents and the invasion of privacy, </w:t>
      </w:r>
      <w:r w:rsidRPr="000D2463">
        <w:rPr>
          <w:rStyle w:val="StyleUnderline"/>
        </w:rPr>
        <w:t>many states have filled a perceived regulatory gap with their own anti-drone legislation</w:t>
      </w:r>
      <w:r w:rsidRPr="002A5075">
        <w:rPr>
          <w:sz w:val="16"/>
        </w:rPr>
        <w:t xml:space="preserve">. </w:t>
      </w:r>
      <w:r w:rsidRPr="000D2463">
        <w:rPr>
          <w:rStyle w:val="StyleUnderline"/>
        </w:rPr>
        <w:t>Indiana is a good example. In 2014, the Indiana legislature passed HB1009, which requires a law enforcement officer to obtain a warrant to use a UAV for police purposes. The bill also contains a number of exceptions, such as for "search and rescue" or a "natural disaster," or for "exigent circumstances</w:t>
      </w:r>
      <w:r w:rsidRPr="002A5075">
        <w:rPr>
          <w:sz w:val="16"/>
        </w:rPr>
        <w:t xml:space="preserve">." But absent one of these exceptions, law enforcement in Indiana cannot fly drones to look for or gather evidence of criminal activity. I.C. 35-33-5. </w:t>
      </w:r>
      <w:r w:rsidRPr="000D2463">
        <w:rPr>
          <w:rStyle w:val="StyleUnderline"/>
        </w:rPr>
        <w:t>Indiana's law also includes a provision that potentially criminalizes drone usage if the pilot takes video or pictures of another person or property without their consent</w:t>
      </w:r>
      <w:r w:rsidRPr="002A5075">
        <w:rPr>
          <w:sz w:val="16"/>
        </w:rPr>
        <w:t xml:space="preserve">. I.C. 35-46-8.5-1 states: A person who knowingly or intentionally places a camera or electronic surveillance equipment that records images or data of any kind while unattended on the private property of another person without the consent of the owner or tenant of the private property commits a Class A misdemeanor.  Although this statute does not require the electronic surveillance to be done by a drone, considering it was lumped in with the rest of the drone bill I think the legislative intent is pretty clear. Use a drone to take pictures or video of a neighbor's property and you risk a misdemeanor charge. </w:t>
      </w:r>
      <w:r w:rsidRPr="000D2463">
        <w:rPr>
          <w:rStyle w:val="StyleUnderline"/>
        </w:rPr>
        <w:t>Other states have passed similar statutes</w:t>
      </w:r>
      <w:r w:rsidRPr="002A5075">
        <w:rPr>
          <w:sz w:val="16"/>
        </w:rPr>
        <w:t xml:space="preserve">. Raymond L. Mariani wrote in The Brief, an American Bar Association (ABA) journal, that as of the summer </w:t>
      </w:r>
      <w:r w:rsidRPr="000D2463">
        <w:rPr>
          <w:rStyle w:val="StyleUnderline"/>
        </w:rPr>
        <w:t>of 2014, "thirteen states have already passed law that place restrictions on UAS usage</w:t>
      </w:r>
      <w:r w:rsidRPr="002A5075">
        <w:rPr>
          <w:sz w:val="16"/>
        </w:rPr>
        <w:t xml:space="preserve">." These include Florida, Idaho, Illinois, Indiana, Iowa, Montana, North Carolina, Oregon, Tennessee, Texas, Utah, Virginian and Wisconsin.  </w:t>
      </w:r>
      <w:r w:rsidRPr="000D2463">
        <w:rPr>
          <w:rStyle w:val="Emphasis"/>
        </w:rPr>
        <w:t>These regulations are diverse, but some themes have emerged</w:t>
      </w:r>
      <w:r w:rsidRPr="002A5075">
        <w:rPr>
          <w:sz w:val="16"/>
        </w:rPr>
        <w:t xml:space="preserve">. Idaho, for example, forbids surveillance of a "specifically targeted" person. </w:t>
      </w:r>
      <w:r w:rsidRPr="000D2463">
        <w:rPr>
          <w:rStyle w:val="StyleUnderline"/>
        </w:rPr>
        <w:t>Tennessee</w:t>
      </w:r>
      <w:r w:rsidRPr="002A5075">
        <w:rPr>
          <w:sz w:val="16"/>
        </w:rPr>
        <w:t xml:space="preserve"> takes this a step further and criminalizes "surreptitious commercial surveillance." In other words, the state</w:t>
      </w:r>
      <w:r w:rsidRPr="000D2463">
        <w:rPr>
          <w:rStyle w:val="StyleUnderline"/>
        </w:rPr>
        <w:t xml:space="preserve"> is worried not just about protecting personal privacy, but stopping possible industrial espionage</w:t>
      </w:r>
      <w:r w:rsidRPr="002A5075">
        <w:rPr>
          <w:sz w:val="16"/>
        </w:rPr>
        <w:t xml:space="preserve">. </w:t>
      </w:r>
      <w:r w:rsidRPr="000D2463">
        <w:rPr>
          <w:rStyle w:val="StyleUnderline"/>
        </w:rPr>
        <w:t>Texas'</w:t>
      </w:r>
      <w:r w:rsidRPr="002A5075">
        <w:rPr>
          <w:sz w:val="16"/>
        </w:rPr>
        <w:t xml:space="preserve"> drone law doesn't forbid certain uses, but </w:t>
      </w:r>
      <w:r w:rsidRPr="000D2463">
        <w:rPr>
          <w:rStyle w:val="StyleUnderline"/>
        </w:rPr>
        <w:t>establishes 19 different lawful uses for UAVs</w:t>
      </w:r>
      <w:r w:rsidRPr="002A5075">
        <w:rPr>
          <w:sz w:val="16"/>
        </w:rPr>
        <w:t xml:space="preserve">. Then there are </w:t>
      </w:r>
      <w:r w:rsidRPr="000D2463">
        <w:rPr>
          <w:rStyle w:val="StyleUnderline"/>
        </w:rPr>
        <w:t>other states that are worried about activists using drones to spy on hunters and fisherman</w:t>
      </w:r>
      <w:r w:rsidRPr="002A5075">
        <w:rPr>
          <w:sz w:val="16"/>
        </w:rPr>
        <w:t xml:space="preserve">. Oregon and Tennessee are two examples where it is unlawful to use drones to interfere with hunting and fishing.  These laws are evolving and changing, so please do not assume my summary here is the current state of the law. Do your own research before flying in your state to make sure you aren't committing a crime when taking to the skies. </w:t>
      </w:r>
      <w:r w:rsidRPr="000D2463">
        <w:rPr>
          <w:rStyle w:val="Emphasis"/>
        </w:rPr>
        <w:t>When the FAA eventually does introduce UAV regulations, the United States will have a real legal mess since there will already be multiple state laws on the books</w:t>
      </w:r>
      <w:r w:rsidRPr="002A5075">
        <w:rPr>
          <w:sz w:val="16"/>
        </w:rPr>
        <w:t xml:space="preserve">. What happens when the FAA says a certain use is legal, but a state criminalizes it? </w:t>
      </w:r>
      <w:r w:rsidRPr="000D2463">
        <w:rPr>
          <w:rStyle w:val="StyleUnderline"/>
        </w:rPr>
        <w:t>That will be a new issue for aviation law</w:t>
      </w:r>
      <w:r w:rsidRPr="002A5075">
        <w:rPr>
          <w:sz w:val="16"/>
        </w:rPr>
        <w:t>, as far as I can tell, since regulation of aircraft has primarily been left to the FAA and states have, for the most part, not interjected themselves into aircraft regulation.</w:t>
      </w:r>
    </w:p>
    <w:p w:rsidR="00255B66" w:rsidRPr="00255B66" w:rsidRDefault="00255B66" w:rsidP="00255B66"/>
    <w:p w:rsidR="00B35460" w:rsidRDefault="00B35460" w:rsidP="00C95836">
      <w:pPr>
        <w:pStyle w:val="Heading2"/>
      </w:pPr>
      <w:r>
        <w:t>Ptx Link Ev</w:t>
      </w:r>
    </w:p>
    <w:p w:rsidR="00B35460" w:rsidRDefault="00B35460" w:rsidP="00B35460"/>
    <w:p w:rsidR="00B35460" w:rsidRDefault="00B35460" w:rsidP="00B35460">
      <w:pPr>
        <w:pStyle w:val="Heading3"/>
      </w:pPr>
      <w:r>
        <w:t>Drone Regs Unpop—Lobbying</w:t>
      </w:r>
    </w:p>
    <w:p w:rsidR="00B35460" w:rsidRPr="00B35460" w:rsidRDefault="00B35460" w:rsidP="00B35460"/>
    <w:p w:rsidR="00B35460" w:rsidRDefault="00B35460" w:rsidP="00B35460">
      <w:pPr>
        <w:pStyle w:val="Heading4"/>
      </w:pPr>
      <w:r>
        <w:t>Congress split between privacy advocates and pro-industry members</w:t>
      </w:r>
    </w:p>
    <w:p w:rsidR="00B35460" w:rsidRPr="00242654" w:rsidRDefault="00B35460" w:rsidP="00B35460">
      <w:pPr>
        <w:rPr>
          <w:rStyle w:val="Style13ptBold"/>
        </w:rPr>
      </w:pPr>
      <w:r w:rsidRPr="00242654">
        <w:rPr>
          <w:rStyle w:val="Style13ptBold"/>
        </w:rPr>
        <w:t>Cohen, reporter, 13</w:t>
      </w:r>
    </w:p>
    <w:p w:rsidR="00B35460" w:rsidRDefault="00B35460" w:rsidP="00B35460">
      <w:r>
        <w:t>Marshall, reporter at the Medill School of Journalism, Media, and Integrated Marketing Communications, “Privacy hawks complicate path for drones over U.S.”, Medill National Security Zone, 3/17/13, http://droneproject.nationalsecurityzone.org/privacy-hawks-complicate-path-for-drones-over-u-s-skies-marshall-cohen/</w:t>
      </w:r>
    </w:p>
    <w:p w:rsidR="00B35460" w:rsidRDefault="00B35460" w:rsidP="00B35460">
      <w:pPr>
        <w:rPr>
          <w:sz w:val="16"/>
        </w:rPr>
      </w:pPr>
      <w:r w:rsidRPr="00242654">
        <w:rPr>
          <w:sz w:val="16"/>
        </w:rPr>
        <w:t>WASHINGTON — The rapidly expanding industry of domestic drones is effectively unregulated when it comes to privacy protections — but not for lack of trying.</w:t>
      </w:r>
      <w:r w:rsidRPr="00242654">
        <w:rPr>
          <w:sz w:val="12"/>
        </w:rPr>
        <w:t>¶</w:t>
      </w:r>
      <w:r w:rsidRPr="00242654">
        <w:rPr>
          <w:sz w:val="16"/>
        </w:rPr>
        <w:t xml:space="preserve"> </w:t>
      </w:r>
      <w:r w:rsidRPr="003A1654">
        <w:rPr>
          <w:rStyle w:val="StyleUnderline"/>
        </w:rPr>
        <w:t>Congress has passed few laws regulating drones, or unmanned aerial vehicles, but two clear sides emerged</w:t>
      </w:r>
      <w:r w:rsidRPr="00242654">
        <w:rPr>
          <w:sz w:val="16"/>
        </w:rPr>
        <w:t xml:space="preserve">: a handful of </w:t>
      </w:r>
      <w:r w:rsidRPr="007C18B6">
        <w:rPr>
          <w:rStyle w:val="Emphasis"/>
        </w:rPr>
        <w:t>lawmakers and civil liberties groups pushing for privacy restrictions are stacked against a pro-drone caucus with dozens of House members and support from the UAV industry.</w:t>
      </w:r>
      <w:r w:rsidRPr="00242654">
        <w:rPr>
          <w:rStyle w:val="Emphasis"/>
          <w:sz w:val="12"/>
        </w:rPr>
        <w:t>¶</w:t>
      </w:r>
      <w:r w:rsidRPr="00242654">
        <w:rPr>
          <w:sz w:val="16"/>
        </w:rPr>
        <w:t xml:space="preserve"> The Obama administration regularly deploys armed drones for overseas military strikes, and unarmed models of the same Predator drones are used to patrol U.S. borders.</w:t>
      </w:r>
      <w:r w:rsidRPr="00242654">
        <w:rPr>
          <w:sz w:val="12"/>
        </w:rPr>
        <w:t>¶</w:t>
      </w:r>
      <w:r w:rsidRPr="00242654">
        <w:rPr>
          <w:sz w:val="16"/>
        </w:rPr>
        <w:t xml:space="preserve"> But smaller models are now being used domestically for search and rescue missions, detecting forest fires, some law enforcement efforts and scientific research. Supporters tout these and other benefits, but civil libertarians cringe at the thought of government-controlled eyes in the sky.</w:t>
      </w:r>
      <w:r w:rsidRPr="00242654">
        <w:rPr>
          <w:sz w:val="12"/>
        </w:rPr>
        <w:t>¶</w:t>
      </w:r>
      <w:r w:rsidRPr="00242654">
        <w:rPr>
          <w:sz w:val="16"/>
        </w:rPr>
        <w:t xml:space="preserve"> The Federal Aviation Administration has issued 300 special permits to UAV operators and is drafting safety rules that would allow more drones in U.S. airspace by 2015, as required by the FAA reauthorization law Congress approved last year.</w:t>
      </w:r>
      <w:r w:rsidRPr="00242654">
        <w:rPr>
          <w:sz w:val="12"/>
        </w:rPr>
        <w:t>¶</w:t>
      </w:r>
      <w:r w:rsidRPr="00242654">
        <w:rPr>
          <w:sz w:val="16"/>
        </w:rPr>
        <w:t xml:space="preserve"> An estimated 30,000 drones could fill American skies by 2020, and experts agree the industry is on the verge of unprecedented domestic growth. It could develop into an $89 billion industry and create thousands of jobs within a decade, according to a report by the Teal Group, an aerospace consulting firm.</w:t>
      </w:r>
      <w:r w:rsidRPr="00242654">
        <w:rPr>
          <w:sz w:val="12"/>
        </w:rPr>
        <w:t>¶</w:t>
      </w:r>
      <w:r w:rsidRPr="00242654">
        <w:rPr>
          <w:sz w:val="16"/>
        </w:rPr>
        <w:t xml:space="preserve"> </w:t>
      </w:r>
      <w:r w:rsidRPr="007C18B6">
        <w:rPr>
          <w:rStyle w:val="StyleUnderline"/>
        </w:rPr>
        <w:t>Privacy advocates warn that as the industry grows, the government could use drones for unlawful surveillance on U.S. soil</w:t>
      </w:r>
      <w:r w:rsidRPr="00242654">
        <w:rPr>
          <w:sz w:val="16"/>
        </w:rPr>
        <w:t>. The FAA has not looked much into privacy issues — the agency has even said it is ill-equipped to do so — and no current laws require federal agencies to consider privacy while regulating UAVs.</w:t>
      </w:r>
      <w:r w:rsidRPr="00242654">
        <w:rPr>
          <w:sz w:val="12"/>
        </w:rPr>
        <w:t>¶</w:t>
      </w:r>
      <w:r w:rsidRPr="00242654">
        <w:rPr>
          <w:sz w:val="16"/>
        </w:rPr>
        <w:t xml:space="preserve"> Lone wolves fight for privacy.</w:t>
      </w:r>
      <w:r w:rsidRPr="00242654">
        <w:rPr>
          <w:sz w:val="12"/>
        </w:rPr>
        <w:t>¶</w:t>
      </w:r>
      <w:r w:rsidRPr="00242654">
        <w:rPr>
          <w:sz w:val="16"/>
        </w:rPr>
        <w:t xml:space="preserve"> A few members of Congress want to fill the void. </w:t>
      </w:r>
      <w:r w:rsidRPr="007C18B6">
        <w:rPr>
          <w:rStyle w:val="StyleUnderline"/>
        </w:rPr>
        <w:t>Rep. Ted Poe, R-Texas, has led the charge. His attempts to pass drone privacy restrictions failed last session, but with the new Congress may come new momentum.</w:t>
      </w:r>
      <w:r w:rsidRPr="00242654">
        <w:rPr>
          <w:sz w:val="12"/>
        </w:rPr>
        <w:t>¶</w:t>
      </w:r>
      <w:r w:rsidRPr="00242654">
        <w:rPr>
          <w:sz w:val="16"/>
        </w:rPr>
        <w:t xml:space="preserve"> </w:t>
      </w:r>
      <w:r w:rsidRPr="007C18B6">
        <w:rPr>
          <w:rStyle w:val="StyleUnderline"/>
        </w:rPr>
        <w:t xml:space="preserve">Poe introduced the Preserving American Privacy Act </w:t>
      </w:r>
      <w:r w:rsidRPr="00242654">
        <w:rPr>
          <w:sz w:val="16"/>
        </w:rPr>
        <w:t xml:space="preserve">last month, a more detailed bill than his previous attempt </w:t>
      </w:r>
      <w:r w:rsidRPr="007C18B6">
        <w:rPr>
          <w:rStyle w:val="StyleUnderline"/>
        </w:rPr>
        <w:t>that has picked up two key co-sponsors: Rep. Jim Sensenbrenner, R-Wis., chairs the subcommittee that is handling the bill, and Rep. Zoe Lofgren, D-Calif., gives the proposal bipartisan backing.</w:t>
      </w:r>
      <w:r w:rsidRPr="00242654">
        <w:rPr>
          <w:rStyle w:val="StyleUnderline"/>
          <w:sz w:val="12"/>
        </w:rPr>
        <w:t>¶</w:t>
      </w:r>
      <w:r w:rsidRPr="00242654">
        <w:rPr>
          <w:sz w:val="16"/>
        </w:rPr>
        <w:t xml:space="preserve"> </w:t>
      </w:r>
      <w:r w:rsidRPr="007C18B6">
        <w:rPr>
          <w:rStyle w:val="StyleUnderline"/>
        </w:rPr>
        <w:t>The bill would ban the government and law enforcement agencies from using drones to conduct surveillance on individuals or their property without obtaining a warrant, and evidence gathered without a court order would be impermissible at trials</w:t>
      </w:r>
      <w:r w:rsidRPr="00242654">
        <w:rPr>
          <w:sz w:val="16"/>
        </w:rPr>
        <w:t>. There are exceptions for emergencies, when consent is given and when the drone is within 25 miles of the U.S. border, where many are already stationed.</w:t>
      </w:r>
      <w:r w:rsidRPr="00242654">
        <w:rPr>
          <w:sz w:val="12"/>
        </w:rPr>
        <w:t>¶</w:t>
      </w:r>
      <w:r w:rsidRPr="00242654">
        <w:rPr>
          <w:sz w:val="16"/>
        </w:rPr>
        <w:t xml:space="preserve"> </w:t>
      </w:r>
      <w:proofErr w:type="gramStart"/>
      <w:r w:rsidRPr="00242654">
        <w:rPr>
          <w:sz w:val="16"/>
        </w:rPr>
        <w:t>Another</w:t>
      </w:r>
      <w:proofErr w:type="gramEnd"/>
      <w:r w:rsidRPr="00242654">
        <w:rPr>
          <w:sz w:val="16"/>
        </w:rPr>
        <w:t xml:space="preserve"> key provision explicitly bans outfitting domestic drones with firearms or other lethal weapons. There is also a built-in mechanism for Justice Department oversight.</w:t>
      </w:r>
      <w:r w:rsidRPr="00242654">
        <w:rPr>
          <w:sz w:val="12"/>
        </w:rPr>
        <w:t>¶</w:t>
      </w:r>
      <w:r w:rsidRPr="00242654">
        <w:rPr>
          <w:sz w:val="16"/>
        </w:rPr>
        <w:t xml:space="preserve"> “Legitimate uses by government and private citizens do occur, but a nosy neighbor or a Big Brother government does not have the right to look into a window without legitimate cause or, in the case of the government, probable cause,” Poe said on the House floor.</w:t>
      </w:r>
      <w:r w:rsidRPr="00242654">
        <w:rPr>
          <w:sz w:val="12"/>
        </w:rPr>
        <w:t>¶</w:t>
      </w:r>
      <w:r w:rsidRPr="00242654">
        <w:rPr>
          <w:sz w:val="16"/>
        </w:rPr>
        <w:t xml:space="preserve"> The bill was referred to the House Judiciary Committee. The panel plans to explore the issue and determine if legislation is needed to prevent privacy abuses, according to an aide with knowledge of the situation who spoke on condition of anonymity.</w:t>
      </w:r>
      <w:r w:rsidRPr="00242654">
        <w:rPr>
          <w:sz w:val="12"/>
        </w:rPr>
        <w:t>¶</w:t>
      </w:r>
      <w:r w:rsidRPr="00242654">
        <w:rPr>
          <w:sz w:val="16"/>
        </w:rPr>
        <w:t xml:space="preserve"> Domestic drones gained national attention last week when firebrand Sen. Rand Paul, R-Ky., staged a 13-hour filibuster against the nomination of John Brennan as CIA director, arguing that they could be used to kill Americans on U.S. soil. </w:t>
      </w:r>
      <w:r w:rsidRPr="007C18B6">
        <w:rPr>
          <w:rStyle w:val="StyleUnderline"/>
        </w:rPr>
        <w:t>Paul proposed a drone privacy bill last year that died when the 112th Congress ended, but Rep. Austin Scott, R-Ga., reintroduced it this month</w:t>
      </w:r>
      <w:r w:rsidRPr="00242654">
        <w:rPr>
          <w:sz w:val="16"/>
        </w:rPr>
        <w:t>.</w:t>
      </w:r>
      <w:r w:rsidRPr="00242654">
        <w:rPr>
          <w:sz w:val="12"/>
        </w:rPr>
        <w:t>¶</w:t>
      </w:r>
      <w:r w:rsidRPr="00242654">
        <w:rPr>
          <w:sz w:val="16"/>
        </w:rPr>
        <w:t xml:space="preserve"> </w:t>
      </w:r>
      <w:r w:rsidRPr="007C18B6">
        <w:rPr>
          <w:rStyle w:val="StyleUnderline"/>
        </w:rPr>
        <w:t>Privacy groups including the American Civil Liberties Union and the Electronic Privacy Information Center have supported these efforts,</w:t>
      </w:r>
      <w:r w:rsidRPr="00242654">
        <w:rPr>
          <w:sz w:val="16"/>
        </w:rPr>
        <w:t xml:space="preserve"> which they say are overdue. </w:t>
      </w:r>
      <w:r w:rsidRPr="007C18B6">
        <w:rPr>
          <w:rStyle w:val="Emphasis"/>
        </w:rPr>
        <w:t>But there is strong opposition from AUVSI, which claims the bills are introduced under the guise of privacy and are designed instead to debilitate their market. It spent $60,000 lobbying against the Poe bill in 2012</w:t>
      </w:r>
      <w:r w:rsidRPr="00242654">
        <w:rPr>
          <w:sz w:val="16"/>
        </w:rPr>
        <w:t>.</w:t>
      </w:r>
      <w:r w:rsidRPr="00242654">
        <w:rPr>
          <w:sz w:val="12"/>
        </w:rPr>
        <w:t>¶</w:t>
      </w:r>
      <w:r w:rsidRPr="00242654">
        <w:rPr>
          <w:sz w:val="16"/>
        </w:rPr>
        <w:t xml:space="preserve"> </w:t>
      </w:r>
      <w:proofErr w:type="gramStart"/>
      <w:r w:rsidRPr="00242654">
        <w:rPr>
          <w:sz w:val="16"/>
        </w:rPr>
        <w:t>A</w:t>
      </w:r>
      <w:proofErr w:type="gramEnd"/>
      <w:r w:rsidRPr="00242654">
        <w:rPr>
          <w:sz w:val="16"/>
        </w:rPr>
        <w:t xml:space="preserve"> pro-drone caucus</w:t>
      </w:r>
      <w:r w:rsidRPr="00242654">
        <w:rPr>
          <w:sz w:val="12"/>
        </w:rPr>
        <w:t>¶</w:t>
      </w:r>
      <w:r w:rsidRPr="00242654">
        <w:rPr>
          <w:sz w:val="16"/>
        </w:rPr>
        <w:t xml:space="preserve"> As U.S. involvement in overseas wars wind down, defense and aerospace corporations are shifting focus to domestic markets. </w:t>
      </w:r>
      <w:r w:rsidRPr="007C18B6">
        <w:rPr>
          <w:rStyle w:val="StyleUnderline"/>
        </w:rPr>
        <w:t>Lockheed Martin and Northrop Grumman, whose influence with Congress is established because of their role as defense contractors, are among the companies that comprise the drone lobby</w:t>
      </w:r>
      <w:r w:rsidRPr="00242654">
        <w:rPr>
          <w:sz w:val="16"/>
        </w:rPr>
        <w:t>, known as the Association for Unmanned Vehicle Systems International.</w:t>
      </w:r>
      <w:r w:rsidRPr="00242654">
        <w:rPr>
          <w:sz w:val="12"/>
        </w:rPr>
        <w:t>¶</w:t>
      </w:r>
      <w:r w:rsidRPr="00242654">
        <w:rPr>
          <w:sz w:val="16"/>
        </w:rPr>
        <w:t xml:space="preserve"> AUVSI represents the industry at congressional hearings, holds conferences and promotes commercial and government uses of drones — a term the industry never uses. </w:t>
      </w:r>
      <w:r w:rsidRPr="007C18B6">
        <w:rPr>
          <w:rStyle w:val="StyleUnderline"/>
        </w:rPr>
        <w:t>The trade group works closely with the Congressional Unmanned Systems Caucus, formed in 2009 by Reps. Buck McKeon, R-Calif., and Henry Cuellar, D-Texas</w:t>
      </w:r>
      <w:r w:rsidRPr="00242654">
        <w:rPr>
          <w:sz w:val="16"/>
        </w:rPr>
        <w:t>. A few dozen House members have since joined, and their stated mission is to support the industry and “rapidly develop and deploy” more systems in the United States. “Congressman McKeon recognizes the cause for privacy concerns and firmly believe that those concerns need to be addressed by the appropriate federal agencies,” spokeswoman Alissa McCurley said. “It is his belief that both the Department of Justice and Commerce Department are best equipped and responsible for regulating the law enforcement and commercial unmanned aerial systems markets.”</w:t>
      </w:r>
      <w:r w:rsidRPr="00242654">
        <w:rPr>
          <w:sz w:val="12"/>
        </w:rPr>
        <w:t>¶</w:t>
      </w:r>
      <w:r w:rsidRPr="00242654">
        <w:rPr>
          <w:sz w:val="16"/>
        </w:rPr>
        <w:t xml:space="preserve"> The four largest members of AUVSI — </w:t>
      </w:r>
      <w:r w:rsidRPr="007C18B6">
        <w:rPr>
          <w:rStyle w:val="StyleUnderline"/>
        </w:rPr>
        <w:t>General Atomics, Northrop Grumman, Boeing and Lockheed Martin — gave more than $1.4 million to drone caucus members in 2012.</w:t>
      </w:r>
      <w:r w:rsidRPr="00242654">
        <w:rPr>
          <w:sz w:val="12"/>
        </w:rPr>
        <w:t>¶</w:t>
      </w:r>
      <w:r w:rsidRPr="00242654">
        <w:rPr>
          <w:sz w:val="16"/>
        </w:rPr>
        <w:t xml:space="preserve"> Before that, </w:t>
      </w:r>
      <w:r w:rsidRPr="007C18B6">
        <w:rPr>
          <w:rStyle w:val="StyleUnderline"/>
        </w:rPr>
        <w:t xml:space="preserve">the group spent $280,000 to drum up support for the FAA Modernization and Reform Act, </w:t>
      </w:r>
      <w:r w:rsidRPr="00242654">
        <w:rPr>
          <w:sz w:val="16"/>
        </w:rPr>
        <w:t>which President Barack Obama signed last year. The law includes a provision that authorizes expanded civilian drone use and requires the FAA to prepare U.S. airspace for unmanned vehicles.</w:t>
      </w:r>
      <w:r w:rsidRPr="00242654">
        <w:rPr>
          <w:sz w:val="12"/>
        </w:rPr>
        <w:t>¶</w:t>
      </w:r>
      <w:r w:rsidRPr="00242654">
        <w:rPr>
          <w:sz w:val="16"/>
        </w:rPr>
        <w:t xml:space="preserve"> Forty-five of the 60 drone caucus members voted for the final version of the bill, and five were co-sponsors. Caucus member Rep. Candice Miller, R-Mich., wrote the amendment that directs the FAA to expedite integration of drones into U.S. airspace by 2015. AUVSI even boasted of writing the parts of the law “word-for-word,” according to internal documents leaked by Republic Report, a nonpartisan website that investigates lobbying.</w:t>
      </w:r>
      <w:r w:rsidRPr="00242654">
        <w:rPr>
          <w:sz w:val="12"/>
        </w:rPr>
        <w:t>¶</w:t>
      </w:r>
      <w:r w:rsidRPr="00242654">
        <w:rPr>
          <w:sz w:val="16"/>
        </w:rPr>
        <w:t xml:space="preserve"> “We were a contributing factor,” said Mario Mainera, the organization’s government relations manager. “We work with committee staff in providing provisions that our members supported and requested. We work on behalf of our membership.”</w:t>
      </w:r>
      <w:r w:rsidRPr="00242654">
        <w:rPr>
          <w:sz w:val="12"/>
        </w:rPr>
        <w:t>¶</w:t>
      </w:r>
      <w:r w:rsidRPr="00242654">
        <w:rPr>
          <w:sz w:val="16"/>
        </w:rPr>
        <w:t xml:space="preserve"> </w:t>
      </w:r>
      <w:proofErr w:type="gramStart"/>
      <w:r w:rsidRPr="00242654">
        <w:rPr>
          <w:sz w:val="16"/>
        </w:rPr>
        <w:t>A</w:t>
      </w:r>
      <w:proofErr w:type="gramEnd"/>
      <w:r w:rsidRPr="00242654">
        <w:rPr>
          <w:sz w:val="16"/>
        </w:rPr>
        <w:t xml:space="preserve"> handful of senators have expressed interest in learning more about the issue; a fledgling Senate caucus exists to study UAVs but it is less organized than the House caucus. Some senators simply support the industry’s benefits to society.</w:t>
      </w:r>
      <w:r w:rsidRPr="00242654">
        <w:rPr>
          <w:sz w:val="12"/>
        </w:rPr>
        <w:t>¶</w:t>
      </w:r>
      <w:r w:rsidRPr="00242654">
        <w:rPr>
          <w:sz w:val="16"/>
        </w:rPr>
        <w:t xml:space="preserve"> </w:t>
      </w:r>
      <w:r w:rsidRPr="001C334E">
        <w:rPr>
          <w:rStyle w:val="StyleUnderline"/>
        </w:rPr>
        <w:t>“There are going to be great interests in rural areas for example, for isolated mountaintops where you would have the opportunity to rescue people,” said Sen. Ron Wyden, D-Ore</w:t>
      </w:r>
      <w:r w:rsidRPr="00242654">
        <w:rPr>
          <w:sz w:val="16"/>
        </w:rPr>
        <w:t>. “That sort of thing would be certainly appealing.”</w:t>
      </w:r>
      <w:r w:rsidRPr="00242654">
        <w:rPr>
          <w:sz w:val="12"/>
        </w:rPr>
        <w:t>¶</w:t>
      </w:r>
      <w:r w:rsidRPr="00242654">
        <w:rPr>
          <w:sz w:val="16"/>
        </w:rPr>
        <w:t xml:space="preserve"> </w:t>
      </w:r>
      <w:proofErr w:type="gramStart"/>
      <w:r w:rsidRPr="00242654">
        <w:rPr>
          <w:sz w:val="16"/>
        </w:rPr>
        <w:t>Unclear</w:t>
      </w:r>
      <w:proofErr w:type="gramEnd"/>
      <w:r w:rsidRPr="00242654">
        <w:rPr>
          <w:sz w:val="16"/>
        </w:rPr>
        <w:t xml:space="preserve"> path ahead</w:t>
      </w:r>
      <w:r w:rsidRPr="00242654">
        <w:rPr>
          <w:sz w:val="12"/>
        </w:rPr>
        <w:t>¶</w:t>
      </w:r>
      <w:r w:rsidRPr="00242654">
        <w:rPr>
          <w:sz w:val="16"/>
        </w:rPr>
        <w:t xml:space="preserve"> </w:t>
      </w:r>
      <w:r w:rsidRPr="001C334E">
        <w:rPr>
          <w:rStyle w:val="StyleUnderline"/>
        </w:rPr>
        <w:t>The public views drones in American skies with a skeptical eye</w:t>
      </w:r>
      <w:r w:rsidRPr="00242654">
        <w:rPr>
          <w:sz w:val="16"/>
        </w:rPr>
        <w:t>, and the aircraft are still largely associated with military uses in Iraq and Afghanistan. A majority of Americans oppose drone strikes on U.S. soil, even to prevent a terrorist attack, according to a recent Huffington Post/YouGov poll. Fifty percent of those surveyed said there is no legal justification for using drones in the U.S. to prevent terrorist attacks, even if it means killing Americans</w:t>
      </w:r>
      <w:r w:rsidRPr="001C334E">
        <w:rPr>
          <w:rStyle w:val="StyleUnderline"/>
        </w:rPr>
        <w:t>. In the face of congressional inaction, states legislatures and city councils are taking up the issue of domestic drone use and regulation</w:t>
      </w:r>
      <w:r w:rsidRPr="00242654">
        <w:rPr>
          <w:sz w:val="16"/>
        </w:rPr>
        <w:t>.</w:t>
      </w:r>
      <w:r w:rsidRPr="00242654">
        <w:rPr>
          <w:sz w:val="12"/>
        </w:rPr>
        <w:t>¶</w:t>
      </w:r>
      <w:r w:rsidRPr="00242654">
        <w:rPr>
          <w:sz w:val="16"/>
        </w:rPr>
        <w:t xml:space="preserve"> </w:t>
      </w:r>
      <w:r w:rsidRPr="001C334E">
        <w:rPr>
          <w:rStyle w:val="StyleUnderline"/>
        </w:rPr>
        <w:t>Charlottesville, Va., last month became the first city to ban drones</w:t>
      </w:r>
      <w:r w:rsidRPr="00242654">
        <w:rPr>
          <w:sz w:val="16"/>
        </w:rPr>
        <w:t xml:space="preserve">, and Virginia Gov. Bob McDonnell could sign a bipartisan bill prohibits all UAVs in the state for two years. </w:t>
      </w:r>
      <w:r w:rsidRPr="001C334E">
        <w:rPr>
          <w:rStyle w:val="StyleUnderline"/>
        </w:rPr>
        <w:t>Similar bans recently were passed by the Montana Senate and North Dakota House, and anti-drone legislation is pending in 28 other states</w:t>
      </w:r>
      <w:r w:rsidRPr="00242654">
        <w:rPr>
          <w:sz w:val="16"/>
        </w:rPr>
        <w:t>.</w:t>
      </w:r>
      <w:r w:rsidRPr="00242654">
        <w:rPr>
          <w:sz w:val="12"/>
        </w:rPr>
        <w:t>¶</w:t>
      </w:r>
      <w:r w:rsidRPr="00242654">
        <w:rPr>
          <w:sz w:val="16"/>
        </w:rPr>
        <w:t xml:space="preserve"> </w:t>
      </w:r>
      <w:r w:rsidRPr="001C334E">
        <w:rPr>
          <w:rStyle w:val="StyleUnderline"/>
        </w:rPr>
        <w:t>These efforts complicate the government’s plan to prepare domestic airspace for drones</w:t>
      </w:r>
      <w:r w:rsidRPr="00242654">
        <w:rPr>
          <w:sz w:val="16"/>
        </w:rPr>
        <w:t>. The FAA missed its Dec. 31, 2012, deadline to select six UAV test sites and blamed privacy issues for delaying the evaluation process. An FAA official said test sites would likely be selected by the end of the year.</w:t>
      </w:r>
      <w:r w:rsidRPr="00242654">
        <w:rPr>
          <w:sz w:val="12"/>
        </w:rPr>
        <w:t>¶</w:t>
      </w:r>
      <w:r w:rsidRPr="00242654">
        <w:rPr>
          <w:sz w:val="16"/>
        </w:rPr>
        <w:t xml:space="preserve"> </w:t>
      </w:r>
      <w:r w:rsidRPr="001C334E">
        <w:rPr>
          <w:rStyle w:val="StyleUnderline"/>
        </w:rPr>
        <w:t>“All the beneficial uses won’t be possible if cities are banning drones altogether,” said one House staffer who worked on the Poe bill. “The industry should take the privacy issue very seriously</w:t>
      </w:r>
      <w:r w:rsidRPr="00242654">
        <w:rPr>
          <w:sz w:val="16"/>
        </w:rPr>
        <w:t>, and if they did, they would not have to deal with this situation.”</w:t>
      </w:r>
    </w:p>
    <w:p w:rsidR="00B35460" w:rsidRDefault="00B35460" w:rsidP="00B35460"/>
    <w:p w:rsidR="00B35460" w:rsidRDefault="00B35460" w:rsidP="00B35460">
      <w:pPr>
        <w:pStyle w:val="Heading4"/>
      </w:pPr>
      <w:r>
        <w:t>Multiple lobbying firms that have a stake in drone regulations-makes it an uphill battle in Congress</w:t>
      </w:r>
    </w:p>
    <w:p w:rsidR="00B35460" w:rsidRDefault="00B35460" w:rsidP="00B35460">
      <w:r>
        <w:rPr>
          <w:rStyle w:val="Style13ptBold"/>
        </w:rPr>
        <w:t>The Hill 14</w:t>
      </w:r>
      <w:r w:rsidRPr="00AA238F">
        <w:t>(The Hill is a non-partisan American political newspaper published in Washington, D.C. since 1994</w:t>
      </w:r>
      <w:r>
        <w:t>.</w:t>
      </w:r>
      <w:r w:rsidRPr="00AA238F">
        <w:t>It is owned by News Communications, Inc., which is owned by Capitol Hill Publishing, Chairman James A. Finkelstein.</w:t>
      </w:r>
      <w:r>
        <w:t xml:space="preserve"> “Drone lobby takes flight on K Street”http://thehill.com/policy/transportation/206042-drone-lobby-takes-flight-on-k-street)</w:t>
      </w:r>
    </w:p>
    <w:p w:rsidR="00B35460" w:rsidRDefault="00B35460" w:rsidP="00B35460">
      <w:pPr>
        <w:rPr>
          <w:rStyle w:val="StyleUnderline"/>
        </w:rPr>
      </w:pPr>
      <w:r w:rsidRPr="00AA238F">
        <w:rPr>
          <w:rStyle w:val="StyleUnderline"/>
        </w:rPr>
        <w:t xml:space="preserve">Lobbyists in Washington are mobilizing to help ensure that drones soon take flight across the United States. With the Federal Aviation Administration (FAA) racing to craft rules to incorporate unmanned aircraft into national airspace, lobby teams representing everyone from Hollywood studios to farmers are working to influence the outcome. Firms that have both legal and advocacy arms say activity on drone regulations has exploded. “It’s so widespread because it almost has a science-fiction element to it,” said Jack Schenendorf, a former Capitol Hill staffer who worked to prime the Bush administration’s incoming Transportation Department in 2001. “We’re creating a regulatory scheme where there really isn’t one today,” said Schenendorf, who is now </w:t>
      </w:r>
      <w:proofErr w:type="gramStart"/>
      <w:r w:rsidRPr="00AA238F">
        <w:rPr>
          <w:rStyle w:val="StyleUnderline"/>
        </w:rPr>
        <w:t>an of</w:t>
      </w:r>
      <w:proofErr w:type="gramEnd"/>
      <w:r w:rsidRPr="00AA238F">
        <w:rPr>
          <w:rStyle w:val="StyleUnderline"/>
        </w:rPr>
        <w:t xml:space="preserve"> counsel at Covington &amp; Burling. “The FAA regulates aircraft, but [drones are] a different animal … they’re going to be making a set of rules and regulations from the ground up, and that’s what has intrigued a lot of people.” At least four K Street firms — including Holland &amp; Knight and McKenna Long &amp; Aldridge — have set up practices dedicated to drones in response to client interest.</w:t>
      </w:r>
      <w:r>
        <w:t xml:space="preserve"> “Taking a view of the last several years, the discussion has gone from ‘Should we allow drones’ to ‘</w:t>
      </w:r>
      <w:proofErr w:type="gramStart"/>
      <w:r>
        <w:t>How</w:t>
      </w:r>
      <w:proofErr w:type="gramEnd"/>
      <w:r>
        <w:t xml:space="preserve"> do we integrate drones’ because they’re here,” said David Whitestone, the chair of Holland &amp; Knight’s transportation industry practice and a member of the firm’s drone team. While Congress has directed the FAA to clear the way for the use of commercial drones by 2015, a federal agency watchdog said the deadline could be difficult to achieve. Calvin Scovel III, the Transportation Department’s inspector general, told a House Transportation panel in February that there are “significant technological barriers” that stand in the way of integrating drones into airspace. However, on Tuesday, the head of the FAA office tasked with integrating the unmanned aircraft said the agency is working with “several industries” to make way for a limited commercial drone fleet before the agency’s overall rules are finalized. Jim Williams of the Unmanned Aircraft Systems (UAS) office made the remarks at an industry trade show in Orlando, Fla., held by The Association for Unmanned Vehicle Systems International (AUVSI). The expedited rules would be created for operators involved in “filmmaking, powerline inspection, precision agriculture and flare stack inspection,” according to a statement, with Williams saying those groups had approached regulators specifically about using drones. That still leaves room for many K Street firms to court potential clients who want to have a say in how the broader rules are written. “American ingenuity as it applies to drones is not waiting around for a notice and comment period,” Whitestone said. “The potential use of drones is only accelerating in the commercial space. It’s accelerating faster than the regulatory process.” </w:t>
      </w:r>
      <w:r w:rsidRPr="00AA238F">
        <w:rPr>
          <w:rStyle w:val="StyleUnderline"/>
        </w:rPr>
        <w:t xml:space="preserve">The unmanned aircraft business has grown into a multibillion-dollar enterprise, with groups, companies and researchers across the country clamoring for a chance to unlock the potential of the technology. In the first three months of this year, about 35 groups, companies and universities or municipalities reported lobbying on “drones” or “unmanned aerial systems,” the preferred term of the industry. While defense contractors Northrop Grumman and Boeing are the major players in debate, the lobbying push on commercial drones has extended far beyond the defense industry. Other stakeholders — including the American Farm Bureau Federation, the state of Nevada, the Southwest Airlines Pilots’ Association, the American Civil Liberties Union, Airlines for America, and the Aircraft Owners and Pilots Association — have also jumped into the discussion. Some of those groups are concerned about the privacy and safety implications of letting drones buzz through the skies. Lobbyists said they expect dealing with the </w:t>
      </w:r>
      <w:proofErr w:type="gramStart"/>
      <w:r w:rsidRPr="00AA238F">
        <w:rPr>
          <w:rStyle w:val="StyleUnderline"/>
        </w:rPr>
        <w:t>implications</w:t>
      </w:r>
      <w:proofErr w:type="gramEnd"/>
      <w:r w:rsidRPr="00AA238F">
        <w:rPr>
          <w:rStyle w:val="StyleUnderline"/>
        </w:rPr>
        <w:t xml:space="preserve"> of the technology will generate business for years to come. One of the biggest backers of drones is Amazon, which in December announced a plan to incorporate drones into its operations, envisioning 30-minute delivery of products purchased off its site.</w:t>
      </w:r>
      <w:r>
        <w:t xml:space="preserve"> The online marketplace has reportedly doubled-down on that promise in recent months, saying that prototypes have gone through several stages of development and could be ready in as little as four years. One of Amazon’s K Street firms, TwinLogic Strategies, is lobbying on the potential benefits of drone delivery. Traditional mail services that could see their business take a hit from drone deliveries are not yet lobbying on the issue, according to disclosure records. “We are one of the leaders in advanced technology and are constantly testing new methods to deliver more efficient service, but we do not see drone deliveries being part of the short-term future,” a UPS spokeswoman said in an email, echoing points made by the company’s chief information officer, David Barnes, last year. </w:t>
      </w:r>
      <w:r w:rsidRPr="00AA238F">
        <w:rPr>
          <w:rStyle w:val="StyleUnderline"/>
        </w:rPr>
        <w:t>Even though the Obama administration is working to bring drones into U.S. airspace, firms say that Congress is determined to stay in the picture, which leaves the door open for even more lobbying activity. “We’ve been hearing from staff that this is something they’re interested in, they want to help foster innovation in this space,” said Joel Roberson, another member of Holland &amp; Knight’s drone practice and former aide for the House Judiciary Committee under then-Chairman James Sensenbrenner Jr. (R-Wis.). Lawmakers will be reauthorizing the FAA’s budget next year and, with that legislation, will be able to make tweaks to how the agency regulates drones, Covington attorney Schenendorf said.</w:t>
      </w:r>
    </w:p>
    <w:p w:rsidR="00B35460" w:rsidRDefault="00B35460" w:rsidP="00B35460">
      <w:pPr>
        <w:rPr>
          <w:rStyle w:val="StyleUnderline"/>
        </w:rPr>
      </w:pPr>
    </w:p>
    <w:p w:rsidR="00B35460" w:rsidRPr="00B35460" w:rsidRDefault="00B35460" w:rsidP="00B35460">
      <w:pPr>
        <w:pStyle w:val="Heading3"/>
      </w:pPr>
      <w:r w:rsidRPr="00B35460">
        <w:t>Drone Regs Unpop—Republicans</w:t>
      </w:r>
    </w:p>
    <w:p w:rsidR="00B35460" w:rsidRPr="00DF7400" w:rsidRDefault="00B35460" w:rsidP="00B35460">
      <w:pPr>
        <w:pStyle w:val="Heading4"/>
        <w:rPr>
          <w:rStyle w:val="Style13ptBold"/>
        </w:rPr>
      </w:pPr>
      <w:r>
        <w:t xml:space="preserve">Republicans have empirically opposed any form of tech regulation </w:t>
      </w:r>
    </w:p>
    <w:p w:rsidR="00B35460" w:rsidRDefault="00B35460" w:rsidP="00B35460">
      <w:r>
        <w:rPr>
          <w:rStyle w:val="Style13ptBold"/>
        </w:rPr>
        <w:t>Risen 14(</w:t>
      </w:r>
      <w:r w:rsidRPr="00DF7400">
        <w:t>Tom Risen is a technology and business reporter for U.S. News &amp; World Report.</w:t>
      </w:r>
      <w:r>
        <w:rPr>
          <w:rStyle w:val="Style13ptBold"/>
        </w:rPr>
        <w:t xml:space="preserve"> </w:t>
      </w:r>
      <w:r w:rsidRPr="00DF7400">
        <w:t>“</w:t>
      </w:r>
      <w:r>
        <w:t xml:space="preserve">Senate Republicans Aim to Limit Tech Regulation” </w:t>
      </w:r>
      <w:hyperlink r:id="rId47" w:history="1">
        <w:r w:rsidRPr="00462A39">
          <w:rPr>
            <w:rStyle w:val="Hyperlink"/>
          </w:rPr>
          <w:t>http://www.usnews.com/news/articles/2014/12/04/senate-republicans-aim-to-limit-tech-regulation</w:t>
        </w:r>
      </w:hyperlink>
      <w:r>
        <w:t>)</w:t>
      </w:r>
    </w:p>
    <w:p w:rsidR="00B35460" w:rsidRDefault="00B35460" w:rsidP="00B35460">
      <w:pPr>
        <w:rPr>
          <w:rStyle w:val="StyleUnderline"/>
        </w:rPr>
      </w:pPr>
      <w:r w:rsidRPr="00DF7400">
        <w:t>Members of the incoming Republican Senate majority will seek to limit government agency efforts to regulate technology, two senators said on Thursday, reiterating concerns often voiced by the GOP that regulators may hinder business innovation.</w:t>
      </w:r>
      <w:r>
        <w:t xml:space="preserve"> </w:t>
      </w:r>
      <w:r w:rsidRPr="00DF7400">
        <w:t xml:space="preserve">Republicans in the Senate have clashed with Democrats in recent years on issues such as cybersecurity, net neutrality and patent reform out of concern that proposed legislation on those topics would burden businesses with unnecessary rules and discourage investment. </w:t>
      </w:r>
      <w:r w:rsidRPr="00DF7400">
        <w:rPr>
          <w:rStyle w:val="StyleUnderline"/>
        </w:rPr>
        <w:t>Members of both parties recognize the importance of government playing a role in tech policy, but their divisions on how legislation would impact business have derailed numerous bills.</w:t>
      </w:r>
      <w:r>
        <w:t xml:space="preserve"> </w:t>
      </w:r>
      <w:r w:rsidRPr="00DF7400">
        <w:t>A bipartisan group of senators, for instance, recently called for a hearing to examine the growing ecosystem of electronics connected to Wi-Fi known as the “Internet of Things.” These members of the Senate Committee on Commerce, Science and Transportation – including Sens. Cory Booker, D-N.J., and Deb Fischer, R-Neb. – want to address privacy and security concerns raised by the new technology.</w:t>
      </w:r>
      <w:r>
        <w:t xml:space="preserve"> </w:t>
      </w:r>
      <w:r w:rsidRPr="00DF7400">
        <w:rPr>
          <w:rStyle w:val="StyleUnderline"/>
        </w:rPr>
        <w:t>Federal Trade Commission Chairwoman Edith Ramirez – appointed to her post by President Barack Obama – also has called for vigilance on cybersecurity and privacy concerns, but Republicans on the Commerce Committee are less stringent. Fischer on Thursday cautioned against “regulation for the sake of it” and called for agencies to “overhaul obsolete rules” during a conference at the Newseum in Washington hosted by the Center for Data Innovation think tank. “People want to be able to invest in a product with some degree of confidence that the government won’t stifle those opportunities,” Fischer said. During the same event, Sen. Kelly Ayotte, R-N.H., cited the economic opportunities accompanying new technology like wearable and wireless devices, and called for the government to approach such technology with “regulatory humility,” quoting Republican FTC Commissioner Maureen Ohlhausen.</w:t>
      </w:r>
      <w:r w:rsidRPr="00DF7400">
        <w:t xml:space="preserve"> Ayotte also cautioned against the FTC expanding its authority to regulate privacy and security practices at technology companies.</w:t>
      </w:r>
      <w:r>
        <w:t xml:space="preserve"> </w:t>
      </w:r>
      <w:r w:rsidRPr="00DF7400">
        <w:t>“The FTC already has the power … to go after unfair and deceptive practices,” she said. “We must define the parameters of this authority so the private sector understands what the rules are.”</w:t>
      </w:r>
      <w:r>
        <w:t xml:space="preserve"> </w:t>
      </w:r>
      <w:r w:rsidRPr="00DF7400">
        <w:t>Ayotte additionally criticized efforts by the Food and Drug Administration to regulate medical devices and applications, as well as efforts by the Federal Communications Commission to regulate wireless communications through issues like net neutrality and by the Federal Aviation Administration to limit commercial drone use.</w:t>
      </w:r>
      <w:r>
        <w:t xml:space="preserve"> </w:t>
      </w:r>
      <w:r w:rsidRPr="00DF7400">
        <w:rPr>
          <w:rStyle w:val="StyleUnderline"/>
        </w:rPr>
        <w:t xml:space="preserve">Drone regulation may be one of the first tech policy issues debated in the new Republican-controlled Senate. Sen. Dianne Feinstein, D-Calif., announced a plan Wednesday to introduce a bill that would codify the FAA’s efforts to impose safety rules limiting how businesses may fly drones in U.S. airspace. Republicans likely will face resistance on limiting the FTC’s technology regulation from the commission’s new chief technologist, Ashkan Soltani, a privacy researcher who assisted The Washington Post with its reporting on surveillance conducted by the National Security Agency. Soltani announced his agenda in a blog post on Tuesday. “As the consumer marketplace becomes more technology-driven, so should consumer protection,” Soltani said. “I hope to expand the agency’s ability to measure big data’s disparate effects in order to ensure that the algorithms that consumers interact with on a daily basis afford them the same rights online as they’re entitled to offline.” The FTC’s technology regulation in recent years has included fines against Google and Facebook for gaps in privacy and consumer protection, and the commission recently partnered with the FCC to fine AT&amp;T Mobility for billing users for third-party services they did not ask for. </w:t>
      </w:r>
    </w:p>
    <w:p w:rsidR="00B35460" w:rsidRPr="00B35460" w:rsidRDefault="00B35460" w:rsidP="00B35460"/>
    <w:p w:rsidR="000137F2" w:rsidRDefault="000137F2" w:rsidP="00C95836">
      <w:pPr>
        <w:pStyle w:val="Heading2"/>
      </w:pPr>
      <w:r>
        <w:t>AT: UQ/Solvency</w:t>
      </w:r>
    </w:p>
    <w:p w:rsidR="00255B66" w:rsidRDefault="00255B66" w:rsidP="00255B66"/>
    <w:p w:rsidR="00255B66" w:rsidRDefault="00255B66" w:rsidP="00255B66">
      <w:pPr>
        <w:pStyle w:val="Heading3"/>
      </w:pPr>
      <w:r>
        <w:t>1NC—Squo Solves</w:t>
      </w:r>
    </w:p>
    <w:p w:rsidR="00255B66" w:rsidRPr="00255B66" w:rsidRDefault="00255B66" w:rsidP="00255B66"/>
    <w:p w:rsidR="000137F2" w:rsidRDefault="000137F2" w:rsidP="000137F2"/>
    <w:p w:rsidR="000137F2" w:rsidRDefault="000137F2" w:rsidP="000137F2">
      <w:pPr>
        <w:pStyle w:val="Heading4"/>
      </w:pPr>
      <w:r>
        <w:t>DOJ already put privacy regulations on drones</w:t>
      </w:r>
    </w:p>
    <w:p w:rsidR="000137F2" w:rsidRPr="007C5BF5" w:rsidRDefault="000137F2" w:rsidP="000137F2">
      <w:pPr>
        <w:rPr>
          <w:rStyle w:val="Style13ptBold"/>
        </w:rPr>
      </w:pPr>
      <w:r w:rsidRPr="007C5BF5">
        <w:rPr>
          <w:rStyle w:val="Style13ptBold"/>
        </w:rPr>
        <w:t>Trujilo, staff writer, 15</w:t>
      </w:r>
    </w:p>
    <w:p w:rsidR="000137F2" w:rsidRDefault="000137F2" w:rsidP="000137F2">
      <w:r>
        <w:t>Mario, staff writer for The Hill, “DOJ releases privacy policy for US drones”, The Hill, 5/22/15, http://thehill.com/policy/transportation/242995-doj-releases-privacy-policy-for-us-drones</w:t>
      </w:r>
    </w:p>
    <w:p w:rsidR="000137F2" w:rsidRDefault="000137F2" w:rsidP="000137F2">
      <w:pPr>
        <w:rPr>
          <w:sz w:val="16"/>
        </w:rPr>
      </w:pPr>
      <w:r w:rsidRPr="007C5BF5">
        <w:rPr>
          <w:rStyle w:val="StyleUnderline"/>
        </w:rPr>
        <w:t>The Justice Department on Friday released guidelines that would explicitly bar the agency from using drones solely to monitor activity protected by the First Amendment,</w:t>
      </w:r>
      <w:r w:rsidRPr="007C5BF5">
        <w:rPr>
          <w:sz w:val="16"/>
        </w:rPr>
        <w:t xml:space="preserve"> like peaceful protests.  The department issued five pages of policy guidelines dealing with privacy and civil liberties protections when conducting drone flights. It also outlined transparency requirements. "</w:t>
      </w:r>
      <w:r w:rsidRPr="007C5BF5">
        <w:rPr>
          <w:rStyle w:val="StyleUnderline"/>
        </w:rPr>
        <w:t>Department personnel may never use UAS solely for the purpose of monitoring activities protected by the First Amendment or the lawful exercise of other rights secured by the Constitution and laws of the United States</w:t>
      </w:r>
      <w:r w:rsidRPr="007C5BF5">
        <w:rPr>
          <w:sz w:val="16"/>
        </w:rPr>
        <w:t xml:space="preserve">," according to the policy guidance.  The Justice Department said it would adhere to constitutional principles that </w:t>
      </w:r>
      <w:r w:rsidRPr="007C5BF5">
        <w:rPr>
          <w:rStyle w:val="StyleUnderline"/>
        </w:rPr>
        <w:t>requires law enforcement to obtain a warrant when conducting surveillance or other activity in which people have a "reasonable expectation of privacy.</w:t>
      </w:r>
      <w:r w:rsidRPr="007C5BF5">
        <w:rPr>
          <w:sz w:val="16"/>
        </w:rPr>
        <w:t xml:space="preserve">" Law enforcement would also be barred from using drones to engage in discrimination. The guidance builds off a presidential memorandum released in February that outlined general privacy and civil rights principles related to drones, and required all federal agencies to adopt their own procedures on how to collect and use information collected from domestic drones.  The data that is collected by Justice Department drone flights would be subject to the Privacy Act, which prohibits the unauthorized disclosure of information. In particular, </w:t>
      </w:r>
      <w:r w:rsidRPr="007C5BF5">
        <w:rPr>
          <w:rStyle w:val="StyleUnderline"/>
        </w:rPr>
        <w:t>law enforcement would not be able to hold on to personally identifiable information collected from a drone for more than 180 days unless it serves an authorized purpose or is stored in a database covered by the Privacy Act</w:t>
      </w:r>
      <w:r w:rsidRPr="007C5BF5">
        <w:rPr>
          <w:sz w:val="16"/>
        </w:rPr>
        <w:t xml:space="preserve">.  The agency would be forced to keep logs of the purpose and number of flights, including those in which other agencies like the Homeland Security Department conducted the flight. In addition, the department website will also list a "general summary" of drone flights conducted in the previous year, which include the number of times it assisted with other agencies. Privacy critics in the past have been wary of the use of drones for law enforcement purposes in the United States. But the Justice Department said they can save time and money and are "likely to come into greater use" in the future. The Justice Department used drones in 13 investigations in 2014, according to an inspector general report released earlier this year. Those included operations related to rescue, kidnappings, manhunts, national security missions and drug-related investigations. The report also found the Homeland Security Department sometimes conducts drone flights for the Justice Department. Inside the Justice Department, the FBI is the only law enforcement division flying the drones, according to the report. At the time of the report, only two pilots operated all FBI missions. The policy guidelines Friday outlined requirements for flight approval and proper pilot training.  </w:t>
      </w:r>
      <w:r w:rsidRPr="007C5BF5">
        <w:rPr>
          <w:rStyle w:val="Emphasis"/>
        </w:rPr>
        <w:t>In a footnote, the Justice Department noted that the guidelines are not legally enforceable and are "intended only to improve the internal management" at the agency</w:t>
      </w:r>
      <w:r w:rsidRPr="007C5BF5">
        <w:rPr>
          <w:sz w:val="16"/>
        </w:rPr>
        <w:t>.</w:t>
      </w:r>
    </w:p>
    <w:p w:rsidR="00255B66" w:rsidRDefault="00255B66" w:rsidP="000137F2">
      <w:pPr>
        <w:rPr>
          <w:sz w:val="16"/>
        </w:rPr>
      </w:pPr>
    </w:p>
    <w:p w:rsidR="00255B66" w:rsidRDefault="00255B66" w:rsidP="00255B66">
      <w:pPr>
        <w:pStyle w:val="Heading3"/>
      </w:pPr>
      <w:r>
        <w:t>2NC—Squo Solves</w:t>
      </w:r>
    </w:p>
    <w:p w:rsidR="00255B66" w:rsidRPr="00255B66" w:rsidRDefault="00255B66" w:rsidP="00255B66"/>
    <w:p w:rsidR="000137F2" w:rsidRDefault="000137F2" w:rsidP="000137F2">
      <w:pPr>
        <w:pStyle w:val="Heading4"/>
      </w:pPr>
      <w:r>
        <w:t>DOJ regulations solve privacy concerns</w:t>
      </w:r>
    </w:p>
    <w:p w:rsidR="000137F2" w:rsidRPr="007C5BF5" w:rsidRDefault="000137F2" w:rsidP="000137F2">
      <w:pPr>
        <w:rPr>
          <w:rStyle w:val="Style13ptBold"/>
        </w:rPr>
      </w:pPr>
      <w:r w:rsidRPr="007C5BF5">
        <w:rPr>
          <w:rStyle w:val="Style13ptBold"/>
        </w:rPr>
        <w:t>Atherton, defense technology and unmanned vehicles writer, 15</w:t>
      </w:r>
    </w:p>
    <w:p w:rsidR="000137F2" w:rsidRDefault="000137F2" w:rsidP="000137F2">
      <w:r>
        <w:t>Kelsey, a technology writer based in Washington, DC. He primarily covers defense technology and unmanned vehicles, “WHAT THE JUSTICE DEPARTMENT’S NEW DRONE RULES MEAN FOR YOUR PRIVACY”, Popular Science, 5/26/15, http://www.popsci.com/read-department-justice-rules-domestic-drone-use</w:t>
      </w:r>
    </w:p>
    <w:p w:rsidR="000137F2" w:rsidRDefault="000137F2" w:rsidP="000137F2">
      <w:pPr>
        <w:rPr>
          <w:rStyle w:val="Emphasis"/>
        </w:rPr>
      </w:pPr>
      <w:r w:rsidRPr="007C5BF5">
        <w:rPr>
          <w:sz w:val="14"/>
        </w:rPr>
        <w:t xml:space="preserve">Announced Friday, </w:t>
      </w:r>
      <w:r w:rsidRPr="007C5BF5">
        <w:rPr>
          <w:rStyle w:val="StyleUnderline"/>
        </w:rPr>
        <w:t>the Department of Justice has some brand-new guidelines for how its agencies (the United States Marshals Service, FBI, DEA, and ATF) can use drones while still respecting the civil rights of American citizens</w:t>
      </w:r>
      <w:r w:rsidRPr="007C5BF5">
        <w:rPr>
          <w:sz w:val="14"/>
        </w:rPr>
        <w:t xml:space="preserve">. The guidance comes shortly after the publication of the Department’s drone use audit in March. Here are some highlights from the new guidance: </w:t>
      </w:r>
      <w:r w:rsidRPr="007C5BF5">
        <w:rPr>
          <w:rStyle w:val="StyleUnderline"/>
        </w:rPr>
        <w:t>Police Drone Use Must Respect Civil Liberties</w:t>
      </w:r>
      <w:r w:rsidRPr="007C5BF5">
        <w:rPr>
          <w:sz w:val="14"/>
        </w:rPr>
        <w:t xml:space="preserve"> Like the rest of the Bill of Rights, the Fourth Amendment predates the existence of unmanned flying vehicles, but the guidance is explicit that its protections still apply, and dictate how the Department and its agencies may use drones. Specifically, it repeats that: </w:t>
      </w:r>
      <w:r w:rsidRPr="007C5BF5">
        <w:rPr>
          <w:rStyle w:val="StyleUnderline"/>
        </w:rPr>
        <w:t>The Fourth Amendment protects individuals from unreasonable searches and seizures and generally requires law enforcement to seek a warrant in circumstances in which a person has a reasonable expectation of privacy</w:t>
      </w:r>
      <w:r w:rsidRPr="007C5BF5">
        <w:rPr>
          <w:sz w:val="14"/>
        </w:rPr>
        <w:t xml:space="preserve">. Moreover, Department personnel may never use UAS [Unmanned Autonomous Systems] solely for the purpose of monitoring activities protected by the First Amendment or the lawful exercise of other rights secured by the Constitution and laws of the United States The guidance goes on to emphasize that, just because drones are available, they aren’t always the best or most respectful tool for the job. It says: “Prior to using UAS, </w:t>
      </w:r>
      <w:r w:rsidRPr="007C5BF5">
        <w:rPr>
          <w:rStyle w:val="StyleUnderline"/>
        </w:rPr>
        <w:t>Department personnel must assess the relative intrusiveness of the proposed use of UAS, and balance it against the particular investigative need</w:t>
      </w:r>
      <w:r w:rsidRPr="007C5BF5">
        <w:rPr>
          <w:sz w:val="14"/>
        </w:rPr>
        <w:t xml:space="preserve">.” </w:t>
      </w:r>
      <w:r w:rsidRPr="007C5BF5">
        <w:rPr>
          <w:rStyle w:val="StyleUnderline"/>
        </w:rPr>
        <w:t xml:space="preserve">Data Should </w:t>
      </w:r>
      <w:proofErr w:type="gramStart"/>
      <w:r w:rsidRPr="007C5BF5">
        <w:rPr>
          <w:rStyle w:val="StyleUnderline"/>
        </w:rPr>
        <w:t>Disappear</w:t>
      </w:r>
      <w:proofErr w:type="gramEnd"/>
      <w:r w:rsidRPr="007C5BF5">
        <w:rPr>
          <w:rStyle w:val="StyleUnderline"/>
        </w:rPr>
        <w:t xml:space="preserve"> Within 180 Days, Unless It's Needed</w:t>
      </w:r>
      <w:r w:rsidRPr="007C5BF5">
        <w:rPr>
          <w:sz w:val="14"/>
        </w:rPr>
        <w:t xml:space="preserve"> Drones can collect a lot of data in a very short amount of time. Having a policy in place for what to do with personally identifiable data is important, so the Department of Justice says that unless it’s clear the data is needed for an authorized use they have to delete it within 180 days, or make sure it’s stored according to the practices and protections outlined by the Privacy Act. </w:t>
      </w:r>
      <w:r w:rsidRPr="007C5BF5">
        <w:rPr>
          <w:rStyle w:val="StyleUnderline"/>
        </w:rPr>
        <w:t xml:space="preserve">Special Agents Must Seek Special Permission </w:t>
      </w:r>
      <w:proofErr w:type="gramStart"/>
      <w:r w:rsidRPr="007C5BF5">
        <w:rPr>
          <w:rStyle w:val="StyleUnderline"/>
        </w:rPr>
        <w:t>For</w:t>
      </w:r>
      <w:proofErr w:type="gramEnd"/>
      <w:r w:rsidRPr="007C5BF5">
        <w:rPr>
          <w:rStyle w:val="StyleUnderline"/>
        </w:rPr>
        <w:t xml:space="preserve"> Special Drones</w:t>
      </w:r>
      <w:r w:rsidRPr="007C5BF5">
        <w:rPr>
          <w:sz w:val="14"/>
        </w:rPr>
        <w:t xml:space="preserve"> There’s paperwork involved and a bureaucratic approval process for the Department of Justice to use drones. This is probably mildly frustrating for the people working in government, but it means there’s a chain of command and executives responsible for overseeing drone use before it happens. This will probably help with the proper use and privacy protections already mentioned. At a minimum, each time UAS are deployed, approval must be granted (1) at the Assistant Special Agent in Charge-or-equivalent level at the relevant field office, and (2) by an executive level supervisor within the agency's aviation support unit or a designated executive level supervisor at the agency's headquarters. In addition, </w:t>
      </w:r>
      <w:r w:rsidRPr="007C5BF5">
        <w:rPr>
          <w:rStyle w:val="StyleUnderline"/>
        </w:rPr>
        <w:t>agencies that use drones have to file annual reports on their use with the Deputy Attorney General</w:t>
      </w:r>
      <w:r w:rsidRPr="007C5BF5">
        <w:rPr>
          <w:sz w:val="14"/>
        </w:rPr>
        <w:t xml:space="preserve">. This annual report “should incorporate privacy reviews, as well as the number of UAS operational deployments (not including training or research and development flights) conducted during the reporting period and a brief description of types or categories of missions flown along with the number of each type of mission.” Agencies are also expected to include in that report times where they either sought the support of drones or used drones to support other agencies, like state or local police. </w:t>
      </w:r>
      <w:r w:rsidRPr="007C5BF5">
        <w:rPr>
          <w:rStyle w:val="StyleUnderline"/>
        </w:rPr>
        <w:t>Online Updates, At Least Once A Year Finally, the guidance concludes with a note on transparency, stating that the policy will update as needs change,</w:t>
      </w:r>
      <w:r w:rsidRPr="007C5BF5">
        <w:rPr>
          <w:sz w:val="14"/>
        </w:rPr>
        <w:t xml:space="preserve"> and that at least once every year, the website “will provide a general summary of UAS operations conducted by the Department during the previous year,” including information about the types of missions flown and the number of times drone aid was provided to other law enforcement The Takeaway </w:t>
      </w:r>
      <w:r w:rsidRPr="007C5BF5">
        <w:rPr>
          <w:rStyle w:val="StyleUnderline"/>
        </w:rPr>
        <w:t>These guidelines are a good start for Justice</w:t>
      </w:r>
      <w:r w:rsidRPr="007C5BF5">
        <w:rPr>
          <w:sz w:val="14"/>
        </w:rPr>
        <w:t xml:space="preserve">. It's certainly a lot better to have a policy in place, and a public one, than it is fly drones without one, as the FBI was doing previously. Because drone use for law enforcement is still so new, it's good that the policy will update regularly, and </w:t>
      </w:r>
      <w:r w:rsidRPr="007C5BF5">
        <w:rPr>
          <w:rStyle w:val="Emphasis"/>
        </w:rPr>
        <w:t>we hope, though don't necessarily expect, that the transparency measures outlined here will lead to genuine transparency on domestic drone use.</w:t>
      </w:r>
    </w:p>
    <w:p w:rsidR="000137F2" w:rsidRPr="000137F2" w:rsidRDefault="000137F2" w:rsidP="000137F2"/>
    <w:p w:rsidR="00424794" w:rsidRDefault="00C95836" w:rsidP="00C95836">
      <w:pPr>
        <w:pStyle w:val="Heading2"/>
      </w:pPr>
      <w:r>
        <w:t>AT: Terror Adv</w:t>
      </w:r>
    </w:p>
    <w:p w:rsidR="000137F2" w:rsidRDefault="000137F2" w:rsidP="000137F2"/>
    <w:p w:rsidR="000137F2" w:rsidRDefault="00255B66" w:rsidP="000137F2">
      <w:pPr>
        <w:pStyle w:val="Heading3"/>
      </w:pPr>
      <w:r>
        <w:t>1NC—Drones Inev</w:t>
      </w:r>
    </w:p>
    <w:p w:rsidR="000137F2" w:rsidRDefault="000137F2" w:rsidP="000137F2"/>
    <w:p w:rsidR="000137F2" w:rsidRDefault="000137F2" w:rsidP="000137F2">
      <w:pPr>
        <w:pStyle w:val="Heading4"/>
      </w:pPr>
      <w:r>
        <w:t>Drone production is inevitable – US can’t do anything about it</w:t>
      </w:r>
    </w:p>
    <w:p w:rsidR="000137F2" w:rsidRPr="008F5E05" w:rsidRDefault="000137F2" w:rsidP="000137F2">
      <w:pPr>
        <w:rPr>
          <w:rStyle w:val="Style13ptBold"/>
        </w:rPr>
      </w:pPr>
      <w:r w:rsidRPr="008F5E05">
        <w:rPr>
          <w:rStyle w:val="Style13ptBold"/>
        </w:rPr>
        <w:t>Tucker, technology editor for Defense One, 14</w:t>
      </w:r>
    </w:p>
    <w:p w:rsidR="000137F2" w:rsidRPr="008F5E05" w:rsidRDefault="000137F2" w:rsidP="000137F2">
      <w:r>
        <w:t xml:space="preserve">Patrick, technology editor for Defense One. He’s also the author of The Naked Future: What Happens in a World That Anticipates Your Every Move? (Current, 2014). Previously, Tucker was deputy editor for The Futurist for nine years, “Every Country Will Have Armed Drones </w:t>
      </w:r>
      <w:proofErr w:type="gramStart"/>
      <w:r>
        <w:t>Within</w:t>
      </w:r>
      <w:proofErr w:type="gramEnd"/>
      <w:r>
        <w:t xml:space="preserve"> 10 Years”, Defense One, 5/6/14, http://www.defenseone.com/technology/2014/05/every-country-will-have-armed-drones-within-ten-years/83878/</w:t>
      </w:r>
    </w:p>
    <w:p w:rsidR="000137F2" w:rsidRDefault="000137F2" w:rsidP="000137F2">
      <w:pPr>
        <w:rPr>
          <w:sz w:val="14"/>
        </w:rPr>
      </w:pPr>
      <w:r w:rsidRPr="008F5E05">
        <w:rPr>
          <w:rStyle w:val="StyleUnderline"/>
        </w:rPr>
        <w:t>Virtually every country on Earth will be able to build or acquire drones capable of firing missiles within the next ten years</w:t>
      </w:r>
      <w:r w:rsidRPr="008F5E05">
        <w:rPr>
          <w:sz w:val="14"/>
        </w:rPr>
        <w:t xml:space="preserve">. Armed aerial drones will be used for targeted killings, terrorism and the government suppression of civil unrest. </w:t>
      </w:r>
      <w:r w:rsidRPr="008F5E05">
        <w:rPr>
          <w:rStyle w:val="StyleUnderline"/>
        </w:rPr>
        <w:t>What’s worse, say experts, it’s too late for the United States to do anything about it</w:t>
      </w:r>
      <w:r w:rsidRPr="008F5E05">
        <w:rPr>
          <w:sz w:val="14"/>
        </w:rPr>
        <w:t>.</w:t>
      </w:r>
      <w:r w:rsidRPr="008F5E05">
        <w:rPr>
          <w:sz w:val="12"/>
        </w:rPr>
        <w:t>¶</w:t>
      </w:r>
      <w:r w:rsidRPr="008F5E05">
        <w:rPr>
          <w:sz w:val="14"/>
        </w:rPr>
        <w:t xml:space="preserve"> </w:t>
      </w:r>
      <w:r w:rsidRPr="008F5E05">
        <w:rPr>
          <w:sz w:val="12"/>
        </w:rPr>
        <w:t>¶</w:t>
      </w:r>
      <w:r w:rsidRPr="008F5E05">
        <w:rPr>
          <w:sz w:val="14"/>
        </w:rPr>
        <w:t xml:space="preserve"> </w:t>
      </w:r>
      <w:proofErr w:type="gramStart"/>
      <w:r w:rsidRPr="008F5E05">
        <w:rPr>
          <w:sz w:val="14"/>
        </w:rPr>
        <w:t>After</w:t>
      </w:r>
      <w:proofErr w:type="gramEnd"/>
      <w:r w:rsidRPr="008F5E05">
        <w:rPr>
          <w:sz w:val="14"/>
        </w:rPr>
        <w:t xml:space="preserve"> the past decade’s explosive growth, it may seem that the U.S. is the only country with missile-carrying drones. In fact, </w:t>
      </w:r>
      <w:r w:rsidRPr="008F5E05">
        <w:rPr>
          <w:rStyle w:val="StyleUnderline"/>
        </w:rPr>
        <w:t>the U.S. is losing interest in further developing</w:t>
      </w:r>
      <w:r w:rsidRPr="008F5E05">
        <w:rPr>
          <w:sz w:val="14"/>
        </w:rPr>
        <w:t xml:space="preserve"> armed </w:t>
      </w:r>
      <w:r w:rsidRPr="008F5E05">
        <w:rPr>
          <w:rStyle w:val="StyleUnderline"/>
        </w:rPr>
        <w:t>drone technology</w:t>
      </w:r>
      <w:r w:rsidRPr="008F5E05">
        <w:rPr>
          <w:sz w:val="14"/>
        </w:rPr>
        <w:t xml:space="preserve">. The military plans to spend $2.4 billion on unmanned aerial vehicles, or UAVs, in 2015. That’s down considerably from the $5.7 billion that the military requested in the 2013 budget. </w:t>
      </w:r>
      <w:r w:rsidRPr="008F5E05">
        <w:rPr>
          <w:rStyle w:val="StyleUnderline"/>
        </w:rPr>
        <w:t>Other countries, conversely, have shown growing interest in making unmanned robot technology as deadly as possible</w:t>
      </w:r>
      <w:r w:rsidRPr="008F5E05">
        <w:rPr>
          <w:sz w:val="14"/>
        </w:rPr>
        <w:t xml:space="preserve">. Only a handful of countries have armed flying drones today, including the U.S., United Kingdom, Israel, China and (possibly) Iran, Pakistan and Russia. Other countries want them, including </w:t>
      </w:r>
      <w:proofErr w:type="gramStart"/>
      <w:r w:rsidRPr="008F5E05">
        <w:rPr>
          <w:sz w:val="14"/>
        </w:rPr>
        <w:t>South</w:t>
      </w:r>
      <w:proofErr w:type="gramEnd"/>
      <w:r w:rsidRPr="008F5E05">
        <w:rPr>
          <w:sz w:val="14"/>
        </w:rPr>
        <w:t xml:space="preserve"> Africa and India. So far, 23 countries have developed or are developing armed drones, according to a recent report from the RAND organization.  </w:t>
      </w:r>
      <w:r w:rsidRPr="008F5E05">
        <w:rPr>
          <w:rStyle w:val="StyleUnderline"/>
        </w:rPr>
        <w:t xml:space="preserve">It’s only a matter of time before the lethal technology spreads, several experts say. </w:t>
      </w:r>
      <w:r w:rsidRPr="008F5E05">
        <w:rPr>
          <w:rStyle w:val="StyleUnderline"/>
          <w:sz w:val="12"/>
          <w:u w:val="none"/>
        </w:rPr>
        <w:t>¶</w:t>
      </w:r>
      <w:r w:rsidRPr="008F5E05">
        <w:rPr>
          <w:rStyle w:val="StyleUnderline"/>
        </w:rPr>
        <w:t xml:space="preserve"> “Once countries like China start exporting these, they’re going to be everywhere really quickly. </w:t>
      </w:r>
      <w:r w:rsidRPr="008F5E05">
        <w:rPr>
          <w:sz w:val="14"/>
        </w:rPr>
        <w:t xml:space="preserve">Within the next 10 years, every country will have these,” Noel Sharkey, a robotics and artificial intelligence professor from the University of Sheffield, told Defense One. “There’s nothing illegal about these unless you use them to attack other countries. </w:t>
      </w:r>
      <w:r w:rsidRPr="008F5E05">
        <w:rPr>
          <w:rStyle w:val="StyleUnderline"/>
        </w:rPr>
        <w:t>Anything you can [legally] do with a fighter jet, you can do with a drone</w:t>
      </w:r>
      <w:r w:rsidRPr="008F5E05">
        <w:rPr>
          <w:sz w:val="14"/>
        </w:rPr>
        <w:t>.”</w:t>
      </w:r>
      <w:r w:rsidRPr="008F5E05">
        <w:rPr>
          <w:sz w:val="12"/>
        </w:rPr>
        <w:t>¶</w:t>
      </w:r>
      <w:r w:rsidRPr="008F5E05">
        <w:rPr>
          <w:sz w:val="14"/>
        </w:rPr>
        <w:t xml:space="preserve"> Sam Brannen, who analyzes drones as a senior fellow at the Center for Strategic and International Studies’ International Security Program, agreed with the timeline with some caveats. Within five years, he said, every country could have access to the equivalent of an armed UAV, like General Atomics’ Predator, which fires Hellfire missiles. He suggested five to 10 years as a more appropriate date for the global spread of heavier, longer range “hunter-killer” aircraft, like the MQ-9 Reaper. “It’s fair to say that the U.S. is leading now in the state of the art on the high end [UAVs]” such as the RQ-170.</w:t>
      </w:r>
      <w:r w:rsidRPr="008F5E05">
        <w:rPr>
          <w:sz w:val="12"/>
        </w:rPr>
        <w:t>¶</w:t>
      </w:r>
      <w:r w:rsidRPr="008F5E05">
        <w:rPr>
          <w:sz w:val="14"/>
        </w:rPr>
        <w:t xml:space="preserve"> “Any country that has weaponized any aircraft will be able to weaponize a UAV,” said Mary Cummings, Duke University professor and former Navy fighter pilot, in a note of cautious agreement. “While I agree that within 10 years weaponized drones could be part of the inventory of most countries, I think it is premature to say that they will…. Such endeavors are expensive [and] require larger UAVs with the payload and range capable of carrying the additional weight, which means they require substantial sophistication in terms of the ground control station.”</w:t>
      </w:r>
      <w:r w:rsidRPr="008F5E05">
        <w:rPr>
          <w:sz w:val="12"/>
        </w:rPr>
        <w:t>¶</w:t>
      </w:r>
      <w:r w:rsidRPr="008F5E05">
        <w:rPr>
          <w:sz w:val="14"/>
        </w:rPr>
        <w:t xml:space="preserve"> </w:t>
      </w:r>
      <w:proofErr w:type="gramStart"/>
      <w:r w:rsidRPr="008F5E05">
        <w:rPr>
          <w:sz w:val="14"/>
        </w:rPr>
        <w:t>Not</w:t>
      </w:r>
      <w:proofErr w:type="gramEnd"/>
      <w:r w:rsidRPr="008F5E05">
        <w:rPr>
          <w:sz w:val="14"/>
        </w:rPr>
        <w:t xml:space="preserve"> every country needs to develop an armed UAV program to acquire weaponized drones within a decade. </w:t>
      </w:r>
      <w:r w:rsidRPr="008F5E05">
        <w:rPr>
          <w:rStyle w:val="StyleUnderline"/>
        </w:rPr>
        <w:t>China recently announced that it would be exporting to Saudi Arabia its Wing Loong, a Predator knock-off, a development that heralds the further roboticization of conflict in the Middle East, according to Peter Singer</w:t>
      </w:r>
      <w:r w:rsidRPr="008F5E05">
        <w:rPr>
          <w:sz w:val="14"/>
        </w:rPr>
        <w:t>, Brookings fellow and author of Wired For War: The Robotics Revolution and Conflict in the 21st Century. “You could soon have U.S. and Chinese made drones striking in the same region,” he noted.</w:t>
      </w:r>
      <w:r w:rsidRPr="008F5E05">
        <w:rPr>
          <w:sz w:val="12"/>
        </w:rPr>
        <w:t>¶</w:t>
      </w:r>
      <w:r w:rsidRPr="008F5E05">
        <w:rPr>
          <w:sz w:val="14"/>
        </w:rPr>
        <w:t xml:space="preserve"> Singer cautions that while the </w:t>
      </w:r>
      <w:r w:rsidRPr="008F5E05">
        <w:rPr>
          <w:rStyle w:val="StyleUnderline"/>
        </w:rPr>
        <w:t>U.S. may be trying to wean itself off of armed UAV technology, many more countries are quickly becoming hooked.</w:t>
      </w:r>
      <w:r w:rsidRPr="008F5E05">
        <w:rPr>
          <w:sz w:val="14"/>
        </w:rPr>
        <w:t xml:space="preserve"> “What was once viewed as science fiction, and abnormal, is now normal… Nations in NATO that said they would never buy drones, and then said they would never use armed drones, are now saying, ‘Actually, we’re going to buy them.’ We’ve seen the U.K., France, and Italy go down that pathway. The other NATO states are right behind,” Singer told Defense One.</w:t>
      </w:r>
      <w:r w:rsidRPr="008F5E05">
        <w:rPr>
          <w:sz w:val="12"/>
        </w:rPr>
        <w:t>¶</w:t>
      </w:r>
      <w:r w:rsidRPr="008F5E05">
        <w:rPr>
          <w:sz w:val="14"/>
        </w:rPr>
        <w:t xml:space="preserve"> </w:t>
      </w:r>
      <w:r w:rsidRPr="008F5E05">
        <w:rPr>
          <w:rStyle w:val="StyleUnderline"/>
        </w:rPr>
        <w:t>Virtually any country, organization or individual could employ low-tech tactics to “weaponize” drones right now</w:t>
      </w:r>
      <w:r w:rsidRPr="008F5E05">
        <w:rPr>
          <w:sz w:val="14"/>
        </w:rPr>
        <w:t xml:space="preserve">. “Not everything is going to be Predator class,” said Singer. “You’ve got a fuzzy line between cruise missiles and drones moving forward. There will be high-end expensive ones and low-end cheaper ones.” </w:t>
      </w:r>
      <w:r w:rsidRPr="008F5E05">
        <w:rPr>
          <w:rStyle w:val="StyleUnderline"/>
        </w:rPr>
        <w:t xml:space="preserve">The recent use of drone surveillance and even the reported deployment of booby-trapped drones by Hezbollah, Singer said, are examples of do-it-yourself killer UAVs that will permeate the skies in the decade ahead </w:t>
      </w:r>
      <w:r w:rsidRPr="008F5E05">
        <w:rPr>
          <w:sz w:val="14"/>
        </w:rPr>
        <w:t>– though more likely in the skies local to their host nation and not over American cities. “Not every nation is going to be able to carry out global strikes,” he said.</w:t>
      </w:r>
      <w:r w:rsidRPr="008F5E05">
        <w:rPr>
          <w:sz w:val="12"/>
        </w:rPr>
        <w:t>¶</w:t>
      </w:r>
      <w:r w:rsidRPr="008F5E05">
        <w:rPr>
          <w:sz w:val="14"/>
        </w:rPr>
        <w:t xml:space="preserve"> </w:t>
      </w:r>
      <w:r w:rsidRPr="008F5E05">
        <w:rPr>
          <w:rStyle w:val="StyleUnderline"/>
        </w:rPr>
        <w:t>Weaponized Drones Are Inevitable</w:t>
      </w:r>
      <w:r w:rsidRPr="008F5E05">
        <w:rPr>
          <w:sz w:val="14"/>
        </w:rPr>
        <w:t>: Embrace it</w:t>
      </w:r>
      <w:r w:rsidRPr="008F5E05">
        <w:rPr>
          <w:sz w:val="12"/>
        </w:rPr>
        <w:t>¶</w:t>
      </w:r>
      <w:r w:rsidRPr="008F5E05">
        <w:rPr>
          <w:sz w:val="14"/>
        </w:rPr>
        <w:t xml:space="preserve"> </w:t>
      </w:r>
      <w:proofErr w:type="gramStart"/>
      <w:r w:rsidRPr="008F5E05">
        <w:rPr>
          <w:sz w:val="14"/>
        </w:rPr>
        <w:t>So</w:t>
      </w:r>
      <w:proofErr w:type="gramEnd"/>
      <w:r w:rsidRPr="008F5E05">
        <w:rPr>
          <w:sz w:val="14"/>
        </w:rPr>
        <w:t xml:space="preserve">, </w:t>
      </w:r>
      <w:r w:rsidRPr="008F5E05">
        <w:rPr>
          <w:rStyle w:val="StyleUnderline"/>
        </w:rPr>
        <w:t>what option does that leave U.S. policy makers wanting to govern the spread of this technology? Virtually none, say experts. “You’re too late,” said Sharkey</w:t>
      </w:r>
      <w:r w:rsidRPr="008F5E05">
        <w:rPr>
          <w:sz w:val="14"/>
        </w:rPr>
        <w:t>, matter-of-factly.</w:t>
      </w:r>
      <w:r w:rsidRPr="008F5E05">
        <w:rPr>
          <w:sz w:val="12"/>
        </w:rPr>
        <w:t>¶</w:t>
      </w:r>
      <w:r w:rsidRPr="008F5E05">
        <w:rPr>
          <w:sz w:val="14"/>
        </w:rPr>
        <w:t xml:space="preserve"> </w:t>
      </w:r>
      <w:proofErr w:type="gramStart"/>
      <w:r w:rsidRPr="008F5E05">
        <w:rPr>
          <w:sz w:val="14"/>
        </w:rPr>
        <w:t>Other</w:t>
      </w:r>
      <w:proofErr w:type="gramEnd"/>
      <w:r w:rsidRPr="008F5E05">
        <w:rPr>
          <w:sz w:val="14"/>
        </w:rPr>
        <w:t xml:space="preserve"> experts suggest that its time the U.S. embrace the inevitable and put weaponized drone technology into the hands of additional allies. The U.S. has been relatively constrained in its willingness to sell armed drones, exporting weaponized UAV technology only to the United Kingdom, according to a recent white paper, by Brannen for CSIS. In July 2013, Congress approved the sale of up to 16 MQ-9 Reaper UAVs to France, but these would be unarmed.</w:t>
      </w:r>
      <w:r w:rsidRPr="008F5E05">
        <w:rPr>
          <w:sz w:val="12"/>
        </w:rPr>
        <w:t>¶</w:t>
      </w:r>
      <w:r w:rsidRPr="008F5E05">
        <w:rPr>
          <w:sz w:val="14"/>
        </w:rPr>
        <w:t xml:space="preserve"> “If France had possessed and used armed UAVs…when it intervened in Mali to fight the jihadist insurgency Ansar Dine – or if the United States had operated them in support or otherwise passed on its capabilities – France would have been helped considerably. Ansar Dine has no air defenses to counter such a UAV threat,” note the authors of the RAND report.</w:t>
      </w:r>
      <w:r w:rsidRPr="008F5E05">
        <w:rPr>
          <w:sz w:val="12"/>
        </w:rPr>
        <w:t>¶</w:t>
      </w:r>
      <w:r w:rsidRPr="008F5E05">
        <w:rPr>
          <w:sz w:val="14"/>
        </w:rPr>
        <w:t xml:space="preserve"> </w:t>
      </w:r>
      <w:proofErr w:type="gramStart"/>
      <w:r w:rsidRPr="008F5E05">
        <w:rPr>
          <w:sz w:val="14"/>
        </w:rPr>
        <w:t>In</w:t>
      </w:r>
      <w:proofErr w:type="gramEnd"/>
      <w:r w:rsidRPr="008F5E05">
        <w:rPr>
          <w:sz w:val="14"/>
        </w:rPr>
        <w:t xml:space="preserve"> his paper, Brennan makes the same point more forcefully. “In the midst of this growing global interest, </w:t>
      </w:r>
      <w:r w:rsidRPr="008F5E05">
        <w:rPr>
          <w:rStyle w:val="StyleUnderline"/>
        </w:rPr>
        <w:t>the United States has chosen to indefinitely put on hold sales of its most capable [unmanned aerial system] to many of its allies and partners, which has led these countries to seek other suppliers or to begin efforts to indigenously produce the systems</w:t>
      </w:r>
      <w:r w:rsidRPr="008F5E05">
        <w:rPr>
          <w:sz w:val="14"/>
        </w:rPr>
        <w:t>,” he writes. “Continued indecision by the United States regarding export of this technology will not prevent the spread of these systems.”</w:t>
      </w:r>
      <w:r w:rsidRPr="008F5E05">
        <w:rPr>
          <w:sz w:val="12"/>
        </w:rPr>
        <w:t>¶</w:t>
      </w:r>
      <w:r w:rsidRPr="008F5E05">
        <w:rPr>
          <w:sz w:val="14"/>
        </w:rPr>
        <w:t xml:space="preserve"> </w:t>
      </w:r>
    </w:p>
    <w:p w:rsidR="00255B66" w:rsidRDefault="00255B66" w:rsidP="000137F2">
      <w:pPr>
        <w:rPr>
          <w:sz w:val="14"/>
        </w:rPr>
      </w:pPr>
    </w:p>
    <w:p w:rsidR="00255B66" w:rsidRDefault="00255B66" w:rsidP="00255B66">
      <w:pPr>
        <w:pStyle w:val="Heading3"/>
      </w:pPr>
      <w:r>
        <w:t>2NC—Drones Inev—LA</w:t>
      </w:r>
    </w:p>
    <w:p w:rsidR="00255B66" w:rsidRPr="00255B66" w:rsidRDefault="00255B66" w:rsidP="00255B66"/>
    <w:p w:rsidR="00255B66" w:rsidRDefault="00255B66" w:rsidP="00255B66">
      <w:pPr>
        <w:pStyle w:val="Heading4"/>
      </w:pPr>
      <w:r>
        <w:t>Latin American countries developing drone technology on their own</w:t>
      </w:r>
    </w:p>
    <w:p w:rsidR="00255B66" w:rsidRPr="00924E64" w:rsidRDefault="00255B66" w:rsidP="00255B66">
      <w:pPr>
        <w:rPr>
          <w:rStyle w:val="Style13ptBold"/>
        </w:rPr>
      </w:pPr>
      <w:r w:rsidRPr="00924E64">
        <w:rPr>
          <w:rStyle w:val="Style13ptBold"/>
        </w:rPr>
        <w:t>Glickhouse, staff writer for Americas Society / Council of the Americans, 13</w:t>
      </w:r>
    </w:p>
    <w:p w:rsidR="00255B66" w:rsidRPr="001354F7" w:rsidRDefault="00255B66" w:rsidP="00255B66">
      <w:r>
        <w:t>Rachel, “Explainer: Drones in Latin America”, AS/COA, 8/28/13, http://www.as-coa.org/articles/explainer-drones-latin-america</w:t>
      </w:r>
    </w:p>
    <w:p w:rsidR="00255B66" w:rsidRDefault="00255B66" w:rsidP="00255B66">
      <w:pPr>
        <w:rPr>
          <w:sz w:val="16"/>
        </w:rPr>
      </w:pPr>
      <w:r w:rsidRPr="00D94783">
        <w:rPr>
          <w:sz w:val="16"/>
        </w:rPr>
        <w:t>Though commonly associated with a new stage in weapons technology, drones also serve purposes ranging from finding drug smuggling routes to discovering thousand-year-old civilizations.</w:t>
      </w:r>
      <w:r w:rsidRPr="00924E64">
        <w:rPr>
          <w:rStyle w:val="StyleUnderline"/>
        </w:rPr>
        <w:t xml:space="preserve"> Countries across Latin America use drones for both military and civilian operations, such as surveillance or monitoring crop</w:t>
      </w:r>
      <w:r w:rsidRPr="00D94783">
        <w:rPr>
          <w:sz w:val="16"/>
        </w:rPr>
        <w:t xml:space="preserve">s. Also known as unmanned aerial vehicles (UAVs), </w:t>
      </w:r>
      <w:r w:rsidRPr="00924E64">
        <w:rPr>
          <w:rStyle w:val="StyleUnderline"/>
        </w:rPr>
        <w:t>these apparatuses were initially imported from other countries, such as Israel and the United States. But now, numerous governments are investing in developing their own technology with the goal of exporting UAVs in the future.</w:t>
      </w:r>
      <w:r w:rsidRPr="00D94783">
        <w:rPr>
          <w:sz w:val="16"/>
        </w:rPr>
        <w:t xml:space="preserve"> While governments spend millions in advanced UAV technology with radar and high-definition video, drones can be as small as toy planes and assembled by novices for as little as a few hundred dollars. As their use grows, drones have been at times been a source of contention between some neighboring countries, such as Colombia and Venezuela, as well as Brazil and Uruguay.</w:t>
      </w:r>
    </w:p>
    <w:p w:rsidR="00255B66" w:rsidRDefault="00255B66" w:rsidP="00255B66">
      <w:pPr>
        <w:rPr>
          <w:sz w:val="16"/>
        </w:rPr>
      </w:pPr>
    </w:p>
    <w:p w:rsidR="00255B66" w:rsidRDefault="00255B66" w:rsidP="00255B66">
      <w:pPr>
        <w:pStyle w:val="Heading3"/>
      </w:pPr>
      <w:r>
        <w:t>2NC—Drones Inev—Mexico</w:t>
      </w:r>
    </w:p>
    <w:p w:rsidR="00255B66" w:rsidRPr="00255B66" w:rsidRDefault="00255B66" w:rsidP="00255B66"/>
    <w:p w:rsidR="00255B66" w:rsidRDefault="00255B66" w:rsidP="00255B66">
      <w:pPr>
        <w:pStyle w:val="Heading4"/>
      </w:pPr>
      <w:r>
        <w:t>Mexico</w:t>
      </w:r>
    </w:p>
    <w:p w:rsidR="00255B66" w:rsidRPr="00924E64" w:rsidRDefault="00255B66" w:rsidP="00255B66">
      <w:pPr>
        <w:rPr>
          <w:rStyle w:val="Style13ptBold"/>
        </w:rPr>
      </w:pPr>
      <w:r w:rsidRPr="00924E64">
        <w:rPr>
          <w:rStyle w:val="Style13ptBold"/>
        </w:rPr>
        <w:t>Glickhouse, staff writer for Americas Society / Council of the Americans, 13</w:t>
      </w:r>
    </w:p>
    <w:p w:rsidR="00255B66" w:rsidRPr="00D94783" w:rsidRDefault="00255B66" w:rsidP="00255B66">
      <w:r>
        <w:t>Rachel, “Explainer: Drones in Latin America”, AS/COA, 8/28/13, http://www.as-coa.org/articles/explainer-drones-latin-america</w:t>
      </w:r>
    </w:p>
    <w:p w:rsidR="00255B66" w:rsidRPr="00D94783" w:rsidRDefault="00255B66" w:rsidP="00255B66">
      <w:pPr>
        <w:rPr>
          <w:sz w:val="16"/>
        </w:rPr>
      </w:pPr>
      <w:r w:rsidRPr="00D94783">
        <w:rPr>
          <w:sz w:val="12"/>
        </w:rPr>
        <w:t>¶</w:t>
      </w:r>
      <w:r w:rsidRPr="00D94783">
        <w:rPr>
          <w:sz w:val="16"/>
        </w:rPr>
        <w:t xml:space="preserve"> Mexico: This country employs drones for a number of purposes, both for military surveillance and fighting organized crime, as well as environmental monitoring and assessment of natural disasters. </w:t>
      </w:r>
      <w:r w:rsidRPr="00D94783">
        <w:rPr>
          <w:rStyle w:val="StyleUnderline"/>
        </w:rPr>
        <w:t>The Mexican government operates at least 100 UAVs, according to a May 2013 analysis</w:t>
      </w:r>
      <w:r w:rsidRPr="00D94783">
        <w:rPr>
          <w:sz w:val="16"/>
        </w:rPr>
        <w:t xml:space="preserve"> from Mexican security news site Mexico Seguridad.</w:t>
      </w:r>
      <w:r w:rsidRPr="00D94783">
        <w:rPr>
          <w:sz w:val="12"/>
        </w:rPr>
        <w:t>¶</w:t>
      </w:r>
      <w:r w:rsidRPr="00D94783">
        <w:rPr>
          <w:sz w:val="16"/>
        </w:rPr>
        <w:t xml:space="preserve"> </w:t>
      </w:r>
      <w:r w:rsidRPr="00D94783">
        <w:rPr>
          <w:sz w:val="12"/>
        </w:rPr>
        <w:t>¶</w:t>
      </w:r>
      <w:r w:rsidRPr="00D94783">
        <w:rPr>
          <w:sz w:val="16"/>
        </w:rPr>
        <w:t xml:space="preserve"> The Mexican air force first acquired Israeli-made Hermes drones in 2009, and began using them the following year. </w:t>
      </w:r>
      <w:r w:rsidRPr="00D94783">
        <w:rPr>
          <w:rStyle w:val="StyleUnderline"/>
        </w:rPr>
        <w:t>The military also began developing its own drones in 2009, and in November 2011 the navy started flying domestically produced drones</w:t>
      </w:r>
      <w:r w:rsidRPr="00D94783">
        <w:rPr>
          <w:sz w:val="16"/>
        </w:rPr>
        <w:t xml:space="preserve">. Federal police use UAVs for urban surveillance, fighting organized crime, and monitoring oil infrastructure. </w:t>
      </w:r>
      <w:r w:rsidRPr="00D94783">
        <w:rPr>
          <w:rStyle w:val="StyleUnderline"/>
        </w:rPr>
        <w:t>In August 2013, a proposal was introduced to fly surveillance drones in Mexico City. Drones have also been used for surveillance during civil unrest,</w:t>
      </w:r>
      <w:r w:rsidRPr="00D94783">
        <w:rPr>
          <w:sz w:val="16"/>
        </w:rPr>
        <w:t xml:space="preserve"> such as protests in Guerrero state in April 2013, and during large events, such as the G20 in June 2012.</w:t>
      </w:r>
      <w:r w:rsidRPr="00D94783">
        <w:rPr>
          <w:sz w:val="12"/>
        </w:rPr>
        <w:t>¶</w:t>
      </w:r>
      <w:r w:rsidRPr="00D94783">
        <w:rPr>
          <w:sz w:val="16"/>
        </w:rPr>
        <w:t xml:space="preserve"> </w:t>
      </w:r>
      <w:r w:rsidRPr="00D94783">
        <w:rPr>
          <w:rStyle w:val="StyleUnderline"/>
          <w:sz w:val="12"/>
          <w:u w:val="none"/>
        </w:rPr>
        <w:t>¶</w:t>
      </w:r>
      <w:r w:rsidRPr="00D94783">
        <w:rPr>
          <w:rStyle w:val="StyleUnderline"/>
        </w:rPr>
        <w:t xml:space="preserve"> Along with the military, numerous companies in Mexico produce UAVs. Mexico’s Hydra Technologies pioneered drone production</w:t>
      </w:r>
      <w:r w:rsidRPr="00D94783">
        <w:rPr>
          <w:sz w:val="16"/>
        </w:rPr>
        <w:t xml:space="preserve">, and its S4 Ehécatl, named after an Aztec god, began flights in 2006. </w:t>
      </w:r>
      <w:r w:rsidRPr="00D94783">
        <w:rPr>
          <w:rStyle w:val="StyleUnderline"/>
        </w:rPr>
        <w:t>SOS Global now also creates UAVs. In August 2012, the government announced it had partnered with the Sonora Technical Institute to develop drones</w:t>
      </w:r>
      <w:r w:rsidRPr="00D94783">
        <w:rPr>
          <w:sz w:val="16"/>
        </w:rPr>
        <w:t>. Mexico could also begin developing UAVs used specifically to fight forest fires.</w:t>
      </w:r>
      <w:r w:rsidRPr="00D94783">
        <w:rPr>
          <w:sz w:val="12"/>
        </w:rPr>
        <w:t>¶</w:t>
      </w:r>
      <w:r w:rsidRPr="00D94783">
        <w:rPr>
          <w:sz w:val="16"/>
        </w:rPr>
        <w:t xml:space="preserve"> </w:t>
      </w:r>
      <w:r w:rsidRPr="00D94783">
        <w:rPr>
          <w:sz w:val="12"/>
        </w:rPr>
        <w:t>¶</w:t>
      </w:r>
      <w:r w:rsidRPr="00D94783">
        <w:rPr>
          <w:sz w:val="16"/>
        </w:rPr>
        <w:t xml:space="preserve"> U.S.-operated drones have also been flown in Mexico. The United States began flying Predator drones into Mexican airspace in 2009, though the practice was not revealed publicly until 2011. U.S. law enforcement has also flown the Global Hawk drone over the border, and credits drones to helping to locate numerous high-profile criminals. Still, specifics around U.S. drone activities in Mexico, such as how many drone flights have been conducted, remain unclear. A June 2013 Congressional Research Service report suggests that the U.S. Congress should explore UAVs to monitor illegal border activities under the Merida Initiative—the five-year-old, $1.9 billion U.S.-Mexico security agreement. However, some Mexican politicians voiced concerns in 2011, when U.S. drone use first came to light, that it violated Mexico’s constitution and sovereignty. </w:t>
      </w:r>
      <w:r w:rsidRPr="00D94783">
        <w:rPr>
          <w:sz w:val="12"/>
        </w:rPr>
        <w:t>¶</w:t>
      </w:r>
      <w:r w:rsidRPr="00D94783">
        <w:rPr>
          <w:sz w:val="16"/>
        </w:rPr>
        <w:t xml:space="preserve"> </w:t>
      </w:r>
      <w:r w:rsidRPr="00D94783">
        <w:rPr>
          <w:sz w:val="12"/>
        </w:rPr>
        <w:t>¶</w:t>
      </w:r>
      <w:r w:rsidRPr="00D94783">
        <w:rPr>
          <w:sz w:val="16"/>
        </w:rPr>
        <w:t xml:space="preserve"> UAVs are also used for non-military purposes in Mexico. For example, 3D Robotics in Tijuana produces civilian drones for scientific and commercial use, such as environmental monitoring. In April 2013, Mexico’s agriculture secretariat announced it would use drones to monitor crops.</w:t>
      </w:r>
    </w:p>
    <w:p w:rsidR="00255B66" w:rsidRPr="000137F2" w:rsidRDefault="00255B66" w:rsidP="00255B66"/>
    <w:p w:rsidR="00255B66" w:rsidRDefault="00255B66" w:rsidP="00255B66"/>
    <w:p w:rsidR="00255B66" w:rsidRDefault="00255B66" w:rsidP="00255B66">
      <w:pPr>
        <w:pStyle w:val="Heading3"/>
      </w:pPr>
      <w:r>
        <w:t>1NC—Modeling Fails</w:t>
      </w:r>
    </w:p>
    <w:p w:rsidR="00255B66" w:rsidRPr="00255B66" w:rsidRDefault="00255B66" w:rsidP="00255B66"/>
    <w:p w:rsidR="000137F2" w:rsidRDefault="000137F2" w:rsidP="000137F2">
      <w:pPr>
        <w:pStyle w:val="Heading4"/>
      </w:pPr>
      <w:r>
        <w:t>International norms fail</w:t>
      </w:r>
    </w:p>
    <w:p w:rsidR="000137F2" w:rsidRPr="00F66452" w:rsidRDefault="000137F2" w:rsidP="000137F2">
      <w:pPr>
        <w:rPr>
          <w:rStyle w:val="Style13ptBold"/>
        </w:rPr>
      </w:pPr>
      <w:r w:rsidRPr="00F66452">
        <w:rPr>
          <w:rStyle w:val="Style13ptBold"/>
        </w:rPr>
        <w:t>Rayne, staff writer</w:t>
      </w:r>
      <w:proofErr w:type="gramStart"/>
      <w:r w:rsidRPr="00F66452">
        <w:rPr>
          <w:rStyle w:val="Style13ptBold"/>
        </w:rPr>
        <w:t>,15</w:t>
      </w:r>
      <w:proofErr w:type="gramEnd"/>
    </w:p>
    <w:p w:rsidR="000137F2" w:rsidRPr="00F66452" w:rsidRDefault="000137F2" w:rsidP="000137F2">
      <w:r>
        <w:t xml:space="preserve">Sierra, staff writer at American Thinker, “The Future of Drone Warfare”, American Thinker, 4/30/15, http://www.americanthinker.com/articles/2015/04/the_future_of_drone_warfare.html </w:t>
      </w:r>
    </w:p>
    <w:p w:rsidR="000137F2" w:rsidRPr="00F66452" w:rsidRDefault="000137F2" w:rsidP="000137F2">
      <w:pPr>
        <w:rPr>
          <w:rStyle w:val="StyleUnderline"/>
        </w:rPr>
      </w:pPr>
      <w:r w:rsidRPr="00F66452">
        <w:rPr>
          <w:sz w:val="16"/>
        </w:rPr>
        <w:t>Prior to 2015, the U.S. exported armed drones only to the United Kingdom, with some other NATO countries receiving unarmed drones. Starting in February 2015, the Obama administration approved widespread drone exports with certain conditions. Each case will be assessed separately, and foreign military sales regulations will apply. Potential purchasers will need to commit to basic principles of use with respect to international law on military force and human rights, agree not to use them for unlawful domestic surveillance, and agree to potential end-use monitoring. Under the non-binding Missile Technology Control Regime (MTCR), Lerner points out that the U.S. has "committed to approaching requests for our armed drones with a 'strong presumption of denial' – meaning if a country comes to us asking to buy our drones, if they have a range of more than 300 km and can carry more than 500 kg, we force that country to make a strong case for why they should have these drones."</w:t>
      </w:r>
      <w:r w:rsidRPr="00F66452">
        <w:rPr>
          <w:sz w:val="12"/>
        </w:rPr>
        <w:t>¶</w:t>
      </w:r>
      <w:r w:rsidRPr="00F66452">
        <w:rPr>
          <w:sz w:val="16"/>
        </w:rPr>
        <w:t xml:space="preserve"> Lerner's research further highlights a Frost &amp; Sullivan study showing that</w:t>
      </w:r>
      <w:r w:rsidRPr="00F66452">
        <w:rPr>
          <w:rStyle w:val="StyleUnderline"/>
        </w:rPr>
        <w:t xml:space="preserve"> Israel is the largest drone exporter, sending about half its exports to Europe, about one-third to the Asia-Pacific, and a little over 10 percent to South America</w:t>
      </w:r>
      <w:r w:rsidRPr="00F66452">
        <w:rPr>
          <w:sz w:val="16"/>
        </w:rPr>
        <w:t xml:space="preserve">. Several European nations – such as </w:t>
      </w:r>
      <w:r w:rsidRPr="00F66452">
        <w:rPr>
          <w:rStyle w:val="StyleUnderline"/>
        </w:rPr>
        <w:t>the U.K. and France – are developing combat drones in collaborative networks to reduce their reliance on American and Israeli drones.</w:t>
      </w:r>
      <w:r>
        <w:rPr>
          <w:rStyle w:val="StyleUnderline"/>
        </w:rPr>
        <w:t xml:space="preserve"> </w:t>
      </w:r>
      <w:r w:rsidRPr="00F66452">
        <w:rPr>
          <w:rStyle w:val="StyleUnderline"/>
        </w:rPr>
        <w:t>South Korea and developing nations such as Colombia and India are also working on their own military drone capacity.</w:t>
      </w:r>
      <w:r>
        <w:rPr>
          <w:rStyle w:val="StyleUnderline"/>
        </w:rPr>
        <w:t xml:space="preserve"> </w:t>
      </w:r>
      <w:r w:rsidRPr="00F66452">
        <w:rPr>
          <w:rStyle w:val="StyleUnderline"/>
        </w:rPr>
        <w:t>Of course, China, Russia, Iran, and various non-state actors such as Hezb'allah and Hamas are also using and developing drone technology.</w:t>
      </w:r>
      <w:r w:rsidRPr="00F66452">
        <w:rPr>
          <w:rStyle w:val="StyleUnderline"/>
          <w:sz w:val="12"/>
          <w:u w:val="none"/>
        </w:rPr>
        <w:t>¶</w:t>
      </w:r>
      <w:r w:rsidRPr="00F66452">
        <w:rPr>
          <w:sz w:val="16"/>
        </w:rPr>
        <w:t xml:space="preserve"> </w:t>
      </w:r>
      <w:proofErr w:type="gramStart"/>
      <w:r w:rsidRPr="00F66452">
        <w:rPr>
          <w:sz w:val="16"/>
        </w:rPr>
        <w:t>Among</w:t>
      </w:r>
      <w:proofErr w:type="gramEnd"/>
      <w:r w:rsidRPr="00F66452">
        <w:rPr>
          <w:sz w:val="16"/>
        </w:rPr>
        <w:t xml:space="preserve"> potential adversaries, </w:t>
      </w:r>
      <w:r w:rsidRPr="00F66452">
        <w:rPr>
          <w:rStyle w:val="StyleUnderline"/>
        </w:rPr>
        <w:t>China likely has the most advanced drone program</w:t>
      </w:r>
      <w:r w:rsidRPr="00F66452">
        <w:rPr>
          <w:sz w:val="16"/>
        </w:rPr>
        <w:t>. While not yet equal to the U.S. program, Lerner refers to a Project 2049 Institute report indicating that the Chinese have an "extensive design, [research and development], and production infrastructure spread across state-run industries and universities." China's drone programs started in the 1950s using downed Soviet drones that were reverse-engineered, but the real thrust of China's program began in the late 1990s and has been augmented by recent Chinese hacking efforts into the U.S. defense establishment.</w:t>
      </w:r>
      <w:r w:rsidRPr="00F66452">
        <w:rPr>
          <w:sz w:val="12"/>
        </w:rPr>
        <w:t>¶</w:t>
      </w:r>
      <w:r w:rsidRPr="00F66452">
        <w:rPr>
          <w:sz w:val="16"/>
        </w:rPr>
        <w:t xml:space="preserve"> As one might expect, </w:t>
      </w:r>
      <w:r w:rsidRPr="00F66452">
        <w:rPr>
          <w:rStyle w:val="StyleUnderline"/>
        </w:rPr>
        <w:t>Russia's drone programs took a major hit after the fall of the USSR, but serious efforts – helped by $9 billion in funding – have been made since 2005 to restart the programs</w:t>
      </w:r>
      <w:r w:rsidRPr="00F66452">
        <w:rPr>
          <w:sz w:val="16"/>
        </w:rPr>
        <w:t xml:space="preserve"> and catch up to the Americans. From interviewing other experts, Lerner learned that the Russian program went "dark" a few years ago and was probably taken over by Russian Army intelligence. Lerner also notes that the Russians are reportedly working on a drone base just 400 miles from Alaska in order to provide better reconnaissance capacity to the Russian fleet in the northern Pacific.</w:t>
      </w:r>
      <w:r w:rsidRPr="00F66452">
        <w:rPr>
          <w:sz w:val="12"/>
        </w:rPr>
        <w:t>¶</w:t>
      </w:r>
      <w:r w:rsidRPr="00F66452">
        <w:rPr>
          <w:sz w:val="16"/>
        </w:rPr>
        <w:t xml:space="preserve"> </w:t>
      </w:r>
      <w:r w:rsidRPr="00F66452">
        <w:rPr>
          <w:rStyle w:val="StyleUnderline"/>
        </w:rPr>
        <w:t>Iran's active drone program is working on long-range armed drones with potential capability to reach Israel.</w:t>
      </w:r>
      <w:r>
        <w:rPr>
          <w:rStyle w:val="StyleUnderline"/>
        </w:rPr>
        <w:t xml:space="preserve"> </w:t>
      </w:r>
      <w:r w:rsidRPr="00F66452">
        <w:rPr>
          <w:rStyle w:val="StyleUnderline"/>
        </w:rPr>
        <w:t>Iran claims to have captured and reverse-engineered U.S. drones, but Lerner says these claims warrant suspicion</w:t>
      </w:r>
      <w:r w:rsidRPr="00F66452">
        <w:rPr>
          <w:sz w:val="16"/>
        </w:rPr>
        <w:t xml:space="preserve"> because of Iran's long history of related propaganda. In discussions with Lerner, Steve Zaloga from The Teal Group stated the following</w:t>
      </w:r>
      <w:proofErr w:type="gramStart"/>
      <w:r w:rsidRPr="00F66452">
        <w:rPr>
          <w:sz w:val="16"/>
        </w:rPr>
        <w:t>:</w:t>
      </w:r>
      <w:r w:rsidRPr="00F66452">
        <w:rPr>
          <w:sz w:val="12"/>
        </w:rPr>
        <w:t>¶</w:t>
      </w:r>
      <w:proofErr w:type="gramEnd"/>
      <w:r w:rsidRPr="00F66452">
        <w:rPr>
          <w:sz w:val="16"/>
        </w:rPr>
        <w:t xml:space="preserve"> Short term, the US probably does have a fair amount of concern about Iranian UAV [unmanned aerial vehicle] operation and use, and not because they are terribly sophisticated. I would describe it more as a nuisance than a serious threat, but the U.S. military is still concerned. Iranian UAVs will probably grow in complexity and sophistication, especially if Iran is able to tap into a significant exporter. So for example, if China decides to support Iran by permitting UAV sales, that could bring about a very, very big change.</w:t>
      </w:r>
      <w:r w:rsidRPr="00F66452">
        <w:rPr>
          <w:sz w:val="12"/>
        </w:rPr>
        <w:t>¶</w:t>
      </w:r>
      <w:r w:rsidRPr="00F66452">
        <w:rPr>
          <w:sz w:val="16"/>
        </w:rPr>
        <w:t xml:space="preserve"> </w:t>
      </w:r>
      <w:proofErr w:type="gramStart"/>
      <w:r w:rsidRPr="00F66452">
        <w:rPr>
          <w:sz w:val="16"/>
        </w:rPr>
        <w:t>Among</w:t>
      </w:r>
      <w:proofErr w:type="gramEnd"/>
      <w:r w:rsidRPr="00F66452">
        <w:rPr>
          <w:sz w:val="16"/>
        </w:rPr>
        <w:t xml:space="preserve"> the non-state actors, </w:t>
      </w:r>
      <w:r w:rsidRPr="00F66452">
        <w:rPr>
          <w:rStyle w:val="StyleUnderline"/>
        </w:rPr>
        <w:t>Hezb'allah is the largest drone threat.</w:t>
      </w:r>
      <w:r>
        <w:rPr>
          <w:rStyle w:val="StyleUnderline"/>
        </w:rPr>
        <w:t xml:space="preserve"> </w:t>
      </w:r>
      <w:r w:rsidRPr="00F66452">
        <w:rPr>
          <w:rStyle w:val="StyleUnderline"/>
        </w:rPr>
        <w:t xml:space="preserve">The group reportedly has over 200 drones and has repeatedly violated Israeli airspace </w:t>
      </w:r>
      <w:r w:rsidRPr="00F66452">
        <w:rPr>
          <w:sz w:val="16"/>
        </w:rPr>
        <w:t xml:space="preserve">– including near Haifa and Dimona (where Israel is thought to house its nuclear weapons). </w:t>
      </w:r>
      <w:r w:rsidRPr="00F66452">
        <w:rPr>
          <w:rStyle w:val="StyleUnderline"/>
        </w:rPr>
        <w:t>Hamas also has drones and brought them into Israeli airspace from Gaza last year</w:t>
      </w:r>
      <w:r w:rsidRPr="00F66452">
        <w:rPr>
          <w:sz w:val="16"/>
        </w:rPr>
        <w:t>. Lerner points to a Lexington Institute article by Daniel Goure calling small drones "[t]he IEDs of the Next War":</w:t>
      </w:r>
      <w:r w:rsidRPr="00F66452">
        <w:rPr>
          <w:sz w:val="12"/>
        </w:rPr>
        <w:t>¶</w:t>
      </w:r>
      <w:r w:rsidRPr="00F66452">
        <w:rPr>
          <w:sz w:val="16"/>
        </w:rPr>
        <w:t xml:space="preserve"> </w:t>
      </w:r>
      <w:proofErr w:type="gramStart"/>
      <w:r w:rsidRPr="00F66452">
        <w:rPr>
          <w:sz w:val="16"/>
        </w:rPr>
        <w:t>The</w:t>
      </w:r>
      <w:proofErr w:type="gramEnd"/>
      <w:r w:rsidRPr="00F66452">
        <w:rPr>
          <w:sz w:val="16"/>
        </w:rPr>
        <w:t xml:space="preserve"> airframe [for a small drone] can be made from cheap materials. They can be powered by battery-driven electric motors found in gardening implements. They need no better guidance system than the GPS [global positioning system] that can be found in the average cell phone. But if you want command guidance you can get a small video camera almost anywhere and route the feed through that same cell phone connected to the local communications network. They can be built in a garage and launched from the driveway.</w:t>
      </w:r>
      <w:r w:rsidRPr="00F66452">
        <w:rPr>
          <w:sz w:val="12"/>
        </w:rPr>
        <w:t>¶</w:t>
      </w:r>
      <w:r w:rsidRPr="00F66452">
        <w:rPr>
          <w:sz w:val="16"/>
        </w:rPr>
        <w:t xml:space="preserve"> </w:t>
      </w:r>
      <w:r w:rsidRPr="00F66452">
        <w:rPr>
          <w:rStyle w:val="StyleUnderline"/>
        </w:rPr>
        <w:t>In terms of preventing drones from getting into the "wrong hands," Lerner says there are only two non-binding global arrangements: the MTCR and the Wassenaar Arrangement.</w:t>
      </w:r>
      <w:r>
        <w:rPr>
          <w:rStyle w:val="StyleUnderline"/>
        </w:rPr>
        <w:t xml:space="preserve"> </w:t>
      </w:r>
      <w:r w:rsidRPr="00F66452">
        <w:rPr>
          <w:rStyle w:val="Emphasis"/>
        </w:rPr>
        <w:t>Neither China nor Iran is a member of either agreement.</w:t>
      </w:r>
      <w:r w:rsidRPr="00F66452">
        <w:rPr>
          <w:sz w:val="16"/>
        </w:rPr>
        <w:t xml:space="preserve"> While there are those who want to include drones explicitly in the U.N. Arms Trade Treaty, there is a broader push in certain circles to develop binding protocols for the production, use, and dissemination of drones. </w:t>
      </w:r>
      <w:r w:rsidRPr="00F66452">
        <w:rPr>
          <w:rStyle w:val="StyleUnderline"/>
        </w:rPr>
        <w:t>Lerner summarizes the position of those advocating for such international rules or norms governing drones</w:t>
      </w:r>
      <w:r w:rsidRPr="00F66452">
        <w:rPr>
          <w:sz w:val="16"/>
        </w:rPr>
        <w:t xml:space="preserve"> specifically as being along the lines of "our use of armed drones, particularly away from so-called 'hot battlefields', is creating a precedent where others will feel they can do what we do – or at least, frame what they do as being no different than what we do. So we need to get in front of this and take the lead on creating norms for acceptable use of drones."</w:t>
      </w:r>
      <w:r w:rsidRPr="00F66452">
        <w:rPr>
          <w:sz w:val="12"/>
        </w:rPr>
        <w:t>¶</w:t>
      </w:r>
      <w:r w:rsidRPr="00F66452">
        <w:rPr>
          <w:sz w:val="16"/>
        </w:rPr>
        <w:t xml:space="preserve"> </w:t>
      </w:r>
      <w:r w:rsidRPr="00F66452">
        <w:rPr>
          <w:rStyle w:val="StyleUnderline"/>
        </w:rPr>
        <w:t xml:space="preserve">But </w:t>
      </w:r>
      <w:r w:rsidRPr="00F66452">
        <w:rPr>
          <w:rStyle w:val="Emphasis"/>
        </w:rPr>
        <w:t>Lerner's position takes the opposite view. He is deeply skeptical about the desirability of new "international norms" on the acceptable use of drones</w:t>
      </w:r>
      <w:r w:rsidRPr="00F66452">
        <w:rPr>
          <w:sz w:val="16"/>
        </w:rPr>
        <w:t>. When interviewed for this article, he was of the opinion that:</w:t>
      </w:r>
      <w:r w:rsidRPr="00F66452">
        <w:rPr>
          <w:sz w:val="12"/>
        </w:rPr>
        <w:t>¶</w:t>
      </w:r>
      <w:r w:rsidRPr="00F66452">
        <w:rPr>
          <w:sz w:val="16"/>
        </w:rPr>
        <w:t xml:space="preserve"> Such </w:t>
      </w:r>
      <w:r w:rsidRPr="00F66452">
        <w:rPr>
          <w:rStyle w:val="StyleUnderline"/>
        </w:rPr>
        <w:t>new norms are 1) unnecessary</w:t>
      </w:r>
      <w:r w:rsidRPr="00F66452">
        <w:rPr>
          <w:sz w:val="16"/>
        </w:rPr>
        <w:t xml:space="preserve">, since we already have international law on the use of force that can cover drones; and </w:t>
      </w:r>
      <w:r w:rsidRPr="00F66452">
        <w:rPr>
          <w:rStyle w:val="StyleUnderline"/>
        </w:rPr>
        <w:t>2) unlikely to be effective, because</w:t>
      </w:r>
      <w:r w:rsidRPr="00F66452">
        <w:rPr>
          <w:sz w:val="16"/>
        </w:rPr>
        <w:t xml:space="preserve"> the parties whose drone use we are most concerned about (</w:t>
      </w:r>
      <w:r w:rsidRPr="00F66452">
        <w:rPr>
          <w:rStyle w:val="StyleUnderline"/>
        </w:rPr>
        <w:t>China, Russia, Iran, terrorist groups) are least likely to be affected by new norms on drone use, because they will either have no regard for such norms</w:t>
      </w:r>
      <w:r w:rsidRPr="00F66452">
        <w:rPr>
          <w:sz w:val="16"/>
        </w:rPr>
        <w:t xml:space="preserve"> (especially the case with non-state actors) or they'll argue that their use of drones is consistent with the new norms, even if they're not, and will proceed ahead with whatever it is they want to do. In the meantime, </w:t>
      </w:r>
      <w:r w:rsidRPr="00F66452">
        <w:rPr>
          <w:rStyle w:val="StyleUnderline"/>
        </w:rPr>
        <w:t>such new norms</w:t>
      </w:r>
      <w:r w:rsidRPr="00F66452">
        <w:rPr>
          <w:sz w:val="16"/>
        </w:rPr>
        <w:t xml:space="preserve"> – it seems to me – </w:t>
      </w:r>
      <w:r w:rsidRPr="00F66452">
        <w:rPr>
          <w:rStyle w:val="StyleUnderline"/>
        </w:rPr>
        <w:t>could be manipulated as another means by which to constrain U.S. use of drones, to the detriment of U.S. national security.</w:t>
      </w:r>
    </w:p>
    <w:p w:rsidR="000137F2" w:rsidRDefault="000137F2" w:rsidP="000137F2"/>
    <w:p w:rsidR="00255B66" w:rsidRDefault="00255B66" w:rsidP="000137F2">
      <w:pPr>
        <w:pStyle w:val="Heading3"/>
      </w:pPr>
      <w:r>
        <w:t>2NC—Modeling Fails</w:t>
      </w:r>
    </w:p>
    <w:p w:rsidR="00255B66" w:rsidRDefault="00255B66" w:rsidP="00255B66"/>
    <w:p w:rsidR="00255B66" w:rsidRDefault="00255B66" w:rsidP="00255B66">
      <w:pPr>
        <w:pStyle w:val="Heading4"/>
      </w:pPr>
      <w:r>
        <w:t>Alt causes to US drone credibility</w:t>
      </w:r>
    </w:p>
    <w:p w:rsidR="00255B66" w:rsidRPr="003F068D" w:rsidRDefault="00255B66" w:rsidP="00255B66">
      <w:pPr>
        <w:rPr>
          <w:rStyle w:val="Style13ptBold"/>
        </w:rPr>
      </w:pPr>
      <w:r w:rsidRPr="003F068D">
        <w:rPr>
          <w:rStyle w:val="Style13ptBold"/>
        </w:rPr>
        <w:t>Al-Gharbi, social epistemologist at the Southwest Initiative for the Study of Middle East Conflicts, 15</w:t>
      </w:r>
    </w:p>
    <w:p w:rsidR="00255B66" w:rsidRPr="00831C50" w:rsidRDefault="00255B66" w:rsidP="00255B66">
      <w:r>
        <w:t>Musa, Managing Editor for the Southwest Initiative for the Study of Middle East Conflicts. His primary research interests include the Sociology of Knowledge, Cognitive Sociology, and Applied Social Epistemology &amp; Ethics, “Why America Lacks Credibility in the Middle East”, Common Dreams, 3/10/15, http://www.commondreams.org/views/2015/03/10/why-america-lacks-credibility-middle-east</w:t>
      </w:r>
    </w:p>
    <w:p w:rsidR="00255B66" w:rsidRPr="003F068D" w:rsidRDefault="00255B66" w:rsidP="00255B66">
      <w:pPr>
        <w:rPr>
          <w:sz w:val="16"/>
        </w:rPr>
      </w:pPr>
      <w:r w:rsidRPr="003F068D">
        <w:rPr>
          <w:sz w:val="16"/>
        </w:rPr>
        <w:t xml:space="preserve">Hypocrisy Undermines “Resolve” </w:t>
      </w:r>
      <w:r w:rsidRPr="00831C50">
        <w:rPr>
          <w:rStyle w:val="StyleUnderline"/>
        </w:rPr>
        <w:t>Part of what contributes to America’s cycle of diplomatic and military failures in the Middle East is an underlying distrust of the United States among most Arabs</w:t>
      </w:r>
      <w:r w:rsidRPr="003F068D">
        <w:rPr>
          <w:sz w:val="16"/>
        </w:rPr>
        <w:t xml:space="preserve">, which inspires widespread ambivalence or resistance to U.S. efforts in the region. The source of this deficit has nothing to do with U.S. follow-through or resolve, as foreign policy hawks love to allege. One can be consistent with regards to backing up threats, etc. while still being a hypocrite in the moral sphere. Indeed, this is precisely the problem America faces. </w:t>
      </w:r>
      <w:r w:rsidRPr="00831C50">
        <w:rPr>
          <w:rStyle w:val="StyleUnderline"/>
        </w:rPr>
        <w:t>After decades of supporting the region’s dictators with arms and money, Washington has now formed a coalition with both the surviving local autocrats and the Middle East’s former imperial powers to “bring democracy” to Syria and (once more) to Iraq</w:t>
      </w:r>
      <w:r w:rsidRPr="003F068D">
        <w:rPr>
          <w:sz w:val="16"/>
        </w:rPr>
        <w:t xml:space="preserve">. Is it any surprise the “Arab street” is mistrustful? It further fuels skepticism when America attempts to fight ISIS — a group largely empowered by previous U.S. support for other non-state actors in Iraq, Libya, and Syria — by training and arming new, ineffective, and unpopular proxy militias. Moreover, these new groups are often aligned with, and trained in, Saudi Arabia — the power most responsible for proliferating the ideology embraced by the so-called “Islamic State.” </w:t>
      </w:r>
      <w:r w:rsidRPr="00831C50">
        <w:rPr>
          <w:rStyle w:val="StyleUnderline"/>
        </w:rPr>
        <w:t>It seems disingenuous when the U.S. condemns Russia for funding non-state actors in Ukraine, or Pakistan for doing so in Afghanistan, or Iran in Lebanon — even as America expands its own support of insurgents in Syria.</w:t>
      </w:r>
      <w:r w:rsidRPr="003F068D">
        <w:rPr>
          <w:sz w:val="16"/>
        </w:rPr>
        <w:t xml:space="preserve"> </w:t>
      </w:r>
      <w:r w:rsidRPr="00831C50">
        <w:rPr>
          <w:rStyle w:val="StyleUnderline"/>
        </w:rPr>
        <w:t>The Arab public is outraged when U.S. policymakers decry human rights violations elsewhere while continuing to support Israel and shield it from international accountability for its occupation of the West Bank or its wars on Gaza</w:t>
      </w:r>
      <w:r w:rsidRPr="003F068D">
        <w:rPr>
          <w:sz w:val="16"/>
        </w:rPr>
        <w:t xml:space="preserve">. And it doesn’t help at all when the Obama administration, among other failings, declines to prosecute clear and grievous infractions like torture by its own intelligence agencies, while calling for regime change in other countries for the same sorts of infractions. </w:t>
      </w:r>
      <w:r w:rsidRPr="00831C50">
        <w:rPr>
          <w:rStyle w:val="StyleUnderline"/>
        </w:rPr>
        <w:t xml:space="preserve">When American representatives lecture others about upholding the very international rules and norms the U.S. government </w:t>
      </w:r>
      <w:r w:rsidRPr="003F068D">
        <w:rPr>
          <w:sz w:val="16"/>
        </w:rPr>
        <w:t xml:space="preserve">systematically and </w:t>
      </w:r>
      <w:r w:rsidRPr="00831C50">
        <w:rPr>
          <w:rStyle w:val="Emphasis"/>
        </w:rPr>
        <w:t>unapologetically violates through its drone strikes and mass surveillance, enhanced interrogation, and extraordinary rendition programs</w:t>
      </w:r>
      <w:r w:rsidRPr="003F068D">
        <w:rPr>
          <w:sz w:val="16"/>
        </w:rPr>
        <w:t xml:space="preserve">, others will not take American rhetoric or ideals seriously. These glaring contradictions imbue the entire ethical project with a cynical hue — </w:t>
      </w:r>
      <w:r w:rsidRPr="00831C50">
        <w:rPr>
          <w:rStyle w:val="StyleUnderline"/>
        </w:rPr>
        <w:t>undermining not just American credibility, but the general value of moral discourse on the world stage more generally</w:t>
      </w:r>
      <w:r w:rsidRPr="003F068D">
        <w:rPr>
          <w:sz w:val="16"/>
        </w:rPr>
        <w:t xml:space="preserve">. </w:t>
      </w:r>
      <w:r w:rsidRPr="00831C50">
        <w:rPr>
          <w:rStyle w:val="StyleUnderline"/>
        </w:rPr>
        <w:t>This</w:t>
      </w:r>
      <w:r w:rsidRPr="003F068D">
        <w:rPr>
          <w:sz w:val="16"/>
        </w:rPr>
        <w:t xml:space="preserve"> breakdown, in turn, </w:t>
      </w:r>
      <w:r w:rsidRPr="00831C50">
        <w:rPr>
          <w:rStyle w:val="StyleUnderline"/>
        </w:rPr>
        <w:t>disrupts consensus building and cooperation</w:t>
      </w:r>
      <w:r w:rsidRPr="003F068D">
        <w:rPr>
          <w:sz w:val="16"/>
        </w:rPr>
        <w:t>, threatening the long-term viability of the rules-based international order Americans sacrificed so much in years past to establish and preserve.</w:t>
      </w:r>
    </w:p>
    <w:p w:rsidR="00255B66" w:rsidRPr="00255B66" w:rsidRDefault="00255B66" w:rsidP="00255B66"/>
    <w:p w:rsidR="00255B66" w:rsidRPr="00255B66" w:rsidRDefault="00255B66" w:rsidP="00255B66"/>
    <w:p w:rsidR="000137F2" w:rsidRPr="000137F2" w:rsidRDefault="00255B66" w:rsidP="000137F2">
      <w:pPr>
        <w:pStyle w:val="Heading3"/>
      </w:pPr>
      <w:r>
        <w:t>1NC—Link Turn—Drones Solve Terror</w:t>
      </w:r>
    </w:p>
    <w:p w:rsidR="00C95836" w:rsidRDefault="00C95836" w:rsidP="00C95836"/>
    <w:p w:rsidR="00C95836" w:rsidRDefault="00C95836" w:rsidP="00C95836">
      <w:pPr>
        <w:pStyle w:val="Heading4"/>
      </w:pPr>
      <w:r>
        <w:t>Regardless of critics, drones are a necessary component of counterterrorism efforts. They are a low risk way of targeting terrorist safe havens and are here to stay.</w:t>
      </w:r>
    </w:p>
    <w:p w:rsidR="00C95836" w:rsidRDefault="00C95836" w:rsidP="00C95836">
      <w:pPr>
        <w:rPr>
          <w:sz w:val="16"/>
          <w:szCs w:val="16"/>
        </w:rPr>
      </w:pPr>
      <w:r w:rsidRPr="00ED2841">
        <w:rPr>
          <w:sz w:val="16"/>
          <w:szCs w:val="16"/>
        </w:rPr>
        <w:t>Byman 13 (Daniel</w:t>
      </w:r>
      <w:proofErr w:type="gramStart"/>
      <w:r w:rsidRPr="00ED2841">
        <w:rPr>
          <w:sz w:val="16"/>
          <w:szCs w:val="16"/>
        </w:rPr>
        <w:t>,</w:t>
      </w:r>
      <w:r>
        <w:rPr>
          <w:sz w:val="16"/>
          <w:szCs w:val="16"/>
        </w:rPr>
        <w:t xml:space="preserve"> </w:t>
      </w:r>
      <w:r w:rsidRPr="00ED2841">
        <w:rPr>
          <w:sz w:val="16"/>
          <w:szCs w:val="16"/>
        </w:rPr>
        <w:t xml:space="preserve"> director</w:t>
      </w:r>
      <w:proofErr w:type="gramEnd"/>
      <w:r w:rsidRPr="00ED2841">
        <w:rPr>
          <w:sz w:val="16"/>
          <w:szCs w:val="16"/>
        </w:rPr>
        <w:t xml:space="preserve"> of research and a senior fellow in the </w:t>
      </w:r>
      <w:bookmarkStart w:id="7" w:name="&amp;lid={4DC53AD8-689C-4664-BB83-27886C4DB2"/>
      <w:r w:rsidRPr="00ED2841">
        <w:rPr>
          <w:sz w:val="16"/>
          <w:szCs w:val="16"/>
        </w:rPr>
        <w:fldChar w:fldCharType="begin"/>
      </w:r>
      <w:r w:rsidRPr="00ED2841">
        <w:rPr>
          <w:sz w:val="16"/>
          <w:szCs w:val="16"/>
        </w:rPr>
        <w:instrText xml:space="preserve"> HYPERLINK "http://www.brookings.edu/about/centers/middle-east-policy" \t "_blank" </w:instrText>
      </w:r>
      <w:r w:rsidRPr="00ED2841">
        <w:rPr>
          <w:sz w:val="16"/>
          <w:szCs w:val="16"/>
        </w:rPr>
        <w:fldChar w:fldCharType="separate"/>
      </w:r>
      <w:r w:rsidRPr="00ED2841">
        <w:rPr>
          <w:rStyle w:val="Hyperlink"/>
          <w:sz w:val="16"/>
          <w:szCs w:val="16"/>
        </w:rPr>
        <w:t>Center for Middle East Policy</w:t>
      </w:r>
      <w:r w:rsidRPr="00ED2841">
        <w:rPr>
          <w:sz w:val="16"/>
          <w:szCs w:val="16"/>
        </w:rPr>
        <w:fldChar w:fldCharType="end"/>
      </w:r>
      <w:bookmarkEnd w:id="7"/>
      <w:r w:rsidRPr="00ED2841">
        <w:rPr>
          <w:sz w:val="16"/>
          <w:szCs w:val="16"/>
        </w:rPr>
        <w:t> at Brookings. His research focuses on counterterrorism and Middle East security. He is also a professor at Georgetown University's Security Studies Program. He served as a staff member on the 9/11 Commission and worked for the U.S. government. His most recent book is </w:t>
      </w:r>
      <w:hyperlink r:id="rId48" w:tgtFrame="_blank" w:history="1">
        <w:r w:rsidRPr="00ED2841">
          <w:rPr>
            <w:rStyle w:val="Hyperlink"/>
            <w:i/>
            <w:iCs/>
            <w:sz w:val="16"/>
            <w:szCs w:val="16"/>
          </w:rPr>
          <w:t>A High Price: The Triumphs and Failures of Israeli Counterterrorism</w:t>
        </w:r>
      </w:hyperlink>
      <w:r w:rsidRPr="00ED2841">
        <w:rPr>
          <w:sz w:val="16"/>
          <w:szCs w:val="16"/>
        </w:rPr>
        <w:t xml:space="preserve"> (Oxford University Press, 2011). “Why Drones Work: The Case for Washington's Weapon of Choice” </w:t>
      </w:r>
      <w:hyperlink r:id="rId49" w:history="1">
        <w:r w:rsidRPr="00ED2841">
          <w:rPr>
            <w:rStyle w:val="Hyperlink"/>
            <w:sz w:val="16"/>
            <w:szCs w:val="16"/>
          </w:rPr>
          <w:t>http://www.brookings.edu/research/articles/2013/06/17-drones-obama-weapon-choice-us-counterterrorism-byman</w:t>
        </w:r>
      </w:hyperlink>
      <w:r w:rsidRPr="00ED2841">
        <w:rPr>
          <w:sz w:val="16"/>
          <w:szCs w:val="16"/>
        </w:rPr>
        <w:t xml:space="preserve">  August 2013, crc)</w:t>
      </w:r>
    </w:p>
    <w:p w:rsidR="00C95836" w:rsidRPr="00ED2841" w:rsidRDefault="00C95836" w:rsidP="00C95836">
      <w:pPr>
        <w:rPr>
          <w:sz w:val="16"/>
          <w:szCs w:val="16"/>
        </w:rPr>
      </w:pPr>
    </w:p>
    <w:p w:rsidR="00C95836" w:rsidRDefault="00C95836" w:rsidP="00C95836">
      <w:pPr>
        <w:rPr>
          <w:sz w:val="16"/>
        </w:rPr>
      </w:pPr>
      <w:r w:rsidRPr="00233DB5">
        <w:rPr>
          <w:u w:val="single"/>
        </w:rPr>
        <w:t xml:space="preserve">Critics, </w:t>
      </w:r>
      <w:r w:rsidRPr="00233DB5">
        <w:rPr>
          <w:sz w:val="16"/>
        </w:rPr>
        <w:t xml:space="preserve">however, </w:t>
      </w:r>
      <w:r w:rsidRPr="00233DB5">
        <w:rPr>
          <w:u w:val="single"/>
        </w:rPr>
        <w:t>remain skeptical</w:t>
      </w:r>
      <w:r w:rsidRPr="00233DB5">
        <w:rPr>
          <w:sz w:val="16"/>
        </w:rPr>
        <w:t xml:space="preserve">. </w:t>
      </w:r>
      <w:r w:rsidRPr="00233DB5">
        <w:rPr>
          <w:u w:val="single"/>
        </w:rPr>
        <w:t>They claim that drones kill thousands of innocent civilians, alienate allied governments, anger foreign publics, illegally target Americans, and set a dangerous precedent that irresponsible governments will abuse</w:t>
      </w:r>
      <w:r w:rsidRPr="00233DB5">
        <w:rPr>
          <w:sz w:val="16"/>
        </w:rPr>
        <w:t xml:space="preserve">. Some of these criticisms are valid; others, less so. </w:t>
      </w:r>
      <w:r w:rsidRPr="00233DB5">
        <w:rPr>
          <w:u w:val="single"/>
        </w:rPr>
        <w:t>In the end, drone strikes remain a necessary instrument of counterterrorism.</w:t>
      </w:r>
      <w:r w:rsidRPr="00233DB5">
        <w:rPr>
          <w:sz w:val="16"/>
        </w:rPr>
        <w:t xml:space="preserve"> </w:t>
      </w:r>
      <w:r w:rsidRPr="00233DB5">
        <w:rPr>
          <w:u w:val="single"/>
        </w:rPr>
        <w:t>The United States simply cannot tolerate terrorist safe havens</w:t>
      </w:r>
      <w:r w:rsidRPr="00233DB5">
        <w:rPr>
          <w:sz w:val="16"/>
        </w:rPr>
        <w:t xml:space="preserve"> in remote parts of Pakistan and elsewhere, and </w:t>
      </w:r>
      <w:r w:rsidRPr="00233DB5">
        <w:rPr>
          <w:u w:val="single"/>
        </w:rPr>
        <w:t>drones offer a comparatively low-risk way of targeting these areas while minimizing collateral damage</w:t>
      </w:r>
      <w:r w:rsidRPr="00233DB5">
        <w:rPr>
          <w:sz w:val="16"/>
        </w:rPr>
        <w:t>.</w:t>
      </w:r>
      <w:r w:rsidRPr="00233DB5">
        <w:rPr>
          <w:sz w:val="12"/>
        </w:rPr>
        <w:t>¶</w:t>
      </w:r>
      <w:r w:rsidRPr="00233DB5">
        <w:rPr>
          <w:sz w:val="16"/>
        </w:rPr>
        <w:t xml:space="preserve"> So </w:t>
      </w:r>
      <w:r w:rsidRPr="00233DB5">
        <w:rPr>
          <w:u w:val="single"/>
        </w:rPr>
        <w:t>drone warfare is here to stay, and it is likely to expand in the years to come as other countries’ capabilities catch up with those of the United States.</w:t>
      </w:r>
      <w:r w:rsidRPr="00233DB5">
        <w:rPr>
          <w:sz w:val="16"/>
        </w:rPr>
        <w:t xml:space="preserve"> But Washington must continue to improve its drone policy, spelling out clearer rules for extrajudicial and extraterritorial killings so that tyrannical regimes will have a harder time pointing to the U.S. drone program to justify attacks against political opponents. At the same time, even as it solidifies the drone program, Washington must remain mindful of the built-in limits of low-cost, unmanned interventions, since the very convenience of drone warfare risks dragging the United States into conflicts it could otherwise avoid.</w:t>
      </w:r>
    </w:p>
    <w:p w:rsidR="00255B66" w:rsidRDefault="00255B66" w:rsidP="00C95836">
      <w:pPr>
        <w:rPr>
          <w:sz w:val="16"/>
        </w:rPr>
      </w:pPr>
    </w:p>
    <w:p w:rsidR="00255B66" w:rsidRDefault="00255B66" w:rsidP="00255B66">
      <w:pPr>
        <w:pStyle w:val="Heading3"/>
      </w:pPr>
      <w:r>
        <w:t>2NC—Link Turn—Drones Solve Terror</w:t>
      </w:r>
    </w:p>
    <w:p w:rsidR="00C95836" w:rsidRDefault="00C95836" w:rsidP="00C95836">
      <w:pPr>
        <w:rPr>
          <w:sz w:val="16"/>
        </w:rPr>
      </w:pPr>
    </w:p>
    <w:p w:rsidR="00C95836" w:rsidRDefault="00C95836" w:rsidP="00C95836">
      <w:pPr>
        <w:pStyle w:val="Heading4"/>
      </w:pPr>
      <w:r>
        <w:t>The U.S. has been very successful in their use of drones and has been able to eliminate powerful terrorist leaders and harm terrorist organizations through their fear of drones such as terrorist not being able to recruit new members or appoint new leaders.</w:t>
      </w:r>
    </w:p>
    <w:p w:rsidR="00C95836" w:rsidRDefault="00C95836" w:rsidP="00C95836">
      <w:pPr>
        <w:rPr>
          <w:sz w:val="16"/>
          <w:szCs w:val="16"/>
        </w:rPr>
      </w:pPr>
      <w:r w:rsidRPr="00ED2841">
        <w:rPr>
          <w:sz w:val="16"/>
          <w:szCs w:val="16"/>
        </w:rPr>
        <w:t>Byman 13 (Daniel</w:t>
      </w:r>
      <w:proofErr w:type="gramStart"/>
      <w:r w:rsidRPr="00ED2841">
        <w:rPr>
          <w:sz w:val="16"/>
          <w:szCs w:val="16"/>
        </w:rPr>
        <w:t>,</w:t>
      </w:r>
      <w:r>
        <w:rPr>
          <w:sz w:val="16"/>
          <w:szCs w:val="16"/>
        </w:rPr>
        <w:t xml:space="preserve"> </w:t>
      </w:r>
      <w:r w:rsidRPr="00ED2841">
        <w:rPr>
          <w:sz w:val="16"/>
          <w:szCs w:val="16"/>
        </w:rPr>
        <w:t xml:space="preserve"> director</w:t>
      </w:r>
      <w:proofErr w:type="gramEnd"/>
      <w:r w:rsidRPr="00ED2841">
        <w:rPr>
          <w:sz w:val="16"/>
          <w:szCs w:val="16"/>
        </w:rPr>
        <w:t xml:space="preserve"> of research and a senior fellow in the </w:t>
      </w:r>
      <w:hyperlink r:id="rId50" w:tgtFrame="_blank" w:history="1">
        <w:r w:rsidRPr="00ED2841">
          <w:rPr>
            <w:rStyle w:val="Hyperlink"/>
            <w:sz w:val="16"/>
            <w:szCs w:val="16"/>
          </w:rPr>
          <w:t>Center for Middle East Policy</w:t>
        </w:r>
      </w:hyperlink>
      <w:r w:rsidRPr="00ED2841">
        <w:rPr>
          <w:sz w:val="16"/>
          <w:szCs w:val="16"/>
        </w:rPr>
        <w:t> at Brookings. His research focuses on counterterrorism and Middle East security. He is also a professor at Georgetown University's Security Studies Program. He served as a staff member on the 9/11 Commission and worked for the U.S. government. His most recent book is </w:t>
      </w:r>
      <w:hyperlink r:id="rId51" w:tgtFrame="_blank" w:history="1">
        <w:r w:rsidRPr="00ED2841">
          <w:rPr>
            <w:rStyle w:val="Hyperlink"/>
            <w:i/>
            <w:iCs/>
            <w:sz w:val="16"/>
            <w:szCs w:val="16"/>
          </w:rPr>
          <w:t>A High Price: The Triumphs and Failures of Israeli Counterterrorism</w:t>
        </w:r>
      </w:hyperlink>
      <w:r w:rsidRPr="00ED2841">
        <w:rPr>
          <w:sz w:val="16"/>
          <w:szCs w:val="16"/>
        </w:rPr>
        <w:t xml:space="preserve"> (Oxford University Press, 2011). “Why Drones Work: The Case for Washington's Weapon of Choice” </w:t>
      </w:r>
      <w:hyperlink r:id="rId52" w:history="1">
        <w:r w:rsidRPr="00ED2841">
          <w:rPr>
            <w:rStyle w:val="Hyperlink"/>
            <w:sz w:val="16"/>
            <w:szCs w:val="16"/>
          </w:rPr>
          <w:t>http://www.brookings.edu/research/articles/2013/06/17-drones-obama-weapon-choice-us-counterterrorism-byman</w:t>
        </w:r>
      </w:hyperlink>
      <w:r w:rsidRPr="00ED2841">
        <w:rPr>
          <w:sz w:val="16"/>
          <w:szCs w:val="16"/>
        </w:rPr>
        <w:t xml:space="preserve">  August 2013, crc)</w:t>
      </w:r>
    </w:p>
    <w:p w:rsidR="00C95836" w:rsidRPr="00D317F0" w:rsidRDefault="00C95836" w:rsidP="00C95836"/>
    <w:p w:rsidR="00C95836" w:rsidRPr="00D317F0" w:rsidRDefault="00C95836" w:rsidP="00C95836">
      <w:pPr>
        <w:rPr>
          <w:sz w:val="16"/>
        </w:rPr>
      </w:pPr>
      <w:r w:rsidRPr="00ED2841">
        <w:rPr>
          <w:u w:val="single"/>
        </w:rPr>
        <w:t>The Obama administration relies on drones for one simple reason: they work</w:t>
      </w:r>
      <w:r w:rsidRPr="00D317F0">
        <w:rPr>
          <w:sz w:val="16"/>
        </w:rPr>
        <w:t xml:space="preserve">. According to data compiled by the New America Foundation, </w:t>
      </w:r>
      <w:r w:rsidRPr="00ED2841">
        <w:rPr>
          <w:u w:val="single"/>
        </w:rPr>
        <w:t>since Obama has been in the White House, U.S. drones have killed an estimated 3,300 al Qaeda, Taliban, and other jihadist operatives in Pakistan and Yemen.</w:t>
      </w:r>
      <w:r w:rsidRPr="00D317F0">
        <w:rPr>
          <w:sz w:val="16"/>
        </w:rPr>
        <w:t xml:space="preserve"> </w:t>
      </w:r>
      <w:r w:rsidRPr="00ED2841">
        <w:rPr>
          <w:u w:val="single"/>
        </w:rPr>
        <w:t xml:space="preserve">That </w:t>
      </w:r>
      <w:r w:rsidRPr="00D317F0">
        <w:rPr>
          <w:sz w:val="16"/>
        </w:rPr>
        <w:t xml:space="preserve">number </w:t>
      </w:r>
      <w:r w:rsidRPr="00ED2841">
        <w:rPr>
          <w:u w:val="single"/>
        </w:rPr>
        <w:t>includes over 50 senior leaders of al Qaeda and the Taliban—top figures who are not easily replaced</w:t>
      </w:r>
      <w:r w:rsidRPr="00D317F0">
        <w:rPr>
          <w:sz w:val="16"/>
        </w:rPr>
        <w:t xml:space="preserve">. In 2010, Osama bin Laden warned his chief aide, Atiyah Abd al-Rahman, who was later killed by a drone strike in the Waziristan region of Pakistan in 2011, that </w:t>
      </w:r>
      <w:r w:rsidRPr="00B15C85">
        <w:rPr>
          <w:u w:val="single"/>
        </w:rPr>
        <w:t>when experienced leaders are eliminated, the result is “the rise of lower leaders who are not as experienced as the former leaders” and who are prone to errors and miscalculations</w:t>
      </w:r>
      <w:r w:rsidRPr="00D317F0">
        <w:rPr>
          <w:sz w:val="16"/>
        </w:rPr>
        <w:t xml:space="preserve">. And </w:t>
      </w:r>
      <w:r w:rsidRPr="00B15C85">
        <w:rPr>
          <w:u w:val="single"/>
        </w:rPr>
        <w:t>drones also hurt terrorist organizations when they eliminate operatives who are lower down on the food chain but who boast special skills: passport forgers, bomb makers, recruiters, and fundraisers.</w:t>
      </w:r>
      <w:r w:rsidRPr="00D317F0">
        <w:rPr>
          <w:sz w:val="12"/>
        </w:rPr>
        <w:t>¶</w:t>
      </w:r>
      <w:r w:rsidRPr="00D317F0">
        <w:rPr>
          <w:sz w:val="16"/>
        </w:rPr>
        <w:t xml:space="preserve"> </w:t>
      </w:r>
      <w:r w:rsidRPr="00B15C85">
        <w:rPr>
          <w:u w:val="single"/>
        </w:rPr>
        <w:t>Drones</w:t>
      </w:r>
      <w:r w:rsidRPr="00D317F0">
        <w:rPr>
          <w:sz w:val="16"/>
        </w:rPr>
        <w:t xml:space="preserve"> have also </w:t>
      </w:r>
      <w:r w:rsidRPr="00B15C85">
        <w:rPr>
          <w:u w:val="single"/>
        </w:rPr>
        <w:t>undercut terrorists’ ability to communicate and to train new recruits.</w:t>
      </w:r>
      <w:r w:rsidRPr="00D317F0">
        <w:rPr>
          <w:sz w:val="16"/>
        </w:rPr>
        <w:t xml:space="preserve">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w:t>
      </w:r>
      <w:r w:rsidRPr="00B15C85">
        <w:rPr>
          <w:u w:val="single"/>
        </w:rPr>
        <w:t>Leaders</w:t>
      </w:r>
      <w:r w:rsidRPr="00D317F0">
        <w:rPr>
          <w:sz w:val="16"/>
        </w:rPr>
        <w:t xml:space="preserve">, however, </w:t>
      </w:r>
      <w:r w:rsidRPr="00B15C85">
        <w:rPr>
          <w:u w:val="single"/>
        </w:rPr>
        <w:t>cannot give orders when they are incommunicado, and training on a large scale is nearly impossible when a drone strike could wipe out an entire group of new recruits</w:t>
      </w:r>
      <w:r w:rsidRPr="00D317F0">
        <w:rPr>
          <w:sz w:val="16"/>
        </w:rPr>
        <w:t xml:space="preserve">. </w:t>
      </w:r>
      <w:r w:rsidRPr="00B15C85">
        <w:rPr>
          <w:u w:val="single"/>
        </w:rPr>
        <w:t>Drones have turned al Qaeda’s command and training structures into a liability, forcing the group to choose between having no leaders and risking dead leaders</w:t>
      </w:r>
      <w:r w:rsidRPr="00D317F0">
        <w:rPr>
          <w:sz w:val="16"/>
        </w:rPr>
        <w:t>.</w:t>
      </w:r>
      <w:r w:rsidRPr="00D317F0">
        <w:rPr>
          <w:sz w:val="12"/>
        </w:rPr>
        <w:t>¶</w:t>
      </w:r>
      <w:r w:rsidRPr="00D317F0">
        <w:rPr>
          <w:sz w:val="16"/>
        </w:rPr>
        <w:t xml:space="preserve"> </w:t>
      </w:r>
      <w:r w:rsidRPr="00B15C85">
        <w:rPr>
          <w:u w:val="single"/>
        </w:rPr>
        <w:t>Critics of drone strikes often fail to take into account the fact that the alternatives are either too risky or unrealistic.</w:t>
      </w:r>
      <w:r w:rsidRPr="00D317F0">
        <w:rPr>
          <w:sz w:val="16"/>
        </w:rPr>
        <w:t xml:space="preserve"> To be sure, in an ideal world, militants would be captured alive, allowing authorities to question them and search their compounds for useful information. Raids, arrests, and </w:t>
      </w:r>
      <w:r w:rsidRPr="00D317F0">
        <w:rPr>
          <w:sz w:val="16"/>
          <w:szCs w:val="16"/>
        </w:rPr>
        <w:t>interrogations can produce vital intelligence and can be less controversial than lethal operations. That is why they should be, and indeed already are, used in stable countries where the United States enjoys the support of the host government. But in war zones or unstable countries, such as Pakistan, Yemen, and Somalia, arresting militants is highly dangerous and, even if successful, often inefficient.</w:t>
      </w:r>
      <w:r w:rsidRPr="00D317F0">
        <w:rPr>
          <w:sz w:val="16"/>
        </w:rPr>
        <w:t xml:space="preserve"> In those three countries, the government exerts little or no control over remote areas, which means that it is highly dangerous to go after militants hiding out there. Worse yet, </w:t>
      </w:r>
      <w:r w:rsidRPr="00D317F0">
        <w:rPr>
          <w:sz w:val="16"/>
          <w:szCs w:val="16"/>
        </w:rPr>
        <w:t>in Pakistan and Yemen, the governments have at times cooperated with militants.</w:t>
      </w:r>
      <w:r w:rsidRPr="00D317F0">
        <w:rPr>
          <w:sz w:val="16"/>
        </w:rPr>
        <w:t xml:space="preserve"> If the United States regularly sent in special operations forces to hunt down terrorists there, sympathetic officials could easily tip off the jihadists, likely leading to firefights, U.S. casualties, and possibly the deaths of the suspects and innocent civilians.</w:t>
      </w:r>
    </w:p>
    <w:p w:rsidR="00C95836" w:rsidRDefault="00C95836" w:rsidP="00C95836">
      <w:pPr>
        <w:rPr>
          <w:rFonts w:ascii="Times" w:eastAsia="Times New Roman" w:hAnsi="Times" w:cs="Times New Roman"/>
          <w:sz w:val="20"/>
          <w:szCs w:val="20"/>
        </w:rPr>
      </w:pPr>
    </w:p>
    <w:p w:rsidR="00B35460" w:rsidRDefault="00B35460" w:rsidP="00B35460">
      <w:pPr>
        <w:pStyle w:val="Heading3"/>
        <w:rPr>
          <w:rFonts w:eastAsia="Times New Roman"/>
        </w:rPr>
      </w:pPr>
      <w:r>
        <w:rPr>
          <w:rFonts w:eastAsia="Times New Roman"/>
        </w:rPr>
        <w:t>1NC—No Impact—Drone Terror</w:t>
      </w:r>
    </w:p>
    <w:p w:rsidR="00B35460" w:rsidRDefault="00B35460" w:rsidP="00B35460"/>
    <w:p w:rsidR="00B35460" w:rsidRDefault="00B35460" w:rsidP="00B35460">
      <w:pPr>
        <w:pStyle w:val="Heading4"/>
      </w:pPr>
      <w:r>
        <w:t>Domestic Drones are objects of threat inflation --- they will not actually cause any actual threat</w:t>
      </w:r>
    </w:p>
    <w:p w:rsidR="00B35460" w:rsidRPr="00403D38" w:rsidRDefault="00B35460" w:rsidP="00B35460">
      <w:pPr>
        <w:rPr>
          <w:rStyle w:val="Style13ptBold"/>
        </w:rPr>
      </w:pPr>
      <w:r w:rsidRPr="00403D38">
        <w:rPr>
          <w:rStyle w:val="Style13ptBold"/>
        </w:rPr>
        <w:t>Lawson 14 (</w:t>
      </w:r>
      <w:r w:rsidRPr="00BF4BBF">
        <w:rPr>
          <w:rStyle w:val="Style13ptBold"/>
          <w:sz w:val="16"/>
          <w:szCs w:val="16"/>
        </w:rPr>
        <w:t>Sean Lawson writes about science, technology, security, and military affairs. Topics of interest include cybersecurity policy, surveillance, drones, network-centric warfare, military use of social media, and the rhetoric of threat inflation. He is assistant professor in the Department of Communication at the University of Utah. Domestic 'Drones' Are the Latest Object of Threat Inflation, Forbes, 4/18/14, http://www.forbes.com/sites/seanlawson/2014/04/18/domestic-drones-are-the-latest-object-of-threat-inflation/)</w:t>
      </w:r>
    </w:p>
    <w:p w:rsidR="00B35460" w:rsidRDefault="00B35460" w:rsidP="00B35460">
      <w:pPr>
        <w:rPr>
          <w:sz w:val="16"/>
        </w:rPr>
      </w:pPr>
      <w:r w:rsidRPr="00A725B9">
        <w:rPr>
          <w:sz w:val="16"/>
        </w:rPr>
        <w:t xml:space="preserve">Recently, several news outlets reported on a supposed plot by a Moroccan national to use remote controlled model airplanes as flying bombs. </w:t>
      </w:r>
      <w:r w:rsidRPr="00F26354">
        <w:rPr>
          <w:rStyle w:val="StyleUnderline"/>
        </w:rPr>
        <w:t>The story seems to lend credibility to speculation that model airplanes could be the next terrorist threat. In reality, however, these fears are part of a larger pattern of threat inflation about domestic “drones” that mirrors the kind of threat inflation that we see too often in public policy debates about new technologies.</w:t>
      </w:r>
      <w:r w:rsidRPr="00A725B9">
        <w:rPr>
          <w:sz w:val="16"/>
        </w:rPr>
        <w:t xml:space="preserve"> </w:t>
      </w:r>
      <w:r w:rsidRPr="00F26354">
        <w:rPr>
          <w:rStyle w:val="StyleUnderline"/>
        </w:rPr>
        <w:t>A recent article</w:t>
      </w:r>
      <w:r w:rsidRPr="00A725B9">
        <w:rPr>
          <w:sz w:val="16"/>
        </w:rPr>
        <w:t xml:space="preserve"> in Salon hypothesized about the possibility that “the next attack” could come from “an explosive-stuffed model airplane guided by GPS.” The article warns, “America has smart bombs and drones. Others could create something as deadly with a remote-controlled car and camera.” It </w:t>
      </w:r>
      <w:r w:rsidRPr="00F26354">
        <w:rPr>
          <w:rStyle w:val="StyleUnderline"/>
        </w:rPr>
        <w:t>does not, however, provide any evidence to support its implicit or explicit claims.</w:t>
      </w:r>
      <w:r w:rsidRPr="00A725B9">
        <w:rPr>
          <w:sz w:val="16"/>
        </w:rPr>
        <w:t xml:space="preserve"> </w:t>
      </w:r>
      <w:r w:rsidRPr="00F26354">
        <w:rPr>
          <w:rStyle w:val="StyleUnderline"/>
        </w:rPr>
        <w:t>Instead, it merely provides a history of U.S. attempts to create remotely controlled aircraft and guided munitions of sufficient military value.</w:t>
      </w:r>
      <w:r w:rsidRPr="00A725B9">
        <w:rPr>
          <w:sz w:val="16"/>
        </w:rPr>
        <w:t xml:space="preserve"> In fact, instead of providing evidence that the United States’ enemies are creating weaponized drones, the article seems to recommend that they should do so. “A better R&amp;D strategy for America’s enemies,” it says, “would be to develop robotic IEDs that combine off-the-shelf technologies—an explosive-stuffed model airplane guided by GPS, for example, or an IED built using a radio-controlled car with a video camera in its nose.” </w:t>
      </w:r>
      <w:r w:rsidRPr="00F26354">
        <w:rPr>
          <w:rStyle w:val="StyleUnderline"/>
        </w:rPr>
        <w:t>None of this serves as evidence that a model airplane packed with explosives can in any way be “as deadly” as a Predator firing Hellfire missiles, or that terrorists are</w:t>
      </w:r>
      <w:r w:rsidRPr="00A725B9">
        <w:rPr>
          <w:sz w:val="16"/>
        </w:rPr>
        <w:t xml:space="preserve"> </w:t>
      </w:r>
      <w:r w:rsidRPr="00973510">
        <w:rPr>
          <w:rStyle w:val="StyleUnderline"/>
        </w:rPr>
        <w:t>actually interested in or capable of carrying out such attacks</w:t>
      </w:r>
      <w:r w:rsidRPr="00A725B9">
        <w:rPr>
          <w:sz w:val="16"/>
        </w:rPr>
        <w:t xml:space="preserve">. Likewise, </w:t>
      </w:r>
      <w:r w:rsidRPr="00973510">
        <w:rPr>
          <w:rStyle w:val="StyleUnderline"/>
        </w:rPr>
        <w:t>of the thousands of terrorist incidents that occur worldwide each year, few if any involve the use of model airplanes</w:t>
      </w:r>
      <w:r w:rsidRPr="00A725B9">
        <w:rPr>
          <w:sz w:val="16"/>
        </w:rPr>
        <w:t xml:space="preserve">. The State Department’s </w:t>
      </w:r>
      <w:r w:rsidRPr="00973510">
        <w:rPr>
          <w:rStyle w:val="StyleUnderline"/>
        </w:rPr>
        <w:t>2012 report on worldwide terrorism incidents</w:t>
      </w:r>
      <w:r w:rsidRPr="00A725B9">
        <w:rPr>
          <w:sz w:val="16"/>
        </w:rPr>
        <w:t xml:space="preserve">, for example, </w:t>
      </w:r>
      <w:r w:rsidRPr="00973510">
        <w:rPr>
          <w:rStyle w:val="StyleUnderline"/>
        </w:rPr>
        <w:t>makes no mention of model airplanes</w:t>
      </w:r>
      <w:r w:rsidRPr="00A725B9">
        <w:rPr>
          <w:sz w:val="16"/>
        </w:rPr>
        <w:t xml:space="preserve">. As far as I can tell, </w:t>
      </w:r>
      <w:r w:rsidRPr="00973510">
        <w:rPr>
          <w:rStyle w:val="StyleUnderline"/>
        </w:rPr>
        <w:t>there have only been a handful of identified plots where terrorists contemplated using model aircraft</w:t>
      </w:r>
      <w:r w:rsidRPr="00A725B9">
        <w:rPr>
          <w:sz w:val="16"/>
        </w:rPr>
        <w:t>. All of them were foiled, as was the most recently reported case of the Morrocan man in Connecticut. One report even indicates that the FBI will not be charging the man for a terrorist plot after all. Nonetheless, in each case, including this most recent one, news reports and commentaries speculated about whether terrorism with model airplanes might be the next big threat</w:t>
      </w:r>
      <w:r w:rsidRPr="00973510">
        <w:rPr>
          <w:rStyle w:val="StyleUnderline"/>
        </w:rPr>
        <w:t>. Without actual events, the importance of the meager number of failed attempts that have occurred is exaggerated and they become fuel for yet more speculation and hypothetical scenarios</w:t>
      </w:r>
      <w:r w:rsidRPr="00A725B9">
        <w:rPr>
          <w:sz w:val="16"/>
        </w:rPr>
        <w:t xml:space="preserve">. Though these few incidents may not provide evidence that such threats are probable, </w:t>
      </w:r>
      <w:proofErr w:type="gramStart"/>
      <w:r w:rsidRPr="00A725B9">
        <w:rPr>
          <w:sz w:val="16"/>
        </w:rPr>
        <w:t>the are</w:t>
      </w:r>
      <w:proofErr w:type="gramEnd"/>
      <w:r w:rsidRPr="00A725B9">
        <w:rPr>
          <w:sz w:val="16"/>
        </w:rPr>
        <w:t xml:space="preserve"> used as evidence that they are possible, which is enough for many to call for precautionary action to prevent their realization, however unlikely. Similarly, much of the news coverage and commentary about possible terrorist use of model-airplanes-cum-“drones” implies that since the United States uses drones (e.g. Predators) as weapons against others, we should, therefore, expect that others will use drones (e.g. model aircraft) as weapons against us. This is the rationale behind a January 2013 piece in Time warning that “criminals and terrorists can fly drones too.” The article opened by reminding readers of the United States’ use of drones in surveillance and assassination missions before going on to discuss a failed terrorist plot to use a “drone,” in this case a model airplane, to carry out an attack on the U.S. Capitol and Pentagon. Likewise, the article in Salon mentioned above was premised on the idea that “America has smart bombs and drones. Others could create something as deadly with a remote-controlled car and camera.” In short, </w:t>
      </w:r>
      <w:r w:rsidRPr="00973510">
        <w:rPr>
          <w:rStyle w:val="StyleUnderline"/>
        </w:rPr>
        <w:t>concern over possible use of drones against us is a projection of our own fear that the “golden rule” might actually be applied to us, that others might do to us what we have been doing to them.</w:t>
      </w:r>
      <w:r w:rsidRPr="00A725B9">
        <w:rPr>
          <w:sz w:val="16"/>
        </w:rPr>
        <w:t xml:space="preserve"> </w:t>
      </w:r>
      <w:r w:rsidRPr="00973510">
        <w:rPr>
          <w:rStyle w:val="StyleUnderline"/>
        </w:rPr>
        <w:t>While this might be a valid moral concern, it is not evidence of an actual threat.</w:t>
      </w:r>
      <w:r w:rsidRPr="00A725B9">
        <w:rPr>
          <w:sz w:val="16"/>
        </w:rPr>
        <w:t xml:space="preserve"> But </w:t>
      </w:r>
      <w:r w:rsidRPr="00973510">
        <w:rPr>
          <w:rStyle w:val="StyleUnderline"/>
        </w:rPr>
        <w:t>the FAA’s purported ban does little if anything to address Americans’ actual fears related to drones</w:t>
      </w:r>
      <w:r w:rsidRPr="00A725B9">
        <w:rPr>
          <w:sz w:val="16"/>
        </w:rPr>
        <w:t xml:space="preserve">, which revolve primarily around government use of this technology. That is, </w:t>
      </w:r>
      <w:r w:rsidRPr="00973510">
        <w:rPr>
          <w:rStyle w:val="StyleUnderline"/>
        </w:rPr>
        <w:t>the ironic effect of fear sparked by government use of armed surveillance drones combined with threat inflation about terrorist use of model aircraft has been an increase in government control of the technology, enforcement actions that seem to be focused primarily against First Amendment-related use of drones, as well as enforcement that stifles innovation in the nascent UAS industry in the United States. We must reject threat inflation surrounding domestic “drones”</w:t>
      </w:r>
      <w:r w:rsidRPr="00A725B9">
        <w:rPr>
          <w:sz w:val="16"/>
        </w:rPr>
        <w:t xml:space="preserve"> if we are to find any use for this technology beyond those that frighten people the most (i.e. surveillance and targeted killing). Otherwise, we will have a situation in which “drones” are only available for these uses while being prohibited for more socially beneficial uses. That is, </w:t>
      </w:r>
      <w:r w:rsidRPr="00973510">
        <w:rPr>
          <w:rStyle w:val="StyleUnderline"/>
        </w:rPr>
        <w:t>threat inflation and irrational fear could lead to a world in which the government can use Predators and their equivalent for surveillance and assassination, while prohibiting private individuals and groups from using model airplanes to find lost children and puppies.</w:t>
      </w:r>
      <w:r w:rsidRPr="00A725B9">
        <w:rPr>
          <w:sz w:val="16"/>
        </w:rPr>
        <w:t xml:space="preserve"> That is not the future that we should court for this technology.</w:t>
      </w:r>
    </w:p>
    <w:p w:rsidR="00B35460" w:rsidRDefault="00B35460" w:rsidP="00B35460">
      <w:pPr>
        <w:rPr>
          <w:sz w:val="16"/>
        </w:rPr>
      </w:pPr>
    </w:p>
    <w:p w:rsidR="00B35460" w:rsidRPr="00A725B9" w:rsidRDefault="00B35460" w:rsidP="00B35460">
      <w:pPr>
        <w:pStyle w:val="Heading3"/>
      </w:pPr>
      <w:r>
        <w:t>2NC—No Impact—Drone Terror</w:t>
      </w:r>
    </w:p>
    <w:p w:rsidR="00B35460" w:rsidRDefault="00B35460" w:rsidP="00B35460">
      <w:pPr>
        <w:pStyle w:val="Heading4"/>
      </w:pPr>
      <w:r>
        <w:t>Drones Terrorism is false – not actually the case</w:t>
      </w:r>
    </w:p>
    <w:p w:rsidR="00B35460" w:rsidRPr="00390C50" w:rsidRDefault="00B35460" w:rsidP="00B35460">
      <w:pPr>
        <w:rPr>
          <w:rStyle w:val="Style13ptBold"/>
        </w:rPr>
      </w:pPr>
      <w:r w:rsidRPr="00390C50">
        <w:rPr>
          <w:rStyle w:val="Style13ptBold"/>
        </w:rPr>
        <w:t xml:space="preserve">Lawson 14 </w:t>
      </w:r>
      <w:r w:rsidRPr="00390C50">
        <w:rPr>
          <w:rStyle w:val="Style13ptBold"/>
          <w:sz w:val="16"/>
          <w:szCs w:val="16"/>
        </w:rPr>
        <w:t>(Sean Lawson writes about science, technology, security, and military affairs. Topics of interest include cybersecurity policy, surveillance, drones, network-centric warfare, military use of social media, and the rhetoric of threat inflation. He is assistant professor in the Department of Communication at the University of Utah. The Drone Terrorism Case That Wasn't, Forbes, 12/8/14, http://www.forbes.com/sites/seanlawson/2014/12/08/the-drone-terrorism-plot-that-wasnt/2/)</w:t>
      </w:r>
    </w:p>
    <w:p w:rsidR="00B35460" w:rsidRDefault="00B35460" w:rsidP="00B35460">
      <w:pPr>
        <w:rPr>
          <w:sz w:val="16"/>
        </w:rPr>
      </w:pPr>
      <w:r w:rsidRPr="00906949">
        <w:rPr>
          <w:sz w:val="16"/>
        </w:rPr>
        <w:t xml:space="preserve">Fears related to drone safety, in particular concerns about so-called “near misses” with manned aircraft, have gotten a lot of attention in recent weeks. More detailed analysis, however, has shown those fears to have been greatly exaggerated. Nonetheless, they have resulted in one senator’s call for an expansion of the FAA’s drone ban to include not just commercial drones but all private drones. Similarly, there was big news recently for anyone interested in drones and national security. National and international headlines informed readers that a Moroccan man had been sentenced for plotting to carry out a terrorist attack inside the United States using a “drone.” Score one for defending “the Homeland” from terrorists, and drones, and most insidious of all, “drone terrorism.” There’s just one problem, as in the case of drone “near misses,” </w:t>
      </w:r>
      <w:r w:rsidRPr="00D4170A">
        <w:rPr>
          <w:rStyle w:val="StyleUnderline"/>
        </w:rPr>
        <w:t>this case of supposed “drone terrorism” has been greatly exaggerated.</w:t>
      </w:r>
      <w:r w:rsidRPr="00906949">
        <w:rPr>
          <w:sz w:val="16"/>
        </w:rPr>
        <w:t xml:space="preserve"> </w:t>
      </w:r>
      <w:r w:rsidRPr="00D4170A">
        <w:rPr>
          <w:rStyle w:val="StyleUnderline"/>
        </w:rPr>
        <w:t>In fact, neither the charges nor the sentence in this case were related to terrorism or drones.</w:t>
      </w:r>
      <w:r w:rsidRPr="00906949">
        <w:rPr>
          <w:sz w:val="16"/>
        </w:rPr>
        <w:t xml:space="preserve"> The man in question, El Mehdi Semlali Fathi, is going to jail for perjury, not terrorism. </w:t>
      </w:r>
      <w:r w:rsidRPr="00D4170A">
        <w:rPr>
          <w:rStyle w:val="StyleUnderline"/>
        </w:rPr>
        <w:t>The blatant and rampant misreporting of this story is</w:t>
      </w:r>
      <w:r w:rsidRPr="00906949">
        <w:rPr>
          <w:sz w:val="16"/>
        </w:rPr>
        <w:t xml:space="preserve"> but one more example of </w:t>
      </w:r>
      <w:r w:rsidRPr="00D4170A">
        <w:rPr>
          <w:rStyle w:val="StyleUnderline"/>
        </w:rPr>
        <w:t>fear-induced technopanic and threat inflation related to domestic “drones.”</w:t>
      </w:r>
      <w:r w:rsidRPr="00906949">
        <w:rPr>
          <w:sz w:val="16"/>
        </w:rPr>
        <w:t xml:space="preserve"> The affidavit (PDF) filed in Mr. Fathi’s case indicates that in January 2014 he came under federal investigation as a result of statements indicating his aspirations to carry out bomb attacks against Harvard University and a federal building in Connecticut where he lived. The affidavit stated that in recorded conversations, Fathi had expressed his aspiration to use what the federal agent called “toy planes” or “a remote-controlled hobby-type airplane, to deliver the bomb.” The government did not wait to find out whether Fathi truly intended to or was capable of carrying out these attacks. During the course of the investigation, they learned that Fathi had lied on his application for refugee status and in statements to multiple immigration judges. The government therefore sought a warrant for Fathi’s arrest on three counts: making falls statements, false swearing in an immigration matter, and perjury. Fathi was only charged (PDF) with one of those, perjury. In short, though statements about bombing with “toy airplanes” may have been the impetus for the initial investigation, he was neither arrested for, nor charged with, making terrorist threats. Fathi pleaded guilty (PDF) to the one count of perjury. In its sentencing memorandum (PDF), the government admitted that “the evidence remains unclear” whether Fathi’s perjury was actually related to his statements about carrying out bomb attacks or “whether Fathi would have acted on his intentions.” Nonetheless, the government argued that the judge should take Fathi’s statements about bomb attacks–for which he was never arrested, charged, or convicted–into account when deciding upon a sentence. The government urged the judge to impose a sentence of five years, which is three years beyond the two years recommended by the federal sentencing guidelines. The judge instead sentenced Fathi to two years in prison followed by deportation. Despite these facts, it was common for media outlets to portray the case as one in which Fathi was charged and sentenced for his “drone terrorism” threat. In turn, the case sparked discussions about whether drones are “toys or terrors.” Right-leaning organizations and publications were quick to label the case one of “homegrown terrorism” and use it to criticize the Obama administration. The Fathi case is cited in reports about the NYPD preparing for the possibility of “drone terrorism.” Finally, though there is no indication that the Fathi case influenced its decision, the FAA’s recent ban on model aircraft near stadiums followed closely on the heels of the Fathi case and was done under the auspices of post–9/11 anti-terrorism laws. As I have written previously, </w:t>
      </w:r>
      <w:r w:rsidRPr="00D4170A">
        <w:rPr>
          <w:rStyle w:val="StyleUnderline"/>
        </w:rPr>
        <w:t>drones have emerged as the newest object of threat inflation and technopanic. Rhetorically, that trend has relied on a number of characteristics, including conflation, projection, exaggeration, and fear appeals.</w:t>
      </w:r>
      <w:r w:rsidRPr="00906949">
        <w:rPr>
          <w:sz w:val="16"/>
        </w:rPr>
        <w:t xml:space="preserve"> We see all of those at work in this case. </w:t>
      </w:r>
      <w:r w:rsidRPr="00D4170A">
        <w:rPr>
          <w:rStyle w:val="StyleUnderline"/>
        </w:rPr>
        <w:t>Toy airplanes are conflated with “drones,” which spark images of military aircraft flying over desert landscapes firing Hellfire missiles</w:t>
      </w:r>
      <w:r w:rsidRPr="00906949">
        <w:rPr>
          <w:sz w:val="16"/>
        </w:rPr>
        <w:t xml:space="preserve">. As this image represents the dominant use of this technology in American minds, the capability and desire to use anything remotely like a “drone” as a weapon is projected onto others, even when it is not at all clear, as in the case of Fathi, that those others really do have the capability or intent to use them as weapons. Because we use the technology in this way, it is hard to resist the presupposition that others must be using the technology in the same way. We see exaggeration on both sides of this case. Fathi was clearly a big talker who was exaggerating his ability to use a “drone” to carry out an attack, just as he had lied about his persecution in Morocco. But his </w:t>
      </w:r>
      <w:r w:rsidRPr="00D4170A">
        <w:rPr>
          <w:rStyle w:val="StyleUnderline"/>
        </w:rPr>
        <w:t>drone exaggeration touched a nerve; it tapped into Americans’ fear of terrorism and their emerging fear of drones.</w:t>
      </w:r>
      <w:r w:rsidRPr="00906949">
        <w:rPr>
          <w:sz w:val="16"/>
        </w:rPr>
        <w:t xml:space="preserve"> </w:t>
      </w:r>
      <w:r w:rsidRPr="00D4170A">
        <w:rPr>
          <w:rStyle w:val="StyleUnderline"/>
        </w:rPr>
        <w:t>We were susceptible to believing his exaggeration and so news media helped the story along.</w:t>
      </w:r>
      <w:r w:rsidRPr="00906949">
        <w:rPr>
          <w:sz w:val="16"/>
        </w:rPr>
        <w:t xml:space="preserve"> </w:t>
      </w:r>
      <w:r w:rsidRPr="00D4170A">
        <w:rPr>
          <w:rStyle w:val="StyleUnderline"/>
        </w:rPr>
        <w:t>Exaggeration benefits different groups in different ways, allowing them to see what they want and use it to promote their cause. News media gets a better story.</w:t>
      </w:r>
      <w:r w:rsidRPr="00906949">
        <w:rPr>
          <w:sz w:val="16"/>
        </w:rPr>
        <w:t xml:space="preserve"> No one cares that a guy lied to a judge somewhere and will now go to jail for it. </w:t>
      </w:r>
      <w:r w:rsidRPr="00D4170A">
        <w:rPr>
          <w:rStyle w:val="StyleUnderline"/>
        </w:rPr>
        <w:t xml:space="preserve">Throw in the possibility of “drone terrorism,” however, and you have an attention-grabbing headline. </w:t>
      </w:r>
      <w:r w:rsidRPr="00906949">
        <w:rPr>
          <w:sz w:val="16"/>
        </w:rPr>
        <w:t xml:space="preserve">Those on the political left can use it as evidence that the Obama administration is tough on domestic terrorism, while those on the political right use it to criticize the President’s immigration policy and to promote fear of domestic terrorism. It can be used to justify more spending for law enforcement. </w:t>
      </w:r>
      <w:r w:rsidRPr="00D4170A">
        <w:rPr>
          <w:rStyle w:val="StyleUnderline"/>
        </w:rPr>
        <w:t>Those who want to restrict civilian use of anything that could be labeled a “drone” can also find fodder in this scare story.</w:t>
      </w:r>
      <w:r w:rsidRPr="00906949">
        <w:rPr>
          <w:sz w:val="16"/>
        </w:rPr>
        <w:t xml:space="preserve"> Admittedly, just because model aircraft have not been used as terrorist weapons does not mean that they will not be used that way. And I am certainly not arguing that Fathi was a good guy, did nothing wrong, or that he did not pose a threat. It seems clear that he illegally manipulated the asylum system by lying repeatedly. His statements expressing a desire to carry out bombings were certainly cause for concern and investigation. That he will face prison time and deportation seems appropriate. </w:t>
      </w:r>
      <w:r w:rsidRPr="00D4170A">
        <w:rPr>
          <w:rStyle w:val="StyleUnderline"/>
        </w:rPr>
        <w:t>Nonetheless, it does us no good from a policy making standpoint to exaggerate the facts of this or other, similar cases.</w:t>
      </w:r>
      <w:r w:rsidRPr="00906949">
        <w:rPr>
          <w:sz w:val="16"/>
        </w:rPr>
        <w:t xml:space="preserve"> As Gregory McNeal has argued in relation to exaggerated reports of drone “near misses” with manned aircraft, “</w:t>
      </w:r>
      <w:r w:rsidRPr="00D4170A">
        <w:rPr>
          <w:rStyle w:val="StyleUnderline"/>
        </w:rPr>
        <w:t>legislation and policy should be driven by real facts, not anecdotes and inflated stories</w:t>
      </w:r>
      <w:r w:rsidRPr="00906949">
        <w:rPr>
          <w:sz w:val="16"/>
        </w:rPr>
        <w:t xml:space="preserve">.” I have made the same argument in relation to public policy debate about cyber threats. </w:t>
      </w:r>
      <w:r w:rsidRPr="00D4170A">
        <w:rPr>
          <w:rStyle w:val="StyleUnderline"/>
        </w:rPr>
        <w:t>The introduction into society of new technologies like drones often leads to “technopanics” about exaggerated dangers posed by those technologies.</w:t>
      </w:r>
      <w:r w:rsidRPr="00906949">
        <w:rPr>
          <w:sz w:val="16"/>
        </w:rPr>
        <w:t xml:space="preserve"> Similarly, </w:t>
      </w:r>
      <w:r w:rsidRPr="00D4170A">
        <w:rPr>
          <w:rStyle w:val="StyleUnderline"/>
        </w:rPr>
        <w:t>national security discourse is also prone to exaggeration and threat inflation</w:t>
      </w:r>
      <w:r w:rsidRPr="00906949">
        <w:rPr>
          <w:sz w:val="16"/>
        </w:rPr>
        <w:t xml:space="preserve">. </w:t>
      </w:r>
      <w:r w:rsidRPr="00D4170A">
        <w:rPr>
          <w:rStyle w:val="StyleUnderline"/>
        </w:rPr>
        <w:t>It is</w:t>
      </w:r>
      <w:r w:rsidRPr="00906949">
        <w:rPr>
          <w:sz w:val="16"/>
        </w:rPr>
        <w:t xml:space="preserve">, therefore, particularly </w:t>
      </w:r>
      <w:r w:rsidRPr="00D4170A">
        <w:rPr>
          <w:rStyle w:val="StyleUnderline"/>
        </w:rPr>
        <w:t>important that we take great care to avoid these tendencies</w:t>
      </w:r>
      <w:r w:rsidRPr="00906949">
        <w:rPr>
          <w:sz w:val="16"/>
        </w:rPr>
        <w:t>, which are perhaps even stronger when new technologies and national security combine.</w:t>
      </w:r>
    </w:p>
    <w:p w:rsidR="00B35460" w:rsidRPr="00B35460" w:rsidRDefault="00B35460" w:rsidP="00B35460"/>
    <w:p w:rsidR="00255B66" w:rsidRDefault="00255B66" w:rsidP="00255B66"/>
    <w:p w:rsidR="00C95836" w:rsidRDefault="000137F2" w:rsidP="000137F2">
      <w:pPr>
        <w:pStyle w:val="Heading2"/>
      </w:pPr>
      <w:r>
        <w:t>AT: Journalism Adv</w:t>
      </w:r>
    </w:p>
    <w:p w:rsidR="00255B66" w:rsidRDefault="00255B66" w:rsidP="00255B66"/>
    <w:p w:rsidR="00255B66" w:rsidRDefault="00255B66" w:rsidP="00255B66">
      <w:pPr>
        <w:pStyle w:val="Heading3"/>
      </w:pPr>
      <w:r>
        <w:t>1NC—Squo Solves</w:t>
      </w:r>
    </w:p>
    <w:p w:rsidR="00255B66" w:rsidRPr="00255B66" w:rsidRDefault="00255B66" w:rsidP="00255B66"/>
    <w:p w:rsidR="00255B66" w:rsidRDefault="00255B66" w:rsidP="00255B66">
      <w:pPr>
        <w:pStyle w:val="Heading4"/>
      </w:pPr>
      <w:r>
        <w:t xml:space="preserve">FAA is working with public for new regulations- and a presidential memorandum begins to set up framework to protect privacy </w:t>
      </w:r>
    </w:p>
    <w:p w:rsidR="00255B66" w:rsidRPr="00CF3EBE" w:rsidRDefault="00255B66" w:rsidP="00255B66">
      <w:pPr>
        <w:rPr>
          <w:sz w:val="16"/>
        </w:rPr>
      </w:pPr>
      <w:r w:rsidRPr="00655FD3">
        <w:rPr>
          <w:rStyle w:val="Style13ptBold"/>
        </w:rPr>
        <w:t>FAA 15</w:t>
      </w:r>
      <w:r>
        <w:rPr>
          <w:sz w:val="16"/>
        </w:rPr>
        <w:t xml:space="preserve"> Federal Administration of Aviation, “</w:t>
      </w:r>
      <w:r w:rsidRPr="00655FD3">
        <w:rPr>
          <w:sz w:val="16"/>
        </w:rPr>
        <w:t>Press Release – DOT and FAA Propose New Rules for Small Unmanned Aircraft Systems</w:t>
      </w:r>
      <w:r>
        <w:rPr>
          <w:sz w:val="16"/>
        </w:rPr>
        <w:t xml:space="preserve">,” FAA.org, </w:t>
      </w:r>
      <w:hyperlink r:id="rId53" w:history="1">
        <w:r w:rsidRPr="00054434">
          <w:rPr>
            <w:rStyle w:val="Hyperlink"/>
            <w:sz w:val="16"/>
          </w:rPr>
          <w:t>http://www.faa.gov/news/press_releases/news_story.cfm?newsId=18295</w:t>
        </w:r>
      </w:hyperlink>
      <w:r>
        <w:rPr>
          <w:sz w:val="16"/>
        </w:rPr>
        <w:t xml:space="preserve"> (MCM)</w:t>
      </w:r>
    </w:p>
    <w:p w:rsidR="00255B66" w:rsidRDefault="00255B66" w:rsidP="00255B66">
      <w:pPr>
        <w:tabs>
          <w:tab w:val="left" w:pos="1260"/>
        </w:tabs>
        <w:rPr>
          <w:rStyle w:val="Emphasis"/>
        </w:rPr>
      </w:pPr>
      <w:r w:rsidRPr="00655FD3">
        <w:rPr>
          <w:sz w:val="16"/>
        </w:rPr>
        <w:t xml:space="preserve">WASHINGTON – </w:t>
      </w:r>
      <w:r w:rsidRPr="00CF3EBE">
        <w:rPr>
          <w:rStyle w:val="StyleUnderline"/>
        </w:rPr>
        <w:t>The Department of Transportation’s Federal Aviation Administration today proposed a framework of regulations that would allow routine use of certain small unmanned aircraft systems (UAS) in today’s aviation system, while maintaining flexibility to accommodate future technological innovations. The FAA proposal offers safety rules for small UAS (under 55 pounds) conducting non-recreational operations. The rule would limit flights to daylight and visual-line-of-sight operations. It also addresses height restrictions, operator certification, optional use of a visual observer, aircraft registration and marking, and operational limits.</w:t>
      </w:r>
      <w:r>
        <w:rPr>
          <w:sz w:val="16"/>
        </w:rPr>
        <w:t xml:space="preserve"> </w:t>
      </w:r>
      <w:r w:rsidRPr="00655FD3">
        <w:rPr>
          <w:sz w:val="16"/>
        </w:rPr>
        <w:t>The proposed rule also includes extensive discussion of the possibility of an additional, more flexible framework for “micro” UAS under 4.4 pounds. The FAA is asking the public to comment on this possible classification to determine whether it should include this option as part of a final rule</w:t>
      </w:r>
      <w:r w:rsidRPr="00CF3EBE">
        <w:rPr>
          <w:rStyle w:val="StyleUnderline"/>
        </w:rPr>
        <w:t>. The FAA is also asking for comment about how the agency can further leverage the UAS test site program and an upcoming UAS Center of Excellence to further spur innovation at “innovation zones.” The public will be able to comment on the proposed regulation for 60 days from the date of publication in the Federal Register, which can be found at www.regulations.gov. Separate from this proposal, the FAA intends to hold public meetings to discuss innovation and opportunities at the test sites and Center of Excellence</w:t>
      </w:r>
      <w:r w:rsidRPr="00655FD3">
        <w:rPr>
          <w:sz w:val="16"/>
        </w:rPr>
        <w:t>.</w:t>
      </w:r>
      <w:r>
        <w:rPr>
          <w:sz w:val="16"/>
        </w:rPr>
        <w:t xml:space="preserve"> </w:t>
      </w:r>
      <w:r w:rsidRPr="00655FD3">
        <w:rPr>
          <w:sz w:val="16"/>
        </w:rPr>
        <w:t>These meetings will be announced in a future Federal Register notice.</w:t>
      </w:r>
      <w:r>
        <w:rPr>
          <w:sz w:val="16"/>
        </w:rPr>
        <w:t xml:space="preserve"> </w:t>
      </w:r>
      <w:r w:rsidRPr="00655FD3">
        <w:rPr>
          <w:sz w:val="16"/>
        </w:rPr>
        <w:t>“Technology is advancing at an unprecedented pace and this milestone allows federal regulations and the use of our national airspace to evolve to safely accommodate innovation,” said Transportation Secretary Anthony Foxx.</w:t>
      </w:r>
      <w:r>
        <w:rPr>
          <w:sz w:val="16"/>
        </w:rPr>
        <w:t xml:space="preserve"> </w:t>
      </w:r>
      <w:r w:rsidRPr="00CF3EBE">
        <w:rPr>
          <w:rStyle w:val="StyleUnderline"/>
        </w:rPr>
        <w:t>The proposed rule would require an operator to maintain visual line of sight of a small UAS. The rule would allow, but not require, an operator to work with a visual observer who would maintain constant visual contact with the aircraft. The operator would still need to be able to see the UAS with unaided vision (except for glasses).</w:t>
      </w:r>
      <w:r w:rsidRPr="00655FD3">
        <w:rPr>
          <w:sz w:val="16"/>
        </w:rPr>
        <w:t xml:space="preserve"> The FAA is asking for comments on whether the rules should permit operations beyond line of sight, and if so, what the appropriate limits should be.</w:t>
      </w:r>
      <w:r>
        <w:rPr>
          <w:sz w:val="16"/>
        </w:rPr>
        <w:t xml:space="preserve"> </w:t>
      </w:r>
      <w:r w:rsidRPr="00655FD3">
        <w:rPr>
          <w:sz w:val="16"/>
        </w:rPr>
        <w:t>“We have tried to be flexible in writing these rules,” said FAA Administrator Michael Huerta. “We want to maintain today’s outstanding level of aviation safety without placing an undue regulatory burden on an emerging industry.”</w:t>
      </w:r>
      <w:r>
        <w:rPr>
          <w:sz w:val="16"/>
        </w:rPr>
        <w:t xml:space="preserve"> </w:t>
      </w:r>
      <w:r w:rsidRPr="00655FD3">
        <w:rPr>
          <w:sz w:val="16"/>
        </w:rPr>
        <w:t>Under the proposed rule, the person actually flying a small UAS would be an “operator.” An operator would have to be at least 17 years old, pass an aeronautical knowledge test and obtain an FAA UAS operator certificate. To maintain certification, the operator would have to pass the FAA knowledge tests every 24 months. A small UAS operator would not need any further private pilot certifications (i.e., a private pilot license or medical rating).</w:t>
      </w:r>
      <w:r>
        <w:rPr>
          <w:sz w:val="16"/>
        </w:rPr>
        <w:t xml:space="preserve"> </w:t>
      </w:r>
      <w:r w:rsidRPr="00CF3EBE">
        <w:rPr>
          <w:rStyle w:val="StyleUnderline"/>
        </w:rPr>
        <w:t>The new rule also proposes operating limitations designed to minimize risks to other aircraft and people and property on the ground: A small UAS operator must always see and avoid manned aircraft. If there is a risk of collision, the UAS operator must be the first to maneuver away.</w:t>
      </w:r>
      <w:r>
        <w:rPr>
          <w:sz w:val="16"/>
        </w:rPr>
        <w:t xml:space="preserve"> </w:t>
      </w:r>
      <w:r w:rsidRPr="00655FD3">
        <w:rPr>
          <w:sz w:val="16"/>
        </w:rPr>
        <w:t>The operator must discontinue the flight when continuing would pose a hazard to other aircraft, people or property.</w:t>
      </w:r>
      <w:r>
        <w:rPr>
          <w:sz w:val="16"/>
        </w:rPr>
        <w:t xml:space="preserve"> </w:t>
      </w:r>
      <w:r w:rsidRPr="00655FD3">
        <w:rPr>
          <w:sz w:val="16"/>
        </w:rPr>
        <w:t>A small UAS operator must assess weather conditions, airspace restrictions and the location of people to lessen risks if he or she loses control of the UAS.</w:t>
      </w:r>
      <w:r>
        <w:rPr>
          <w:sz w:val="16"/>
        </w:rPr>
        <w:t xml:space="preserve"> </w:t>
      </w:r>
      <w:r w:rsidRPr="00655FD3">
        <w:rPr>
          <w:sz w:val="16"/>
        </w:rPr>
        <w:t>A small UAS may not fly over people, except those directly involved with the flight.</w:t>
      </w:r>
      <w:r>
        <w:rPr>
          <w:sz w:val="16"/>
        </w:rPr>
        <w:t xml:space="preserve"> </w:t>
      </w:r>
      <w:r w:rsidRPr="00655FD3">
        <w:rPr>
          <w:sz w:val="16"/>
        </w:rPr>
        <w:t>Flights should be limited to 500 feet altitude and no faster than 100 mph.</w:t>
      </w:r>
      <w:r>
        <w:rPr>
          <w:sz w:val="16"/>
        </w:rPr>
        <w:t xml:space="preserve"> </w:t>
      </w:r>
      <w:r w:rsidRPr="00655FD3">
        <w:rPr>
          <w:sz w:val="16"/>
        </w:rPr>
        <w:t>Operators must stay out of airport flight paths and restricted airspace areas, and obey any FAA Temporary Flight Restrictions (TFRs).</w:t>
      </w:r>
      <w:r>
        <w:rPr>
          <w:sz w:val="16"/>
        </w:rPr>
        <w:t xml:space="preserve"> </w:t>
      </w:r>
      <w:r w:rsidRPr="00655FD3">
        <w:rPr>
          <w:sz w:val="16"/>
        </w:rPr>
        <w:t>The proposed rule maintains the existing prohibition against operating in a careless or reckless manner. It also would bar an operator from allowing any object to be dropped from the UAS.</w:t>
      </w:r>
      <w:r>
        <w:rPr>
          <w:sz w:val="16"/>
        </w:rPr>
        <w:t xml:space="preserve"> </w:t>
      </w:r>
      <w:r w:rsidRPr="00655FD3">
        <w:rPr>
          <w:sz w:val="16"/>
        </w:rPr>
        <w:t>Operators would be responsible for ensuring an aircraft is safe before flying, but the FAA is not proposing that small UAS comply with current agency airworthiness standards or aircraft certification. For example, an operator would have to perform a preflight inspection that includes checking the communications link between the control station and the UAS. Small UAS with FAA-certificated components also could be subject to agency airworthiness directives.</w:t>
      </w:r>
      <w:r>
        <w:rPr>
          <w:sz w:val="16"/>
        </w:rPr>
        <w:t xml:space="preserve"> </w:t>
      </w:r>
      <w:r w:rsidRPr="00655FD3">
        <w:rPr>
          <w:sz w:val="16"/>
        </w:rPr>
        <w:t>The new rules would not apply to model aircraft.</w:t>
      </w:r>
      <w:r>
        <w:rPr>
          <w:sz w:val="16"/>
        </w:rPr>
        <w:t xml:space="preserve"> </w:t>
      </w:r>
      <w:r w:rsidRPr="00655FD3">
        <w:rPr>
          <w:sz w:val="16"/>
        </w:rPr>
        <w:t xml:space="preserve">However, model aircraft operators must continue to satisfy all of the criteria specified in Sec. 336 of Public Law 112-95, including the stipulation that they be operated only for hobby or recreational purposes. </w:t>
      </w:r>
      <w:r w:rsidRPr="00CF3EBE">
        <w:rPr>
          <w:rStyle w:val="StyleUnderline"/>
        </w:rPr>
        <w:t xml:space="preserve">Generally speaking, </w:t>
      </w:r>
      <w:r w:rsidRPr="003B5E7B">
        <w:rPr>
          <w:rStyle w:val="StyleUnderline"/>
        </w:rPr>
        <w:t xml:space="preserve">the new rules would not apply to government aircraft operations, because we expect that these government operations will typically continue to actively operate under the Certificate of Waiver or Authorization (COA) process unless the operator opts to comply with and fly under the new small UAS regulations. In addition to this proposal, earlier today, </w:t>
      </w:r>
      <w:r w:rsidRPr="003B5E7B">
        <w:rPr>
          <w:rStyle w:val="Emphasis"/>
        </w:rPr>
        <w:t>the White House issued a Presidential Memorandum concerning transparency, accountability, and privacy, civil rights, and civil liberties protections for the Federal Government’s use of UAS in the national airspace system which directs the initiation of a multi-stakeholder engagement process to develop a framework for privacy, accountability, and transparency issues concerning commercial and private UAS use.</w:t>
      </w:r>
    </w:p>
    <w:p w:rsidR="00255B66" w:rsidRPr="00255B66" w:rsidRDefault="00255B66" w:rsidP="00255B66">
      <w:pPr>
        <w:pStyle w:val="Heading3"/>
      </w:pPr>
      <w:r>
        <w:t>1NC—Drones Safe</w:t>
      </w:r>
    </w:p>
    <w:p w:rsidR="000137F2" w:rsidRDefault="000137F2" w:rsidP="000137F2"/>
    <w:p w:rsidR="000137F2" w:rsidRDefault="000137F2" w:rsidP="000137F2">
      <w:pPr>
        <w:pStyle w:val="Heading4"/>
      </w:pPr>
      <w:r>
        <w:t>UAVs are safer than current news-gathering tech</w:t>
      </w:r>
    </w:p>
    <w:p w:rsidR="000137F2" w:rsidRDefault="000137F2" w:rsidP="000137F2">
      <w:r w:rsidRPr="00D567D1">
        <w:rPr>
          <w:rStyle w:val="Style13ptBold"/>
        </w:rPr>
        <w:t>Holton et al 14</w:t>
      </w:r>
      <w:r w:rsidRPr="00D567D1">
        <w:t xml:space="preserve">, </w:t>
      </w:r>
      <w:r w:rsidRPr="00B34AFB">
        <w:rPr>
          <w:sz w:val="16"/>
        </w:rPr>
        <w:t xml:space="preserve">Dr. Avery E. Holton, Assistant Professor University of Utah, Sean Lawson, Associate Professor, Communication, University of Utah, Cynthia Love, judicial clerkship for the Honorable Justice Jill N. Parrish of the Utah Supreme Court. Ms. Love currently works as a judicial clerk for the Honorable Judge Carolyn B. McHugh of the U.S. Tenth Circuit Court of Appeals. Journalism Practice, 06 Dec 2014. </w:t>
      </w:r>
      <w:hyperlink r:id="rId54" w:history="1">
        <w:r w:rsidRPr="00054434">
          <w:rPr>
            <w:rStyle w:val="Hyperlink"/>
            <w:sz w:val="16"/>
          </w:rPr>
          <w:t>www.academia.edu/9696392/Unmanned_Aerial_Vehicles_Opportunities_barriers_and_the_future_of_drone_journalism_</w:t>
        </w:r>
      </w:hyperlink>
      <w:r>
        <w:rPr>
          <w:sz w:val="16"/>
        </w:rPr>
        <w:t xml:space="preserve"> (MCM)</w:t>
      </w:r>
    </w:p>
    <w:p w:rsidR="000137F2" w:rsidRDefault="000137F2" w:rsidP="000137F2">
      <w:pPr>
        <w:tabs>
          <w:tab w:val="left" w:pos="1260"/>
        </w:tabs>
        <w:rPr>
          <w:sz w:val="16"/>
        </w:rPr>
      </w:pPr>
      <w:r w:rsidRPr="00D567D1">
        <w:rPr>
          <w:sz w:val="16"/>
        </w:rPr>
        <w:t xml:space="preserve">Indeed, many news organizations have begun relying on the public to contribute user-generated content (UGC) to their coverage, most notably in the form of breaking news through social networking services (SNSs) and sharing photos and videos in those situations as well as crises and otherwise potentially dangerous events (Hermida 2014). Nearly 90 percent of Americans with smartphones have watched videos on their phones, and more than a third have used their smartphones to capture and share news-related videos (Mitchell 2014). News organizations have incorporated these videos and related SNS content into their news coverage of events such as the Tunisian and Egyptian Revolutions of 2011 and the Ukrainian protest rallies of 2014, both of which were marred with civilian casualties (Lotan et al. 2011). </w:t>
      </w:r>
      <w:r w:rsidRPr="00D567D1">
        <w:rPr>
          <w:rStyle w:val="StyleUnderline"/>
        </w:rPr>
        <w:t>Rather than rely on untrained individuals to capture the most telling angles of hazardous news stories, news organizations could deploy UAVs to such areas, allowing them to control their coverage without endangering the lives of journalists (and without exploiting the free labor of individuals who are endangering their lives by capturing and sharing such content).</w:t>
      </w:r>
      <w:r w:rsidRPr="00D567D1">
        <w:rPr>
          <w:sz w:val="16"/>
        </w:rPr>
        <w:t xml:space="preserve"> Still, as the Professional Society of Drone Journalists points out, the use of UAVs for news and information gathering is not without peril (Schroyer 2014). Indeed, </w:t>
      </w:r>
      <w:r w:rsidRPr="00D567D1">
        <w:rPr>
          <w:rStyle w:val="StyleUnderline"/>
        </w:rPr>
        <w:t>UAVs can navigate into dangerous spaces, such as active volcanoes or tornado-flattened neighborhoods that most journalists and other individuals could not safely approach.</w:t>
      </w:r>
      <w:r w:rsidRPr="00D567D1">
        <w:rPr>
          <w:sz w:val="16"/>
        </w:rPr>
        <w:t xml:space="preserve"> But when UAVs are operated in crowded areas or above active disaster scenes where rescuers are at work, the potential for danger should not be ignored. </w:t>
      </w:r>
      <w:r w:rsidRPr="00D567D1">
        <w:rPr>
          <w:rStyle w:val="StyleUnderline"/>
        </w:rPr>
        <w:t>Strong wind gusts, radio interference, mechanical malfunction, and operator errors could bring down a UAV with potentially deadly force (Schroyer 2014). Yet, these same conditions could be even more catastrophic with current news-gathering technologies. Consider the case of a local television helicopter crash in a bustling part of Seattle in 2014 that claimed the lives of two individuals. The helicopter crashed while lifting off to cover a news story near the city’s famous Space Needle, killing the pilot and a news photographer while injuring several people on the ground</w:t>
      </w:r>
      <w:r w:rsidRPr="00D567D1">
        <w:rPr>
          <w:sz w:val="16"/>
        </w:rPr>
        <w:t xml:space="preserve"> (KOMO2014). </w:t>
      </w:r>
      <w:r w:rsidRPr="00D567D1">
        <w:rPr>
          <w:rStyle w:val="StyleUnderline"/>
        </w:rPr>
        <w:t>News organizations around the United States regularly employ such means for news coverage via traffic reports, crowd flyovers, and breaking news — all of which can be covered more safely, more cost-effectively, and less invasively with UAVs. As one legal expert observed, “ When a fuel-filled, 1,500-pound Jet Ranger becomes controlled solely by gravity, the risks, in terms of loss of life, injury and property damage are vastly worse than if the same were to occur with a battery-powered, 3-pound model aircraft ”</w:t>
      </w:r>
      <w:r w:rsidRPr="00D567D1">
        <w:rPr>
          <w:sz w:val="16"/>
        </w:rPr>
        <w:t xml:space="preserve"> (Sachs 2014). Indeed, </w:t>
      </w:r>
      <w:r w:rsidRPr="00D567D1">
        <w:rPr>
          <w:rStyle w:val="StyleUnderline"/>
        </w:rPr>
        <w:t>helicopters rank among the most dangerous of transportation vehicles, recording a crash rate of 9.84 per 100,000 hours as compared to the crash rate of all general aircraft(e.g., airplanes, helicopters, balloons, blimps, etc.), which is approximately 35 percent lower than that of helicopters alone</w:t>
      </w:r>
      <w:r w:rsidRPr="00D567D1">
        <w:rPr>
          <w:sz w:val="16"/>
        </w:rPr>
        <w:t xml:space="preserve"> (Beam 2009). Similarly, </w:t>
      </w:r>
      <w:r w:rsidRPr="00D567D1">
        <w:rPr>
          <w:rStyle w:val="StyleUnderline"/>
        </w:rPr>
        <w:t xml:space="preserve">Slate reported an annual rate of 1.44 fatalities per 100,000 flying hours for non-military helicopters versus 0.017 fatalities per 100,000 driving hours, suggesting </w:t>
      </w:r>
      <w:proofErr w:type="gramStart"/>
      <w:r w:rsidRPr="00D567D1">
        <w:rPr>
          <w:rStyle w:val="StyleUnderline"/>
        </w:rPr>
        <w:t>“ helicopters</w:t>
      </w:r>
      <w:proofErr w:type="gramEnd"/>
      <w:r w:rsidRPr="00D567D1">
        <w:rPr>
          <w:rStyle w:val="StyleUnderline"/>
        </w:rPr>
        <w:t xml:space="preserve"> are 85 percent more dangerous than driving ”</w:t>
      </w:r>
      <w:r w:rsidRPr="00D567D1">
        <w:rPr>
          <w:sz w:val="16"/>
        </w:rPr>
        <w:t xml:space="preserve"> (Palmer 2011).</w:t>
      </w:r>
    </w:p>
    <w:p w:rsidR="00255B66" w:rsidRDefault="00255B66" w:rsidP="000137F2">
      <w:pPr>
        <w:tabs>
          <w:tab w:val="left" w:pos="1260"/>
        </w:tabs>
        <w:rPr>
          <w:sz w:val="16"/>
        </w:rPr>
      </w:pPr>
    </w:p>
    <w:p w:rsidR="00255B66" w:rsidRPr="00255B66" w:rsidRDefault="00255B66" w:rsidP="00255B66">
      <w:pPr>
        <w:pStyle w:val="Heading3"/>
      </w:pPr>
      <w:r>
        <w:t>2NC—Drones Safe</w:t>
      </w:r>
    </w:p>
    <w:p w:rsidR="000137F2" w:rsidRDefault="000137F2" w:rsidP="000137F2">
      <w:pPr>
        <w:tabs>
          <w:tab w:val="left" w:pos="1260"/>
        </w:tabs>
        <w:rPr>
          <w:sz w:val="16"/>
        </w:rPr>
      </w:pPr>
    </w:p>
    <w:p w:rsidR="000137F2" w:rsidRPr="00317534" w:rsidRDefault="000137F2" w:rsidP="000137F2">
      <w:pPr>
        <w:pStyle w:val="Heading4"/>
        <w:rPr>
          <w:rStyle w:val="Style13ptBold"/>
          <w:b/>
        </w:rPr>
      </w:pPr>
      <w:r w:rsidRPr="00317534">
        <w:rPr>
          <w:rStyle w:val="Style13ptBold"/>
          <w:b/>
        </w:rPr>
        <w:t xml:space="preserve">UAVs reduce the cost of aerial newsgathering </w:t>
      </w:r>
    </w:p>
    <w:p w:rsidR="000137F2" w:rsidRDefault="000137F2" w:rsidP="000137F2">
      <w:r w:rsidRPr="00D567D1">
        <w:rPr>
          <w:rStyle w:val="Style13ptBold"/>
        </w:rPr>
        <w:t>Holton et al 14</w:t>
      </w:r>
      <w:r w:rsidRPr="00D567D1">
        <w:t xml:space="preserve">, </w:t>
      </w:r>
      <w:r w:rsidRPr="00B34AFB">
        <w:rPr>
          <w:sz w:val="16"/>
        </w:rPr>
        <w:t>Dr. Avery E. Holton, Assistant Professor University of Utah, Sean Lawson, Associate Professor, Communication, University of Utah, Cynthia Love, judicial clerkship for the Honorable Justice Jill N. Parrish of the Utah Supreme Court. Ms. Love currently works as a judicial clerk for the Honorable Judge Carolyn B. McHugh of the U.S. Tenth Circuit Court of Appeals. Jo</w:t>
      </w:r>
      <w:r>
        <w:rPr>
          <w:sz w:val="16"/>
        </w:rPr>
        <w:t xml:space="preserve">urnalism Practice, 06 Dec 2014. </w:t>
      </w:r>
      <w:r w:rsidRPr="00317534">
        <w:rPr>
          <w:sz w:val="16"/>
        </w:rPr>
        <w:t>www.academia.edu/9696392/Unmanned_Aerial_Vehicles_Opportunities_barriers_and_the_future_of_drone_journalism_</w:t>
      </w:r>
      <w:r>
        <w:rPr>
          <w:sz w:val="16"/>
        </w:rPr>
        <w:t xml:space="preserve"> (MCM)</w:t>
      </w:r>
    </w:p>
    <w:p w:rsidR="000137F2" w:rsidRDefault="000137F2" w:rsidP="000137F2">
      <w:pPr>
        <w:rPr>
          <w:sz w:val="16"/>
        </w:rPr>
      </w:pPr>
      <w:r w:rsidRPr="00317534">
        <w:rPr>
          <w:sz w:val="16"/>
        </w:rPr>
        <w:t xml:space="preserve">As the New York Times pointed out, </w:t>
      </w:r>
      <w:r w:rsidRPr="00317534">
        <w:rPr>
          <w:rStyle w:val="StyleUnderline"/>
        </w:rPr>
        <w:t>UAVs not only provide journalists with a safer, more effective mechanism of reporting on certain events, they present a cost-saving alternative to aerial coverage at a time when news organizations are struggling with economic sustainability</w:t>
      </w:r>
      <w:r w:rsidRPr="00317534">
        <w:rPr>
          <w:sz w:val="16"/>
        </w:rPr>
        <w:t xml:space="preserve"> (Kaufman and Somaiya 2013). </w:t>
      </w:r>
      <w:r w:rsidRPr="00317534">
        <w:rPr>
          <w:rStyle w:val="StyleUnderline"/>
        </w:rPr>
        <w:t>Helicopters, which many news organizations rely on daily, cost hundreds of thousands of dollars and require significant funds to operate, including large amounts of fuel and significant ongoing operation costs. Even the most effective UAVs available for journalistic purposes cost less than $1000 and can be operated at a fraction of the cost of their heavier and less reliable helicopter counterparts. At least one prominent engineering expert has noted that the cost of operating UAVs will likely drop to below $10 per hour in the coming years</w:t>
      </w:r>
      <w:r w:rsidRPr="00317534">
        <w:rPr>
          <w:sz w:val="16"/>
        </w:rPr>
        <w:t xml:space="preserve"> (Sachs 2014). Even without helicopters, ground reporting—especially that which provides unique perspectives to convey powerfully visual contextualization—can often be a costly venture. </w:t>
      </w:r>
      <w:r w:rsidRPr="00317534">
        <w:rPr>
          <w:rStyle w:val="StyleUnderline"/>
        </w:rPr>
        <w:t>The BBC's Richard Westcott noted that bulky and expensive equipment often makes for stressful reporting, but that such anxiety (and costs) could be significantly reduced by employing UAVs</w:t>
      </w:r>
      <w:r w:rsidRPr="00317534">
        <w:rPr>
          <w:sz w:val="16"/>
        </w:rPr>
        <w:t xml:space="preserve"> to “go close to something then soar into the air in one smooth movement” then “creep along the ground, shimmy a fence, crawl through a tree then climb to 400-ft for a spectacular panorama” (Westcott 2013). This without need for hefty video cameras, dollies, grips, news vehicles, and other resources frequently needed for news broadcasts. Despite the potential cost-saving benefit of UAVs, news organizations continue to remain cautious in their approach, demonstrating a willingness to use drone-generated content from citizens without assuming any of the innovative risk that the incorporation of any new technology might require. Despite these potential benefits, which represent a slice of the many opportunities for journalism UAVs hold, the current FAA regulatory environment continues to be the greatest barrier to the adoption of and innovation with UAVs as tools for journalism. As the following section explores, the FAA has sought to ban any actions it deems commercial UAV use. The effect of this position on journalists, including professionals, private citizens, and news organizations, has not been incidental. The FAA has specifically defined journalism with UAVs as an illegal use of this technology and most of its enforcement actions to date have been taken against those using UAV to engage in aerial photography and newsgathering.</w:t>
      </w:r>
    </w:p>
    <w:p w:rsidR="00255B66" w:rsidRPr="00317534" w:rsidRDefault="00255B66" w:rsidP="00255B66">
      <w:pPr>
        <w:pStyle w:val="Heading3"/>
      </w:pPr>
      <w:r>
        <w:t>1NC—Drones Good—Journalism Credibility</w:t>
      </w:r>
    </w:p>
    <w:p w:rsidR="000137F2" w:rsidRPr="00255B66" w:rsidRDefault="00255B66" w:rsidP="00255B66">
      <w:pPr>
        <w:pStyle w:val="Heading4"/>
      </w:pPr>
      <w:r w:rsidRPr="00255B66">
        <w:t>Drones improve journalism credibility—makes reporting easier and more accurate</w:t>
      </w:r>
    </w:p>
    <w:p w:rsidR="00255B66" w:rsidRPr="00255B66" w:rsidRDefault="00255B66" w:rsidP="00255B66">
      <w:r>
        <w:t xml:space="preserve">Avery </w:t>
      </w:r>
      <w:r w:rsidRPr="00255B66">
        <w:rPr>
          <w:rStyle w:val="Style13ptBold"/>
        </w:rPr>
        <w:t>Holton</w:t>
      </w:r>
      <w:r>
        <w:t>, Digital Media Professor @UUtah, Sean Lawson, Cynthia Love, Dec 6 20</w:t>
      </w:r>
      <w:r w:rsidRPr="00255B66">
        <w:rPr>
          <w:rStyle w:val="Style13ptBold"/>
        </w:rPr>
        <w:t>14</w:t>
      </w:r>
      <w:r>
        <w:t>, "Journalism Practice: Unmanned Aerial Vehicles", Routledge, www.academia.edu/9696392/Unmanned_Aerial_Vehicles_Opportunities_barriers_and_the_future_of_drone_journalism_</w:t>
      </w:r>
    </w:p>
    <w:p w:rsidR="000137F2" w:rsidRPr="00EB29FA" w:rsidRDefault="000137F2" w:rsidP="000137F2">
      <w:pPr>
        <w:rPr>
          <w:rStyle w:val="Emphasis"/>
          <w:b w:val="0"/>
          <w:iCs w:val="0"/>
        </w:rPr>
      </w:pPr>
      <w:r w:rsidRPr="00CF28BD">
        <w:rPr>
          <w:rStyle w:val="StyleUnderline"/>
        </w:rPr>
        <w:t>News organizations have relied on video footage captured by journalists and citizens, some of it with UAVs in the form of lightweight quadcopters or hexacopters, in their coverage of difficult-to-reach locations such as human rights rallies and areas devastated by natural disasters.</w:t>
      </w:r>
      <w:r w:rsidRPr="00150975">
        <w:rPr>
          <w:sz w:val="16"/>
        </w:rPr>
        <w:t xml:space="preserve"> </w:t>
      </w:r>
      <w:r w:rsidRPr="00CF28BD">
        <w:rPr>
          <w:rStyle w:val="StyleUnderline"/>
        </w:rPr>
        <w:t>Consider the case of Typhoon Haiyan, which swept across the Philippines in November 2013, taking with it more than 6000 lives and creating a natural disaster zone that was difficult for most journalists to reach</w:t>
      </w:r>
      <w:r w:rsidRPr="00150975">
        <w:rPr>
          <w:sz w:val="16"/>
        </w:rPr>
        <w:t xml:space="preserve"> (National Public Radio 2013). </w:t>
      </w:r>
      <w:r w:rsidRPr="00CF28BD">
        <w:rPr>
          <w:rStyle w:val="StyleUnderline"/>
        </w:rPr>
        <w:t>With traditional journalistic resources, news organizations would have largely relied on eyewitness accounts and delayed dispatches from the area. Efforts to display images would have been hampered by a collapse of local infrastructure, including the loss of necessary resources to transmit photos and videos</w:t>
      </w:r>
      <w:r w:rsidRPr="00150975">
        <w:rPr>
          <w:sz w:val="16"/>
        </w:rPr>
        <w:t xml:space="preserve"> (i.e., power for equipment, internet access for transmittal). Even when those resources were restored, journalists would have been encumbered by the inability to traverse a landscape ravaged by winds of more than 200 mph and extensive flooding and mudslides. Yet, images and videos of the devastation channeled across the globe with unexpected expediency thanks in part to the use of UAVs (Barcroft TV 2013). </w:t>
      </w:r>
      <w:r w:rsidRPr="00150975">
        <w:rPr>
          <w:rStyle w:val="StyleUnderline"/>
        </w:rPr>
        <w:t>CNN was among the first news organizations to deploy a UAV in one of the more remote and devastated areas of the Philippines: Tacloban. Reporter Karl Penhaul (2013) used a UAV to broadcast images of the devastation 10 days after the typhoon struck, narrating as the craft hovered above heaps of debris and rescue workers</w:t>
      </w:r>
      <w:r w:rsidRPr="00150975">
        <w:rPr>
          <w:sz w:val="16"/>
        </w:rPr>
        <w:t xml:space="preserve">. Private </w:t>
      </w:r>
      <w:proofErr w:type="gramStart"/>
      <w:r w:rsidRPr="00150975">
        <w:rPr>
          <w:sz w:val="16"/>
        </w:rPr>
        <w:t>citizens</w:t>
      </w:r>
      <w:proofErr w:type="gramEnd"/>
      <w:r w:rsidRPr="00150975">
        <w:rPr>
          <w:sz w:val="16"/>
        </w:rPr>
        <w:t xml:space="preserve">, who play an increasingly critical role in the news process (Caumont 2013; Hermida 2014), have made similar use of UAVs. </w:t>
      </w:r>
      <w:r w:rsidRPr="00150975">
        <w:rPr>
          <w:rStyle w:val="StyleUnderline"/>
        </w:rPr>
        <w:t>When a gas leak caused a major explosion in the East Harlem section of New York in March 2014, business systems expert Brian Wilson was among the first to the scene. After asking responding authorities for permission to film, Wilson launched his UAV above the blast zone and captured more than 30 minutes of footage that were widely used among local and national news organizations</w:t>
      </w:r>
      <w:r w:rsidRPr="00150975">
        <w:rPr>
          <w:sz w:val="16"/>
        </w:rPr>
        <w:t xml:space="preserve"> (Hutchinson 2014; Oshiro 2014). </w:t>
      </w:r>
      <w:r w:rsidRPr="00150975">
        <w:rPr>
          <w:rStyle w:val="StyleUnderline"/>
        </w:rPr>
        <w:t>Wilson was able to provide early coverage that showed the damage of the explosion, and was also able to provide footage from a vantage point not even news helicopters could reach. News organizations have also relied on UAVs to provide unique perspectives for a variety of other events, including rockslides in Italy (Yahoo! News 2014), devastating bushfires in New South Wales (Madame 2013), fiery Ukrainian uprisings that began in February 2014 (The Guardian 2014b), tornado damage in Arkansas in April 2014 (The Guardian 2014a), and rarely seen wildlife displays such as dolphin megapods off the coast of California (Buczynski 2014).</w:t>
      </w:r>
      <w:r w:rsidRPr="00150975">
        <w:rPr>
          <w:sz w:val="16"/>
        </w:rPr>
        <w:t xml:space="preserve"> </w:t>
      </w:r>
      <w:r w:rsidRPr="00150975">
        <w:rPr>
          <w:rStyle w:val="StyleUnderline"/>
        </w:rPr>
        <w:t>In each of these cases, journalists would otherwise have been limited to ground reporting without visual contextualization given the inability to either reach the areas covered or to complete their reporting outside of harm's way.</w:t>
      </w:r>
    </w:p>
    <w:p w:rsidR="000137F2" w:rsidRDefault="000137F2" w:rsidP="000137F2"/>
    <w:p w:rsidR="00B35460" w:rsidRDefault="00B35460" w:rsidP="00B35460">
      <w:pPr>
        <w:pStyle w:val="Heading3"/>
      </w:pPr>
      <w:r>
        <w:t>1NC—No Impact—Democracy</w:t>
      </w:r>
    </w:p>
    <w:p w:rsidR="00B35460" w:rsidRDefault="00B35460" w:rsidP="00B35460"/>
    <w:p w:rsidR="00B35460" w:rsidRDefault="00B35460" w:rsidP="00B35460">
      <w:pPr>
        <w:pStyle w:val="Heading4"/>
        <w:tabs>
          <w:tab w:val="left" w:pos="1980"/>
        </w:tabs>
      </w:pPr>
      <w:r>
        <w:t xml:space="preserve">Democracy does not solve war- even large public opposition does not dissuade powers. </w:t>
      </w:r>
    </w:p>
    <w:p w:rsidR="00B35460" w:rsidRDefault="00B35460" w:rsidP="00B35460">
      <w:pPr>
        <w:rPr>
          <w:rFonts w:eastAsia="Times New Roman" w:cs="Times New Roman"/>
          <w:sz w:val="16"/>
          <w:szCs w:val="16"/>
        </w:rPr>
      </w:pPr>
      <w:r w:rsidRPr="00562289">
        <w:rPr>
          <w:rStyle w:val="Style13ptBold"/>
        </w:rPr>
        <w:t xml:space="preserve">Muzaffar </w:t>
      </w:r>
      <w:r>
        <w:rPr>
          <w:rStyle w:val="Style13ptBold"/>
        </w:rPr>
        <w:t xml:space="preserve">07 </w:t>
      </w:r>
      <w:r w:rsidRPr="004159BF">
        <w:rPr>
          <w:sz w:val="16"/>
          <w:szCs w:val="16"/>
        </w:rPr>
        <w:t>Chandra Muzaffar</w:t>
      </w:r>
      <w:r w:rsidRPr="004159BF">
        <w:rPr>
          <w:rFonts w:eastAsia="Times New Roman" w:cs="Times New Roman"/>
          <w:color w:val="252525"/>
          <w:sz w:val="16"/>
          <w:szCs w:val="16"/>
          <w:shd w:val="clear" w:color="auto" w:fill="FFFFFF"/>
        </w:rPr>
        <w:t>a</w:t>
      </w:r>
      <w:proofErr w:type="gramStart"/>
      <w:r w:rsidRPr="004159BF">
        <w:rPr>
          <w:rStyle w:val="apple-converted-space"/>
          <w:rFonts w:eastAsia="Times New Roman" w:cs="Times New Roman"/>
          <w:color w:val="252525"/>
          <w:sz w:val="16"/>
          <w:szCs w:val="16"/>
          <w:shd w:val="clear" w:color="auto" w:fill="FFFFFF"/>
        </w:rPr>
        <w:t> </w:t>
      </w:r>
      <w:r w:rsidRPr="004159BF">
        <w:rPr>
          <w:rFonts w:eastAsia="Times New Roman" w:cs="Times New Roman"/>
          <w:sz w:val="16"/>
          <w:szCs w:val="16"/>
        </w:rPr>
        <w:t xml:space="preserve"> </w:t>
      </w:r>
      <w:r w:rsidRPr="004159BF">
        <w:rPr>
          <w:sz w:val="16"/>
          <w:szCs w:val="16"/>
        </w:rPr>
        <w:t>was</w:t>
      </w:r>
      <w:proofErr w:type="gramEnd"/>
      <w:r w:rsidRPr="004159BF">
        <w:rPr>
          <w:sz w:val="16"/>
          <w:szCs w:val="16"/>
        </w:rPr>
        <w:t xml:space="preserve"> the first Director of the Centre for Civilisational Dialogue at the University of Malaya. He then became the Noordin Sopiee Professor of Global Studies at the University </w:t>
      </w:r>
      <w:proofErr w:type="gramStart"/>
      <w:r w:rsidRPr="004159BF">
        <w:rPr>
          <w:sz w:val="16"/>
          <w:szCs w:val="16"/>
        </w:rPr>
        <w:t>of</w:t>
      </w:r>
      <w:proofErr w:type="gramEnd"/>
      <w:r w:rsidRPr="004159BF">
        <w:rPr>
          <w:sz w:val="16"/>
          <w:szCs w:val="16"/>
        </w:rPr>
        <w:t xml:space="preserve"> Science (USM) in Penang. “</w:t>
      </w:r>
      <w:r w:rsidRPr="004159BF">
        <w:rPr>
          <w:rFonts w:eastAsia="Times New Roman" w:cs="Times New Roman"/>
          <w:sz w:val="16"/>
          <w:szCs w:val="16"/>
        </w:rPr>
        <w:t xml:space="preserve">HEGEMONY, TERRORISM, AND WAR—IS DEMOCRACY THE ANTIDOTE?” Widener Law Review, </w:t>
      </w:r>
    </w:p>
    <w:p w:rsidR="00B35460" w:rsidRPr="004159BF" w:rsidRDefault="00B35460" w:rsidP="00B35460">
      <w:pPr>
        <w:rPr>
          <w:rStyle w:val="Style13ptBold"/>
          <w:rFonts w:ascii="Times" w:eastAsia="Times New Roman" w:hAnsi="Times" w:cs="Times New Roman"/>
          <w:b w:val="0"/>
          <w:sz w:val="20"/>
          <w:szCs w:val="20"/>
        </w:rPr>
      </w:pPr>
      <w:r w:rsidRPr="004159BF">
        <w:rPr>
          <w:rFonts w:eastAsia="Times New Roman" w:cs="Times New Roman"/>
          <w:sz w:val="16"/>
          <w:szCs w:val="16"/>
        </w:rPr>
        <w:t>2007, http://widenerlawreview.org/files/2008/05/</w:t>
      </w:r>
      <w:proofErr w:type="gramStart"/>
      <w:r w:rsidRPr="004159BF">
        <w:rPr>
          <w:rFonts w:eastAsia="Times New Roman" w:cs="Times New Roman"/>
          <w:sz w:val="16"/>
          <w:szCs w:val="16"/>
        </w:rPr>
        <w:t>08muzaffar.pdf</w:t>
      </w:r>
      <w:r w:rsidRPr="004159BF">
        <w:rPr>
          <w:rFonts w:eastAsia="Times New Roman" w:cs="Times New Roman"/>
          <w:sz w:val="14"/>
          <w:szCs w:val="20"/>
        </w:rPr>
        <w:t xml:space="preserve">  (</w:t>
      </w:r>
      <w:proofErr w:type="gramEnd"/>
      <w:r w:rsidRPr="004159BF">
        <w:rPr>
          <w:rFonts w:eastAsia="Times New Roman" w:cs="Times New Roman"/>
          <w:sz w:val="14"/>
          <w:szCs w:val="20"/>
        </w:rPr>
        <w:t>MCM)</w:t>
      </w:r>
    </w:p>
    <w:p w:rsidR="00B35460" w:rsidRDefault="00B35460" w:rsidP="00B35460">
      <w:pPr>
        <w:rPr>
          <w:rFonts w:asciiTheme="majorHAnsi" w:hAnsiTheme="majorHAnsi"/>
        </w:rPr>
      </w:pPr>
      <w:r w:rsidRPr="00562289">
        <w:rPr>
          <w:rFonts w:asciiTheme="majorHAnsi" w:hAnsiTheme="majorHAnsi"/>
        </w:rPr>
        <w:t xml:space="preserve">In fact, </w:t>
      </w:r>
      <w:r w:rsidRPr="00562289">
        <w:rPr>
          <w:rStyle w:val="StyleUnderline"/>
        </w:rPr>
        <w:t>existing global institutions more often than not only serve to perpetuate global hegemony</w:t>
      </w:r>
      <w:r w:rsidRPr="00562289">
        <w:rPr>
          <w:rFonts w:asciiTheme="majorHAnsi" w:hAnsiTheme="majorHAnsi"/>
        </w:rPr>
        <w:t xml:space="preserve">.9 </w:t>
      </w:r>
      <w:proofErr w:type="gramStart"/>
      <w:r w:rsidRPr="00562289">
        <w:rPr>
          <w:rStyle w:val="StyleUnderline"/>
        </w:rPr>
        <w:t>This</w:t>
      </w:r>
      <w:proofErr w:type="gramEnd"/>
      <w:r w:rsidRPr="00562289">
        <w:rPr>
          <w:rStyle w:val="StyleUnderline"/>
        </w:rPr>
        <w:t xml:space="preserve"> is particularly true of the United Nations Security Council (UNSC). While it formally concentrates power in the five veto-wielding permanent members, the UNSC, in reality, is dominated by the U.S. both in theory and in practice, it is that one global institution which is the biggest stumbling block to the emergence of global democracy.</w:t>
      </w:r>
      <w:r w:rsidRPr="00562289">
        <w:rPr>
          <w:rFonts w:asciiTheme="majorHAnsi" w:hAnsiTheme="majorHAnsi"/>
        </w:rPr>
        <w:t xml:space="preserve"> </w:t>
      </w:r>
      <w:r w:rsidRPr="00562289">
        <w:rPr>
          <w:rStyle w:val="StyleUnderline"/>
        </w:rPr>
        <w:t>Time and again, the U.S. has used and abused its power over the UNSC to prevent the world body from acting effectively against injustices especially in the context of the Middle East.</w:t>
      </w:r>
      <w:r w:rsidRPr="00562289">
        <w:rPr>
          <w:rFonts w:asciiTheme="majorHAnsi" w:hAnsiTheme="majorHAnsi"/>
        </w:rPr>
        <w:t xml:space="preserve"> If there is any one institution within the UN system which</w:t>
      </w:r>
      <w:r>
        <w:rPr>
          <w:rFonts w:asciiTheme="majorHAnsi" w:hAnsiTheme="majorHAnsi"/>
          <w:b/>
        </w:rPr>
        <w:t xml:space="preserve"> </w:t>
      </w:r>
      <w:r w:rsidRPr="00562289">
        <w:rPr>
          <w:rFonts w:asciiTheme="majorHAnsi" w:hAnsiTheme="majorHAnsi"/>
        </w:rPr>
        <w:t>has a semblance of global democracy and which has from time to time</w:t>
      </w:r>
      <w:r>
        <w:rPr>
          <w:rFonts w:asciiTheme="majorHAnsi" w:hAnsiTheme="majorHAnsi"/>
          <w:b/>
        </w:rPr>
        <w:t xml:space="preserve"> </w:t>
      </w:r>
      <w:r w:rsidRPr="00562289">
        <w:rPr>
          <w:rFonts w:asciiTheme="majorHAnsi" w:hAnsiTheme="majorHAnsi"/>
        </w:rPr>
        <w:t>espoused the cause of global justice and global peace, it is the UN General</w:t>
      </w:r>
      <w:r>
        <w:rPr>
          <w:rFonts w:asciiTheme="majorHAnsi" w:hAnsiTheme="majorHAnsi"/>
          <w:b/>
        </w:rPr>
        <w:t xml:space="preserve"> </w:t>
      </w:r>
      <w:r w:rsidRPr="00562289">
        <w:rPr>
          <w:rFonts w:asciiTheme="majorHAnsi" w:hAnsiTheme="majorHAnsi"/>
        </w:rPr>
        <w:t>Assembly in which all the UN’s 192 members are represented. Unfortunately,</w:t>
      </w:r>
      <w:r>
        <w:rPr>
          <w:rFonts w:asciiTheme="majorHAnsi" w:hAnsiTheme="majorHAnsi"/>
          <w:b/>
        </w:rPr>
        <w:t xml:space="preserve"> </w:t>
      </w:r>
      <w:r w:rsidRPr="00562289">
        <w:rPr>
          <w:rFonts w:asciiTheme="majorHAnsi" w:hAnsiTheme="majorHAnsi"/>
        </w:rPr>
        <w:t>it has no executive authority and can only exercise moral suasion which, given</w:t>
      </w:r>
      <w:r>
        <w:rPr>
          <w:rFonts w:asciiTheme="majorHAnsi" w:hAnsiTheme="majorHAnsi"/>
          <w:b/>
        </w:rPr>
        <w:t xml:space="preserve"> </w:t>
      </w:r>
      <w:r w:rsidRPr="00562289">
        <w:rPr>
          <w:rFonts w:asciiTheme="majorHAnsi" w:hAnsiTheme="majorHAnsi"/>
        </w:rPr>
        <w:t>the existing global power structure, is often ignored.</w:t>
      </w:r>
      <w:r>
        <w:rPr>
          <w:rFonts w:asciiTheme="majorHAnsi" w:hAnsiTheme="majorHAnsi"/>
          <w:b/>
        </w:rPr>
        <w:t xml:space="preserve"> </w:t>
      </w:r>
      <w:r w:rsidRPr="00562289">
        <w:rPr>
          <w:rStyle w:val="StyleUnderline"/>
        </w:rPr>
        <w:t xml:space="preserve">If there was global democracy—it would be interesting to speculate— would terrorism of the al-Qaeda variety or of some other species have become so rife? If the major global issues of the day from Palestine and Iraq, to yawning disparities between rich and poor, to the threat of cultural homogenization, could be resolved through democratic global institutions and mechanisms, </w:t>
      </w:r>
      <w:r w:rsidRPr="00562289">
        <w:rPr>
          <w:rStyle w:val="Emphasis"/>
        </w:rPr>
        <w:t>it is quite conceivable that a lot of young people would not seek refuge in the politics of violence and terror</w:t>
      </w:r>
      <w:r w:rsidRPr="00562289">
        <w:rPr>
          <w:rStyle w:val="StyleUnderline"/>
        </w:rPr>
        <w:t>.</w:t>
      </w:r>
      <w:r w:rsidRPr="00562289">
        <w:rPr>
          <w:rFonts w:asciiTheme="majorHAnsi" w:hAnsiTheme="majorHAnsi"/>
        </w:rPr>
        <w:t xml:space="preserve"> In any case even if they did, they</w:t>
      </w:r>
      <w:r>
        <w:rPr>
          <w:rFonts w:asciiTheme="majorHAnsi" w:hAnsiTheme="majorHAnsi"/>
          <w:b/>
        </w:rPr>
        <w:t xml:space="preserve"> </w:t>
      </w:r>
      <w:r w:rsidRPr="00562289">
        <w:rPr>
          <w:rFonts w:asciiTheme="majorHAnsi" w:hAnsiTheme="majorHAnsi"/>
        </w:rPr>
        <w:t>would be easily isolated and insulated by a global citizenry that has faith and</w:t>
      </w:r>
      <w:r>
        <w:rPr>
          <w:rFonts w:asciiTheme="majorHAnsi" w:hAnsiTheme="majorHAnsi"/>
          <w:b/>
        </w:rPr>
        <w:t xml:space="preserve"> </w:t>
      </w:r>
      <w:r w:rsidRPr="00562289">
        <w:rPr>
          <w:rFonts w:asciiTheme="majorHAnsi" w:hAnsiTheme="majorHAnsi"/>
        </w:rPr>
        <w:t>confidence in the workings of a viable global democratic system.</w:t>
      </w:r>
      <w:r>
        <w:rPr>
          <w:rFonts w:asciiTheme="majorHAnsi" w:hAnsiTheme="majorHAnsi"/>
          <w:b/>
        </w:rPr>
        <w:t xml:space="preserve"> </w:t>
      </w:r>
      <w:r w:rsidRPr="00562289">
        <w:rPr>
          <w:rStyle w:val="StyleUnderline"/>
        </w:rPr>
        <w:t>Would democracy at the national and global levels also help to prevent war from occurring?</w:t>
      </w:r>
      <w:r w:rsidRPr="00562289">
        <w:rPr>
          <w:rFonts w:asciiTheme="majorHAnsi" w:hAnsiTheme="majorHAnsi"/>
        </w:rPr>
        <w:t xml:space="preserve"> </w:t>
      </w:r>
      <w:r w:rsidRPr="00562289">
        <w:rPr>
          <w:rStyle w:val="StyleUnderline"/>
        </w:rPr>
        <w:t>Though the majority of the citizens in democracies such as Italy, Spain, and Britain opposed the Iraq War, their governments supported and participated in the war.</w:t>
      </w:r>
      <w:r w:rsidRPr="00562289">
        <w:rPr>
          <w:rFonts w:asciiTheme="majorHAnsi" w:hAnsiTheme="majorHAnsi"/>
        </w:rPr>
        <w:t xml:space="preserve"> Prime Minister Tony Blair of Britain in particular</w:t>
      </w:r>
      <w:r>
        <w:rPr>
          <w:rFonts w:asciiTheme="majorHAnsi" w:hAnsiTheme="majorHAnsi"/>
          <w:b/>
        </w:rPr>
        <w:t xml:space="preserve"> </w:t>
      </w:r>
      <w:r w:rsidRPr="00562289">
        <w:rPr>
          <w:rFonts w:asciiTheme="majorHAnsi" w:hAnsiTheme="majorHAnsi"/>
        </w:rPr>
        <w:t>was an enthusiastic advocate of war and worked in tandem with U.S. President</w:t>
      </w:r>
      <w:r>
        <w:rPr>
          <w:rFonts w:asciiTheme="majorHAnsi" w:hAnsiTheme="majorHAnsi"/>
          <w:b/>
        </w:rPr>
        <w:t xml:space="preserve"> </w:t>
      </w:r>
      <w:r w:rsidRPr="00562289">
        <w:rPr>
          <w:rFonts w:asciiTheme="majorHAnsi" w:hAnsiTheme="majorHAnsi"/>
        </w:rPr>
        <w:t>George Bush to concoct lies in order to justify the assault on Iraq. It was</w:t>
      </w:r>
      <w:r>
        <w:rPr>
          <w:rFonts w:asciiTheme="majorHAnsi" w:hAnsiTheme="majorHAnsi"/>
          <w:b/>
        </w:rPr>
        <w:t xml:space="preserve"> </w:t>
      </w:r>
      <w:r w:rsidRPr="00562289">
        <w:rPr>
          <w:rFonts w:asciiTheme="majorHAnsi" w:hAnsiTheme="majorHAnsi"/>
        </w:rPr>
        <w:t>different in Turkey, which was perhaps one of the few democracies where the</w:t>
      </w:r>
      <w:r>
        <w:rPr>
          <w:rFonts w:asciiTheme="majorHAnsi" w:hAnsiTheme="majorHAnsi"/>
          <w:b/>
        </w:rPr>
        <w:t xml:space="preserve"> </w:t>
      </w:r>
      <w:r w:rsidRPr="00562289">
        <w:rPr>
          <w:rFonts w:asciiTheme="majorHAnsi" w:hAnsiTheme="majorHAnsi"/>
        </w:rPr>
        <w:t>people’s rejection of the war was reflected in a parliamentary vote that refused</w:t>
      </w:r>
      <w:r>
        <w:rPr>
          <w:rFonts w:asciiTheme="majorHAnsi" w:hAnsiTheme="majorHAnsi"/>
          <w:b/>
        </w:rPr>
        <w:t xml:space="preserve"> </w:t>
      </w:r>
      <w:r w:rsidRPr="00562289">
        <w:rPr>
          <w:rFonts w:asciiTheme="majorHAnsi" w:hAnsiTheme="majorHAnsi"/>
        </w:rPr>
        <w:t>U.S. troop’s passage through Turkish soil for their planned invasion of its</w:t>
      </w:r>
      <w:r>
        <w:rPr>
          <w:rFonts w:asciiTheme="majorHAnsi" w:hAnsiTheme="majorHAnsi"/>
          <w:b/>
        </w:rPr>
        <w:t xml:space="preserve"> </w:t>
      </w:r>
      <w:r w:rsidRPr="00562289">
        <w:rPr>
          <w:rFonts w:asciiTheme="majorHAnsi" w:hAnsiTheme="majorHAnsi"/>
        </w:rPr>
        <w:t>neighbor.</w:t>
      </w:r>
      <w:r>
        <w:rPr>
          <w:rFonts w:asciiTheme="majorHAnsi" w:hAnsiTheme="majorHAnsi"/>
          <w:b/>
        </w:rPr>
        <w:t xml:space="preserve"> </w:t>
      </w:r>
      <w:r w:rsidRPr="00562289">
        <w:rPr>
          <w:rStyle w:val="StyleUnderline"/>
        </w:rPr>
        <w:t>It is apparent that democracies intended to embody the popular will do not always succeed in stopping their parliaments or governments from going to war.</w:t>
      </w:r>
      <w:r w:rsidRPr="00562289">
        <w:rPr>
          <w:rFonts w:asciiTheme="majorHAnsi" w:hAnsiTheme="majorHAnsi"/>
        </w:rPr>
        <w:t xml:space="preserve"> </w:t>
      </w:r>
      <w:r w:rsidRPr="004159BF">
        <w:rPr>
          <w:rStyle w:val="Emphasis"/>
        </w:rPr>
        <w:t xml:space="preserve">Vested interests and the political orientation of the elite are obviously more influential factors in determining the course of action that a state adopts. In other words, democratically elected leaders have often ignored the democratic will of the people. </w:t>
      </w:r>
      <w:r w:rsidRPr="00562289">
        <w:rPr>
          <w:rFonts w:asciiTheme="majorHAnsi" w:hAnsiTheme="majorHAnsi"/>
        </w:rPr>
        <w:t>It was not just the people in Turkey or in the West European democracies</w:t>
      </w:r>
      <w:r>
        <w:rPr>
          <w:rFonts w:asciiTheme="majorHAnsi" w:hAnsiTheme="majorHAnsi"/>
          <w:b/>
        </w:rPr>
        <w:t xml:space="preserve"> </w:t>
      </w:r>
      <w:r w:rsidRPr="00562289">
        <w:rPr>
          <w:rFonts w:asciiTheme="majorHAnsi" w:hAnsiTheme="majorHAnsi"/>
        </w:rPr>
        <w:t>who were against the Iraq War. Millions and millions of men, women, and</w:t>
      </w:r>
      <w:r>
        <w:rPr>
          <w:rFonts w:asciiTheme="majorHAnsi" w:hAnsiTheme="majorHAnsi"/>
          <w:b/>
        </w:rPr>
        <w:t xml:space="preserve"> </w:t>
      </w:r>
      <w:r w:rsidRPr="00562289">
        <w:rPr>
          <w:rFonts w:asciiTheme="majorHAnsi" w:hAnsiTheme="majorHAnsi"/>
        </w:rPr>
        <w:t>even children on every continent on earth did not want the U.S. and its allies</w:t>
      </w:r>
      <w:r>
        <w:rPr>
          <w:rFonts w:asciiTheme="majorHAnsi" w:hAnsiTheme="majorHAnsi"/>
          <w:b/>
        </w:rPr>
        <w:t xml:space="preserve"> </w:t>
      </w:r>
      <w:r w:rsidRPr="00562289">
        <w:rPr>
          <w:rFonts w:asciiTheme="majorHAnsi" w:hAnsiTheme="majorHAnsi"/>
        </w:rPr>
        <w:t xml:space="preserve">to attack Iraq. </w:t>
      </w:r>
      <w:r w:rsidRPr="004159BF">
        <w:rPr>
          <w:rStyle w:val="StyleUnderline"/>
        </w:rPr>
        <w:t>Massive demonstrations in hundreds of cities around the globe, huge public rallies, candlelight processions, prayer meetings, letter-writing campaigns, articles in the print media, and radio and television programs in hundreds of languages all over the world reflected the magnitude of popular sentiment against the war. As commentators noted, at that time there had never been a worldwide anti-war movement on such a mammoth scale. Yet as we know, Bush and Blair and their allies went ahead and attacked Iraq on the nineteenth of March 2003. They demonstrated to the world that the will of the entire human family expressed right across the planet is not enough to dissuade determined warmongers from pursuing their diabolical agenda</w:t>
      </w:r>
      <w:r w:rsidRPr="00562289">
        <w:rPr>
          <w:rFonts w:asciiTheme="majorHAnsi" w:hAnsiTheme="majorHAnsi"/>
        </w:rPr>
        <w:t>.10</w:t>
      </w:r>
      <w:r>
        <w:rPr>
          <w:rFonts w:asciiTheme="majorHAnsi" w:hAnsiTheme="majorHAnsi"/>
          <w:b/>
        </w:rPr>
        <w:t xml:space="preserve"> </w:t>
      </w:r>
      <w:r w:rsidRPr="00562289">
        <w:rPr>
          <w:rFonts w:asciiTheme="majorHAnsi" w:hAnsiTheme="majorHAnsi"/>
        </w:rPr>
        <w:t>If “the global will” cannot prevent war, what hope is there for humankind?</w:t>
      </w:r>
      <w:r>
        <w:rPr>
          <w:rFonts w:asciiTheme="majorHAnsi" w:hAnsiTheme="majorHAnsi"/>
          <w:b/>
        </w:rPr>
        <w:t xml:space="preserve"> </w:t>
      </w:r>
      <w:r w:rsidRPr="00562289">
        <w:rPr>
          <w:rFonts w:asciiTheme="majorHAnsi" w:hAnsiTheme="majorHAnsi"/>
        </w:rPr>
        <w:t>Is there perhaps some mechanism that one could develop within the</w:t>
      </w:r>
      <w:r>
        <w:rPr>
          <w:rFonts w:asciiTheme="majorHAnsi" w:hAnsiTheme="majorHAnsi"/>
          <w:b/>
        </w:rPr>
        <w:t xml:space="preserve"> </w:t>
      </w:r>
      <w:r w:rsidRPr="00562289">
        <w:rPr>
          <w:rFonts w:asciiTheme="majorHAnsi" w:hAnsiTheme="majorHAnsi"/>
        </w:rPr>
        <w:t>framework of democratic governance that can stop wars from happening?</w:t>
      </w:r>
      <w:r>
        <w:rPr>
          <w:rFonts w:asciiTheme="majorHAnsi" w:hAnsiTheme="majorHAnsi"/>
          <w:b/>
        </w:rPr>
        <w:t xml:space="preserve"> </w:t>
      </w:r>
      <w:r w:rsidRPr="00562289">
        <w:rPr>
          <w:rFonts w:asciiTheme="majorHAnsi" w:hAnsiTheme="majorHAnsi"/>
        </w:rPr>
        <w:t>This is a question that we will return to later.</w:t>
      </w:r>
    </w:p>
    <w:p w:rsidR="00B35460" w:rsidRDefault="00B35460" w:rsidP="00B35460"/>
    <w:p w:rsidR="00B35460" w:rsidRDefault="00B35460" w:rsidP="00B35460">
      <w:pPr>
        <w:pStyle w:val="Heading3"/>
      </w:pPr>
      <w:r>
        <w:t>2NC—No Impact—Democracy</w:t>
      </w:r>
    </w:p>
    <w:p w:rsidR="00B35460" w:rsidRDefault="00B35460" w:rsidP="00B35460"/>
    <w:p w:rsidR="00B35460" w:rsidRPr="00B35460" w:rsidRDefault="00B35460" w:rsidP="00B35460">
      <w:pPr>
        <w:pStyle w:val="Heading4"/>
        <w:rPr>
          <w:rStyle w:val="Style13ptBold"/>
          <w:b/>
        </w:rPr>
      </w:pPr>
      <w:r w:rsidRPr="00B35460">
        <w:rPr>
          <w:rStyle w:val="Style13ptBold"/>
          <w:b/>
        </w:rPr>
        <w:t xml:space="preserve">Democracies will never be “peaceful” – History Proves </w:t>
      </w:r>
    </w:p>
    <w:p w:rsidR="00B35460" w:rsidRPr="00526264" w:rsidRDefault="00B35460" w:rsidP="00B35460">
      <w:pPr>
        <w:spacing w:beforeAutospacing="1" w:afterAutospacing="1"/>
        <w:ind w:left="720"/>
        <w:textAlignment w:val="center"/>
        <w:rPr>
          <w:rFonts w:ascii="Georgia" w:hAnsi="Georgia"/>
          <w:color w:val="232323"/>
          <w:sz w:val="23"/>
          <w:szCs w:val="23"/>
          <w:shd w:val="clear" w:color="auto" w:fill="FFFFFF"/>
        </w:rPr>
      </w:pPr>
      <w:hyperlink r:id="rId55" w:tooltip="Posts by Sergio B. Gautreaux" w:history="1">
        <w:r w:rsidRPr="00526264">
          <w:rPr>
            <w:rStyle w:val="Style13ptBold"/>
          </w:rPr>
          <w:t>GAUTREAUX</w:t>
        </w:r>
      </w:hyperlink>
      <w:r w:rsidRPr="00526264">
        <w:rPr>
          <w:rStyle w:val="Style13ptBold"/>
        </w:rPr>
        <w:t xml:space="preserve"> 12</w:t>
      </w:r>
      <w:r>
        <w:rPr>
          <w:rStyle w:val="Style13ptBold"/>
        </w:rPr>
        <w:t xml:space="preserve">- </w:t>
      </w:r>
      <w:r w:rsidRPr="00526264">
        <w:rPr>
          <w:rStyle w:val="Style13ptBold"/>
        </w:rPr>
        <w:t>Sergio</w:t>
      </w:r>
      <w:r>
        <w:rPr>
          <w:rStyle w:val="Style13ptBold"/>
        </w:rPr>
        <w:t xml:space="preserve">, </w:t>
      </w:r>
      <w:r>
        <w:rPr>
          <w:rFonts w:ascii="Georgia" w:hAnsi="Georgia"/>
          <w:color w:val="232323"/>
          <w:sz w:val="23"/>
          <w:szCs w:val="23"/>
          <w:shd w:val="clear" w:color="auto" w:fill="FFFFFF"/>
        </w:rPr>
        <w:t>M.A. in International Relations from Webster University in Leiden, the Netherlands, and a B.A. in History from Louisiana State University (“</w:t>
      </w:r>
      <w:r w:rsidRPr="00526264">
        <w:rPr>
          <w:rFonts w:ascii="Georgia" w:hAnsi="Georgia"/>
          <w:color w:val="232323"/>
          <w:sz w:val="23"/>
          <w:szCs w:val="23"/>
          <w:shd w:val="clear" w:color="auto" w:fill="FFFFFF"/>
        </w:rPr>
        <w:t>Examining the Democratic Peace Hypothesis: A Neorealist Critique</w:t>
      </w:r>
      <w:r>
        <w:rPr>
          <w:rFonts w:ascii="Georgia" w:hAnsi="Georgia"/>
          <w:color w:val="232323"/>
          <w:sz w:val="23"/>
          <w:szCs w:val="23"/>
          <w:shd w:val="clear" w:color="auto" w:fill="FFFFFF"/>
        </w:rPr>
        <w:t>”)</w:t>
      </w:r>
      <w:r w:rsidRPr="00526264">
        <w:t xml:space="preserve"> </w:t>
      </w:r>
      <w:r w:rsidRPr="00526264">
        <w:rPr>
          <w:rFonts w:ascii="Georgia" w:hAnsi="Georgia"/>
          <w:color w:val="232323"/>
          <w:sz w:val="23"/>
          <w:szCs w:val="23"/>
          <w:shd w:val="clear" w:color="auto" w:fill="FFFFFF"/>
        </w:rPr>
        <w:t>http://www.internationalpolicydigest.org/2012/04/26/examining-the-democratic-peace-hypothesis-a-neorealist-critique/</w:t>
      </w:r>
    </w:p>
    <w:p w:rsidR="00B35460" w:rsidRPr="00643804" w:rsidRDefault="00B35460" w:rsidP="00B35460">
      <w:pPr>
        <w:spacing w:beforeAutospacing="1" w:afterAutospacing="1"/>
        <w:ind w:left="720"/>
        <w:textAlignment w:val="center"/>
        <w:rPr>
          <w:rFonts w:eastAsia="Times New Roman" w:cs="Times New Roman"/>
          <w:color w:val="000000"/>
        </w:rPr>
      </w:pPr>
      <w:r w:rsidRPr="00643804">
        <w:rPr>
          <w:rFonts w:eastAsia="Times New Roman" w:cs="Times New Roman"/>
          <w:b/>
          <w:bCs/>
          <w:color w:val="000000"/>
          <w:u w:val="single"/>
        </w:rPr>
        <w:t>Flaws of the Democratic Peace Theory</w:t>
      </w:r>
      <w:r>
        <w:rPr>
          <w:rFonts w:eastAsia="Times New Roman" w:cs="Times New Roman"/>
          <w:color w:val="000000"/>
        </w:rPr>
        <w:t xml:space="preserve"> </w:t>
      </w:r>
      <w:r w:rsidRPr="00643804">
        <w:rPr>
          <w:rFonts w:eastAsia="Times New Roman" w:cs="Times New Roman"/>
          <w:color w:val="000000"/>
        </w:rPr>
        <w:t xml:space="preserve">Even for a society unwavering in its messianic role in foreign affairs, the doctrinal implication for a theory which stands antithetical to history is alarming. During his eight years in office, </w:t>
      </w:r>
      <w:r w:rsidRPr="00526264">
        <w:rPr>
          <w:rFonts w:eastAsia="Times New Roman" w:cs="Times New Roman"/>
          <w:color w:val="000000"/>
          <w:highlight w:val="yellow"/>
          <w:u w:val="single"/>
        </w:rPr>
        <w:t>Bill Clinton overextended the American military into regions of the world which were more concerned with settling centuries’ old ethnic rivalries than the future of their domestic political institutions. His successor</w:t>
      </w:r>
      <w:proofErr w:type="gramStart"/>
      <w:r w:rsidRPr="00526264">
        <w:rPr>
          <w:rFonts w:eastAsia="Times New Roman" w:cs="Times New Roman"/>
          <w:color w:val="000000"/>
          <w:highlight w:val="yellow"/>
          <w:u w:val="single"/>
        </w:rPr>
        <w:t>,</w:t>
      </w:r>
      <w:proofErr w:type="gramEnd"/>
      <w:hyperlink r:id="rId56" w:history="1">
        <w:r w:rsidRPr="00526264">
          <w:rPr>
            <w:rStyle w:val="Hyperlink"/>
            <w:rFonts w:eastAsia="Times New Roman" w:cs="Times New Roman"/>
            <w:highlight w:val="yellow"/>
            <w:u w:val="single"/>
          </w:rPr>
          <w:t>George W. Bush</w:t>
        </w:r>
      </w:hyperlink>
      <w:r w:rsidRPr="00526264">
        <w:rPr>
          <w:rFonts w:eastAsia="Times New Roman" w:cs="Times New Roman"/>
          <w:color w:val="000000"/>
          <w:highlight w:val="yellow"/>
          <w:u w:val="single"/>
        </w:rPr>
        <w:t>, used the theory as the primary justification for the war in Iraq, stating, “The reason why I’m so strong on democracy is democracies don’t go to war with each other…I’ve got great faith in democracies to promote peace. And that’s why I’m such a strong believer that the way forward in the Middle East, the broader Middle East, is to promote democracy</w:t>
      </w:r>
      <w:r w:rsidRPr="00643804">
        <w:rPr>
          <w:rFonts w:eastAsia="Times New Roman" w:cs="Times New Roman"/>
          <w:color w:val="000000"/>
          <w:u w:val="single"/>
        </w:rPr>
        <w:t>.”</w:t>
      </w:r>
      <w:r>
        <w:rPr>
          <w:rFonts w:eastAsia="Times New Roman" w:cs="Times New Roman"/>
          <w:color w:val="000000"/>
        </w:rPr>
        <w:t xml:space="preserve"> </w:t>
      </w:r>
      <w:r w:rsidRPr="00643804">
        <w:rPr>
          <w:rFonts w:eastAsia="Times New Roman" w:cs="Times New Roman"/>
          <w:color w:val="000000"/>
        </w:rPr>
        <w:t>At the time of writing, President Barack Obama’s foreign policy doctrines have not become anymore measured than his immediate predecessors with regards to what is geopolitically imperative, and what is too costly for the current economic constraints.</w:t>
      </w:r>
      <w:r>
        <w:rPr>
          <w:rFonts w:eastAsia="Times New Roman" w:cs="Times New Roman"/>
          <w:color w:val="000000"/>
        </w:rPr>
        <w:t xml:space="preserve"> </w:t>
      </w:r>
      <w:r w:rsidRPr="00643804">
        <w:rPr>
          <w:rFonts w:eastAsia="Times New Roman" w:cs="Times New Roman"/>
          <w:color w:val="000000"/>
        </w:rPr>
        <w:t xml:space="preserve">American self-perceptions notwithstanding, </w:t>
      </w:r>
      <w:r w:rsidRPr="00643804">
        <w:rPr>
          <w:rFonts w:eastAsia="Times New Roman" w:cs="Times New Roman"/>
          <w:color w:val="000000"/>
          <w:u w:val="single"/>
        </w:rPr>
        <w:t>all nation-states have acted in the interest of ensuring their own survival first and foremost, while paying little regard to another’s culture, norms, ideals, or institutions in pursuit of its ends</w:t>
      </w:r>
      <w:r w:rsidRPr="00643804">
        <w:rPr>
          <w:rFonts w:eastAsia="Times New Roman" w:cs="Times New Roman"/>
          <w:color w:val="000000"/>
        </w:rPr>
        <w:t>. Diplomatic ententes and military groupings – from the Holy Alliance to NATO – have shifted to fit the realities of the current system and will continue to do so when the national interest is at stake. As such, the democratic peace hypothesis presents three substantial problems for the current Westphalian international model.</w:t>
      </w:r>
      <w:r>
        <w:rPr>
          <w:rFonts w:eastAsia="Times New Roman" w:cs="Times New Roman"/>
          <w:color w:val="000000"/>
        </w:rPr>
        <w:t xml:space="preserve"> </w:t>
      </w:r>
      <w:r w:rsidRPr="00643804">
        <w:rPr>
          <w:rFonts w:eastAsia="Times New Roman" w:cs="Times New Roman"/>
          <w:color w:val="000000"/>
        </w:rPr>
        <w:t xml:space="preserve">The first flaw in the theory is one of conceptualization. The Polity Index, used by Russet in his examination of the democratic peace, is based on a faulty definition of democracy. In 1971, Yale University Professor, Robert Dahl, posited two very basic attributes of the system: competition and participation. The first state that granted full participation by way of universal suffrage and, as a consequence, met Dahl’s requirements for a democratic society, was Finland in 1906. While the Polity Index measures the spread of democracy from the year 1800 onwards, the data omits participation as a key attribute in its determination of democratic states. </w:t>
      </w:r>
      <w:r w:rsidRPr="00526264">
        <w:rPr>
          <w:rFonts w:eastAsia="Times New Roman" w:cs="Times New Roman"/>
          <w:color w:val="000000"/>
          <w:highlight w:val="yellow"/>
          <w:u w:val="single"/>
        </w:rPr>
        <w:t>By omitting such a basic, yet vital, component of democracy and failing to properly conceptualize democracy, the very question of what it means to be a democratic state, bent on avoiding dyadic conflict, is called into question. Despite this conceptual flaw, most states listed as democratic by Russett and the Polity I-IV data do, in fact, promote universal suffrage</w:t>
      </w:r>
      <w:r w:rsidRPr="00643804">
        <w:rPr>
          <w:rFonts w:eastAsia="Times New Roman" w:cs="Times New Roman"/>
          <w:color w:val="000000"/>
        </w:rPr>
        <w:t xml:space="preserve"> (at least in theory) in the twenty-first century and would meet Dahl’s 1971 requirements (though Russett’s blanket assertion and inclusion of states without universal suffrage remains a point of contention for the emerging democracies). With this in mind, the second error in the logic of the democratic peace theory is with Russett’s “cultural/normative” model.</w:t>
      </w:r>
      <w:r>
        <w:rPr>
          <w:rFonts w:eastAsia="Times New Roman" w:cs="Times New Roman"/>
          <w:color w:val="000000"/>
        </w:rPr>
        <w:t xml:space="preserve"> </w:t>
      </w:r>
      <w:r w:rsidRPr="00643804">
        <w:rPr>
          <w:rFonts w:eastAsia="Times New Roman" w:cs="Times New Roman"/>
          <w:color w:val="000000"/>
        </w:rPr>
        <w:t>The model assumes that a culture of peace is the standard across all democratic societies. While few would disagree that a Western liberal state such as the Netherlands is more peaceful than the various war-torn countries that comprise the very undemocratic societies of sub-Saharan Africa, the same comparison cannot be made between all democratic and autocratic societies.</w:t>
      </w:r>
      <w:r>
        <w:rPr>
          <w:rFonts w:eastAsia="Times New Roman" w:cs="Times New Roman"/>
          <w:color w:val="000000"/>
        </w:rPr>
        <w:t xml:space="preserve"> </w:t>
      </w:r>
      <w:r w:rsidRPr="00643804">
        <w:rPr>
          <w:rFonts w:eastAsia="Times New Roman" w:cs="Times New Roman"/>
          <w:color w:val="000000"/>
        </w:rPr>
        <w:t xml:space="preserve">Studying the post-World War II era, in which numerous former colonies gained their independence and empires were systematically disbanded, one will find that the </w:t>
      </w:r>
      <w:r w:rsidRPr="00526264">
        <w:rPr>
          <w:rFonts w:eastAsia="Times New Roman" w:cs="Times New Roman"/>
          <w:color w:val="000000"/>
          <w:highlight w:val="yellow"/>
          <w:u w:val="single"/>
        </w:rPr>
        <w:t>emerging democracies during this era, struggling with the formation of civil society structures and the demands posed by the market economy, had substantially higher crime rates than the ardently non-democratic societies.</w:t>
      </w:r>
      <w:r w:rsidRPr="00526264">
        <w:rPr>
          <w:rFonts w:eastAsia="Times New Roman" w:cs="Times New Roman"/>
          <w:color w:val="000000"/>
          <w:highlight w:val="yellow"/>
        </w:rPr>
        <w:t xml:space="preserve"> </w:t>
      </w:r>
      <w:r w:rsidRPr="00526264">
        <w:rPr>
          <w:rFonts w:eastAsia="Times New Roman" w:cs="Times New Roman"/>
          <w:color w:val="000000"/>
          <w:highlight w:val="yellow"/>
          <w:u w:val="single"/>
        </w:rPr>
        <w:t>In addition, homicide rates for so-called “full democracies</w:t>
      </w:r>
      <w:r w:rsidRPr="00526264">
        <w:rPr>
          <w:rFonts w:eastAsia="Times New Roman" w:cs="Times New Roman"/>
          <w:color w:val="000000"/>
          <w:u w:val="single"/>
        </w:rPr>
        <w:t xml:space="preserve">” – </w:t>
      </w:r>
      <w:r w:rsidRPr="00526264">
        <w:rPr>
          <w:rFonts w:eastAsia="Times New Roman" w:cs="Times New Roman"/>
          <w:color w:val="000000"/>
          <w:highlight w:val="yellow"/>
          <w:u w:val="single"/>
        </w:rPr>
        <w:t>that is, states with a long-established history of democracy</w:t>
      </w:r>
      <w:r w:rsidRPr="00526264">
        <w:rPr>
          <w:rFonts w:eastAsia="Times New Roman" w:cs="Times New Roman"/>
          <w:color w:val="000000"/>
          <w:u w:val="single"/>
        </w:rPr>
        <w:t xml:space="preserve"> (e.g. Western Europe and the United States) – </w:t>
      </w:r>
      <w:r w:rsidRPr="00526264">
        <w:rPr>
          <w:rFonts w:eastAsia="Times New Roman" w:cs="Times New Roman"/>
          <w:color w:val="000000"/>
          <w:highlight w:val="yellow"/>
          <w:u w:val="single"/>
        </w:rPr>
        <w:t>increased at an alarmingly higher rate than their non-democratic counterparts during this same time period</w:t>
      </w:r>
      <w:r w:rsidRPr="00526264">
        <w:rPr>
          <w:rFonts w:eastAsia="Times New Roman" w:cs="Times New Roman"/>
          <w:color w:val="000000"/>
          <w:u w:val="single"/>
        </w:rPr>
        <w:t xml:space="preserve">. </w:t>
      </w:r>
      <w:r w:rsidRPr="00643804">
        <w:rPr>
          <w:rFonts w:eastAsia="Times New Roman" w:cs="Times New Roman"/>
          <w:color w:val="000000"/>
        </w:rPr>
        <w:t xml:space="preserve">To use a specific example, the </w:t>
      </w:r>
      <w:r w:rsidRPr="00526264">
        <w:rPr>
          <w:rFonts w:eastAsia="Times New Roman" w:cs="Times New Roman"/>
          <w:color w:val="000000"/>
          <w:highlight w:val="yellow"/>
          <w:u w:val="single"/>
        </w:rPr>
        <w:t>world’s current hegemon and most powerful democracy, the United States, regularly experiences violent civil unrest, has the tenth highest homicide rate per 100,000 people</w:t>
      </w:r>
      <w:r w:rsidRPr="00526264">
        <w:rPr>
          <w:rFonts w:eastAsia="Times New Roman" w:cs="Times New Roman"/>
          <w:color w:val="000000"/>
          <w:u w:val="single"/>
        </w:rPr>
        <w:t xml:space="preserve"> (just behind the Republic of Moldova and ahead of Uruguay), </w:t>
      </w:r>
      <w:r w:rsidRPr="00526264">
        <w:rPr>
          <w:rFonts w:eastAsia="Times New Roman" w:cs="Times New Roman"/>
          <w:color w:val="000000"/>
          <w:highlight w:val="yellow"/>
          <w:u w:val="single"/>
        </w:rPr>
        <w:t>and experienced a violent civil war that claimed the lives of 650,000 Americans just a century and a half ago.</w:t>
      </w:r>
      <w:r>
        <w:rPr>
          <w:rFonts w:eastAsia="Times New Roman" w:cs="Times New Roman"/>
          <w:color w:val="000000"/>
        </w:rPr>
        <w:t xml:space="preserve"> </w:t>
      </w:r>
      <w:r w:rsidRPr="00643804">
        <w:rPr>
          <w:rFonts w:eastAsia="Times New Roman" w:cs="Times New Roman"/>
          <w:color w:val="000000"/>
        </w:rPr>
        <w:t xml:space="preserve">Moreover, if democratic decision-makers did actually employ their society’s supposed culture of peace into their policy formation when faced with international conflict escalation, they would do so at all stages and in all instances, including when faced with a hostile challenge from a non-democratic state. History, however, shows that is not the case. During the years 1899-1999, five of the world’s current most powerful (expressed in terms of military potential; determined using quantitative troop, aircraft, and nuclear arms levels) democracies – the United States, India, the United Kingdom, France, and Israel – engaged in interstate conflict on no less than twenty-five occasions. Furthermore, in twenty-nine of the recent intrastate conflicts, twenty-three of the prevailing regimes were either democratic throughout the dispute or at certain times during the dispute. </w:t>
      </w:r>
      <w:r w:rsidRPr="00526264">
        <w:rPr>
          <w:rFonts w:eastAsia="Times New Roman" w:cs="Times New Roman"/>
          <w:color w:val="000000"/>
          <w:highlight w:val="yellow"/>
          <w:u w:val="single"/>
        </w:rPr>
        <w:t>Such realities call into question the assertion that democratic societies have a culture of peace that pervades decision-making</w:t>
      </w:r>
      <w:r w:rsidRPr="00643804">
        <w:rPr>
          <w:rFonts w:eastAsia="Times New Roman" w:cs="Times New Roman"/>
          <w:color w:val="000000"/>
        </w:rPr>
        <w:t>.</w:t>
      </w:r>
      <w:r>
        <w:rPr>
          <w:rFonts w:eastAsia="Times New Roman" w:cs="Times New Roman"/>
          <w:color w:val="000000"/>
        </w:rPr>
        <w:t xml:space="preserve"> </w:t>
      </w:r>
      <w:r w:rsidRPr="00643804">
        <w:rPr>
          <w:rFonts w:eastAsia="Times New Roman" w:cs="Times New Roman"/>
          <w:color w:val="000000"/>
        </w:rPr>
        <w:t>The third and final logical flaw of the democratic peace is that the theory itself is a myth, as democracies have gone to war with each other numerous times throughout history when it was in their interest to do so or when their sovereignty was threatened by another</w:t>
      </w:r>
      <w:r w:rsidRPr="00526264">
        <w:rPr>
          <w:rFonts w:eastAsia="Times New Roman" w:cs="Times New Roman"/>
          <w:color w:val="000000"/>
          <w:u w:val="single"/>
        </w:rPr>
        <w:t xml:space="preserve">. </w:t>
      </w:r>
      <w:r w:rsidRPr="00526264">
        <w:rPr>
          <w:rFonts w:eastAsia="Times New Roman" w:cs="Times New Roman"/>
          <w:color w:val="000000"/>
          <w:highlight w:val="yellow"/>
          <w:u w:val="single"/>
        </w:rPr>
        <w:t>From the time of the Greek wars of the 5th and 4th centuries BCE, there have been at least 14 conflicts involving states that would be listed in the “democratic” category of the Polity I-IV indexes</w:t>
      </w:r>
      <w:r w:rsidRPr="00526264">
        <w:rPr>
          <w:rFonts w:eastAsia="Times New Roman" w:cs="Times New Roman"/>
          <w:color w:val="000000"/>
          <w:highlight w:val="yellow"/>
        </w:rPr>
        <w:t>.</w:t>
      </w:r>
      <w:r w:rsidRPr="00643804">
        <w:rPr>
          <w:rFonts w:eastAsia="Times New Roman" w:cs="Times New Roman"/>
          <w:color w:val="000000"/>
        </w:rPr>
        <w:t xml:space="preserve"> When one alters the already contentious definition of “war,” the number of conflicts increases to at least twenty-three and includes such international disputes as the long-running American-Indian War of the 19th century (the Iroquois tribe had a complex but recognizable system of democracy), the 1923 occupation of the Ruhr by the French, and the Allied (British) bombings of Finland during the Second World War. By using the very same conceptualizations that Bruce Russett and other liberal theorists use to categorize democracies, one is able to determine that their very argument – that democratic states never go to war with one another – is simply wrong.</w:t>
      </w:r>
      <w:r>
        <w:rPr>
          <w:rFonts w:eastAsia="Times New Roman" w:cs="Times New Roman"/>
          <w:color w:val="000000"/>
        </w:rPr>
        <w:t xml:space="preserve"> </w:t>
      </w:r>
      <w:r w:rsidRPr="00643804">
        <w:rPr>
          <w:rFonts w:eastAsia="Times New Roman" w:cs="Times New Roman"/>
          <w:b/>
          <w:bCs/>
          <w:color w:val="000000"/>
        </w:rPr>
        <w:t>The Continuance of Raison d’état</w:t>
      </w:r>
      <w:r>
        <w:rPr>
          <w:rFonts w:eastAsia="Times New Roman" w:cs="Times New Roman"/>
          <w:color w:val="000000"/>
        </w:rPr>
        <w:t xml:space="preserve"> </w:t>
      </w:r>
      <w:r w:rsidRPr="00643804">
        <w:rPr>
          <w:rFonts w:eastAsia="Times New Roman" w:cs="Times New Roman"/>
          <w:color w:val="000000"/>
        </w:rPr>
        <w:t>Since it is possible to prove by careful examination that democratic states lack the so-called “culture of peace” emanating from the transformative process of the system, and that the democratic peace hypothesis is not valid beyond that which is examined on the surface, the only possible logical conclusion is that democratic states have engaged in conflict with each other less frequently than they have with non-democracies simply because doing so usually runs counter to the ultimate national interest of survival. From 1945-1990, approximately thirty-two countries were democratic (amounting to roughly thirty-one percent of the world’s population). With the notable exception of the non-aligned countries, most were allied with the United States and its policy of containment with regards to the Soviet Union and the spread of communism.</w:t>
      </w:r>
      <w:r>
        <w:rPr>
          <w:rFonts w:eastAsia="Times New Roman" w:cs="Times New Roman"/>
          <w:color w:val="000000"/>
        </w:rPr>
        <w:t xml:space="preserve"> </w:t>
      </w:r>
      <w:r w:rsidRPr="00643804">
        <w:rPr>
          <w:rFonts w:eastAsia="Times New Roman" w:cs="Times New Roman"/>
          <w:color w:val="000000"/>
        </w:rPr>
        <w:t>Therefore, the national interests of these democratic states were aligned and they avoided war because of this fact; having similar political processes was inconsequential. In the post-Cold War era, although there have arguably been three democratic wars (the Croatian War of Independence, the Fourth India-Pakistan War, and the 2006 Israel-Lebanon War), most liberal democratic states have benefited from the status quo and free trade, not expansionist war, dictates the national interest.</w:t>
      </w:r>
      <w:r>
        <w:rPr>
          <w:rFonts w:eastAsia="Times New Roman" w:cs="Times New Roman"/>
          <w:color w:val="000000"/>
        </w:rPr>
        <w:t xml:space="preserve"> </w:t>
      </w:r>
      <w:r w:rsidRPr="00643804">
        <w:rPr>
          <w:rFonts w:eastAsia="Times New Roman" w:cs="Times New Roman"/>
          <w:color w:val="000000"/>
        </w:rPr>
        <w:t xml:space="preserve">As the “Arab Spring” continues to rage in Syria, and as the new self-proclaimed democratic states of Egypt and Libya continue to shape their futures, the number of conflicts between democratic societies will undoubtedly increase from its current number. </w:t>
      </w:r>
      <w:r w:rsidRPr="00526264">
        <w:rPr>
          <w:rFonts w:eastAsia="Times New Roman" w:cs="Times New Roman"/>
          <w:color w:val="000000"/>
          <w:highlight w:val="yellow"/>
          <w:u w:val="single"/>
        </w:rPr>
        <w:t>For decision-makers and leaders of prior-established liberal democracies, it is imperative to recognize the faults and failings of the democratic peace</w:t>
      </w:r>
      <w:r w:rsidRPr="00643804">
        <w:rPr>
          <w:rFonts w:eastAsia="Times New Roman" w:cs="Times New Roman"/>
          <w:color w:val="000000"/>
        </w:rPr>
        <w:t xml:space="preserve"> hypothesis and to act only in accordance with what is in the interest of the state’s survival and its relative/absolute gains. Employing a doctrine of democracy promotion without acting as a rational actor who engages in a thorough cost-benefit analysis is both irresponsible and dangerous.</w:t>
      </w:r>
    </w:p>
    <w:p w:rsidR="00B35460" w:rsidRPr="00B35460" w:rsidRDefault="00B35460" w:rsidP="00B35460"/>
    <w:sectPr w:rsidR="00B35460" w:rsidRPr="00B35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95E1B"/>
    <w:rsid w:val="000137F2"/>
    <w:rsid w:val="000139A3"/>
    <w:rsid w:val="00100833"/>
    <w:rsid w:val="00104529"/>
    <w:rsid w:val="00105942"/>
    <w:rsid w:val="00107396"/>
    <w:rsid w:val="00144A4C"/>
    <w:rsid w:val="00176AB0"/>
    <w:rsid w:val="00177B7D"/>
    <w:rsid w:val="0018322D"/>
    <w:rsid w:val="001B5776"/>
    <w:rsid w:val="001E527A"/>
    <w:rsid w:val="001F78CE"/>
    <w:rsid w:val="00237349"/>
    <w:rsid w:val="00251FC7"/>
    <w:rsid w:val="00255B66"/>
    <w:rsid w:val="002855A7"/>
    <w:rsid w:val="00295E1B"/>
    <w:rsid w:val="002B146A"/>
    <w:rsid w:val="002B5E17"/>
    <w:rsid w:val="00315690"/>
    <w:rsid w:val="00316B75"/>
    <w:rsid w:val="00325646"/>
    <w:rsid w:val="003460F2"/>
    <w:rsid w:val="0038158C"/>
    <w:rsid w:val="003902BA"/>
    <w:rsid w:val="003A09E2"/>
    <w:rsid w:val="00407037"/>
    <w:rsid w:val="00424794"/>
    <w:rsid w:val="004605D6"/>
    <w:rsid w:val="004B1F24"/>
    <w:rsid w:val="004C60E8"/>
    <w:rsid w:val="004E3579"/>
    <w:rsid w:val="004E728B"/>
    <w:rsid w:val="004F39E0"/>
    <w:rsid w:val="00537BD5"/>
    <w:rsid w:val="0057268A"/>
    <w:rsid w:val="005D2912"/>
    <w:rsid w:val="006065BD"/>
    <w:rsid w:val="0064569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0956"/>
    <w:rsid w:val="008B3ECB"/>
    <w:rsid w:val="008B4E85"/>
    <w:rsid w:val="008C1B2E"/>
    <w:rsid w:val="008C6BF8"/>
    <w:rsid w:val="0091627E"/>
    <w:rsid w:val="00926138"/>
    <w:rsid w:val="00956214"/>
    <w:rsid w:val="0097032B"/>
    <w:rsid w:val="009915F6"/>
    <w:rsid w:val="009D2EAD"/>
    <w:rsid w:val="009D54B2"/>
    <w:rsid w:val="009E1922"/>
    <w:rsid w:val="009F7ED2"/>
    <w:rsid w:val="00A93661"/>
    <w:rsid w:val="00A95652"/>
    <w:rsid w:val="00AC0AB8"/>
    <w:rsid w:val="00AC4D20"/>
    <w:rsid w:val="00B33C6D"/>
    <w:rsid w:val="00B35460"/>
    <w:rsid w:val="00B4508F"/>
    <w:rsid w:val="00B55AD5"/>
    <w:rsid w:val="00B8057C"/>
    <w:rsid w:val="00BD6238"/>
    <w:rsid w:val="00BF593B"/>
    <w:rsid w:val="00BF773A"/>
    <w:rsid w:val="00BF7E81"/>
    <w:rsid w:val="00C13773"/>
    <w:rsid w:val="00C17CC8"/>
    <w:rsid w:val="00C83417"/>
    <w:rsid w:val="00C9583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23EE"/>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CD66CF-532B-4518-BD3A-086273BC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35460"/>
    <w:rPr>
      <w:rFonts w:ascii="Calibri" w:hAnsi="Calibri"/>
    </w:rPr>
  </w:style>
  <w:style w:type="paragraph" w:styleId="Heading1">
    <w:name w:val="heading 1"/>
    <w:aliases w:val="Pocket"/>
    <w:basedOn w:val="Normal"/>
    <w:next w:val="Normal"/>
    <w:link w:val="Heading1Char"/>
    <w:qFormat/>
    <w:rsid w:val="00B3546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5460"/>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5460"/>
    <w:pPr>
      <w:keepNext/>
      <w:keepLines/>
      <w:pageBreakBefore/>
      <w:jc w:val="center"/>
      <w:outlineLvl w:val="2"/>
    </w:pPr>
    <w:rPr>
      <w:rFonts w:eastAsiaTheme="majorEastAsia" w:cstheme="majorBidi"/>
      <w:b/>
      <w:sz w:val="32"/>
      <w:szCs w:val="24"/>
      <w:u w:val="single"/>
    </w:rPr>
  </w:style>
  <w:style w:type="paragraph" w:styleId="Heading4">
    <w:name w:val="heading 4"/>
    <w:aliases w:val="Tag,body,Big card,Normal Tag,small text,heading 2,Heading 2 Char2 Char,Heading 2 Char1 Char Char, Ch,Ch,no read,No Spacing211,No Spacing12,No Spacing2111,No Spacing1,No Spacing11,No Spacing111,No Spacing112,No Spacing1121,No Spacing2,TAG,Card"/>
    <w:basedOn w:val="Normal"/>
    <w:next w:val="Normal"/>
    <w:link w:val="Heading4Char"/>
    <w:uiPriority w:val="3"/>
    <w:unhideWhenUsed/>
    <w:qFormat/>
    <w:rsid w:val="00B35460"/>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B35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460"/>
  </w:style>
  <w:style w:type="character" w:customStyle="1" w:styleId="Heading1Char">
    <w:name w:val="Heading 1 Char"/>
    <w:aliases w:val="Pocket Char"/>
    <w:basedOn w:val="DefaultParagraphFont"/>
    <w:link w:val="Heading1"/>
    <w:rsid w:val="00B354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54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546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Heading 2 Char2 Char Char,Heading 2 Char1 Char Char Char, Ch Char,Ch Char,no read Char,No Spacing211 Char,No Spacing12 Char,No Spacing2111 Char,TAG Char"/>
    <w:basedOn w:val="DefaultParagraphFont"/>
    <w:link w:val="Heading4"/>
    <w:uiPriority w:val="3"/>
    <w:rsid w:val="00B35460"/>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
    <w:basedOn w:val="DefaultParagraphFont"/>
    <w:link w:val="textbold"/>
    <w:uiPriority w:val="7"/>
    <w:qFormat/>
    <w:rsid w:val="00B3546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B35460"/>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ci,Style,c,Title Char,Bo,cite"/>
    <w:basedOn w:val="DefaultParagraphFont"/>
    <w:uiPriority w:val="6"/>
    <w:qFormat/>
    <w:rsid w:val="00B35460"/>
    <w:rPr>
      <w:b w:val="0"/>
      <w:sz w:val="22"/>
      <w:u w:val="single"/>
    </w:rPr>
  </w:style>
  <w:style w:type="character" w:styleId="Hyperlink">
    <w:name w:val="Hyperlink"/>
    <w:basedOn w:val="DefaultParagraphFont"/>
    <w:uiPriority w:val="99"/>
    <w:unhideWhenUsed/>
    <w:rsid w:val="00B35460"/>
    <w:rPr>
      <w:color w:val="auto"/>
      <w:u w:val="none"/>
    </w:rPr>
  </w:style>
  <w:style w:type="character" w:styleId="FollowedHyperlink">
    <w:name w:val="FollowedHyperlink"/>
    <w:basedOn w:val="DefaultParagraphFont"/>
    <w:uiPriority w:val="99"/>
    <w:semiHidden/>
    <w:unhideWhenUsed/>
    <w:rsid w:val="00B35460"/>
    <w:rPr>
      <w:color w:val="auto"/>
      <w:u w:val="none"/>
    </w:rPr>
  </w:style>
  <w:style w:type="paragraph" w:styleId="NormalWeb">
    <w:name w:val="Normal (Web)"/>
    <w:basedOn w:val="Normal"/>
    <w:uiPriority w:val="99"/>
    <w:semiHidden/>
    <w:unhideWhenUsed/>
    <w:rsid w:val="00295E1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35460"/>
  </w:style>
  <w:style w:type="paragraph" w:customStyle="1" w:styleId="textbold">
    <w:name w:val="text bold"/>
    <w:basedOn w:val="Normal"/>
    <w:link w:val="Emphasis"/>
    <w:uiPriority w:val="7"/>
    <w:qFormat/>
    <w:rsid w:val="0092613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4185">
      <w:bodyDiv w:val="1"/>
      <w:marLeft w:val="0"/>
      <w:marRight w:val="0"/>
      <w:marTop w:val="0"/>
      <w:marBottom w:val="0"/>
      <w:divBdr>
        <w:top w:val="none" w:sz="0" w:space="0" w:color="auto"/>
        <w:left w:val="none" w:sz="0" w:space="0" w:color="auto"/>
        <w:bottom w:val="none" w:sz="0" w:space="0" w:color="auto"/>
        <w:right w:val="none" w:sz="0" w:space="0" w:color="auto"/>
      </w:divBdr>
      <w:divsChild>
        <w:div w:id="1475563509">
          <w:marLeft w:val="45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lex_Jones_(journalist)" TargetMode="External"/><Relationship Id="rId18" Type="http://schemas.openxmlformats.org/officeDocument/2006/relationships/hyperlink" Target="http://www.dailynews.lk/?q=features/drones-need-preventive-legislation" TargetMode="External"/><Relationship Id="rId26" Type="http://schemas.openxmlformats.org/officeDocument/2006/relationships/hyperlink" Target="http://www.guardian.co.uk/commentisfree/2012/dec/17/nypd-for-hire-cops-moonlighting-banks" TargetMode="External"/><Relationship Id="rId39" Type="http://schemas.openxmlformats.org/officeDocument/2006/relationships/hyperlink" Target="http://www.tandfonline.com/doi/full/10.1080/08900523.2013.829679" TargetMode="External"/><Relationship Id="rId21" Type="http://schemas.openxmlformats.org/officeDocument/2006/relationships/hyperlink" Target="http://www.washingtontimes.com/news/2012/feb/7/coming-to-a-sky-near-you/" TargetMode="External"/><Relationship Id="rId34" Type="http://schemas.openxmlformats.org/officeDocument/2006/relationships/hyperlink" Target="http://www.nybooks.com/blogs/nyrblog/2014/may/10/we-kill-people-based-metadata/" TargetMode="External"/><Relationship Id="rId42" Type="http://schemas.openxmlformats.org/officeDocument/2006/relationships/hyperlink" Target="http://www.americanbar.org/content/dam/aba/publications/air_space_lawyer/2013_december/ASL_V26N3_WINTER13_Silversmith.authcheckdam.pdf" TargetMode="External"/><Relationship Id="rId47" Type="http://schemas.openxmlformats.org/officeDocument/2006/relationships/hyperlink" Target="http://www.usnews.com/news/articles/2014/12/04/senate-republicans-aim-to-limit-tech-regulation" TargetMode="External"/><Relationship Id="rId50" Type="http://schemas.openxmlformats.org/officeDocument/2006/relationships/hyperlink" Target="http://www.brookings.edu/about/centers/middle-east-policy" TargetMode="External"/><Relationship Id="rId55" Type="http://schemas.openxmlformats.org/officeDocument/2006/relationships/hyperlink" Target="http://www.internationalpolicydigest.org/author/sergio-b-gautreaux/" TargetMode="External"/><Relationship Id="rId7" Type="http://schemas.openxmlformats.org/officeDocument/2006/relationships/hyperlink" Target="http://www.coha.org/worst-case-scenario-the-criminal-use-of-drones/" TargetMode="External"/><Relationship Id="rId2" Type="http://schemas.openxmlformats.org/officeDocument/2006/relationships/numbering" Target="numbering.xml"/><Relationship Id="rId16" Type="http://schemas.openxmlformats.org/officeDocument/2006/relationships/hyperlink" Target="http://www.nola.com/politics/index.ssf/2015/07/us_reports_progress_on_human_r.html" TargetMode="External"/><Relationship Id="rId29" Type="http://schemas.openxmlformats.org/officeDocument/2006/relationships/hyperlink" Target="http://www.globalresearch.ca/killing-civilians-obamas-drone-war-in-pakistan/5315661" TargetMode="External"/><Relationship Id="rId11" Type="http://schemas.openxmlformats.org/officeDocument/2006/relationships/hyperlink" Target="https://reutersinstitute.politics.ox.ac.uk/sites/default/files/Remotely%20Piloted%20Aircraft%20and%20Journalism.pdf" TargetMode="External"/><Relationship Id="rId24" Type="http://schemas.openxmlformats.org/officeDocument/2006/relationships/hyperlink" Target="http://cbsla.files.wordpress.com/2012/06/drones1.pdf" TargetMode="External"/><Relationship Id="rId32" Type="http://schemas.openxmlformats.org/officeDocument/2006/relationships/hyperlink" Target="http://www.nytimes.com/2013/07/18/opinion/the-drone-that-killed-my-grandson.html?_r=0" TargetMode="External"/><Relationship Id="rId37" Type="http://schemas.openxmlformats.org/officeDocument/2006/relationships/hyperlink" Target="https://reutersinstitute.politics.ox.ac.uk/sites/default/files/Remotely%20Piloted%20Aircraft%20and%20Journalism.pdf" TargetMode="External"/><Relationship Id="rId40" Type="http://schemas.openxmlformats.org/officeDocument/2006/relationships/hyperlink" Target="https://reutersinstitute.politics.ox.ac.uk/sites/default/files/Remotely%20Piloted%20Aircraft%20and%20Journalism.pdf" TargetMode="External"/><Relationship Id="rId45" Type="http://schemas.openxmlformats.org/officeDocument/2006/relationships/hyperlink" Target="http://www.lawfareblog.com/" TargetMode="External"/><Relationship Id="rId53" Type="http://schemas.openxmlformats.org/officeDocument/2006/relationships/hyperlink" Target="http://www.faa.gov/news/press_releases/news_story.cfm?newsId=18295"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www.theguardian.com/commentisfree/2012/dec/21/coming-drone-attack-america" TargetMode="External"/><Relationship Id="rId4" Type="http://schemas.openxmlformats.org/officeDocument/2006/relationships/settings" Target="settings.xml"/><Relationship Id="rId9" Type="http://schemas.openxmlformats.org/officeDocument/2006/relationships/hyperlink" Target="http://www.coha.org/worst-case-scenario-the-criminal-use-of-drones/" TargetMode="External"/><Relationship Id="rId14" Type="http://schemas.openxmlformats.org/officeDocument/2006/relationships/hyperlink" Target="https://books.google.com/books?id=K7NhhNVDG2cC&amp;printsec=frontcover&amp;source=gbs_atb" TargetMode="External"/><Relationship Id="rId22" Type="http://schemas.openxmlformats.org/officeDocument/2006/relationships/hyperlink" Target="http://www.forbes.com/sites/kashmirhill/2011/12/13/the-future-of-drones-in-america/" TargetMode="External"/><Relationship Id="rId27" Type="http://schemas.openxmlformats.org/officeDocument/2006/relationships/hyperlink" Target="http://www.cbsnews.com/8301-505263_162-57409759/drone-use-in-the-u.s-raises-privacy-concerns/" TargetMode="External"/><Relationship Id="rId30" Type="http://schemas.openxmlformats.org/officeDocument/2006/relationships/hyperlink" Target="http://www.occupy.com/article/exposed-pentagon-funds-new-data-mining-tools-track-and-kill-activists-part-i" TargetMode="External"/><Relationship Id="rId35" Type="http://schemas.openxmlformats.org/officeDocument/2006/relationships/hyperlink" Target="http://moderndiplomacy.eu/index.php?option=com_k2&amp;view=item&amp;id=651:the-american-drone-apartheid-global-reactions-to-u-s-technical-dominance&amp;Itemid=642" TargetMode="External"/><Relationship Id="rId43" Type="http://schemas.openxmlformats.org/officeDocument/2006/relationships/hyperlink" Target="http://readingroom.law.gsu.edu/cgi/viewcontent.cgi?article=2783&amp;context=gsulr" TargetMode="External"/><Relationship Id="rId48" Type="http://schemas.openxmlformats.org/officeDocument/2006/relationships/hyperlink" Target="http://www.oup.com/us/catalog/general/subject/Politics/InternationalStudies/InternationalSecurityStrategicSt/?view=usa&amp;ci=9780195391824" TargetMode="External"/><Relationship Id="rId56" Type="http://schemas.openxmlformats.org/officeDocument/2006/relationships/hyperlink" Target="http://georgewbush-whitehouse.archives.gov/news/releases/2004/11/20041112-5.html" TargetMode="External"/><Relationship Id="rId8" Type="http://schemas.openxmlformats.org/officeDocument/2006/relationships/hyperlink" Target="http://www.coha.org/worst-case-scenario-the-criminal-use-of-drones/" TargetMode="External"/><Relationship Id="rId51" Type="http://schemas.openxmlformats.org/officeDocument/2006/relationships/hyperlink" Target="http://www.oup.com/us/catalog/general/subject/Politics/InternationalStudies/InternationalSecurityStrategicSt/?view=usa&amp;ci=9780195391824" TargetMode="External"/><Relationship Id="rId3" Type="http://schemas.openxmlformats.org/officeDocument/2006/relationships/styles" Target="styles.xml"/><Relationship Id="rId12" Type="http://schemas.openxmlformats.org/officeDocument/2006/relationships/hyperlink" Target="http://www.tandfonline.com/doi/full/10.1080/08900523.2013.829679" TargetMode="External"/><Relationship Id="rId17" Type="http://schemas.openxmlformats.org/officeDocument/2006/relationships/hyperlink" Target="https://aclu-wa.org/blog/support-reasonable-regulations-government-drones" TargetMode="External"/><Relationship Id="rId25" Type="http://schemas.openxmlformats.org/officeDocument/2006/relationships/hyperlink" Target="http://en.wikipedia.org/wiki/Posse_Comitatus_Act" TargetMode="External"/><Relationship Id="rId33" Type="http://schemas.openxmlformats.org/officeDocument/2006/relationships/hyperlink" Target="http://www.washingtonpost.com/world/national-security/plan-for-hunting-terrorists-signals-us-intends-to-keep-adding-names-to-kill-lists/2012/10/23/4789b2ae-18b3-11e2-a55c-39408fbe6a4b_story.html" TargetMode="External"/><Relationship Id="rId38" Type="http://schemas.openxmlformats.org/officeDocument/2006/relationships/hyperlink" Target="http://www.tandfonline.com/doi/full/10.1080/08900523.2013.829679" TargetMode="External"/><Relationship Id="rId46" Type="http://schemas.openxmlformats.org/officeDocument/2006/relationships/hyperlink" Target="https://www.washingtonpost.com/news/volokh-conspiracy/wp/2014/09/24/the-faas-slow-move-to-regulate-domestic-drones/" TargetMode="External"/><Relationship Id="rId20" Type="http://schemas.openxmlformats.org/officeDocument/2006/relationships/hyperlink" Target="http://www.theguardian.com/us-news/us-military" TargetMode="External"/><Relationship Id="rId41" Type="http://schemas.openxmlformats.org/officeDocument/2006/relationships/hyperlink" Target="http://www.huffingtonpost.com/eugene-k-chow/domestic-drone-surveillance_b_1324546.html" TargetMode="External"/><Relationship Id="rId54" Type="http://schemas.openxmlformats.org/officeDocument/2006/relationships/hyperlink" Target="http://www.academia.edu/9696392/Unmanned_Aerial_Vehicles_Opportunities_barriers_and_the_future_of_drone_journalism_" TargetMode="External"/><Relationship Id="rId1" Type="http://schemas.openxmlformats.org/officeDocument/2006/relationships/customXml" Target="../customXml/item1.xml"/><Relationship Id="rId6" Type="http://schemas.openxmlformats.org/officeDocument/2006/relationships/hyperlink" Target="http://www.wsj.com/articles/faa-u-s-airliner-nearly-collided-with-drone-in-march-1399659956" TargetMode="External"/><Relationship Id="rId15" Type="http://schemas.openxmlformats.org/officeDocument/2006/relationships/hyperlink" Target="http://www.tandfonline.com/doi/full/10.1080/08900523.2013.829679" TargetMode="External"/><Relationship Id="rId23" Type="http://schemas.openxmlformats.org/officeDocument/2006/relationships/hyperlink" Target="http://seattletimes.com/html/localnews/2018090173_drones28m.html" TargetMode="External"/><Relationship Id="rId28" Type="http://schemas.openxmlformats.org/officeDocument/2006/relationships/hyperlink" Target="http://www.csmonitor.com/USA/2012/0616/Drones-over-America.-Are-they-spying-on-you" TargetMode="External"/><Relationship Id="rId36" Type="http://schemas.openxmlformats.org/officeDocument/2006/relationships/hyperlink" Target="http://moderndiplomacy.eu/index.php?option=com_k2&amp;view=item&amp;id=651:the-american-drone-apartheid-global-reactions-to-u-s-technical-dominance&amp;Itemid=642" TargetMode="External"/><Relationship Id="rId49" Type="http://schemas.openxmlformats.org/officeDocument/2006/relationships/hyperlink" Target="http://www.brookings.edu/research/articles/2013/06/17-drones-obama-weapon-choice-us-counterterrorism-byman" TargetMode="External"/><Relationship Id="rId57" Type="http://schemas.openxmlformats.org/officeDocument/2006/relationships/fontTable" Target="fontTable.xml"/><Relationship Id="rId10" Type="http://schemas.openxmlformats.org/officeDocument/2006/relationships/hyperlink" Target="http://weekly.ahram.org.eg/2004/705/op5.htm" TargetMode="External"/><Relationship Id="rId31" Type="http://schemas.openxmlformats.org/officeDocument/2006/relationships/hyperlink" Target="http://csis.org/files/publication/140227_Brannen_UnmannedSystems_Web.pdf" TargetMode="External"/><Relationship Id="rId44" Type="http://schemas.openxmlformats.org/officeDocument/2006/relationships/hyperlink" Target="http://fortune.com/2015/06/23/congress-drone-safety/" TargetMode="External"/><Relationship Id="rId52" Type="http://schemas.openxmlformats.org/officeDocument/2006/relationships/hyperlink" Target="http://www.brookings.edu/research/articles/2013/06/17-drones-obama-weapon-choice-us-counterterrorism-by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8F482-7BED-48ED-8F7D-B9090B6E9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45551</Words>
  <Characters>259641</Characters>
  <Application>Microsoft Office Word</Application>
  <DocSecurity>0</DocSecurity>
  <Lines>2163</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Kentucky Debate</cp:lastModifiedBy>
  <cp:revision>3</cp:revision>
  <dcterms:created xsi:type="dcterms:W3CDTF">2015-07-30T02:55:00Z</dcterms:created>
  <dcterms:modified xsi:type="dcterms:W3CDTF">2015-07-30T02:58:00Z</dcterms:modified>
</cp:coreProperties>
</file>