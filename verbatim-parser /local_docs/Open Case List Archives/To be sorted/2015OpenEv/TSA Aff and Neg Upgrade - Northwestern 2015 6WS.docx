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6DDB" w:rsidRDefault="00392CFC" w:rsidP="00B66DDB">
      <w:pPr>
        <w:pStyle w:val="Heading1"/>
      </w:pPr>
      <w:r>
        <w:t>2015 NDI 6WS – TSA Aff and Neg Upgrades</w:t>
      </w:r>
      <w:bookmarkStart w:id="0" w:name="_GoBack"/>
      <w:bookmarkEnd w:id="0"/>
    </w:p>
    <w:p w:rsidR="00DA700A" w:rsidRDefault="00DA700A" w:rsidP="00DA700A">
      <w:pPr>
        <w:pStyle w:val="Heading2"/>
      </w:pPr>
      <w:r>
        <w:lastRenderedPageBreak/>
        <w:t xml:space="preserve">Privatization </w:t>
      </w:r>
    </w:p>
    <w:p w:rsidR="0076267E" w:rsidRDefault="0076267E" w:rsidP="0076267E">
      <w:pPr>
        <w:pStyle w:val="Heading3"/>
      </w:pPr>
      <w:r>
        <w:lastRenderedPageBreak/>
        <w:t>Privatization</w:t>
      </w:r>
      <w:r w:rsidR="00B66DDB">
        <w:t xml:space="preserve"> worse</w:t>
      </w:r>
    </w:p>
    <w:p w:rsidR="0076267E" w:rsidRPr="0098724E" w:rsidRDefault="0076267E" w:rsidP="0076267E">
      <w:pPr>
        <w:pStyle w:val="Heading4"/>
      </w:pPr>
      <w:r>
        <w:t>The TSA would just privatize its screening if the plan occurred</w:t>
      </w:r>
    </w:p>
    <w:p w:rsidR="0076267E" w:rsidRPr="0098724E" w:rsidRDefault="0076267E" w:rsidP="0076267E">
      <w:r w:rsidRPr="0098724E">
        <w:rPr>
          <w:rStyle w:val="Style13ptBold"/>
        </w:rPr>
        <w:t>Jansen 14</w:t>
      </w:r>
      <w:r>
        <w:t xml:space="preserve"> (Bart, covers transportation primarily at the Federal Aviation Administration, the Transportation Security Administration, the National Transportation Safety Board and Congress, “Airports: Privatizing TSA security remains challenging”, July 29</w:t>
      </w:r>
      <w:r w:rsidRPr="0098724E">
        <w:rPr>
          <w:vertAlign w:val="superscript"/>
        </w:rPr>
        <w:t>th</w:t>
      </w:r>
      <w:r>
        <w:t xml:space="preserve">, </w:t>
      </w:r>
      <w:hyperlink r:id="rId6" w:history="1">
        <w:r w:rsidRPr="00B3324D">
          <w:rPr>
            <w:rStyle w:val="Hyperlink"/>
          </w:rPr>
          <w:t>http://www.usatoday.com/story/money/business/2014/07/29/tsa-airports-privatize-montana-kansas-city/13316121/)CDD</w:t>
        </w:r>
      </w:hyperlink>
      <w:r>
        <w:tab/>
      </w:r>
    </w:p>
    <w:p w:rsidR="0076267E" w:rsidRDefault="0076267E" w:rsidP="0076267E"/>
    <w:p w:rsidR="0076267E" w:rsidRPr="0098724E" w:rsidRDefault="0076267E" w:rsidP="0076267E">
      <w:pPr>
        <w:rPr>
          <w:rStyle w:val="StyleUnderline"/>
        </w:rPr>
      </w:pPr>
      <w:r w:rsidRPr="0098724E">
        <w:rPr>
          <w:rStyle w:val="StyleUnderline"/>
          <w:highlight w:val="green"/>
        </w:rPr>
        <w:t>The TSA was created to standardize and improve airport security</w:t>
      </w:r>
      <w:r w:rsidRPr="0098724E">
        <w:rPr>
          <w:rStyle w:val="StyleUnderline"/>
        </w:rPr>
        <w:t xml:space="preserve"> after the 9/11 terrorist attacks. </w:t>
      </w:r>
      <w:r w:rsidRPr="0098724E">
        <w:rPr>
          <w:rStyle w:val="StyleUnderline"/>
          <w:highlight w:val="green"/>
        </w:rPr>
        <w:t>But the agency has the Screening Partnership Program for airports that prefer to hire private contractors</w:t>
      </w:r>
      <w:r w:rsidRPr="0098724E">
        <w:rPr>
          <w:rStyle w:val="StyleUnderline"/>
        </w:rPr>
        <w:t>, so long as they maintain the same level of security as the TSA.</w:t>
      </w:r>
      <w:r>
        <w:rPr>
          <w:rStyle w:val="StyleUnderline"/>
        </w:rPr>
        <w:t xml:space="preserve"> </w:t>
      </w:r>
      <w:r w:rsidRPr="0098724E">
        <w:rPr>
          <w:rStyle w:val="StyleUnderline"/>
          <w:highlight w:val="green"/>
        </w:rPr>
        <w:t>Congress would like to expand the program beyond the current 18 airports</w:t>
      </w:r>
      <w:r>
        <w:t xml:space="preserve"> — the largest in San Francisco and Kansas City — that handle a combined 4.5% of all passengers nationwide. But after a 2012 law made the application process easier so more airports could participate, lawmakers say the results are still balky. </w:t>
      </w:r>
      <w:r w:rsidRPr="0098724E">
        <w:rPr>
          <w:rStyle w:val="StyleUnderline"/>
        </w:rPr>
        <w:t>"</w:t>
      </w:r>
      <w:r w:rsidRPr="0098724E">
        <w:rPr>
          <w:rStyle w:val="StyleUnderline"/>
          <w:highlight w:val="green"/>
        </w:rPr>
        <w:t>There is no reason why (the program) cannot be expanded to create even greater efficiencies under a risk-based system</w:t>
      </w:r>
      <w:r w:rsidRPr="0098724E">
        <w:rPr>
          <w:rStyle w:val="StyleUnderline"/>
        </w:rPr>
        <w:t>,"</w:t>
      </w:r>
      <w:r>
        <w:t xml:space="preserve"> said Rep. Richard Hudson, R-N.C., and the panel chairman. William Benner, the program's director, said the agency promoted the program by meeting in January with about 100 contract companies. The TSA also met with vendors at two industry meetings in June. </w:t>
      </w:r>
      <w:r w:rsidRPr="0098724E">
        <w:rPr>
          <w:rStyle w:val="StyleUnderline"/>
        </w:rPr>
        <w:t xml:space="preserve">Benner said </w:t>
      </w:r>
      <w:r w:rsidRPr="0098724E">
        <w:rPr>
          <w:rStyle w:val="StyleUnderline"/>
          <w:highlight w:val="green"/>
        </w:rPr>
        <w:t>the agency's goal is now to get from application to contract award within a year.</w:t>
      </w:r>
      <w:r>
        <w:rPr>
          <w:rStyle w:val="StyleUnderline"/>
        </w:rPr>
        <w:t xml:space="preserve"> </w:t>
      </w:r>
      <w:r w:rsidRPr="0098724E">
        <w:rPr>
          <w:rStyle w:val="StyleUnderline"/>
        </w:rPr>
        <w:t>"</w:t>
      </w:r>
      <w:r w:rsidRPr="0098724E">
        <w:rPr>
          <w:rStyle w:val="StyleUnderline"/>
          <w:highlight w:val="green"/>
        </w:rPr>
        <w:t>That is a very aggressive timeline,"</w:t>
      </w:r>
      <w:r w:rsidRPr="0098724E">
        <w:rPr>
          <w:rStyle w:val="StyleUnderline"/>
        </w:rPr>
        <w:t xml:space="preserve"> Benner said. "</w:t>
      </w:r>
      <w:r w:rsidRPr="0098724E">
        <w:rPr>
          <w:rStyle w:val="StyleUnderline"/>
          <w:highlight w:val="green"/>
        </w:rPr>
        <w:t>Are we getting better? I'm convinced we are."</w:t>
      </w:r>
      <w:r>
        <w:rPr>
          <w:rStyle w:val="StyleUnderline"/>
        </w:rPr>
        <w:t xml:space="preserve"> </w:t>
      </w:r>
      <w:r>
        <w:t xml:space="preserve">But Cindi Martin, director of Glacier Park International Airport in Montana, described her application process that began in October 2009 and is finally scheduled to end in August with the arrival of private screeners. "We are seeing the light at the end of what has been a very long tunnel," Martin said. "Despite the frustrating length of time through the fits and starts in the process and lack of communication from TSA, </w:t>
      </w:r>
      <w:r w:rsidRPr="0098724E">
        <w:rPr>
          <w:rStyle w:val="StyleUnderline"/>
          <w:highlight w:val="green"/>
        </w:rPr>
        <w:t>we could do it all again."</w:t>
      </w:r>
    </w:p>
    <w:p w:rsidR="0076267E" w:rsidRPr="0098724E" w:rsidRDefault="0076267E" w:rsidP="0076267E">
      <w:pPr>
        <w:pStyle w:val="Heading4"/>
      </w:pPr>
      <w:r>
        <w:t>The private contractors would securitize further</w:t>
      </w:r>
    </w:p>
    <w:p w:rsidR="0076267E" w:rsidRPr="0098724E" w:rsidRDefault="0076267E" w:rsidP="0076267E">
      <w:r w:rsidRPr="0098724E">
        <w:rPr>
          <w:rStyle w:val="Style13ptBold"/>
        </w:rPr>
        <w:t>Ron Paul 11</w:t>
      </w:r>
      <w:r>
        <w:t xml:space="preserve"> (You know who he is, “Ron Paul: The TSA Is Not Above The Law!</w:t>
      </w:r>
      <w:proofErr w:type="gramStart"/>
      <w:r>
        <w:t>”,</w:t>
      </w:r>
      <w:proofErr w:type="gramEnd"/>
      <w:r>
        <w:t xml:space="preserve"> July 5</w:t>
      </w:r>
      <w:r w:rsidRPr="0098724E">
        <w:rPr>
          <w:vertAlign w:val="superscript"/>
        </w:rPr>
        <w:t>th</w:t>
      </w:r>
      <w:r>
        <w:t>, http://www.ronpaul.com/2011-07-05/ron-paul-the-tsa-is-not-above-the-law/comment-page-1/)CDD</w:t>
      </w:r>
    </w:p>
    <w:p w:rsidR="0076267E" w:rsidRDefault="0076267E" w:rsidP="00545A62">
      <w:r w:rsidRPr="0098724E">
        <w:rPr>
          <w:rStyle w:val="StyleUnderline"/>
          <w:highlight w:val="green"/>
        </w:rPr>
        <w:t>The press reports are horrifying: 95 year-old women humiliated; children molested; disabled people abused</w:t>
      </w:r>
      <w:r w:rsidRPr="0098724E">
        <w:rPr>
          <w:rStyle w:val="StyleUnderline"/>
        </w:rPr>
        <w:t xml:space="preserve">; men and women subjected to unwarranted groping and touching of their most private areas; involuntary radiation exposure. </w:t>
      </w:r>
      <w:r w:rsidRPr="0098724E">
        <w:rPr>
          <w:rStyle w:val="StyleUnderline"/>
          <w:highlight w:val="green"/>
        </w:rPr>
        <w:t>If the perpetrators were a gang of criminals, their headquarters would be raided by SWAT teams</w:t>
      </w:r>
      <w:r w:rsidRPr="0098724E">
        <w:rPr>
          <w:rStyle w:val="StyleUnderline"/>
        </w:rPr>
        <w:t xml:space="preserve"> and armed federal agents. </w:t>
      </w:r>
      <w:r w:rsidRPr="0098724E">
        <w:rPr>
          <w:rStyle w:val="StyleUnderline"/>
          <w:highlight w:val="green"/>
        </w:rPr>
        <w:t>Unfortunately, in this case the perpetrators are armed federal agents</w:t>
      </w:r>
      <w:r w:rsidRPr="0098724E">
        <w:rPr>
          <w:rStyle w:val="StyleUnderline"/>
        </w:rPr>
        <w:t xml:space="preserve">. </w:t>
      </w:r>
      <w:r w:rsidRPr="0098724E">
        <w:rPr>
          <w:rStyle w:val="StyleUnderline"/>
          <w:highlight w:val="green"/>
        </w:rPr>
        <w:t>This is the</w:t>
      </w:r>
      <w:r w:rsidRPr="0098724E">
        <w:rPr>
          <w:rStyle w:val="StyleUnderline"/>
        </w:rPr>
        <w:t xml:space="preserve"> sorry situation ten years after the creation of the </w:t>
      </w:r>
      <w:r w:rsidRPr="0098724E">
        <w:rPr>
          <w:rStyle w:val="StyleUnderline"/>
          <w:highlight w:val="green"/>
        </w:rPr>
        <w:t>T</w:t>
      </w:r>
      <w:r w:rsidRPr="0098724E">
        <w:rPr>
          <w:rStyle w:val="StyleUnderline"/>
        </w:rPr>
        <w:t xml:space="preserve">ransportation </w:t>
      </w:r>
      <w:r w:rsidRPr="0098724E">
        <w:rPr>
          <w:rStyle w:val="StyleUnderline"/>
          <w:highlight w:val="green"/>
        </w:rPr>
        <w:t>S</w:t>
      </w:r>
      <w:r w:rsidRPr="0098724E">
        <w:rPr>
          <w:rStyle w:val="StyleUnderline"/>
        </w:rPr>
        <w:t xml:space="preserve">ecurity </w:t>
      </w:r>
      <w:r w:rsidRPr="0098724E">
        <w:rPr>
          <w:rStyle w:val="StyleUnderline"/>
          <w:highlight w:val="green"/>
        </w:rPr>
        <w:t>A</w:t>
      </w:r>
      <w:r w:rsidRPr="0098724E">
        <w:rPr>
          <w:rStyle w:val="StyleUnderline"/>
        </w:rPr>
        <w:t>dministration</w:t>
      </w:r>
      <w:r>
        <w:t xml:space="preserve">. The requirement that Americans be forced to undergo this appalling treatment simply for the “privilege” of traveling in their own country reveals much about how the federal government feels about our liberties. The unfortunate fact that we put up with this does not speak well for our willingness to stand up to an abusive government. Many Americans continue to fool themselves into accepting TSA abuse by saying “I don’t mind giving up my freedoms for security.” </w:t>
      </w:r>
      <w:r w:rsidRPr="0098724E">
        <w:rPr>
          <w:rStyle w:val="Emphasis"/>
          <w:highlight w:val="green"/>
        </w:rPr>
        <w:t>In fact, they are giving up their liberties and not receiving security in return</w:t>
      </w:r>
      <w:r w:rsidRPr="0098724E">
        <w:rPr>
          <w:rStyle w:val="StyleUnderline"/>
        </w:rPr>
        <w:t xml:space="preserve">. Last week, for example, just days after an elderly cancer victim was forced to submit to a cruel and pointless TSA search, including removal of an adult diaper, a Nigerian immigrant somehow managed stroll through TSA security checks and board a </w:t>
      </w:r>
      <w:r w:rsidRPr="0098724E">
        <w:rPr>
          <w:rStyle w:val="StyleUnderline"/>
        </w:rPr>
        <w:lastRenderedPageBreak/>
        <w:t>flight from New York to LA — with a stolen, expired boarding pass and an out-of-date student ID as his sole identification! He was detained and questioned, only to be released to do it again 5 days later!</w:t>
      </w:r>
      <w:r w:rsidRPr="0098724E">
        <w:t xml:space="preserve"> </w:t>
      </w:r>
      <w:r w:rsidRPr="0098724E">
        <w:rPr>
          <w:rStyle w:val="StyleUnderline"/>
        </w:rPr>
        <w:t>We should not be surprised to find government ineptitude and indifference at the TSA.</w:t>
      </w:r>
      <w:r>
        <w:t xml:space="preserve"> </w:t>
      </w:r>
      <w:r w:rsidRPr="0098724E">
        <w:rPr>
          <w:rStyle w:val="StyleUnderline"/>
          <w:highlight w:val="green"/>
        </w:rPr>
        <w:t>At the time the TSA was being created I strongly opposed federalization of airline security</w:t>
      </w:r>
      <w:r w:rsidRPr="0098724E">
        <w:rPr>
          <w:rStyle w:val="StyleUnderline"/>
        </w:rPr>
        <w:t>. As I wrote in an article back in 2001: “</w:t>
      </w:r>
      <w:r w:rsidRPr="0098724E">
        <w:rPr>
          <w:rStyle w:val="StyleUnderline"/>
          <w:highlight w:val="green"/>
        </w:rPr>
        <w:t>Congress should be privatizing rather than nationalizing airport security</w:t>
      </w:r>
      <w:r w:rsidRPr="0098724E">
        <w:rPr>
          <w:rStyle w:val="StyleUnderline"/>
        </w:rPr>
        <w:t xml:space="preserve">. </w:t>
      </w:r>
      <w:r w:rsidRPr="0098724E">
        <w:rPr>
          <w:rStyle w:val="StyleUnderline"/>
          <w:highlight w:val="green"/>
        </w:rPr>
        <w:t>The free market</w:t>
      </w:r>
      <w:r w:rsidRPr="0098724E">
        <w:rPr>
          <w:rStyle w:val="StyleUnderline"/>
        </w:rPr>
        <w:t xml:space="preserve"> </w:t>
      </w:r>
      <w:r w:rsidRPr="0098724E">
        <w:rPr>
          <w:rStyle w:val="StyleUnderline"/>
          <w:highlight w:val="green"/>
        </w:rPr>
        <w:t>can</w:t>
      </w:r>
      <w:r w:rsidRPr="0098724E">
        <w:rPr>
          <w:rStyle w:val="StyleUnderline"/>
        </w:rPr>
        <w:t xml:space="preserve"> and does </w:t>
      </w:r>
      <w:r w:rsidRPr="0098724E">
        <w:rPr>
          <w:rStyle w:val="StyleUnderline"/>
          <w:highlight w:val="green"/>
        </w:rPr>
        <w:t>produce excellent security</w:t>
      </w:r>
      <w:r w:rsidRPr="0098724E">
        <w:rPr>
          <w:rStyle w:val="StyleUnderline"/>
        </w:rPr>
        <w:t xml:space="preserve"> in many industries</w:t>
      </w:r>
      <w:r>
        <w:t xml:space="preserve">. Many security-intensive industries do an outstanding job of maintaining safety without depending on federal agencies. </w:t>
      </w:r>
      <w:r w:rsidRPr="0098724E">
        <w:rPr>
          <w:rStyle w:val="StyleUnderline"/>
        </w:rPr>
        <w:t xml:space="preserve">Nuclear </w:t>
      </w:r>
      <w:r w:rsidRPr="0098724E">
        <w:rPr>
          <w:rStyle w:val="StyleUnderline"/>
          <w:highlight w:val="green"/>
        </w:rPr>
        <w:t>power plants</w:t>
      </w:r>
      <w:r w:rsidRPr="0098724E">
        <w:rPr>
          <w:rStyle w:val="StyleUnderline"/>
        </w:rPr>
        <w:t xml:space="preserve">, chemical plants, </w:t>
      </w:r>
      <w:r w:rsidRPr="0098724E">
        <w:rPr>
          <w:rStyle w:val="StyleUnderline"/>
          <w:highlight w:val="green"/>
        </w:rPr>
        <w:t>oil refineries</w:t>
      </w:r>
      <w:r w:rsidRPr="0098724E">
        <w:rPr>
          <w:rStyle w:val="StyleUnderline"/>
        </w:rPr>
        <w:t xml:space="preserve">, </w:t>
      </w:r>
      <w:r w:rsidRPr="0098724E">
        <w:rPr>
          <w:rStyle w:val="StyleUnderline"/>
          <w:highlight w:val="green"/>
        </w:rPr>
        <w:t>and armored money transport companies all employ private security forces that operate very effectively. No government agency will ever care about the bottom-line security and profitability of the airlines more than the airlines themselves.</w:t>
      </w:r>
      <w:r>
        <w:t xml:space="preserve"> Airlines cannot make money if travelers and flight crews are afraid to fly, and in a free market they would drastically change security measures to prevent future tragedies. In the current regulatory environment, however, the airlines prefer to relinquish all responsibility for security to the government, so that they cannot be held accountable for lapses in </w:t>
      </w:r>
    </w:p>
    <w:p w:rsidR="00545A62" w:rsidRDefault="00545A62" w:rsidP="00545A62">
      <w:pPr>
        <w:pStyle w:val="Heading4"/>
      </w:pPr>
      <w:r>
        <w:t xml:space="preserve">Privatization of security fuels the military industrial complex- turns the </w:t>
      </w:r>
      <w:proofErr w:type="spellStart"/>
      <w:r>
        <w:t>aff</w:t>
      </w:r>
      <w:proofErr w:type="spellEnd"/>
    </w:p>
    <w:p w:rsidR="0076267E" w:rsidRDefault="00545A62" w:rsidP="0076267E">
      <w:r w:rsidRPr="00545A62">
        <w:rPr>
          <w:rStyle w:val="Style13ptBold"/>
        </w:rPr>
        <w:t>Turley 14</w:t>
      </w:r>
      <w:r>
        <w:t xml:space="preserve"> (Jonathan, the Shapiro Professor of Public Interest Law at George Washington University, “Big money behind war: the military-industrial complex”, 1/11, http://www.aljazeera.com/indepth/opinion/2014/01/big-money-behind-war-military-industrial-complex-20141473026736533.html)CDD</w:t>
      </w:r>
    </w:p>
    <w:p w:rsidR="0076267E" w:rsidRDefault="0076267E" w:rsidP="0076267E">
      <w:pPr>
        <w:rPr>
          <w:rStyle w:val="StyleUnderline"/>
        </w:rPr>
      </w:pPr>
      <w:r w:rsidRPr="00545A62">
        <w:rPr>
          <w:rStyle w:val="StyleUnderline"/>
          <w:highlight w:val="green"/>
        </w:rPr>
        <w:t>The new military-industrial complex is fuelled by</w:t>
      </w:r>
      <w:r w:rsidRPr="00545A62">
        <w:rPr>
          <w:rStyle w:val="StyleUnderline"/>
        </w:rPr>
        <w:t xml:space="preserve"> a conveniently ambiguous and unseen enemy: </w:t>
      </w:r>
      <w:r w:rsidRPr="00545A62">
        <w:rPr>
          <w:rStyle w:val="StyleUnderline"/>
          <w:highlight w:val="green"/>
        </w:rPr>
        <w:t>the terrorist</w:t>
      </w:r>
      <w:r w:rsidRPr="00545A62">
        <w:rPr>
          <w:rStyle w:val="StyleUnderline"/>
        </w:rPr>
        <w:t xml:space="preserve">. Former President George W </w:t>
      </w:r>
      <w:r w:rsidRPr="00545A62">
        <w:rPr>
          <w:rStyle w:val="StyleUnderline"/>
          <w:highlight w:val="green"/>
        </w:rPr>
        <w:t>Bush</w:t>
      </w:r>
      <w:r w:rsidRPr="00545A62">
        <w:rPr>
          <w:rStyle w:val="StyleUnderline"/>
        </w:rPr>
        <w:t xml:space="preserve"> </w:t>
      </w:r>
      <w:r w:rsidRPr="00545A62">
        <w:rPr>
          <w:rStyle w:val="StyleUnderline"/>
          <w:highlight w:val="green"/>
        </w:rPr>
        <w:t>and his aides insisted on calling counter-terrorism efforts a "war"</w:t>
      </w:r>
      <w:r w:rsidRPr="00545A62">
        <w:rPr>
          <w:rStyle w:val="StyleUnderline"/>
        </w:rPr>
        <w:t>.</w:t>
      </w:r>
      <w:r w:rsidRPr="00545A62">
        <w:rPr>
          <w:sz w:val="16"/>
        </w:rPr>
        <w:t xml:space="preserve"> This concerted effort by leaders like former Vice President Dick Cheney (himself the former CEO of </w:t>
      </w:r>
      <w:proofErr w:type="spellStart"/>
      <w:r w:rsidRPr="00545A62">
        <w:rPr>
          <w:sz w:val="16"/>
        </w:rPr>
        <w:t>defence</w:t>
      </w:r>
      <w:proofErr w:type="spellEnd"/>
      <w:r w:rsidRPr="00545A62">
        <w:rPr>
          <w:sz w:val="16"/>
        </w:rPr>
        <w:t xml:space="preserve">-contractor Halliburton) was not some empty rhetorical exercise. </w:t>
      </w:r>
      <w:r w:rsidRPr="00545A62">
        <w:rPr>
          <w:rStyle w:val="StyleUnderline"/>
        </w:rPr>
        <w:t xml:space="preserve">Not only would </w:t>
      </w:r>
      <w:r w:rsidRPr="00545A62">
        <w:rPr>
          <w:rStyle w:val="StyleUnderline"/>
          <w:highlight w:val="green"/>
        </w:rPr>
        <w:t>a war</w:t>
      </w:r>
      <w:r w:rsidRPr="00545A62">
        <w:rPr>
          <w:rStyle w:val="StyleUnderline"/>
        </w:rPr>
        <w:t xml:space="preserve"> </w:t>
      </w:r>
      <w:proofErr w:type="spellStart"/>
      <w:r w:rsidRPr="00545A62">
        <w:rPr>
          <w:rStyle w:val="StyleUnderline"/>
        </w:rPr>
        <w:t>maximise</w:t>
      </w:r>
      <w:proofErr w:type="spellEnd"/>
      <w:r w:rsidRPr="00545A62">
        <w:rPr>
          <w:rStyle w:val="StyleUnderline"/>
        </w:rPr>
        <w:t xml:space="preserve"> the inherent powers of the president, but it </w:t>
      </w:r>
      <w:r w:rsidRPr="00545A62">
        <w:rPr>
          <w:rStyle w:val="StyleUnderline"/>
          <w:highlight w:val="green"/>
        </w:rPr>
        <w:t xml:space="preserve">would </w:t>
      </w:r>
      <w:proofErr w:type="spellStart"/>
      <w:r w:rsidRPr="00545A62">
        <w:rPr>
          <w:rStyle w:val="StyleUnderline"/>
          <w:highlight w:val="green"/>
        </w:rPr>
        <w:t>maximise</w:t>
      </w:r>
      <w:proofErr w:type="spellEnd"/>
      <w:r w:rsidRPr="00545A62">
        <w:rPr>
          <w:rStyle w:val="StyleUnderline"/>
          <w:highlight w:val="green"/>
        </w:rPr>
        <w:t xml:space="preserve"> the budgets for military and homeland agencies</w:t>
      </w:r>
      <w:r w:rsidRPr="00545A62">
        <w:rPr>
          <w:rStyle w:val="StyleUnderline"/>
        </w:rPr>
        <w:t>.</w:t>
      </w:r>
      <w:r w:rsidR="00545A62">
        <w:rPr>
          <w:rStyle w:val="StyleUnderline"/>
        </w:rPr>
        <w:t xml:space="preserve"> </w:t>
      </w:r>
      <w:r w:rsidRPr="00545A62">
        <w:rPr>
          <w:rStyle w:val="StyleUnderline"/>
          <w:highlight w:val="green"/>
        </w:rPr>
        <w:t>This new coalition of companies,</w:t>
      </w:r>
      <w:r w:rsidRPr="00545A62">
        <w:rPr>
          <w:rStyle w:val="StyleUnderline"/>
        </w:rPr>
        <w:t xml:space="preserve"> agencies, and lobbyists </w:t>
      </w:r>
      <w:r w:rsidRPr="00545A62">
        <w:rPr>
          <w:rStyle w:val="StyleUnderline"/>
          <w:highlight w:val="green"/>
        </w:rPr>
        <w:t>dwarfs the system known by Eisenhower</w:t>
      </w:r>
      <w:r w:rsidRPr="00545A62">
        <w:rPr>
          <w:rStyle w:val="StyleUnderline"/>
        </w:rPr>
        <w:t xml:space="preserve"> </w:t>
      </w:r>
      <w:r w:rsidRPr="00545A62">
        <w:rPr>
          <w:rStyle w:val="StyleUnderline"/>
          <w:highlight w:val="green"/>
        </w:rPr>
        <w:t>when he warned Americans to</w:t>
      </w:r>
      <w:r w:rsidRPr="00545A62">
        <w:rPr>
          <w:rStyle w:val="StyleUnderline"/>
        </w:rPr>
        <w:t xml:space="preserve"> "</w:t>
      </w:r>
      <w:r w:rsidRPr="00545A62">
        <w:rPr>
          <w:rStyle w:val="StyleUnderline"/>
          <w:highlight w:val="green"/>
        </w:rPr>
        <w:t>guard against the</w:t>
      </w:r>
      <w:r w:rsidRPr="00545A62">
        <w:rPr>
          <w:rStyle w:val="StyleUnderline"/>
        </w:rPr>
        <w:t xml:space="preserve"> acquisition of unwarranted influence… by the </w:t>
      </w:r>
      <w:r w:rsidRPr="00545A62">
        <w:rPr>
          <w:rStyle w:val="StyleUnderline"/>
          <w:highlight w:val="green"/>
        </w:rPr>
        <w:t>military-industrial complex"</w:t>
      </w:r>
      <w:r w:rsidRPr="00545A62">
        <w:rPr>
          <w:rStyle w:val="StyleUnderline"/>
        </w:rPr>
        <w:t>.</w:t>
      </w:r>
      <w:r w:rsidRPr="00545A62">
        <w:rPr>
          <w:sz w:val="16"/>
        </w:rPr>
        <w:t xml:space="preserve"> Ironically, it has had some of its best days under President Barack Obama who has radically expanded drone attacks and claimed that he alone determines what a war is for the purposes of consulting Congress.</w:t>
      </w:r>
      <w:r w:rsidR="00545A62" w:rsidRPr="00545A62">
        <w:rPr>
          <w:sz w:val="16"/>
        </w:rPr>
        <w:t xml:space="preserve"> </w:t>
      </w:r>
      <w:r w:rsidRPr="00545A62">
        <w:rPr>
          <w:sz w:val="16"/>
        </w:rPr>
        <w:t>Investment in homeland security companies is expected to yield a 12 percent annual growth through 2013 - an astronomical return when compared to other parts of the tanking economy.</w:t>
      </w:r>
      <w:r w:rsidR="00545A62" w:rsidRPr="00545A62">
        <w:rPr>
          <w:sz w:val="16"/>
        </w:rPr>
        <w:t xml:space="preserve"> </w:t>
      </w:r>
      <w:r w:rsidRPr="00545A62">
        <w:rPr>
          <w:sz w:val="16"/>
        </w:rPr>
        <w:t>Good for economy?</w:t>
      </w:r>
      <w:r w:rsidR="00545A62" w:rsidRPr="00545A62">
        <w:rPr>
          <w:sz w:val="16"/>
        </w:rPr>
        <w:t xml:space="preserve"> </w:t>
      </w:r>
      <w:r w:rsidRPr="00545A62">
        <w:rPr>
          <w:sz w:val="16"/>
        </w:rPr>
        <w:t>While few politicians are willing to admit it, we don't just endure wars we seem to need war - at least for some people. A study showed that roughly 75 percent of the fallen in these wars come from working class families. They do not need war. They pay the cost of the war. Eisenhower would likely be appalled by the size of the industrial and governmental workforce committed to war or counter-terrorism activities. Military and homeland budgets now support millions of people in an otherwise declining economy. Hundreds of billions of dollars flow each year from the public coffers to agencies and contractors who have an incentive to keep the country on a war-footing - and footing the bill for war.</w:t>
      </w:r>
      <w:r w:rsidR="00545A62" w:rsidRPr="00545A62">
        <w:rPr>
          <w:sz w:val="16"/>
        </w:rPr>
        <w:t xml:space="preserve"> </w:t>
      </w:r>
      <w:r w:rsidRPr="00545A62">
        <w:rPr>
          <w:sz w:val="16"/>
        </w:rPr>
        <w:t xml:space="preserve">Across the country, the war-based economy can be seen in an industry which includes everything from Homeland Security educational degrees to counter-terrorism consultants to private-run preferred </w:t>
      </w:r>
      <w:proofErr w:type="spellStart"/>
      <w:r w:rsidRPr="00545A62">
        <w:rPr>
          <w:sz w:val="16"/>
        </w:rPr>
        <w:t>traveller</w:t>
      </w:r>
      <w:proofErr w:type="spellEnd"/>
      <w:r w:rsidRPr="00545A62">
        <w:rPr>
          <w:sz w:val="16"/>
        </w:rPr>
        <w:t xml:space="preserve"> </w:t>
      </w:r>
      <w:proofErr w:type="spellStart"/>
      <w:r w:rsidRPr="00545A62">
        <w:rPr>
          <w:sz w:val="16"/>
        </w:rPr>
        <w:t>programmes</w:t>
      </w:r>
      <w:proofErr w:type="spellEnd"/>
      <w:r w:rsidRPr="00545A62">
        <w:rPr>
          <w:sz w:val="16"/>
        </w:rPr>
        <w:t xml:space="preserve"> for airport security gates. Recently, the "black budget" of secret intelligence </w:t>
      </w:r>
      <w:proofErr w:type="spellStart"/>
      <w:r w:rsidRPr="00545A62">
        <w:rPr>
          <w:sz w:val="16"/>
        </w:rPr>
        <w:t>programmes</w:t>
      </w:r>
      <w:proofErr w:type="spellEnd"/>
      <w:r w:rsidRPr="00545A62">
        <w:rPr>
          <w:sz w:val="16"/>
        </w:rPr>
        <w:t xml:space="preserve"> alone was estimated at $52.6bn for 2013. That is only the secret </w:t>
      </w:r>
      <w:proofErr w:type="spellStart"/>
      <w:r w:rsidRPr="00545A62">
        <w:rPr>
          <w:sz w:val="16"/>
        </w:rPr>
        <w:t>programmes</w:t>
      </w:r>
      <w:proofErr w:type="spellEnd"/>
      <w:r w:rsidRPr="00545A62">
        <w:rPr>
          <w:sz w:val="16"/>
        </w:rPr>
        <w:t>, not the much larger intelligence and counterintelligence budgets. We now have 16 spy agencies that employ 107,035 employees. This is separate from the over one million people employed by the military and national security law enforcement agencies.</w:t>
      </w:r>
      <w:r w:rsidR="00545A62" w:rsidRPr="00545A62">
        <w:rPr>
          <w:sz w:val="16"/>
        </w:rPr>
        <w:t xml:space="preserve"> </w:t>
      </w:r>
      <w:r w:rsidRPr="00545A62">
        <w:rPr>
          <w:sz w:val="16"/>
        </w:rPr>
        <w:t>The core of this expanding complex is an axis of influence of corporations, lobbyists, and agencies that have created a massive, self-sustaining terror-based industry.</w:t>
      </w:r>
      <w:r w:rsidR="00545A62" w:rsidRPr="00545A62">
        <w:rPr>
          <w:sz w:val="16"/>
        </w:rPr>
        <w:t xml:space="preserve"> </w:t>
      </w:r>
      <w:r w:rsidRPr="00545A62">
        <w:rPr>
          <w:sz w:val="16"/>
        </w:rPr>
        <w:t>The contractors</w:t>
      </w:r>
      <w:r w:rsidR="00545A62" w:rsidRPr="00545A62">
        <w:rPr>
          <w:sz w:val="16"/>
        </w:rPr>
        <w:t xml:space="preserve"> </w:t>
      </w:r>
      <w:proofErr w:type="gramStart"/>
      <w:r w:rsidRPr="00545A62">
        <w:rPr>
          <w:rStyle w:val="StyleUnderline"/>
        </w:rPr>
        <w:t>In</w:t>
      </w:r>
      <w:proofErr w:type="gramEnd"/>
      <w:r w:rsidRPr="00545A62">
        <w:rPr>
          <w:rStyle w:val="StyleUnderline"/>
        </w:rPr>
        <w:t xml:space="preserve"> the last eight years, </w:t>
      </w:r>
      <w:r w:rsidRPr="00545A62">
        <w:rPr>
          <w:rStyle w:val="StyleUnderline"/>
          <w:highlight w:val="green"/>
        </w:rPr>
        <w:t>trillions of dollars have flowed to military and homeland security companies.</w:t>
      </w:r>
      <w:r w:rsidRPr="00545A62">
        <w:rPr>
          <w:rStyle w:val="StyleUnderline"/>
        </w:rPr>
        <w:t xml:space="preserve"> </w:t>
      </w:r>
      <w:r w:rsidRPr="00545A62">
        <w:rPr>
          <w:rStyle w:val="StyleUnderline"/>
          <w:highlight w:val="green"/>
        </w:rPr>
        <w:t>When the administration starts a war</w:t>
      </w:r>
      <w:r w:rsidRPr="00545A62">
        <w:rPr>
          <w:rStyle w:val="StyleUnderline"/>
        </w:rPr>
        <w:t xml:space="preserve"> like Libya, </w:t>
      </w:r>
      <w:r w:rsidRPr="00545A62">
        <w:rPr>
          <w:rStyle w:val="StyleUnderline"/>
          <w:highlight w:val="green"/>
        </w:rPr>
        <w:t>it is a windfall for companies who are given generous contracts</w:t>
      </w:r>
      <w:r w:rsidRPr="00545A62">
        <w:rPr>
          <w:rStyle w:val="StyleUnderline"/>
        </w:rPr>
        <w:t xml:space="preserve"> to produce everything from replacement missiles to ready-to-eat meals</w:t>
      </w:r>
      <w:r w:rsidRPr="00545A62">
        <w:rPr>
          <w:sz w:val="16"/>
        </w:rPr>
        <w:t>.</w:t>
      </w:r>
      <w:r w:rsidR="00545A62" w:rsidRPr="00545A62">
        <w:rPr>
          <w:sz w:val="16"/>
        </w:rPr>
        <w:t xml:space="preserve"> </w:t>
      </w:r>
      <w:r w:rsidRPr="00545A62">
        <w:rPr>
          <w:sz w:val="16"/>
        </w:rPr>
        <w:t xml:space="preserve">In the first 10 days of the Libyan war alone, the administration spent roughly $550m. That figure includes about $340m for munitions - mostly cruise missiles that must be replaced. Not only did Democratic members of Congress offer post-hoc support for the Libyan attack, but they also proposed a permanent </w:t>
      </w:r>
      <w:proofErr w:type="spellStart"/>
      <w:r w:rsidRPr="00545A62">
        <w:rPr>
          <w:sz w:val="16"/>
        </w:rPr>
        <w:t>authorisation</w:t>
      </w:r>
      <w:proofErr w:type="spellEnd"/>
      <w:r w:rsidRPr="00545A62">
        <w:rPr>
          <w:sz w:val="16"/>
        </w:rPr>
        <w:t xml:space="preserve"> for presidents to attack targets deemed connected to terrorism - a perpetual war on terror. </w:t>
      </w:r>
      <w:r w:rsidRPr="00545A62">
        <w:rPr>
          <w:rStyle w:val="StyleUnderline"/>
          <w:highlight w:val="green"/>
        </w:rPr>
        <w:t>The</w:t>
      </w:r>
      <w:r w:rsidRPr="00545A62">
        <w:rPr>
          <w:rStyle w:val="StyleUnderline"/>
        </w:rPr>
        <w:t xml:space="preserve"> Department of Homeland Security (</w:t>
      </w:r>
      <w:r w:rsidRPr="00545A62">
        <w:rPr>
          <w:rStyle w:val="StyleUnderline"/>
          <w:highlight w:val="green"/>
        </w:rPr>
        <w:t>DHS) offers an even steadier profit margin</w:t>
      </w:r>
      <w:r w:rsidRPr="00545A62">
        <w:rPr>
          <w:rStyle w:val="StyleUnderline"/>
        </w:rPr>
        <w:t xml:space="preserve">. According to Morgan Keegan, a wealth </w:t>
      </w:r>
      <w:r w:rsidRPr="00545A62">
        <w:rPr>
          <w:rStyle w:val="StyleUnderline"/>
        </w:rPr>
        <w:lastRenderedPageBreak/>
        <w:t xml:space="preserve">management and capital firm, </w:t>
      </w:r>
      <w:r w:rsidRPr="00545A62">
        <w:rPr>
          <w:rStyle w:val="StyleUnderline"/>
          <w:highlight w:val="green"/>
        </w:rPr>
        <w:t>investment in homeland security companies is expected to yield a 12 percent annual growth through 2013</w:t>
      </w:r>
      <w:r w:rsidRPr="00545A62">
        <w:rPr>
          <w:rStyle w:val="StyleUnderline"/>
        </w:rPr>
        <w:t xml:space="preserve"> - an astronomical return when compared to other parts of the tanking economy.</w:t>
      </w:r>
    </w:p>
    <w:p w:rsidR="00B66DDB" w:rsidRDefault="00B66DDB" w:rsidP="00B66DDB">
      <w:pPr>
        <w:pStyle w:val="Heading4"/>
      </w:pPr>
      <w:r>
        <w:t xml:space="preserve">TSA reforms favors private contractors- prevents any effective reform </w:t>
      </w:r>
    </w:p>
    <w:p w:rsidR="00B66DDB" w:rsidRPr="00BE3738" w:rsidRDefault="00B66DDB" w:rsidP="00B66DDB">
      <w:pPr>
        <w:spacing w:line="240" w:lineRule="auto"/>
        <w:contextualSpacing/>
        <w:rPr>
          <w:b/>
          <w:bCs/>
        </w:rPr>
      </w:pPr>
      <w:proofErr w:type="spellStart"/>
      <w:r w:rsidRPr="00BE3738">
        <w:rPr>
          <w:rStyle w:val="Style13ptBold"/>
        </w:rPr>
        <w:t>Inserra</w:t>
      </w:r>
      <w:proofErr w:type="spellEnd"/>
      <w:r w:rsidRPr="00BE3738">
        <w:rPr>
          <w:rStyle w:val="Style13ptBold"/>
        </w:rPr>
        <w:t xml:space="preserve"> 7/2</w:t>
      </w:r>
      <w:r>
        <w:t xml:space="preserve"> </w:t>
      </w:r>
      <w:r w:rsidRPr="00BE3738">
        <w:rPr>
          <w:sz w:val="18"/>
          <w:szCs w:val="18"/>
        </w:rPr>
        <w:t xml:space="preserve">( David </w:t>
      </w:r>
      <w:proofErr w:type="spellStart"/>
      <w:r w:rsidRPr="00BE3738">
        <w:rPr>
          <w:sz w:val="18"/>
          <w:szCs w:val="18"/>
        </w:rPr>
        <w:t>Inserra</w:t>
      </w:r>
      <w:proofErr w:type="spellEnd"/>
      <w:r w:rsidRPr="00BE3738">
        <w:rPr>
          <w:sz w:val="18"/>
          <w:szCs w:val="18"/>
        </w:rPr>
        <w:t xml:space="preserve">, </w:t>
      </w:r>
      <w:r w:rsidRPr="00BE3738">
        <w:rPr>
          <w:iCs/>
          <w:sz w:val="18"/>
          <w:szCs w:val="18"/>
        </w:rPr>
        <w:t>specializes in cyber and homeland security policy, including protection of critical infrastructure, as research assistant in The Heritage Foundation’s Allison Center for Foreign Policy Studies,</w:t>
      </w:r>
      <w:r w:rsidRPr="00BE3738">
        <w:rPr>
          <w:sz w:val="18"/>
          <w:szCs w:val="18"/>
        </w:rPr>
        <w:t xml:space="preserve"> “</w:t>
      </w:r>
      <w:r w:rsidRPr="00BE3738">
        <w:rPr>
          <w:bCs/>
          <w:sz w:val="18"/>
          <w:szCs w:val="18"/>
        </w:rPr>
        <w:t>TSA Failures Point to Need for Private Airport Security”,</w:t>
      </w:r>
      <w:r w:rsidRPr="00BE3738">
        <w:rPr>
          <w:sz w:val="18"/>
          <w:szCs w:val="18"/>
        </w:rPr>
        <w:t xml:space="preserve"> </w:t>
      </w:r>
      <w:hyperlink r:id="rId7" w:history="1">
        <w:r w:rsidRPr="00BE3738">
          <w:rPr>
            <w:rStyle w:val="Hyperlink"/>
            <w:iCs/>
            <w:sz w:val="18"/>
            <w:szCs w:val="18"/>
          </w:rPr>
          <w:t>http://dailysignal.com/2015/06/02/tsa-failures-point-to-need-for-private-airport-security/</w:t>
        </w:r>
      </w:hyperlink>
      <w:r w:rsidRPr="00BE3738">
        <w:rPr>
          <w:iCs/>
          <w:sz w:val="18"/>
          <w:szCs w:val="18"/>
        </w:rPr>
        <w:t xml:space="preserve">, 7/2/15, 8/2/15, MEM) </w:t>
      </w:r>
      <w:r w:rsidRPr="00BE3738">
        <w:rPr>
          <w:sz w:val="18"/>
          <w:szCs w:val="18"/>
        </w:rPr>
        <w:t xml:space="preserve">  </w:t>
      </w:r>
    </w:p>
    <w:p w:rsidR="00B66DDB" w:rsidRPr="00451C9D" w:rsidRDefault="00B66DDB" w:rsidP="00B66DDB">
      <w:pPr>
        <w:spacing w:line="240" w:lineRule="auto"/>
        <w:contextualSpacing/>
        <w:rPr>
          <w:sz w:val="12"/>
        </w:rPr>
      </w:pPr>
      <w:r w:rsidRPr="00451C9D">
        <w:rPr>
          <w:sz w:val="12"/>
        </w:rPr>
        <w:t xml:space="preserve">An exclusive scoop, </w:t>
      </w:r>
      <w:hyperlink r:id="rId8" w:history="1">
        <w:r w:rsidRPr="00451C9D">
          <w:rPr>
            <w:rStyle w:val="Hyperlink"/>
            <w:sz w:val="12"/>
          </w:rPr>
          <w:t>ABC News is reporting</w:t>
        </w:r>
      </w:hyperlink>
      <w:r w:rsidRPr="00451C9D">
        <w:rPr>
          <w:sz w:val="12"/>
        </w:rPr>
        <w:t xml:space="preserve"> that </w:t>
      </w:r>
      <w:r w:rsidRPr="006369C8">
        <w:rPr>
          <w:rStyle w:val="StyleUnderline"/>
        </w:rPr>
        <w:t>the T</w:t>
      </w:r>
      <w:r w:rsidRPr="00451C9D">
        <w:rPr>
          <w:sz w:val="12"/>
        </w:rPr>
        <w:t xml:space="preserve">ransportation </w:t>
      </w:r>
      <w:r w:rsidRPr="006369C8">
        <w:rPr>
          <w:rStyle w:val="StyleUnderline"/>
        </w:rPr>
        <w:t>S</w:t>
      </w:r>
      <w:r w:rsidRPr="00451C9D">
        <w:rPr>
          <w:sz w:val="12"/>
        </w:rPr>
        <w:t xml:space="preserve">ecurity </w:t>
      </w:r>
      <w:r w:rsidRPr="006369C8">
        <w:rPr>
          <w:rStyle w:val="StyleUnderline"/>
        </w:rPr>
        <w:t>A</w:t>
      </w:r>
      <w:r w:rsidRPr="00451C9D">
        <w:rPr>
          <w:sz w:val="12"/>
        </w:rPr>
        <w:t xml:space="preserve">dministration </w:t>
      </w:r>
      <w:r w:rsidRPr="006369C8">
        <w:rPr>
          <w:rStyle w:val="StyleUnderline"/>
        </w:rPr>
        <w:t>failed to stop undercover agents in 67 out of 70 recent probes of TSA screening</w:t>
      </w:r>
      <w:r w:rsidRPr="00451C9D">
        <w:rPr>
          <w:sz w:val="12"/>
        </w:rPr>
        <w:t xml:space="preserve">. These </w:t>
      </w:r>
      <w:r w:rsidRPr="006369C8">
        <w:rPr>
          <w:rStyle w:val="StyleUnderline"/>
        </w:rPr>
        <w:t>agents carried fake weapons through checkpoints at major airports across the country and were not stopped</w:t>
      </w:r>
      <w:r w:rsidRPr="00451C9D">
        <w:rPr>
          <w:sz w:val="12"/>
        </w:rPr>
        <w:t xml:space="preserve">. ABC reports that </w:t>
      </w:r>
      <w:proofErr w:type="spellStart"/>
      <w:r w:rsidRPr="00451C9D">
        <w:rPr>
          <w:sz w:val="12"/>
        </w:rPr>
        <w:t>Jeh</w:t>
      </w:r>
      <w:proofErr w:type="spellEnd"/>
      <w:r w:rsidRPr="00451C9D">
        <w:rPr>
          <w:sz w:val="12"/>
        </w:rPr>
        <w:t xml:space="preserve"> Johnson was “apparently so frustrated by the findings he sought a detailed briefing on them last week at TSA headquarters.” Johnson has good reason to be frustrated: Such a high failure rate is </w:t>
      </w:r>
      <w:hyperlink r:id="rId9" w:history="1">
        <w:r w:rsidRPr="00451C9D">
          <w:rPr>
            <w:rStyle w:val="Hyperlink"/>
            <w:sz w:val="12"/>
          </w:rPr>
          <w:t>unacceptable</w:t>
        </w:r>
      </w:hyperlink>
      <w:r w:rsidRPr="00451C9D">
        <w:rPr>
          <w:sz w:val="12"/>
        </w:rPr>
        <w:t xml:space="preserve">. The inspector general’s report is not available publicly and will likely be classified for security reasons. This should not stop Congress, however, from investigating this matter and reviewing the </w:t>
      </w:r>
      <w:hyperlink r:id="rId10" w:history="1">
        <w:r w:rsidRPr="00451C9D">
          <w:rPr>
            <w:rStyle w:val="Hyperlink"/>
            <w:sz w:val="12"/>
          </w:rPr>
          <w:t>remedial actions</w:t>
        </w:r>
      </w:hyperlink>
      <w:r w:rsidRPr="00451C9D">
        <w:rPr>
          <w:sz w:val="12"/>
        </w:rPr>
        <w:t xml:space="preserve"> that are being taken. Importantly, </w:t>
      </w:r>
      <w:r w:rsidRPr="006369C8">
        <w:rPr>
          <w:rStyle w:val="StyleUnderline"/>
        </w:rPr>
        <w:t>it exposes the reality that government screeners are not necessarily the right answer to airport screening</w:t>
      </w:r>
      <w:r w:rsidRPr="00451C9D">
        <w:rPr>
          <w:sz w:val="12"/>
        </w:rPr>
        <w:t xml:space="preserve">. Almost all European countries and Canada use </w:t>
      </w:r>
      <w:hyperlink r:id="rId11" w:history="1">
        <w:r w:rsidRPr="00451C9D">
          <w:rPr>
            <w:rStyle w:val="Hyperlink"/>
            <w:sz w:val="12"/>
          </w:rPr>
          <w:t>private airport screeners</w:t>
        </w:r>
      </w:hyperlink>
      <w:r w:rsidRPr="00451C9D">
        <w:rPr>
          <w:sz w:val="12"/>
        </w:rPr>
        <w:t xml:space="preserve">. </w:t>
      </w:r>
      <w:r w:rsidRPr="006369C8">
        <w:rPr>
          <w:rStyle w:val="StyleUnderline"/>
        </w:rPr>
        <w:t>In the U</w:t>
      </w:r>
      <w:r w:rsidRPr="00451C9D">
        <w:rPr>
          <w:sz w:val="12"/>
        </w:rPr>
        <w:t xml:space="preserve">nited </w:t>
      </w:r>
      <w:r w:rsidRPr="006369C8">
        <w:rPr>
          <w:rStyle w:val="StyleUnderline"/>
        </w:rPr>
        <w:t>S</w:t>
      </w:r>
      <w:r w:rsidRPr="00451C9D">
        <w:rPr>
          <w:sz w:val="12"/>
        </w:rPr>
        <w:t xml:space="preserve">tates, </w:t>
      </w:r>
      <w:r w:rsidRPr="006369C8">
        <w:rPr>
          <w:rStyle w:val="StyleUnderline"/>
        </w:rPr>
        <w:t>airports have the right to opt out of TSA-administered screening through the S</w:t>
      </w:r>
      <w:r w:rsidRPr="00451C9D">
        <w:rPr>
          <w:sz w:val="12"/>
        </w:rPr>
        <w:t xml:space="preserve">creening </w:t>
      </w:r>
      <w:r w:rsidRPr="006369C8">
        <w:rPr>
          <w:rStyle w:val="StyleUnderline"/>
        </w:rPr>
        <w:t>P</w:t>
      </w:r>
      <w:r w:rsidRPr="00451C9D">
        <w:rPr>
          <w:sz w:val="12"/>
        </w:rPr>
        <w:t xml:space="preserve">artnership </w:t>
      </w:r>
      <w:r w:rsidRPr="006369C8">
        <w:rPr>
          <w:rStyle w:val="StyleUnderline"/>
        </w:rPr>
        <w:t>P</w:t>
      </w:r>
      <w:r w:rsidRPr="00451C9D">
        <w:rPr>
          <w:sz w:val="12"/>
        </w:rPr>
        <w:t xml:space="preserve">rogram, which </w:t>
      </w:r>
      <w:r w:rsidRPr="006369C8">
        <w:rPr>
          <w:rStyle w:val="StyleUnderline"/>
        </w:rPr>
        <w:t>swaps out TSA screeners in favor of private contractors with TSA oversight.</w:t>
      </w:r>
      <w:r w:rsidRPr="00451C9D">
        <w:rPr>
          <w:sz w:val="12"/>
        </w:rPr>
        <w:t xml:space="preserve"> </w:t>
      </w:r>
    </w:p>
    <w:p w:rsidR="00B66DDB" w:rsidRDefault="00B66DDB" w:rsidP="00B66DDB"/>
    <w:p w:rsidR="00B66DDB" w:rsidRDefault="00B66DDB" w:rsidP="00B66DDB">
      <w:pPr>
        <w:pStyle w:val="Heading4"/>
      </w:pPr>
      <w:r>
        <w:t xml:space="preserve">New TSA reform would be worse- private contracted reform treat employees and customers horribly </w:t>
      </w:r>
    </w:p>
    <w:p w:rsidR="00B66DDB" w:rsidRPr="007C20B4" w:rsidRDefault="00B66DDB" w:rsidP="00B66DDB">
      <w:pPr>
        <w:spacing w:line="240" w:lineRule="auto"/>
        <w:contextualSpacing/>
        <w:rPr>
          <w:sz w:val="18"/>
          <w:szCs w:val="18"/>
        </w:rPr>
      </w:pPr>
      <w:proofErr w:type="spellStart"/>
      <w:r w:rsidRPr="007C20B4">
        <w:rPr>
          <w:rStyle w:val="Style13ptBold"/>
        </w:rPr>
        <w:t>Lasky</w:t>
      </w:r>
      <w:proofErr w:type="spellEnd"/>
      <w:r w:rsidRPr="007C20B4">
        <w:rPr>
          <w:rStyle w:val="Style13ptBold"/>
        </w:rPr>
        <w:t xml:space="preserve"> 14</w:t>
      </w:r>
      <w:r>
        <w:t xml:space="preserve"> </w:t>
      </w:r>
      <w:r w:rsidRPr="007C20B4">
        <w:rPr>
          <w:sz w:val="18"/>
          <w:szCs w:val="18"/>
        </w:rPr>
        <w:t xml:space="preserve">(Steve </w:t>
      </w:r>
      <w:proofErr w:type="spellStart"/>
      <w:r w:rsidRPr="007C20B4">
        <w:rPr>
          <w:sz w:val="18"/>
          <w:szCs w:val="18"/>
        </w:rPr>
        <w:t>Lasky</w:t>
      </w:r>
      <w:proofErr w:type="spellEnd"/>
      <w:r w:rsidRPr="007C20B4">
        <w:rPr>
          <w:sz w:val="18"/>
          <w:szCs w:val="18"/>
        </w:rPr>
        <w:t xml:space="preserve">, </w:t>
      </w:r>
      <w:hyperlink r:id="rId12" w:tooltip="More details for this school" w:history="1">
        <w:r w:rsidRPr="007C20B4">
          <w:rPr>
            <w:rStyle w:val="Hyperlink"/>
            <w:sz w:val="18"/>
            <w:szCs w:val="18"/>
          </w:rPr>
          <w:t>Nicholls State University</w:t>
        </w:r>
      </w:hyperlink>
      <w:r w:rsidRPr="007C20B4">
        <w:rPr>
          <w:sz w:val="18"/>
          <w:szCs w:val="18"/>
        </w:rPr>
        <w:t xml:space="preserve">, Editorial Director of Security Technology Executive, Security Dealer &amp; Integrator magazines and SecurityInfoWatch.com, “TSA Screeners Under Attack”, </w:t>
      </w:r>
      <w:hyperlink r:id="rId13" w:history="1">
        <w:r w:rsidRPr="007C20B4">
          <w:rPr>
            <w:rStyle w:val="Hyperlink"/>
            <w:sz w:val="18"/>
            <w:szCs w:val="18"/>
          </w:rPr>
          <w:t>http://www.securityinfowatch.com/blog/11299735/tsa-screeners-under-attack,2/14/14</w:t>
        </w:r>
      </w:hyperlink>
      <w:r w:rsidRPr="007C20B4">
        <w:rPr>
          <w:sz w:val="18"/>
          <w:szCs w:val="18"/>
        </w:rPr>
        <w:t>, 8/2/15, MEM)</w:t>
      </w:r>
    </w:p>
    <w:p w:rsidR="00B66DDB" w:rsidRPr="00D34770" w:rsidRDefault="00B66DDB" w:rsidP="00B66DDB">
      <w:pPr>
        <w:spacing w:line="240" w:lineRule="auto"/>
        <w:contextualSpacing/>
        <w:rPr>
          <w:sz w:val="12"/>
        </w:rPr>
      </w:pPr>
      <w:r w:rsidRPr="00D34770">
        <w:rPr>
          <w:sz w:val="12"/>
        </w:rPr>
        <w:t xml:space="preserve">Gerry Connelly, a House Democrat from Virginia has been among the most vocal political critics of the TSA in recent months. During a committee hearing on the </w:t>
      </w:r>
      <w:r w:rsidRPr="005218A8">
        <w:rPr>
          <w:rStyle w:val="StyleUnderline"/>
        </w:rPr>
        <w:t>TSA's S</w:t>
      </w:r>
      <w:r w:rsidRPr="00D34770">
        <w:rPr>
          <w:sz w:val="12"/>
        </w:rPr>
        <w:t xml:space="preserve">creening </w:t>
      </w:r>
      <w:r w:rsidRPr="005218A8">
        <w:rPr>
          <w:rStyle w:val="StyleUnderline"/>
        </w:rPr>
        <w:t>P</w:t>
      </w:r>
      <w:r w:rsidRPr="00D34770">
        <w:rPr>
          <w:sz w:val="12"/>
        </w:rPr>
        <w:t xml:space="preserve">artnership </w:t>
      </w:r>
      <w:r w:rsidRPr="005218A8">
        <w:rPr>
          <w:rStyle w:val="StyleUnderline"/>
        </w:rPr>
        <w:t>P</w:t>
      </w:r>
      <w:r w:rsidRPr="00D34770">
        <w:rPr>
          <w:sz w:val="12"/>
        </w:rPr>
        <w:t>rogram, Connelly said he didn’t appreciate a</w:t>
      </w:r>
      <w:r w:rsidRPr="005218A8">
        <w:rPr>
          <w:rStyle w:val="StyleUnderline"/>
        </w:rPr>
        <w:t xml:space="preserve">gents "barking orders" at people in airports, adding the less polite an agent is, the more likely they are to encounter resistance from the public </w:t>
      </w:r>
      <w:r w:rsidRPr="00D34770">
        <w:rPr>
          <w:sz w:val="12"/>
        </w:rPr>
        <w:t xml:space="preserve">Connelly went on to say that </w:t>
      </w:r>
      <w:r w:rsidRPr="005218A8">
        <w:rPr>
          <w:rStyle w:val="StyleUnderline"/>
        </w:rPr>
        <w:t>there was no excuse for someone barking orders continuously at the public at any airport</w:t>
      </w:r>
      <w:r w:rsidRPr="00D34770">
        <w:rPr>
          <w:sz w:val="12"/>
        </w:rPr>
        <w:t xml:space="preserve"> in America who is an employee of the federal government, or a contractor for the federal government. Connelly said he’d lose his job if I treated the public that way. Rep. John Mica, R-Fla, who is head of the Oversight and Government Reform subcommittee on government operations, said last week he plans </w:t>
      </w:r>
      <w:r w:rsidRPr="005218A8">
        <w:rPr>
          <w:rStyle w:val="StyleUnderline"/>
        </w:rPr>
        <w:t>legislation</w:t>
      </w:r>
      <w:r w:rsidRPr="00D34770">
        <w:rPr>
          <w:sz w:val="12"/>
        </w:rPr>
        <w:t xml:space="preserve"> "one way or the other" </w:t>
      </w:r>
      <w:r w:rsidRPr="005218A8">
        <w:rPr>
          <w:rStyle w:val="StyleUnderline"/>
        </w:rPr>
        <w:t>to privatize all federal screeners</w:t>
      </w:r>
      <w:r w:rsidRPr="00D34770">
        <w:rPr>
          <w:sz w:val="12"/>
        </w:rPr>
        <w:t xml:space="preserve"> within two years. Like many critics of the agency </w:t>
      </w:r>
      <w:r w:rsidRPr="00D34770">
        <w:rPr>
          <w:rStyle w:val="StyleUnderline"/>
        </w:rPr>
        <w:t>who want to take the screening process away</w:t>
      </w:r>
      <w:r w:rsidRPr="00D34770">
        <w:rPr>
          <w:sz w:val="12"/>
        </w:rPr>
        <w:t xml:space="preserve">, Mica is in favor of leaving TSA in charge of gathering intelligence, setting standards and running audits. "If you come to Orlando airport or Sanford airport, </w:t>
      </w:r>
      <w:r w:rsidRPr="00D34770">
        <w:rPr>
          <w:rStyle w:val="Emphasis"/>
        </w:rPr>
        <w:t>what is going on is almost criminal to American citizens, the way they are treated</w:t>
      </w:r>
      <w:r w:rsidRPr="00D34770">
        <w:rPr>
          <w:sz w:val="12"/>
        </w:rPr>
        <w:t>," said Mica. "This is the mess we've created." But not all aviation security experts are ready to throw TSA screeners under the bus. Even those who have been sharp critics of the aviation industry’s security infrastructure don’t follow the lead of those calling for private sector intervention. Billie Vincent, a veteran of the Federal Aviation Administration and whose last position in the FAA was the director of the Office of Civil Aviation Security from 1982 to 1986, does not agree that the present system has failed. “</w:t>
      </w:r>
      <w:r w:rsidRPr="00D34770">
        <w:rPr>
          <w:rStyle w:val="StyleUnderline"/>
        </w:rPr>
        <w:t>The current U.S. TSA aviation security</w:t>
      </w:r>
      <w:r w:rsidRPr="00D34770">
        <w:rPr>
          <w:sz w:val="12"/>
        </w:rPr>
        <w:t xml:space="preserve"> (AVSEC) </w:t>
      </w:r>
      <w:r w:rsidRPr="00D34770">
        <w:rPr>
          <w:rStyle w:val="StyleUnderline"/>
        </w:rPr>
        <w:t>system is far superior to the pre-9/11 AVSEC system that resulted in the deaths of almost 3,000 people</w:t>
      </w:r>
      <w:r w:rsidRPr="00D34770">
        <w:rPr>
          <w:sz w:val="12"/>
        </w:rPr>
        <w:t xml:space="preserve">. That is not to say that elements of the current TSA AVSEC system cannot be improved. Airports, airlines, and selective members of Congress that are advocating a return to a privatized AVSEC system are not doing so with the primary purpose of improving AVSEC – they have other motives,” warns Vincent. “Other proponents are laboring under the mistaken impression that privatization would improve AVSEC. However, </w:t>
      </w:r>
      <w:r w:rsidRPr="00D34770">
        <w:rPr>
          <w:rStyle w:val="Emphasis"/>
        </w:rPr>
        <w:t>privatizing the current TSA AVSEC system makes absolutely no sense whatsoever and would essentially be reverting to the failed pre-9/11 AVSEC system and all of its attendant problems</w:t>
      </w:r>
      <w:r w:rsidRPr="00D34770">
        <w:rPr>
          <w:sz w:val="12"/>
        </w:rPr>
        <w:t>,” concludes Vincent.</w:t>
      </w:r>
    </w:p>
    <w:p w:rsidR="00B66DDB" w:rsidRPr="007C20B4" w:rsidRDefault="00B66DDB" w:rsidP="00B66DDB"/>
    <w:p w:rsidR="00B66DDB" w:rsidRDefault="00B66DDB" w:rsidP="00B66DDB">
      <w:pPr>
        <w:pStyle w:val="Heading4"/>
      </w:pPr>
      <w:r>
        <w:t xml:space="preserve">Money wasted on private contractor TSA reform- waste billions and distort public perception </w:t>
      </w:r>
    </w:p>
    <w:p w:rsidR="00B66DDB" w:rsidRDefault="00B66DDB" w:rsidP="00B66DDB">
      <w:pPr>
        <w:spacing w:line="240" w:lineRule="auto"/>
        <w:contextualSpacing/>
      </w:pPr>
      <w:proofErr w:type="spellStart"/>
      <w:r w:rsidRPr="00C81E91">
        <w:rPr>
          <w:rStyle w:val="Style13ptBold"/>
        </w:rPr>
        <w:t>Chassy</w:t>
      </w:r>
      <w:proofErr w:type="spellEnd"/>
      <w:r w:rsidRPr="00C81E91">
        <w:rPr>
          <w:rStyle w:val="Style13ptBold"/>
        </w:rPr>
        <w:t xml:space="preserve"> and </w:t>
      </w:r>
      <w:proofErr w:type="spellStart"/>
      <w:r w:rsidRPr="00C81E91">
        <w:rPr>
          <w:rStyle w:val="Style13ptBold"/>
        </w:rPr>
        <w:t>Amey</w:t>
      </w:r>
      <w:proofErr w:type="spellEnd"/>
      <w:r w:rsidRPr="00C81E91">
        <w:rPr>
          <w:rStyle w:val="Style13ptBold"/>
        </w:rPr>
        <w:t xml:space="preserve"> 11</w:t>
      </w:r>
      <w:r>
        <w:t xml:space="preserve"> </w:t>
      </w:r>
      <w:r w:rsidRPr="00C81E91">
        <w:rPr>
          <w:sz w:val="18"/>
          <w:szCs w:val="18"/>
        </w:rPr>
        <w:t xml:space="preserve">(Paul </w:t>
      </w:r>
      <w:proofErr w:type="spellStart"/>
      <w:r w:rsidRPr="00C81E91">
        <w:rPr>
          <w:sz w:val="18"/>
          <w:szCs w:val="18"/>
        </w:rPr>
        <w:t>Chassy</w:t>
      </w:r>
      <w:proofErr w:type="spellEnd"/>
      <w:r w:rsidRPr="00C81E91">
        <w:rPr>
          <w:sz w:val="18"/>
          <w:szCs w:val="18"/>
        </w:rPr>
        <w:t xml:space="preserve">, reports on oversight of federal contractor, a professor of law and sociology, specializing in administrative law and legal ethics at </w:t>
      </w:r>
      <w:hyperlink r:id="rId14" w:tooltip="More details for this school" w:history="1">
        <w:r w:rsidRPr="00C81E91">
          <w:rPr>
            <w:rStyle w:val="Hyperlink"/>
            <w:sz w:val="18"/>
            <w:szCs w:val="18"/>
          </w:rPr>
          <w:t>University of Michigan Law School</w:t>
        </w:r>
      </w:hyperlink>
      <w:r w:rsidRPr="00C81E91">
        <w:rPr>
          <w:sz w:val="18"/>
          <w:szCs w:val="18"/>
        </w:rPr>
        <w:t xml:space="preserve">, a trial attorney with the Department of Justice, enforcing the government's vast panoply of environment laws, </w:t>
      </w:r>
      <w:hyperlink r:id="rId15" w:history="1">
        <w:r w:rsidRPr="00C81E91">
          <w:rPr>
            <w:rStyle w:val="Hyperlink"/>
            <w:sz w:val="18"/>
            <w:szCs w:val="18"/>
          </w:rPr>
          <w:t>Project On Government Oversight</w:t>
        </w:r>
      </w:hyperlink>
      <w:r w:rsidRPr="00C81E91">
        <w:rPr>
          <w:sz w:val="18"/>
          <w:szCs w:val="18"/>
        </w:rPr>
        <w:t xml:space="preserve">, OSHER at Johns Hopkins University, Montgomery Philharmonic, Scoot H. </w:t>
      </w:r>
      <w:proofErr w:type="spellStart"/>
      <w:r w:rsidRPr="00C81E91">
        <w:rPr>
          <w:sz w:val="18"/>
          <w:szCs w:val="18"/>
        </w:rPr>
        <w:t>Amey</w:t>
      </w:r>
      <w:proofErr w:type="spellEnd"/>
      <w:r w:rsidRPr="00C81E91">
        <w:rPr>
          <w:sz w:val="18"/>
          <w:szCs w:val="18"/>
        </w:rPr>
        <w:t xml:space="preserve">, general counsel and directs contract oversight investigations, </w:t>
      </w:r>
      <w:r w:rsidRPr="00C81E91">
        <w:rPr>
          <w:sz w:val="18"/>
          <w:szCs w:val="18"/>
        </w:rPr>
        <w:lastRenderedPageBreak/>
        <w:t xml:space="preserve">testifies before Congress and federal agency panels, received a J.D., magna cum laude, from the University of Baltimore School of Law, B.A. from the University of Pittsburgh, “Bad Business: Billions of Taxpayer Dollars Wasted on Hiring Contractors”, </w:t>
      </w:r>
      <w:hyperlink r:id="rId16" w:history="1">
        <w:r w:rsidRPr="00C81E91">
          <w:rPr>
            <w:rStyle w:val="Hyperlink"/>
            <w:sz w:val="18"/>
            <w:szCs w:val="18"/>
          </w:rPr>
          <w:t>http://www.pogo.org/our-work/reports/2011/co-gp-20110913.html</w:t>
        </w:r>
      </w:hyperlink>
      <w:r w:rsidRPr="00C81E91">
        <w:rPr>
          <w:sz w:val="18"/>
          <w:szCs w:val="18"/>
        </w:rPr>
        <w:t>, 9/13/11, 8/2/15, MEM)</w:t>
      </w:r>
    </w:p>
    <w:p w:rsidR="00B66DDB" w:rsidRPr="00C81E91" w:rsidRDefault="00B66DDB" w:rsidP="00B66DDB">
      <w:pPr>
        <w:spacing w:line="240" w:lineRule="auto"/>
        <w:contextualSpacing/>
        <w:rPr>
          <w:sz w:val="12"/>
        </w:rPr>
      </w:pPr>
      <w:r w:rsidRPr="00C81E91">
        <w:rPr>
          <w:sz w:val="12"/>
        </w:rPr>
        <w:t>The Transportation Security Administration’s (TSA) airport screening program also provides cost reviews of federal and contractor employees. TSA created the Screening Partnership Program (</w:t>
      </w:r>
      <w:r w:rsidRPr="00C81E91">
        <w:rPr>
          <w:u w:val="single"/>
        </w:rPr>
        <w:t>SPP</w:t>
      </w:r>
      <w:r w:rsidRPr="00C81E91">
        <w:rPr>
          <w:sz w:val="12"/>
        </w:rPr>
        <w:t xml:space="preserve">) to </w:t>
      </w:r>
      <w:r w:rsidRPr="00C81E91">
        <w:rPr>
          <w:rStyle w:val="StyleUnderline"/>
        </w:rPr>
        <w:t>allow commercial airports an opportunity to use contractor screeners instead of federal employees.[</w:t>
      </w:r>
      <w:hyperlink r:id="rId17" w:anchor="172" w:history="1">
        <w:r w:rsidRPr="00C81E91">
          <w:rPr>
            <w:rStyle w:val="Hyperlink"/>
            <w:bCs/>
            <w:sz w:val="12"/>
          </w:rPr>
          <w:t>172</w:t>
        </w:r>
      </w:hyperlink>
      <w:r w:rsidRPr="00C81E91">
        <w:rPr>
          <w:sz w:val="12"/>
        </w:rPr>
        <w:t xml:space="preserve">] In 2009, GAO reported on a </w:t>
      </w:r>
      <w:r w:rsidRPr="00C81E91">
        <w:rPr>
          <w:rStyle w:val="StyleUnderline"/>
        </w:rPr>
        <w:t>TSA contractor study that “concluded that passenger screening at [airports staffed by contractors] has historically cost from 9 to 17 percent more than at [airports staffed by federal employees], and [contractor] screeners</w:t>
      </w:r>
      <w:r w:rsidRPr="00C81E91">
        <w:rPr>
          <w:sz w:val="12"/>
        </w:rPr>
        <w:t xml:space="preserve"> performed at a level that was equal to or greater than that of federal [employees].”[</w:t>
      </w:r>
      <w:hyperlink r:id="rId18" w:anchor="173" w:history="1">
        <w:r w:rsidRPr="00C81E91">
          <w:rPr>
            <w:rStyle w:val="Hyperlink"/>
            <w:bCs/>
            <w:sz w:val="12"/>
          </w:rPr>
          <w:t>173</w:t>
        </w:r>
      </w:hyperlink>
      <w:r w:rsidRPr="00C81E91">
        <w:rPr>
          <w:sz w:val="12"/>
        </w:rPr>
        <w:t>] GAO highlighted limitations in TSA’s methodology and made recommendations to correct future reviews.[</w:t>
      </w:r>
      <w:hyperlink r:id="rId19" w:anchor="174" w:history="1">
        <w:r w:rsidRPr="00C81E91">
          <w:rPr>
            <w:rStyle w:val="Hyperlink"/>
            <w:bCs/>
            <w:sz w:val="12"/>
          </w:rPr>
          <w:t>174</w:t>
        </w:r>
      </w:hyperlink>
      <w:r w:rsidRPr="00C81E91">
        <w:rPr>
          <w:sz w:val="12"/>
        </w:rPr>
        <w:t>] Two years later, GAO revisited TSA’s cost and performance reviews and reported that TSA claimed that airports with contractor screeners “would cost 3 percent more to operate in 2011 than airports using federal screeners.”[</w:t>
      </w:r>
      <w:hyperlink r:id="rId20" w:anchor="175" w:history="1">
        <w:r w:rsidRPr="00C81E91">
          <w:rPr>
            <w:rStyle w:val="Hyperlink"/>
            <w:bCs/>
            <w:sz w:val="12"/>
          </w:rPr>
          <w:t>175</w:t>
        </w:r>
      </w:hyperlink>
      <w:r w:rsidRPr="00C81E91">
        <w:rPr>
          <w:sz w:val="12"/>
        </w:rPr>
        <w:t xml:space="preserve">] </w:t>
      </w:r>
      <w:proofErr w:type="gramStart"/>
      <w:r w:rsidRPr="00C81E91">
        <w:rPr>
          <w:sz w:val="12"/>
        </w:rPr>
        <w:t>Another</w:t>
      </w:r>
      <w:proofErr w:type="gramEnd"/>
      <w:r w:rsidRPr="00C81E91">
        <w:rPr>
          <w:sz w:val="12"/>
        </w:rPr>
        <w:t xml:space="preserve"> comparative cost analysis, however, arrived at a different conclusion. </w:t>
      </w:r>
      <w:r w:rsidRPr="00C81E91">
        <w:rPr>
          <w:rStyle w:val="StyleUnderline"/>
        </w:rPr>
        <w:t>The H</w:t>
      </w:r>
      <w:r w:rsidRPr="00C81E91">
        <w:rPr>
          <w:sz w:val="12"/>
        </w:rPr>
        <w:t xml:space="preserve">ouse </w:t>
      </w:r>
      <w:r w:rsidRPr="00C81E91">
        <w:rPr>
          <w:rStyle w:val="StyleUnderline"/>
        </w:rPr>
        <w:t>C</w:t>
      </w:r>
      <w:r w:rsidRPr="00C81E91">
        <w:rPr>
          <w:sz w:val="12"/>
        </w:rPr>
        <w:t xml:space="preserve">ommittee on </w:t>
      </w:r>
      <w:r w:rsidRPr="00C81E91">
        <w:rPr>
          <w:rStyle w:val="StyleUnderline"/>
        </w:rPr>
        <w:t>T</w:t>
      </w:r>
      <w:r w:rsidRPr="00C81E91">
        <w:rPr>
          <w:sz w:val="12"/>
        </w:rPr>
        <w:t xml:space="preserve">ransportation and </w:t>
      </w:r>
      <w:r w:rsidRPr="00C81E91">
        <w:rPr>
          <w:rStyle w:val="StyleUnderline"/>
        </w:rPr>
        <w:t>I</w:t>
      </w:r>
      <w:r w:rsidRPr="00C81E91">
        <w:rPr>
          <w:sz w:val="12"/>
        </w:rPr>
        <w:t xml:space="preserve">nfrastructure issued an analysis in June 2011 </w:t>
      </w:r>
      <w:r w:rsidRPr="00C81E91">
        <w:rPr>
          <w:rStyle w:val="StyleUnderline"/>
        </w:rPr>
        <w:t>find</w:t>
      </w:r>
      <w:r w:rsidRPr="00C81E91">
        <w:rPr>
          <w:sz w:val="12"/>
        </w:rPr>
        <w:t xml:space="preserve">ing that: 1) </w:t>
      </w:r>
      <w:r w:rsidRPr="00C81E91">
        <w:rPr>
          <w:rStyle w:val="StyleUnderline"/>
        </w:rPr>
        <w:t>taxpayers would save $1 billion over five years if the nation’s top 35 airports operated as efficiently as the San Francisco International airport under the SPP program</w:t>
      </w:r>
      <w:r w:rsidRPr="00C81E91">
        <w:rPr>
          <w:sz w:val="12"/>
        </w:rPr>
        <w:t xml:space="preserve">, and 2) </w:t>
      </w:r>
      <w:r w:rsidRPr="00C81E91">
        <w:rPr>
          <w:rStyle w:val="StyleUnderline"/>
        </w:rPr>
        <w:t>SPP screeners are 65 percent more efficient than their TSA federal counterparts</w:t>
      </w:r>
      <w:r w:rsidRPr="00C81E91">
        <w:rPr>
          <w:sz w:val="12"/>
        </w:rPr>
        <w:t>.[</w:t>
      </w:r>
      <w:hyperlink r:id="rId21" w:anchor="176" w:history="1">
        <w:r w:rsidRPr="00C81E91">
          <w:rPr>
            <w:rStyle w:val="Hyperlink"/>
            <w:bCs/>
            <w:sz w:val="12"/>
          </w:rPr>
          <w:t>176</w:t>
        </w:r>
      </w:hyperlink>
      <w:r w:rsidRPr="00C81E91">
        <w:rPr>
          <w:sz w:val="12"/>
        </w:rPr>
        <w:t xml:space="preserve">] All of these government study examples illustrate the difficulty in comparing costs, and the contradictory results that can result from disparate methodologies. </w:t>
      </w:r>
      <w:r w:rsidRPr="00C81E91">
        <w:rPr>
          <w:rStyle w:val="StyleUnderline"/>
        </w:rPr>
        <w:t>Until the government creates a system to accurately estimate the cost of performing commercial services, the public will never know the actual savings that could have been realized</w:t>
      </w:r>
      <w:r w:rsidRPr="00C81E91">
        <w:rPr>
          <w:sz w:val="12"/>
        </w:rPr>
        <w:t>.</w:t>
      </w:r>
    </w:p>
    <w:p w:rsidR="00B66DDB" w:rsidRDefault="00B66DDB" w:rsidP="00B66DDB"/>
    <w:p w:rsidR="00B66DDB" w:rsidRDefault="00B66DDB" w:rsidP="00B66DDB">
      <w:pPr>
        <w:pStyle w:val="Heading4"/>
      </w:pPr>
      <w:r>
        <w:t>Turn-TSA reform is only drive by profit and security- it just revamps security measures</w:t>
      </w:r>
    </w:p>
    <w:p w:rsidR="00B66DDB" w:rsidRPr="0023790D" w:rsidRDefault="00B66DDB" w:rsidP="00B66DDB">
      <w:pPr>
        <w:spacing w:line="240" w:lineRule="auto"/>
        <w:contextualSpacing/>
        <w:rPr>
          <w:b/>
          <w:bCs/>
        </w:rPr>
      </w:pPr>
      <w:r w:rsidRPr="0023790D">
        <w:rPr>
          <w:rStyle w:val="Style13ptBold"/>
        </w:rPr>
        <w:t>Fang 5/27</w:t>
      </w:r>
      <w:r>
        <w:t xml:space="preserve"> </w:t>
      </w:r>
      <w:r w:rsidRPr="0023790D">
        <w:rPr>
          <w:sz w:val="18"/>
          <w:szCs w:val="18"/>
        </w:rPr>
        <w:t xml:space="preserve">(Lee Fang, a liberal American journalist at The Intercept, graduated from Journalism at </w:t>
      </w:r>
      <w:hyperlink r:id="rId22" w:history="1">
        <w:r w:rsidRPr="0023790D">
          <w:rPr>
            <w:rStyle w:val="Hyperlink"/>
            <w:sz w:val="18"/>
            <w:szCs w:val="18"/>
          </w:rPr>
          <w:t>University of Maryland</w:t>
        </w:r>
      </w:hyperlink>
      <w:r w:rsidRPr="0023790D">
        <w:rPr>
          <w:sz w:val="18"/>
          <w:szCs w:val="18"/>
        </w:rPr>
        <w:t>, “</w:t>
      </w:r>
      <w:hyperlink r:id="rId23" w:history="1">
        <w:r w:rsidRPr="0023790D">
          <w:rPr>
            <w:rStyle w:val="Hyperlink"/>
            <w:bCs/>
            <w:sz w:val="18"/>
            <w:szCs w:val="18"/>
          </w:rPr>
          <w:t>TSA Body Scanner Lobbyist Now Overseeing Spending on TSA Security</w:t>
        </w:r>
      </w:hyperlink>
      <w:r w:rsidRPr="0023790D">
        <w:rPr>
          <w:bCs/>
          <w:sz w:val="18"/>
          <w:szCs w:val="18"/>
        </w:rPr>
        <w:t xml:space="preserve">”, </w:t>
      </w:r>
      <w:hyperlink r:id="rId24" w:history="1">
        <w:r w:rsidRPr="0023790D">
          <w:rPr>
            <w:rStyle w:val="Hyperlink"/>
            <w:sz w:val="18"/>
            <w:szCs w:val="18"/>
          </w:rPr>
          <w:t>https://firstlook.org/theintercept/2015/05/27/tsa-body-scanner-lobbyist-takes-congressional-job-overseeing-spending-tsa-security/</w:t>
        </w:r>
      </w:hyperlink>
      <w:r w:rsidRPr="0023790D">
        <w:rPr>
          <w:sz w:val="18"/>
          <w:szCs w:val="18"/>
        </w:rPr>
        <w:t xml:space="preserve">, 5/27/15, 8/2/15, MEM)  </w:t>
      </w:r>
    </w:p>
    <w:p w:rsidR="00B66DDB" w:rsidRPr="0023790D" w:rsidRDefault="00B66DDB" w:rsidP="00B66DDB">
      <w:pPr>
        <w:spacing w:line="240" w:lineRule="auto"/>
        <w:contextualSpacing/>
        <w:rPr>
          <w:sz w:val="14"/>
        </w:rPr>
      </w:pPr>
      <w:r w:rsidRPr="0023790D">
        <w:rPr>
          <w:rStyle w:val="StyleUnderline"/>
        </w:rPr>
        <w:t xml:space="preserve">Rapiscan Systems </w:t>
      </w:r>
      <w:hyperlink r:id="rId25" w:history="1">
        <w:r w:rsidRPr="0023790D">
          <w:rPr>
            <w:rStyle w:val="StyleUnderline"/>
          </w:rPr>
          <w:t>lobbied aggressively</w:t>
        </w:r>
      </w:hyperlink>
      <w:r w:rsidRPr="0023790D">
        <w:rPr>
          <w:rStyle w:val="StyleUnderline"/>
        </w:rPr>
        <w:t xml:space="preserve"> to win a major contract with</w:t>
      </w:r>
      <w:r w:rsidRPr="0023790D">
        <w:rPr>
          <w:sz w:val="14"/>
        </w:rPr>
        <w:t xml:space="preserve"> the </w:t>
      </w:r>
      <w:r w:rsidRPr="0023790D">
        <w:rPr>
          <w:rStyle w:val="StyleUnderline"/>
        </w:rPr>
        <w:t>T</w:t>
      </w:r>
      <w:r w:rsidRPr="0023790D">
        <w:rPr>
          <w:sz w:val="14"/>
        </w:rPr>
        <w:t xml:space="preserve">ransportation </w:t>
      </w:r>
      <w:r w:rsidRPr="0023790D">
        <w:rPr>
          <w:rStyle w:val="StyleUnderline"/>
        </w:rPr>
        <w:t>S</w:t>
      </w:r>
      <w:r w:rsidRPr="0023790D">
        <w:rPr>
          <w:sz w:val="14"/>
        </w:rPr>
        <w:t xml:space="preserve">ecurity </w:t>
      </w:r>
      <w:r w:rsidRPr="0023790D">
        <w:rPr>
          <w:rStyle w:val="StyleUnderline"/>
        </w:rPr>
        <w:t>A</w:t>
      </w:r>
      <w:r w:rsidRPr="0023790D">
        <w:rPr>
          <w:sz w:val="14"/>
        </w:rPr>
        <w:t xml:space="preserve">dministration </w:t>
      </w:r>
      <w:r w:rsidRPr="0023790D">
        <w:rPr>
          <w:rStyle w:val="StyleUnderline"/>
        </w:rPr>
        <w:t>to provide X-ray body scanners at airports</w:t>
      </w:r>
      <w:r w:rsidRPr="0023790D">
        <w:rPr>
          <w:sz w:val="14"/>
        </w:rPr>
        <w:t xml:space="preserve">, only to </w:t>
      </w:r>
      <w:hyperlink r:id="rId26" w:history="1">
        <w:r w:rsidRPr="0023790D">
          <w:rPr>
            <w:rStyle w:val="Hyperlink"/>
            <w:sz w:val="14"/>
          </w:rPr>
          <w:t>lose the contract</w:t>
        </w:r>
      </w:hyperlink>
      <w:r w:rsidRPr="0023790D">
        <w:rPr>
          <w:sz w:val="14"/>
        </w:rPr>
        <w:t xml:space="preserve"> in 2013 after the company failed to deliver software to protect the privacy of passengers. Rapiscan now has a friend on the inside. Earlier this month, Rapiscan lobbyist Christopher </w:t>
      </w:r>
      <w:proofErr w:type="spellStart"/>
      <w:r w:rsidRPr="0023790D">
        <w:rPr>
          <w:rStyle w:val="StyleUnderline"/>
        </w:rPr>
        <w:t>Romig</w:t>
      </w:r>
      <w:proofErr w:type="spellEnd"/>
      <w:r w:rsidRPr="0023790D">
        <w:rPr>
          <w:rStyle w:val="StyleUnderline"/>
        </w:rPr>
        <w:t xml:space="preserve"> took a job with the House Appropriations Committee’s Homeland Security Subcommittee</w:t>
      </w:r>
      <w:r w:rsidRPr="0023790D">
        <w:rPr>
          <w:sz w:val="14"/>
        </w:rPr>
        <w:t xml:space="preserve">, which </w:t>
      </w:r>
      <w:hyperlink r:id="rId27" w:history="1">
        <w:r w:rsidRPr="0023790D">
          <w:rPr>
            <w:rStyle w:val="Hyperlink"/>
            <w:sz w:val="14"/>
          </w:rPr>
          <w:t>oversees</w:t>
        </w:r>
      </w:hyperlink>
      <w:r w:rsidRPr="0023790D">
        <w:rPr>
          <w:sz w:val="14"/>
        </w:rPr>
        <w:t xml:space="preserve"> the TSA budget. During the previous push for a TSA contract, Rapiscan employed Michael </w:t>
      </w:r>
      <w:r w:rsidRPr="0023790D">
        <w:rPr>
          <w:rStyle w:val="StyleUnderline"/>
        </w:rPr>
        <w:t>Chertoff, former Secretary of Homeland Security, who now works as a pundit and a homeland security industry consultant</w:t>
      </w:r>
      <w:r w:rsidRPr="0023790D">
        <w:rPr>
          <w:sz w:val="14"/>
        </w:rPr>
        <w:t xml:space="preserve"> through his firm the Chertoff Group. According to the </w:t>
      </w:r>
      <w:r w:rsidRPr="0023790D">
        <w:rPr>
          <w:i/>
          <w:iCs/>
          <w:sz w:val="14"/>
        </w:rPr>
        <w:t>Huffington Post</w:t>
      </w:r>
      <w:r w:rsidRPr="0023790D">
        <w:rPr>
          <w:sz w:val="14"/>
        </w:rPr>
        <w:t xml:space="preserve">, </w:t>
      </w:r>
      <w:r w:rsidRPr="0023790D">
        <w:rPr>
          <w:rStyle w:val="StyleUnderline"/>
        </w:rPr>
        <w:t xml:space="preserve">Rapiscan previously spent as much as </w:t>
      </w:r>
      <w:hyperlink r:id="rId28" w:history="1">
        <w:r w:rsidRPr="0023790D">
          <w:rPr>
            <w:rStyle w:val="StyleUnderline"/>
          </w:rPr>
          <w:t>$271,500</w:t>
        </w:r>
      </w:hyperlink>
      <w:r w:rsidRPr="0023790D">
        <w:rPr>
          <w:rStyle w:val="StyleUnderline"/>
        </w:rPr>
        <w:t xml:space="preserve"> on lobbying per year to help secure business with the TSA</w:t>
      </w:r>
      <w:r w:rsidRPr="0023790D">
        <w:rPr>
          <w:sz w:val="14"/>
        </w:rPr>
        <w:t xml:space="preserve">. </w:t>
      </w:r>
      <w:proofErr w:type="spellStart"/>
      <w:r w:rsidRPr="0023790D">
        <w:rPr>
          <w:sz w:val="14"/>
        </w:rPr>
        <w:t>Romig’s</w:t>
      </w:r>
      <w:proofErr w:type="spellEnd"/>
      <w:r w:rsidRPr="0023790D">
        <w:rPr>
          <w:sz w:val="14"/>
        </w:rPr>
        <w:t xml:space="preserve"> shift through the revolving door was first noted by </w:t>
      </w:r>
      <w:proofErr w:type="spellStart"/>
      <w:r w:rsidRPr="0023790D">
        <w:rPr>
          <w:sz w:val="14"/>
        </w:rPr>
        <w:t>Legistorm</w:t>
      </w:r>
      <w:proofErr w:type="spellEnd"/>
      <w:r w:rsidRPr="0023790D">
        <w:rPr>
          <w:sz w:val="14"/>
        </w:rPr>
        <w:t xml:space="preserve">. In his last lobbying filing </w:t>
      </w:r>
      <w:hyperlink r:id="rId29" w:history="1">
        <w:r w:rsidRPr="0023790D">
          <w:rPr>
            <w:rStyle w:val="Hyperlink"/>
            <w:sz w:val="14"/>
          </w:rPr>
          <w:t>statement</w:t>
        </w:r>
      </w:hyperlink>
      <w:r w:rsidRPr="0023790D">
        <w:rPr>
          <w:sz w:val="14"/>
        </w:rPr>
        <w:t xml:space="preserve">, </w:t>
      </w:r>
      <w:proofErr w:type="spellStart"/>
      <w:r w:rsidRPr="0023790D">
        <w:rPr>
          <w:rStyle w:val="StyleUnderline"/>
        </w:rPr>
        <w:t>Romig</w:t>
      </w:r>
      <w:proofErr w:type="spellEnd"/>
      <w:r w:rsidRPr="0023790D">
        <w:rPr>
          <w:rStyle w:val="StyleUnderline"/>
        </w:rPr>
        <w:t xml:space="preserve"> disclosed that he lobbied Congress on “aviation, port and border security</w:t>
      </w:r>
      <w:r w:rsidRPr="0023790D">
        <w:rPr>
          <w:sz w:val="14"/>
        </w:rPr>
        <w:t>,” as well as the “budget and appropriation.” All areas he will now supervise as a professional staff member.</w:t>
      </w:r>
    </w:p>
    <w:p w:rsidR="00B66DDB" w:rsidRDefault="00B66DDB" w:rsidP="00B66DDB"/>
    <w:p w:rsidR="00B66DDB" w:rsidRDefault="00B66DDB" w:rsidP="00B66DDB">
      <w:pPr>
        <w:pStyle w:val="Heading4"/>
      </w:pPr>
      <w:r>
        <w:t xml:space="preserve">TSA reform would lead to further scanning of bodies and reinforces heteronormativity </w:t>
      </w:r>
    </w:p>
    <w:p w:rsidR="00B66DDB" w:rsidRPr="00E6666F" w:rsidRDefault="00392CFC" w:rsidP="00B66DDB">
      <w:pPr>
        <w:spacing w:line="240" w:lineRule="auto"/>
        <w:contextualSpacing/>
        <w:rPr>
          <w:rStyle w:val="Style13ptBold"/>
        </w:rPr>
      </w:pPr>
      <w:hyperlink r:id="rId30" w:history="1">
        <w:r w:rsidR="00B66DDB" w:rsidRPr="00E6666F">
          <w:rPr>
            <w:rStyle w:val="Style13ptBold"/>
          </w:rPr>
          <w:t>Blumenthal</w:t>
        </w:r>
      </w:hyperlink>
      <w:r w:rsidR="00B66DDB" w:rsidRPr="00E6666F">
        <w:rPr>
          <w:rStyle w:val="Style13ptBold"/>
        </w:rPr>
        <w:t xml:space="preserve"> 3/5</w:t>
      </w:r>
      <w:r w:rsidR="00B66DDB">
        <w:rPr>
          <w:rStyle w:val="Style13ptBold"/>
        </w:rPr>
        <w:t xml:space="preserve"> </w:t>
      </w:r>
      <w:r w:rsidR="00B66DDB" w:rsidRPr="00E6666F">
        <w:rPr>
          <w:sz w:val="18"/>
          <w:szCs w:val="18"/>
        </w:rPr>
        <w:t xml:space="preserve">(Paul </w:t>
      </w:r>
      <w:hyperlink r:id="rId31" w:history="1">
        <w:r w:rsidR="00B66DDB" w:rsidRPr="00E6666F">
          <w:rPr>
            <w:sz w:val="18"/>
            <w:szCs w:val="18"/>
          </w:rPr>
          <w:t>Blumenthal</w:t>
        </w:r>
      </w:hyperlink>
      <w:r w:rsidR="00B66DDB" w:rsidRPr="00E6666F">
        <w:rPr>
          <w:sz w:val="18"/>
          <w:szCs w:val="18"/>
        </w:rPr>
        <w:t xml:space="preserve">, reporter at The Huffington Post, the senior writer for The Sunlight Foundation, “Jeb Bush Is Taking Foreign Policy Advice From These Influence Peddlers”, </w:t>
      </w:r>
      <w:hyperlink r:id="rId32" w:history="1">
        <w:r w:rsidR="00B66DDB" w:rsidRPr="00E6666F">
          <w:rPr>
            <w:sz w:val="18"/>
            <w:szCs w:val="18"/>
          </w:rPr>
          <w:t>http://www.huffingtonpost.com/2015/03/05/jeb-bush-foreign-policy_n_6795070.html</w:t>
        </w:r>
      </w:hyperlink>
      <w:r w:rsidR="00B66DDB" w:rsidRPr="00E6666F">
        <w:rPr>
          <w:sz w:val="18"/>
          <w:szCs w:val="18"/>
        </w:rPr>
        <w:t>, 3/5/15, 8/2/15, MEM)</w:t>
      </w:r>
    </w:p>
    <w:p w:rsidR="00B66DDB" w:rsidRPr="00932875" w:rsidRDefault="00B66DDB" w:rsidP="00B66DDB">
      <w:pPr>
        <w:spacing w:line="240" w:lineRule="auto"/>
        <w:contextualSpacing/>
        <w:rPr>
          <w:rStyle w:val="Emphasis"/>
        </w:rPr>
      </w:pPr>
      <w:r w:rsidRPr="00932875">
        <w:rPr>
          <w:sz w:val="12"/>
        </w:rPr>
        <w:t xml:space="preserve">WASHINGTON -- After the attempted Christmas Day underwear bombing of a jetliner in 2009, former Homeland Security Secretary Michael </w:t>
      </w:r>
      <w:r w:rsidRPr="00E6666F">
        <w:rPr>
          <w:rStyle w:val="StyleUnderline"/>
        </w:rPr>
        <w:t>Chertoff</w:t>
      </w:r>
      <w:r w:rsidRPr="00932875">
        <w:rPr>
          <w:sz w:val="12"/>
        </w:rPr>
        <w:t xml:space="preserve"> blanketed cable news to </w:t>
      </w:r>
      <w:r w:rsidRPr="00E6666F">
        <w:rPr>
          <w:rStyle w:val="StyleUnderline"/>
        </w:rPr>
        <w:t xml:space="preserve">reiterate his long-standing </w:t>
      </w:r>
      <w:r w:rsidRPr="00932875">
        <w:rPr>
          <w:rStyle w:val="Emphasis"/>
        </w:rPr>
        <w:t>support for the adoption of full body scanners at airports.</w:t>
      </w:r>
      <w:r w:rsidRPr="00932875">
        <w:rPr>
          <w:sz w:val="12"/>
        </w:rPr>
        <w:t xml:space="preserve"> His revelation on CNN that Rapiscan Systems, the manufacturer of those machines, had been a client of his consulting firm sparked criticism that his advocacy was self-serving. </w:t>
      </w:r>
      <w:r w:rsidRPr="00E6666F">
        <w:rPr>
          <w:rStyle w:val="StyleUnderline"/>
        </w:rPr>
        <w:t>Airport security is not the only area in which Chertoff might offer advice that aids his bottom line</w:t>
      </w:r>
      <w:r w:rsidRPr="00932875">
        <w:rPr>
          <w:sz w:val="12"/>
        </w:rPr>
        <w:t xml:space="preserve"> -- and, more importantly, CNN is not his only listener. The </w:t>
      </w:r>
      <w:r w:rsidRPr="00E6666F">
        <w:rPr>
          <w:rStyle w:val="StyleUnderline"/>
        </w:rPr>
        <w:t>Chertoff Group boasts a rich and mostly secret client list of intelligence and security companies</w:t>
      </w:r>
      <w:r w:rsidRPr="00932875">
        <w:rPr>
          <w:sz w:val="12"/>
        </w:rPr>
        <w:t xml:space="preserve">, as </w:t>
      </w:r>
      <w:hyperlink r:id="rId33" w:tgtFrame="_hplink" w:history="1">
        <w:r w:rsidRPr="00932875">
          <w:rPr>
            <w:rStyle w:val="Hyperlink"/>
            <w:sz w:val="12"/>
          </w:rPr>
          <w:t>previously detailed by The Huffington Post</w:t>
        </w:r>
      </w:hyperlink>
      <w:r w:rsidRPr="00932875">
        <w:rPr>
          <w:sz w:val="12"/>
        </w:rPr>
        <w:t xml:space="preserve">, </w:t>
      </w:r>
      <w:r w:rsidRPr="00E6666F">
        <w:rPr>
          <w:rStyle w:val="StyleUnderline"/>
        </w:rPr>
        <w:t xml:space="preserve">that benefit financially from the global war on terror through government contracts and policies. The founder </w:t>
      </w:r>
      <w:r w:rsidRPr="00932875">
        <w:rPr>
          <w:sz w:val="12"/>
        </w:rPr>
        <w:t xml:space="preserve">of that firm now </w:t>
      </w:r>
      <w:r w:rsidRPr="00E6666F">
        <w:rPr>
          <w:rStyle w:val="StyleUnderline"/>
        </w:rPr>
        <w:t>has the ear of potential</w:t>
      </w:r>
      <w:r w:rsidRPr="00932875">
        <w:rPr>
          <w:sz w:val="12"/>
        </w:rPr>
        <w:t xml:space="preserve"> White House candidate </w:t>
      </w:r>
      <w:r w:rsidRPr="00E6666F">
        <w:rPr>
          <w:rStyle w:val="StyleUnderline"/>
        </w:rPr>
        <w:t>Jeb Bush</w:t>
      </w:r>
      <w:r w:rsidRPr="00932875">
        <w:rPr>
          <w:sz w:val="12"/>
        </w:rPr>
        <w:t xml:space="preserve">. The former two-term Florida governor has assembled a foreign policy advisory team laden with officials who served in his father’s and </w:t>
      </w:r>
      <w:proofErr w:type="gramStart"/>
      <w:r w:rsidRPr="00932875">
        <w:rPr>
          <w:sz w:val="12"/>
        </w:rPr>
        <w:t>brother’s</w:t>
      </w:r>
      <w:proofErr w:type="gramEnd"/>
      <w:r w:rsidRPr="00932875">
        <w:rPr>
          <w:sz w:val="12"/>
        </w:rPr>
        <w:t xml:space="preserve"> presidential administrations and have since spun through the revolving door into the world of influence peddling. </w:t>
      </w:r>
      <w:r w:rsidRPr="00E6666F">
        <w:rPr>
          <w:rStyle w:val="StyleUnderline"/>
        </w:rPr>
        <w:t xml:space="preserve">They are consultants, lobbyists, lawyers and corporate board members </w:t>
      </w:r>
      <w:r w:rsidRPr="00932875">
        <w:rPr>
          <w:sz w:val="12"/>
        </w:rPr>
        <w:t xml:space="preserve">for business interests eager to be heard by the man who might become the 45th president of the United States. Besides Chertoff himself, they include </w:t>
      </w:r>
      <w:r w:rsidRPr="00E6666F">
        <w:rPr>
          <w:rStyle w:val="StyleUnderline"/>
        </w:rPr>
        <w:t>former CIA Director</w:t>
      </w:r>
      <w:r w:rsidRPr="00932875">
        <w:rPr>
          <w:sz w:val="12"/>
        </w:rPr>
        <w:t xml:space="preserve"> Michael </w:t>
      </w:r>
      <w:r w:rsidRPr="00E6666F">
        <w:rPr>
          <w:rStyle w:val="StyleUnderline"/>
        </w:rPr>
        <w:t>Hayden</w:t>
      </w:r>
      <w:r w:rsidRPr="00932875">
        <w:rPr>
          <w:sz w:val="12"/>
        </w:rPr>
        <w:t xml:space="preserve">, who works for the Chertoff Group, </w:t>
      </w:r>
      <w:r w:rsidRPr="00E6666F">
        <w:rPr>
          <w:rStyle w:val="StyleUnderline"/>
        </w:rPr>
        <w:t>and former N</w:t>
      </w:r>
      <w:r w:rsidRPr="00932875">
        <w:rPr>
          <w:sz w:val="12"/>
        </w:rPr>
        <w:t xml:space="preserve">ational </w:t>
      </w:r>
      <w:r w:rsidRPr="00E6666F">
        <w:rPr>
          <w:rStyle w:val="StyleUnderline"/>
        </w:rPr>
        <w:t>S</w:t>
      </w:r>
      <w:r w:rsidRPr="00932875">
        <w:rPr>
          <w:sz w:val="12"/>
        </w:rPr>
        <w:t xml:space="preserve">ecurity </w:t>
      </w:r>
      <w:r w:rsidRPr="00E6666F">
        <w:rPr>
          <w:rStyle w:val="StyleUnderline"/>
        </w:rPr>
        <w:t>A</w:t>
      </w:r>
      <w:r w:rsidRPr="00932875">
        <w:rPr>
          <w:sz w:val="12"/>
        </w:rPr>
        <w:t xml:space="preserve">dvisor Stephen </w:t>
      </w:r>
      <w:r w:rsidRPr="00E6666F">
        <w:rPr>
          <w:rStyle w:val="StyleUnderline"/>
        </w:rPr>
        <w:t>Hadley</w:t>
      </w:r>
      <w:r w:rsidRPr="00932875">
        <w:rPr>
          <w:sz w:val="12"/>
        </w:rPr>
        <w:t xml:space="preserve">, retired Adm. Robert </w:t>
      </w:r>
      <w:r w:rsidRPr="00932875">
        <w:rPr>
          <w:rStyle w:val="StyleUnderline"/>
        </w:rPr>
        <w:t xml:space="preserve">Natter </w:t>
      </w:r>
      <w:r w:rsidRPr="00932875">
        <w:rPr>
          <w:sz w:val="12"/>
        </w:rPr>
        <w:t xml:space="preserve">and Tom Ridge, the first </w:t>
      </w:r>
      <w:r w:rsidRPr="00932875">
        <w:rPr>
          <w:rStyle w:val="StyleUnderline"/>
        </w:rPr>
        <w:lastRenderedPageBreak/>
        <w:t>H</w:t>
      </w:r>
      <w:r w:rsidRPr="00932875">
        <w:rPr>
          <w:sz w:val="12"/>
        </w:rPr>
        <w:t xml:space="preserve">omeland </w:t>
      </w:r>
      <w:r w:rsidRPr="00932875">
        <w:rPr>
          <w:rStyle w:val="StyleUnderline"/>
        </w:rPr>
        <w:t>S</w:t>
      </w:r>
      <w:r w:rsidRPr="00932875">
        <w:rPr>
          <w:sz w:val="12"/>
        </w:rPr>
        <w:t xml:space="preserve">ecurity </w:t>
      </w:r>
      <w:r w:rsidRPr="00932875">
        <w:rPr>
          <w:rStyle w:val="StyleUnderline"/>
        </w:rPr>
        <w:t>secretary</w:t>
      </w:r>
      <w:r w:rsidRPr="00932875">
        <w:rPr>
          <w:sz w:val="12"/>
        </w:rPr>
        <w:t xml:space="preserve"> -- the latter three all run their own consulting firms. </w:t>
      </w:r>
      <w:r w:rsidRPr="00932875">
        <w:rPr>
          <w:rStyle w:val="Emphasis"/>
        </w:rPr>
        <w:t>All of these men also sit on the boards of companies ready to reap huge rewards from defense, intelligence and security contracts.</w:t>
      </w:r>
    </w:p>
    <w:p w:rsidR="00B66DDB" w:rsidRDefault="00B66DDB" w:rsidP="00B66DDB"/>
    <w:p w:rsidR="00B66DDB" w:rsidRDefault="00B66DDB" w:rsidP="00B66DDB">
      <w:pPr>
        <w:pStyle w:val="Heading4"/>
      </w:pPr>
      <w:r>
        <w:t>TSA reform of body scanners just get circumvented by profit driven companies and support heteronormativity claims</w:t>
      </w:r>
    </w:p>
    <w:p w:rsidR="00B66DDB" w:rsidRPr="000C1106" w:rsidRDefault="00392CFC" w:rsidP="00B66DDB">
      <w:pPr>
        <w:spacing w:line="240" w:lineRule="auto"/>
        <w:contextualSpacing/>
        <w:rPr>
          <w:sz w:val="18"/>
          <w:szCs w:val="18"/>
        </w:rPr>
      </w:pPr>
      <w:hyperlink r:id="rId34" w:history="1">
        <w:r w:rsidR="00B66DDB" w:rsidRPr="000C1106">
          <w:rPr>
            <w:rStyle w:val="Style13ptBold"/>
          </w:rPr>
          <w:t>Clabough</w:t>
        </w:r>
      </w:hyperlink>
      <w:r w:rsidR="00B66DDB" w:rsidRPr="000C1106">
        <w:rPr>
          <w:rStyle w:val="Style13ptBold"/>
        </w:rPr>
        <w:t xml:space="preserve"> 10</w:t>
      </w:r>
      <w:r w:rsidR="00B66DDB">
        <w:t xml:space="preserve"> </w:t>
      </w:r>
      <w:r w:rsidR="00B66DDB" w:rsidRPr="000C1106">
        <w:rPr>
          <w:sz w:val="18"/>
          <w:szCs w:val="18"/>
        </w:rPr>
        <w:t>(</w:t>
      </w:r>
      <w:hyperlink r:id="rId35" w:history="1">
        <w:r w:rsidR="00B66DDB" w:rsidRPr="000C1106">
          <w:rPr>
            <w:rStyle w:val="Hyperlink"/>
            <w:sz w:val="18"/>
            <w:szCs w:val="18"/>
          </w:rPr>
          <w:t>Raven Clabough</w:t>
        </w:r>
      </w:hyperlink>
      <w:r w:rsidR="00B66DDB" w:rsidRPr="000C1106">
        <w:rPr>
          <w:sz w:val="18"/>
          <w:szCs w:val="18"/>
        </w:rPr>
        <w:t xml:space="preserve">, </w:t>
      </w:r>
      <w:hyperlink r:id="rId36" w:tooltip="More details for this school" w:history="1">
        <w:r w:rsidR="00B66DDB" w:rsidRPr="000C1106">
          <w:rPr>
            <w:rStyle w:val="Hyperlink"/>
            <w:sz w:val="18"/>
            <w:szCs w:val="18"/>
          </w:rPr>
          <w:t>State University of New York at Albany</w:t>
        </w:r>
      </w:hyperlink>
      <w:r w:rsidR="00B66DDB" w:rsidRPr="000C1106">
        <w:rPr>
          <w:sz w:val="18"/>
          <w:szCs w:val="18"/>
        </w:rPr>
        <w:t xml:space="preserve">, marketing coordinator, CCM, The New American, “Getting Rich from the TSA Naked-Body Scanners”, </w:t>
      </w:r>
      <w:hyperlink r:id="rId37" w:history="1">
        <w:r w:rsidR="00B66DDB" w:rsidRPr="000C1106">
          <w:rPr>
            <w:rStyle w:val="Hyperlink"/>
            <w:sz w:val="18"/>
            <w:szCs w:val="18"/>
          </w:rPr>
          <w:t>http://www.thenewamerican.com/economy/commentary/item/3938-getting-rich-from-the-tsa-naked-body-scanners</w:t>
        </w:r>
      </w:hyperlink>
      <w:r w:rsidR="00B66DDB" w:rsidRPr="000C1106">
        <w:rPr>
          <w:sz w:val="18"/>
          <w:szCs w:val="18"/>
        </w:rPr>
        <w:t xml:space="preserve">, 11/18/10, 8/2/15, MEM) </w:t>
      </w:r>
    </w:p>
    <w:p w:rsidR="00B66DDB" w:rsidRPr="000C1106" w:rsidRDefault="00B66DDB" w:rsidP="00B66DDB">
      <w:pPr>
        <w:spacing w:line="240" w:lineRule="auto"/>
        <w:contextualSpacing/>
        <w:rPr>
          <w:sz w:val="10"/>
        </w:rPr>
      </w:pPr>
      <w:r w:rsidRPr="000C1106">
        <w:rPr>
          <w:sz w:val="10"/>
        </w:rPr>
        <w:t xml:space="preserve">With all the commotion over the invasiveness of the naked-body scanners used by the United States Transportation Security Administration (TSA), one question that has been ignored is </w:t>
      </w:r>
      <w:r w:rsidRPr="000C1106">
        <w:rPr>
          <w:rStyle w:val="StyleUnderline"/>
        </w:rPr>
        <w:t>who is profiting from TSA’s use of the body scanners</w:t>
      </w:r>
      <w:r w:rsidRPr="000C1106">
        <w:rPr>
          <w:sz w:val="10"/>
        </w:rPr>
        <w:t xml:space="preserve">? Mark Hemingway and Tim Carney at </w:t>
      </w:r>
      <w:r w:rsidRPr="000C1106">
        <w:rPr>
          <w:i/>
          <w:iCs/>
          <w:sz w:val="10"/>
        </w:rPr>
        <w:t>The Examiner</w:t>
      </w:r>
      <w:r w:rsidRPr="000C1106">
        <w:rPr>
          <w:sz w:val="10"/>
        </w:rPr>
        <w:t xml:space="preserve"> discovered the shameful answer: George </w:t>
      </w:r>
      <w:r w:rsidRPr="000C1106">
        <w:rPr>
          <w:rStyle w:val="StyleUnderline"/>
        </w:rPr>
        <w:t>Soros</w:t>
      </w:r>
      <w:r w:rsidRPr="000C1106">
        <w:rPr>
          <w:sz w:val="10"/>
        </w:rPr>
        <w:t xml:space="preserve">, Michael </w:t>
      </w:r>
      <w:r w:rsidRPr="000C1106">
        <w:rPr>
          <w:rStyle w:val="StyleUnderline"/>
        </w:rPr>
        <w:t>Chertoff</w:t>
      </w:r>
      <w:r w:rsidRPr="000C1106">
        <w:rPr>
          <w:sz w:val="10"/>
        </w:rPr>
        <w:t xml:space="preserve">, </w:t>
      </w:r>
      <w:r w:rsidRPr="000C1106">
        <w:rPr>
          <w:rStyle w:val="StyleUnderline"/>
        </w:rPr>
        <w:t xml:space="preserve">and </w:t>
      </w:r>
      <w:r w:rsidRPr="000C1106">
        <w:rPr>
          <w:sz w:val="10"/>
        </w:rPr>
        <w:t xml:space="preserve">a number of </w:t>
      </w:r>
      <w:r w:rsidRPr="000C1106">
        <w:rPr>
          <w:rStyle w:val="StyleUnderline"/>
        </w:rPr>
        <w:t>lobbyists</w:t>
      </w:r>
      <w:r w:rsidRPr="000C1106">
        <w:rPr>
          <w:sz w:val="10"/>
        </w:rPr>
        <w:t xml:space="preserve">. Both </w:t>
      </w:r>
      <w:r w:rsidRPr="000C1106">
        <w:rPr>
          <w:rStyle w:val="StyleUnderline"/>
        </w:rPr>
        <w:t xml:space="preserve">Soros and Chertoff are profiting from the naked-body scanners by way of </w:t>
      </w:r>
      <w:r w:rsidRPr="000C1106">
        <w:rPr>
          <w:sz w:val="10"/>
        </w:rPr>
        <w:t>the company</w:t>
      </w:r>
      <w:r w:rsidRPr="000C1106">
        <w:rPr>
          <w:rStyle w:val="StyleUnderline"/>
        </w:rPr>
        <w:t xml:space="preserve"> Rapiscan</w:t>
      </w:r>
      <w:r w:rsidRPr="000C1106">
        <w:rPr>
          <w:sz w:val="10"/>
        </w:rPr>
        <w:t xml:space="preserve">, whose </w:t>
      </w:r>
      <w:r w:rsidRPr="000C1106">
        <w:rPr>
          <w:rStyle w:val="StyleUnderline"/>
        </w:rPr>
        <w:t>contract is worth $173 million</w:t>
      </w:r>
      <w:r w:rsidRPr="000C1106">
        <w:rPr>
          <w:sz w:val="10"/>
        </w:rPr>
        <w:t xml:space="preserve">. </w:t>
      </w:r>
      <w:r w:rsidRPr="000C1106">
        <w:rPr>
          <w:rStyle w:val="StyleUnderline"/>
        </w:rPr>
        <w:t xml:space="preserve">Lobbyists </w:t>
      </w:r>
      <w:r w:rsidRPr="000C1106">
        <w:rPr>
          <w:sz w:val="10"/>
        </w:rPr>
        <w:t xml:space="preserve">for this company </w:t>
      </w:r>
      <w:r w:rsidRPr="000C1106">
        <w:rPr>
          <w:rStyle w:val="StyleUnderline"/>
        </w:rPr>
        <w:t>include</w:t>
      </w:r>
      <w:r w:rsidRPr="000C1106">
        <w:rPr>
          <w:sz w:val="10"/>
        </w:rPr>
        <w:t xml:space="preserve"> Susan </w:t>
      </w:r>
      <w:proofErr w:type="spellStart"/>
      <w:r w:rsidRPr="000C1106">
        <w:rPr>
          <w:rStyle w:val="StyleUnderline"/>
        </w:rPr>
        <w:t>Carr</w:t>
      </w:r>
      <w:proofErr w:type="spellEnd"/>
      <w:r w:rsidRPr="000C1106">
        <w:rPr>
          <w:rStyle w:val="StyleUnderline"/>
        </w:rPr>
        <w:t>,</w:t>
      </w:r>
      <w:r w:rsidRPr="000C1106">
        <w:rPr>
          <w:sz w:val="10"/>
        </w:rPr>
        <w:t xml:space="preserve"> a former senior legislative aide to Rep. David Price (D-N.C.) </w:t>
      </w:r>
      <w:r w:rsidRPr="000C1106">
        <w:rPr>
          <w:rStyle w:val="StyleUnderline"/>
        </w:rPr>
        <w:t>who is</w:t>
      </w:r>
      <w:r w:rsidRPr="000C1106">
        <w:rPr>
          <w:sz w:val="10"/>
        </w:rPr>
        <w:t xml:space="preserve"> coincidentally </w:t>
      </w:r>
      <w:r w:rsidRPr="000C1106">
        <w:rPr>
          <w:rStyle w:val="StyleUnderline"/>
        </w:rPr>
        <w:t>chairman of the Homeland Security Subcommittee</w:t>
      </w:r>
      <w:r w:rsidRPr="000C1106">
        <w:rPr>
          <w:sz w:val="10"/>
        </w:rPr>
        <w:t xml:space="preserve">. Former Homeland Security secretary Michael Chertoff was “flacking for Rapiscan,” writes Tim Carney of </w:t>
      </w:r>
      <w:r w:rsidRPr="000C1106">
        <w:rPr>
          <w:i/>
          <w:iCs/>
          <w:sz w:val="10"/>
        </w:rPr>
        <w:t>The Examiner</w:t>
      </w:r>
      <w:r w:rsidRPr="000C1106">
        <w:rPr>
          <w:sz w:val="10"/>
        </w:rPr>
        <w:t xml:space="preserve">: After the </w:t>
      </w:r>
      <w:proofErr w:type="spellStart"/>
      <w:r w:rsidRPr="000C1106">
        <w:rPr>
          <w:sz w:val="10"/>
        </w:rPr>
        <w:t>undie</w:t>
      </w:r>
      <w:proofErr w:type="spellEnd"/>
      <w:r w:rsidRPr="000C1106">
        <w:rPr>
          <w:sz w:val="10"/>
        </w:rPr>
        <w:t xml:space="preserve">-bomber attempt on Christmas 2009, </w:t>
      </w:r>
      <w:r w:rsidRPr="000C1106">
        <w:rPr>
          <w:rStyle w:val="StyleUnderline"/>
        </w:rPr>
        <w:t>Chertoff went on a media tour promoting the use of these scanners, without disclosing that he was getting paid by Rapiscan, one of the two companies currently contracted by TSA to take a nude picture of you at the airport</w:t>
      </w:r>
      <w:r w:rsidRPr="000C1106">
        <w:rPr>
          <w:sz w:val="10"/>
        </w:rPr>
        <w:t xml:space="preserve">. Just days after the attempted Christmas attack, the </w:t>
      </w:r>
      <w:hyperlink r:id="rId38" w:tgtFrame="_blank" w:history="1">
        <w:r w:rsidRPr="000C1106">
          <w:rPr>
            <w:rStyle w:val="Hyperlink"/>
            <w:i/>
            <w:sz w:val="10"/>
          </w:rPr>
          <w:t>New York Times</w:t>
        </w:r>
      </w:hyperlink>
      <w:r w:rsidRPr="000C1106">
        <w:rPr>
          <w:sz w:val="10"/>
        </w:rPr>
        <w:t xml:space="preserve"> explained: </w:t>
      </w:r>
      <w:r w:rsidRPr="000C1106">
        <w:rPr>
          <w:rStyle w:val="StyleUnderline"/>
        </w:rPr>
        <w:t>Screening technologies with names like millimeter-wave and backscatter X-ray can show the contours of the body and reveal foreign objects.</w:t>
      </w:r>
      <w:r w:rsidRPr="000C1106">
        <w:rPr>
          <w:sz w:val="10"/>
        </w:rPr>
        <w:t xml:space="preserve"> Such machines, properly used, are a leap ahead of the metal detectors used in most airports, and supporters say they are necessary to keep up with the plans of potential terrorists. "If they’d been deployed, this would pick up this kind of device," Michael Chertoff, the former homeland security secretary, said in an interview…. Another notable connection to </w:t>
      </w:r>
      <w:r w:rsidRPr="000C1106">
        <w:rPr>
          <w:rStyle w:val="StyleUnderline"/>
        </w:rPr>
        <w:t>Rapiscan is leftist billionaire</w:t>
      </w:r>
      <w:r w:rsidRPr="000C1106">
        <w:rPr>
          <w:sz w:val="10"/>
        </w:rPr>
        <w:t xml:space="preserve"> George </w:t>
      </w:r>
      <w:r w:rsidRPr="000C1106">
        <w:rPr>
          <w:rStyle w:val="StyleUnderline"/>
        </w:rPr>
        <w:t>Soros</w:t>
      </w:r>
      <w:r w:rsidRPr="000C1106">
        <w:rPr>
          <w:sz w:val="10"/>
        </w:rPr>
        <w:t xml:space="preserve">, </w:t>
      </w:r>
      <w:r w:rsidRPr="000C1106">
        <w:rPr>
          <w:rStyle w:val="StyleUnderline"/>
        </w:rPr>
        <w:t>who owned 11,300 shares of OSI Systems</w:t>
      </w:r>
      <w:r w:rsidRPr="000C1106">
        <w:rPr>
          <w:sz w:val="10"/>
        </w:rPr>
        <w:t xml:space="preserve">, Inc., the company that owns Rapiscan. Nova Tea Party Patriots writes, “OSI’s stock has appreciated considerably over the course of the year.” In response to </w:t>
      </w:r>
      <w:r w:rsidRPr="000C1106">
        <w:rPr>
          <w:i/>
          <w:iCs/>
          <w:sz w:val="10"/>
        </w:rPr>
        <w:t>The Examiner’s</w:t>
      </w:r>
      <w:r w:rsidRPr="000C1106">
        <w:rPr>
          <w:sz w:val="10"/>
        </w:rPr>
        <w:t xml:space="preserve"> report of George Soros’ share in Rapiscan, </w:t>
      </w:r>
      <w:r w:rsidRPr="000C1106">
        <w:rPr>
          <w:i/>
          <w:iCs/>
          <w:sz w:val="10"/>
        </w:rPr>
        <w:t>Media Matters</w:t>
      </w:r>
      <w:r w:rsidRPr="000C1106">
        <w:rPr>
          <w:sz w:val="10"/>
        </w:rPr>
        <w:t xml:space="preserve"> (another of Soros’ funded projects) seized on the report and mocked the writer. </w:t>
      </w:r>
      <w:hyperlink r:id="rId39" w:tgtFrame="_blank" w:history="1">
        <w:r w:rsidRPr="000C1106">
          <w:rPr>
            <w:rStyle w:val="Hyperlink"/>
            <w:i/>
            <w:sz w:val="10"/>
          </w:rPr>
          <w:t>The Blaze</w:t>
        </w:r>
      </w:hyperlink>
      <w:r w:rsidRPr="000C1106">
        <w:rPr>
          <w:sz w:val="10"/>
        </w:rPr>
        <w:t xml:space="preserve"> reports that </w:t>
      </w:r>
      <w:r w:rsidRPr="000C1106">
        <w:rPr>
          <w:i/>
          <w:iCs/>
          <w:sz w:val="10"/>
        </w:rPr>
        <w:t>Media Matters</w:t>
      </w:r>
      <w:r w:rsidRPr="000C1106">
        <w:rPr>
          <w:sz w:val="10"/>
        </w:rPr>
        <w:t xml:space="preserve"> argued that “11,300 shares are only ‘six one-hundredths of one percent’ of the company’s total stock. However, once </w:t>
      </w:r>
      <w:r w:rsidRPr="000C1106">
        <w:rPr>
          <w:i/>
          <w:iCs/>
          <w:sz w:val="10"/>
        </w:rPr>
        <w:t>The Examiner</w:t>
      </w:r>
      <w:r w:rsidRPr="000C1106">
        <w:rPr>
          <w:sz w:val="10"/>
        </w:rPr>
        <w:t xml:space="preserve"> reported that George Soros owned the shares of the OSI Systems</w:t>
      </w:r>
      <w:r w:rsidRPr="000C1106">
        <w:rPr>
          <w:rStyle w:val="StyleUnderline"/>
        </w:rPr>
        <w:t>, Soros coincidentally</w:t>
      </w:r>
      <w:r w:rsidRPr="000C1106">
        <w:rPr>
          <w:sz w:val="10"/>
        </w:rPr>
        <w:t xml:space="preserve"> </w:t>
      </w:r>
      <w:r w:rsidRPr="000C1106">
        <w:rPr>
          <w:rStyle w:val="StyleUnderline"/>
        </w:rPr>
        <w:t>sold all 11,300 shares of the company.</w:t>
      </w:r>
      <w:r w:rsidRPr="000C1106">
        <w:rPr>
          <w:sz w:val="10"/>
        </w:rPr>
        <w:t xml:space="preserve"> </w:t>
      </w:r>
      <w:r w:rsidRPr="000C1106">
        <w:rPr>
          <w:i/>
          <w:iCs/>
          <w:sz w:val="10"/>
        </w:rPr>
        <w:t>The Blaze</w:t>
      </w:r>
      <w:r w:rsidRPr="000C1106">
        <w:rPr>
          <w:sz w:val="10"/>
        </w:rPr>
        <w:t xml:space="preserve"> writes, “A funny thing happened between Tuesday and Wednesday: the site detailing Soros’ OSIS investments now shows that Soros owns zero shares of the company.” Hemingway responded to Soros’ abrupt decision to sell the shares: It would be nice if he did this as a response to public pressure, but it seems equally likely that as </w:t>
      </w:r>
      <w:r w:rsidRPr="000C1106">
        <w:rPr>
          <w:rStyle w:val="StyleUnderline"/>
        </w:rPr>
        <w:t>an investor he simply realized the political tide was turning against the company and the stock may drop as a result.</w:t>
      </w:r>
      <w:r w:rsidRPr="000C1106">
        <w:rPr>
          <w:sz w:val="10"/>
        </w:rPr>
        <w:t xml:space="preserve"> To be fair, the sale of George Soros’ stocks is said to have taken place between July 1 and September 30: </w:t>
      </w:r>
      <w:r w:rsidRPr="000C1106">
        <w:rPr>
          <w:i/>
          <w:iCs/>
          <w:sz w:val="10"/>
        </w:rPr>
        <w:t>The Blaze</w:t>
      </w:r>
      <w:r w:rsidRPr="000C1106">
        <w:rPr>
          <w:sz w:val="10"/>
        </w:rPr>
        <w:t xml:space="preserve"> spoke with a representative from gurufocus.com, the site referenced by Hemingway and Media Matters. According to the representative, Soros owned the OSIS stock at the end of the second quarter and sold it under the third quarter. That puts the sale sometime between July 1 and September 30. The representative said the site first updated the information yesterday, which explains the change in the amount of stock owned. Perhaps Soros’ connections at the very least encouraged the website to update the information immediately following </w:t>
      </w:r>
      <w:r w:rsidRPr="000C1106">
        <w:rPr>
          <w:i/>
          <w:iCs/>
          <w:sz w:val="10"/>
        </w:rPr>
        <w:t>The Examiner’s</w:t>
      </w:r>
      <w:r w:rsidRPr="000C1106">
        <w:rPr>
          <w:sz w:val="10"/>
        </w:rPr>
        <w:t xml:space="preserve"> report. Meanwhile, </w:t>
      </w:r>
      <w:r w:rsidRPr="000C1106">
        <w:rPr>
          <w:rStyle w:val="Emphasis"/>
        </w:rPr>
        <w:t>Rapiscan reportedly knows how to “play ball in Washington to increase its profits.</w:t>
      </w:r>
      <w:r w:rsidRPr="000C1106">
        <w:rPr>
          <w:sz w:val="10"/>
        </w:rPr>
        <w:t xml:space="preserve">” Facing obstacles related to dealing with homeland security, </w:t>
      </w:r>
      <w:r w:rsidRPr="000C1106">
        <w:rPr>
          <w:rStyle w:val="StyleUnderline"/>
        </w:rPr>
        <w:t>Rapiscan opened an office in Washington and hired a number of outside lobbyists and agency-specific federal marketing and sales staff</w:t>
      </w:r>
      <w:r w:rsidRPr="000C1106">
        <w:rPr>
          <w:sz w:val="10"/>
        </w:rPr>
        <w:t xml:space="preserve">, reports </w:t>
      </w:r>
      <w:r w:rsidRPr="000C1106">
        <w:rPr>
          <w:i/>
          <w:iCs/>
          <w:sz w:val="10"/>
        </w:rPr>
        <w:t>The Examiner</w:t>
      </w:r>
      <w:r w:rsidRPr="000C1106">
        <w:rPr>
          <w:sz w:val="10"/>
        </w:rPr>
        <w:t xml:space="preserve">. As a result, </w:t>
      </w:r>
      <w:r w:rsidRPr="000C1106">
        <w:rPr>
          <w:rStyle w:val="StyleUnderline"/>
        </w:rPr>
        <w:t>the company made $40 million in sales to the United States government, compared to $8 million</w:t>
      </w:r>
      <w:r w:rsidRPr="000C1106">
        <w:rPr>
          <w:sz w:val="10"/>
        </w:rPr>
        <w:t xml:space="preserve"> in 2004. In addition to </w:t>
      </w:r>
      <w:r w:rsidRPr="000C1106">
        <w:rPr>
          <w:rStyle w:val="Emphasis"/>
        </w:rPr>
        <w:t>Rapiscan, a number of other companies are profiting from the TSA body scanners.</w:t>
      </w:r>
      <w:r w:rsidRPr="000C1106">
        <w:rPr>
          <w:sz w:val="10"/>
        </w:rPr>
        <w:t xml:space="preserve"> Of those companies is L-3 Communications, a major contractor with the Department of Homeland Security. Carney explains, “L-3 employs three different lobbying firms including </w:t>
      </w:r>
      <w:r w:rsidRPr="000C1106">
        <w:rPr>
          <w:rStyle w:val="StyleUnderline"/>
        </w:rPr>
        <w:t>Park Strategies,</w:t>
      </w:r>
      <w:r w:rsidRPr="000C1106">
        <w:rPr>
          <w:sz w:val="10"/>
        </w:rPr>
        <w:t xml:space="preserve"> where former Sen. Al D’Amato, R-N.Y., plumps on the company’s behalf. Back in 1989, President George H. W. Bush appointed D’Amato to the President’s Commission on Aviation Security and Terrorism following the bombing of Pan Am Flight 103. Also on Park’s L-3 account is former Appropriations staffer Kraig </w:t>
      </w:r>
      <w:proofErr w:type="spellStart"/>
      <w:r w:rsidRPr="000C1106">
        <w:rPr>
          <w:sz w:val="10"/>
        </w:rPr>
        <w:t>Siracuse</w:t>
      </w:r>
      <w:proofErr w:type="spellEnd"/>
      <w:r w:rsidRPr="000C1106">
        <w:rPr>
          <w:sz w:val="10"/>
        </w:rPr>
        <w:t xml:space="preserve">.” </w:t>
      </w:r>
      <w:r w:rsidRPr="000C1106">
        <w:rPr>
          <w:i/>
          <w:iCs/>
          <w:sz w:val="10"/>
        </w:rPr>
        <w:t>The Examiner</w:t>
      </w:r>
      <w:r w:rsidRPr="000C1106">
        <w:rPr>
          <w:sz w:val="10"/>
        </w:rPr>
        <w:t xml:space="preserve"> writes, “When Defense Daily reported on Price’s appropriations bill last winter, the publication noted ‘</w:t>
      </w:r>
      <w:r w:rsidRPr="000C1106">
        <w:rPr>
          <w:rStyle w:val="StyleUnderline"/>
        </w:rPr>
        <w:t>Price likes the budget for its emphasis on filing gaps in aviation security, in particular the whole body imaging systems</w:t>
      </w:r>
      <w:r w:rsidRPr="000C1106">
        <w:rPr>
          <w:sz w:val="10"/>
        </w:rPr>
        <w:t xml:space="preserve">.’ ” Another full-body scanner contractor was </w:t>
      </w:r>
      <w:r w:rsidRPr="000C1106">
        <w:rPr>
          <w:rStyle w:val="StyleUnderline"/>
        </w:rPr>
        <w:t>the American Science and Engineering company</w:t>
      </w:r>
      <w:r w:rsidRPr="000C1106">
        <w:rPr>
          <w:sz w:val="10"/>
        </w:rPr>
        <w:t xml:space="preserve">. </w:t>
      </w:r>
      <w:r w:rsidRPr="000C1106">
        <w:rPr>
          <w:rStyle w:val="StyleUnderline"/>
        </w:rPr>
        <w:t>Lobbying for this company includes</w:t>
      </w:r>
      <w:r w:rsidRPr="000C1106">
        <w:rPr>
          <w:sz w:val="10"/>
        </w:rPr>
        <w:t xml:space="preserve"> Tom Blank, </w:t>
      </w:r>
      <w:r w:rsidRPr="000C1106">
        <w:rPr>
          <w:rStyle w:val="StyleUnderline"/>
        </w:rPr>
        <w:t>a former deputy for the TSA</w:t>
      </w:r>
      <w:r w:rsidRPr="000C1106">
        <w:rPr>
          <w:sz w:val="10"/>
        </w:rPr>
        <w:t xml:space="preserve">, Chad Wolf, </w:t>
      </w:r>
      <w:r w:rsidRPr="000C1106">
        <w:rPr>
          <w:rStyle w:val="StyleUnderline"/>
        </w:rPr>
        <w:t>an assistant administrator at TSA</w:t>
      </w:r>
      <w:r w:rsidRPr="000C1106">
        <w:rPr>
          <w:sz w:val="10"/>
        </w:rPr>
        <w:t xml:space="preserve"> and an aide to Sen. Kay Bailey Hutchison. Hutchison is on </w:t>
      </w:r>
      <w:r w:rsidRPr="000C1106">
        <w:rPr>
          <w:rStyle w:val="StyleUnderline"/>
        </w:rPr>
        <w:t>the Transportation and Defense subcommittees of Appropriations</w:t>
      </w:r>
      <w:r w:rsidRPr="000C1106">
        <w:rPr>
          <w:sz w:val="10"/>
        </w:rPr>
        <w:t xml:space="preserve">. Likewise, another lobbyist for </w:t>
      </w:r>
      <w:r w:rsidRPr="000C1106">
        <w:rPr>
          <w:rStyle w:val="StyleUnderline"/>
        </w:rPr>
        <w:t>the American Science and Engineering Company</w:t>
      </w:r>
      <w:r w:rsidRPr="000C1106">
        <w:rPr>
          <w:sz w:val="10"/>
        </w:rPr>
        <w:t xml:space="preserve"> is former Democratic Rep. Bud Cramer.</w:t>
      </w:r>
    </w:p>
    <w:p w:rsidR="00B66DDB" w:rsidRPr="00545A62" w:rsidRDefault="00B66DDB" w:rsidP="0076267E">
      <w:pPr>
        <w:rPr>
          <w:rStyle w:val="StyleUnderline"/>
        </w:rPr>
      </w:pPr>
    </w:p>
    <w:p w:rsidR="000D0A9C" w:rsidRDefault="000D0A9C" w:rsidP="000E2B96">
      <w:pPr>
        <w:pStyle w:val="Heading3"/>
      </w:pPr>
      <w:r>
        <w:lastRenderedPageBreak/>
        <w:t>A2: Privatization</w:t>
      </w:r>
    </w:p>
    <w:p w:rsidR="000D0A9C" w:rsidRDefault="000D0A9C" w:rsidP="000D0A9C">
      <w:pPr>
        <w:pStyle w:val="Heading4"/>
      </w:pPr>
      <w:r>
        <w:t>Plan solves- Contractors are still under TSA regulation</w:t>
      </w:r>
    </w:p>
    <w:p w:rsidR="000D0A9C" w:rsidRPr="000D0A9C" w:rsidRDefault="000D0A9C" w:rsidP="000D0A9C">
      <w:r w:rsidRPr="000D0A9C">
        <w:rPr>
          <w:rStyle w:val="Style13ptBold"/>
        </w:rPr>
        <w:t>Burns 10</w:t>
      </w:r>
      <w:r>
        <w:t xml:space="preserve"> (Bob, member of the TSA blog writing staff, “Airports Who Opt out of TSA Screening are Still Regulated by TSA”, Nov 19</w:t>
      </w:r>
      <w:r w:rsidRPr="000D0A9C">
        <w:rPr>
          <w:vertAlign w:val="superscript"/>
        </w:rPr>
        <w:t>th</w:t>
      </w:r>
      <w:r>
        <w:t>,  http://blog.tsa.gov/2010/11/airports-who-opt-out-of-tsa-screening.html)CDD</w:t>
      </w:r>
    </w:p>
    <w:p w:rsidR="000D0A9C" w:rsidRPr="000D0A9C" w:rsidRDefault="000D0A9C" w:rsidP="000D0A9C">
      <w:pPr>
        <w:rPr>
          <w:rStyle w:val="StyleUnderline"/>
        </w:rPr>
      </w:pPr>
      <w:r w:rsidRPr="000D0A9C">
        <w:rPr>
          <w:rStyle w:val="StyleUnderline"/>
          <w:highlight w:val="green"/>
        </w:rPr>
        <w:t>Airports Who Opt out of TSA Screening are Still Regulated by TSA</w:t>
      </w:r>
      <w:r>
        <w:rPr>
          <w:rStyle w:val="StyleUnderline"/>
        </w:rPr>
        <w:t xml:space="preserve"> </w:t>
      </w:r>
      <w:r>
        <w:t xml:space="preserve">There has been a lot of confusion after a recent report that the Orlando Sanford Airport (SFB) has requested to opt out of TSA screening. </w:t>
      </w:r>
      <w:r w:rsidRPr="000D0A9C">
        <w:rPr>
          <w:rStyle w:val="StyleUnderline"/>
          <w:highlight w:val="green"/>
        </w:rPr>
        <w:t>Any</w:t>
      </w:r>
      <w:r w:rsidRPr="000D0A9C">
        <w:rPr>
          <w:rStyle w:val="StyleUnderline"/>
        </w:rPr>
        <w:t xml:space="preserve"> commercial </w:t>
      </w:r>
      <w:r w:rsidRPr="000D0A9C">
        <w:rPr>
          <w:rStyle w:val="StyleUnderline"/>
          <w:highlight w:val="green"/>
        </w:rPr>
        <w:t>airport</w:t>
      </w:r>
      <w:r w:rsidRPr="000D0A9C">
        <w:rPr>
          <w:rStyle w:val="StyleUnderline"/>
        </w:rPr>
        <w:t xml:space="preserve"> </w:t>
      </w:r>
      <w:r w:rsidRPr="000D0A9C">
        <w:rPr>
          <w:rStyle w:val="StyleUnderline"/>
          <w:highlight w:val="green"/>
        </w:rPr>
        <w:t>can apply to TSA’s Screening Partnership Program</w:t>
      </w:r>
      <w:r w:rsidRPr="000D0A9C">
        <w:rPr>
          <w:rStyle w:val="StyleUnderline"/>
        </w:rPr>
        <w:t xml:space="preserve"> (SPP), which has been around since the inception of TSA.</w:t>
      </w:r>
      <w:r>
        <w:rPr>
          <w:rStyle w:val="StyleUnderline"/>
        </w:rPr>
        <w:t xml:space="preserve"> </w:t>
      </w:r>
      <w:r w:rsidRPr="000D0A9C">
        <w:rPr>
          <w:rStyle w:val="StyleUnderline"/>
        </w:rPr>
        <w:t xml:space="preserve">After approval from TSA and a competitive bidding process, </w:t>
      </w:r>
      <w:r w:rsidRPr="00AC0D7F">
        <w:rPr>
          <w:rStyle w:val="StyleUnderline"/>
          <w:highlight w:val="green"/>
        </w:rPr>
        <w:t>SPP</w:t>
      </w:r>
      <w:r w:rsidRPr="00AC0D7F">
        <w:rPr>
          <w:rStyle w:val="StyleUnderline"/>
        </w:rPr>
        <w:t xml:space="preserve"> </w:t>
      </w:r>
      <w:r w:rsidRPr="000D0A9C">
        <w:rPr>
          <w:rStyle w:val="StyleUnderline"/>
          <w:highlight w:val="green"/>
        </w:rPr>
        <w:t xml:space="preserve">allows airports to transition to private screeners </w:t>
      </w:r>
      <w:r w:rsidRPr="000D0A9C">
        <w:rPr>
          <w:rStyle w:val="Emphasis"/>
          <w:highlight w:val="green"/>
        </w:rPr>
        <w:t>while maintaining TSA oversight</w:t>
      </w:r>
      <w:r w:rsidRPr="000D0A9C">
        <w:rPr>
          <w:rStyle w:val="StyleUnderline"/>
        </w:rPr>
        <w:t xml:space="preserve"> and the corresponding increased level of security implemented since 9/11.</w:t>
      </w:r>
      <w:r>
        <w:rPr>
          <w:rStyle w:val="StyleUnderline"/>
        </w:rPr>
        <w:t xml:space="preserve"> </w:t>
      </w:r>
      <w:r>
        <w:t xml:space="preserve">So… if an airport applies and is accepted into the SPP program, they receive the same screening from a private company instead of TSA officers. That’s the only difference. </w:t>
      </w:r>
      <w:r w:rsidRPr="000D0A9C">
        <w:rPr>
          <w:rStyle w:val="StyleUnderline"/>
          <w:highlight w:val="green"/>
        </w:rPr>
        <w:t>All commercial airports are regulated by TSA whether the actual screening is performed by TSA or private companies</w:t>
      </w:r>
      <w:r w:rsidRPr="000D0A9C">
        <w:rPr>
          <w:rStyle w:val="StyleUnderline"/>
        </w:rPr>
        <w:t xml:space="preserve">. </w:t>
      </w:r>
      <w:r w:rsidRPr="000D0A9C">
        <w:rPr>
          <w:rStyle w:val="StyleUnderline"/>
          <w:highlight w:val="green"/>
        </w:rPr>
        <w:t>So TSA’s policies</w:t>
      </w:r>
      <w:r w:rsidRPr="000D0A9C">
        <w:rPr>
          <w:rStyle w:val="StyleUnderline"/>
        </w:rPr>
        <w:t xml:space="preserve"> – including advanced imaging technology and pat downs – </w:t>
      </w:r>
      <w:r w:rsidRPr="000D0A9C">
        <w:rPr>
          <w:rStyle w:val="StyleUnderline"/>
          <w:highlight w:val="green"/>
        </w:rPr>
        <w:t>are in place at all domestic airports.</w:t>
      </w:r>
    </w:p>
    <w:p w:rsidR="00BB3FE1" w:rsidRDefault="00BB3FE1" w:rsidP="00DA700A">
      <w:pPr>
        <w:pStyle w:val="Heading2"/>
      </w:pPr>
      <w:proofErr w:type="spellStart"/>
      <w:r>
        <w:lastRenderedPageBreak/>
        <w:t>Aiports</w:t>
      </w:r>
      <w:proofErr w:type="spellEnd"/>
    </w:p>
    <w:p w:rsidR="00BB3FE1" w:rsidRDefault="00BB3FE1" w:rsidP="00BB3FE1">
      <w:pPr>
        <w:pStyle w:val="Heading3"/>
      </w:pPr>
      <w:r>
        <w:lastRenderedPageBreak/>
        <w:t>Airports alt cause</w:t>
      </w:r>
    </w:p>
    <w:p w:rsidR="00BB3FE1" w:rsidRPr="00C06A71" w:rsidRDefault="00BB3FE1" w:rsidP="00BB3FE1">
      <w:pPr>
        <w:pStyle w:val="Heading4"/>
      </w:pPr>
      <w:r>
        <w:t xml:space="preserve">The </w:t>
      </w:r>
      <w:proofErr w:type="spellStart"/>
      <w:r>
        <w:t>aff</w:t>
      </w:r>
      <w:proofErr w:type="spellEnd"/>
      <w:r>
        <w:t xml:space="preserve"> can never solve-airports are seen as simultaneously as in and out of the law-can’t account for </w:t>
      </w:r>
      <w:proofErr w:type="spellStart"/>
      <w:r>
        <w:t>biopolitical</w:t>
      </w:r>
      <w:proofErr w:type="spellEnd"/>
      <w:r>
        <w:t xml:space="preserve"> spaces that hold refugees and security threats</w:t>
      </w:r>
    </w:p>
    <w:p w:rsidR="00BB3FE1" w:rsidRPr="00365988" w:rsidRDefault="00BB3FE1" w:rsidP="00BB3FE1">
      <w:pPr>
        <w:rPr>
          <w:rStyle w:val="Style13ptBold"/>
          <w:b w:val="0"/>
        </w:rPr>
      </w:pPr>
      <w:r>
        <w:rPr>
          <w:rStyle w:val="Style13ptBold"/>
        </w:rPr>
        <w:t>Feldman 7-</w:t>
      </w:r>
      <w:r>
        <w:rPr>
          <w:rStyle w:val="Style13ptBold"/>
          <w:b w:val="0"/>
        </w:rPr>
        <w:t>Leonard, associate professor for political science at CUNY-Hunter College, PhD in political science from University of Washington (“Terminal Exceptions: Law and Sovereignty at the Airport Threshold”,  Law, Culture, and the Humanities, vol. 3 no.2 , Sage Publications) HC</w:t>
      </w:r>
    </w:p>
    <w:p w:rsidR="00BB3FE1" w:rsidRDefault="00BB3FE1" w:rsidP="00BB3FE1">
      <w:pPr>
        <w:rPr>
          <w:sz w:val="16"/>
        </w:rPr>
      </w:pPr>
      <w:r w:rsidRPr="00365988">
        <w:rPr>
          <w:sz w:val="16"/>
        </w:rPr>
        <w:t xml:space="preserve">1. The Airport as Heterotopia </w:t>
      </w:r>
      <w:r w:rsidRPr="00365988">
        <w:rPr>
          <w:rStyle w:val="StyleUnderline"/>
        </w:rPr>
        <w:t>As a site for the strategic deployment of sovereignty, the airport is an important space.</w:t>
      </w:r>
      <w:r w:rsidRPr="00365988">
        <w:rPr>
          <w:sz w:val="16"/>
        </w:rPr>
        <w:t xml:space="preserve"> The international gateway airport, as much as the territorial borderline between two nation-states, is a border or boundary space, in which entry is controlled, and where </w:t>
      </w:r>
      <w:r w:rsidRPr="00365988">
        <w:rPr>
          <w:rStyle w:val="StyleUnderline"/>
        </w:rPr>
        <w:t>people are sorted into categories such as citizens, residents, legitimate visitors, refugees and undocumented aliens. This sorting is performed by sovereign state powe</w:t>
      </w:r>
      <w:r w:rsidRPr="00365988">
        <w:rPr>
          <w:sz w:val="16"/>
        </w:rPr>
        <w:t xml:space="preserve">r. </w:t>
      </w:r>
      <w:proofErr w:type="spellStart"/>
      <w:r w:rsidRPr="00365988">
        <w:rPr>
          <w:sz w:val="16"/>
        </w:rPr>
        <w:t>Agamben</w:t>
      </w:r>
      <w:proofErr w:type="spellEnd"/>
      <w:r w:rsidRPr="00365988">
        <w:rPr>
          <w:sz w:val="16"/>
        </w:rPr>
        <w:t xml:space="preserve">, for instance, writes that in </w:t>
      </w:r>
      <w:r w:rsidRPr="00365988">
        <w:rPr>
          <w:rStyle w:val="StyleUnderline"/>
        </w:rPr>
        <w:t xml:space="preserve">“the zones </w:t>
      </w:r>
      <w:proofErr w:type="spellStart"/>
      <w:r w:rsidRPr="00365988">
        <w:rPr>
          <w:rStyle w:val="StyleUnderline"/>
        </w:rPr>
        <w:t>d’attentes</w:t>
      </w:r>
      <w:proofErr w:type="spellEnd"/>
      <w:r w:rsidRPr="00365988">
        <w:rPr>
          <w:rStyle w:val="StyleUnderline"/>
        </w:rPr>
        <w:t xml:space="preserve"> in French international airports in which foreigners asking for refugee status are detained . . . an apparently innocuous space . . . actually delimits a space in which the normal order is de facto suspended and in which whether or not atrocities are committed depends not on law but on the civility and ethical sense of the police who temporarily act as sovereign.”</w:t>
      </w:r>
      <w:r w:rsidRPr="00365988">
        <w:rPr>
          <w:sz w:val="16"/>
        </w:rPr>
        <w:t>44 At international gateway airports such as JFK</w:t>
      </w:r>
      <w:r w:rsidRPr="00365988">
        <w:rPr>
          <w:rStyle w:val="StyleUnderline"/>
        </w:rPr>
        <w:t>, border guards and customs officials perform the rituals of sovereignty</w:t>
      </w:r>
      <w:r w:rsidRPr="00365988">
        <w:rPr>
          <w:sz w:val="16"/>
        </w:rPr>
        <w:t xml:space="preserve">. These deployments of sovereignty lead some analysts to note the similarities between airports and camps. As Gillian Fuller argues, “The camp, like the airport, is built for transit . . . Both airport and camp constitute zones of exception, each are framed by a rhetoric of emergency . . . One facilitates movement and the other denies it, yet both are zones of perpetual transit and futuristic promise.”45 Indeed, </w:t>
      </w:r>
      <w:r w:rsidRPr="00365988">
        <w:rPr>
          <w:rStyle w:val="StyleUnderline"/>
        </w:rPr>
        <w:t>the US airport</w:t>
      </w:r>
      <w:r w:rsidRPr="00365988">
        <w:rPr>
          <w:sz w:val="16"/>
        </w:rPr>
        <w:t>, all the more so in this post-9/11 world</w:t>
      </w:r>
      <w:r w:rsidRPr="00365988">
        <w:rPr>
          <w:rStyle w:val="StyleUnderline"/>
        </w:rPr>
        <w:t>, contains within it spaces of exception in which sovereign authorities (customs officials, INS agents, police) confront refugees, aliens, and suspected security threats as bare life. In “secured” spaces, interrogation rooms and holding areas, through mechanisms of surveillance, biometric identification, and profiling, 46 sovereign power and bare life meet in a zone that is in some ways outside the operation of normal law.</w:t>
      </w:r>
      <w:r w:rsidRPr="00365988">
        <w:rPr>
          <w:sz w:val="16"/>
        </w:rPr>
        <w:t xml:space="preserve"> </w:t>
      </w:r>
      <w:r w:rsidRPr="00365988">
        <w:rPr>
          <w:rStyle w:val="StyleUnderline"/>
        </w:rPr>
        <w:t>The airport is thus a kind of relay point through which various technologies of surveillance and control are deployed</w:t>
      </w:r>
      <w:r w:rsidRPr="00365988">
        <w:rPr>
          <w:sz w:val="16"/>
        </w:rPr>
        <w:t xml:space="preserve">. However, the airport is a complex, multifaceted space. For one thing, it is also a kind of public sphere, in which people of diverse ethnicities, nationalities and citizenships mingle. Furthermore, the airport as a space of mobility and </w:t>
      </w:r>
      <w:proofErr w:type="spellStart"/>
      <w:r w:rsidRPr="00365988">
        <w:rPr>
          <w:sz w:val="16"/>
        </w:rPr>
        <w:t>placelessness</w:t>
      </w:r>
      <w:proofErr w:type="spellEnd"/>
      <w:r w:rsidRPr="00365988">
        <w:rPr>
          <w:sz w:val="16"/>
        </w:rPr>
        <w:t xml:space="preserve"> is also taken to be a paradigm of a certain kind of cosmopolitan homelessness. Finally, add to mobility, </w:t>
      </w:r>
      <w:proofErr w:type="spellStart"/>
      <w:r w:rsidRPr="00365988">
        <w:rPr>
          <w:sz w:val="16"/>
        </w:rPr>
        <w:t>placelessness</w:t>
      </w:r>
      <w:proofErr w:type="spellEnd"/>
      <w:r w:rsidRPr="00365988">
        <w:rPr>
          <w:sz w:val="16"/>
        </w:rPr>
        <w:t xml:space="preserve"> and the cosmopolitan, the increasing centrality of consumption in the contemporary airport. </w:t>
      </w:r>
      <w:r w:rsidRPr="00365988">
        <w:rPr>
          <w:rStyle w:val="StyleUnderline"/>
        </w:rPr>
        <w:t>The airport might thus function as</w:t>
      </w:r>
      <w:r w:rsidRPr="00365988">
        <w:rPr>
          <w:sz w:val="16"/>
        </w:rPr>
        <w:t xml:space="preserve"> what Michel Foucault calls </w:t>
      </w:r>
      <w:r w:rsidRPr="00365988">
        <w:rPr>
          <w:rStyle w:val="StyleUnderline"/>
        </w:rPr>
        <w:t>a heterotopia</w:t>
      </w:r>
      <w:r w:rsidRPr="00365988">
        <w:rPr>
          <w:sz w:val="16"/>
        </w:rPr>
        <w:t xml:space="preserve">. 47 </w:t>
      </w:r>
      <w:r w:rsidRPr="00365988">
        <w:rPr>
          <w:rStyle w:val="StyleUnderline"/>
        </w:rPr>
        <w:t>Heterotopias are real spaces, as opposed to utopias, but they are outside the normal order of the everyday</w:t>
      </w:r>
      <w:r w:rsidRPr="00365988">
        <w:rPr>
          <w:sz w:val="16"/>
        </w:rPr>
        <w:t>. Foucault suggests that “the heterotopia is capable of juxtaposing in a single real place several spaces, several sites that are in themselves incompatible.” Airports do this, increasingly, by combining mobility and escape with security and control. Furthermore, “</w:t>
      </w:r>
      <w:r w:rsidRPr="00365988">
        <w:rPr>
          <w:rStyle w:val="StyleUnderline"/>
        </w:rPr>
        <w:t>heterotopias always presuppose a system of opening and closing that both isolates them and makes them penetrable. In general the heterotopic site is not freely accessible like a public place. Either the entry is compulsory, as in the case of entering a barracks or a prison, or else the individual has to submit to rites and purifications</w:t>
      </w:r>
      <w:r w:rsidRPr="00365988">
        <w:rPr>
          <w:sz w:val="16"/>
        </w:rPr>
        <w:t>.” (Though obvious, it is perhaps worth mentioning that security screening has taken on the trappings of a purification ritual.) Heterotopias are also in a kind of dialogue with the everyday spaces around them, which they “reflect and speak about.” It is this complexity of and within the airport, its bringing together of so many of the key themes of modern life – mobility and surveillance, consumption and diversity, sovereignty and vulnerability – that makes it a rich metaphor for the larger political community. It is a space distinct from everyday life that reflects and comments on the broader spaces of modern life.48</w:t>
      </w:r>
    </w:p>
    <w:p w:rsidR="00BB3FE1" w:rsidRDefault="00BB3FE1" w:rsidP="00BB3FE1">
      <w:pPr>
        <w:pStyle w:val="Heading4"/>
      </w:pPr>
      <w:r>
        <w:t xml:space="preserve">Airports are a form of disciplinary space that have complex intersections-the </w:t>
      </w:r>
      <w:proofErr w:type="spellStart"/>
      <w:r>
        <w:t>aff</w:t>
      </w:r>
      <w:proofErr w:type="spellEnd"/>
      <w:r>
        <w:t xml:space="preserve"> reduces discipline to the tangible and tangible</w:t>
      </w:r>
    </w:p>
    <w:p w:rsidR="00BB3FE1" w:rsidRPr="00C06A71" w:rsidRDefault="00BB3FE1" w:rsidP="00BB3FE1">
      <w:pPr>
        <w:rPr>
          <w:rStyle w:val="Style13ptBold"/>
          <w:b w:val="0"/>
        </w:rPr>
      </w:pPr>
      <w:r>
        <w:rPr>
          <w:rStyle w:val="Style13ptBold"/>
        </w:rPr>
        <w:t>McMahon 12-</w:t>
      </w:r>
      <w:r>
        <w:rPr>
          <w:rStyle w:val="Style13ptBold"/>
          <w:b w:val="0"/>
        </w:rPr>
        <w:t xml:space="preserve">John, PhD candidate and Fellow at the Center for Global Ethics and Politics at The Graduate Center-CUNY, (“Normalizing Gender, Performing the State: </w:t>
      </w:r>
      <w:r>
        <w:rPr>
          <w:rStyle w:val="Style13ptBold"/>
          <w:b w:val="0"/>
        </w:rPr>
        <w:lastRenderedPageBreak/>
        <w:t xml:space="preserve">Disciplinary Power and </w:t>
      </w:r>
      <w:proofErr w:type="spellStart"/>
      <w:r>
        <w:rPr>
          <w:rStyle w:val="Style13ptBold"/>
          <w:b w:val="0"/>
        </w:rPr>
        <w:t>Biopower</w:t>
      </w:r>
      <w:proofErr w:type="spellEnd"/>
      <w:r>
        <w:rPr>
          <w:rStyle w:val="Style13ptBold"/>
          <w:b w:val="0"/>
        </w:rPr>
        <w:t xml:space="preserve"> at the Airport Security Checkpoint”, submitted in requirement for graduate degree at  The Graduate Center-CUNY, </w:t>
      </w:r>
      <w:hyperlink r:id="rId40" w:history="1">
        <w:r w:rsidRPr="003D6173">
          <w:rPr>
            <w:rStyle w:val="Hyperlink"/>
            <w:sz w:val="26"/>
          </w:rPr>
          <w:t>http://www.academia.edu/2367414/Normalizing_Gender_Performing_the_State_Disciplinary_Power_and_Biopower_at_the_Airport_Security_Checkpoint</w:t>
        </w:r>
      </w:hyperlink>
      <w:r>
        <w:rPr>
          <w:rStyle w:val="Style13ptBold"/>
          <w:b w:val="0"/>
        </w:rPr>
        <w:t xml:space="preserve">) HC </w:t>
      </w:r>
    </w:p>
    <w:p w:rsidR="00BB3FE1" w:rsidRDefault="00BB3FE1" w:rsidP="00BB3FE1">
      <w:pPr>
        <w:rPr>
          <w:sz w:val="16"/>
        </w:rPr>
      </w:pPr>
      <w:r w:rsidRPr="004D2804">
        <w:rPr>
          <w:sz w:val="16"/>
        </w:rPr>
        <w:t xml:space="preserve">Finally, Foucault discusses the network of rank and circulation created in disciplinary space. </w:t>
      </w:r>
      <w:r w:rsidRPr="00D0224F">
        <w:rPr>
          <w:rStyle w:val="StyleUnderline"/>
        </w:rPr>
        <w:t xml:space="preserve">The “unit” of discipline is not territory or place but rank, “the place one occupies in a classification:” </w:t>
      </w:r>
      <w:r w:rsidRPr="004D2804">
        <w:rPr>
          <w:sz w:val="16"/>
        </w:rPr>
        <w:t>“[</w:t>
      </w:r>
      <w:r w:rsidRPr="00D0224F">
        <w:rPr>
          <w:rStyle w:val="StyleUnderline"/>
        </w:rPr>
        <w:t>d]</w:t>
      </w:r>
      <w:proofErr w:type="spellStart"/>
      <w:r w:rsidRPr="00D0224F">
        <w:rPr>
          <w:rStyle w:val="StyleUnderline"/>
        </w:rPr>
        <w:t>iscipline</w:t>
      </w:r>
      <w:proofErr w:type="spellEnd"/>
      <w:r w:rsidRPr="00D0224F">
        <w:rPr>
          <w:rStyle w:val="StyleUnderline"/>
        </w:rPr>
        <w:t xml:space="preserve"> is an art of rank, a technique for the transformation of arrangements” that “individualizes bodies by a location that does not give them a fixed position, but distributes them and circulates them in a network of relations</w:t>
      </w:r>
      <w:r w:rsidRPr="004D2804">
        <w:rPr>
          <w:sz w:val="16"/>
        </w:rPr>
        <w:t xml:space="preserve">” (Foucault 1995, 145–146).That is, there is a kind of dynamism to disciplinary spaces, held together by gradations of rank and the production of hierarchical grids. </w:t>
      </w:r>
      <w:r w:rsidRPr="00D0224F">
        <w:rPr>
          <w:rStyle w:val="StyleUnderline"/>
        </w:rPr>
        <w:t xml:space="preserve">Airport security checkpoints enact this hierarchal circulation. A set of intersecting gradations distributes individuals: the TSA agents compared to travelers or airport and airline employees compared to travelers, </w:t>
      </w:r>
      <w:r w:rsidRPr="004D2804">
        <w:rPr>
          <w:sz w:val="16"/>
        </w:rPr>
        <w:t xml:space="preserve">for example. The travelers themselves are also disaggregated into a hierarchy. Many airlines and airports have pre-screening programs that enable regular, and often wealthy passengers to pass through a special security line. Most airports in the US create separate security screening lines for 'experienced' travelers compared to other groups, such as the 'family and medical liquid line' (Hall 2011). Some travelers, depending on their biographical and consumer record and/or irregularities in the initial screening arc selected for secondary screening. Travelers are subject to racial and behavioral profiling. </w:t>
      </w:r>
      <w:r w:rsidRPr="00D0224F">
        <w:rPr>
          <w:rStyle w:val="StyleUnderline"/>
        </w:rPr>
        <w:t>In all of these ways, the various individuals at the airport are distributed into a complex hierarchy of rank and then circulated through the disciplinary space. Taken together, we can see the way that the spatiality of airport security reproduces that of disciplinary sites described by Foucault. The airport security checkpoint can be understood as another of Foucault's useful, "complex spaces" that are at the same time architectural, functional, and hierarchal</w:t>
      </w:r>
      <w:r w:rsidRPr="004D2804">
        <w:rPr>
          <w:sz w:val="16"/>
        </w:rPr>
        <w:t xml:space="preserve"> (1995. 148). There is another way to analyze disciplinary spaces, however: via the 'means of correct training.' I now turn to this elaboration of disciplinary power. The first component of Foucault's means of correct training is the means of hierarchal observation. Here, an architecture of light and visibility is created. This architecture, instead of being premised on enclosure and confinement, involves the seeing of individuals in order to </w:t>
      </w:r>
      <w:proofErr w:type="spellStart"/>
      <w:r w:rsidRPr="004D2804">
        <w:rPr>
          <w:sz w:val="16"/>
        </w:rPr>
        <w:t>subjectivize</w:t>
      </w:r>
      <w:proofErr w:type="spellEnd"/>
      <w:r w:rsidRPr="004D2804">
        <w:rPr>
          <w:sz w:val="16"/>
        </w:rPr>
        <w:t xml:space="preserve"> and transform them</w:t>
      </w:r>
      <w:r w:rsidRPr="004D2804">
        <w:rPr>
          <w:rStyle w:val="Emphasis"/>
        </w:rPr>
        <w:t>. Often, this architecture constructs an optics of seeing without being seen</w:t>
      </w:r>
      <w:r w:rsidRPr="004D2804">
        <w:rPr>
          <w:sz w:val="16"/>
        </w:rPr>
        <w:t xml:space="preserve"> (Foucault 1995. 170 173).</w:t>
      </w:r>
    </w:p>
    <w:p w:rsidR="00BB3FE1" w:rsidRPr="0002628B" w:rsidRDefault="00BB3FE1" w:rsidP="00BB3FE1">
      <w:pPr>
        <w:pStyle w:val="Heading4"/>
      </w:pPr>
      <w:r>
        <w:t xml:space="preserve">Airports are </w:t>
      </w:r>
      <w:proofErr w:type="spellStart"/>
      <w:r>
        <w:t>biopolitical</w:t>
      </w:r>
      <w:proofErr w:type="spellEnd"/>
      <w:r>
        <w:t>-</w:t>
      </w:r>
      <w:r>
        <w:rPr>
          <w:u w:val="single"/>
        </w:rPr>
        <w:t xml:space="preserve">all passengers </w:t>
      </w:r>
      <w:r>
        <w:t xml:space="preserve">are treated </w:t>
      </w:r>
      <w:proofErr w:type="spellStart"/>
      <w:r>
        <w:t>en</w:t>
      </w:r>
      <w:proofErr w:type="spellEnd"/>
      <w:r>
        <w:t xml:space="preserve"> masse, even with some differentiations</w:t>
      </w:r>
    </w:p>
    <w:p w:rsidR="00BB3FE1" w:rsidRPr="00C06A71" w:rsidRDefault="00BB3FE1" w:rsidP="00BB3FE1">
      <w:pPr>
        <w:rPr>
          <w:rStyle w:val="Style13ptBold"/>
          <w:b w:val="0"/>
        </w:rPr>
      </w:pPr>
      <w:r>
        <w:rPr>
          <w:rStyle w:val="Style13ptBold"/>
        </w:rPr>
        <w:t>McMahon 12-</w:t>
      </w:r>
      <w:r>
        <w:rPr>
          <w:rStyle w:val="Style13ptBold"/>
          <w:b w:val="0"/>
        </w:rPr>
        <w:t xml:space="preserve">John, PhD candidate and Fellow at the Center for Global Ethics and Politics at The Graduate Center-CUNY, (“Normalizing Gender, Performing the State: Disciplinary Power and </w:t>
      </w:r>
      <w:proofErr w:type="spellStart"/>
      <w:r>
        <w:rPr>
          <w:rStyle w:val="Style13ptBold"/>
          <w:b w:val="0"/>
        </w:rPr>
        <w:t>Biopower</w:t>
      </w:r>
      <w:proofErr w:type="spellEnd"/>
      <w:r>
        <w:rPr>
          <w:rStyle w:val="Style13ptBold"/>
          <w:b w:val="0"/>
        </w:rPr>
        <w:t xml:space="preserve"> at the Airport Security Checkpoint”, submitted in requirement for graduate degree at  The Graduate Center-CUNY, </w:t>
      </w:r>
      <w:hyperlink r:id="rId41" w:history="1">
        <w:r w:rsidRPr="003D6173">
          <w:rPr>
            <w:rStyle w:val="Hyperlink"/>
            <w:sz w:val="26"/>
          </w:rPr>
          <w:t>http://www.academia.edu/2367414/Normalizing_Gender_Performing_the_State_Disciplinary_Power_and_Biopower_at_the_Airport_Security_Checkpoint</w:t>
        </w:r>
      </w:hyperlink>
      <w:r>
        <w:rPr>
          <w:rStyle w:val="Style13ptBold"/>
          <w:b w:val="0"/>
        </w:rPr>
        <w:t xml:space="preserve">) HC </w:t>
      </w:r>
    </w:p>
    <w:p w:rsidR="00BB3FE1" w:rsidRDefault="00BB3FE1" w:rsidP="00BB3FE1">
      <w:pPr>
        <w:rPr>
          <w:sz w:val="16"/>
        </w:rPr>
      </w:pPr>
      <w:r w:rsidRPr="00A465B4">
        <w:rPr>
          <w:sz w:val="16"/>
        </w:rPr>
        <w:t xml:space="preserve">Given this understanding of </w:t>
      </w:r>
      <w:proofErr w:type="spellStart"/>
      <w:r w:rsidRPr="00A465B4">
        <w:rPr>
          <w:sz w:val="16"/>
        </w:rPr>
        <w:t>biopower</w:t>
      </w:r>
      <w:proofErr w:type="spellEnd"/>
      <w:r w:rsidRPr="00A465B4">
        <w:rPr>
          <w:sz w:val="16"/>
        </w:rPr>
        <w:t xml:space="preserve"> and </w:t>
      </w:r>
      <w:proofErr w:type="spellStart"/>
      <w:r w:rsidRPr="00A465B4">
        <w:rPr>
          <w:sz w:val="16"/>
        </w:rPr>
        <w:t>biopolitics</w:t>
      </w:r>
      <w:proofErr w:type="spellEnd"/>
      <w:r w:rsidRPr="00A465B4">
        <w:rPr>
          <w:sz w:val="16"/>
        </w:rPr>
        <w:t xml:space="preserve">, the </w:t>
      </w:r>
      <w:proofErr w:type="spellStart"/>
      <w:r w:rsidRPr="004D2804">
        <w:rPr>
          <w:rStyle w:val="StyleUnderline"/>
        </w:rPr>
        <w:t>biopower</w:t>
      </w:r>
      <w:proofErr w:type="spellEnd"/>
      <w:r w:rsidRPr="004D2804">
        <w:rPr>
          <w:rStyle w:val="StyleUnderline"/>
        </w:rPr>
        <w:t xml:space="preserve">-full aspects of the airport security checkpoint are clear. The kind of ‘security’ enacted at the checkpoint is, I argue, </w:t>
      </w:r>
      <w:proofErr w:type="spellStart"/>
      <w:r w:rsidRPr="004D2804">
        <w:rPr>
          <w:rStyle w:val="StyleUnderline"/>
        </w:rPr>
        <w:t>biopolitical</w:t>
      </w:r>
      <w:proofErr w:type="spellEnd"/>
      <w:r w:rsidRPr="004D2804">
        <w:rPr>
          <w:rStyle w:val="StyleUnderline"/>
        </w:rPr>
        <w:t>. Power at airport security does indeed seek to disallow/disqualify death; the explicit goal of airport security is to keep people safe from death-causing acts at the same time it acts to normalize and allows the productive circulation of people and goods. Inherent to this is the production of a set of dangers, with airport security arbitrating between the freedom of travel and mobility and the security of travelers, all with reference to the danger of terrorism</w:t>
      </w:r>
      <w:r w:rsidRPr="00A465B4">
        <w:rPr>
          <w:sz w:val="16"/>
        </w:rPr>
        <w:t xml:space="preserve">. There are (at least) three other ways in which the airport security checkpoint can be understood as a site of </w:t>
      </w:r>
      <w:proofErr w:type="spellStart"/>
      <w:r w:rsidRPr="00A465B4">
        <w:rPr>
          <w:sz w:val="16"/>
        </w:rPr>
        <w:t>biopower</w:t>
      </w:r>
      <w:proofErr w:type="spellEnd"/>
      <w:r w:rsidRPr="00A465B4">
        <w:rPr>
          <w:sz w:val="16"/>
        </w:rPr>
        <w:t xml:space="preserve">. First, </w:t>
      </w:r>
      <w:r w:rsidRPr="004D2804">
        <w:rPr>
          <w:rStyle w:val="StyleUnderline"/>
        </w:rPr>
        <w:t xml:space="preserve">it </w:t>
      </w:r>
      <w:r w:rsidRPr="00A465B4">
        <w:rPr>
          <w:rStyle w:val="Emphasis"/>
        </w:rPr>
        <w:t>treats travelers as a massed population: all are subject to the same basic techniques of power, even if some differentiation occurs. 5</w:t>
      </w:r>
      <w:r w:rsidRPr="00A465B4">
        <w:rPr>
          <w:sz w:val="16"/>
        </w:rPr>
        <w:t xml:space="preserve"> </w:t>
      </w:r>
    </w:p>
    <w:p w:rsidR="00BB3FE1" w:rsidRDefault="00BB3FE1" w:rsidP="00BB3FE1">
      <w:pPr>
        <w:rPr>
          <w:sz w:val="16"/>
        </w:rPr>
      </w:pPr>
    </w:p>
    <w:p w:rsidR="00BB3FE1" w:rsidRPr="00A465B4" w:rsidRDefault="00BB3FE1" w:rsidP="00BB3FE1">
      <w:pPr>
        <w:pStyle w:val="Heading4"/>
      </w:pPr>
      <w:r>
        <w:t xml:space="preserve">Airports are uniquely </w:t>
      </w:r>
      <w:proofErr w:type="spellStart"/>
      <w:r>
        <w:t>biopoltical</w:t>
      </w:r>
      <w:proofErr w:type="spellEnd"/>
      <w:r>
        <w:t xml:space="preserve"> and disciplinary in nature</w:t>
      </w:r>
    </w:p>
    <w:p w:rsidR="00BB3FE1" w:rsidRPr="00C06A71" w:rsidRDefault="00BB3FE1" w:rsidP="00BB3FE1">
      <w:pPr>
        <w:rPr>
          <w:rStyle w:val="Style13ptBold"/>
          <w:b w:val="0"/>
        </w:rPr>
      </w:pPr>
      <w:r>
        <w:rPr>
          <w:rStyle w:val="Style13ptBold"/>
        </w:rPr>
        <w:t>McMahon 12-</w:t>
      </w:r>
      <w:r>
        <w:rPr>
          <w:rStyle w:val="Style13ptBold"/>
          <w:b w:val="0"/>
        </w:rPr>
        <w:t xml:space="preserve">John, PhD candidate and Fellow at the Center for Global Ethics and Politics at The Graduate Center-CUNY, (“Normalizing Gender, Performing the State: Disciplinary Power and </w:t>
      </w:r>
      <w:proofErr w:type="spellStart"/>
      <w:r>
        <w:rPr>
          <w:rStyle w:val="Style13ptBold"/>
          <w:b w:val="0"/>
        </w:rPr>
        <w:t>Biopower</w:t>
      </w:r>
      <w:proofErr w:type="spellEnd"/>
      <w:r>
        <w:rPr>
          <w:rStyle w:val="Style13ptBold"/>
          <w:b w:val="0"/>
        </w:rPr>
        <w:t xml:space="preserve"> at the Airport Security Checkpoint”, submitted in requirement for graduate degree at  The Graduate Center-CUNY, </w:t>
      </w:r>
      <w:hyperlink r:id="rId42" w:history="1">
        <w:r w:rsidRPr="003D6173">
          <w:rPr>
            <w:rStyle w:val="Hyperlink"/>
            <w:sz w:val="26"/>
          </w:rPr>
          <w:t>http://www.academia.edu/2367414/Normalizing_Gender_Performing_the_State_Disciplinary_Power_and_Biopower_at_the_Airport_Security_Checkpoint</w:t>
        </w:r>
      </w:hyperlink>
      <w:r>
        <w:rPr>
          <w:rStyle w:val="Style13ptBold"/>
          <w:b w:val="0"/>
        </w:rPr>
        <w:t xml:space="preserve">) HC </w:t>
      </w:r>
    </w:p>
    <w:p w:rsidR="00BB3FE1" w:rsidRPr="00A465B4" w:rsidRDefault="00BB3FE1" w:rsidP="00BB3FE1">
      <w:pPr>
        <w:rPr>
          <w:rStyle w:val="StyleUnderline"/>
        </w:rPr>
      </w:pPr>
      <w:r w:rsidRPr="00A465B4">
        <w:rPr>
          <w:sz w:val="16"/>
        </w:rPr>
        <w:t xml:space="preserve">The convergence and interpenetration of disciplinary power and </w:t>
      </w:r>
      <w:proofErr w:type="spellStart"/>
      <w:r w:rsidRPr="00A465B4">
        <w:rPr>
          <w:sz w:val="16"/>
        </w:rPr>
        <w:t>biopower</w:t>
      </w:r>
      <w:proofErr w:type="spellEnd"/>
      <w:r w:rsidRPr="00A465B4">
        <w:rPr>
          <w:sz w:val="16"/>
        </w:rPr>
        <w:t xml:space="preserve">. </w:t>
      </w:r>
      <w:r w:rsidRPr="00A465B4">
        <w:rPr>
          <w:rStyle w:val="StyleUnderline"/>
        </w:rPr>
        <w:t xml:space="preserve">This convergence at the airport security checkpoint suggests a slight modification of Foucault’s understanding of the relationship between disciplinary power and </w:t>
      </w:r>
      <w:proofErr w:type="spellStart"/>
      <w:r w:rsidRPr="00A465B4">
        <w:rPr>
          <w:rStyle w:val="StyleUnderline"/>
        </w:rPr>
        <w:t>biopower</w:t>
      </w:r>
      <w:proofErr w:type="spellEnd"/>
      <w:r w:rsidRPr="00A465B4">
        <w:rPr>
          <w:rStyle w:val="StyleUnderline"/>
        </w:rPr>
        <w:t>.</w:t>
      </w:r>
      <w:r w:rsidRPr="00A465B4">
        <w:rPr>
          <w:sz w:val="16"/>
        </w:rPr>
        <w:t xml:space="preserve"> He describes the two techniques as operating at different levels, with a different scale, and with different instruments as they are mutually articulated. It is as though disciplinary power and </w:t>
      </w:r>
      <w:proofErr w:type="spellStart"/>
      <w:r w:rsidRPr="00A465B4">
        <w:rPr>
          <w:sz w:val="16"/>
        </w:rPr>
        <w:t>biopower</w:t>
      </w:r>
      <w:proofErr w:type="spellEnd"/>
      <w:r w:rsidRPr="00A465B4">
        <w:rPr>
          <w:sz w:val="16"/>
        </w:rPr>
        <w:t xml:space="preserve"> do not ever actually ‘touch;’ that is, </w:t>
      </w:r>
      <w:proofErr w:type="spellStart"/>
      <w:r w:rsidRPr="00A465B4">
        <w:rPr>
          <w:sz w:val="16"/>
        </w:rPr>
        <w:t>the</w:t>
      </w:r>
      <w:proofErr w:type="spellEnd"/>
      <w:r w:rsidRPr="00A465B4">
        <w:rPr>
          <w:sz w:val="16"/>
        </w:rPr>
        <w:t xml:space="preserve"> may operate together but there is always some gap (in scale, technique, instrument, etc.) between the two powers. They may coexist in the same space, as with the rationally-planned town, or intersect in their mutual knowledge-effect, as with sexuality, but they do not actually physically converge at or in the same instrumentality or articulation of </w:t>
      </w:r>
      <w:proofErr w:type="spellStart"/>
      <w:r w:rsidRPr="00A465B4">
        <w:rPr>
          <w:sz w:val="16"/>
        </w:rPr>
        <w:t>power.</w:t>
      </w:r>
      <w:r w:rsidRPr="00A465B4">
        <w:rPr>
          <w:rStyle w:val="StyleUnderline"/>
        </w:rPr>
        <w:t>I</w:t>
      </w:r>
      <w:proofErr w:type="spellEnd"/>
      <w:r w:rsidRPr="00A465B4">
        <w:rPr>
          <w:rStyle w:val="StyleUnderline"/>
        </w:rPr>
        <w:t xml:space="preserve"> argue for a somewhat different kind of intersection than Foucault. My claim is that, at least at the airport security checkpoint, the instrumentality and articulation of power deploys, in the very same apparatus and flow of power forces, both disciplinary power and </w:t>
      </w:r>
      <w:proofErr w:type="spellStart"/>
      <w:r w:rsidRPr="00A465B4">
        <w:rPr>
          <w:rStyle w:val="StyleUnderline"/>
        </w:rPr>
        <w:t>biopower</w:t>
      </w:r>
      <w:proofErr w:type="spellEnd"/>
      <w:r w:rsidRPr="00A465B4">
        <w:rPr>
          <w:rStyle w:val="StyleUnderline"/>
        </w:rPr>
        <w:t xml:space="preserve">. Instead of co-existing with a gap between them, in this space the two forms of power permeate and amplify each other. The security checkpoint, I claim, signals a shift from an understanding of co-presence and mutuality to one of interpenetration and apparatus.9 Disciplinary power and </w:t>
      </w:r>
      <w:proofErr w:type="spellStart"/>
      <w:r w:rsidRPr="00A465B4">
        <w:rPr>
          <w:rStyle w:val="StyleUnderline"/>
        </w:rPr>
        <w:t>biopower</w:t>
      </w:r>
      <w:proofErr w:type="spellEnd"/>
      <w:r w:rsidRPr="00A465B4">
        <w:rPr>
          <w:rStyle w:val="StyleUnderline"/>
        </w:rPr>
        <w:t xml:space="preserve"> come from different ‘directions,’ but in the airport security apparatus, any gap between them closes even as they continue to operate on a different scale. I thus recast what Foucault calls the “triangle” of “sovereignty, discipline, and governmental management [</w:t>
      </w:r>
      <w:proofErr w:type="spellStart"/>
      <w:r w:rsidRPr="00A465B4">
        <w:rPr>
          <w:rStyle w:val="StyleUnderline"/>
        </w:rPr>
        <w:t>biopolitics</w:t>
      </w:r>
      <w:proofErr w:type="spellEnd"/>
      <w:r w:rsidRPr="00A465B4">
        <w:rPr>
          <w:rStyle w:val="StyleUnderline"/>
        </w:rPr>
        <w:t xml:space="preserve"> of population]”</w:t>
      </w:r>
      <w:r w:rsidRPr="00A465B4">
        <w:rPr>
          <w:sz w:val="16"/>
        </w:rPr>
        <w:t xml:space="preserve"> (Foucault 2007, 107) </w:t>
      </w:r>
      <w:r w:rsidRPr="00A465B4">
        <w:rPr>
          <w:rStyle w:val="StyleUnderline"/>
        </w:rPr>
        <w:t>in terms of an apparatus.</w:t>
      </w:r>
    </w:p>
    <w:p w:rsidR="00BB3FE1" w:rsidRDefault="00BB3FE1" w:rsidP="00BB3FE1"/>
    <w:p w:rsidR="00BB3FE1" w:rsidRDefault="00BB3FE1" w:rsidP="00BB3FE1">
      <w:pPr>
        <w:pStyle w:val="Heading4"/>
      </w:pPr>
      <w:r>
        <w:t xml:space="preserve">No terminal solvency-all differences will be smoothed over and can’t solve for extralegal concerns like holding areas which reduce to bare life </w:t>
      </w:r>
    </w:p>
    <w:p w:rsidR="00BB3FE1" w:rsidRPr="00C06A71" w:rsidRDefault="00BB3FE1" w:rsidP="00BB3FE1">
      <w:pPr>
        <w:rPr>
          <w:rStyle w:val="Style13ptBold"/>
          <w:b w:val="0"/>
        </w:rPr>
      </w:pPr>
      <w:r>
        <w:rPr>
          <w:rStyle w:val="Style13ptBold"/>
        </w:rPr>
        <w:t>Salter 7-</w:t>
      </w:r>
      <w:r>
        <w:rPr>
          <w:rStyle w:val="Style13ptBold"/>
          <w:b w:val="0"/>
        </w:rPr>
        <w:t xml:space="preserve">Mark, full professor at the School of Political Studies, University of Ottawa (“Governmentalities of an Airport: Heterotopia and Confession”, International Political Sociology, vol. 1 no. </w:t>
      </w:r>
      <w:proofErr w:type="gramStart"/>
      <w:r>
        <w:rPr>
          <w:rStyle w:val="Style13ptBold"/>
          <w:b w:val="0"/>
        </w:rPr>
        <w:t>1 ,</w:t>
      </w:r>
      <w:proofErr w:type="gramEnd"/>
      <w:r>
        <w:rPr>
          <w:rStyle w:val="Style13ptBold"/>
          <w:b w:val="0"/>
        </w:rPr>
        <w:t xml:space="preserve"> Project Muse) HC </w:t>
      </w:r>
    </w:p>
    <w:p w:rsidR="00BB3FE1" w:rsidRPr="00C06A71" w:rsidRDefault="00BB3FE1" w:rsidP="00BB3FE1">
      <w:pPr>
        <w:rPr>
          <w:sz w:val="16"/>
        </w:rPr>
      </w:pPr>
      <w:r w:rsidRPr="00C06A71">
        <w:rPr>
          <w:sz w:val="16"/>
        </w:rPr>
        <w:t xml:space="preserve">Fuller and Harley argue that, similar to the prison or the clinic, </w:t>
      </w:r>
      <w:r w:rsidRPr="00A465B4">
        <w:rPr>
          <w:rStyle w:val="StyleUnderline"/>
        </w:rPr>
        <w:t>the disciplinary tactics of the airport are made possible through a logic of exceptionality: ‘‘in our need to move, we submit to a series of invasive procedures and security checks that are becoming more pervasive and yet are still rationalized through a discourse of exception only at the airport’’’</w:t>
      </w:r>
      <w:r w:rsidRPr="00C06A71">
        <w:rPr>
          <w:sz w:val="16"/>
        </w:rPr>
        <w:t xml:space="preserve"> (2005:44). </w:t>
      </w:r>
      <w:r w:rsidRPr="00C06A71">
        <w:rPr>
          <w:rStyle w:val="StyleUnderline"/>
        </w:rPr>
        <w:t>Modern international airports are borders, where claims to citizenship, immigration, and refugee status are adjudicated</w:t>
      </w:r>
      <w:r w:rsidRPr="00C06A71">
        <w:rPr>
          <w:sz w:val="16"/>
        </w:rPr>
        <w:t xml:space="preserve">. Moreover, the bordering or sorting process takes place throughout the terminal in the airline check-in lines for economy and business class travelers, the customs lines for foreigners and nationals, the frequent flyer lounges, and deportation holding cells. The utility of a heterotopic analysis, in the face of competing models of a ‘‘non-space’’ stems from the attention Foucault pays to the contradictory elements in these spaces. Following Lisle’s discussion of mediated power at the airport, heterotopias are deceptive in that they ‘‘seem to be pure and simple openings, but [. . .] hide curious exclusions’’ (2003:26). In the judicial trial, the accused is the author of his/her testimony, but not the final arbiter of truth about themselves. In the clinic, the patient is the author of the symptoms and history, but not the final arbiter of the diagnosis. So too in the airport, </w:t>
      </w:r>
      <w:r w:rsidRPr="00C06A71">
        <w:rPr>
          <w:rStyle w:val="StyleUnderline"/>
        </w:rPr>
        <w:t xml:space="preserve">a traveler is the author of one’s identity, but not the final arbiter of his/her belonging or mobility. The space of transit </w:t>
      </w:r>
      <w:r w:rsidRPr="00C06A71">
        <w:rPr>
          <w:rStyle w:val="StyleUnderline"/>
        </w:rPr>
        <w:lastRenderedPageBreak/>
        <w:t>is fragmented so that arriving, departing, accompanying, and supporting staff are all hidden from one another. The connection of domestic to foreign is also smoothed by an international uniform language of iconic signs</w:t>
      </w:r>
      <w:r w:rsidRPr="00C06A71">
        <w:rPr>
          <w:sz w:val="16"/>
        </w:rPr>
        <w:t xml:space="preserve">, and in the cases of Ben </w:t>
      </w:r>
      <w:proofErr w:type="spellStart"/>
      <w:r w:rsidRPr="00C06A71">
        <w:rPr>
          <w:sz w:val="16"/>
        </w:rPr>
        <w:t>Gurion</w:t>
      </w:r>
      <w:proofErr w:type="spellEnd"/>
      <w:r w:rsidRPr="00C06A71">
        <w:rPr>
          <w:sz w:val="16"/>
        </w:rPr>
        <w:t xml:space="preserve"> and Incheon airports, great walls of stones that simulate a solid boundary between inside and outside. As engaged critics, we must take note not simply of travelers eager to limit their time in the airport through frequent flyer and trusted traveler programs but also those travelers reluctantly hustled out of the airport aboard ‘‘deportation class’’ (Walters 2002). </w:t>
      </w:r>
      <w:r w:rsidRPr="00C06A71">
        <w:rPr>
          <w:rStyle w:val="StyleUnderline"/>
        </w:rPr>
        <w:t>Although a primary function of the airport is security, the most fundamental policing functions are conducted out of sight</w:t>
      </w:r>
      <w:r w:rsidRPr="00C06A71">
        <w:rPr>
          <w:sz w:val="16"/>
        </w:rPr>
        <w:t xml:space="preserve">. Many of the gates and check-points that structure </w:t>
      </w:r>
      <w:proofErr w:type="spellStart"/>
      <w:r w:rsidRPr="00C06A71">
        <w:rPr>
          <w:sz w:val="16"/>
        </w:rPr>
        <w:t>mobilities</w:t>
      </w:r>
      <w:proofErr w:type="spellEnd"/>
      <w:r w:rsidRPr="00C06A71">
        <w:rPr>
          <w:sz w:val="16"/>
        </w:rPr>
        <w:t xml:space="preserve"> in the airport are invisible (Adey 2004a, 2004b). Indeed, given most airports’ detachment from urban space, travelers have already been ‘‘pre-cleared,’’ if only by their ability to arrive at the airport itself. Lloyd argues that the space of the airport has been configured into a space of consumption so that </w:t>
      </w:r>
      <w:r w:rsidRPr="00C06A71">
        <w:rPr>
          <w:rStyle w:val="StyleUnderline"/>
        </w:rPr>
        <w:t>‘‘the figure of global traveler is allied to the global consumer, whereas the national citizen’s ‘‘</w:t>
      </w:r>
      <w:proofErr w:type="spellStart"/>
      <w:r w:rsidRPr="00C06A71">
        <w:rPr>
          <w:rStyle w:val="StyleUnderline"/>
        </w:rPr>
        <w:t>othered</w:t>
      </w:r>
      <w:proofErr w:type="spellEnd"/>
      <w:r w:rsidRPr="00C06A71">
        <w:rPr>
          <w:rStyle w:val="StyleUnderline"/>
        </w:rPr>
        <w:t>’’ figures, the homeless person and refugee, are precluded by consumption practices . .</w:t>
      </w:r>
      <w:r w:rsidRPr="00C06A71">
        <w:rPr>
          <w:sz w:val="16"/>
        </w:rPr>
        <w:t xml:space="preserve"> . </w:t>
      </w:r>
      <w:r w:rsidRPr="00C06A71">
        <w:rPr>
          <w:rStyle w:val="StyleUnderline"/>
        </w:rPr>
        <w:t xml:space="preserve">This </w:t>
      </w:r>
      <w:proofErr w:type="spellStart"/>
      <w:r w:rsidRPr="00C06A71">
        <w:rPr>
          <w:rStyle w:val="StyleUnderline"/>
        </w:rPr>
        <w:t>imagescape</w:t>
      </w:r>
      <w:proofErr w:type="spellEnd"/>
      <w:r w:rsidRPr="00C06A71">
        <w:rPr>
          <w:rStyle w:val="StyleUnderline"/>
        </w:rPr>
        <w:t xml:space="preserve"> of free mobility in the international terminal is markedly different from the backstage containment of national others in identity checks, detention, and deportation that takes place within the very same institution’’</w:t>
      </w:r>
      <w:r w:rsidRPr="00C06A71">
        <w:rPr>
          <w:sz w:val="16"/>
        </w:rPr>
        <w:t xml:space="preserve"> (2003:106). The </w:t>
      </w:r>
      <w:r w:rsidRPr="00C06A71">
        <w:rPr>
          <w:rStyle w:val="StyleUnderline"/>
        </w:rPr>
        <w:t>airport attempts to make all of these incongruous forces appear smooth and systematic, as if all travelers were safe, all planes on time and all policing efficien</w:t>
      </w:r>
      <w:r w:rsidRPr="00C06A71">
        <w:rPr>
          <w:sz w:val="16"/>
        </w:rPr>
        <w:t>t. Analyzing the airport as a heterotopia leads to three insights: the disaggregation of sovereignty and territory, the importance of confession and surveillance at the airport, and the hidden dynamics of airport security screening.</w:t>
      </w:r>
    </w:p>
    <w:p w:rsidR="00BB3FE1" w:rsidRPr="00BB3FE1" w:rsidRDefault="00BB3FE1" w:rsidP="00BB3FE1"/>
    <w:p w:rsidR="00DA700A" w:rsidRDefault="00DA700A" w:rsidP="00DA700A">
      <w:pPr>
        <w:pStyle w:val="Heading2"/>
      </w:pPr>
      <w:r>
        <w:lastRenderedPageBreak/>
        <w:t>Pat</w:t>
      </w:r>
      <w:r w:rsidR="00B66DDB">
        <w:t>-</w:t>
      </w:r>
      <w:r>
        <w:t xml:space="preserve">downs </w:t>
      </w:r>
    </w:p>
    <w:p w:rsidR="0076267E" w:rsidRPr="00D76E66" w:rsidRDefault="0076267E" w:rsidP="0076267E">
      <w:pPr>
        <w:pStyle w:val="Heading3"/>
      </w:pPr>
      <w:r w:rsidRPr="00D76E66">
        <w:lastRenderedPageBreak/>
        <w:t>Pat-downs</w:t>
      </w:r>
      <w:r w:rsidR="00B66DDB">
        <w:t xml:space="preserve"> worse</w:t>
      </w:r>
    </w:p>
    <w:p w:rsidR="0076267E" w:rsidRPr="00D76E66" w:rsidRDefault="0076267E" w:rsidP="0076267E">
      <w:pPr>
        <w:pStyle w:val="Heading4"/>
        <w:rPr>
          <w:rFonts w:ascii="Times" w:hAnsi="Times"/>
        </w:rPr>
      </w:pPr>
      <w:r w:rsidRPr="00D76E66">
        <w:rPr>
          <w:rFonts w:ascii="Times" w:hAnsi="Times"/>
        </w:rPr>
        <w:t xml:space="preserve">Strip searches are psychologically disturbing </w:t>
      </w:r>
    </w:p>
    <w:p w:rsidR="0076267E" w:rsidRPr="00C10C8B" w:rsidRDefault="0076267E" w:rsidP="0076267E">
      <w:pPr>
        <w:rPr>
          <w:rFonts w:ascii="Times" w:hAnsi="Times"/>
          <w:sz w:val="16"/>
        </w:rPr>
      </w:pPr>
      <w:r w:rsidRPr="00C10C8B">
        <w:rPr>
          <w:rStyle w:val="Style13ptBold"/>
          <w:rFonts w:ascii="Times" w:hAnsi="Times"/>
          <w:sz w:val="16"/>
        </w:rPr>
        <w:t>Costello 12</w:t>
      </w:r>
      <w:r w:rsidRPr="00C10C8B">
        <w:rPr>
          <w:rStyle w:val="Style13ptBold"/>
          <w:rFonts w:ascii="Times" w:hAnsi="Times"/>
          <w:b w:val="0"/>
          <w:sz w:val="16"/>
        </w:rPr>
        <w:t xml:space="preserve"> </w:t>
      </w:r>
      <w:r w:rsidRPr="00C10C8B">
        <w:rPr>
          <w:rStyle w:val="Style13ptBold"/>
          <w:rFonts w:ascii="Times" w:hAnsi="Times"/>
          <w:b w:val="0"/>
          <w:sz w:val="16"/>
          <w:szCs w:val="16"/>
        </w:rPr>
        <w:t xml:space="preserve">– Professor from Milwaukee and intersex </w:t>
      </w:r>
      <w:proofErr w:type="gramStart"/>
      <w:r w:rsidRPr="00C10C8B">
        <w:rPr>
          <w:rStyle w:val="Style13ptBold"/>
          <w:rFonts w:ascii="Times" w:hAnsi="Times"/>
          <w:b w:val="0"/>
          <w:sz w:val="16"/>
          <w:szCs w:val="16"/>
        </w:rPr>
        <w:t>trans</w:t>
      </w:r>
      <w:proofErr w:type="gramEnd"/>
      <w:r w:rsidRPr="00C10C8B">
        <w:rPr>
          <w:rStyle w:val="Style13ptBold"/>
          <w:rFonts w:ascii="Times" w:hAnsi="Times"/>
          <w:b w:val="0"/>
          <w:sz w:val="16"/>
          <w:szCs w:val="16"/>
        </w:rPr>
        <w:t xml:space="preserve"> man who is married to an intersex trans woman [Cary Gabriel Costello, “TSA Body Scanning and the Trans Body,” 3-25-12, Accessed 8-1-15, http://trans-fusion.blogspot.com/2012/03/tsa-body-scanning-and-trans-body.html] ~~</w:t>
      </w:r>
      <w:r w:rsidRPr="00C10C8B">
        <w:rPr>
          <w:rStyle w:val="Style13ptBold"/>
          <w:rFonts w:ascii="Times" w:hAnsi="Times"/>
          <w:b w:val="0"/>
          <w:i/>
          <w:sz w:val="16"/>
          <w:szCs w:val="16"/>
        </w:rPr>
        <w:t>thelasthall@gmail.com~~</w:t>
      </w:r>
      <w:hyperlink r:id="rId43" w:history="1">
        <w:r w:rsidRPr="00C10C8B">
          <w:rPr>
            <w:rFonts w:ascii="Times" w:hAnsi="Times" w:cs="Arial"/>
            <w:color w:val="9999DD"/>
            <w:sz w:val="16"/>
            <w:szCs w:val="20"/>
          </w:rPr>
          <w:br/>
        </w:r>
      </w:hyperlink>
      <w:r w:rsidRPr="00D76E66">
        <w:rPr>
          <w:rStyle w:val="StyleUnderline"/>
          <w:rFonts w:ascii="Times" w:hAnsi="Times"/>
        </w:rPr>
        <w:t xml:space="preserve">I was taken aside for a </w:t>
      </w:r>
      <w:proofErr w:type="spellStart"/>
      <w:r w:rsidRPr="00D76E66">
        <w:rPr>
          <w:rStyle w:val="StyleUnderline"/>
          <w:rFonts w:ascii="Times" w:hAnsi="Times"/>
        </w:rPr>
        <w:t>patdown</w:t>
      </w:r>
      <w:proofErr w:type="spellEnd"/>
      <w:r w:rsidRPr="00D76E66">
        <w:rPr>
          <w:rStyle w:val="StyleUnderline"/>
          <w:rFonts w:ascii="Times" w:hAnsi="Times"/>
        </w:rPr>
        <w:t>. I asked that this be done in privacy, and was taken to a room by two TSA</w:t>
      </w:r>
      <w:r w:rsidRPr="00C10C8B">
        <w:rPr>
          <w:rFonts w:ascii="Times" w:hAnsi="Times"/>
          <w:sz w:val="16"/>
        </w:rPr>
        <w:t xml:space="preserve"> </w:t>
      </w:r>
      <w:r w:rsidRPr="00C10C8B">
        <w:rPr>
          <w:rFonts w:ascii="Times" w:hAnsi="Times"/>
          <w:sz w:val="16"/>
          <w:szCs w:val="6"/>
        </w:rPr>
        <w:t>(cis)</w:t>
      </w:r>
      <w:r w:rsidRPr="00C10C8B">
        <w:rPr>
          <w:rFonts w:ascii="Times" w:hAnsi="Times"/>
          <w:sz w:val="16"/>
        </w:rPr>
        <w:t xml:space="preserve"> </w:t>
      </w:r>
      <w:r w:rsidRPr="00D76E66">
        <w:rPr>
          <w:rStyle w:val="StyleUnderline"/>
          <w:rFonts w:ascii="Times" w:hAnsi="Times"/>
        </w:rPr>
        <w:t>male agents</w:t>
      </w:r>
      <w:r w:rsidRPr="00C10C8B">
        <w:rPr>
          <w:rFonts w:ascii="Times" w:hAnsi="Times"/>
          <w:sz w:val="16"/>
        </w:rPr>
        <w:t xml:space="preserve">. </w:t>
      </w:r>
      <w:r w:rsidRPr="00D76E66">
        <w:rPr>
          <w:rStyle w:val="StyleUnderline"/>
          <w:rFonts w:ascii="Times" w:hAnsi="Times"/>
        </w:rPr>
        <w:t>One blocked the closed and locked door, and the second stood in front of me</w:t>
      </w:r>
      <w:r w:rsidRPr="00C10C8B">
        <w:rPr>
          <w:rFonts w:ascii="Times" w:hAnsi="Times"/>
          <w:sz w:val="16"/>
        </w:rPr>
        <w:t xml:space="preserve">. </w:t>
      </w:r>
      <w:r w:rsidRPr="00C10C8B">
        <w:rPr>
          <w:rFonts w:ascii="Times" w:hAnsi="Times"/>
          <w:sz w:val="16"/>
          <w:szCs w:val="6"/>
        </w:rPr>
        <w:t xml:space="preserve">They asked me to answer yes or no, did I have any medical implants or a pacemaker, and I said no. I was then given a through full body </w:t>
      </w:r>
      <w:proofErr w:type="spellStart"/>
      <w:r w:rsidRPr="00C10C8B">
        <w:rPr>
          <w:rFonts w:ascii="Times" w:hAnsi="Times"/>
          <w:sz w:val="16"/>
          <w:szCs w:val="6"/>
        </w:rPr>
        <w:t>patdown</w:t>
      </w:r>
      <w:proofErr w:type="spellEnd"/>
      <w:r w:rsidRPr="00C10C8B">
        <w:rPr>
          <w:rFonts w:ascii="Times" w:hAnsi="Times"/>
          <w:sz w:val="16"/>
          <w:szCs w:val="6"/>
        </w:rPr>
        <w:t xml:space="preserve">, which took some time. The agent doing the </w:t>
      </w:r>
      <w:proofErr w:type="spellStart"/>
      <w:r w:rsidRPr="00C10C8B">
        <w:rPr>
          <w:rFonts w:ascii="Times" w:hAnsi="Times"/>
          <w:sz w:val="16"/>
          <w:szCs w:val="6"/>
        </w:rPr>
        <w:t>patdown</w:t>
      </w:r>
      <w:proofErr w:type="spellEnd"/>
      <w:r w:rsidRPr="00C10C8B">
        <w:rPr>
          <w:rFonts w:ascii="Times" w:hAnsi="Times"/>
          <w:sz w:val="16"/>
          <w:szCs w:val="6"/>
        </w:rPr>
        <w:t xml:space="preserve"> seemed concerned that I was concealing something under my shirt. I could have explained what the issue was, but the TSA agent, while acting thus far in a detached and professional manner, had not given me any opportunities to speak spontaneously, but just allowed me to answer yes or no to his questions. The question he asked me next was whether I was wearing a back brace. I said no</w:t>
      </w:r>
      <w:r w:rsidRPr="00C10C8B">
        <w:rPr>
          <w:rFonts w:ascii="Times" w:hAnsi="Times"/>
          <w:sz w:val="16"/>
        </w:rPr>
        <w:t xml:space="preserve">. </w:t>
      </w:r>
      <w:r w:rsidRPr="00D76E66">
        <w:rPr>
          <w:rStyle w:val="StyleUnderline"/>
          <w:rFonts w:ascii="Times" w:hAnsi="Times"/>
        </w:rPr>
        <w:t xml:space="preserve">The TSA agent then asked me to open my shirt. While I am uncomfortable revealing my chest wearing just my binder, I did so. The two TSA agents then stared at my chest in the binder for a while. The TSA agent doing the </w:t>
      </w:r>
      <w:proofErr w:type="spellStart"/>
      <w:r w:rsidRPr="00D76E66">
        <w:rPr>
          <w:rStyle w:val="StyleUnderline"/>
          <w:rFonts w:ascii="Times" w:hAnsi="Times"/>
        </w:rPr>
        <w:t>patdown</w:t>
      </w:r>
      <w:proofErr w:type="spellEnd"/>
      <w:r w:rsidRPr="00D76E66">
        <w:rPr>
          <w:rStyle w:val="StyleUnderline"/>
          <w:rFonts w:ascii="Times" w:hAnsi="Times"/>
        </w:rPr>
        <w:t xml:space="preserve"> finally asked me what my garment was. I said that it was a chest binder, which I wore because I was a </w:t>
      </w:r>
      <w:proofErr w:type="gramStart"/>
      <w:r w:rsidRPr="00D76E66">
        <w:rPr>
          <w:rStyle w:val="StyleUnderline"/>
          <w:rFonts w:ascii="Times" w:hAnsi="Times"/>
        </w:rPr>
        <w:t>trans</w:t>
      </w:r>
      <w:proofErr w:type="gramEnd"/>
      <w:r w:rsidRPr="00D76E66">
        <w:rPr>
          <w:rStyle w:val="StyleUnderline"/>
          <w:rFonts w:ascii="Times" w:hAnsi="Times"/>
        </w:rPr>
        <w:t xml:space="preserve"> gender man</w:t>
      </w:r>
      <w:r w:rsidRPr="00C10C8B">
        <w:rPr>
          <w:rFonts w:ascii="Times" w:hAnsi="Times"/>
          <w:sz w:val="16"/>
        </w:rPr>
        <w:t xml:space="preserve">. </w:t>
      </w:r>
      <w:r w:rsidRPr="00D76E66">
        <w:rPr>
          <w:rStyle w:val="StyleUnderline"/>
          <w:rFonts w:ascii="Times" w:hAnsi="Times"/>
        </w:rPr>
        <w:t>The agent said, “A what?”</w:t>
      </w:r>
      <w:r w:rsidRPr="00C10C8B">
        <w:rPr>
          <w:rFonts w:ascii="Times" w:hAnsi="Times"/>
          <w:sz w:val="16"/>
        </w:rPr>
        <w:t xml:space="preserve"> </w:t>
      </w:r>
      <w:r w:rsidRPr="00D76E66">
        <w:rPr>
          <w:rStyle w:val="StyleUnderline"/>
          <w:rFonts w:ascii="Times" w:hAnsi="Times"/>
        </w:rPr>
        <w:t xml:space="preserve">I had to explain what that meant. The agents looked both dubious and uncomfortable. </w:t>
      </w:r>
      <w:r w:rsidRPr="00C10C8B">
        <w:rPr>
          <w:rFonts w:ascii="Times" w:hAnsi="Times"/>
          <w:sz w:val="16"/>
          <w:szCs w:val="6"/>
        </w:rPr>
        <w:t>I was extremely concerned that I was going to be asked to remove the binder, but, after some silent staring and thinking, the TSA agent told me he would screen the garment for explosives with swabs while I was wearing it</w:t>
      </w:r>
      <w:r w:rsidRPr="00C10C8B">
        <w:rPr>
          <w:rFonts w:ascii="Times" w:hAnsi="Times"/>
          <w:sz w:val="16"/>
        </w:rPr>
        <w:t xml:space="preserve">. </w:t>
      </w:r>
      <w:r w:rsidRPr="00D76E66">
        <w:rPr>
          <w:rStyle w:val="StyleUnderline"/>
          <w:rFonts w:ascii="Times" w:hAnsi="Times"/>
        </w:rPr>
        <w:t xml:space="preserve">While less humiliating for me than being forced to reveal my breasts, the screening for explosives involved having the agent thoroughly rub a series of small swabs over the entire surface of the binder: sides, back and front. </w:t>
      </w:r>
      <w:r w:rsidRPr="00D76E66">
        <w:rPr>
          <w:rStyle w:val="Emphasis"/>
          <w:rFonts w:ascii="Times" w:hAnsi="Times"/>
        </w:rPr>
        <w:t>This was quite psychologically disturbing for me.</w:t>
      </w:r>
      <w:r w:rsidRPr="00D76E66">
        <w:rPr>
          <w:rStyle w:val="StyleUnderline"/>
          <w:rFonts w:ascii="Times" w:hAnsi="Times"/>
        </w:rPr>
        <w:t xml:space="preserve"> The TSA agent’s expression was one of controlled distaste. </w:t>
      </w:r>
      <w:r w:rsidRPr="00C10C8B">
        <w:rPr>
          <w:rFonts w:ascii="Times" w:hAnsi="Times"/>
          <w:sz w:val="16"/>
          <w:szCs w:val="6"/>
        </w:rPr>
        <w:t>After my binder was indeed found not to be a terrorist weapon, I was allowed to leave</w:t>
      </w:r>
      <w:r w:rsidRPr="00C10C8B">
        <w:rPr>
          <w:rFonts w:ascii="Times" w:hAnsi="Times"/>
          <w:sz w:val="16"/>
        </w:rPr>
        <w:t xml:space="preserve">. </w:t>
      </w:r>
      <w:r w:rsidRPr="00D76E66">
        <w:rPr>
          <w:rStyle w:val="StyleUnderline"/>
          <w:rFonts w:ascii="Times" w:hAnsi="Times"/>
        </w:rPr>
        <w:t>The process was not only humiliating, but time consuming</w:t>
      </w:r>
      <w:r w:rsidRPr="00C10C8B">
        <w:rPr>
          <w:rFonts w:ascii="Times" w:hAnsi="Times"/>
          <w:sz w:val="16"/>
        </w:rPr>
        <w:t xml:space="preserve">, </w:t>
      </w:r>
      <w:r w:rsidRPr="00C10C8B">
        <w:rPr>
          <w:rFonts w:ascii="Times" w:hAnsi="Times"/>
          <w:sz w:val="16"/>
          <w:szCs w:val="6"/>
        </w:rPr>
        <w:t>and I had to rush for my plane.</w:t>
      </w:r>
    </w:p>
    <w:p w:rsidR="0076267E" w:rsidRPr="00D76E66" w:rsidRDefault="0076267E" w:rsidP="0076267E">
      <w:pPr>
        <w:rPr>
          <w:rFonts w:ascii="Times" w:hAnsi="Times"/>
        </w:rPr>
      </w:pPr>
    </w:p>
    <w:p w:rsidR="0076267E" w:rsidRPr="00D76E66" w:rsidRDefault="0076267E" w:rsidP="0076267E">
      <w:pPr>
        <w:pStyle w:val="Heading4"/>
        <w:rPr>
          <w:rFonts w:ascii="Times" w:hAnsi="Times"/>
        </w:rPr>
      </w:pPr>
      <w:r>
        <w:rPr>
          <w:rFonts w:ascii="Times" w:hAnsi="Times"/>
        </w:rPr>
        <w:t xml:space="preserve">Pat-downs are a physical intrusion on </w:t>
      </w:r>
      <w:proofErr w:type="gramStart"/>
      <w:r>
        <w:rPr>
          <w:rFonts w:ascii="Times" w:hAnsi="Times"/>
        </w:rPr>
        <w:t>trans</w:t>
      </w:r>
      <w:proofErr w:type="gramEnd"/>
      <w:r>
        <w:rPr>
          <w:rFonts w:ascii="Times" w:hAnsi="Times"/>
        </w:rPr>
        <w:t xml:space="preserve"> bodies</w:t>
      </w:r>
    </w:p>
    <w:p w:rsidR="0076267E" w:rsidRPr="00D76E66" w:rsidRDefault="0076267E" w:rsidP="0076267E">
      <w:pPr>
        <w:rPr>
          <w:rStyle w:val="Style13ptBold"/>
          <w:rFonts w:ascii="Times" w:hAnsi="Times"/>
          <w:b w:val="0"/>
          <w:sz w:val="16"/>
          <w:szCs w:val="16"/>
        </w:rPr>
      </w:pPr>
      <w:proofErr w:type="spellStart"/>
      <w:r w:rsidRPr="00D76E66">
        <w:rPr>
          <w:rStyle w:val="Style13ptBold"/>
          <w:rFonts w:ascii="Times" w:hAnsi="Times"/>
        </w:rPr>
        <w:t>Beusman</w:t>
      </w:r>
      <w:proofErr w:type="spellEnd"/>
      <w:r w:rsidRPr="00D76E66">
        <w:rPr>
          <w:rStyle w:val="Style13ptBold"/>
          <w:rFonts w:ascii="Times" w:hAnsi="Times"/>
        </w:rPr>
        <w:t xml:space="preserve"> 14</w:t>
      </w:r>
      <w:r w:rsidRPr="00D76E66">
        <w:rPr>
          <w:rStyle w:val="Style13ptBold"/>
          <w:rFonts w:ascii="Times" w:hAnsi="Times"/>
          <w:b w:val="0"/>
        </w:rPr>
        <w:t xml:space="preserve"> </w:t>
      </w:r>
      <w:r w:rsidRPr="00D76E66">
        <w:rPr>
          <w:rStyle w:val="Style13ptBold"/>
          <w:rFonts w:ascii="Times" w:hAnsi="Times"/>
          <w:b w:val="0"/>
          <w:sz w:val="16"/>
          <w:szCs w:val="16"/>
        </w:rPr>
        <w:t xml:space="preserve">– </w:t>
      </w:r>
      <w:proofErr w:type="spellStart"/>
      <w:r w:rsidRPr="00D76E66">
        <w:rPr>
          <w:rStyle w:val="Style13ptBold"/>
          <w:rFonts w:ascii="Times" w:hAnsi="Times"/>
          <w:b w:val="0"/>
          <w:sz w:val="16"/>
          <w:szCs w:val="16"/>
        </w:rPr>
        <w:t>Jeezbel</w:t>
      </w:r>
      <w:proofErr w:type="spellEnd"/>
      <w:r w:rsidRPr="00D76E66">
        <w:rPr>
          <w:rStyle w:val="Style13ptBold"/>
          <w:rFonts w:ascii="Times" w:hAnsi="Times"/>
          <w:b w:val="0"/>
          <w:sz w:val="16"/>
          <w:szCs w:val="16"/>
        </w:rPr>
        <w:t xml:space="preserve"> [Callie </w:t>
      </w:r>
      <w:proofErr w:type="spellStart"/>
      <w:r w:rsidRPr="00D76E66">
        <w:rPr>
          <w:rStyle w:val="Style13ptBold"/>
          <w:rFonts w:ascii="Times" w:hAnsi="Times"/>
          <w:b w:val="0"/>
          <w:sz w:val="16"/>
          <w:szCs w:val="16"/>
        </w:rPr>
        <w:t>Beusman</w:t>
      </w:r>
      <w:proofErr w:type="spellEnd"/>
      <w:r w:rsidRPr="00D76E66">
        <w:rPr>
          <w:rStyle w:val="Style13ptBold"/>
          <w:rFonts w:ascii="Times" w:hAnsi="Times"/>
          <w:b w:val="0"/>
          <w:sz w:val="16"/>
          <w:szCs w:val="16"/>
        </w:rPr>
        <w:t>, “Air Travel Is Even More of a Nightmare When You’re Trans,” May 27</w:t>
      </w:r>
      <w:r w:rsidRPr="00D76E66">
        <w:rPr>
          <w:rStyle w:val="Style13ptBold"/>
          <w:rFonts w:ascii="Times" w:hAnsi="Times"/>
          <w:b w:val="0"/>
          <w:sz w:val="16"/>
          <w:szCs w:val="16"/>
          <w:vertAlign w:val="superscript"/>
        </w:rPr>
        <w:t>th</w:t>
      </w:r>
      <w:r w:rsidRPr="00D76E66">
        <w:rPr>
          <w:rStyle w:val="Style13ptBold"/>
          <w:rFonts w:ascii="Times" w:hAnsi="Times"/>
          <w:b w:val="0"/>
          <w:sz w:val="16"/>
          <w:szCs w:val="16"/>
        </w:rPr>
        <w:t xml:space="preserve"> 2014, http://jezebel.com/air-travel-is-even-more-of-a-nightmare-when-youre-trans-</w:t>
      </w:r>
      <w:proofErr w:type="gramStart"/>
      <w:r w:rsidRPr="00D76E66">
        <w:rPr>
          <w:rStyle w:val="Style13ptBold"/>
          <w:rFonts w:ascii="Times" w:hAnsi="Times"/>
          <w:b w:val="0"/>
          <w:sz w:val="16"/>
          <w:szCs w:val="16"/>
        </w:rPr>
        <w:t>1582143419 ]</w:t>
      </w:r>
      <w:proofErr w:type="gramEnd"/>
      <w:r w:rsidRPr="00D76E66">
        <w:rPr>
          <w:rStyle w:val="Style13ptBold"/>
          <w:rFonts w:ascii="Times" w:hAnsi="Times"/>
          <w:b w:val="0"/>
          <w:sz w:val="16"/>
          <w:szCs w:val="16"/>
        </w:rPr>
        <w:t xml:space="preserve"> ~~</w:t>
      </w:r>
      <w:r w:rsidRPr="00D76E66">
        <w:rPr>
          <w:rStyle w:val="Style13ptBold"/>
          <w:rFonts w:ascii="Times" w:hAnsi="Times"/>
          <w:b w:val="0"/>
          <w:i/>
          <w:sz w:val="16"/>
          <w:szCs w:val="16"/>
        </w:rPr>
        <w:t>thelasthall@gmail.com~~</w:t>
      </w:r>
    </w:p>
    <w:p w:rsidR="0076267E" w:rsidRPr="00C10C8B" w:rsidRDefault="00392CFC" w:rsidP="0076267E">
      <w:pPr>
        <w:rPr>
          <w:rStyle w:val="Heading4Char"/>
          <w:rFonts w:ascii="Times" w:eastAsiaTheme="minorHAnsi" w:hAnsi="Times" w:cs="Times New Roman"/>
          <w:b w:val="0"/>
          <w:iCs w:val="0"/>
          <w:sz w:val="16"/>
          <w:szCs w:val="6"/>
        </w:rPr>
      </w:pPr>
      <w:hyperlink r:id="rId44" w:tgtFrame="_blank" w:history="1">
        <w:r w:rsidR="0076267E" w:rsidRPr="00C10C8B">
          <w:rPr>
            <w:rStyle w:val="Hyperlink"/>
            <w:rFonts w:ascii="Times" w:hAnsi="Times"/>
            <w:sz w:val="16"/>
            <w:szCs w:val="6"/>
          </w:rPr>
          <w:t xml:space="preserve">According </w:t>
        </w:r>
      </w:hyperlink>
      <w:r w:rsidR="0076267E" w:rsidRPr="00C10C8B">
        <w:rPr>
          <w:rFonts w:ascii="Times" w:hAnsi="Times"/>
          <w:sz w:val="16"/>
          <w:szCs w:val="6"/>
        </w:rPr>
        <w:t>to documents recently obtained by Al Jazeera,</w:t>
      </w:r>
      <w:r w:rsidR="0076267E" w:rsidRPr="00C10C8B">
        <w:rPr>
          <w:rFonts w:ascii="Times" w:hAnsi="Times"/>
          <w:sz w:val="16"/>
        </w:rPr>
        <w:t xml:space="preserve"> "</w:t>
      </w:r>
      <w:r w:rsidR="0076267E" w:rsidRPr="00D76E66">
        <w:rPr>
          <w:rStyle w:val="StyleUnderline"/>
          <w:rFonts w:ascii="Times" w:hAnsi="Times"/>
        </w:rPr>
        <w:t xml:space="preserve">trans people have been required to undergo pat-down searches by officers of the opposite gender, reveal or remove items such as chest binders and prosthetic penises and defend challenges to their gender </w:t>
      </w:r>
      <w:r w:rsidR="0076267E" w:rsidRPr="00D76E66">
        <w:rPr>
          <w:rStyle w:val="StyleUnderline"/>
          <w:rFonts w:ascii="Times" w:hAnsi="Times"/>
          <w:sz w:val="6"/>
          <w:szCs w:val="6"/>
        </w:rPr>
        <w:t>identities</w:t>
      </w:r>
      <w:r w:rsidR="0076267E" w:rsidRPr="00C10C8B">
        <w:rPr>
          <w:rFonts w:ascii="Times" w:hAnsi="Times"/>
          <w:sz w:val="16"/>
          <w:szCs w:val="6"/>
        </w:rPr>
        <w:t xml:space="preserve"> and their right to opt out of body scans, among other problems." Troublingly</w:t>
      </w:r>
      <w:r w:rsidR="0076267E" w:rsidRPr="00D76E66">
        <w:rPr>
          <w:rStyle w:val="StyleUnderline"/>
          <w:rFonts w:ascii="Times" w:hAnsi="Times"/>
          <w:sz w:val="6"/>
          <w:szCs w:val="6"/>
        </w:rPr>
        <w:t>,</w:t>
      </w:r>
      <w:r w:rsidR="0076267E" w:rsidRPr="00D76E66">
        <w:rPr>
          <w:rStyle w:val="StyleUnderline"/>
          <w:rFonts w:ascii="Times" w:hAnsi="Times"/>
        </w:rPr>
        <w:t xml:space="preserve"> the logic of a strict restrictive gender binary is literally built into the system</w:t>
      </w:r>
      <w:r w:rsidR="0076267E" w:rsidRPr="00C10C8B">
        <w:rPr>
          <w:rFonts w:ascii="Times" w:hAnsi="Times"/>
          <w:sz w:val="16"/>
        </w:rPr>
        <w:t xml:space="preserve"> </w:t>
      </w:r>
      <w:r w:rsidR="0076267E" w:rsidRPr="00C10C8B">
        <w:rPr>
          <w:rFonts w:ascii="Times" w:hAnsi="Times"/>
          <w:sz w:val="16"/>
          <w:szCs w:val="6"/>
        </w:rPr>
        <w:t xml:space="preserve">— the body scan machines used at most airports feature blue and pink start buttons, which activate special computer algorithms meant to screen male and female passengers, respectively. If a passenger is </w:t>
      </w:r>
      <w:proofErr w:type="spellStart"/>
      <w:r w:rsidR="0076267E" w:rsidRPr="00C10C8B">
        <w:rPr>
          <w:rFonts w:ascii="Times" w:hAnsi="Times"/>
          <w:sz w:val="16"/>
          <w:szCs w:val="6"/>
        </w:rPr>
        <w:t>misgendered</w:t>
      </w:r>
      <w:proofErr w:type="spellEnd"/>
      <w:r w:rsidR="0076267E" w:rsidRPr="00C10C8B">
        <w:rPr>
          <w:rFonts w:ascii="Times" w:hAnsi="Times"/>
          <w:sz w:val="16"/>
          <w:szCs w:val="6"/>
        </w:rPr>
        <w:t>, or if s/he has body characteristics of more than one gender, it might register as an "anomaly</w:t>
      </w:r>
      <w:r w:rsidR="0076267E" w:rsidRPr="00C10C8B">
        <w:rPr>
          <w:rFonts w:ascii="Times" w:hAnsi="Times"/>
          <w:sz w:val="16"/>
        </w:rPr>
        <w:t xml:space="preserve">." </w:t>
      </w:r>
      <w:r w:rsidR="0076267E" w:rsidRPr="00D76E66">
        <w:rPr>
          <w:rStyle w:val="StyleUnderline"/>
          <w:rFonts w:ascii="Times" w:hAnsi="Times"/>
        </w:rPr>
        <w:t xml:space="preserve">This was the case in one specific case at LAX, in which a </w:t>
      </w:r>
      <w:proofErr w:type="gramStart"/>
      <w:r w:rsidR="0076267E" w:rsidRPr="00D76E66">
        <w:rPr>
          <w:rStyle w:val="StyleUnderline"/>
          <w:rFonts w:ascii="Times" w:hAnsi="Times"/>
        </w:rPr>
        <w:t>trans</w:t>
      </w:r>
      <w:proofErr w:type="gramEnd"/>
      <w:r w:rsidR="0076267E" w:rsidRPr="00D76E66">
        <w:rPr>
          <w:rStyle w:val="StyleUnderline"/>
          <w:rFonts w:ascii="Times" w:hAnsi="Times"/>
        </w:rPr>
        <w:t xml:space="preserve"> woman was selected for a secondary screening after the machine registered a "groin anomaly</w:t>
      </w:r>
      <w:r w:rsidR="0076267E" w:rsidRPr="00C10C8B">
        <w:rPr>
          <w:rFonts w:ascii="Times" w:hAnsi="Times"/>
          <w:sz w:val="16"/>
        </w:rPr>
        <w:t xml:space="preserve">." </w:t>
      </w:r>
      <w:r w:rsidR="0076267E" w:rsidRPr="00C10C8B">
        <w:rPr>
          <w:rFonts w:ascii="Times" w:hAnsi="Times"/>
          <w:sz w:val="16"/>
          <w:szCs w:val="6"/>
        </w:rPr>
        <w:t xml:space="preserve">She's repeatedly </w:t>
      </w:r>
      <w:proofErr w:type="spellStart"/>
      <w:r w:rsidR="0076267E" w:rsidRPr="00C10C8B">
        <w:rPr>
          <w:rFonts w:ascii="Times" w:hAnsi="Times"/>
          <w:sz w:val="16"/>
          <w:szCs w:val="6"/>
        </w:rPr>
        <w:t>misgendered</w:t>
      </w:r>
      <w:proofErr w:type="spellEnd"/>
      <w:r w:rsidR="0076267E" w:rsidRPr="00C10C8B">
        <w:rPr>
          <w:rFonts w:ascii="Times" w:hAnsi="Times"/>
          <w:sz w:val="16"/>
          <w:szCs w:val="6"/>
        </w:rPr>
        <w:t xml:space="preserve"> in the subsequent report: T5 PM </w:t>
      </w:r>
      <w:proofErr w:type="gramStart"/>
      <w:r w:rsidR="0076267E" w:rsidRPr="00C10C8B">
        <w:rPr>
          <w:rFonts w:ascii="Times" w:hAnsi="Times"/>
          <w:sz w:val="16"/>
          <w:szCs w:val="6"/>
        </w:rPr>
        <w:t>shift</w:t>
      </w:r>
      <w:proofErr w:type="gramEnd"/>
      <w:r w:rsidR="0076267E" w:rsidRPr="00C10C8B">
        <w:rPr>
          <w:rFonts w:ascii="Times" w:hAnsi="Times"/>
          <w:sz w:val="16"/>
          <w:szCs w:val="6"/>
        </w:rPr>
        <w:t xml:space="preserve"> — a transgender male passenger alarmed that AIT for a groin anomaly. The passenger had breast implants but also a penis which lead to the IO assuming is [sic] was a female with a groin anomaly. The passenger presented himself as female so the RPD was conducted by a female LTSO</w:t>
      </w:r>
      <w:r w:rsidR="0076267E" w:rsidRPr="00C10C8B">
        <w:rPr>
          <w:rFonts w:ascii="Times" w:hAnsi="Times"/>
          <w:sz w:val="16"/>
        </w:rPr>
        <w:t xml:space="preserve">. </w:t>
      </w:r>
      <w:r w:rsidR="0076267E" w:rsidRPr="00D76E66">
        <w:rPr>
          <w:rStyle w:val="StyleUnderline"/>
          <w:rFonts w:ascii="Times" w:hAnsi="Times"/>
        </w:rPr>
        <w:t>Such institutionalized insensitivity can lead to aggressive and humiliating behavior on the part of the TSA officer</w:t>
      </w:r>
      <w:r w:rsidR="0076267E" w:rsidRPr="00C10C8B">
        <w:rPr>
          <w:rFonts w:ascii="Times" w:hAnsi="Times"/>
          <w:sz w:val="16"/>
        </w:rPr>
        <w:t xml:space="preserve">. </w:t>
      </w:r>
      <w:r w:rsidR="0076267E" w:rsidRPr="00C10C8B">
        <w:rPr>
          <w:rFonts w:ascii="Times" w:hAnsi="Times"/>
          <w:sz w:val="16"/>
          <w:szCs w:val="6"/>
        </w:rPr>
        <w:t>In one particularly harrowing example, which took place in Las Vegas in 2012</w:t>
      </w:r>
      <w:r w:rsidR="0076267E" w:rsidRPr="00C10C8B">
        <w:rPr>
          <w:rFonts w:ascii="Times" w:hAnsi="Times"/>
          <w:sz w:val="16"/>
        </w:rPr>
        <w:t xml:space="preserve">, </w:t>
      </w:r>
      <w:r w:rsidR="0076267E" w:rsidRPr="00D76E66">
        <w:rPr>
          <w:rStyle w:val="StyleUnderline"/>
          <w:rFonts w:ascii="Times" w:hAnsi="Times"/>
        </w:rPr>
        <w:t>a transgender passenger was repeatedly denied the right to opt out of going through the security body scanners</w:t>
      </w:r>
      <w:r w:rsidR="0076267E" w:rsidRPr="00C10C8B">
        <w:rPr>
          <w:rFonts w:ascii="Times" w:hAnsi="Times"/>
          <w:sz w:val="16"/>
        </w:rPr>
        <w:t xml:space="preserve"> (</w:t>
      </w:r>
      <w:r w:rsidR="0076267E" w:rsidRPr="00C10C8B">
        <w:rPr>
          <w:rFonts w:ascii="Times" w:hAnsi="Times"/>
          <w:sz w:val="16"/>
          <w:szCs w:val="6"/>
        </w:rPr>
        <w:t>something all passengers have the right to do)</w:t>
      </w:r>
      <w:r w:rsidR="0076267E" w:rsidRPr="00C10C8B">
        <w:rPr>
          <w:rFonts w:ascii="Times" w:hAnsi="Times"/>
          <w:sz w:val="16"/>
        </w:rPr>
        <w:t xml:space="preserve">, </w:t>
      </w:r>
      <w:r w:rsidR="0076267E" w:rsidRPr="00D76E66">
        <w:rPr>
          <w:rStyle w:val="StyleUnderline"/>
          <w:rFonts w:ascii="Times" w:hAnsi="Times"/>
        </w:rPr>
        <w:t>then subjected to a "very uncomfortable and longer-than-usual pat-down" by an officer of the opposite gender</w:t>
      </w:r>
      <w:r w:rsidR="0076267E" w:rsidRPr="00C10C8B">
        <w:rPr>
          <w:rFonts w:ascii="Times" w:hAnsi="Times"/>
          <w:sz w:val="16"/>
          <w:szCs w:val="6"/>
        </w:rPr>
        <w:t xml:space="preserve">. "Overall," </w:t>
      </w:r>
      <w:hyperlink r:id="rId45" w:anchor="document/p1/a159664" w:tgtFrame="_blank" w:history="1">
        <w:r w:rsidR="0076267E" w:rsidRPr="00C10C8B">
          <w:rPr>
            <w:rStyle w:val="Hyperlink"/>
            <w:rFonts w:ascii="Times" w:hAnsi="Times"/>
            <w:sz w:val="16"/>
            <w:szCs w:val="6"/>
          </w:rPr>
          <w:t>the complaint</w:t>
        </w:r>
      </w:hyperlink>
      <w:r w:rsidR="0076267E" w:rsidRPr="00C10C8B">
        <w:rPr>
          <w:rFonts w:ascii="Times" w:hAnsi="Times"/>
          <w:sz w:val="16"/>
          <w:szCs w:val="6"/>
        </w:rPr>
        <w:t xml:space="preserve"> reads</w:t>
      </w:r>
      <w:r w:rsidR="0076267E" w:rsidRPr="00C10C8B">
        <w:rPr>
          <w:rFonts w:ascii="Times" w:hAnsi="Times"/>
          <w:sz w:val="16"/>
        </w:rPr>
        <w:t>, "</w:t>
      </w:r>
      <w:r w:rsidR="0076267E" w:rsidRPr="00D76E66">
        <w:rPr>
          <w:rStyle w:val="StyleUnderline"/>
          <w:rFonts w:ascii="Times" w:hAnsi="Times"/>
        </w:rPr>
        <w:t xml:space="preserve">this was one of the most uncomfortable and terrifying experiences of my life." </w:t>
      </w:r>
      <w:r w:rsidR="0076267E" w:rsidRPr="00D76E66">
        <w:rPr>
          <w:rStyle w:val="Emphasis"/>
          <w:rFonts w:ascii="Times" w:hAnsi="Times"/>
        </w:rPr>
        <w:t>This wasn't an isolated incident or a surprising oversight</w:t>
      </w:r>
      <w:r w:rsidR="0076267E" w:rsidRPr="00C10C8B">
        <w:rPr>
          <w:rFonts w:ascii="Times" w:hAnsi="Times"/>
          <w:sz w:val="16"/>
        </w:rPr>
        <w:t xml:space="preserve"> — </w:t>
      </w:r>
      <w:r w:rsidR="0076267E" w:rsidRPr="00D76E66">
        <w:rPr>
          <w:rStyle w:val="StyleUnderline"/>
          <w:rFonts w:ascii="Times" w:hAnsi="Times"/>
        </w:rPr>
        <w:t xml:space="preserve">other complaints from </w:t>
      </w:r>
      <w:proofErr w:type="gramStart"/>
      <w:r w:rsidR="0076267E" w:rsidRPr="00D76E66">
        <w:rPr>
          <w:rStyle w:val="StyleUnderline"/>
          <w:rFonts w:ascii="Times" w:hAnsi="Times"/>
        </w:rPr>
        <w:t>trans</w:t>
      </w:r>
      <w:proofErr w:type="gramEnd"/>
      <w:r w:rsidR="0076267E" w:rsidRPr="00D76E66">
        <w:rPr>
          <w:rStyle w:val="StyleUnderline"/>
          <w:rFonts w:ascii="Times" w:hAnsi="Times"/>
        </w:rPr>
        <w:t xml:space="preserve"> passengers detail the same sort of mistreatment</w:t>
      </w:r>
      <w:r w:rsidR="0076267E" w:rsidRPr="00C10C8B">
        <w:rPr>
          <w:rFonts w:ascii="Times" w:hAnsi="Times"/>
          <w:sz w:val="16"/>
        </w:rPr>
        <w:t xml:space="preserve">. </w:t>
      </w:r>
      <w:r w:rsidR="0076267E" w:rsidRPr="00D76E66">
        <w:rPr>
          <w:rStyle w:val="StyleUnderline"/>
          <w:rFonts w:ascii="Times" w:hAnsi="Times"/>
        </w:rPr>
        <w:t xml:space="preserve">For instance, a second passenger, a trans man who wears a brace around his chest, missed his flight after undergoing an "inappropriate and exaggerated" pat-down; a third — also a trans man — was forced to remove his strap-on and put it through the X-ray machine despite </w:t>
      </w:r>
      <w:r w:rsidR="0076267E" w:rsidRPr="00D76E66">
        <w:rPr>
          <w:rStyle w:val="StyleUnderline"/>
          <w:rFonts w:ascii="Times" w:hAnsi="Times"/>
        </w:rPr>
        <w:lastRenderedPageBreak/>
        <w:t>telling the TSA officer that "this item is as much a part of [him] as a prosthetic leg or arm would be to an amputee</w:t>
      </w:r>
      <w:r w:rsidR="0076267E" w:rsidRPr="00C10C8B">
        <w:rPr>
          <w:rFonts w:ascii="Times" w:hAnsi="Times"/>
          <w:sz w:val="16"/>
        </w:rPr>
        <w:t xml:space="preserve">." </w:t>
      </w:r>
      <w:r w:rsidR="0076267E" w:rsidRPr="00C10C8B">
        <w:rPr>
          <w:rFonts w:ascii="Times" w:hAnsi="Times"/>
          <w:sz w:val="16"/>
          <w:szCs w:val="6"/>
        </w:rPr>
        <w:t>And,</w:t>
      </w:r>
      <w:r w:rsidR="0076267E" w:rsidRPr="00C10C8B">
        <w:rPr>
          <w:rFonts w:ascii="Times" w:hAnsi="Times"/>
          <w:sz w:val="16"/>
        </w:rPr>
        <w:t xml:space="preserve"> </w:t>
      </w:r>
      <w:r w:rsidR="0076267E" w:rsidRPr="00D76E66">
        <w:rPr>
          <w:rStyle w:val="StyleUnderline"/>
          <w:rFonts w:ascii="Times" w:hAnsi="Times"/>
        </w:rPr>
        <w:t xml:space="preserve">in a </w:t>
      </w:r>
      <w:hyperlink r:id="rId46" w:anchor="document/p1/a159699" w:tgtFrame="_blank" w:history="1">
        <w:r w:rsidR="0076267E" w:rsidRPr="00D76E66">
          <w:rPr>
            <w:rStyle w:val="StyleUnderline"/>
            <w:rFonts w:ascii="Times" w:hAnsi="Times"/>
          </w:rPr>
          <w:t>2011 memo</w:t>
        </w:r>
      </w:hyperlink>
      <w:r w:rsidR="0076267E" w:rsidRPr="00D76E66">
        <w:rPr>
          <w:rStyle w:val="StyleUnderline"/>
          <w:rFonts w:ascii="Times" w:hAnsi="Times"/>
        </w:rPr>
        <w:t xml:space="preserve"> from LAX, a TSA officer details the way in which he refused to let a trans woman be screened by a fellow woman, </w:t>
      </w:r>
      <w:proofErr w:type="spellStart"/>
      <w:r w:rsidR="0076267E" w:rsidRPr="00D76E66">
        <w:rPr>
          <w:rStyle w:val="StyleUnderline"/>
          <w:rFonts w:ascii="Times" w:hAnsi="Times"/>
        </w:rPr>
        <w:t>misgendering</w:t>
      </w:r>
      <w:proofErr w:type="spellEnd"/>
      <w:r w:rsidR="0076267E" w:rsidRPr="00D76E66">
        <w:rPr>
          <w:rStyle w:val="StyleUnderline"/>
          <w:rFonts w:ascii="Times" w:hAnsi="Times"/>
        </w:rPr>
        <w:t xml:space="preserve"> her thoughtlessly and callously: </w:t>
      </w:r>
      <w:r w:rsidR="0076267E" w:rsidRPr="00C10C8B">
        <w:rPr>
          <w:rFonts w:ascii="Times" w:hAnsi="Times"/>
          <w:sz w:val="16"/>
          <w:szCs w:val="6"/>
        </w:rPr>
        <w:t>[Redacted] approached me stating that there was a male who's stating that he's identifying his self [sic] as female. I told him that we have to screen him as he presents his self [sic]...</w:t>
      </w:r>
      <w:r w:rsidR="0076267E" w:rsidRPr="00C10C8B">
        <w:rPr>
          <w:rFonts w:ascii="Times" w:hAnsi="Times"/>
          <w:sz w:val="16"/>
        </w:rPr>
        <w:t xml:space="preserve"> </w:t>
      </w:r>
      <w:r w:rsidR="0076267E" w:rsidRPr="00D76E66">
        <w:rPr>
          <w:rStyle w:val="StyleUnderline"/>
          <w:rFonts w:ascii="Times" w:hAnsi="Times"/>
        </w:rPr>
        <w:t xml:space="preserve">He was speaking with LTSO telling him that he wants to be screened by a female and identifies his self [sic] as a female. He also stated that if he was to be screened by a male he would feel violated. I explained to the male passenger that he would have to be screened by a male. The fear of finding oneself the receiving end of this breed of horrible ignorance is something that actively discourages </w:t>
      </w:r>
      <w:proofErr w:type="gramStart"/>
      <w:r w:rsidR="0076267E" w:rsidRPr="00D76E66">
        <w:rPr>
          <w:rStyle w:val="StyleUnderline"/>
          <w:rFonts w:ascii="Times" w:hAnsi="Times"/>
        </w:rPr>
        <w:t>trans</w:t>
      </w:r>
      <w:proofErr w:type="gramEnd"/>
      <w:r w:rsidR="0076267E" w:rsidRPr="00D76E66">
        <w:rPr>
          <w:rStyle w:val="StyleUnderline"/>
          <w:rFonts w:ascii="Times" w:hAnsi="Times"/>
        </w:rPr>
        <w:t xml:space="preserve"> people from flyin</w:t>
      </w:r>
      <w:r w:rsidR="0076267E" w:rsidRPr="00C10C8B">
        <w:rPr>
          <w:rFonts w:ascii="Times" w:hAnsi="Times"/>
          <w:sz w:val="16"/>
        </w:rPr>
        <w:t>g</w:t>
      </w:r>
      <w:r w:rsidR="0076267E" w:rsidRPr="00C10C8B">
        <w:rPr>
          <w:rFonts w:ascii="Times" w:hAnsi="Times"/>
          <w:sz w:val="16"/>
          <w:szCs w:val="6"/>
        </w:rPr>
        <w:t xml:space="preserve">. As trans-rights advocate </w:t>
      </w:r>
      <w:proofErr w:type="spellStart"/>
      <w:r w:rsidR="0076267E" w:rsidRPr="00C10C8B">
        <w:rPr>
          <w:rFonts w:ascii="Times" w:hAnsi="Times"/>
          <w:sz w:val="16"/>
          <w:szCs w:val="6"/>
        </w:rPr>
        <w:t>Kole</w:t>
      </w:r>
      <w:proofErr w:type="spellEnd"/>
      <w:r w:rsidR="0076267E" w:rsidRPr="00C10C8B">
        <w:rPr>
          <w:rFonts w:ascii="Times" w:hAnsi="Times"/>
          <w:sz w:val="16"/>
          <w:szCs w:val="6"/>
        </w:rPr>
        <w:t xml:space="preserve"> Myrick told Al </w:t>
      </w:r>
      <w:proofErr w:type="spellStart"/>
      <w:r w:rsidR="0076267E" w:rsidRPr="00C10C8B">
        <w:rPr>
          <w:rFonts w:ascii="Times" w:hAnsi="Times"/>
          <w:sz w:val="16"/>
          <w:szCs w:val="6"/>
        </w:rPr>
        <w:t>Jazeera:"What</w:t>
      </w:r>
      <w:proofErr w:type="spellEnd"/>
      <w:r w:rsidR="0076267E" w:rsidRPr="00C10C8B">
        <w:rPr>
          <w:rFonts w:ascii="Times" w:hAnsi="Times"/>
          <w:sz w:val="16"/>
          <w:szCs w:val="6"/>
        </w:rPr>
        <w:t xml:space="preserve"> if I am packing [wearing a prosthetic] but I still have a female gender marker? They're going to think I'm hiding something down my pants to get through security... I'm kind of an open book [but] I want my privacy if it's a private matter."</w:t>
      </w:r>
    </w:p>
    <w:p w:rsidR="0076267E" w:rsidRPr="00D76E66" w:rsidRDefault="0076267E" w:rsidP="0076267E">
      <w:pPr>
        <w:rPr>
          <w:rFonts w:ascii="Times" w:hAnsi="Times"/>
        </w:rPr>
      </w:pPr>
    </w:p>
    <w:p w:rsidR="0076267E" w:rsidRPr="00D76E66" w:rsidRDefault="0076267E" w:rsidP="0076267E">
      <w:pPr>
        <w:pStyle w:val="Heading4"/>
        <w:rPr>
          <w:rFonts w:ascii="Times" w:hAnsi="Times"/>
        </w:rPr>
      </w:pPr>
      <w:r>
        <w:rPr>
          <w:rFonts w:ascii="Times" w:hAnsi="Times"/>
        </w:rPr>
        <w:t xml:space="preserve">TSA policies don’t account for </w:t>
      </w:r>
      <w:proofErr w:type="gramStart"/>
      <w:r>
        <w:rPr>
          <w:rFonts w:ascii="Times" w:hAnsi="Times"/>
        </w:rPr>
        <w:t>trans</w:t>
      </w:r>
      <w:proofErr w:type="gramEnd"/>
      <w:r>
        <w:rPr>
          <w:rFonts w:ascii="Times" w:hAnsi="Times"/>
        </w:rPr>
        <w:t xml:space="preserve"> people/gender non-conforming people</w:t>
      </w:r>
    </w:p>
    <w:p w:rsidR="0076267E" w:rsidRPr="00D76E66" w:rsidRDefault="0076267E" w:rsidP="0076267E">
      <w:pPr>
        <w:rPr>
          <w:rStyle w:val="Style13ptBold"/>
          <w:rFonts w:ascii="Times" w:hAnsi="Times"/>
          <w:b w:val="0"/>
          <w:sz w:val="16"/>
          <w:szCs w:val="16"/>
        </w:rPr>
      </w:pPr>
      <w:proofErr w:type="spellStart"/>
      <w:r w:rsidRPr="00D76E66">
        <w:rPr>
          <w:rStyle w:val="Style13ptBold"/>
          <w:rFonts w:ascii="Times" w:hAnsi="Times"/>
        </w:rPr>
        <w:t>Bohling</w:t>
      </w:r>
      <w:proofErr w:type="spellEnd"/>
      <w:r w:rsidRPr="00D76E66">
        <w:rPr>
          <w:rStyle w:val="Style13ptBold"/>
          <w:rFonts w:ascii="Times" w:hAnsi="Times"/>
        </w:rPr>
        <w:t xml:space="preserve"> 12</w:t>
      </w:r>
      <w:r w:rsidRPr="00D76E66">
        <w:rPr>
          <w:rStyle w:val="Style13ptBold"/>
          <w:rFonts w:ascii="Times" w:hAnsi="Times"/>
          <w:b w:val="0"/>
        </w:rPr>
        <w:t xml:space="preserve"> </w:t>
      </w:r>
      <w:r w:rsidRPr="00D76E66">
        <w:rPr>
          <w:rStyle w:val="Style13ptBold"/>
          <w:rFonts w:ascii="Times" w:hAnsi="Times"/>
          <w:b w:val="0"/>
          <w:sz w:val="16"/>
          <w:szCs w:val="16"/>
        </w:rPr>
        <w:t xml:space="preserve">– </w:t>
      </w:r>
      <w:proofErr w:type="spellStart"/>
      <w:r w:rsidRPr="00D76E66">
        <w:rPr>
          <w:rStyle w:val="Style13ptBold"/>
          <w:rFonts w:ascii="Times" w:hAnsi="Times"/>
          <w:b w:val="0"/>
          <w:sz w:val="16"/>
          <w:szCs w:val="16"/>
        </w:rPr>
        <w:t>Truthout</w:t>
      </w:r>
      <w:proofErr w:type="spellEnd"/>
      <w:r w:rsidRPr="00D76E66">
        <w:rPr>
          <w:rStyle w:val="Style13ptBold"/>
          <w:rFonts w:ascii="Times" w:hAnsi="Times"/>
          <w:b w:val="0"/>
          <w:sz w:val="16"/>
          <w:szCs w:val="16"/>
        </w:rPr>
        <w:t xml:space="preserve"> [Alissa </w:t>
      </w:r>
      <w:proofErr w:type="spellStart"/>
      <w:r w:rsidRPr="00D76E66">
        <w:rPr>
          <w:rStyle w:val="Style13ptBold"/>
          <w:rFonts w:ascii="Times" w:hAnsi="Times"/>
          <w:b w:val="0"/>
          <w:sz w:val="16"/>
          <w:szCs w:val="16"/>
        </w:rPr>
        <w:t>Bohling</w:t>
      </w:r>
      <w:proofErr w:type="spellEnd"/>
      <w:r w:rsidRPr="00D76E66">
        <w:rPr>
          <w:rStyle w:val="Style13ptBold"/>
          <w:rFonts w:ascii="Times" w:hAnsi="Times"/>
          <w:b w:val="0"/>
          <w:sz w:val="16"/>
          <w:szCs w:val="16"/>
        </w:rPr>
        <w:t>, “Transgender, Gender Non-Conforming People Among First, Most Affected by War on Terror’s Biometrics Craze,” April 16</w:t>
      </w:r>
      <w:r w:rsidRPr="00D76E66">
        <w:rPr>
          <w:rStyle w:val="Style13ptBold"/>
          <w:rFonts w:ascii="Times" w:hAnsi="Times"/>
          <w:b w:val="0"/>
          <w:sz w:val="16"/>
          <w:szCs w:val="16"/>
          <w:vertAlign w:val="superscript"/>
        </w:rPr>
        <w:t>th</w:t>
      </w:r>
      <w:r w:rsidRPr="00D76E66">
        <w:rPr>
          <w:rStyle w:val="Style13ptBold"/>
          <w:rFonts w:ascii="Times" w:hAnsi="Times"/>
          <w:b w:val="0"/>
          <w:sz w:val="16"/>
          <w:szCs w:val="16"/>
        </w:rPr>
        <w:t xml:space="preserve"> 2012, http://www.truth-out.org/news/item/8506-transgender-gender-non-conforming-people-among-first-most-affected-by-war-on-terrors-biometrics-</w:t>
      </w:r>
      <w:proofErr w:type="gramStart"/>
      <w:r w:rsidRPr="00D76E66">
        <w:rPr>
          <w:rStyle w:val="Style13ptBold"/>
          <w:rFonts w:ascii="Times" w:hAnsi="Times"/>
          <w:b w:val="0"/>
          <w:sz w:val="16"/>
          <w:szCs w:val="16"/>
        </w:rPr>
        <w:t>craze ]</w:t>
      </w:r>
      <w:proofErr w:type="gramEnd"/>
      <w:r w:rsidRPr="00D76E66">
        <w:rPr>
          <w:rStyle w:val="Style13ptBold"/>
          <w:rFonts w:ascii="Times" w:hAnsi="Times"/>
          <w:b w:val="0"/>
          <w:sz w:val="16"/>
          <w:szCs w:val="16"/>
        </w:rPr>
        <w:t xml:space="preserve"> ~~</w:t>
      </w:r>
      <w:r w:rsidRPr="00D76E66">
        <w:rPr>
          <w:rStyle w:val="Style13ptBold"/>
          <w:rFonts w:ascii="Times" w:hAnsi="Times"/>
          <w:b w:val="0"/>
          <w:i/>
          <w:sz w:val="16"/>
          <w:szCs w:val="16"/>
        </w:rPr>
        <w:t>thelasthall@gmail.com~~</w:t>
      </w:r>
    </w:p>
    <w:p w:rsidR="0076267E" w:rsidRPr="00D76E66" w:rsidRDefault="0076267E" w:rsidP="0076267E">
      <w:pPr>
        <w:rPr>
          <w:rStyle w:val="StyleUnderline"/>
          <w:rFonts w:ascii="Times" w:hAnsi="Times"/>
        </w:rPr>
      </w:pPr>
      <w:r w:rsidRPr="00D76E66">
        <w:rPr>
          <w:rStyle w:val="StyleUnderline"/>
          <w:rFonts w:ascii="Times" w:hAnsi="Times"/>
        </w:rPr>
        <w:t>Kai</w:t>
      </w:r>
      <w:r w:rsidRPr="0076267E">
        <w:rPr>
          <w:rFonts w:ascii="Times" w:hAnsi="Times"/>
          <w:sz w:val="16"/>
          <w:szCs w:val="6"/>
        </w:rPr>
        <w:t>, a 19-year-old college student from the Midwest</w:t>
      </w:r>
      <w:r w:rsidRPr="0076267E">
        <w:rPr>
          <w:rFonts w:ascii="Times" w:hAnsi="Times"/>
          <w:sz w:val="16"/>
        </w:rPr>
        <w:t xml:space="preserve">, </w:t>
      </w:r>
      <w:r w:rsidRPr="00D76E66">
        <w:rPr>
          <w:rStyle w:val="StyleUnderline"/>
          <w:rFonts w:ascii="Times" w:hAnsi="Times"/>
        </w:rPr>
        <w:t>identifies as third gender</w:t>
      </w:r>
      <w:r w:rsidRPr="0076267E">
        <w:rPr>
          <w:rFonts w:ascii="Times" w:hAnsi="Times"/>
          <w:sz w:val="16"/>
        </w:rPr>
        <w:t xml:space="preserve">. </w:t>
      </w:r>
      <w:r w:rsidRPr="0076267E">
        <w:rPr>
          <w:rFonts w:ascii="Times" w:hAnsi="Times"/>
          <w:sz w:val="16"/>
          <w:szCs w:val="6"/>
        </w:rPr>
        <w:t>Kai, who withheld a last name and prefers to be referred to by "they" instead of "he" or "she," might never know why they were selected for a pat-down search during a trip with their family. At a small Florida airpor</w:t>
      </w:r>
      <w:r w:rsidRPr="0076267E">
        <w:rPr>
          <w:rFonts w:ascii="Times" w:hAnsi="Times"/>
          <w:sz w:val="16"/>
        </w:rPr>
        <w:t xml:space="preserve">t, </w:t>
      </w:r>
      <w:r w:rsidRPr="00D76E66">
        <w:rPr>
          <w:rStyle w:val="StyleUnderline"/>
          <w:rFonts w:ascii="Times" w:hAnsi="Times"/>
        </w:rPr>
        <w:t>Kai's family was returning from vacation when something</w:t>
      </w:r>
      <w:r w:rsidRPr="0076267E">
        <w:rPr>
          <w:rFonts w:ascii="Times" w:hAnsi="Times"/>
          <w:sz w:val="16"/>
        </w:rPr>
        <w:t xml:space="preserve"> - </w:t>
      </w:r>
      <w:r w:rsidRPr="0076267E">
        <w:rPr>
          <w:rFonts w:ascii="Times" w:hAnsi="Times"/>
          <w:sz w:val="16"/>
          <w:szCs w:val="6"/>
        </w:rPr>
        <w:t>the baggy sweatshirt Kai was wearing? The behaviors Kai exhibits due to Asperger's? A security staff member's flash of paranoia on a slow day?</w:t>
      </w:r>
      <w:r w:rsidRPr="0076267E">
        <w:rPr>
          <w:rFonts w:ascii="Times" w:hAnsi="Times"/>
          <w:sz w:val="16"/>
        </w:rPr>
        <w:t xml:space="preserve"> - </w:t>
      </w:r>
      <w:proofErr w:type="gramStart"/>
      <w:r w:rsidRPr="00D76E66">
        <w:rPr>
          <w:rStyle w:val="StyleUnderline"/>
          <w:rFonts w:ascii="Times" w:hAnsi="Times"/>
        </w:rPr>
        <w:t>bought</w:t>
      </w:r>
      <w:proofErr w:type="gramEnd"/>
      <w:r w:rsidRPr="00D76E66">
        <w:rPr>
          <w:rStyle w:val="StyleUnderline"/>
          <w:rFonts w:ascii="Times" w:hAnsi="Times"/>
        </w:rPr>
        <w:t xml:space="preserve"> Kai a trip to the pat-down room</w:t>
      </w:r>
      <w:r w:rsidRPr="0076267E">
        <w:rPr>
          <w:rFonts w:ascii="Times" w:hAnsi="Times"/>
          <w:sz w:val="16"/>
        </w:rPr>
        <w:t>. "</w:t>
      </w:r>
      <w:r w:rsidRPr="00D76E66">
        <w:rPr>
          <w:rStyle w:val="StyleUnderline"/>
          <w:rFonts w:ascii="Times" w:hAnsi="Times"/>
        </w:rPr>
        <w:t>I walked through security just fine, through the metal detector</w:t>
      </w:r>
      <w:r w:rsidRPr="0076267E">
        <w:rPr>
          <w:rFonts w:ascii="Times" w:hAnsi="Times"/>
          <w:sz w:val="16"/>
        </w:rPr>
        <w:t xml:space="preserve">," </w:t>
      </w:r>
      <w:r w:rsidRPr="0076267E">
        <w:rPr>
          <w:rFonts w:ascii="Times" w:hAnsi="Times"/>
          <w:sz w:val="16"/>
          <w:szCs w:val="6"/>
        </w:rPr>
        <w:t>said Kai.</w:t>
      </w:r>
      <w:r w:rsidRPr="0076267E">
        <w:rPr>
          <w:rFonts w:ascii="Times" w:hAnsi="Times"/>
          <w:sz w:val="16"/>
        </w:rPr>
        <w:t xml:space="preserve"> "</w:t>
      </w:r>
      <w:r w:rsidRPr="00D76E66">
        <w:rPr>
          <w:rStyle w:val="StyleUnderline"/>
          <w:rFonts w:ascii="Times" w:hAnsi="Times"/>
        </w:rPr>
        <w:t>The guy who was standing on the other side looked at me for a really long moment without saying anything and then was like, 'I think we should pat you down</w:t>
      </w:r>
      <w:r w:rsidRPr="0076267E">
        <w:rPr>
          <w:rFonts w:ascii="Times" w:hAnsi="Times"/>
          <w:sz w:val="16"/>
        </w:rPr>
        <w:t xml:space="preserve">,' </w:t>
      </w:r>
      <w:r w:rsidRPr="0076267E">
        <w:rPr>
          <w:rFonts w:ascii="Times" w:hAnsi="Times"/>
          <w:sz w:val="16"/>
          <w:szCs w:val="6"/>
        </w:rPr>
        <w:t>and sort of mumbled about my sweatshirt</w:t>
      </w:r>
      <w:r w:rsidRPr="0076267E">
        <w:rPr>
          <w:rFonts w:ascii="Times" w:hAnsi="Times"/>
          <w:sz w:val="16"/>
        </w:rPr>
        <w:t xml:space="preserve">." </w:t>
      </w:r>
      <w:r w:rsidRPr="00D76E66">
        <w:rPr>
          <w:rStyle w:val="StyleUnderline"/>
          <w:rFonts w:ascii="Times" w:hAnsi="Times"/>
        </w:rPr>
        <w:t xml:space="preserve">It is TSA policy that travelers undergoing pat-downs be searched by a security staff member of the same gender that the traveler is presenting, but </w:t>
      </w:r>
      <w:r w:rsidRPr="00D76E66">
        <w:rPr>
          <w:rStyle w:val="Emphasis"/>
          <w:rFonts w:ascii="Times" w:hAnsi="Times"/>
        </w:rPr>
        <w:t>it is unclear how such a policy might provide for non-binary gender identities</w:t>
      </w:r>
      <w:r w:rsidRPr="0076267E">
        <w:rPr>
          <w:rFonts w:ascii="Times" w:hAnsi="Times"/>
          <w:sz w:val="16"/>
        </w:rPr>
        <w:t>. (</w:t>
      </w:r>
      <w:r w:rsidRPr="00D76E66">
        <w:rPr>
          <w:rStyle w:val="StyleUnderline"/>
          <w:rFonts w:ascii="Times" w:hAnsi="Times"/>
        </w:rPr>
        <w:t>TSA's internal track record does not speak well for its gender protocols.</w:t>
      </w:r>
      <w:r w:rsidRPr="0076267E">
        <w:rPr>
          <w:rFonts w:ascii="Times" w:hAnsi="Times"/>
          <w:sz w:val="16"/>
        </w:rPr>
        <w:t xml:space="preserve"> </w:t>
      </w:r>
      <w:r w:rsidRPr="0076267E">
        <w:rPr>
          <w:rFonts w:ascii="Times" w:hAnsi="Times"/>
          <w:sz w:val="16"/>
          <w:szCs w:val="6"/>
        </w:rPr>
        <w:t xml:space="preserve">Last year, the agency paid a five-figure settlement to former employee Ashley Yang, a </w:t>
      </w:r>
      <w:proofErr w:type="gramStart"/>
      <w:r w:rsidRPr="0076267E">
        <w:rPr>
          <w:rFonts w:ascii="Times" w:hAnsi="Times"/>
          <w:sz w:val="16"/>
          <w:szCs w:val="6"/>
        </w:rPr>
        <w:t>trans</w:t>
      </w:r>
      <w:proofErr w:type="gramEnd"/>
      <w:r w:rsidRPr="0076267E">
        <w:rPr>
          <w:rFonts w:ascii="Times" w:hAnsi="Times"/>
          <w:sz w:val="16"/>
          <w:szCs w:val="6"/>
        </w:rPr>
        <w:t xml:space="preserve"> woman who was forced to present as a man while she was on the clock. Yang was reportedly fired for using the women's bathroom.)</w:t>
      </w:r>
      <w:r w:rsidRPr="0076267E">
        <w:rPr>
          <w:rFonts w:ascii="Times" w:hAnsi="Times"/>
          <w:sz w:val="16"/>
        </w:rPr>
        <w:t xml:space="preserve"> "</w:t>
      </w:r>
      <w:r w:rsidRPr="00D76E66">
        <w:rPr>
          <w:rStyle w:val="StyleUnderline"/>
          <w:rFonts w:ascii="Times" w:hAnsi="Times"/>
        </w:rPr>
        <w:t>They spent several minutes basically arguing about who should give me the pat-down, while I was standing there</w:t>
      </w:r>
      <w:r w:rsidRPr="0076267E">
        <w:rPr>
          <w:rFonts w:ascii="Times" w:hAnsi="Times"/>
          <w:sz w:val="16"/>
        </w:rPr>
        <w:t xml:space="preserve">," </w:t>
      </w:r>
      <w:r w:rsidRPr="0076267E">
        <w:rPr>
          <w:rFonts w:ascii="Times" w:hAnsi="Times"/>
          <w:sz w:val="16"/>
          <w:szCs w:val="6"/>
        </w:rPr>
        <w:t>said Kai.</w:t>
      </w:r>
      <w:r w:rsidRPr="0076267E">
        <w:rPr>
          <w:rFonts w:ascii="Times" w:hAnsi="Times"/>
          <w:sz w:val="16"/>
        </w:rPr>
        <w:t xml:space="preserve"> "</w:t>
      </w:r>
      <w:r w:rsidRPr="00D76E66">
        <w:rPr>
          <w:rStyle w:val="StyleUnderline"/>
          <w:rFonts w:ascii="Times" w:hAnsi="Times"/>
        </w:rPr>
        <w:t>They were loudly arguing in the middle of the airport</w:t>
      </w:r>
      <w:r w:rsidRPr="0076267E">
        <w:rPr>
          <w:rFonts w:ascii="Times" w:hAnsi="Times"/>
          <w:sz w:val="16"/>
        </w:rPr>
        <w:t xml:space="preserve">, </w:t>
      </w:r>
      <w:r w:rsidRPr="0076267E">
        <w:rPr>
          <w:rFonts w:ascii="Times" w:hAnsi="Times"/>
          <w:sz w:val="16"/>
          <w:szCs w:val="6"/>
        </w:rPr>
        <w:t xml:space="preserve">all the while my family standing by, including my little sister, who I was not out to at the time." "I have Asperger's, so I find it very difficult to explain myself. I didn't know what to do," said Kai. Kai was fortunate to be traveling with their family, whom Kai describes as "very supportive." But what is eerie about Kai's experience is that, like </w:t>
      </w:r>
      <w:proofErr w:type="spellStart"/>
      <w:r w:rsidRPr="0076267E">
        <w:rPr>
          <w:rFonts w:ascii="Times" w:hAnsi="Times"/>
          <w:sz w:val="16"/>
          <w:szCs w:val="6"/>
        </w:rPr>
        <w:t>Walid</w:t>
      </w:r>
      <w:proofErr w:type="spellEnd"/>
      <w:r w:rsidRPr="0076267E">
        <w:rPr>
          <w:rFonts w:ascii="Times" w:hAnsi="Times"/>
          <w:sz w:val="16"/>
          <w:szCs w:val="6"/>
        </w:rPr>
        <w:t>, it's anyone's guess which of Kai's attributes will make Kai a target</w:t>
      </w:r>
      <w:r w:rsidRPr="0076267E">
        <w:rPr>
          <w:rFonts w:ascii="Times" w:hAnsi="Times"/>
          <w:sz w:val="16"/>
        </w:rPr>
        <w:t>. "</w:t>
      </w:r>
      <w:r w:rsidRPr="00D76E66">
        <w:rPr>
          <w:rStyle w:val="StyleUnderline"/>
          <w:rFonts w:ascii="Times" w:hAnsi="Times"/>
        </w:rPr>
        <w:t>I feel like I'm singled out because my gender is one issue</w:t>
      </w:r>
      <w:r w:rsidRPr="0076267E">
        <w:rPr>
          <w:rFonts w:ascii="Times" w:hAnsi="Times"/>
          <w:sz w:val="16"/>
        </w:rPr>
        <w:t xml:space="preserve">," </w:t>
      </w:r>
      <w:r w:rsidRPr="0076267E">
        <w:rPr>
          <w:rFonts w:ascii="Times" w:hAnsi="Times"/>
          <w:sz w:val="16"/>
          <w:szCs w:val="6"/>
        </w:rPr>
        <w:t>said Kai. At the same time, "I feel nervous because of habits I have because of being autistic, that it will attract the attention of security." An ongoing survey by the National Center for Lesbian Rights of</w:t>
      </w:r>
      <w:r w:rsidRPr="0076267E">
        <w:rPr>
          <w:rFonts w:ascii="Times" w:hAnsi="Times"/>
          <w:sz w:val="16"/>
        </w:rPr>
        <w:t xml:space="preserve"> </w:t>
      </w:r>
      <w:r w:rsidRPr="00D76E66">
        <w:rPr>
          <w:rStyle w:val="StyleUnderline"/>
          <w:rFonts w:ascii="Times" w:hAnsi="Times"/>
        </w:rPr>
        <w:t>travelers' complaints about gender discrimination at airport security points to potential problems</w:t>
      </w:r>
      <w:r w:rsidRPr="0076267E">
        <w:rPr>
          <w:rFonts w:ascii="Times" w:hAnsi="Times"/>
          <w:sz w:val="16"/>
        </w:rPr>
        <w:t xml:space="preserve"> </w:t>
      </w:r>
      <w:r w:rsidRPr="0076267E">
        <w:rPr>
          <w:rFonts w:ascii="Times" w:hAnsi="Times"/>
          <w:sz w:val="16"/>
          <w:szCs w:val="6"/>
        </w:rPr>
        <w:t>at Philadelphia International Airport, George Bush Intercontinental Airport, John Wayne Airport, Charlotte Douglas International Airport, San Francisco International Airport, Los Angeles International Airport, Southwest Florida International Airport and Indianapolis International Airport.</w:t>
      </w:r>
      <w:r w:rsidRPr="0076267E">
        <w:rPr>
          <w:rFonts w:ascii="Times" w:hAnsi="Times"/>
          <w:sz w:val="16"/>
        </w:rPr>
        <w:t xml:space="preserve"> </w:t>
      </w:r>
      <w:r w:rsidRPr="00D76E66">
        <w:rPr>
          <w:rStyle w:val="StyleUnderline"/>
          <w:rFonts w:ascii="Times" w:hAnsi="Times"/>
        </w:rPr>
        <w:t xml:space="preserve">Complaints included being outed in front of other passengers, being subject to inappropriate comments about gender and having to undergo a body scan without the alternative of a pat-down search, among others. Some respondents identified as male, some as female, some as </w:t>
      </w:r>
      <w:proofErr w:type="gramStart"/>
      <w:r w:rsidRPr="00D76E66">
        <w:rPr>
          <w:rStyle w:val="StyleUnderline"/>
          <w:rFonts w:ascii="Times" w:hAnsi="Times"/>
        </w:rPr>
        <w:t>neither exclusively male or</w:t>
      </w:r>
      <w:proofErr w:type="gramEnd"/>
      <w:r w:rsidRPr="00D76E66">
        <w:rPr>
          <w:rStyle w:val="StyleUnderline"/>
          <w:rFonts w:ascii="Times" w:hAnsi="Times"/>
        </w:rPr>
        <w:t xml:space="preserve"> female. But their gender identities, at least by some measures, are ultimately irrelevant in post-9/11 America, where</w:t>
      </w:r>
      <w:r w:rsidRPr="0076267E">
        <w:rPr>
          <w:rFonts w:ascii="Times" w:hAnsi="Times"/>
          <w:sz w:val="16"/>
        </w:rPr>
        <w:t xml:space="preserve"> </w:t>
      </w:r>
      <w:r w:rsidRPr="0076267E">
        <w:rPr>
          <w:rFonts w:ascii="Times" w:hAnsi="Times"/>
          <w:sz w:val="16"/>
          <w:szCs w:val="6"/>
        </w:rPr>
        <w:t xml:space="preserve">- as </w:t>
      </w:r>
      <w:proofErr w:type="spellStart"/>
      <w:r w:rsidRPr="0076267E">
        <w:rPr>
          <w:rFonts w:ascii="Times" w:hAnsi="Times"/>
          <w:sz w:val="16"/>
          <w:szCs w:val="6"/>
        </w:rPr>
        <w:t>Walid</w:t>
      </w:r>
      <w:proofErr w:type="spellEnd"/>
      <w:r w:rsidRPr="0076267E">
        <w:rPr>
          <w:rFonts w:ascii="Times" w:hAnsi="Times"/>
          <w:sz w:val="16"/>
          <w:szCs w:val="6"/>
        </w:rPr>
        <w:t xml:space="preserve"> and Kai have already discovered</w:t>
      </w:r>
      <w:r w:rsidRPr="0076267E">
        <w:rPr>
          <w:rFonts w:ascii="Times" w:hAnsi="Times"/>
          <w:sz w:val="16"/>
        </w:rPr>
        <w:t xml:space="preserve"> - </w:t>
      </w:r>
      <w:r w:rsidRPr="00D76E66">
        <w:rPr>
          <w:rStyle w:val="StyleUnderline"/>
          <w:rFonts w:ascii="Times" w:hAnsi="Times"/>
        </w:rPr>
        <w:t>there may soon be as many ways to be a suspect as there are to be yourself.</w:t>
      </w:r>
    </w:p>
    <w:p w:rsidR="0076267E" w:rsidRPr="00D76E66" w:rsidRDefault="0076267E" w:rsidP="0076267E">
      <w:pPr>
        <w:rPr>
          <w:rFonts w:ascii="Times" w:hAnsi="Times"/>
        </w:rPr>
      </w:pPr>
    </w:p>
    <w:p w:rsidR="0076267E" w:rsidRPr="00D76E66" w:rsidRDefault="0076267E" w:rsidP="0076267E">
      <w:pPr>
        <w:pStyle w:val="Heading4"/>
        <w:rPr>
          <w:rFonts w:ascii="Times" w:hAnsi="Times"/>
        </w:rPr>
      </w:pPr>
      <w:r>
        <w:rPr>
          <w:rFonts w:ascii="Times" w:hAnsi="Times"/>
        </w:rPr>
        <w:lastRenderedPageBreak/>
        <w:t xml:space="preserve">Pat downs continue to ignore different gender identities </w:t>
      </w:r>
    </w:p>
    <w:p w:rsidR="0076267E" w:rsidRPr="00D76E66" w:rsidRDefault="0076267E" w:rsidP="0076267E">
      <w:pPr>
        <w:rPr>
          <w:rStyle w:val="Style13ptBold"/>
          <w:rFonts w:ascii="Times" w:hAnsi="Times"/>
          <w:b w:val="0"/>
          <w:i/>
        </w:rPr>
      </w:pPr>
      <w:r w:rsidRPr="00D76E66">
        <w:rPr>
          <w:rStyle w:val="Style13ptBold"/>
          <w:rFonts w:ascii="Times" w:hAnsi="Times"/>
        </w:rPr>
        <w:t xml:space="preserve">Truitt 11 </w:t>
      </w:r>
      <w:r w:rsidRPr="00D76E66">
        <w:rPr>
          <w:rStyle w:val="Style13ptBold"/>
          <w:rFonts w:ascii="Times" w:hAnsi="Times"/>
          <w:b w:val="0"/>
        </w:rPr>
        <w:t xml:space="preserve">- </w:t>
      </w:r>
      <w:r w:rsidRPr="00D76E66">
        <w:rPr>
          <w:rStyle w:val="Style13ptBold"/>
          <w:rFonts w:ascii="Times" w:hAnsi="Times"/>
          <w:b w:val="0"/>
          <w:sz w:val="16"/>
          <w:szCs w:val="16"/>
        </w:rPr>
        <w:t xml:space="preserve">an Executive Director of </w:t>
      </w:r>
      <w:proofErr w:type="spellStart"/>
      <w:r w:rsidRPr="00D76E66">
        <w:rPr>
          <w:rStyle w:val="Style13ptBold"/>
          <w:rFonts w:ascii="Times" w:hAnsi="Times"/>
          <w:b w:val="0"/>
          <w:sz w:val="16"/>
          <w:szCs w:val="16"/>
        </w:rPr>
        <w:t>Feministing</w:t>
      </w:r>
      <w:proofErr w:type="spellEnd"/>
      <w:r w:rsidRPr="00D76E66">
        <w:rPr>
          <w:rStyle w:val="Style13ptBold"/>
          <w:rFonts w:ascii="Times" w:hAnsi="Times"/>
          <w:b w:val="0"/>
          <w:sz w:val="16"/>
          <w:szCs w:val="16"/>
        </w:rPr>
        <w:t xml:space="preserve"> in charge of Development [Jos Truitt, “The TSA Makes it Dangerous to Fly While Trans”, 8-18-11, Accessed 8-1-15, http://feministing.com/2011/08/18/the-tsa-makes-it-dangerous-to-fly-while-trans/#</w:t>
      </w:r>
      <w:proofErr w:type="gramStart"/>
      <w:r w:rsidRPr="00D76E66">
        <w:rPr>
          <w:rStyle w:val="Style13ptBold"/>
          <w:rFonts w:ascii="Times" w:hAnsi="Times"/>
          <w:b w:val="0"/>
          <w:sz w:val="16"/>
          <w:szCs w:val="16"/>
        </w:rPr>
        <w:t>preComment ]</w:t>
      </w:r>
      <w:proofErr w:type="gramEnd"/>
      <w:r w:rsidRPr="00D76E66">
        <w:rPr>
          <w:rStyle w:val="Style13ptBold"/>
          <w:rFonts w:ascii="Times" w:hAnsi="Times"/>
          <w:b w:val="0"/>
          <w:sz w:val="16"/>
          <w:szCs w:val="16"/>
        </w:rPr>
        <w:t xml:space="preserve"> ~~</w:t>
      </w:r>
      <w:r w:rsidRPr="00D76E66">
        <w:rPr>
          <w:rStyle w:val="Style13ptBold"/>
          <w:rFonts w:ascii="Times" w:hAnsi="Times"/>
          <w:b w:val="0"/>
          <w:i/>
          <w:sz w:val="16"/>
          <w:szCs w:val="16"/>
        </w:rPr>
        <w:t>thelasthall@gmail.com~~</w:t>
      </w:r>
    </w:p>
    <w:p w:rsidR="0076267E" w:rsidRPr="0076267E" w:rsidRDefault="0076267E" w:rsidP="0076267E">
      <w:pPr>
        <w:rPr>
          <w:rFonts w:ascii="Times" w:hAnsi="Times"/>
          <w:sz w:val="16"/>
          <w:szCs w:val="6"/>
        </w:rPr>
      </w:pPr>
      <w:r w:rsidRPr="0076267E">
        <w:rPr>
          <w:rFonts w:ascii="Times" w:hAnsi="Times"/>
          <w:sz w:val="16"/>
          <w:szCs w:val="6"/>
        </w:rPr>
        <w:t xml:space="preserve">Flying while </w:t>
      </w:r>
      <w:proofErr w:type="gramStart"/>
      <w:r w:rsidRPr="0076267E">
        <w:rPr>
          <w:rFonts w:ascii="Times" w:hAnsi="Times"/>
          <w:sz w:val="16"/>
          <w:szCs w:val="6"/>
        </w:rPr>
        <w:t>trans</w:t>
      </w:r>
      <w:proofErr w:type="gramEnd"/>
      <w:r w:rsidRPr="0076267E">
        <w:rPr>
          <w:rFonts w:ascii="Times" w:hAnsi="Times"/>
          <w:sz w:val="16"/>
          <w:szCs w:val="6"/>
        </w:rPr>
        <w:t xml:space="preserve"> is an act of bravery</w:t>
      </w:r>
      <w:r w:rsidRPr="0076267E">
        <w:rPr>
          <w:rFonts w:ascii="Times" w:hAnsi="Times"/>
          <w:sz w:val="16"/>
        </w:rPr>
        <w:t xml:space="preserve">. </w:t>
      </w:r>
      <w:r w:rsidRPr="00D76E66">
        <w:rPr>
          <w:rStyle w:val="StyleUnderline"/>
          <w:rFonts w:ascii="Times" w:hAnsi="Times"/>
        </w:rPr>
        <w:t>Transgender travelers are disproportionately targeted for questioning and pat-downs</w:t>
      </w:r>
      <w:r w:rsidRPr="0076267E">
        <w:rPr>
          <w:rFonts w:ascii="Times" w:hAnsi="Times"/>
          <w:sz w:val="16"/>
        </w:rPr>
        <w:t xml:space="preserve"> as a result of Transportation Security Administration (TSA) policies </w:t>
      </w:r>
      <w:r w:rsidRPr="00D76E66">
        <w:rPr>
          <w:rStyle w:val="StyleUnderline"/>
          <w:rFonts w:ascii="Times" w:hAnsi="Times"/>
          <w:sz w:val="20"/>
        </w:rPr>
        <w:t>that lead to us being “outing” as trans</w:t>
      </w:r>
      <w:r w:rsidRPr="0076267E">
        <w:rPr>
          <w:rFonts w:ascii="Times" w:hAnsi="Times"/>
          <w:sz w:val="16"/>
        </w:rPr>
        <w:t xml:space="preserve">. </w:t>
      </w:r>
      <w:r w:rsidRPr="0076267E">
        <w:rPr>
          <w:rFonts w:ascii="Times" w:hAnsi="Times"/>
          <w:sz w:val="16"/>
          <w:szCs w:val="6"/>
        </w:rPr>
        <w:t xml:space="preserve">Outed in airports – big, crowded, public spaces. Yeah, it sucks. The National Center for Transgender Equality (NCTE) has been doing a great job focusing on how TSA policy can negatively impact transgender and gender non-conforming folks. The new body scanners that caused such a big public outcry have been especially dangerous for </w:t>
      </w:r>
      <w:proofErr w:type="gramStart"/>
      <w:r w:rsidRPr="0076267E">
        <w:rPr>
          <w:rFonts w:ascii="Times" w:hAnsi="Times"/>
          <w:sz w:val="16"/>
          <w:szCs w:val="6"/>
        </w:rPr>
        <w:t>trans</w:t>
      </w:r>
      <w:proofErr w:type="gramEnd"/>
      <w:r w:rsidRPr="0076267E">
        <w:rPr>
          <w:rFonts w:ascii="Times" w:hAnsi="Times"/>
          <w:sz w:val="16"/>
          <w:szCs w:val="6"/>
        </w:rPr>
        <w:t xml:space="preserve"> travelers, who have been targeted for questioning and invasive pat-downs because of perceived discrepancies between their body scan and gender presentation.</w:t>
      </w:r>
      <w:r w:rsidRPr="0076267E">
        <w:rPr>
          <w:rFonts w:ascii="Times" w:hAnsi="Times"/>
          <w:sz w:val="16"/>
        </w:rPr>
        <w:t xml:space="preserve"> </w:t>
      </w:r>
      <w:r w:rsidRPr="00D76E66">
        <w:rPr>
          <w:rStyle w:val="Emphasis"/>
          <w:rFonts w:ascii="Times" w:hAnsi="Times"/>
        </w:rPr>
        <w:t>The TSA recently released software upgrades so that the scanners will no longer show explicit images of a person’s body</w:t>
      </w:r>
      <w:r w:rsidRPr="0076267E">
        <w:rPr>
          <w:rFonts w:ascii="Times" w:hAnsi="Times"/>
          <w:sz w:val="16"/>
        </w:rPr>
        <w:t xml:space="preserve">. </w:t>
      </w:r>
      <w:r w:rsidRPr="0076267E">
        <w:rPr>
          <w:rFonts w:ascii="Times" w:hAnsi="Times"/>
          <w:sz w:val="16"/>
          <w:szCs w:val="6"/>
        </w:rPr>
        <w:t xml:space="preserve">But NCTE has pointed out we don’t know if these changes will have a positive impact for </w:t>
      </w:r>
      <w:proofErr w:type="gramStart"/>
      <w:r w:rsidRPr="0076267E">
        <w:rPr>
          <w:rFonts w:ascii="Times" w:hAnsi="Times"/>
          <w:sz w:val="16"/>
          <w:szCs w:val="6"/>
        </w:rPr>
        <w:t>trans</w:t>
      </w:r>
      <w:proofErr w:type="gramEnd"/>
      <w:r w:rsidRPr="0076267E">
        <w:rPr>
          <w:rFonts w:ascii="Times" w:hAnsi="Times"/>
          <w:sz w:val="16"/>
          <w:szCs w:val="6"/>
        </w:rPr>
        <w:t xml:space="preserve"> folks. In fact, the changes might not fix the problem for us at all, since it appears TSA officers need to tell the new software if travelers are male or female. Now a TSA pilot program is raising concerns</w:t>
      </w:r>
      <w:r w:rsidRPr="00D76E66">
        <w:rPr>
          <w:rStyle w:val="StyleUnderline"/>
          <w:rFonts w:ascii="Times" w:hAnsi="Times"/>
        </w:rPr>
        <w:t>. Agents conduct mandatory short interviews with travelers, which have been dubbed “chat-downs”</w:t>
      </w:r>
      <w:r w:rsidRPr="0076267E">
        <w:rPr>
          <w:rFonts w:ascii="Times" w:hAnsi="Times"/>
          <w:sz w:val="16"/>
        </w:rPr>
        <w:t xml:space="preserve"> (</w:t>
      </w:r>
      <w:r w:rsidRPr="0076267E">
        <w:rPr>
          <w:rFonts w:ascii="Times" w:hAnsi="Times"/>
          <w:sz w:val="16"/>
          <w:szCs w:val="6"/>
        </w:rPr>
        <w:t xml:space="preserve">someone at the TSA’s feeling clever). Agents will be looking for signs of nervousness and concealment, which should raise red flags for </w:t>
      </w:r>
      <w:proofErr w:type="gramStart"/>
      <w:r w:rsidRPr="0076267E">
        <w:rPr>
          <w:rFonts w:ascii="Times" w:hAnsi="Times"/>
          <w:sz w:val="16"/>
          <w:szCs w:val="6"/>
        </w:rPr>
        <w:t>trans</w:t>
      </w:r>
      <w:proofErr w:type="gramEnd"/>
      <w:r w:rsidRPr="0076267E">
        <w:rPr>
          <w:rFonts w:ascii="Times" w:hAnsi="Times"/>
          <w:sz w:val="16"/>
          <w:szCs w:val="6"/>
        </w:rPr>
        <w:t xml:space="preserve"> folks – I know I feel damn nervous and like I’m hiding something when I fly as a result of TSA policies. </w:t>
      </w:r>
      <w:proofErr w:type="spellStart"/>
      <w:r w:rsidRPr="0076267E">
        <w:rPr>
          <w:rFonts w:ascii="Times" w:hAnsi="Times"/>
          <w:sz w:val="16"/>
          <w:szCs w:val="6"/>
        </w:rPr>
        <w:t>Keisling</w:t>
      </w:r>
      <w:proofErr w:type="spellEnd"/>
      <w:r w:rsidRPr="0076267E">
        <w:rPr>
          <w:rFonts w:ascii="Times" w:hAnsi="Times"/>
          <w:sz w:val="16"/>
          <w:szCs w:val="6"/>
        </w:rPr>
        <w:t xml:space="preserve"> on the new technique: “The TSA continues to do a good job of making transgender people uncomfortable at airports. The TSA already employs interview-style interventions at airports across the country, and the TSA’s intent to explore and possibly expand this program is worrisome. ” The TSA has been loving discriminatory “security” measures since 9/11, when the agency instated policies targeting people seen as Muslim or Arab. The requirement that you gender presentation match the gender on your ID was especially frightening for </w:t>
      </w:r>
      <w:proofErr w:type="gramStart"/>
      <w:r w:rsidRPr="0076267E">
        <w:rPr>
          <w:rFonts w:ascii="Times" w:hAnsi="Times"/>
          <w:sz w:val="16"/>
          <w:szCs w:val="6"/>
        </w:rPr>
        <w:t>trans</w:t>
      </w:r>
      <w:proofErr w:type="gramEnd"/>
      <w:r w:rsidRPr="0076267E">
        <w:rPr>
          <w:rFonts w:ascii="Times" w:hAnsi="Times"/>
          <w:sz w:val="16"/>
          <w:szCs w:val="6"/>
        </w:rPr>
        <w:t xml:space="preserve"> folks. Clearly, the </w:t>
      </w:r>
      <w:proofErr w:type="gramStart"/>
      <w:r w:rsidRPr="0076267E">
        <w:rPr>
          <w:rFonts w:ascii="Times" w:hAnsi="Times"/>
          <w:sz w:val="16"/>
          <w:szCs w:val="6"/>
        </w:rPr>
        <w:t>trans</w:t>
      </w:r>
      <w:proofErr w:type="gramEnd"/>
      <w:r w:rsidRPr="0076267E">
        <w:rPr>
          <w:rFonts w:ascii="Times" w:hAnsi="Times"/>
          <w:sz w:val="16"/>
          <w:szCs w:val="6"/>
        </w:rPr>
        <w:t xml:space="preserve"> community isn’t the only group of marginalized folks being unfairly treated, but we’re one of the groups facing the brunt of the security state. These sorts of policies have a real impact. I’ve been fairly lucky while flying – I’ve gone through an extra scan because of TSA agents’ gender confusion, but that’s it. I have friends who have been searched and interrogated for hours. They’ve been publicly outed and then had to teach some basic gender theory to TSA agents.</w:t>
      </w:r>
      <w:r w:rsidRPr="0076267E">
        <w:rPr>
          <w:rFonts w:ascii="Times" w:hAnsi="Times"/>
          <w:sz w:val="16"/>
        </w:rPr>
        <w:t xml:space="preserve"> </w:t>
      </w:r>
      <w:r w:rsidRPr="00D76E66">
        <w:rPr>
          <w:rStyle w:val="StyleUnderline"/>
          <w:rFonts w:ascii="Times" w:hAnsi="Times"/>
        </w:rPr>
        <w:t xml:space="preserve">The agents themselves are also put in confusing and uncomfortable situations when they’re not offered the adequate training on working with </w:t>
      </w:r>
      <w:proofErr w:type="gramStart"/>
      <w:r w:rsidRPr="00D76E66">
        <w:rPr>
          <w:rStyle w:val="StyleUnderline"/>
          <w:rFonts w:ascii="Times" w:hAnsi="Times"/>
        </w:rPr>
        <w:t>trans</w:t>
      </w:r>
      <w:proofErr w:type="gramEnd"/>
      <w:r w:rsidRPr="00D76E66">
        <w:rPr>
          <w:rStyle w:val="StyleUnderline"/>
          <w:rFonts w:ascii="Times" w:hAnsi="Times"/>
        </w:rPr>
        <w:t xml:space="preserve"> travelers</w:t>
      </w:r>
      <w:r w:rsidRPr="0076267E">
        <w:rPr>
          <w:rFonts w:ascii="Times" w:hAnsi="Times"/>
          <w:sz w:val="16"/>
        </w:rPr>
        <w:t xml:space="preserve">. </w:t>
      </w:r>
      <w:r w:rsidRPr="00D76E66">
        <w:rPr>
          <w:rStyle w:val="Emphasis"/>
          <w:rFonts w:ascii="Times" w:hAnsi="Times"/>
        </w:rPr>
        <w:t>Often they have to pat down someone of a different gender, when policy states all pat-downs are supposedly same-gender</w:t>
      </w:r>
      <w:r w:rsidRPr="0076267E">
        <w:rPr>
          <w:rFonts w:ascii="Times" w:hAnsi="Times"/>
          <w:sz w:val="16"/>
          <w:szCs w:val="6"/>
        </w:rPr>
        <w:t xml:space="preserve">. NCTE is asking that folks file complaints with the TSA’s Office of Civil Rights and Liberties and the Department of Homeland Security Office for Civil Rights and Civil Liberties if they experience discrimination. They’re also encouraging folks to share their stories with NCTE to aid in advocacy efforts. Frustratingly, there aren’t great options for </w:t>
      </w:r>
      <w:proofErr w:type="gramStart"/>
      <w:r w:rsidRPr="0076267E">
        <w:rPr>
          <w:rFonts w:ascii="Times" w:hAnsi="Times"/>
          <w:sz w:val="16"/>
          <w:szCs w:val="6"/>
        </w:rPr>
        <w:t>trans</w:t>
      </w:r>
      <w:proofErr w:type="gramEnd"/>
      <w:r w:rsidRPr="0076267E">
        <w:rPr>
          <w:rFonts w:ascii="Times" w:hAnsi="Times"/>
          <w:sz w:val="16"/>
          <w:szCs w:val="6"/>
        </w:rPr>
        <w:t xml:space="preserve"> folks to avoid being targeted in the short term. Once more from </w:t>
      </w:r>
      <w:proofErr w:type="spellStart"/>
      <w:r w:rsidRPr="0076267E">
        <w:rPr>
          <w:rFonts w:ascii="Times" w:hAnsi="Times"/>
          <w:sz w:val="16"/>
          <w:szCs w:val="6"/>
        </w:rPr>
        <w:t>Keisling</w:t>
      </w:r>
      <w:proofErr w:type="spellEnd"/>
      <w:r w:rsidRPr="0076267E">
        <w:rPr>
          <w:rFonts w:ascii="Times" w:hAnsi="Times"/>
          <w:sz w:val="16"/>
          <w:szCs w:val="6"/>
        </w:rPr>
        <w:t>: “Unfortunately</w:t>
      </w:r>
      <w:r w:rsidRPr="0076267E">
        <w:rPr>
          <w:rFonts w:ascii="Times" w:hAnsi="Times"/>
          <w:sz w:val="16"/>
        </w:rPr>
        <w:t xml:space="preserve">, </w:t>
      </w:r>
      <w:r w:rsidRPr="00D76E66">
        <w:rPr>
          <w:rStyle w:val="StyleUnderline"/>
          <w:rFonts w:ascii="Times" w:hAnsi="Times"/>
        </w:rPr>
        <w:t>when forced to pick between two traumatic experiences (an invasive pat-down or a body-scan), there are no great options for transgender people</w:t>
      </w:r>
      <w:r w:rsidRPr="0076267E">
        <w:rPr>
          <w:rFonts w:ascii="Times" w:hAnsi="Times"/>
          <w:sz w:val="16"/>
        </w:rPr>
        <w:t xml:space="preserve">. </w:t>
      </w:r>
      <w:r w:rsidRPr="00D76E66">
        <w:rPr>
          <w:rStyle w:val="StyleUnderline"/>
          <w:rFonts w:ascii="Times" w:hAnsi="Times"/>
        </w:rPr>
        <w:t xml:space="preserve">With what we know about the scanners, </w:t>
      </w:r>
      <w:proofErr w:type="gramStart"/>
      <w:r w:rsidRPr="00D76E66">
        <w:rPr>
          <w:rStyle w:val="StyleUnderline"/>
          <w:rFonts w:ascii="Times" w:hAnsi="Times"/>
        </w:rPr>
        <w:t>trans</w:t>
      </w:r>
      <w:proofErr w:type="gramEnd"/>
      <w:r w:rsidRPr="00D76E66">
        <w:rPr>
          <w:rStyle w:val="StyleUnderline"/>
          <w:rFonts w:ascii="Times" w:hAnsi="Times"/>
        </w:rPr>
        <w:t xml:space="preserve"> people who go through are disproportionately selected for pat-downs anyway.</w:t>
      </w:r>
      <w:r w:rsidRPr="0076267E">
        <w:rPr>
          <w:rFonts w:ascii="Times" w:hAnsi="Times"/>
          <w:sz w:val="16"/>
        </w:rPr>
        <w:t xml:space="preserve"> </w:t>
      </w:r>
      <w:r w:rsidRPr="0076267E">
        <w:rPr>
          <w:rFonts w:ascii="Times" w:hAnsi="Times"/>
          <w:sz w:val="16"/>
          <w:szCs w:val="6"/>
        </w:rPr>
        <w:t>The best thing transgender and gender non-conforming people can do is learn about the process and their rights, and make the choices that are best for their personal situation. We encourage transgender people to read NCTE’s guide on air travel safety.”</w:t>
      </w:r>
    </w:p>
    <w:p w:rsidR="0076267E" w:rsidRPr="00D76E66" w:rsidRDefault="0076267E" w:rsidP="0076267E">
      <w:pPr>
        <w:rPr>
          <w:rFonts w:ascii="Times" w:hAnsi="Times"/>
          <w:sz w:val="6"/>
          <w:szCs w:val="6"/>
        </w:rPr>
      </w:pPr>
    </w:p>
    <w:p w:rsidR="0076267E" w:rsidRPr="00D76E66" w:rsidRDefault="0076267E" w:rsidP="0076267E">
      <w:pPr>
        <w:rPr>
          <w:rFonts w:ascii="Times" w:hAnsi="Times"/>
          <w:sz w:val="6"/>
          <w:szCs w:val="6"/>
        </w:rPr>
      </w:pPr>
    </w:p>
    <w:p w:rsidR="0076267E" w:rsidRPr="00D76E66" w:rsidRDefault="0076267E" w:rsidP="0076267E">
      <w:pPr>
        <w:pStyle w:val="Heading4"/>
        <w:rPr>
          <w:rFonts w:ascii="Times" w:hAnsi="Times"/>
        </w:rPr>
      </w:pPr>
      <w:r>
        <w:rPr>
          <w:rFonts w:ascii="Times" w:hAnsi="Times"/>
        </w:rPr>
        <w:t xml:space="preserve">Pat-downs normalize </w:t>
      </w:r>
      <w:proofErr w:type="gramStart"/>
      <w:r>
        <w:rPr>
          <w:rFonts w:ascii="Times" w:hAnsi="Times"/>
        </w:rPr>
        <w:t>trans</w:t>
      </w:r>
      <w:proofErr w:type="gramEnd"/>
      <w:r>
        <w:rPr>
          <w:rFonts w:ascii="Times" w:hAnsi="Times"/>
        </w:rPr>
        <w:t xml:space="preserve"> bodies </w:t>
      </w:r>
    </w:p>
    <w:p w:rsidR="0076267E" w:rsidRPr="00D76E66" w:rsidRDefault="0076267E" w:rsidP="0076267E">
      <w:pPr>
        <w:rPr>
          <w:rFonts w:ascii="Times" w:hAnsi="Times"/>
          <w:i/>
          <w:sz w:val="26"/>
        </w:rPr>
      </w:pPr>
      <w:proofErr w:type="spellStart"/>
      <w:r w:rsidRPr="00D76E66">
        <w:rPr>
          <w:rStyle w:val="Style13ptBold"/>
          <w:rFonts w:ascii="Times" w:hAnsi="Times"/>
        </w:rPr>
        <w:t>Mulqueen</w:t>
      </w:r>
      <w:proofErr w:type="spellEnd"/>
      <w:r w:rsidRPr="00D76E66">
        <w:rPr>
          <w:rStyle w:val="Style13ptBold"/>
          <w:rFonts w:ascii="Times" w:hAnsi="Times"/>
        </w:rPr>
        <w:t xml:space="preserve"> and </w:t>
      </w:r>
      <w:proofErr w:type="spellStart"/>
      <w:r w:rsidRPr="00D76E66">
        <w:rPr>
          <w:rStyle w:val="Style13ptBold"/>
          <w:rFonts w:ascii="Times" w:hAnsi="Times"/>
        </w:rPr>
        <w:t>Currah</w:t>
      </w:r>
      <w:proofErr w:type="spellEnd"/>
      <w:r w:rsidRPr="00D76E66">
        <w:rPr>
          <w:rStyle w:val="Style13ptBold"/>
          <w:rFonts w:ascii="Times" w:hAnsi="Times"/>
        </w:rPr>
        <w:t xml:space="preserve"> 11</w:t>
      </w:r>
      <w:r w:rsidRPr="00D76E66">
        <w:rPr>
          <w:rStyle w:val="Style13ptBold"/>
          <w:rFonts w:ascii="Times" w:hAnsi="Times"/>
          <w:b w:val="0"/>
        </w:rPr>
        <w:t xml:space="preserve"> </w:t>
      </w:r>
      <w:r w:rsidRPr="00D76E66">
        <w:rPr>
          <w:rStyle w:val="Style13ptBold"/>
          <w:rFonts w:ascii="Times" w:hAnsi="Times"/>
          <w:b w:val="0"/>
          <w:sz w:val="16"/>
          <w:szCs w:val="16"/>
        </w:rPr>
        <w:t xml:space="preserve">- </w:t>
      </w:r>
      <w:proofErr w:type="spellStart"/>
      <w:r w:rsidRPr="00D76E66">
        <w:rPr>
          <w:rStyle w:val="Style13ptBold"/>
          <w:rFonts w:ascii="Times" w:hAnsi="Times"/>
          <w:b w:val="0"/>
          <w:sz w:val="16"/>
          <w:szCs w:val="16"/>
        </w:rPr>
        <w:t>Currah</w:t>
      </w:r>
      <w:proofErr w:type="spellEnd"/>
      <w:r w:rsidRPr="00D76E66">
        <w:rPr>
          <w:rStyle w:val="Style13ptBold"/>
          <w:rFonts w:ascii="Times" w:hAnsi="Times"/>
          <w:b w:val="0"/>
          <w:sz w:val="16"/>
          <w:szCs w:val="16"/>
        </w:rPr>
        <w:t xml:space="preserve"> works in the intersections of gender and sexuality studies, law and policy, social and political theory, LGBT and transgender studies and </w:t>
      </w:r>
      <w:proofErr w:type="spellStart"/>
      <w:r w:rsidRPr="00D76E66">
        <w:rPr>
          <w:rStyle w:val="Style13ptBold"/>
          <w:rFonts w:ascii="Times" w:hAnsi="Times"/>
          <w:b w:val="0"/>
          <w:sz w:val="16"/>
          <w:szCs w:val="16"/>
        </w:rPr>
        <w:t>Mulqueen</w:t>
      </w:r>
      <w:proofErr w:type="spellEnd"/>
      <w:r w:rsidRPr="00D76E66">
        <w:rPr>
          <w:rStyle w:val="Style13ptBold"/>
          <w:rFonts w:ascii="Times" w:hAnsi="Times"/>
          <w:b w:val="0"/>
          <w:sz w:val="16"/>
          <w:szCs w:val="16"/>
        </w:rPr>
        <w:t xml:space="preserve"> is a PhD Candidate in Law/Critical Legal Studies at </w:t>
      </w:r>
      <w:proofErr w:type="spellStart"/>
      <w:r w:rsidRPr="00D76E66">
        <w:rPr>
          <w:rStyle w:val="Style13ptBold"/>
          <w:rFonts w:ascii="Times" w:hAnsi="Times"/>
          <w:b w:val="0"/>
          <w:sz w:val="16"/>
          <w:szCs w:val="16"/>
        </w:rPr>
        <w:t>Birkbeck</w:t>
      </w:r>
      <w:proofErr w:type="spellEnd"/>
      <w:r w:rsidRPr="00D76E66">
        <w:rPr>
          <w:rStyle w:val="Style13ptBold"/>
          <w:rFonts w:ascii="Times" w:hAnsi="Times"/>
          <w:b w:val="0"/>
          <w:sz w:val="16"/>
          <w:szCs w:val="16"/>
        </w:rPr>
        <w:t xml:space="preserve"> College [Tara </w:t>
      </w:r>
      <w:proofErr w:type="spellStart"/>
      <w:r w:rsidRPr="00D76E66">
        <w:rPr>
          <w:rStyle w:val="Style13ptBold"/>
          <w:rFonts w:ascii="Times" w:hAnsi="Times"/>
          <w:b w:val="0"/>
          <w:sz w:val="16"/>
          <w:szCs w:val="16"/>
        </w:rPr>
        <w:t>Mulqueen</w:t>
      </w:r>
      <w:proofErr w:type="spellEnd"/>
      <w:r w:rsidRPr="00D76E66">
        <w:rPr>
          <w:rStyle w:val="Style13ptBold"/>
          <w:rFonts w:ascii="Times" w:hAnsi="Times"/>
          <w:b w:val="0"/>
          <w:sz w:val="16"/>
          <w:szCs w:val="16"/>
        </w:rPr>
        <w:t xml:space="preserve"> and Paisley </w:t>
      </w:r>
      <w:proofErr w:type="spellStart"/>
      <w:r w:rsidRPr="00D76E66">
        <w:rPr>
          <w:rStyle w:val="Style13ptBold"/>
          <w:rFonts w:ascii="Times" w:hAnsi="Times"/>
          <w:b w:val="0"/>
          <w:sz w:val="16"/>
          <w:szCs w:val="16"/>
        </w:rPr>
        <w:t>Currah</w:t>
      </w:r>
      <w:proofErr w:type="spellEnd"/>
      <w:r w:rsidRPr="00D76E66">
        <w:rPr>
          <w:rStyle w:val="Style13ptBold"/>
          <w:rFonts w:ascii="Times" w:hAnsi="Times"/>
          <w:b w:val="0"/>
          <w:sz w:val="16"/>
          <w:szCs w:val="16"/>
        </w:rPr>
        <w:t>, Securitizing Gender: Identity, Biometrics, and Transgender Bodies at the Airport” Summer 2011, pp. 557-582, project muse] ~~</w:t>
      </w:r>
      <w:r w:rsidRPr="00D76E66">
        <w:rPr>
          <w:rStyle w:val="Style13ptBold"/>
          <w:rFonts w:ascii="Times" w:hAnsi="Times"/>
          <w:b w:val="0"/>
          <w:i/>
          <w:sz w:val="16"/>
          <w:szCs w:val="16"/>
        </w:rPr>
        <w:t>thelasthall@gmail.com~~</w:t>
      </w:r>
    </w:p>
    <w:p w:rsidR="0076267E" w:rsidRPr="0076267E" w:rsidRDefault="0076267E" w:rsidP="0076267E">
      <w:pPr>
        <w:rPr>
          <w:rFonts w:ascii="Times" w:hAnsi="Times"/>
          <w:sz w:val="12"/>
          <w:szCs w:val="6"/>
        </w:rPr>
      </w:pPr>
      <w:r w:rsidRPr="00D76E66">
        <w:rPr>
          <w:rStyle w:val="StyleUnderline"/>
          <w:rFonts w:ascii="Times" w:hAnsi="Times"/>
        </w:rPr>
        <w:t xml:space="preserve">The very possibility of pat downs and scrutiny of identity documents contributed to m any participants engaging in </w:t>
      </w:r>
      <w:proofErr w:type="spellStart"/>
      <w:r w:rsidRPr="00D76E66">
        <w:rPr>
          <w:rStyle w:val="StyleUnderline"/>
          <w:rFonts w:ascii="Times" w:hAnsi="Times"/>
        </w:rPr>
        <w:t>w hat</w:t>
      </w:r>
      <w:proofErr w:type="spellEnd"/>
      <w:r w:rsidRPr="00D76E66">
        <w:rPr>
          <w:rStyle w:val="StyleUnderline"/>
          <w:rFonts w:ascii="Times" w:hAnsi="Times"/>
        </w:rPr>
        <w:t xml:space="preserve"> I refer to as identity normalizing strategies</w:t>
      </w:r>
      <w:r w:rsidRPr="0076267E">
        <w:rPr>
          <w:rFonts w:ascii="Times" w:hAnsi="Times"/>
          <w:sz w:val="12"/>
        </w:rPr>
        <w:t xml:space="preserve">. </w:t>
      </w:r>
      <w:r w:rsidRPr="00D76E66">
        <w:rPr>
          <w:rStyle w:val="Emphasis"/>
          <w:rFonts w:ascii="Times" w:hAnsi="Times"/>
        </w:rPr>
        <w:t>These normalizing strategies often consisted of the deliberate construction of a norm</w:t>
      </w:r>
      <w:r>
        <w:rPr>
          <w:rStyle w:val="Emphasis"/>
          <w:rFonts w:ascii="Times" w:hAnsi="Times"/>
        </w:rPr>
        <w:t>atively gendered presentation o</w:t>
      </w:r>
      <w:r w:rsidRPr="00D76E66">
        <w:rPr>
          <w:rStyle w:val="Emphasis"/>
          <w:rFonts w:ascii="Times" w:hAnsi="Times"/>
        </w:rPr>
        <w:t>f self</w:t>
      </w:r>
      <w:r w:rsidRPr="0076267E">
        <w:rPr>
          <w:rFonts w:ascii="Times" w:hAnsi="Times"/>
          <w:sz w:val="12"/>
        </w:rPr>
        <w:t xml:space="preserve">. . . . A few individuals in m y study changed their gendered appearance to coincide with their identity documents that still listed their sex assigned at birth and which often had outdated photos. . . . Almost all of the individuals I interviewed . . . described engaging in bodywork and presentation rituals in order to appear non-threatening in regards to all aspects </w:t>
      </w:r>
      <w:proofErr w:type="spellStart"/>
      <w:r w:rsidRPr="0076267E">
        <w:rPr>
          <w:rFonts w:ascii="Times" w:hAnsi="Times"/>
          <w:sz w:val="12"/>
        </w:rPr>
        <w:t>o f</w:t>
      </w:r>
      <w:proofErr w:type="spellEnd"/>
      <w:r w:rsidRPr="0076267E">
        <w:rPr>
          <w:rFonts w:ascii="Times" w:hAnsi="Times"/>
          <w:sz w:val="12"/>
        </w:rPr>
        <w:t xml:space="preserve"> their identities (Kelly 2011). </w:t>
      </w:r>
      <w:r w:rsidRPr="00D76E66">
        <w:rPr>
          <w:rStyle w:val="StyleUnderline"/>
          <w:rFonts w:ascii="Times" w:hAnsi="Times"/>
        </w:rPr>
        <w:t xml:space="preserve">These identity management strategies require adding a </w:t>
      </w:r>
      <w:proofErr w:type="spellStart"/>
      <w:r w:rsidRPr="00D76E66">
        <w:rPr>
          <w:rStyle w:val="StyleUnderline"/>
          <w:rFonts w:ascii="Times" w:hAnsi="Times"/>
        </w:rPr>
        <w:t>metalevel</w:t>
      </w:r>
      <w:proofErr w:type="spellEnd"/>
      <w:r w:rsidRPr="00D76E66">
        <w:rPr>
          <w:rStyle w:val="StyleUnderline"/>
          <w:rFonts w:ascii="Times" w:hAnsi="Times"/>
        </w:rPr>
        <w:t xml:space="preserve"> analysis of the social production of gender</w:t>
      </w:r>
      <w:r w:rsidRPr="0076267E">
        <w:rPr>
          <w:rFonts w:ascii="Times" w:hAnsi="Times"/>
          <w:sz w:val="12"/>
        </w:rPr>
        <w:t xml:space="preserve">. </w:t>
      </w:r>
      <w:r w:rsidRPr="0076267E">
        <w:rPr>
          <w:rFonts w:ascii="Times" w:hAnsi="Times"/>
          <w:sz w:val="12"/>
          <w:szCs w:val="6"/>
        </w:rPr>
        <w:t>It is axiomatic in the theories that inform much thought about gender, at least in the humanities and social sciences, that</w:t>
      </w:r>
      <w:r w:rsidRPr="0076267E">
        <w:rPr>
          <w:rFonts w:ascii="Times" w:hAnsi="Times"/>
          <w:sz w:val="12"/>
        </w:rPr>
        <w:t xml:space="preserve"> </w:t>
      </w:r>
      <w:r w:rsidRPr="00D76E66">
        <w:rPr>
          <w:rStyle w:val="StyleUnderline"/>
          <w:rFonts w:ascii="Times" w:hAnsi="Times"/>
        </w:rPr>
        <w:t>gender is performed rather than expressed, that gender is an effect rather than a cause, that gender is produced through social relations rather than through willful acts of individuals</w:t>
      </w:r>
      <w:r w:rsidRPr="0076267E">
        <w:rPr>
          <w:rFonts w:ascii="Times" w:hAnsi="Times"/>
          <w:sz w:val="12"/>
        </w:rPr>
        <w:t xml:space="preserve">. </w:t>
      </w:r>
      <w:r w:rsidRPr="0076267E">
        <w:rPr>
          <w:rFonts w:ascii="Times" w:hAnsi="Times"/>
          <w:sz w:val="12"/>
          <w:szCs w:val="6"/>
        </w:rPr>
        <w:t>But at the airport, successfully negotiating the different and contradictory ways that gender has been securitized requires a performance of a performance.</w:t>
      </w:r>
    </w:p>
    <w:p w:rsidR="0076267E" w:rsidRPr="00D76E66" w:rsidRDefault="0076267E" w:rsidP="0076267E">
      <w:pPr>
        <w:rPr>
          <w:rFonts w:ascii="Times" w:hAnsi="Times"/>
        </w:rPr>
      </w:pPr>
    </w:p>
    <w:p w:rsidR="0076267E" w:rsidRDefault="0076267E" w:rsidP="0076267E">
      <w:pPr>
        <w:rPr>
          <w:rStyle w:val="StyleUnderline"/>
        </w:rPr>
      </w:pPr>
    </w:p>
    <w:p w:rsidR="0076267E" w:rsidRPr="00ED2155" w:rsidRDefault="0076267E" w:rsidP="0076267E"/>
    <w:p w:rsidR="00DA700A" w:rsidRDefault="00DA700A" w:rsidP="00DA700A">
      <w:pPr>
        <w:pStyle w:val="Heading3"/>
      </w:pPr>
      <w:r>
        <w:lastRenderedPageBreak/>
        <w:t xml:space="preserve">A2: </w:t>
      </w:r>
      <w:proofErr w:type="spellStart"/>
      <w:r>
        <w:t>Patdowns</w:t>
      </w:r>
      <w:proofErr w:type="spellEnd"/>
    </w:p>
    <w:p w:rsidR="00DA700A" w:rsidRPr="00ED2155" w:rsidRDefault="00DA700A" w:rsidP="00DA700A">
      <w:pPr>
        <w:pStyle w:val="Heading4"/>
      </w:pPr>
      <w:r w:rsidRPr="00ED2155">
        <w:t xml:space="preserve">A pat down is </w:t>
      </w:r>
      <w:r>
        <w:t>a scan</w:t>
      </w:r>
      <w:r w:rsidR="0076267E">
        <w:t>—</w:t>
      </w:r>
      <w:proofErr w:type="gramStart"/>
      <w:r w:rsidR="0076267E">
        <w:t>Is</w:t>
      </w:r>
      <w:proofErr w:type="gramEnd"/>
      <w:r w:rsidR="0076267E">
        <w:t xml:space="preserve"> solved by the </w:t>
      </w:r>
      <w:proofErr w:type="spellStart"/>
      <w:r w:rsidR="0076267E">
        <w:t>aff</w:t>
      </w:r>
      <w:proofErr w:type="spellEnd"/>
    </w:p>
    <w:p w:rsidR="00DA700A" w:rsidRDefault="00DA700A" w:rsidP="00DA700A">
      <w:r w:rsidRPr="00ED2155">
        <w:rPr>
          <w:rStyle w:val="Style13ptBold"/>
        </w:rPr>
        <w:t>Legal dictionary.com</w:t>
      </w:r>
      <w:r>
        <w:t xml:space="preserve"> (</w:t>
      </w:r>
      <w:hyperlink r:id="rId47" w:history="1">
        <w:r w:rsidRPr="00B3324D">
          <w:rPr>
            <w:rStyle w:val="Hyperlink"/>
          </w:rPr>
          <w:t>http://legal-dictionary.thefreedictionary.com/frisk</w:t>
        </w:r>
      </w:hyperlink>
      <w:proofErr w:type="gramStart"/>
      <w:r>
        <w:t>)CDD</w:t>
      </w:r>
      <w:proofErr w:type="gramEnd"/>
    </w:p>
    <w:p w:rsidR="00DA700A" w:rsidRDefault="00DA700A" w:rsidP="00DA700A">
      <w:pPr>
        <w:rPr>
          <w:rStyle w:val="StyleUnderline"/>
        </w:rPr>
      </w:pPr>
      <w:proofErr w:type="gramStart"/>
      <w:r w:rsidRPr="00ED2155">
        <w:rPr>
          <w:rStyle w:val="StyleUnderline"/>
        </w:rPr>
        <w:t>v</w:t>
      </w:r>
      <w:proofErr w:type="gramEnd"/>
      <w:r w:rsidRPr="00ED2155">
        <w:rPr>
          <w:rStyle w:val="StyleUnderline"/>
        </w:rPr>
        <w:t xml:space="preserve">. quickly </w:t>
      </w:r>
      <w:r w:rsidRPr="00ED2155">
        <w:rPr>
          <w:rStyle w:val="StyleUnderline"/>
          <w:highlight w:val="green"/>
        </w:rPr>
        <w:t>patting down the clothes of a possible</w:t>
      </w:r>
      <w:r w:rsidRPr="00ED2155">
        <w:rPr>
          <w:rStyle w:val="StyleUnderline"/>
        </w:rPr>
        <w:t xml:space="preserve"> criminal </w:t>
      </w:r>
      <w:r w:rsidRPr="00ED2155">
        <w:rPr>
          <w:rStyle w:val="StyleUnderline"/>
          <w:highlight w:val="green"/>
        </w:rPr>
        <w:t>suspect to determine if there is a concealed weapon</w:t>
      </w:r>
      <w:r w:rsidRPr="00ED2155">
        <w:rPr>
          <w:rStyle w:val="StyleUnderline"/>
        </w:rPr>
        <w:t>.</w:t>
      </w:r>
      <w:r w:rsidRPr="001D46F5">
        <w:t xml:space="preserve"> This police action is generally considered legal (constitutional) without a search warrant. Generally it is preferred that women officers frisk w</w:t>
      </w:r>
      <w:r>
        <w:t xml:space="preserve">omen and men officers frisk men. </w:t>
      </w:r>
      <w:r w:rsidRPr="00ED2155">
        <w:rPr>
          <w:rStyle w:val="StyleUnderline"/>
        </w:rPr>
        <w:t xml:space="preserve">frisk verb check, conduct a search, examine, examine closely, examine intently, explore, hunt, hunt through, investigate, </w:t>
      </w:r>
      <w:proofErr w:type="spellStart"/>
      <w:r w:rsidRPr="00ED2155">
        <w:rPr>
          <w:rStyle w:val="StyleUnderline"/>
        </w:rPr>
        <w:t>lascivire</w:t>
      </w:r>
      <w:proofErr w:type="spellEnd"/>
      <w:r w:rsidRPr="00ED2155">
        <w:rPr>
          <w:rStyle w:val="StyleUnderline"/>
        </w:rPr>
        <w:t xml:space="preserve">, look into, look over, look through, peer into, poke into, probe, pry into, rake through, review, </w:t>
      </w:r>
      <w:proofErr w:type="spellStart"/>
      <w:r w:rsidRPr="00ED2155">
        <w:rPr>
          <w:rStyle w:val="StyleUnderline"/>
        </w:rPr>
        <w:t>salire</w:t>
      </w:r>
      <w:proofErr w:type="spellEnd"/>
      <w:r w:rsidRPr="00ED2155">
        <w:rPr>
          <w:rStyle w:val="StyleUnderline"/>
        </w:rPr>
        <w:t xml:space="preserve">, </w:t>
      </w:r>
      <w:r w:rsidRPr="00ED2155">
        <w:rPr>
          <w:rStyle w:val="StyleUnderline"/>
          <w:highlight w:val="green"/>
        </w:rPr>
        <w:t>scan</w:t>
      </w:r>
      <w:r w:rsidRPr="00ED2155">
        <w:rPr>
          <w:rStyle w:val="StyleUnderline"/>
        </w:rPr>
        <w:t>, scour, scrutinize, search one's pockets, search through, seek, subject to scrutiny</w:t>
      </w:r>
    </w:p>
    <w:p w:rsidR="00C10C8B" w:rsidRDefault="008B14F6" w:rsidP="00C10C8B">
      <w:pPr>
        <w:pStyle w:val="Heading4"/>
      </w:pPr>
      <w:r>
        <w:t>A pat-down is just a form of scanning a body</w:t>
      </w:r>
      <w:r w:rsidR="00B66DDB">
        <w:t>—Plan solves</w:t>
      </w:r>
    </w:p>
    <w:p w:rsidR="00C10C8B" w:rsidRPr="00C10C8B" w:rsidRDefault="00C10C8B" w:rsidP="00C10C8B">
      <w:r w:rsidRPr="00C10C8B">
        <w:rPr>
          <w:rStyle w:val="Style13ptBold"/>
        </w:rPr>
        <w:t>Chabot 11</w:t>
      </w:r>
      <w:r>
        <w:t xml:space="preserve"> (George,</w:t>
      </w:r>
      <w:r w:rsidR="008B14F6">
        <w:t xml:space="preserve"> </w:t>
      </w:r>
      <w:r>
        <w:t>“Answer to Question #9871 Submitted to "Ask the Experts"”, September 2</w:t>
      </w:r>
      <w:r w:rsidRPr="00C10C8B">
        <w:rPr>
          <w:vertAlign w:val="superscript"/>
        </w:rPr>
        <w:t>nd</w:t>
      </w:r>
      <w:r>
        <w:t xml:space="preserve">, </w:t>
      </w:r>
      <w:r w:rsidRPr="00C10C8B">
        <w:t>https://hps.org/publicinformation/ate/q9871.html)CDD</w:t>
      </w:r>
    </w:p>
    <w:p w:rsidR="00C10C8B" w:rsidRDefault="00C10C8B" w:rsidP="00DA700A">
      <w:pPr>
        <w:rPr>
          <w:rStyle w:val="StyleUnderline"/>
        </w:rPr>
      </w:pPr>
      <w:r w:rsidRPr="00C10C8B">
        <w:rPr>
          <w:rStyle w:val="StyleUnderline"/>
          <w:highlight w:val="green"/>
        </w:rPr>
        <w:t>Should we simply frisk hands, feet, and suspect areas OR should we allow staff to scan faster over certain low-risk locations?</w:t>
      </w:r>
      <w:r>
        <w:rPr>
          <w:rStyle w:val="StyleUnderline"/>
        </w:rPr>
        <w:t xml:space="preserve"> The former suggestion may eventually lead to personnel with contamination on certain body locations to go completely undetected. The latter would increase the MDA (minimum detectable activity) and may lead to an increase in low-level contamination incidents being undetected. </w:t>
      </w:r>
    </w:p>
    <w:p w:rsidR="00DA700A" w:rsidRDefault="00B66DDB" w:rsidP="00B66DDB">
      <w:pPr>
        <w:pStyle w:val="Heading2"/>
      </w:pPr>
      <w:r>
        <w:lastRenderedPageBreak/>
        <w:t xml:space="preserve">Misc. Supplement </w:t>
      </w:r>
    </w:p>
    <w:p w:rsidR="0076267E" w:rsidRDefault="0076267E" w:rsidP="0076267E">
      <w:pPr>
        <w:pStyle w:val="Heading3"/>
      </w:pPr>
      <w:r>
        <w:lastRenderedPageBreak/>
        <w:t>Alt causes</w:t>
      </w:r>
    </w:p>
    <w:p w:rsidR="0076267E" w:rsidRPr="00D76E66" w:rsidRDefault="0076267E" w:rsidP="0076267E">
      <w:pPr>
        <w:pStyle w:val="Heading4"/>
        <w:rPr>
          <w:rFonts w:ascii="Times" w:hAnsi="Times"/>
        </w:rPr>
      </w:pPr>
      <w:r>
        <w:rPr>
          <w:rFonts w:ascii="Times" w:hAnsi="Times"/>
        </w:rPr>
        <w:t xml:space="preserve">ID and passports target </w:t>
      </w:r>
      <w:proofErr w:type="gramStart"/>
      <w:r>
        <w:rPr>
          <w:rFonts w:ascii="Times" w:hAnsi="Times"/>
        </w:rPr>
        <w:t>trans</w:t>
      </w:r>
      <w:proofErr w:type="gramEnd"/>
      <w:r>
        <w:rPr>
          <w:rFonts w:ascii="Times" w:hAnsi="Times"/>
        </w:rPr>
        <w:t xml:space="preserve"> bodies </w:t>
      </w:r>
    </w:p>
    <w:p w:rsidR="0076267E" w:rsidRPr="00D76E66" w:rsidRDefault="0076267E" w:rsidP="0076267E">
      <w:pPr>
        <w:rPr>
          <w:rStyle w:val="Style13ptBold"/>
          <w:rFonts w:ascii="Times" w:hAnsi="Times"/>
          <w:b w:val="0"/>
          <w:i/>
        </w:rPr>
      </w:pPr>
      <w:proofErr w:type="spellStart"/>
      <w:r w:rsidRPr="00D76E66">
        <w:rPr>
          <w:rStyle w:val="Style13ptBold"/>
          <w:rFonts w:ascii="Times" w:hAnsi="Times"/>
        </w:rPr>
        <w:t>Mulqueen</w:t>
      </w:r>
      <w:proofErr w:type="spellEnd"/>
      <w:r w:rsidRPr="00D76E66">
        <w:rPr>
          <w:rStyle w:val="Style13ptBold"/>
          <w:rFonts w:ascii="Times" w:hAnsi="Times"/>
        </w:rPr>
        <w:t xml:space="preserve"> and </w:t>
      </w:r>
      <w:proofErr w:type="spellStart"/>
      <w:r w:rsidRPr="00D76E66">
        <w:rPr>
          <w:rStyle w:val="Style13ptBold"/>
          <w:rFonts w:ascii="Times" w:hAnsi="Times"/>
        </w:rPr>
        <w:t>Currah</w:t>
      </w:r>
      <w:proofErr w:type="spellEnd"/>
      <w:r w:rsidRPr="00D76E66">
        <w:rPr>
          <w:rStyle w:val="Style13ptBold"/>
          <w:rFonts w:ascii="Times" w:hAnsi="Times"/>
        </w:rPr>
        <w:t xml:space="preserve"> 11</w:t>
      </w:r>
      <w:r w:rsidRPr="00D76E66">
        <w:rPr>
          <w:rStyle w:val="Style13ptBold"/>
          <w:rFonts w:ascii="Times" w:hAnsi="Times"/>
          <w:b w:val="0"/>
        </w:rPr>
        <w:t xml:space="preserve"> </w:t>
      </w:r>
      <w:r w:rsidRPr="00D76E66">
        <w:rPr>
          <w:rStyle w:val="Style13ptBold"/>
          <w:rFonts w:ascii="Times" w:hAnsi="Times"/>
          <w:b w:val="0"/>
          <w:sz w:val="16"/>
          <w:szCs w:val="16"/>
        </w:rPr>
        <w:t xml:space="preserve">- </w:t>
      </w:r>
      <w:proofErr w:type="spellStart"/>
      <w:r w:rsidRPr="00D76E66">
        <w:rPr>
          <w:rStyle w:val="Style13ptBold"/>
          <w:rFonts w:ascii="Times" w:hAnsi="Times"/>
          <w:b w:val="0"/>
          <w:sz w:val="16"/>
          <w:szCs w:val="16"/>
        </w:rPr>
        <w:t>Currah</w:t>
      </w:r>
      <w:proofErr w:type="spellEnd"/>
      <w:r w:rsidRPr="00D76E66">
        <w:rPr>
          <w:rStyle w:val="Style13ptBold"/>
          <w:rFonts w:ascii="Times" w:hAnsi="Times"/>
          <w:b w:val="0"/>
          <w:sz w:val="16"/>
          <w:szCs w:val="16"/>
        </w:rPr>
        <w:t xml:space="preserve"> works in the intersections of gender and sexuality studies, law and policy, social and political theory, LGBT and transgender studies and </w:t>
      </w:r>
      <w:proofErr w:type="spellStart"/>
      <w:r w:rsidRPr="00D76E66">
        <w:rPr>
          <w:rStyle w:val="Style13ptBold"/>
          <w:rFonts w:ascii="Times" w:hAnsi="Times"/>
          <w:b w:val="0"/>
          <w:sz w:val="16"/>
          <w:szCs w:val="16"/>
        </w:rPr>
        <w:t>Mulqueen</w:t>
      </w:r>
      <w:proofErr w:type="spellEnd"/>
      <w:r w:rsidRPr="00D76E66">
        <w:rPr>
          <w:rStyle w:val="Style13ptBold"/>
          <w:rFonts w:ascii="Times" w:hAnsi="Times"/>
          <w:b w:val="0"/>
          <w:sz w:val="16"/>
          <w:szCs w:val="16"/>
        </w:rPr>
        <w:t xml:space="preserve"> is a PhD Candidate in Law/Critical Legal Studies at </w:t>
      </w:r>
      <w:proofErr w:type="spellStart"/>
      <w:r w:rsidRPr="00D76E66">
        <w:rPr>
          <w:rStyle w:val="Style13ptBold"/>
          <w:rFonts w:ascii="Times" w:hAnsi="Times"/>
          <w:b w:val="0"/>
          <w:sz w:val="16"/>
          <w:szCs w:val="16"/>
        </w:rPr>
        <w:t>Birkbeck</w:t>
      </w:r>
      <w:proofErr w:type="spellEnd"/>
      <w:r w:rsidRPr="00D76E66">
        <w:rPr>
          <w:rStyle w:val="Style13ptBold"/>
          <w:rFonts w:ascii="Times" w:hAnsi="Times"/>
          <w:b w:val="0"/>
          <w:sz w:val="16"/>
          <w:szCs w:val="16"/>
        </w:rPr>
        <w:t xml:space="preserve"> College [Tara </w:t>
      </w:r>
      <w:proofErr w:type="spellStart"/>
      <w:r w:rsidRPr="00D76E66">
        <w:rPr>
          <w:rStyle w:val="Style13ptBold"/>
          <w:rFonts w:ascii="Times" w:hAnsi="Times"/>
          <w:b w:val="0"/>
          <w:sz w:val="16"/>
          <w:szCs w:val="16"/>
        </w:rPr>
        <w:t>Mulqueen</w:t>
      </w:r>
      <w:proofErr w:type="spellEnd"/>
      <w:r w:rsidRPr="00D76E66">
        <w:rPr>
          <w:rStyle w:val="Style13ptBold"/>
          <w:rFonts w:ascii="Times" w:hAnsi="Times"/>
          <w:b w:val="0"/>
          <w:sz w:val="16"/>
          <w:szCs w:val="16"/>
        </w:rPr>
        <w:t xml:space="preserve"> and Paisley </w:t>
      </w:r>
      <w:proofErr w:type="spellStart"/>
      <w:r w:rsidRPr="00D76E66">
        <w:rPr>
          <w:rStyle w:val="Style13ptBold"/>
          <w:rFonts w:ascii="Times" w:hAnsi="Times"/>
          <w:b w:val="0"/>
          <w:sz w:val="16"/>
          <w:szCs w:val="16"/>
        </w:rPr>
        <w:t>Currah</w:t>
      </w:r>
      <w:proofErr w:type="spellEnd"/>
      <w:r w:rsidRPr="00D76E66">
        <w:rPr>
          <w:rStyle w:val="Style13ptBold"/>
          <w:rFonts w:ascii="Times" w:hAnsi="Times"/>
          <w:b w:val="0"/>
          <w:sz w:val="16"/>
          <w:szCs w:val="16"/>
        </w:rPr>
        <w:t>, Securitizing Gender: Identity, Biometrics, and Transgender Bodies at the Airport” Summer 2011, pp. 557-582, project muse] ~~</w:t>
      </w:r>
      <w:r w:rsidRPr="00D76E66">
        <w:rPr>
          <w:rStyle w:val="Style13ptBold"/>
          <w:rFonts w:ascii="Times" w:hAnsi="Times"/>
          <w:b w:val="0"/>
          <w:i/>
          <w:sz w:val="16"/>
          <w:szCs w:val="16"/>
        </w:rPr>
        <w:t>thelasthall@gmail.com~~</w:t>
      </w:r>
    </w:p>
    <w:p w:rsidR="0076267E" w:rsidRDefault="0076267E" w:rsidP="0076267E">
      <w:pPr>
        <w:rPr>
          <w:rFonts w:ascii="Times" w:hAnsi="Times"/>
          <w:szCs w:val="6"/>
        </w:rPr>
      </w:pPr>
      <w:r w:rsidRPr="0076267E">
        <w:rPr>
          <w:rFonts w:ascii="Times" w:hAnsi="Times"/>
          <w:szCs w:val="6"/>
        </w:rPr>
        <w:t>The logic of the Secure Flight program assumes that the gender marker on a piece of ID will lessen confusion—reducing the number of false positive matches to the government watch lists—rather than generate it. But for</w:t>
      </w:r>
      <w:r w:rsidRPr="0076267E">
        <w:rPr>
          <w:rFonts w:ascii="Times" w:hAnsi="Times"/>
        </w:rPr>
        <w:t xml:space="preserve"> </w:t>
      </w:r>
      <w:r w:rsidRPr="00D76E66">
        <w:rPr>
          <w:rStyle w:val="StyleUnderline"/>
          <w:rFonts w:ascii="Times" w:hAnsi="Times"/>
        </w:rPr>
        <w:t>transgender passengers at the airport, a perceived mismatch between the gender marker on their ID and the gender they present is flagged as an anomaly</w:t>
      </w:r>
      <w:r w:rsidRPr="0076267E">
        <w:rPr>
          <w:rFonts w:ascii="Times" w:hAnsi="Times"/>
        </w:rPr>
        <w:t>.</w:t>
      </w:r>
      <w:r w:rsidRPr="0076267E">
        <w:rPr>
          <w:rFonts w:ascii="Times" w:hAnsi="Times"/>
          <w:szCs w:val="6"/>
        </w:rPr>
        <w:t xml:space="preserve"> And at the airport, an anomaly is an event that automatically triggers higher levels of scrutiny. In the ominous moment</w:t>
      </w:r>
      <w:r w:rsidRPr="0076267E">
        <w:rPr>
          <w:rFonts w:ascii="Times" w:hAnsi="Times"/>
        </w:rPr>
        <w:t xml:space="preserve"> </w:t>
      </w:r>
      <w:r w:rsidRPr="00D76E66">
        <w:rPr>
          <w:rStyle w:val="StyleUnderline"/>
          <w:rFonts w:ascii="Times" w:hAnsi="Times"/>
        </w:rPr>
        <w:t>when “identification threat” looms as transgender passengers approach the security area, their vulnerability stems from the gender norms operationalized and backed by the force of law at the airport</w:t>
      </w:r>
      <w:r w:rsidRPr="0076267E">
        <w:rPr>
          <w:rFonts w:ascii="Times" w:hAnsi="Times"/>
        </w:rPr>
        <w:t xml:space="preserve">. </w:t>
      </w:r>
      <w:r w:rsidRPr="0076267E">
        <w:rPr>
          <w:rFonts w:ascii="Times" w:hAnsi="Times"/>
          <w:szCs w:val="6"/>
        </w:rPr>
        <w:t>Conversely, in the eyes of security agents, if something about a passenger’s gender appears odd, she is treated as a potential social threat (</w:t>
      </w:r>
      <w:proofErr w:type="spellStart"/>
      <w:r w:rsidRPr="0076267E">
        <w:rPr>
          <w:rFonts w:ascii="Times" w:hAnsi="Times"/>
          <w:szCs w:val="6"/>
        </w:rPr>
        <w:t>Billies</w:t>
      </w:r>
      <w:proofErr w:type="spellEnd"/>
      <w:r w:rsidRPr="0076267E">
        <w:rPr>
          <w:rFonts w:ascii="Times" w:hAnsi="Times"/>
          <w:szCs w:val="6"/>
        </w:rPr>
        <w:t xml:space="preserve"> 2010: 2</w:t>
      </w:r>
      <w:r w:rsidRPr="00D76E66">
        <w:rPr>
          <w:rStyle w:val="StyleUnderline"/>
          <w:rFonts w:ascii="Times" w:hAnsi="Times"/>
          <w:sz w:val="6"/>
          <w:szCs w:val="6"/>
        </w:rPr>
        <w:t>).</w:t>
      </w:r>
      <w:r w:rsidRPr="00D76E66">
        <w:rPr>
          <w:rStyle w:val="StyleUnderline"/>
          <w:rFonts w:ascii="Times" w:hAnsi="Times"/>
        </w:rPr>
        <w:t xml:space="preserve"> As a result of the Secure Flight program, travelers whose gender marker on their identity document does not reflect an airline employee’s or TSA agent’s perception of their gender—in its embodied totality—risk facing humiliating interrogations, sexually assaultive pat downs, outing to colleagues, even denial of travel</w:t>
      </w:r>
      <w:r w:rsidRPr="0076267E">
        <w:rPr>
          <w:rFonts w:ascii="Times" w:hAnsi="Times"/>
        </w:rPr>
        <w:t xml:space="preserve">. </w:t>
      </w:r>
      <w:r w:rsidRPr="0076267E">
        <w:rPr>
          <w:rFonts w:ascii="Times" w:hAnsi="Times"/>
          <w:szCs w:val="6"/>
        </w:rPr>
        <w:t xml:space="preserve">Blogger Katherine Cross presents a phenomenological account of identification threat: As I engaged in the ritual striptease meant to appease the airline gods at Denver International Airport, standing at the bin that I had claimed as my own with an advert I paid no attention to staring at </w:t>
      </w:r>
      <w:proofErr w:type="spellStart"/>
      <w:r w:rsidRPr="0076267E">
        <w:rPr>
          <w:rFonts w:ascii="Times" w:hAnsi="Times"/>
          <w:szCs w:val="6"/>
        </w:rPr>
        <w:t>m e</w:t>
      </w:r>
      <w:proofErr w:type="spellEnd"/>
      <w:r w:rsidRPr="0076267E">
        <w:rPr>
          <w:rFonts w:ascii="Times" w:hAnsi="Times"/>
          <w:szCs w:val="6"/>
        </w:rPr>
        <w:t xml:space="preserve"> from its bottom , a TSA agent walked up to me. I was depositing m y grey blazer in the bin, m y belt soon to follow, and I grew nervous, m y throat tightening as it often does on security lines. But all that the blue uniformed m an did was smile at m e and say “Good morning to </w:t>
      </w:r>
      <w:proofErr w:type="spellStart"/>
      <w:r w:rsidRPr="0076267E">
        <w:rPr>
          <w:rFonts w:ascii="Times" w:hAnsi="Times"/>
          <w:szCs w:val="6"/>
        </w:rPr>
        <w:t>ya</w:t>
      </w:r>
      <w:proofErr w:type="spellEnd"/>
      <w:r w:rsidRPr="0076267E">
        <w:rPr>
          <w:rFonts w:ascii="Times" w:hAnsi="Times"/>
          <w:szCs w:val="6"/>
        </w:rPr>
        <w:t xml:space="preserve">, </w:t>
      </w:r>
      <w:proofErr w:type="gramStart"/>
      <w:r w:rsidRPr="0076267E">
        <w:rPr>
          <w:rFonts w:ascii="Times" w:hAnsi="Times"/>
          <w:szCs w:val="6"/>
        </w:rPr>
        <w:t>ma’am .”</w:t>
      </w:r>
      <w:proofErr w:type="gramEnd"/>
      <w:r w:rsidRPr="0076267E">
        <w:rPr>
          <w:rFonts w:ascii="Times" w:hAnsi="Times"/>
          <w:szCs w:val="6"/>
        </w:rPr>
        <w:t xml:space="preserve"> At that moment I knew . . . that I was safe. For now (Cross 2011). In response to the Secure Flight program , the leading transgender rights organization tells its constituents in a widely circulated “know your rights” flyer </w:t>
      </w:r>
      <w:proofErr w:type="spellStart"/>
      <w:r w:rsidRPr="0076267E">
        <w:rPr>
          <w:rFonts w:ascii="Times" w:hAnsi="Times"/>
          <w:szCs w:val="6"/>
        </w:rPr>
        <w:t>th</w:t>
      </w:r>
      <w:proofErr w:type="spellEnd"/>
      <w:r w:rsidRPr="0076267E">
        <w:rPr>
          <w:rFonts w:ascii="Times" w:hAnsi="Times"/>
          <w:szCs w:val="6"/>
        </w:rPr>
        <w:t xml:space="preserve"> a t they have the right to “travel in any gender you wish, whether or not it matches the gender marker on your identification.” But, this advisory adds, “the TSA suggests that transgender travelers carry a letter from their doctor” (National Center for Transgender Equality 2010).</w:t>
      </w:r>
    </w:p>
    <w:p w:rsidR="003D5964" w:rsidRDefault="003D5964" w:rsidP="003D5964">
      <w:pPr>
        <w:pStyle w:val="Heading3"/>
      </w:pPr>
      <w:r>
        <w:lastRenderedPageBreak/>
        <w:t>A2: Alt causes</w:t>
      </w:r>
    </w:p>
    <w:p w:rsidR="00795F0F" w:rsidRPr="00795F0F" w:rsidRDefault="00795F0F" w:rsidP="00795F0F">
      <w:pPr>
        <w:pStyle w:val="Heading4"/>
      </w:pPr>
      <w:r>
        <w:t>You can fly without an ID if you want</w:t>
      </w:r>
    </w:p>
    <w:p w:rsidR="003D5964" w:rsidRDefault="00795F0F" w:rsidP="003D5964">
      <w:r w:rsidRPr="00795F0F">
        <w:rPr>
          <w:rStyle w:val="Style13ptBold"/>
        </w:rPr>
        <w:t>Burns 13</w:t>
      </w:r>
      <w:r>
        <w:t xml:space="preserve"> (Bob, member of the TSA blog writing staff, </w:t>
      </w:r>
      <w:r w:rsidR="003D5964">
        <w:t>“TSA Travel Tips Tuesday – Can You Fly Without an ID?</w:t>
      </w:r>
      <w:proofErr w:type="gramStart"/>
      <w:r w:rsidR="003D5964">
        <w:t>”,</w:t>
      </w:r>
      <w:proofErr w:type="gramEnd"/>
      <w:r w:rsidR="003D5964">
        <w:t xml:space="preserve"> April 9</w:t>
      </w:r>
      <w:r w:rsidR="003D5964" w:rsidRPr="003D5964">
        <w:rPr>
          <w:vertAlign w:val="superscript"/>
        </w:rPr>
        <w:t>th</w:t>
      </w:r>
      <w:r w:rsidR="003D5964">
        <w:t>, http://blog.tsa.gov/2013/04/tsa-travel-tips-tuesday-can-you-fly.html)CDD</w:t>
      </w:r>
    </w:p>
    <w:p w:rsidR="003D5964" w:rsidRPr="003D5964" w:rsidRDefault="003D5964" w:rsidP="003D5964">
      <w:r>
        <w:t xml:space="preserve">How so? </w:t>
      </w:r>
      <w:r w:rsidRPr="003D5964">
        <w:rPr>
          <w:rStyle w:val="StyleUnderline"/>
          <w:highlight w:val="green"/>
        </w:rPr>
        <w:t>Simply approach the travel document checker and let them know that you don’t have your ID.</w:t>
      </w:r>
      <w:r>
        <w:t xml:space="preserve"> At this point, you will be asked a simple randomly computer generated question such as: “What is the average annual rainfall in the Amazon basin?” Seriously though… </w:t>
      </w:r>
      <w:r w:rsidRPr="003D5964">
        <w:rPr>
          <w:rStyle w:val="StyleUnderline"/>
          <w:highlight w:val="green"/>
        </w:rPr>
        <w:t>You’ll be able to fly as long as you provide us with some info</w:t>
      </w:r>
      <w:r w:rsidRPr="003D5964">
        <w:rPr>
          <w:rStyle w:val="StyleUnderline"/>
        </w:rPr>
        <w:t xml:space="preserve">rmation that </w:t>
      </w:r>
      <w:r w:rsidRPr="003D5964">
        <w:rPr>
          <w:rStyle w:val="StyleUnderline"/>
          <w:highlight w:val="green"/>
        </w:rPr>
        <w:t>will help us determine you are who you say you are.</w:t>
      </w:r>
      <w:r w:rsidRPr="003D5964">
        <w:rPr>
          <w:rStyle w:val="StyleUnderline"/>
        </w:rPr>
        <w:t xml:space="preserve"> If you’re willing to provide some additional information, </w:t>
      </w:r>
      <w:r w:rsidRPr="003D5964">
        <w:rPr>
          <w:rStyle w:val="StyleUnderline"/>
          <w:highlight w:val="green"/>
        </w:rPr>
        <w:t>we have other means of substantiating your identity, such as using publicly available databases</w:t>
      </w:r>
      <w:r w:rsidRPr="003D5964">
        <w:rPr>
          <w:rStyle w:val="StyleUnderline"/>
        </w:rPr>
        <w:t xml:space="preserve">. If </w:t>
      </w:r>
      <w:r w:rsidRPr="003D5964">
        <w:rPr>
          <w:rStyle w:val="StyleUnderline"/>
          <w:highlight w:val="green"/>
        </w:rPr>
        <w:t>we can confirm your identity, you’ll be cleared to go through security,</w:t>
      </w:r>
      <w:r>
        <w:t xml:space="preserve"> and you may or may not have to go through some additional screening.</w:t>
      </w:r>
    </w:p>
    <w:p w:rsidR="0076267E" w:rsidRPr="002E2EE4" w:rsidRDefault="0076267E" w:rsidP="0076267E"/>
    <w:p w:rsidR="000E2B96" w:rsidRDefault="000E2B96" w:rsidP="000E2B96">
      <w:pPr>
        <w:pStyle w:val="Heading3"/>
      </w:pPr>
      <w:r>
        <w:lastRenderedPageBreak/>
        <w:t>A2: Terror links</w:t>
      </w:r>
    </w:p>
    <w:p w:rsidR="007B1FD4" w:rsidRPr="007B1FD4" w:rsidRDefault="007B1FD4" w:rsidP="007B1FD4">
      <w:pPr>
        <w:pStyle w:val="Heading4"/>
      </w:pPr>
      <w:r>
        <w:t>Body scanners don’t stop terror attacks- Empirics and lab tests prove</w:t>
      </w:r>
    </w:p>
    <w:p w:rsidR="000E2B96" w:rsidRPr="000E2B96" w:rsidRDefault="007B1FD4" w:rsidP="000E2B96">
      <w:proofErr w:type="spellStart"/>
      <w:r w:rsidRPr="007B1FD4">
        <w:rPr>
          <w:rStyle w:val="Style13ptBold"/>
        </w:rPr>
        <w:t>Sankin</w:t>
      </w:r>
      <w:proofErr w:type="spellEnd"/>
      <w:r w:rsidRPr="007B1FD4">
        <w:rPr>
          <w:rStyle w:val="Style13ptBold"/>
        </w:rPr>
        <w:t xml:space="preserve"> 14</w:t>
      </w:r>
      <w:r>
        <w:t xml:space="preserve"> (Aaron, writer covering politics at the Daily Dot, “New study proves just how worthless TSA airport body scanners really are”, August 22</w:t>
      </w:r>
      <w:r w:rsidRPr="007B1FD4">
        <w:rPr>
          <w:vertAlign w:val="superscript"/>
        </w:rPr>
        <w:t>nd</w:t>
      </w:r>
      <w:r>
        <w:t>, http://www.dailydot.com/politics/tsa-rapiscan-body-scanner-study/)CDD</w:t>
      </w:r>
    </w:p>
    <w:p w:rsidR="000E2B96" w:rsidRPr="000E2B96" w:rsidRDefault="000E2B96" w:rsidP="000E2B96">
      <w:pPr>
        <w:rPr>
          <w:sz w:val="10"/>
        </w:rPr>
      </w:pPr>
      <w:r w:rsidRPr="000E2B96">
        <w:rPr>
          <w:rStyle w:val="StyleUnderline"/>
          <w:highlight w:val="green"/>
        </w:rPr>
        <w:t>Full-body scanners</w:t>
      </w:r>
      <w:r w:rsidRPr="000E2B96">
        <w:rPr>
          <w:rStyle w:val="StyleUnderline"/>
        </w:rPr>
        <w:t xml:space="preserve"> used for years at airports across the U.S. </w:t>
      </w:r>
      <w:r w:rsidRPr="000E2B96">
        <w:rPr>
          <w:rStyle w:val="StyleUnderline"/>
          <w:highlight w:val="green"/>
        </w:rPr>
        <w:t>are even worse than previously believed</w:t>
      </w:r>
      <w:r w:rsidRPr="000E2B96">
        <w:rPr>
          <w:rStyle w:val="StyleUnderline"/>
        </w:rPr>
        <w:t xml:space="preserve">—in fact, according to new research, </w:t>
      </w:r>
      <w:r w:rsidRPr="000E2B96">
        <w:rPr>
          <w:rStyle w:val="StyleUnderline"/>
          <w:highlight w:val="green"/>
        </w:rPr>
        <w:t>they are easily tricked</w:t>
      </w:r>
      <w:r w:rsidRPr="000E2B96">
        <w:rPr>
          <w:rStyle w:val="StyleUnderline"/>
        </w:rPr>
        <w:t>, which may have allowed passengers to smuggle guns, bombs, and other contraband through airport security.</w:t>
      </w:r>
      <w:r>
        <w:rPr>
          <w:rStyle w:val="StyleUnderline"/>
        </w:rPr>
        <w:t xml:space="preserve"> </w:t>
      </w:r>
      <w:r w:rsidRPr="000E2B96">
        <w:rPr>
          <w:sz w:val="10"/>
        </w:rPr>
        <w:t xml:space="preserve">More troubling, researchers say, the study </w:t>
      </w:r>
      <w:proofErr w:type="spellStart"/>
      <w:r w:rsidRPr="000E2B96">
        <w:rPr>
          <w:sz w:val="10"/>
        </w:rPr>
        <w:t>reaveals</w:t>
      </w:r>
      <w:proofErr w:type="spellEnd"/>
      <w:r w:rsidRPr="000E2B96">
        <w:rPr>
          <w:sz w:val="10"/>
        </w:rPr>
        <w:t xml:space="preserve"> a severe lack rigorous testing of security systems by the Transportation Security Administration (TSA). When the TSA pulled Rapiscan 1000 airport security scanners from airports last summer, it did so out of privacy concerns. However, according to a report released earlier this week by a team of researchers from U.C. San Diego, University of Michigan, and Johns Hopkins University, anyone with knowledge of how the scanners work could have easily slipped weapons past security checkpoints. The results of the study are being presented this week at the USENIX Security Symposium in San Diego, Calif. While the agency had spent over a billion dollars deploying the scanners at more than 160 airports around the country, an outcry over the scanners’ ability to show the airport security personnel manning the machine an outline of passengers' ‟junk” eventually led to the government scrapping the system, which was the primary means of ensuring security on airplanes from 2009 through 2013. </w:t>
      </w:r>
      <w:r w:rsidRPr="000E2B96">
        <w:rPr>
          <w:rStyle w:val="StyleUnderline"/>
        </w:rPr>
        <w:t xml:space="preserve">When the scanners first rolled out, </w:t>
      </w:r>
      <w:r w:rsidRPr="000E2B96">
        <w:rPr>
          <w:rStyle w:val="StyleUnderline"/>
          <w:highlight w:val="green"/>
        </w:rPr>
        <w:t>the results of tests of their efficacy</w:t>
      </w:r>
      <w:r w:rsidRPr="000E2B96">
        <w:rPr>
          <w:rStyle w:val="StyleUnderline"/>
        </w:rPr>
        <w:t xml:space="preserve"> conducted both by Rapiscan and government officials </w:t>
      </w:r>
      <w:r w:rsidRPr="000E2B96">
        <w:rPr>
          <w:rStyle w:val="StyleUnderline"/>
          <w:highlight w:val="green"/>
        </w:rPr>
        <w:t>were never made public due to security concerns</w:t>
      </w:r>
      <w:r w:rsidRPr="000E2B96">
        <w:rPr>
          <w:rStyle w:val="StyleUnderline"/>
        </w:rPr>
        <w:t xml:space="preserve">, nor were any units of the full-body, backscatter X-ray machines made available for third-parties to run their own independent trials. </w:t>
      </w:r>
      <w:r w:rsidRPr="000E2B96">
        <w:rPr>
          <w:sz w:val="10"/>
        </w:rPr>
        <w:t xml:space="preserve">Now that the machines are no longer in wide use in airports—they are still, however, common in government </w:t>
      </w:r>
      <w:proofErr w:type="spellStart"/>
      <w:r w:rsidRPr="000E2B96">
        <w:rPr>
          <w:sz w:val="10"/>
        </w:rPr>
        <w:t>faciliteis</w:t>
      </w:r>
      <w:proofErr w:type="spellEnd"/>
      <w:r w:rsidRPr="000E2B96">
        <w:rPr>
          <w:sz w:val="10"/>
        </w:rPr>
        <w:t xml:space="preserve"> around the country like courthouses and prisons—the researchers picked up a used one on eBay (where else?) and decided to take it for a spin. What they discovered was shocking. </w:t>
      </w:r>
      <w:r w:rsidRPr="000E2B96">
        <w:rPr>
          <w:rStyle w:val="StyleUnderline"/>
        </w:rPr>
        <w:t>‟</w:t>
      </w:r>
      <w:r w:rsidRPr="000E2B96">
        <w:rPr>
          <w:rStyle w:val="StyleUnderline"/>
          <w:highlight w:val="green"/>
        </w:rPr>
        <w:t>In lab</w:t>
      </w:r>
      <w:r w:rsidRPr="000E2B96">
        <w:rPr>
          <w:rStyle w:val="StyleUnderline"/>
        </w:rPr>
        <w:t xml:space="preserve">oratory </w:t>
      </w:r>
      <w:r w:rsidRPr="000E2B96">
        <w:rPr>
          <w:rStyle w:val="StyleUnderline"/>
          <w:highlight w:val="green"/>
        </w:rPr>
        <w:t>tests with a real machine, we were able to conceal guns, knives, and explosive simulants</w:t>
      </w:r>
      <w:r w:rsidRPr="000E2B96">
        <w:rPr>
          <w:rStyle w:val="StyleUnderline"/>
        </w:rPr>
        <w:t xml:space="preserve"> in such a way that they were not visible to the scanner operator,”</w:t>
      </w:r>
      <w:r w:rsidRPr="000E2B96">
        <w:rPr>
          <w:sz w:val="10"/>
        </w:rPr>
        <w:t xml:space="preserve"> the report reads. ‟We also studied the </w:t>
      </w:r>
      <w:proofErr w:type="spellStart"/>
      <w:r w:rsidRPr="000E2B96">
        <w:rPr>
          <w:sz w:val="10"/>
        </w:rPr>
        <w:t>cyberphysical</w:t>
      </w:r>
      <w:proofErr w:type="spellEnd"/>
      <w:r w:rsidRPr="000E2B96">
        <w:rPr>
          <w:sz w:val="10"/>
        </w:rPr>
        <w:t xml:space="preserve"> security of the machine and were able to show how an attacker could subvert the operator console software so that it would be possible to conceal all types of contraband.” They discovered that, while the machines did a good job of identifying most smuggled items, </w:t>
      </w:r>
      <w:r w:rsidRPr="000E2B96">
        <w:rPr>
          <w:rStyle w:val="StyleUnderline"/>
          <w:highlight w:val="green"/>
        </w:rPr>
        <w:t>anyone with a familiarity with how the tech</w:t>
      </w:r>
      <w:r w:rsidRPr="000E2B96">
        <w:rPr>
          <w:rStyle w:val="StyleUnderline"/>
        </w:rPr>
        <w:t xml:space="preserve">nology </w:t>
      </w:r>
      <w:r w:rsidRPr="000E2B96">
        <w:rPr>
          <w:rStyle w:val="StyleUnderline"/>
          <w:highlight w:val="green"/>
        </w:rPr>
        <w:t>works</w:t>
      </w:r>
      <w:r w:rsidRPr="000E2B96">
        <w:rPr>
          <w:rStyle w:val="StyleUnderline"/>
        </w:rPr>
        <w:t>—or who even just bought a unit of their own on eBay—</w:t>
      </w:r>
      <w:r w:rsidRPr="000E2B96">
        <w:rPr>
          <w:rStyle w:val="StyleUnderline"/>
          <w:highlight w:val="green"/>
        </w:rPr>
        <w:t>could easily conceal weapons</w:t>
      </w:r>
      <w:r w:rsidRPr="000E2B96">
        <w:rPr>
          <w:rStyle w:val="StyleUnderline"/>
        </w:rPr>
        <w:t xml:space="preserve"> by hiding them in specific places on the body or covering them with other material to fool the machines into not being able to distinguish the contraband from the passenger’s body.</w:t>
      </w:r>
      <w:r>
        <w:rPr>
          <w:rStyle w:val="StyleUnderline"/>
        </w:rPr>
        <w:t xml:space="preserve"> </w:t>
      </w:r>
      <w:r w:rsidRPr="000E2B96">
        <w:rPr>
          <w:sz w:val="10"/>
        </w:rPr>
        <w:t xml:space="preserve">On the machines, the person’s body reads as white and all external items read as black. Here’s what it looks like when the scanner detects someone attempting to smuggle a handgun tucked into the front of his pants: After running their own tests, </w:t>
      </w:r>
      <w:r w:rsidRPr="000E2B96">
        <w:rPr>
          <w:rStyle w:val="StyleUnderline"/>
        </w:rPr>
        <w:t>the researchers discovered that by taping a pistol to the outside of a passenger’s leg just above the knee or sewing it into the same spot inside of a pants legs, the gun doesn’t show up at all.</w:t>
      </w:r>
      <w:r>
        <w:rPr>
          <w:rStyle w:val="StyleUnderline"/>
        </w:rPr>
        <w:t xml:space="preserve"> </w:t>
      </w:r>
      <w:r w:rsidRPr="000E2B96">
        <w:rPr>
          <w:sz w:val="10"/>
        </w:rPr>
        <w:t xml:space="preserve">The items could be discovered if the passengers were scanned from the side, not just the front or back; however, TSA guidelines don’t require all passengers to be scanned from the side because that would significantly increase the amount of wait time at airport security check lines. Another strategy, which worked well with knives, is to tape the weapon to the passenger’s body and then cover it with a material that will read as the same color as a human body, such as a polytetrafluoroethylene like Teflon. The researchers found that it was possible to use a slight variation on this strategy to smuggle plastic explosives, which require a metallic detonator in order to go off. These problems neatly solve each other: we attached a detonator, consisting of a small explosive charge in a metal shell, directly over our subject’s navel. Since the detonator is coated in metal, it absorbs X-rays quite well and mimics the look of the navel in the final image The team also discovered that it's possible to attack the machines to disable much of their functionality. The software on the scanner they purchased lacked any password protection or software verification, and the lock to the cabinet where the computer is housed could be picked in ‟under ten seconds with a commercially available tool,” meaning an attacker could potentially infect a scanner with malware without much difficulty. None of these </w:t>
      </w:r>
      <w:proofErr w:type="spellStart"/>
      <w:r w:rsidRPr="000E2B96">
        <w:rPr>
          <w:sz w:val="10"/>
        </w:rPr>
        <w:t>stratagies</w:t>
      </w:r>
      <w:proofErr w:type="spellEnd"/>
      <w:r w:rsidRPr="000E2B96">
        <w:rPr>
          <w:sz w:val="10"/>
        </w:rPr>
        <w:t xml:space="preserve"> would likely occur to an attacker who hadn’t done his or her homework. But someone who was both sophisticated and prepared could have use techniques like these to sneak virtually whatever they wanted onto airplanes for years. ‟Our results suggest that while the ... [machine] is effective against naïve attackers, it is not able to guarantee either efficacy or privacy when subject to attack by an attacker who is knowledgeable about its inner workings,” the authors argued. Luckily, due to the privacy concerns, the TSA scrapped the Rapiscan machines in favor of ones based on millimeter wave technology, which likely lack many of the same vulnerabilities identified in this study. Even so, the change doesn’t instill the report’s authors with much confidence about the overall level of security across the nation’s airline transit network. </w:t>
      </w:r>
      <w:r w:rsidRPr="000E2B96">
        <w:rPr>
          <w:rStyle w:val="StyleUnderline"/>
        </w:rPr>
        <w:t>‟</w:t>
      </w:r>
      <w:r w:rsidRPr="000E2B96">
        <w:rPr>
          <w:rStyle w:val="StyleUnderline"/>
          <w:highlight w:val="green"/>
        </w:rPr>
        <w:t>The problems that we identified in our study point to a lack of rigorous public testing</w:t>
      </w:r>
      <w:r w:rsidRPr="000E2B96">
        <w:rPr>
          <w:rStyle w:val="StyleUnderline"/>
        </w:rPr>
        <w:t>,</w:t>
      </w:r>
      <w:r w:rsidRPr="000E2B96">
        <w:rPr>
          <w:sz w:val="10"/>
        </w:rPr>
        <w:t xml:space="preserve">” study co-author Stephen </w:t>
      </w:r>
      <w:proofErr w:type="spellStart"/>
      <w:r w:rsidRPr="000E2B96">
        <w:rPr>
          <w:sz w:val="10"/>
        </w:rPr>
        <w:t>Checkoway</w:t>
      </w:r>
      <w:proofErr w:type="spellEnd"/>
      <w:r w:rsidRPr="000E2B96">
        <w:rPr>
          <w:sz w:val="10"/>
        </w:rPr>
        <w:t xml:space="preserve"> explained in an email to the Daily Dot. ‟</w:t>
      </w:r>
      <w:r w:rsidRPr="000E2B96">
        <w:rPr>
          <w:rStyle w:val="StyleUnderline"/>
          <w:highlight w:val="green"/>
        </w:rPr>
        <w:t>In particular, it demonstrates a lack of adaptive, adversarial thinking</w:t>
      </w:r>
      <w:r w:rsidRPr="000E2B96">
        <w:rPr>
          <w:rStyle w:val="StyleUnderline"/>
        </w:rPr>
        <w:t xml:space="preserve">. That is, </w:t>
      </w:r>
      <w:r w:rsidRPr="007B1FD4">
        <w:rPr>
          <w:rStyle w:val="StyleUnderline"/>
          <w:highlight w:val="green"/>
        </w:rPr>
        <w:t>it was tested against adversaries who naively conceal contraband under their clothing but not against adversaries who adapt their concealment techniques to the detection system</w:t>
      </w:r>
      <w:r w:rsidRPr="000E2B96">
        <w:rPr>
          <w:rStyle w:val="StyleUnderline"/>
        </w:rPr>
        <w:t>.”</w:t>
      </w:r>
      <w:r>
        <w:rPr>
          <w:rStyle w:val="StyleUnderline"/>
        </w:rPr>
        <w:t xml:space="preserve"> </w:t>
      </w:r>
      <w:r w:rsidRPr="000E2B96">
        <w:rPr>
          <w:rStyle w:val="StyleUnderline"/>
        </w:rPr>
        <w:t>‟I think that this sort of secret testing is counterproductive and ultimately harms security,”</w:t>
      </w:r>
      <w:r w:rsidRPr="000E2B96">
        <w:rPr>
          <w:sz w:val="10"/>
        </w:rPr>
        <w:t xml:space="preserve"> </w:t>
      </w:r>
      <w:proofErr w:type="spellStart"/>
      <w:r w:rsidRPr="000E2B96">
        <w:rPr>
          <w:sz w:val="10"/>
        </w:rPr>
        <w:t>Checkoway</w:t>
      </w:r>
      <w:proofErr w:type="spellEnd"/>
      <w:r w:rsidRPr="000E2B96">
        <w:rPr>
          <w:sz w:val="10"/>
        </w:rPr>
        <w:t xml:space="preserve"> added.</w:t>
      </w:r>
    </w:p>
    <w:p w:rsidR="00DA700A" w:rsidRPr="00D76E66" w:rsidRDefault="00DA700A" w:rsidP="0076267E">
      <w:pPr>
        <w:pStyle w:val="Heading3"/>
      </w:pPr>
      <w:r w:rsidRPr="00D76E66">
        <w:lastRenderedPageBreak/>
        <w:t>Not Root Cause</w:t>
      </w:r>
    </w:p>
    <w:p w:rsidR="00DA700A" w:rsidRPr="00D76E66" w:rsidRDefault="00DA700A" w:rsidP="00DA700A">
      <w:pPr>
        <w:pStyle w:val="Heading4"/>
        <w:rPr>
          <w:rFonts w:ascii="Times" w:hAnsi="Times"/>
        </w:rPr>
      </w:pPr>
      <w:r>
        <w:rPr>
          <w:rFonts w:ascii="Times" w:hAnsi="Times"/>
        </w:rPr>
        <w:t xml:space="preserve">Shouldn’t just focus on </w:t>
      </w:r>
      <w:proofErr w:type="spellStart"/>
      <w:r>
        <w:rPr>
          <w:rFonts w:ascii="Times" w:hAnsi="Times"/>
        </w:rPr>
        <w:t>bodyscanners</w:t>
      </w:r>
      <w:proofErr w:type="spellEnd"/>
      <w:r>
        <w:rPr>
          <w:rFonts w:ascii="Times" w:hAnsi="Times"/>
        </w:rPr>
        <w:t xml:space="preserve"> </w:t>
      </w:r>
    </w:p>
    <w:p w:rsidR="00DA700A" w:rsidRPr="00D76E66" w:rsidRDefault="00DA700A" w:rsidP="00DA700A">
      <w:pPr>
        <w:rPr>
          <w:rStyle w:val="Style13ptBold"/>
          <w:rFonts w:ascii="Times" w:hAnsi="Times"/>
          <w:b w:val="0"/>
          <w:i/>
        </w:rPr>
      </w:pPr>
      <w:proofErr w:type="spellStart"/>
      <w:r w:rsidRPr="00D76E66">
        <w:rPr>
          <w:rStyle w:val="Style13ptBold"/>
          <w:rFonts w:ascii="Times" w:hAnsi="Times"/>
        </w:rPr>
        <w:t>Mulqueen</w:t>
      </w:r>
      <w:proofErr w:type="spellEnd"/>
      <w:r w:rsidRPr="00D76E66">
        <w:rPr>
          <w:rStyle w:val="Style13ptBold"/>
          <w:rFonts w:ascii="Times" w:hAnsi="Times"/>
        </w:rPr>
        <w:t xml:space="preserve"> and </w:t>
      </w:r>
      <w:proofErr w:type="spellStart"/>
      <w:r w:rsidRPr="00D76E66">
        <w:rPr>
          <w:rStyle w:val="Style13ptBold"/>
          <w:rFonts w:ascii="Times" w:hAnsi="Times"/>
        </w:rPr>
        <w:t>Currah</w:t>
      </w:r>
      <w:proofErr w:type="spellEnd"/>
      <w:r w:rsidRPr="00D76E66">
        <w:rPr>
          <w:rStyle w:val="Style13ptBold"/>
          <w:rFonts w:ascii="Times" w:hAnsi="Times"/>
        </w:rPr>
        <w:t xml:space="preserve"> 11</w:t>
      </w:r>
      <w:r w:rsidRPr="00D76E66">
        <w:rPr>
          <w:rStyle w:val="Style13ptBold"/>
          <w:rFonts w:ascii="Times" w:hAnsi="Times"/>
          <w:b w:val="0"/>
        </w:rPr>
        <w:t xml:space="preserve"> </w:t>
      </w:r>
      <w:r w:rsidRPr="00D76E66">
        <w:rPr>
          <w:rStyle w:val="Style13ptBold"/>
          <w:rFonts w:ascii="Times" w:hAnsi="Times"/>
          <w:b w:val="0"/>
          <w:sz w:val="16"/>
          <w:szCs w:val="16"/>
        </w:rPr>
        <w:t xml:space="preserve">- </w:t>
      </w:r>
      <w:proofErr w:type="spellStart"/>
      <w:r w:rsidRPr="00D76E66">
        <w:rPr>
          <w:rStyle w:val="Style13ptBold"/>
          <w:rFonts w:ascii="Times" w:hAnsi="Times"/>
          <w:b w:val="0"/>
          <w:sz w:val="16"/>
          <w:szCs w:val="16"/>
        </w:rPr>
        <w:t>Currah</w:t>
      </w:r>
      <w:proofErr w:type="spellEnd"/>
      <w:r w:rsidRPr="00D76E66">
        <w:rPr>
          <w:rStyle w:val="Style13ptBold"/>
          <w:rFonts w:ascii="Times" w:hAnsi="Times"/>
          <w:b w:val="0"/>
          <w:sz w:val="16"/>
          <w:szCs w:val="16"/>
        </w:rPr>
        <w:t xml:space="preserve"> works in the intersections of gender and sexuality studies, law and policy, social and political theory, LGBT and transgender studies and </w:t>
      </w:r>
      <w:proofErr w:type="spellStart"/>
      <w:r w:rsidRPr="00D76E66">
        <w:rPr>
          <w:rStyle w:val="Style13ptBold"/>
          <w:rFonts w:ascii="Times" w:hAnsi="Times"/>
          <w:b w:val="0"/>
          <w:sz w:val="16"/>
          <w:szCs w:val="16"/>
        </w:rPr>
        <w:t>Mulqueen</w:t>
      </w:r>
      <w:proofErr w:type="spellEnd"/>
      <w:r w:rsidRPr="00D76E66">
        <w:rPr>
          <w:rStyle w:val="Style13ptBold"/>
          <w:rFonts w:ascii="Times" w:hAnsi="Times"/>
          <w:b w:val="0"/>
          <w:sz w:val="16"/>
          <w:szCs w:val="16"/>
        </w:rPr>
        <w:t xml:space="preserve"> is a PhD Candidate in Law/Critical Legal Studies at </w:t>
      </w:r>
      <w:proofErr w:type="spellStart"/>
      <w:r w:rsidRPr="00D76E66">
        <w:rPr>
          <w:rStyle w:val="Style13ptBold"/>
          <w:rFonts w:ascii="Times" w:hAnsi="Times"/>
          <w:b w:val="0"/>
          <w:sz w:val="16"/>
          <w:szCs w:val="16"/>
        </w:rPr>
        <w:t>Birkbeck</w:t>
      </w:r>
      <w:proofErr w:type="spellEnd"/>
      <w:r w:rsidRPr="00D76E66">
        <w:rPr>
          <w:rStyle w:val="Style13ptBold"/>
          <w:rFonts w:ascii="Times" w:hAnsi="Times"/>
          <w:b w:val="0"/>
          <w:sz w:val="16"/>
          <w:szCs w:val="16"/>
        </w:rPr>
        <w:t xml:space="preserve"> College [Tara </w:t>
      </w:r>
      <w:proofErr w:type="spellStart"/>
      <w:r w:rsidRPr="00D76E66">
        <w:rPr>
          <w:rStyle w:val="Style13ptBold"/>
          <w:rFonts w:ascii="Times" w:hAnsi="Times"/>
          <w:b w:val="0"/>
          <w:sz w:val="16"/>
          <w:szCs w:val="16"/>
        </w:rPr>
        <w:t>Mulqueen</w:t>
      </w:r>
      <w:proofErr w:type="spellEnd"/>
      <w:r w:rsidRPr="00D76E66">
        <w:rPr>
          <w:rStyle w:val="Style13ptBold"/>
          <w:rFonts w:ascii="Times" w:hAnsi="Times"/>
          <w:b w:val="0"/>
          <w:sz w:val="16"/>
          <w:szCs w:val="16"/>
        </w:rPr>
        <w:t xml:space="preserve"> and Paisley </w:t>
      </w:r>
      <w:proofErr w:type="spellStart"/>
      <w:r w:rsidRPr="00D76E66">
        <w:rPr>
          <w:rStyle w:val="Style13ptBold"/>
          <w:rFonts w:ascii="Times" w:hAnsi="Times"/>
          <w:b w:val="0"/>
          <w:sz w:val="16"/>
          <w:szCs w:val="16"/>
        </w:rPr>
        <w:t>Currah</w:t>
      </w:r>
      <w:proofErr w:type="spellEnd"/>
      <w:r w:rsidRPr="00D76E66">
        <w:rPr>
          <w:rStyle w:val="Style13ptBold"/>
          <w:rFonts w:ascii="Times" w:hAnsi="Times"/>
          <w:b w:val="0"/>
          <w:sz w:val="16"/>
          <w:szCs w:val="16"/>
        </w:rPr>
        <w:t>, Securitizing Gender: Identity, Biometrics, and Transgender Bodies at the Airport” Summer 2011, pp. 557-582, project muse] ~~</w:t>
      </w:r>
      <w:r w:rsidRPr="00D76E66">
        <w:rPr>
          <w:rStyle w:val="Style13ptBold"/>
          <w:rFonts w:ascii="Times" w:hAnsi="Times"/>
          <w:b w:val="0"/>
          <w:i/>
          <w:sz w:val="16"/>
          <w:szCs w:val="16"/>
        </w:rPr>
        <w:t>thelasthall@gmail.com~~</w:t>
      </w:r>
    </w:p>
    <w:p w:rsidR="00DA700A" w:rsidRPr="0076267E" w:rsidRDefault="00DA700A" w:rsidP="00DA700A">
      <w:pPr>
        <w:rPr>
          <w:rFonts w:ascii="Times" w:hAnsi="Times"/>
          <w:sz w:val="16"/>
        </w:rPr>
      </w:pPr>
      <w:r w:rsidRPr="00D76E66">
        <w:rPr>
          <w:rStyle w:val="StyleUnderline"/>
          <w:rFonts w:ascii="Times" w:hAnsi="Times"/>
        </w:rPr>
        <w:t xml:space="preserve">Rose coined the phrase “securitization of </w:t>
      </w:r>
      <w:proofErr w:type="gramStart"/>
      <w:r w:rsidRPr="00D76E66">
        <w:rPr>
          <w:rStyle w:val="StyleUnderline"/>
          <w:rFonts w:ascii="Times" w:hAnsi="Times"/>
        </w:rPr>
        <w:t>identity ”</w:t>
      </w:r>
      <w:proofErr w:type="gramEnd"/>
      <w:r w:rsidRPr="00D76E66">
        <w:rPr>
          <w:rStyle w:val="StyleUnderline"/>
          <w:rFonts w:ascii="Times" w:hAnsi="Times"/>
        </w:rPr>
        <w:t xml:space="preserve"> to describe how “subjects are locked into circuits </w:t>
      </w:r>
      <w:proofErr w:type="spellStart"/>
      <w:r w:rsidRPr="00D76E66">
        <w:rPr>
          <w:rStyle w:val="StyleUnderline"/>
          <w:rFonts w:ascii="Times" w:hAnsi="Times"/>
        </w:rPr>
        <w:t>o f</w:t>
      </w:r>
      <w:proofErr w:type="spellEnd"/>
      <w:r w:rsidRPr="00D76E66">
        <w:rPr>
          <w:rStyle w:val="StyleUnderline"/>
          <w:rFonts w:ascii="Times" w:hAnsi="Times"/>
        </w:rPr>
        <w:t xml:space="preserve"> control through the multiplication of sites w here the exercise </w:t>
      </w:r>
      <w:proofErr w:type="spellStart"/>
      <w:r w:rsidRPr="00D76E66">
        <w:rPr>
          <w:rStyle w:val="StyleUnderline"/>
          <w:rFonts w:ascii="Times" w:hAnsi="Times"/>
        </w:rPr>
        <w:t>o f</w:t>
      </w:r>
      <w:proofErr w:type="spellEnd"/>
      <w:r w:rsidRPr="00D76E66">
        <w:rPr>
          <w:rStyle w:val="StyleUnderline"/>
          <w:rFonts w:ascii="Times" w:hAnsi="Times"/>
        </w:rPr>
        <w:t xml:space="preserve"> freedom requires proof of legitimate identity </w:t>
      </w:r>
      <w:r w:rsidRPr="0076267E">
        <w:rPr>
          <w:rFonts w:ascii="Times" w:hAnsi="Times"/>
          <w:sz w:val="16"/>
        </w:rPr>
        <w:t xml:space="preserve">” </w:t>
      </w:r>
      <w:r w:rsidRPr="0076267E">
        <w:rPr>
          <w:rFonts w:ascii="Times" w:hAnsi="Times"/>
          <w:sz w:val="16"/>
          <w:szCs w:val="6"/>
        </w:rPr>
        <w:t>(Rose 1999: 240).</w:t>
      </w:r>
      <w:r w:rsidRPr="0076267E">
        <w:rPr>
          <w:rFonts w:ascii="Times" w:hAnsi="Times"/>
          <w:sz w:val="16"/>
        </w:rPr>
        <w:t xml:space="preserve"> </w:t>
      </w:r>
      <w:r w:rsidRPr="00D76E66">
        <w:rPr>
          <w:rStyle w:val="StyleUnderline"/>
          <w:rFonts w:ascii="Times" w:hAnsi="Times"/>
        </w:rPr>
        <w:t xml:space="preserve">The linking </w:t>
      </w:r>
      <w:proofErr w:type="spellStart"/>
      <w:r w:rsidRPr="00D76E66">
        <w:rPr>
          <w:rStyle w:val="StyleUnderline"/>
          <w:rFonts w:ascii="Times" w:hAnsi="Times"/>
        </w:rPr>
        <w:t>o f</w:t>
      </w:r>
      <w:proofErr w:type="spellEnd"/>
      <w:r w:rsidRPr="00D76E66">
        <w:rPr>
          <w:rStyle w:val="StyleUnderline"/>
          <w:rFonts w:ascii="Times" w:hAnsi="Times"/>
        </w:rPr>
        <w:t xml:space="preserve"> identity with security does not depend on a single entity collecting all possible information; it depends</w:t>
      </w:r>
      <w:r w:rsidRPr="0076267E">
        <w:rPr>
          <w:rFonts w:ascii="Times" w:hAnsi="Times"/>
          <w:sz w:val="16"/>
          <w:szCs w:val="6"/>
        </w:rPr>
        <w:t>, instead,</w:t>
      </w:r>
      <w:r w:rsidRPr="0076267E">
        <w:rPr>
          <w:rFonts w:ascii="Times" w:hAnsi="Times"/>
          <w:sz w:val="16"/>
        </w:rPr>
        <w:t xml:space="preserve"> </w:t>
      </w:r>
      <w:r w:rsidRPr="00D76E66">
        <w:rPr>
          <w:rStyle w:val="StyleUnderline"/>
          <w:rFonts w:ascii="Times" w:hAnsi="Times"/>
        </w:rPr>
        <w:t>on particular entities in particular contexts collecting only the information most useful for the particular risks being assessed</w:t>
      </w:r>
      <w:r w:rsidRPr="0076267E">
        <w:rPr>
          <w:rFonts w:ascii="Times" w:hAnsi="Times"/>
          <w:sz w:val="16"/>
        </w:rPr>
        <w:t xml:space="preserve">. </w:t>
      </w:r>
      <w:r w:rsidRPr="0076267E">
        <w:rPr>
          <w:rFonts w:ascii="Times" w:hAnsi="Times"/>
          <w:sz w:val="16"/>
          <w:szCs w:val="6"/>
        </w:rPr>
        <w:t xml:space="preserve">Thus, the securitization of identity is “dispersed and disorganized” across a “variety of sites and practices” (243, 242). The securitization </w:t>
      </w:r>
      <w:proofErr w:type="spellStart"/>
      <w:r w:rsidRPr="0076267E">
        <w:rPr>
          <w:rFonts w:ascii="Times" w:hAnsi="Times"/>
          <w:sz w:val="16"/>
          <w:szCs w:val="6"/>
        </w:rPr>
        <w:t>o f</w:t>
      </w:r>
      <w:proofErr w:type="spellEnd"/>
      <w:r w:rsidRPr="0076267E">
        <w:rPr>
          <w:rFonts w:ascii="Times" w:hAnsi="Times"/>
          <w:sz w:val="16"/>
          <w:szCs w:val="6"/>
        </w:rPr>
        <w:t xml:space="preserve"> identity is an example o f w hat Mariana </w:t>
      </w:r>
      <w:proofErr w:type="spellStart"/>
      <w:r w:rsidRPr="0076267E">
        <w:rPr>
          <w:rFonts w:ascii="Times" w:hAnsi="Times"/>
          <w:sz w:val="16"/>
          <w:szCs w:val="6"/>
        </w:rPr>
        <w:t>Valverde</w:t>
      </w:r>
      <w:proofErr w:type="spellEnd"/>
      <w:r w:rsidRPr="0076267E">
        <w:rPr>
          <w:rFonts w:ascii="Times" w:hAnsi="Times"/>
          <w:sz w:val="16"/>
          <w:szCs w:val="6"/>
        </w:rPr>
        <w:t xml:space="preserve"> and Michael </w:t>
      </w:r>
      <w:proofErr w:type="spellStart"/>
      <w:r w:rsidRPr="0076267E">
        <w:rPr>
          <w:rFonts w:ascii="Times" w:hAnsi="Times"/>
          <w:sz w:val="16"/>
          <w:szCs w:val="6"/>
        </w:rPr>
        <w:t>Mopas</w:t>
      </w:r>
      <w:proofErr w:type="spellEnd"/>
      <w:r w:rsidRPr="0076267E">
        <w:rPr>
          <w:rFonts w:ascii="Times" w:hAnsi="Times"/>
          <w:sz w:val="16"/>
          <w:szCs w:val="6"/>
        </w:rPr>
        <w:t xml:space="preserve"> call “targeted governance” (2004).</w:t>
      </w:r>
      <w:r w:rsidRPr="0076267E">
        <w:rPr>
          <w:rFonts w:ascii="Times" w:hAnsi="Times"/>
          <w:sz w:val="16"/>
        </w:rPr>
        <w:t xml:space="preserve"> </w:t>
      </w:r>
      <w:r w:rsidRPr="00D76E66">
        <w:rPr>
          <w:rStyle w:val="StyleUnderline"/>
          <w:rFonts w:ascii="Times" w:hAnsi="Times"/>
        </w:rPr>
        <w:t>While state entities once operated with the belief that social problem s could be solved through large-scale state intervention, targeted governance focuses the resources of the neoliberal state—concerned not with welfare but with risk management</w:t>
      </w:r>
      <w:r w:rsidRPr="0076267E">
        <w:rPr>
          <w:rFonts w:ascii="Times" w:hAnsi="Times"/>
          <w:sz w:val="16"/>
        </w:rPr>
        <w:t>—</w:t>
      </w:r>
      <w:r w:rsidRPr="0076267E">
        <w:rPr>
          <w:rFonts w:ascii="Times" w:hAnsi="Times"/>
          <w:sz w:val="16"/>
          <w:szCs w:val="6"/>
        </w:rPr>
        <w:t xml:space="preserve">in as efficient a manner as possible. In practice, this has meant an ever greater reliance on information and surveillance technologies which allow the now </w:t>
      </w:r>
      <w:proofErr w:type="spellStart"/>
      <w:r w:rsidRPr="0076267E">
        <w:rPr>
          <w:rFonts w:ascii="Times" w:hAnsi="Times"/>
          <w:sz w:val="16"/>
          <w:szCs w:val="6"/>
        </w:rPr>
        <w:t>m ore</w:t>
      </w:r>
      <w:proofErr w:type="spellEnd"/>
      <w:r w:rsidRPr="0076267E">
        <w:rPr>
          <w:rFonts w:ascii="Times" w:hAnsi="Times"/>
          <w:sz w:val="16"/>
          <w:szCs w:val="6"/>
        </w:rPr>
        <w:t xml:space="preserve"> limited activities of governance to be carried out, it is believed, with </w:t>
      </w:r>
      <w:proofErr w:type="spellStart"/>
      <w:r w:rsidRPr="0076267E">
        <w:rPr>
          <w:rFonts w:ascii="Times" w:hAnsi="Times"/>
          <w:sz w:val="16"/>
          <w:szCs w:val="6"/>
        </w:rPr>
        <w:t>m ore</w:t>
      </w:r>
      <w:proofErr w:type="spellEnd"/>
      <w:r w:rsidRPr="0076267E">
        <w:rPr>
          <w:rFonts w:ascii="Times" w:hAnsi="Times"/>
          <w:sz w:val="16"/>
          <w:szCs w:val="6"/>
        </w:rPr>
        <w:t xml:space="preserve"> precision: “a ‘smart,’ specific side-effects free, information-driven utopia </w:t>
      </w:r>
      <w:proofErr w:type="spellStart"/>
      <w:r w:rsidRPr="0076267E">
        <w:rPr>
          <w:rFonts w:ascii="Times" w:hAnsi="Times"/>
          <w:sz w:val="16"/>
          <w:szCs w:val="6"/>
        </w:rPr>
        <w:t>o f</w:t>
      </w:r>
      <w:proofErr w:type="spellEnd"/>
      <w:r w:rsidRPr="0076267E">
        <w:rPr>
          <w:rFonts w:ascii="Times" w:hAnsi="Times"/>
          <w:sz w:val="16"/>
          <w:szCs w:val="6"/>
        </w:rPr>
        <w:t xml:space="preserve"> governance” (2004: 239). Because the security calculus of state actors holds that </w:t>
      </w:r>
      <w:proofErr w:type="spellStart"/>
      <w:r w:rsidRPr="0076267E">
        <w:rPr>
          <w:rFonts w:ascii="Times" w:hAnsi="Times"/>
          <w:sz w:val="16"/>
          <w:szCs w:val="6"/>
        </w:rPr>
        <w:t>m ore</w:t>
      </w:r>
      <w:proofErr w:type="spellEnd"/>
      <w:r w:rsidRPr="0076267E">
        <w:rPr>
          <w:rFonts w:ascii="Times" w:hAnsi="Times"/>
          <w:sz w:val="16"/>
          <w:szCs w:val="6"/>
        </w:rPr>
        <w:t xml:space="preserve"> identifying information about individuals means less risk, the development of </w:t>
      </w:r>
      <w:proofErr w:type="spellStart"/>
      <w:r w:rsidRPr="0076267E">
        <w:rPr>
          <w:rFonts w:ascii="Times" w:hAnsi="Times"/>
          <w:sz w:val="16"/>
          <w:szCs w:val="6"/>
        </w:rPr>
        <w:t>presum</w:t>
      </w:r>
      <w:proofErr w:type="spellEnd"/>
      <w:r w:rsidRPr="0076267E">
        <w:rPr>
          <w:rFonts w:ascii="Times" w:hAnsi="Times"/>
          <w:sz w:val="16"/>
          <w:szCs w:val="6"/>
        </w:rPr>
        <w:t xml:space="preserve"> ­ ably infallible techniques for identity verification has been enrolled in the quest for perfect information. In the United States,</w:t>
      </w:r>
      <w:r w:rsidRPr="0076267E">
        <w:rPr>
          <w:rFonts w:ascii="Times" w:hAnsi="Times"/>
          <w:sz w:val="16"/>
        </w:rPr>
        <w:t xml:space="preserve"> </w:t>
      </w:r>
      <w:r w:rsidRPr="00D76E66">
        <w:rPr>
          <w:rStyle w:val="StyleUnderline"/>
          <w:rFonts w:ascii="Times" w:hAnsi="Times"/>
        </w:rPr>
        <w:t>the airport has become one of most intensely securitized sites of identity verification</w:t>
      </w:r>
      <w:r w:rsidRPr="0076267E">
        <w:rPr>
          <w:rFonts w:ascii="Times" w:hAnsi="Times"/>
          <w:sz w:val="16"/>
        </w:rPr>
        <w:t xml:space="preserve"> </w:t>
      </w:r>
      <w:r w:rsidRPr="0076267E">
        <w:rPr>
          <w:rFonts w:ascii="Times" w:hAnsi="Times"/>
          <w:sz w:val="16"/>
          <w:szCs w:val="6"/>
        </w:rPr>
        <w:t>(Lyon 2007).</w:t>
      </w:r>
    </w:p>
    <w:sectPr w:rsidR="00DA700A" w:rsidRPr="007626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83681460"/>
    <w:docVar w:name="VerbatimVersion" w:val="5.1"/>
  </w:docVars>
  <w:rsids>
    <w:rsidRoot w:val="004B6135"/>
    <w:rsid w:val="000139A3"/>
    <w:rsid w:val="000D0A9C"/>
    <w:rsid w:val="000E2B96"/>
    <w:rsid w:val="00100833"/>
    <w:rsid w:val="00104529"/>
    <w:rsid w:val="00105942"/>
    <w:rsid w:val="00107396"/>
    <w:rsid w:val="00144A4C"/>
    <w:rsid w:val="00176AB0"/>
    <w:rsid w:val="00177B7D"/>
    <w:rsid w:val="0018322D"/>
    <w:rsid w:val="001B5776"/>
    <w:rsid w:val="001D46F5"/>
    <w:rsid w:val="001E527A"/>
    <w:rsid w:val="001F78CE"/>
    <w:rsid w:val="00251FC7"/>
    <w:rsid w:val="002855A7"/>
    <w:rsid w:val="002B146A"/>
    <w:rsid w:val="002B5E17"/>
    <w:rsid w:val="00315690"/>
    <w:rsid w:val="00316B75"/>
    <w:rsid w:val="00325646"/>
    <w:rsid w:val="003460F2"/>
    <w:rsid w:val="0038158C"/>
    <w:rsid w:val="003902BA"/>
    <w:rsid w:val="00392CFC"/>
    <w:rsid w:val="003A09E2"/>
    <w:rsid w:val="003D5964"/>
    <w:rsid w:val="00407037"/>
    <w:rsid w:val="004605D6"/>
    <w:rsid w:val="004B6135"/>
    <w:rsid w:val="004C60E8"/>
    <w:rsid w:val="004E3579"/>
    <w:rsid w:val="004E728B"/>
    <w:rsid w:val="004F39E0"/>
    <w:rsid w:val="00537BD5"/>
    <w:rsid w:val="00545A62"/>
    <w:rsid w:val="0057268A"/>
    <w:rsid w:val="005D2912"/>
    <w:rsid w:val="006065BD"/>
    <w:rsid w:val="00645FA9"/>
    <w:rsid w:val="00647866"/>
    <w:rsid w:val="00665003"/>
    <w:rsid w:val="006A2AD0"/>
    <w:rsid w:val="006C2375"/>
    <w:rsid w:val="006D4ECC"/>
    <w:rsid w:val="00722258"/>
    <w:rsid w:val="007243E5"/>
    <w:rsid w:val="0076267E"/>
    <w:rsid w:val="00766EA0"/>
    <w:rsid w:val="00795F0F"/>
    <w:rsid w:val="007A2226"/>
    <w:rsid w:val="007A7A84"/>
    <w:rsid w:val="007B1FD4"/>
    <w:rsid w:val="007F5B66"/>
    <w:rsid w:val="00823A1C"/>
    <w:rsid w:val="00845B9D"/>
    <w:rsid w:val="00860984"/>
    <w:rsid w:val="00876AA2"/>
    <w:rsid w:val="008B14F6"/>
    <w:rsid w:val="008B3ECB"/>
    <w:rsid w:val="008B4E85"/>
    <w:rsid w:val="008C1B2E"/>
    <w:rsid w:val="0091627E"/>
    <w:rsid w:val="0097032B"/>
    <w:rsid w:val="0098724E"/>
    <w:rsid w:val="009D2EAD"/>
    <w:rsid w:val="009D54B2"/>
    <w:rsid w:val="009E1922"/>
    <w:rsid w:val="009F7ED2"/>
    <w:rsid w:val="00A93661"/>
    <w:rsid w:val="00A95652"/>
    <w:rsid w:val="00AC0AB8"/>
    <w:rsid w:val="00AC0D7F"/>
    <w:rsid w:val="00B33C6D"/>
    <w:rsid w:val="00B4508F"/>
    <w:rsid w:val="00B55AD5"/>
    <w:rsid w:val="00B66DDB"/>
    <w:rsid w:val="00B8057C"/>
    <w:rsid w:val="00BB3FE1"/>
    <w:rsid w:val="00BD6238"/>
    <w:rsid w:val="00BF593B"/>
    <w:rsid w:val="00BF773A"/>
    <w:rsid w:val="00BF7E81"/>
    <w:rsid w:val="00C10C8B"/>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A700A"/>
    <w:rsid w:val="00E15E75"/>
    <w:rsid w:val="00E5262C"/>
    <w:rsid w:val="00EC7DC4"/>
    <w:rsid w:val="00ED2155"/>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8E7702-9CF6-4CBF-995E-3D1476E19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B6135"/>
    <w:rPr>
      <w:rFonts w:ascii="Calibri" w:hAnsi="Calibri"/>
    </w:rPr>
  </w:style>
  <w:style w:type="paragraph" w:styleId="Heading1">
    <w:name w:val="heading 1"/>
    <w:aliases w:val="Pocket"/>
    <w:basedOn w:val="Normal"/>
    <w:next w:val="Normal"/>
    <w:link w:val="Heading1Char"/>
    <w:qFormat/>
    <w:rsid w:val="004B613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B613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B613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B613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B613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B613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B6135"/>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B6135"/>
    <w:rPr>
      <w:rFonts w:ascii="Calibri" w:eastAsiaTheme="majorEastAsia" w:hAnsi="Calibri" w:cstheme="majorBidi"/>
      <w:b/>
      <w:iCs/>
      <w:sz w:val="26"/>
    </w:rPr>
  </w:style>
  <w:style w:type="character" w:styleId="Emphasis">
    <w:name w:val="Emphasis"/>
    <w:basedOn w:val="DefaultParagraphFont"/>
    <w:uiPriority w:val="7"/>
    <w:qFormat/>
    <w:rsid w:val="004B6135"/>
    <w:rPr>
      <w:rFonts w:ascii="Calibri" w:hAnsi="Calibri"/>
      <w:b/>
      <w:i/>
      <w:iCs/>
      <w:sz w:val="22"/>
      <w:u w:val="single"/>
      <w:bdr w:val="single" w:sz="8" w:space="0" w:color="auto"/>
    </w:rPr>
  </w:style>
  <w:style w:type="character" w:customStyle="1" w:styleId="Style13ptBold">
    <w:name w:val="Style 13 pt Bold"/>
    <w:aliases w:val="Cite,Style Style Bold + 12 pt"/>
    <w:basedOn w:val="DefaultParagraphFont"/>
    <w:uiPriority w:val="5"/>
    <w:qFormat/>
    <w:rsid w:val="004B6135"/>
    <w:rPr>
      <w:b/>
      <w:bCs/>
      <w:sz w:val="26"/>
      <w:u w:val="none"/>
    </w:rPr>
  </w:style>
  <w:style w:type="character" w:customStyle="1" w:styleId="StyleUnderline">
    <w:name w:val="Style Underline"/>
    <w:aliases w:val="Underline,Style Bold Underline"/>
    <w:basedOn w:val="DefaultParagraphFont"/>
    <w:uiPriority w:val="6"/>
    <w:qFormat/>
    <w:rsid w:val="004B6135"/>
    <w:rPr>
      <w:b/>
      <w:sz w:val="22"/>
      <w:u w:val="single"/>
    </w:rPr>
  </w:style>
  <w:style w:type="character" w:styleId="Hyperlink">
    <w:name w:val="Hyperlink"/>
    <w:basedOn w:val="DefaultParagraphFont"/>
    <w:uiPriority w:val="99"/>
    <w:unhideWhenUsed/>
    <w:rsid w:val="004B6135"/>
    <w:rPr>
      <w:color w:val="auto"/>
      <w:u w:val="none"/>
    </w:rPr>
  </w:style>
  <w:style w:type="character" w:styleId="FollowedHyperlink">
    <w:name w:val="FollowedHyperlink"/>
    <w:basedOn w:val="DefaultParagraphFont"/>
    <w:uiPriority w:val="99"/>
    <w:semiHidden/>
    <w:unhideWhenUsed/>
    <w:rsid w:val="004B6135"/>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ecurityinfowatch.com/blog/11299735/tsa-screeners-under-attack,2/14/14" TargetMode="External"/><Relationship Id="rId18" Type="http://schemas.openxmlformats.org/officeDocument/2006/relationships/hyperlink" Target="http://www.pogo.org/our-work/reports/2011/co-gp-20110913.html" TargetMode="External"/><Relationship Id="rId26" Type="http://schemas.openxmlformats.org/officeDocument/2006/relationships/hyperlink" Target="http://www.bloomberg.com/news/articles/2013-12-06/naked-scanner-maker-osi-systems-falls-on-losing-tsa-order" TargetMode="External"/><Relationship Id="rId39" Type="http://schemas.openxmlformats.org/officeDocument/2006/relationships/hyperlink" Target="http://www.theblaze.com/stories/coincidence-soros-apprently-sells-off-all-shares-of-tsa-scanner-company/" TargetMode="External"/><Relationship Id="rId3" Type="http://schemas.openxmlformats.org/officeDocument/2006/relationships/styles" Target="styles.xml"/><Relationship Id="rId21" Type="http://schemas.openxmlformats.org/officeDocument/2006/relationships/hyperlink" Target="http://www.pogo.org/our-work/reports/2011/co-gp-20110913.html" TargetMode="External"/><Relationship Id="rId34" Type="http://schemas.openxmlformats.org/officeDocument/2006/relationships/hyperlink" Target="http://www.thenewamerican.com/economy/commentary/itemlist/user/59-ravenclabough" TargetMode="External"/><Relationship Id="rId42" Type="http://schemas.openxmlformats.org/officeDocument/2006/relationships/hyperlink" Target="http://www.academia.edu/2367414/Normalizing_Gender_Performing_the_State_Disciplinary_Power_and_Biopower_at_the_Airport_Security_Checkpoint" TargetMode="External"/><Relationship Id="rId47" Type="http://schemas.openxmlformats.org/officeDocument/2006/relationships/hyperlink" Target="http://legal-dictionary.thefreedictionary.com/frisk" TargetMode="External"/><Relationship Id="rId7" Type="http://schemas.openxmlformats.org/officeDocument/2006/relationships/hyperlink" Target="http://dailysignal.com/2015/06/02/tsa-failures-point-to-need-for-private-airport-security/" TargetMode="External"/><Relationship Id="rId12" Type="http://schemas.openxmlformats.org/officeDocument/2006/relationships/hyperlink" Target="http://www.linkedin.com/edu/school?id=18432&amp;trk=ppro_sprof" TargetMode="External"/><Relationship Id="rId17" Type="http://schemas.openxmlformats.org/officeDocument/2006/relationships/hyperlink" Target="http://www.pogo.org/our-work/reports/2011/co-gp-20110913.html" TargetMode="External"/><Relationship Id="rId25" Type="http://schemas.openxmlformats.org/officeDocument/2006/relationships/hyperlink" Target="http://www.huffingtonpost.com/2010/11/23/fear_pays_chertoff_n_787711.html" TargetMode="External"/><Relationship Id="rId33" Type="http://schemas.openxmlformats.org/officeDocument/2006/relationships/hyperlink" Target="http://www.huffingtonpost.com/2010/11/23/fear_pays_chertoff_n_787711.html" TargetMode="External"/><Relationship Id="rId38" Type="http://schemas.openxmlformats.org/officeDocument/2006/relationships/hyperlink" Target="http://www.nytimes.com/2009/12/30/us/30privacy.html?_r=1" TargetMode="External"/><Relationship Id="rId46" Type="http://schemas.openxmlformats.org/officeDocument/2006/relationships/hyperlink" Target="https://www.documentcloud.org/documents/1173331-july-2011-tsa-memo-about-screening-incident-at-lax.html" TargetMode="External"/><Relationship Id="rId2" Type="http://schemas.openxmlformats.org/officeDocument/2006/relationships/numbering" Target="numbering.xml"/><Relationship Id="rId16" Type="http://schemas.openxmlformats.org/officeDocument/2006/relationships/hyperlink" Target="http://www.pogo.org/our-work/reports/2011/co-gp-20110913.html" TargetMode="External"/><Relationship Id="rId20" Type="http://schemas.openxmlformats.org/officeDocument/2006/relationships/hyperlink" Target="http://www.pogo.org/our-work/reports/2011/co-gp-20110913.html" TargetMode="External"/><Relationship Id="rId29" Type="http://schemas.openxmlformats.org/officeDocument/2006/relationships/hyperlink" Target="http://soprweb.senate.gov/index.cfm?event=getFilingDetails&amp;filingID=af9a4589-10ab-4cc0-92dc-ff1755c01bd1&amp;filingTypeID=51" TargetMode="External"/><Relationship Id="rId41" Type="http://schemas.openxmlformats.org/officeDocument/2006/relationships/hyperlink" Target="http://www.academia.edu/2367414/Normalizing_Gender_Performing_the_State_Disciplinary_Power_and_Biopower_at_the_Airport_Security_Checkpoint" TargetMode="External"/><Relationship Id="rId1" Type="http://schemas.openxmlformats.org/officeDocument/2006/relationships/customXml" Target="../customXml/item1.xml"/><Relationship Id="rId6" Type="http://schemas.openxmlformats.org/officeDocument/2006/relationships/hyperlink" Target="http://www.usatoday.com/story/money/business/2014/07/29/tsa-airports-privatize-montana-kansas-city/13316121/)CDD" TargetMode="External"/><Relationship Id="rId11" Type="http://schemas.openxmlformats.org/officeDocument/2006/relationships/hyperlink" Target="http://reason.org/files/overhauling_airport_security.pdf" TargetMode="External"/><Relationship Id="rId24" Type="http://schemas.openxmlformats.org/officeDocument/2006/relationships/hyperlink" Target="https://firstlook.org/theintercept/2015/05/27/tsa-body-scanner-lobbyist-takes-congressional-job-overseeing-spending-tsa-security/" TargetMode="External"/><Relationship Id="rId32" Type="http://schemas.openxmlformats.org/officeDocument/2006/relationships/hyperlink" Target="http://www.huffingtonpost.com/2015/03/05/jeb-bush-foreign-policy_n_6795070.html" TargetMode="External"/><Relationship Id="rId37" Type="http://schemas.openxmlformats.org/officeDocument/2006/relationships/hyperlink" Target="http://www.thenewamerican.com/economy/commentary/item/3938-getting-rich-from-the-tsa-naked-body-scanners" TargetMode="External"/><Relationship Id="rId40" Type="http://schemas.openxmlformats.org/officeDocument/2006/relationships/hyperlink" Target="http://www.academia.edu/2367414/Normalizing_Gender_Performing_the_State_Disciplinary_Power_and_Biopower_at_the_Airport_Security_Checkpoint" TargetMode="External"/><Relationship Id="rId45" Type="http://schemas.openxmlformats.org/officeDocument/2006/relationships/hyperlink" Target="https://www.documentcloud.org/documents/1164954-a-transgender-passenger-complains-about-tsa-at.html" TargetMode="External"/><Relationship Id="rId5" Type="http://schemas.openxmlformats.org/officeDocument/2006/relationships/webSettings" Target="webSettings.xml"/><Relationship Id="rId15" Type="http://schemas.openxmlformats.org/officeDocument/2006/relationships/hyperlink" Target="http://www.linkedin.com/company/85272?trk=ppro_cprof" TargetMode="External"/><Relationship Id="rId23" Type="http://schemas.openxmlformats.org/officeDocument/2006/relationships/hyperlink" Target="https://firstlook.org/theintercept/2015/05/27/tsa-body-scanner-lobbyist-takes-congressional-job-overseeing-spending-tsa-security/" TargetMode="External"/><Relationship Id="rId28" Type="http://schemas.openxmlformats.org/officeDocument/2006/relationships/hyperlink" Target="http://www.huffingtonpost.com/2010/11/23/fear_pays_chertoff_n_787711.html" TargetMode="External"/><Relationship Id="rId36" Type="http://schemas.openxmlformats.org/officeDocument/2006/relationships/hyperlink" Target="http://www.linkedin.com/edu/school?id=19026&amp;trk=ppro_sprof" TargetMode="External"/><Relationship Id="rId49" Type="http://schemas.openxmlformats.org/officeDocument/2006/relationships/theme" Target="theme/theme1.xml"/><Relationship Id="rId10" Type="http://schemas.openxmlformats.org/officeDocument/2006/relationships/hyperlink" Target="http://www.dhs.gov/news/2015/06/01/statement-secretary-jeh-c-johnson-inspector-general-findings-tsa-security-screening" TargetMode="External"/><Relationship Id="rId19" Type="http://schemas.openxmlformats.org/officeDocument/2006/relationships/hyperlink" Target="http://www.pogo.org/our-work/reports/2011/co-gp-20110913.html" TargetMode="External"/><Relationship Id="rId31" Type="http://schemas.openxmlformats.org/officeDocument/2006/relationships/hyperlink" Target="http://www.huffingtonpost.com/paul-blumenthal/" TargetMode="External"/><Relationship Id="rId44" Type="http://schemas.openxmlformats.org/officeDocument/2006/relationships/hyperlink" Target="http://america.aljazeera.com/articles/2014/5/26/groin-anomalies-andpatdownstravelingwhiletrans.html" TargetMode="External"/><Relationship Id="rId4" Type="http://schemas.openxmlformats.org/officeDocument/2006/relationships/settings" Target="settings.xml"/><Relationship Id="rId9" Type="http://schemas.openxmlformats.org/officeDocument/2006/relationships/hyperlink" Target="http://www.dhs.gov/news/2015/06/01/statement-secretary-jeh-c-johnson-inspector-general-findings-transportation-security" TargetMode="External"/><Relationship Id="rId14" Type="http://schemas.openxmlformats.org/officeDocument/2006/relationships/hyperlink" Target="http://www.linkedin.com/edu/school?id=18635&amp;trk=ppro_sprof" TargetMode="External"/><Relationship Id="rId22" Type="http://schemas.openxmlformats.org/officeDocument/2006/relationships/hyperlink" Target="https://www.google.com/search?newwindow=1&amp;rlz=1C1CHWA_enUS549US549&amp;es_sm=122&amp;q=university+of+maryland&amp;stick=H4sIAAAAAAAAAGOovnz8BQMDgxkHnxCXfq6-QXpleUlamhIniG2YVWhsoiWdnWylX5CaX5CTCqSKivPzrFJTSpMTSzLz8_heZ_1_ff6b5EsrIcHvs50Zdls_1wYAlsMD41MAAAA&amp;sa=X&amp;ved=0CJkBEJsTKAEwF2oVChMIyJ6h1J2LxwIVChgsCh36GwNy" TargetMode="External"/><Relationship Id="rId27" Type="http://schemas.openxmlformats.org/officeDocument/2006/relationships/hyperlink" Target="http://appropriations.house.gov/news/documentsingle.aspx?DocumentID=381268" TargetMode="External"/><Relationship Id="rId30" Type="http://schemas.openxmlformats.org/officeDocument/2006/relationships/hyperlink" Target="http://www.huffingtonpost.com/paul-blumenthal/" TargetMode="External"/><Relationship Id="rId35" Type="http://schemas.openxmlformats.org/officeDocument/2006/relationships/hyperlink" Target="http://www.thenewamerican.com/economy/commentary/itemlist/user/59-ravenclabough" TargetMode="External"/><Relationship Id="rId43" Type="http://schemas.openxmlformats.org/officeDocument/2006/relationships/hyperlink" Target="http://4.bp.blogspot.com/-0dhZGFDERYQ/T297EsCkJqI/AAAAAAAAAZo/tF4NmuwAZhM/s1600/body%2Bscan%2Bimage.jpg" TargetMode="External"/><Relationship Id="rId48" Type="http://schemas.openxmlformats.org/officeDocument/2006/relationships/fontTable" Target="fontTable.xml"/><Relationship Id="rId8" Type="http://schemas.openxmlformats.org/officeDocument/2006/relationships/hyperlink" Target="http://abcnews.go.com/ABCNews/exclusive-undercover-dhs-tests-find-widespread-security-failures/story?id=3143488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elko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64C745-D532-4DE7-9EBA-F8E5E3421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24</Pages>
  <Words>11292</Words>
  <Characters>64370</Characters>
  <Application>Microsoft Office Word</Application>
  <DocSecurity>0</DocSecurity>
  <Lines>536</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cdthe_000</dc:creator>
  <cp:keywords>5.1.1</cp:keywords>
  <dc:description/>
  <cp:lastModifiedBy>Abelkop, Garrett</cp:lastModifiedBy>
  <cp:revision>2</cp:revision>
  <dcterms:created xsi:type="dcterms:W3CDTF">2015-08-02T21:49:00Z</dcterms:created>
  <dcterms:modified xsi:type="dcterms:W3CDTF">2015-08-02T21:49:00Z</dcterms:modified>
</cp:coreProperties>
</file>